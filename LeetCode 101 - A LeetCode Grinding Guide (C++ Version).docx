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oter26.xml" ContentType="application/vnd.openxmlformats-officedocument.wordprocessingml.footer+xml"/>
  <Override PartName="/word/footer27.xml" ContentType="application/vnd.openxmlformats-officedocument.wordprocessingml.footer+xml"/>
  <Override PartName="/word/footer28.xml" ContentType="application/vnd.openxmlformats-officedocument.wordprocessingml.footer+xml"/>
  <Override PartName="/word/footer29.xml" ContentType="application/vnd.openxmlformats-officedocument.wordprocessingml.footer+xml"/>
  <Override PartName="/word/footer3.xml" ContentType="application/vnd.openxmlformats-officedocument.wordprocessingml.footer+xml"/>
  <Override PartName="/word/footer30.xml" ContentType="application/vnd.openxmlformats-officedocument.wordprocessingml.footer+xml"/>
  <Override PartName="/word/footer31.xml" ContentType="application/vnd.openxmlformats-officedocument.wordprocessingml.footer+xml"/>
  <Override PartName="/word/footer32.xml" ContentType="application/vnd.openxmlformats-officedocument.wordprocessingml.footer+xml"/>
  <Override PartName="/word/footer33.xml" ContentType="application/vnd.openxmlformats-officedocument.wordprocessingml.footer+xml"/>
  <Override PartName="/word/footer34.xml" ContentType="application/vnd.openxmlformats-officedocument.wordprocessingml.footer+xml"/>
  <Override PartName="/word/footer35.xml" ContentType="application/vnd.openxmlformats-officedocument.wordprocessingml.footer+xml"/>
  <Override PartName="/word/footer36.xml" ContentType="application/vnd.openxmlformats-officedocument.wordprocessingml.footer+xml"/>
  <Override PartName="/word/footer37.xml" ContentType="application/vnd.openxmlformats-officedocument.wordprocessingml.footer+xml"/>
  <Override PartName="/word/footer38.xml" ContentType="application/vnd.openxmlformats-officedocument.wordprocessingml.footer+xml"/>
  <Override PartName="/word/footer39.xml" ContentType="application/vnd.openxmlformats-officedocument.wordprocessingml.footer+xml"/>
  <Override PartName="/word/footer4.xml" ContentType="application/vnd.openxmlformats-officedocument.wordprocessingml.footer+xml"/>
  <Override PartName="/word/footer40.xml" ContentType="application/vnd.openxmlformats-officedocument.wordprocessingml.footer+xml"/>
  <Override PartName="/word/footer41.xml" ContentType="application/vnd.openxmlformats-officedocument.wordprocessingml.footer+xml"/>
  <Override PartName="/word/footer42.xml" ContentType="application/vnd.openxmlformats-officedocument.wordprocessingml.footer+xml"/>
  <Override PartName="/word/footer43.xml" ContentType="application/vnd.openxmlformats-officedocument.wordprocessingml.footer+xml"/>
  <Override PartName="/word/footer44.xml" ContentType="application/vnd.openxmlformats-officedocument.wordprocessingml.footer+xml"/>
  <Override PartName="/word/footer45.xml" ContentType="application/vnd.openxmlformats-officedocument.wordprocessingml.footer+xml"/>
  <Override PartName="/word/footer46.xml" ContentType="application/vnd.openxmlformats-officedocument.wordprocessingml.footer+xml"/>
  <Override PartName="/word/footer47.xml" ContentType="application/vnd.openxmlformats-officedocument.wordprocessingml.footer+xml"/>
  <Override PartName="/word/footer48.xml" ContentType="application/vnd.openxmlformats-officedocument.wordprocessingml.footer+xml"/>
  <Override PartName="/word/footer49.xml" ContentType="application/vnd.openxmlformats-officedocument.wordprocessingml.footer+xml"/>
  <Override PartName="/word/footer5.xml" ContentType="application/vnd.openxmlformats-officedocument.wordprocessingml.footer+xml"/>
  <Override PartName="/word/footer50.xml" ContentType="application/vnd.openxmlformats-officedocument.wordprocessingml.footer+xml"/>
  <Override PartName="/word/footer51.xml" ContentType="application/vnd.openxmlformats-officedocument.wordprocessingml.footer+xml"/>
  <Override PartName="/word/footer52.xml" ContentType="application/vnd.openxmlformats-officedocument.wordprocessingml.footer+xml"/>
  <Override PartName="/word/footer53.xml" ContentType="application/vnd.openxmlformats-officedocument.wordprocessingml.footer+xml"/>
  <Override PartName="/word/footer54.xml" ContentType="application/vnd.openxmlformats-officedocument.wordprocessingml.footer+xml"/>
  <Override PartName="/word/footer55.xml" ContentType="application/vnd.openxmlformats-officedocument.wordprocessingml.footer+xml"/>
  <Override PartName="/word/footer56.xml" ContentType="application/vnd.openxmlformats-officedocument.wordprocessingml.footer+xml"/>
  <Override PartName="/word/footer57.xml" ContentType="application/vnd.openxmlformats-officedocument.wordprocessingml.footer+xml"/>
  <Override PartName="/word/footer58.xml" ContentType="application/vnd.openxmlformats-officedocument.wordprocessingml.footer+xml"/>
  <Override PartName="/word/footer59.xml" ContentType="application/vnd.openxmlformats-officedocument.wordprocessingml.footer+xml"/>
  <Override PartName="/word/footer6.xml" ContentType="application/vnd.openxmlformats-officedocument.wordprocessingml.footer+xml"/>
  <Override PartName="/word/footer60.xml" ContentType="application/vnd.openxmlformats-officedocument.wordprocessingml.footer+xml"/>
  <Override PartName="/word/footer61.xml" ContentType="application/vnd.openxmlformats-officedocument.wordprocessingml.footer+xml"/>
  <Override PartName="/word/footer62.xml" ContentType="application/vnd.openxmlformats-officedocument.wordprocessingml.footer+xml"/>
  <Override PartName="/word/footer63.xml" ContentType="application/vnd.openxmlformats-officedocument.wordprocessingml.footer+xml"/>
  <Override PartName="/word/footer64.xml" ContentType="application/vnd.openxmlformats-officedocument.wordprocessingml.footer+xml"/>
  <Override PartName="/word/footer65.xml" ContentType="application/vnd.openxmlformats-officedocument.wordprocessingml.footer+xml"/>
  <Override PartName="/word/footer66.xml" ContentType="application/vnd.openxmlformats-officedocument.wordprocessingml.footer+xml"/>
  <Override PartName="/word/footer67.xml" ContentType="application/vnd.openxmlformats-officedocument.wordprocessingml.footer+xml"/>
  <Override PartName="/word/footer68.xml" ContentType="application/vnd.openxmlformats-officedocument.wordprocessingml.footer+xml"/>
  <Override PartName="/word/footer69.xml" ContentType="application/vnd.openxmlformats-officedocument.wordprocessingml.footer+xml"/>
  <Override PartName="/word/footer7.xml" ContentType="application/vnd.openxmlformats-officedocument.wordprocessingml.footer+xml"/>
  <Override PartName="/word/footer70.xml" ContentType="application/vnd.openxmlformats-officedocument.wordprocessingml.footer+xml"/>
  <Override PartName="/word/footer71.xml" ContentType="application/vnd.openxmlformats-officedocument.wordprocessingml.footer+xml"/>
  <Override PartName="/word/footer72.xml" ContentType="application/vnd.openxmlformats-officedocument.wordprocessingml.footer+xml"/>
  <Override PartName="/word/footer73.xml" ContentType="application/vnd.openxmlformats-officedocument.wordprocessingml.footer+xml"/>
  <Override PartName="/word/footer74.xml" ContentType="application/vnd.openxmlformats-officedocument.wordprocessingml.footer+xml"/>
  <Override PartName="/word/footer75.xml" ContentType="application/vnd.openxmlformats-officedocument.wordprocessingml.footer+xml"/>
  <Override PartName="/word/footer76.xml" ContentType="application/vnd.openxmlformats-officedocument.wordprocessingml.footer+xml"/>
  <Override PartName="/word/footer77.xml" ContentType="application/vnd.openxmlformats-officedocument.wordprocessingml.footer+xml"/>
  <Override PartName="/word/footer78.xml" ContentType="application/vnd.openxmlformats-officedocument.wordprocessingml.footer+xml"/>
  <Override PartName="/word/footer79.xml" ContentType="application/vnd.openxmlformats-officedocument.wordprocessingml.footer+xml"/>
  <Override PartName="/word/footer8.xml" ContentType="application/vnd.openxmlformats-officedocument.wordprocessingml.footer+xml"/>
  <Override PartName="/word/footer80.xml" ContentType="application/vnd.openxmlformats-officedocument.wordprocessingml.footer+xml"/>
  <Override PartName="/word/footer81.xml" ContentType="application/vnd.openxmlformats-officedocument.wordprocessingml.footer+xml"/>
  <Override PartName="/word/footer82.xml" ContentType="application/vnd.openxmlformats-officedocument.wordprocessingml.footer+xml"/>
  <Override PartName="/word/footer83.xml" ContentType="application/vnd.openxmlformats-officedocument.wordprocessingml.footer+xml"/>
  <Override PartName="/word/footer84.xml" ContentType="application/vnd.openxmlformats-officedocument.wordprocessingml.footer+xml"/>
  <Override PartName="/word/footer85.xml" ContentType="application/vnd.openxmlformats-officedocument.wordprocessingml.footer+xml"/>
  <Override PartName="/word/footer9.xml" ContentType="application/vnd.openxmlformats-officedocument.wordprocessingml.footer+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header43.xml" ContentType="application/vnd.openxmlformats-officedocument.wordprocessingml.header+xml"/>
  <Override PartName="/word/header44.xml" ContentType="application/vnd.openxmlformats-officedocument.wordprocessingml.header+xml"/>
  <Override PartName="/word/header45.xml" ContentType="application/vnd.openxmlformats-officedocument.wordprocessingml.header+xml"/>
  <Override PartName="/word/header46.xml" ContentType="application/vnd.openxmlformats-officedocument.wordprocessingml.header+xml"/>
  <Override PartName="/word/header47.xml" ContentType="application/vnd.openxmlformats-officedocument.wordprocessingml.header+xml"/>
  <Override PartName="/word/header48.xml" ContentType="application/vnd.openxmlformats-officedocument.wordprocessingml.header+xml"/>
  <Override PartName="/word/header49.xml" ContentType="application/vnd.openxmlformats-officedocument.wordprocessingml.header+xml"/>
  <Override PartName="/word/header5.xml" ContentType="application/vnd.openxmlformats-officedocument.wordprocessingml.header+xml"/>
  <Override PartName="/word/header50.xml" ContentType="application/vnd.openxmlformats-officedocument.wordprocessingml.header+xml"/>
  <Override PartName="/word/header51.xml" ContentType="application/vnd.openxmlformats-officedocument.wordprocessingml.header+xml"/>
  <Override PartName="/word/header52.xml" ContentType="application/vnd.openxmlformats-officedocument.wordprocessingml.header+xml"/>
  <Override PartName="/word/header53.xml" ContentType="application/vnd.openxmlformats-officedocument.wordprocessingml.header+xml"/>
  <Override PartName="/word/header54.xml" ContentType="application/vnd.openxmlformats-officedocument.wordprocessingml.header+xml"/>
  <Override PartName="/word/header55.xml" ContentType="application/vnd.openxmlformats-officedocument.wordprocessingml.header+xml"/>
  <Override PartName="/word/header56.xml" ContentType="application/vnd.openxmlformats-officedocument.wordprocessingml.header+xml"/>
  <Override PartName="/word/header57.xml" ContentType="application/vnd.openxmlformats-officedocument.wordprocessingml.header+xml"/>
  <Override PartName="/word/header58.xml" ContentType="application/vnd.openxmlformats-officedocument.wordprocessingml.header+xml"/>
  <Override PartName="/word/header59.xml" ContentType="application/vnd.openxmlformats-officedocument.wordprocessingml.header+xml"/>
  <Override PartName="/word/header6.xml" ContentType="application/vnd.openxmlformats-officedocument.wordprocessingml.header+xml"/>
  <Override PartName="/word/header60.xml" ContentType="application/vnd.openxmlformats-officedocument.wordprocessingml.header+xml"/>
  <Override PartName="/word/header61.xml" ContentType="application/vnd.openxmlformats-officedocument.wordprocessingml.header+xml"/>
  <Override PartName="/word/header62.xml" ContentType="application/vnd.openxmlformats-officedocument.wordprocessingml.header+xml"/>
  <Override PartName="/word/header63.xml" ContentType="application/vnd.openxmlformats-officedocument.wordprocessingml.header+xml"/>
  <Override PartName="/word/header64.xml" ContentType="application/vnd.openxmlformats-officedocument.wordprocessingml.header+xml"/>
  <Override PartName="/word/header65.xml" ContentType="application/vnd.openxmlformats-officedocument.wordprocessingml.header+xml"/>
  <Override PartName="/word/header66.xml" ContentType="application/vnd.openxmlformats-officedocument.wordprocessingml.header+xml"/>
  <Override PartName="/word/header67.xml" ContentType="application/vnd.openxmlformats-officedocument.wordprocessingml.header+xml"/>
  <Override PartName="/word/header68.xml" ContentType="application/vnd.openxmlformats-officedocument.wordprocessingml.header+xml"/>
  <Override PartName="/word/header69.xml" ContentType="application/vnd.openxmlformats-officedocument.wordprocessingml.header+xml"/>
  <Override PartName="/word/header7.xml" ContentType="application/vnd.openxmlformats-officedocument.wordprocessingml.header+xml"/>
  <Override PartName="/word/header70.xml" ContentType="application/vnd.openxmlformats-officedocument.wordprocessingml.header+xml"/>
  <Override PartName="/word/header71.xml" ContentType="application/vnd.openxmlformats-officedocument.wordprocessingml.header+xml"/>
  <Override PartName="/word/header72.xml" ContentType="application/vnd.openxmlformats-officedocument.wordprocessingml.header+xml"/>
  <Override PartName="/word/header73.xml" ContentType="application/vnd.openxmlformats-officedocument.wordprocessingml.header+xml"/>
  <Override PartName="/word/header74.xml" ContentType="application/vnd.openxmlformats-officedocument.wordprocessingml.header+xml"/>
  <Override PartName="/word/header75.xml" ContentType="application/vnd.openxmlformats-officedocument.wordprocessingml.header+xml"/>
  <Override PartName="/word/header76.xml" ContentType="application/vnd.openxmlformats-officedocument.wordprocessingml.header+xml"/>
  <Override PartName="/word/header77.xml" ContentType="application/vnd.openxmlformats-officedocument.wordprocessingml.header+xml"/>
  <Override PartName="/word/header78.xml" ContentType="application/vnd.openxmlformats-officedocument.wordprocessingml.header+xml"/>
  <Override PartName="/word/header79.xml" ContentType="application/vnd.openxmlformats-officedocument.wordprocessingml.header+xml"/>
  <Override PartName="/word/header8.xml" ContentType="application/vnd.openxmlformats-officedocument.wordprocessingml.header+xml"/>
  <Override PartName="/word/header80.xml" ContentType="application/vnd.openxmlformats-officedocument.wordprocessingml.header+xml"/>
  <Override PartName="/word/header81.xml" ContentType="application/vnd.openxmlformats-officedocument.wordprocessingml.header+xml"/>
  <Override PartName="/word/header82.xml" ContentType="application/vnd.openxmlformats-officedocument.wordprocessingml.header+xml"/>
  <Override PartName="/word/header83.xml" ContentType="application/vnd.openxmlformats-officedocument.wordprocessingml.header+xml"/>
  <Override PartName="/word/header84.xml" ContentType="application/vnd.openxmlformats-officedocument.wordprocessingml.header+xml"/>
  <Override PartName="/word/header85.xml" ContentType="application/vnd.openxmlformats-officedocument.wordprocessingml.header+xml"/>
  <Override PartName="/word/header86.xml" ContentType="application/vnd.openxmlformats-officedocument.wordprocessingml.header+xml"/>
  <Override PartName="/word/header87.xml" ContentType="application/vnd.openxmlformats-officedocument.wordprocessingml.header+xml"/>
  <Override PartName="/word/header88.xml" ContentType="application/vnd.openxmlformats-officedocument.wordprocessingml.header+xml"/>
  <Override PartName="/word/header89.xml" ContentType="application/vnd.openxmlformats-officedocument.wordprocessingml.header+xml"/>
  <Override PartName="/word/header9.xml" ContentType="application/vnd.openxmlformats-officedocument.wordprocessingml.header+xml"/>
  <Override PartName="/word/header90.xml" ContentType="application/vnd.openxmlformats-officedocument.wordprocessingml.header+xml"/>
  <Override PartName="/word/header91.xml" ContentType="application/vnd.openxmlformats-officedocument.wordprocessingml.header+xml"/>
  <Override PartName="/word/header9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5"/>
        <w:rPr>
          <w:rFonts w:ascii="Times New Roman"/>
        </w:rPr>
      </w:pPr>
      <w:r>
        <w:drawing>
          <wp:anchor distT="0" distB="0" distL="0" distR="0" simplePos="0" relativeHeight="482535424" behindDoc="1" locked="0" layoutInCell="1" allowOverlap="1">
            <wp:simplePos x="0" y="0"/>
            <wp:positionH relativeFrom="page">
              <wp:posOffset>0</wp:posOffset>
            </wp:positionH>
            <wp:positionV relativeFrom="page">
              <wp:posOffset>0</wp:posOffset>
            </wp:positionV>
            <wp:extent cx="7560310" cy="7151370"/>
            <wp:effectExtent l="0" t="0" r="0" b="0"/>
            <wp:wrapNone/>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pic:cNvPicPr>
                      <a:picLocks noChangeAspect="1"/>
                    </pic:cNvPicPr>
                  </pic:nvPicPr>
                  <pic:blipFill>
                    <a:blip r:embed="rId181" cstate="print"/>
                    <a:stretch>
                      <a:fillRect/>
                    </a:stretch>
                  </pic:blipFill>
                  <pic:spPr>
                    <a:xfrm>
                      <a:off x="0" y="0"/>
                      <a:ext cx="7560018" cy="7151433"/>
                    </a:xfrm>
                    <a:prstGeom prst="rect">
                      <a:avLst/>
                    </a:prstGeom>
                  </pic:spPr>
                </pic:pic>
              </a:graphicData>
            </a:graphic>
          </wp:anchor>
        </w:drawing>
      </w:r>
    </w:p>
    <w:p>
      <w:pPr>
        <w:pStyle w:val="5"/>
        <w:rPr>
          <w:rFonts w:ascii="Times New Roman"/>
        </w:rPr>
      </w:pPr>
    </w:p>
    <w:p>
      <w:pPr>
        <w:pStyle w:val="5"/>
        <w:rPr>
          <w:rFonts w:ascii="Times New Roman"/>
        </w:rPr>
      </w:pPr>
    </w:p>
    <w:p>
      <w:pPr>
        <w:pStyle w:val="5"/>
        <w:rPr>
          <w:rFonts w:ascii="Times New Roman"/>
        </w:rPr>
      </w:pPr>
    </w:p>
    <w:p>
      <w:pPr>
        <w:pStyle w:val="5"/>
        <w:rPr>
          <w:rFonts w:ascii="Times New Roman"/>
        </w:rPr>
      </w:pPr>
    </w:p>
    <w:p>
      <w:pPr>
        <w:pStyle w:val="5"/>
        <w:rPr>
          <w:rFonts w:ascii="Times New Roman"/>
        </w:rPr>
      </w:pPr>
    </w:p>
    <w:p>
      <w:pPr>
        <w:pStyle w:val="5"/>
        <w:rPr>
          <w:rFonts w:ascii="Times New Roman"/>
        </w:rPr>
      </w:pPr>
    </w:p>
    <w:p>
      <w:pPr>
        <w:pStyle w:val="5"/>
        <w:rPr>
          <w:rFonts w:ascii="Times New Roman"/>
        </w:rPr>
      </w:pPr>
    </w:p>
    <w:p>
      <w:pPr>
        <w:pStyle w:val="5"/>
        <w:rPr>
          <w:rFonts w:ascii="Times New Roman"/>
        </w:rPr>
      </w:pPr>
    </w:p>
    <w:p>
      <w:pPr>
        <w:pStyle w:val="5"/>
        <w:rPr>
          <w:rFonts w:ascii="Times New Roman"/>
        </w:rPr>
      </w:pPr>
    </w:p>
    <w:p>
      <w:pPr>
        <w:pStyle w:val="5"/>
        <w:rPr>
          <w:rFonts w:ascii="Times New Roman"/>
        </w:rPr>
      </w:pPr>
    </w:p>
    <w:p>
      <w:pPr>
        <w:pStyle w:val="5"/>
        <w:rPr>
          <w:rFonts w:ascii="Times New Roman"/>
        </w:rPr>
      </w:pPr>
    </w:p>
    <w:p>
      <w:pPr>
        <w:pStyle w:val="5"/>
        <w:rPr>
          <w:rFonts w:ascii="Times New Roman"/>
        </w:rPr>
      </w:pPr>
    </w:p>
    <w:p>
      <w:pPr>
        <w:pStyle w:val="5"/>
        <w:rPr>
          <w:rFonts w:ascii="Times New Roman"/>
        </w:rPr>
      </w:pPr>
    </w:p>
    <w:p>
      <w:pPr>
        <w:pStyle w:val="5"/>
        <w:rPr>
          <w:rFonts w:ascii="Times New Roman"/>
        </w:rPr>
      </w:pPr>
    </w:p>
    <w:p>
      <w:pPr>
        <w:pStyle w:val="5"/>
        <w:rPr>
          <w:rFonts w:ascii="Times New Roman"/>
        </w:rPr>
      </w:pPr>
    </w:p>
    <w:p>
      <w:pPr>
        <w:pStyle w:val="5"/>
        <w:rPr>
          <w:rFonts w:ascii="Times New Roman"/>
        </w:rPr>
      </w:pPr>
    </w:p>
    <w:p>
      <w:pPr>
        <w:pStyle w:val="5"/>
        <w:rPr>
          <w:rFonts w:ascii="Times New Roman"/>
        </w:rPr>
      </w:pPr>
    </w:p>
    <w:p>
      <w:pPr>
        <w:pStyle w:val="5"/>
        <w:rPr>
          <w:rFonts w:ascii="Times New Roman"/>
        </w:rPr>
      </w:pPr>
    </w:p>
    <w:p>
      <w:pPr>
        <w:pStyle w:val="5"/>
        <w:rPr>
          <w:rFonts w:ascii="Times New Roman"/>
        </w:rPr>
      </w:pPr>
    </w:p>
    <w:p>
      <w:pPr>
        <w:pStyle w:val="5"/>
        <w:rPr>
          <w:rFonts w:ascii="Times New Roman"/>
        </w:rPr>
      </w:pPr>
    </w:p>
    <w:p>
      <w:pPr>
        <w:pStyle w:val="5"/>
        <w:rPr>
          <w:rFonts w:ascii="Times New Roman"/>
        </w:rPr>
      </w:pPr>
    </w:p>
    <w:p>
      <w:pPr>
        <w:pStyle w:val="5"/>
        <w:rPr>
          <w:rFonts w:ascii="Times New Roman"/>
        </w:rPr>
      </w:pPr>
    </w:p>
    <w:p>
      <w:pPr>
        <w:pStyle w:val="5"/>
        <w:rPr>
          <w:rFonts w:ascii="Times New Roman"/>
        </w:rPr>
      </w:pPr>
    </w:p>
    <w:p>
      <w:pPr>
        <w:pStyle w:val="5"/>
        <w:rPr>
          <w:rFonts w:ascii="Times New Roman"/>
        </w:rPr>
      </w:pPr>
    </w:p>
    <w:p>
      <w:pPr>
        <w:pStyle w:val="5"/>
        <w:rPr>
          <w:rFonts w:ascii="Times New Roman"/>
        </w:rPr>
      </w:pPr>
    </w:p>
    <w:p>
      <w:pPr>
        <w:pStyle w:val="5"/>
        <w:rPr>
          <w:rFonts w:ascii="Times New Roman"/>
        </w:rPr>
      </w:pPr>
    </w:p>
    <w:p>
      <w:pPr>
        <w:pStyle w:val="5"/>
        <w:rPr>
          <w:rFonts w:ascii="Times New Roman"/>
        </w:rPr>
      </w:pPr>
    </w:p>
    <w:p>
      <w:pPr>
        <w:pStyle w:val="5"/>
        <w:rPr>
          <w:rFonts w:ascii="Times New Roman"/>
        </w:rPr>
      </w:pPr>
    </w:p>
    <w:p>
      <w:pPr>
        <w:pStyle w:val="5"/>
        <w:rPr>
          <w:rFonts w:ascii="Times New Roman"/>
        </w:rPr>
      </w:pPr>
    </w:p>
    <w:p>
      <w:pPr>
        <w:pStyle w:val="5"/>
        <w:rPr>
          <w:rFonts w:ascii="Times New Roman"/>
        </w:rPr>
      </w:pPr>
    </w:p>
    <w:p>
      <w:pPr>
        <w:pStyle w:val="5"/>
        <w:rPr>
          <w:rFonts w:ascii="Times New Roman"/>
        </w:rPr>
      </w:pPr>
    </w:p>
    <w:p>
      <w:pPr>
        <w:pStyle w:val="5"/>
        <w:rPr>
          <w:rFonts w:ascii="Times New Roman"/>
        </w:rPr>
      </w:pPr>
    </w:p>
    <w:p>
      <w:pPr>
        <w:pStyle w:val="5"/>
        <w:rPr>
          <w:rFonts w:ascii="Times New Roman"/>
        </w:rPr>
      </w:pPr>
    </w:p>
    <w:p>
      <w:pPr>
        <w:pStyle w:val="5"/>
        <w:rPr>
          <w:rFonts w:ascii="Times New Roman"/>
        </w:rPr>
      </w:pPr>
    </w:p>
    <w:p>
      <w:pPr>
        <w:pStyle w:val="5"/>
        <w:rPr>
          <w:rFonts w:ascii="Times New Roman"/>
        </w:rPr>
      </w:pPr>
    </w:p>
    <w:p>
      <w:pPr>
        <w:pStyle w:val="5"/>
        <w:rPr>
          <w:rFonts w:ascii="Times New Roman"/>
        </w:rPr>
      </w:pPr>
    </w:p>
    <w:p>
      <w:pPr>
        <w:pStyle w:val="5"/>
        <w:rPr>
          <w:rFonts w:ascii="Times New Roman"/>
        </w:rPr>
      </w:pPr>
    </w:p>
    <w:p>
      <w:pPr>
        <w:pStyle w:val="5"/>
        <w:rPr>
          <w:rFonts w:ascii="Times New Roman"/>
        </w:rPr>
      </w:pPr>
    </w:p>
    <w:p>
      <w:pPr>
        <w:pStyle w:val="5"/>
        <w:rPr>
          <w:rFonts w:ascii="Times New Roman"/>
        </w:rPr>
      </w:pPr>
    </w:p>
    <w:p>
      <w:pPr>
        <w:pStyle w:val="5"/>
        <w:rPr>
          <w:rFonts w:ascii="Times New Roman"/>
        </w:rPr>
      </w:pPr>
    </w:p>
    <w:p>
      <w:pPr>
        <w:pStyle w:val="5"/>
        <w:rPr>
          <w:rFonts w:ascii="Times New Roman"/>
        </w:rPr>
      </w:pPr>
    </w:p>
    <w:p>
      <w:pPr>
        <w:pStyle w:val="5"/>
        <w:rPr>
          <w:rFonts w:ascii="Times New Roman"/>
        </w:rPr>
      </w:pPr>
    </w:p>
    <w:p>
      <w:pPr>
        <w:pStyle w:val="5"/>
        <w:rPr>
          <w:rFonts w:ascii="Times New Roman"/>
        </w:rPr>
      </w:pPr>
    </w:p>
    <w:p>
      <w:pPr>
        <w:pStyle w:val="5"/>
        <w:rPr>
          <w:rFonts w:ascii="Times New Roman"/>
        </w:rPr>
      </w:pPr>
    </w:p>
    <w:p>
      <w:pPr>
        <w:pStyle w:val="5"/>
        <w:rPr>
          <w:rFonts w:ascii="Times New Roman"/>
        </w:rPr>
      </w:pPr>
    </w:p>
    <w:p>
      <w:pPr>
        <w:pStyle w:val="5"/>
        <w:rPr>
          <w:rFonts w:ascii="Times New Roman"/>
        </w:rPr>
      </w:pPr>
    </w:p>
    <w:p>
      <w:pPr>
        <w:pStyle w:val="5"/>
        <w:rPr>
          <w:rFonts w:ascii="Times New Roman"/>
        </w:rPr>
      </w:pPr>
    </w:p>
    <w:p>
      <w:pPr>
        <w:pStyle w:val="5"/>
        <w:rPr>
          <w:rFonts w:ascii="Times New Roman"/>
        </w:rPr>
      </w:pPr>
    </w:p>
    <w:p>
      <w:pPr>
        <w:pStyle w:val="5"/>
        <w:rPr>
          <w:rFonts w:ascii="Times New Roman"/>
        </w:rPr>
      </w:pPr>
    </w:p>
    <w:p>
      <w:pPr>
        <w:pStyle w:val="5"/>
        <w:rPr>
          <w:rFonts w:ascii="Times New Roman"/>
        </w:rPr>
      </w:pPr>
    </w:p>
    <w:p>
      <w:pPr>
        <w:pStyle w:val="5"/>
        <w:spacing w:before="2"/>
        <w:rPr>
          <w:rFonts w:ascii="Times New Roman"/>
          <w:sz w:val="26"/>
        </w:rPr>
      </w:pPr>
    </w:p>
    <w:p>
      <w:pPr>
        <w:pStyle w:val="9"/>
        <w:rPr>
          <w:rFonts w:hint="eastAsia" w:ascii="Microsoft YaHei UI" w:eastAsia="Microsoft YaHei UI"/>
        </w:rPr>
      </w:pPr>
      <w:r>
        <w:t>LeetCode</w:t>
      </w:r>
      <w:r>
        <w:rPr>
          <w:spacing w:val="45"/>
        </w:rPr>
        <w:t xml:space="preserve"> </w:t>
      </w:r>
      <w:r>
        <w:t>101</w:t>
      </w:r>
      <w:r>
        <w:rPr>
          <w:rFonts w:hint="eastAsia" w:ascii="Microsoft YaHei UI" w:eastAsia="Microsoft YaHei UI"/>
        </w:rPr>
        <w:t>：和你一起你轻松刷题（</w:t>
      </w:r>
      <w:r>
        <w:t>C++</w:t>
      </w:r>
      <w:r>
        <w:rPr>
          <w:rFonts w:hint="eastAsia" w:ascii="Microsoft YaHei UI" w:eastAsia="Microsoft YaHei UI"/>
        </w:rPr>
        <w:t>）</w:t>
      </w:r>
    </w:p>
    <w:p>
      <w:pPr>
        <w:spacing w:before="115"/>
        <w:ind w:left="207" w:right="0" w:firstLine="0"/>
        <w:jc w:val="left"/>
        <w:rPr>
          <w:rFonts w:ascii="Times New Roman"/>
          <w:b/>
          <w:sz w:val="28"/>
        </w:rPr>
      </w:pPr>
      <w:r>
        <w:rPr>
          <w:rFonts w:ascii="Times New Roman"/>
          <w:b/>
          <w:color w:val="3F3F3F"/>
          <w:sz w:val="28"/>
        </w:rPr>
        <w:t>LeetCode</w:t>
      </w:r>
      <w:r>
        <w:rPr>
          <w:rFonts w:ascii="Times New Roman"/>
          <w:b/>
          <w:color w:val="3F3F3F"/>
          <w:spacing w:val="15"/>
          <w:sz w:val="28"/>
        </w:rPr>
        <w:t xml:space="preserve"> </w:t>
      </w:r>
      <w:r>
        <w:rPr>
          <w:rFonts w:ascii="Times New Roman"/>
          <w:b/>
          <w:color w:val="3F3F3F"/>
          <w:sz w:val="28"/>
        </w:rPr>
        <w:t>101:</w:t>
      </w:r>
      <w:r>
        <w:rPr>
          <w:rFonts w:ascii="Times New Roman"/>
          <w:b/>
          <w:color w:val="3F3F3F"/>
          <w:spacing w:val="55"/>
          <w:sz w:val="28"/>
        </w:rPr>
        <w:t xml:space="preserve"> </w:t>
      </w:r>
      <w:r>
        <w:rPr>
          <w:rFonts w:ascii="Times New Roman"/>
          <w:b/>
          <w:color w:val="3F3F3F"/>
          <w:sz w:val="28"/>
        </w:rPr>
        <w:t>A</w:t>
      </w:r>
      <w:r>
        <w:rPr>
          <w:rFonts w:ascii="Times New Roman"/>
          <w:b/>
          <w:color w:val="3F3F3F"/>
          <w:spacing w:val="16"/>
          <w:sz w:val="28"/>
        </w:rPr>
        <w:t xml:space="preserve"> </w:t>
      </w:r>
      <w:r>
        <w:rPr>
          <w:rFonts w:ascii="Times New Roman"/>
          <w:b/>
          <w:color w:val="3F3F3F"/>
          <w:sz w:val="28"/>
        </w:rPr>
        <w:t>LeetCode</w:t>
      </w:r>
      <w:r>
        <w:rPr>
          <w:rFonts w:ascii="Times New Roman"/>
          <w:b/>
          <w:color w:val="3F3F3F"/>
          <w:spacing w:val="15"/>
          <w:sz w:val="28"/>
        </w:rPr>
        <w:t xml:space="preserve"> </w:t>
      </w:r>
      <w:r>
        <w:rPr>
          <w:rFonts w:ascii="Times New Roman"/>
          <w:b/>
          <w:color w:val="3F3F3F"/>
          <w:sz w:val="28"/>
        </w:rPr>
        <w:t>Grinding</w:t>
      </w:r>
      <w:r>
        <w:rPr>
          <w:rFonts w:ascii="Times New Roman"/>
          <w:b/>
          <w:color w:val="3F3F3F"/>
          <w:spacing w:val="16"/>
          <w:sz w:val="28"/>
        </w:rPr>
        <w:t xml:space="preserve"> </w:t>
      </w:r>
      <w:r>
        <w:rPr>
          <w:rFonts w:ascii="Times New Roman"/>
          <w:b/>
          <w:color w:val="3F3F3F"/>
          <w:sz w:val="28"/>
        </w:rPr>
        <w:t>Guide</w:t>
      </w:r>
      <w:r>
        <w:rPr>
          <w:rFonts w:ascii="Times New Roman"/>
          <w:b/>
          <w:color w:val="3F3F3F"/>
          <w:spacing w:val="16"/>
          <w:sz w:val="28"/>
        </w:rPr>
        <w:t xml:space="preserve"> </w:t>
      </w:r>
      <w:r>
        <w:rPr>
          <w:rFonts w:ascii="Times New Roman"/>
          <w:b/>
          <w:color w:val="3F3F3F"/>
          <w:sz w:val="28"/>
        </w:rPr>
        <w:t>(C++</w:t>
      </w:r>
      <w:r>
        <w:rPr>
          <w:rFonts w:ascii="Times New Roman"/>
          <w:b/>
          <w:color w:val="3F3F3F"/>
          <w:spacing w:val="16"/>
          <w:sz w:val="28"/>
        </w:rPr>
        <w:t xml:space="preserve"> </w:t>
      </w:r>
      <w:r>
        <w:rPr>
          <w:rFonts w:ascii="Times New Roman"/>
          <w:b/>
          <w:color w:val="3F3F3F"/>
          <w:sz w:val="28"/>
        </w:rPr>
        <w:t>Version)</w:t>
      </w:r>
    </w:p>
    <w:p>
      <w:pPr>
        <w:pStyle w:val="5"/>
        <w:spacing w:before="3"/>
        <w:rPr>
          <w:rFonts w:ascii="Times New Roman"/>
          <w:b/>
          <w:sz w:val="38"/>
        </w:rPr>
      </w:pPr>
    </w:p>
    <w:p>
      <w:pPr>
        <w:pStyle w:val="5"/>
        <w:ind w:left="427"/>
        <w:rPr>
          <w:rFonts w:ascii="Times New Roman" w:eastAsia="Times New Roman"/>
        </w:rPr>
      </w:pPr>
      <w:r>
        <w:rPr>
          <w:color w:val="7F7F7F"/>
          <w:spacing w:val="-1"/>
          <w:w w:val="95"/>
        </w:rPr>
        <w:t xml:space="preserve">作者：高畅 </w:t>
      </w:r>
      <w:r>
        <w:rPr>
          <w:rFonts w:ascii="Times New Roman" w:eastAsia="Times New Roman"/>
          <w:color w:val="7F7F7F"/>
          <w:w w:val="95"/>
        </w:rPr>
        <w:t>Chang</w:t>
      </w:r>
      <w:r>
        <w:rPr>
          <w:rFonts w:ascii="Times New Roman" w:eastAsia="Times New Roman"/>
          <w:color w:val="7F7F7F"/>
          <w:spacing w:val="45"/>
          <w:w w:val="95"/>
        </w:rPr>
        <w:t xml:space="preserve"> </w:t>
      </w:r>
      <w:r>
        <w:rPr>
          <w:rFonts w:ascii="Times New Roman" w:eastAsia="Times New Roman"/>
          <w:color w:val="7F7F7F"/>
          <w:w w:val="95"/>
        </w:rPr>
        <w:t>Gao</w:t>
      </w:r>
    </w:p>
    <w:p>
      <w:pPr>
        <w:pStyle w:val="5"/>
        <w:spacing w:before="113"/>
        <w:ind w:left="427"/>
        <w:rPr>
          <w:rFonts w:ascii="Times New Roman" w:eastAsia="Times New Roman"/>
        </w:rPr>
      </w:pPr>
      <w:r>
        <w:rPr>
          <w:color w:val="7F7F7F"/>
          <w:spacing w:val="3"/>
          <w:w w:val="95"/>
        </w:rPr>
        <w:t xml:space="preserve">版本：正式版 </w:t>
      </w:r>
      <w:r>
        <w:rPr>
          <w:rFonts w:ascii="Times New Roman" w:eastAsia="Times New Roman"/>
          <w:color w:val="7F7F7F"/>
          <w:w w:val="95"/>
        </w:rPr>
        <w:t>1.00</w:t>
      </w:r>
    </w:p>
    <w:p>
      <w:pPr>
        <w:pStyle w:val="5"/>
        <w:rPr>
          <w:rFonts w:ascii="Times New Roman"/>
          <w:sz w:val="26"/>
        </w:rPr>
      </w:pPr>
    </w:p>
    <w:p>
      <w:pPr>
        <w:pStyle w:val="5"/>
        <w:rPr>
          <w:rFonts w:ascii="Times New Roman"/>
          <w:sz w:val="26"/>
        </w:rPr>
      </w:pPr>
    </w:p>
    <w:p>
      <w:pPr>
        <w:pStyle w:val="5"/>
        <w:rPr>
          <w:rFonts w:ascii="Times New Roman"/>
          <w:sz w:val="26"/>
        </w:rPr>
      </w:pPr>
    </w:p>
    <w:p>
      <w:pPr>
        <w:pStyle w:val="5"/>
        <w:spacing w:before="211"/>
        <w:ind w:left="2537"/>
      </w:pPr>
      <w:r>
        <w:rPr>
          <w:w w:val="95"/>
        </w:rPr>
        <w:t>一个面向有</w:t>
      </w:r>
      <w:r>
        <w:rPr>
          <w:spacing w:val="92"/>
        </w:rPr>
        <w:t xml:space="preserve"> </w:t>
      </w:r>
      <w:r>
        <w:rPr>
          <w:rFonts w:ascii="Times New Roman" w:eastAsia="Times New Roman"/>
          <w:i/>
          <w:w w:val="95"/>
        </w:rPr>
        <w:t>C++</w:t>
      </w:r>
      <w:r>
        <w:rPr>
          <w:rFonts w:ascii="Times New Roman" w:eastAsia="Times New Roman"/>
          <w:i/>
          <w:spacing w:val="46"/>
        </w:rPr>
        <w:t xml:space="preserve">  </w:t>
      </w:r>
      <w:r>
        <w:rPr>
          <w:w w:val="95"/>
        </w:rPr>
        <w:t>编程基础，但缺乏刷题经验的读者的教科书和工具书。</w:t>
      </w:r>
    </w:p>
    <w:p>
      <w:pPr>
        <w:spacing w:after="0"/>
        <w:sectPr>
          <w:type w:val="continuous"/>
          <w:pgSz w:w="11910" w:h="16840"/>
          <w:pgMar w:top="0" w:right="1500" w:bottom="280" w:left="340" w:header="720" w:footer="720" w:gutter="0"/>
        </w:sectPr>
      </w:pPr>
    </w:p>
    <w:p>
      <w:pPr>
        <w:pStyle w:val="5"/>
      </w:pPr>
    </w:p>
    <w:p>
      <w:pPr>
        <w:pStyle w:val="5"/>
        <w:spacing w:before="6"/>
        <w:rPr>
          <w:sz w:val="21"/>
        </w:rPr>
      </w:pPr>
    </w:p>
    <w:p>
      <w:pPr>
        <w:pStyle w:val="5"/>
        <w:spacing w:line="302" w:lineRule="auto"/>
        <w:ind w:left="1445" w:right="146" w:firstLine="398"/>
      </w:pPr>
      <w:r>
        <w:rPr>
          <w:w w:val="95"/>
        </w:rPr>
        <w:t>在</w:t>
      </w:r>
      <w:r>
        <w:rPr>
          <w:spacing w:val="93"/>
        </w:rPr>
        <w:t xml:space="preserve"> </w:t>
      </w:r>
      <w:r>
        <w:rPr>
          <w:rFonts w:ascii="Times New Roman" w:eastAsia="Times New Roman"/>
          <w:w w:val="95"/>
        </w:rPr>
        <w:t>2018</w:t>
      </w:r>
      <w:r>
        <w:rPr>
          <w:rFonts w:ascii="Times New Roman" w:eastAsia="Times New Roman"/>
          <w:spacing w:val="49"/>
        </w:rPr>
        <w:t xml:space="preserve"> </w:t>
      </w:r>
      <w:r>
        <w:rPr>
          <w:w w:val="95"/>
        </w:rPr>
        <w:t>年这个奇妙的秋天，我前往美国卡内基梅隆大学攻读硕士项目。为了准备实习秋招，</w:t>
      </w:r>
      <w:r>
        <w:rPr>
          <w:spacing w:val="-92"/>
          <w:w w:val="95"/>
        </w:rPr>
        <w:t xml:space="preserve"> </w:t>
      </w:r>
      <w:r>
        <w:rPr>
          <w:w w:val="95"/>
        </w:rPr>
        <w:t>我从夏天就开始整理</w:t>
      </w:r>
      <w:r>
        <w:rPr>
          <w:spacing w:val="160"/>
        </w:rPr>
        <w:t xml:space="preserve"> </w:t>
      </w:r>
      <w:r>
        <w:rPr>
          <w:rFonts w:ascii="Times New Roman" w:eastAsia="Times New Roman"/>
          <w:w w:val="95"/>
        </w:rPr>
        <w:t>LeetCode</w:t>
      </w:r>
      <w:r>
        <w:rPr>
          <w:rFonts w:ascii="Times New Roman" w:eastAsia="Times New Roman"/>
          <w:spacing w:val="80"/>
        </w:rPr>
        <w:t xml:space="preserve">  </w:t>
      </w:r>
      <w:r>
        <w:rPr>
          <w:w w:val="95"/>
        </w:rPr>
        <w:t>的题目；经过几个月的刷题，我也整理了几百道题，但是缺少系统</w:t>
      </w:r>
      <w:r>
        <w:rPr>
          <w:spacing w:val="1"/>
          <w:w w:val="95"/>
        </w:rPr>
        <w:t xml:space="preserve">性的归纳和总结。时隔一年，我于 </w:t>
      </w:r>
      <w:r>
        <w:rPr>
          <w:rFonts w:ascii="Times New Roman" w:eastAsia="Times New Roman"/>
          <w:w w:val="95"/>
        </w:rPr>
        <w:t>2019</w:t>
      </w:r>
      <w:r>
        <w:rPr>
          <w:rFonts w:ascii="Times New Roman" w:eastAsia="Times New Roman"/>
          <w:spacing w:val="21"/>
          <w:w w:val="95"/>
        </w:rPr>
        <w:t xml:space="preserve"> </w:t>
      </w:r>
      <w:r>
        <w:rPr>
          <w:spacing w:val="11"/>
          <w:w w:val="95"/>
        </w:rPr>
        <w:t>年秋季在</w:t>
      </w:r>
      <w:r>
        <w:rPr>
          <w:rFonts w:ascii="Times New Roman" w:eastAsia="Times New Roman"/>
          <w:w w:val="95"/>
        </w:rPr>
        <w:t>GitHub</w:t>
      </w:r>
      <w:r>
        <w:rPr>
          <w:rFonts w:ascii="Times New Roman" w:eastAsia="Times New Roman"/>
          <w:spacing w:val="21"/>
          <w:w w:val="95"/>
        </w:rPr>
        <w:t xml:space="preserve"> </w:t>
      </w:r>
      <w:r>
        <w:rPr>
          <w:spacing w:val="22"/>
          <w:w w:val="95"/>
        </w:rPr>
        <w:t>上用</w:t>
      </w:r>
      <w:r>
        <w:rPr>
          <w:rFonts w:ascii="Times New Roman" w:eastAsia="Times New Roman"/>
          <w:w w:val="95"/>
        </w:rPr>
        <w:t>Markdown</w:t>
      </w:r>
      <w:r>
        <w:rPr>
          <w:rFonts w:ascii="Times New Roman" w:eastAsia="Times New Roman"/>
          <w:spacing w:val="66"/>
        </w:rPr>
        <w:t xml:space="preserve"> </w:t>
      </w:r>
      <w:r>
        <w:rPr>
          <w:spacing w:val="-9"/>
          <w:w w:val="95"/>
        </w:rPr>
        <w:t>做了一个初步的总结， 按</w:t>
      </w:r>
      <w:r>
        <w:rPr>
          <w:w w:val="95"/>
        </w:rPr>
        <w:t>照算法和数据结构进行分类，整理了差不多</w:t>
      </w:r>
      <w:r>
        <w:rPr>
          <w:spacing w:val="97"/>
        </w:rPr>
        <w:t xml:space="preserve"> </w:t>
      </w:r>
      <w:r>
        <w:rPr>
          <w:rFonts w:ascii="Times New Roman" w:eastAsia="Times New Roman"/>
          <w:w w:val="95"/>
        </w:rPr>
        <w:t>200</w:t>
      </w:r>
      <w:r>
        <w:rPr>
          <w:rFonts w:ascii="Times New Roman" w:eastAsia="Times New Roman"/>
          <w:spacing w:val="48"/>
        </w:rPr>
        <w:t xml:space="preserve">  </w:t>
      </w:r>
      <w:r>
        <w:rPr>
          <w:w w:val="95"/>
        </w:rPr>
        <w:t>道题，用于自己在面试前查漏补缺。然而，在</w:t>
      </w:r>
      <w:r>
        <w:t>这个简单的总结里，每道题只有简单的题目描述和题解代码，并没有详细的解释说明。除了我之外的其他人很难读懂代码的思路。</w:t>
      </w:r>
    </w:p>
    <w:p>
      <w:pPr>
        <w:pStyle w:val="5"/>
        <w:spacing w:line="302" w:lineRule="auto"/>
        <w:ind w:left="1445" w:right="283" w:firstLine="398"/>
        <w:jc w:val="both"/>
        <w:rPr>
          <w:rFonts w:ascii="Times New Roman" w:eastAsia="Times New Roman"/>
        </w:rPr>
      </w:pPr>
      <w:r>
        <w:rPr>
          <w:w w:val="95"/>
        </w:rPr>
        <w:t>有了刷题的积累和不错的运气，我很快就在毕业前找到了工作。当时我的一位朋友对我开玩</w:t>
      </w:r>
      <w:r>
        <w:rPr>
          <w:spacing w:val="60"/>
          <w:w w:val="95"/>
        </w:rPr>
        <w:t xml:space="preserve"> </w:t>
      </w:r>
      <w:r>
        <w:rPr>
          <w:w w:val="95"/>
        </w:rPr>
        <w:t>笑说，你刷了这么多题，却在找到工作后停止了面试，是不是有点亏啊。我笑了笑，心想我并不</w:t>
      </w:r>
      <w:r>
        <w:rPr>
          <w:spacing w:val="78"/>
          <w:w w:val="95"/>
        </w:rPr>
        <w:t xml:space="preserve"> </w:t>
      </w:r>
      <w:r>
        <w:rPr>
          <w:w w:val="95"/>
        </w:rPr>
        <w:t>是会这么做的人；但是的确，刷了这么多题却没有派上太多用场。</w:t>
      </w:r>
      <w:r>
        <w:rPr>
          <w:rFonts w:ascii="Times New Roman" w:eastAsia="Times New Roman"/>
          <w:w w:val="95"/>
        </w:rPr>
        <w:t>2019</w:t>
      </w:r>
      <w:r>
        <w:rPr>
          <w:rFonts w:ascii="Times New Roman" w:eastAsia="Times New Roman"/>
          <w:spacing w:val="138"/>
        </w:rPr>
        <w:t xml:space="preserve"> </w:t>
      </w:r>
      <w:r>
        <w:rPr>
          <w:w w:val="95"/>
        </w:rPr>
        <w:t>年冬季毕业后，我宅在家里做着入职前的准备，同时刷着魔兽世界的坐骑成就。不知怎的，我突然萌生了一个念想，既然</w:t>
      </w:r>
      <w:r>
        <w:rPr>
          <w:spacing w:val="78"/>
          <w:w w:val="95"/>
        </w:rPr>
        <w:t xml:space="preserve"> </w:t>
      </w:r>
      <w:r>
        <w:rPr>
          <w:w w:val="95"/>
        </w:rPr>
        <w:t>我刷了这么多题，也有了初步的总结，不如把它们好好地归纳总结一下，做一个便于他人阅读和</w:t>
      </w:r>
      <w:r>
        <w:rPr>
          <w:spacing w:val="68"/>
          <w:w w:val="95"/>
        </w:rPr>
        <w:t xml:space="preserve"> </w:t>
      </w:r>
      <w:r>
        <w:t>学习的电子书。</w:t>
      </w:r>
      <w:r>
        <w:rPr>
          <w:rFonts w:ascii="Times New Roman" w:eastAsia="Times New Roman"/>
        </w:rPr>
        <w:t>Bang!</w:t>
      </w:r>
      <w:r>
        <w:rPr>
          <w:rFonts w:ascii="Times New Roman" w:eastAsia="Times New Roman"/>
          <w:spacing w:val="20"/>
        </w:rPr>
        <w:t xml:space="preserve"> </w:t>
      </w:r>
      <w:r>
        <w:rPr>
          <w:rFonts w:ascii="Times New Roman" w:eastAsia="Times New Roman"/>
        </w:rPr>
        <w:t>Here</w:t>
      </w:r>
      <w:r>
        <w:rPr>
          <w:rFonts w:ascii="Times New Roman" w:eastAsia="Times New Roman"/>
          <w:spacing w:val="-1"/>
        </w:rPr>
        <w:t xml:space="preserve"> </w:t>
      </w:r>
      <w:r>
        <w:rPr>
          <w:rFonts w:ascii="Times New Roman" w:eastAsia="Times New Roman"/>
        </w:rPr>
        <w:t>comes</w:t>
      </w:r>
      <w:r>
        <w:rPr>
          <w:rFonts w:ascii="Times New Roman" w:eastAsia="Times New Roman"/>
          <w:spacing w:val="-1"/>
        </w:rPr>
        <w:t xml:space="preserve"> </w:t>
      </w:r>
      <w:r>
        <w:rPr>
          <w:rFonts w:ascii="Times New Roman" w:eastAsia="Times New Roman"/>
        </w:rPr>
        <w:t>the</w:t>
      </w:r>
      <w:r>
        <w:rPr>
          <w:rFonts w:ascii="Times New Roman" w:eastAsia="Times New Roman"/>
          <w:spacing w:val="-1"/>
        </w:rPr>
        <w:t xml:space="preserve"> </w:t>
      </w:r>
      <w:r>
        <w:rPr>
          <w:rFonts w:ascii="Times New Roman" w:eastAsia="Times New Roman"/>
        </w:rPr>
        <w:t>book.</w:t>
      </w:r>
    </w:p>
    <w:p>
      <w:pPr>
        <w:pStyle w:val="5"/>
        <w:spacing w:line="302" w:lineRule="auto"/>
        <w:ind w:left="1445" w:right="283" w:firstLine="398"/>
        <w:jc w:val="both"/>
      </w:pPr>
      <w:r>
        <w:rPr>
          <w:w w:val="95"/>
        </w:rPr>
        <w:t>本书分为算法和数据结构两大部分，又细分了十五个章节，详细讲解了刷</w:t>
      </w:r>
      <w:r>
        <w:rPr>
          <w:spacing w:val="145"/>
        </w:rPr>
        <w:t xml:space="preserve"> </w:t>
      </w:r>
      <w:r>
        <w:rPr>
          <w:rFonts w:ascii="Times New Roman" w:eastAsia="Times New Roman"/>
          <w:w w:val="95"/>
        </w:rPr>
        <w:t>LeetCode</w:t>
      </w:r>
      <w:r>
        <w:rPr>
          <w:rFonts w:ascii="Times New Roman" w:eastAsia="Times New Roman"/>
          <w:spacing w:val="101"/>
        </w:rPr>
        <w:t xml:space="preserve"> </w:t>
      </w:r>
      <w:r>
        <w:rPr>
          <w:w w:val="95"/>
        </w:rPr>
        <w:t>时常用</w:t>
      </w:r>
      <w:r>
        <w:rPr>
          <w:spacing w:val="6"/>
          <w:w w:val="95"/>
        </w:rPr>
        <w:t xml:space="preserve">的技巧。我把题目精简到了 </w:t>
      </w:r>
      <w:r>
        <w:rPr>
          <w:rFonts w:ascii="Times New Roman" w:eastAsia="Times New Roman"/>
          <w:w w:val="95"/>
        </w:rPr>
        <w:t>101</w:t>
      </w:r>
      <w:r>
        <w:rPr>
          <w:rFonts w:ascii="Times New Roman" w:eastAsia="Times New Roman"/>
          <w:spacing w:val="40"/>
          <w:w w:val="95"/>
        </w:rPr>
        <w:t xml:space="preserve"> </w:t>
      </w:r>
      <w:r>
        <w:rPr>
          <w:w w:val="95"/>
        </w:rPr>
        <w:t>道，一是呼应了本书的标题，二是不想让读者阅读和练习时间过</w:t>
      </w:r>
      <w:r>
        <w:rPr>
          <w:spacing w:val="4"/>
          <w:w w:val="95"/>
        </w:rPr>
        <w:t xml:space="preserve">长。这么做不太好的一点是，如果只练习这 </w:t>
      </w:r>
      <w:r>
        <w:rPr>
          <w:rFonts w:ascii="Times New Roman" w:eastAsia="Times New Roman"/>
          <w:w w:val="95"/>
        </w:rPr>
        <w:t>101</w:t>
      </w:r>
      <w:r>
        <w:rPr>
          <w:rFonts w:ascii="Times New Roman" w:eastAsia="Times New Roman"/>
          <w:spacing w:val="40"/>
          <w:w w:val="95"/>
        </w:rPr>
        <w:t xml:space="preserve"> </w:t>
      </w:r>
      <w:r>
        <w:rPr>
          <w:w w:val="95"/>
        </w:rPr>
        <w:t>道题，读者可能对算法和数据结构的掌握不够扎实。因此在每一章节的末尾，我都加上了一些推荐的练习题，并给出了一些解法提示，希望读者</w:t>
      </w:r>
      <w:r>
        <w:rPr>
          <w:spacing w:val="68"/>
          <w:w w:val="95"/>
        </w:rPr>
        <w:t xml:space="preserve"> </w:t>
      </w:r>
      <w:r>
        <w:t>在理解每一章节后把练习题也完成。如果本书反响热烈，我也会后续加上他们的题解。</w:t>
      </w:r>
    </w:p>
    <w:p>
      <w:pPr>
        <w:pStyle w:val="5"/>
        <w:spacing w:line="302" w:lineRule="auto"/>
        <w:ind w:left="1445" w:right="283" w:firstLine="398"/>
        <w:jc w:val="both"/>
      </w:pPr>
      <w:r>
        <w:rPr>
          <w:spacing w:val="11"/>
          <w:w w:val="95"/>
        </w:rPr>
        <w:t xml:space="preserve">本书以 </w:t>
      </w:r>
      <w:r>
        <w:rPr>
          <w:rFonts w:ascii="Times New Roman" w:eastAsia="Times New Roman"/>
          <w:w w:val="95"/>
        </w:rPr>
        <w:t>C++</w:t>
      </w:r>
      <w:r>
        <w:rPr>
          <w:rFonts w:ascii="Times New Roman" w:eastAsia="Times New Roman"/>
          <w:spacing w:val="48"/>
          <w:w w:val="95"/>
        </w:rPr>
        <w:t xml:space="preserve"> </w:t>
      </w:r>
      <w:r>
        <w:rPr>
          <w:spacing w:val="4"/>
          <w:w w:val="95"/>
        </w:rPr>
        <w:t xml:space="preserve">作为编程语言。对于 </w:t>
      </w:r>
      <w:r>
        <w:rPr>
          <w:rFonts w:ascii="Times New Roman" w:eastAsia="Times New Roman"/>
          <w:w w:val="95"/>
        </w:rPr>
        <w:t>Java</w:t>
      </w:r>
      <w:r>
        <w:rPr>
          <w:rFonts w:ascii="Times New Roman" w:eastAsia="Times New Roman"/>
          <w:spacing w:val="47"/>
          <w:w w:val="95"/>
        </w:rPr>
        <w:t xml:space="preserve"> </w:t>
      </w:r>
      <w:r>
        <w:rPr>
          <w:w w:val="95"/>
        </w:rPr>
        <w:t>用户，绝大部分的算法和数据结构都可以找到对应的</w:t>
      </w:r>
      <w:r>
        <w:rPr>
          <w:spacing w:val="3"/>
          <w:w w:val="95"/>
        </w:rPr>
        <w:t xml:space="preserve">写法，语法上也只需要小修改。对于 </w:t>
      </w:r>
      <w:r>
        <w:rPr>
          <w:rFonts w:ascii="Times New Roman" w:eastAsia="Times New Roman"/>
          <w:w w:val="95"/>
        </w:rPr>
        <w:t>Python</w:t>
      </w:r>
      <w:r>
        <w:rPr>
          <w:rFonts w:ascii="Times New Roman" w:eastAsia="Times New Roman"/>
          <w:spacing w:val="14"/>
          <w:w w:val="95"/>
        </w:rPr>
        <w:t xml:space="preserve"> </w:t>
      </w:r>
      <w:r>
        <w:rPr>
          <w:w w:val="95"/>
        </w:rPr>
        <w:t>等其它用户，由于语法差别略大，这本书可能并不会</w:t>
      </w:r>
      <w:r>
        <w:rPr>
          <w:spacing w:val="3"/>
          <w:w w:val="95"/>
        </w:rPr>
        <w:t xml:space="preserve">特别适合你。由于本书的目的不是学习 </w:t>
      </w:r>
      <w:r>
        <w:rPr>
          <w:rFonts w:ascii="Times New Roman" w:eastAsia="Times New Roman"/>
          <w:w w:val="95"/>
        </w:rPr>
        <w:t>C++</w:t>
      </w:r>
      <w:r>
        <w:rPr>
          <w:rFonts w:ascii="Times New Roman" w:eastAsia="Times New Roman"/>
          <w:spacing w:val="16"/>
          <w:w w:val="95"/>
        </w:rPr>
        <w:t xml:space="preserve"> </w:t>
      </w:r>
      <w:r>
        <w:rPr>
          <w:w w:val="95"/>
        </w:rPr>
        <w:t>语言，因此行文时我不会过多解释语法细节，而且会</w:t>
      </w:r>
      <w:r>
        <w:rPr>
          <w:spacing w:val="7"/>
          <w:w w:val="95"/>
        </w:rPr>
        <w:t>适当使用一些</w:t>
      </w:r>
      <w:r>
        <w:rPr>
          <w:rFonts w:ascii="Times New Roman" w:eastAsia="Times New Roman"/>
          <w:w w:val="95"/>
        </w:rPr>
        <w:t>C++11</w:t>
      </w:r>
      <w:r>
        <w:rPr>
          <w:rFonts w:ascii="Times New Roman" w:eastAsia="Times New Roman"/>
          <w:spacing w:val="9"/>
          <w:w w:val="95"/>
        </w:rPr>
        <w:t xml:space="preserve"> </w:t>
      </w:r>
      <w:r>
        <w:rPr>
          <w:w w:val="95"/>
        </w:rPr>
        <w:t xml:space="preserve">或更新的语法。截止于 </w:t>
      </w:r>
      <w:r>
        <w:rPr>
          <w:rFonts w:ascii="Times New Roman" w:eastAsia="Times New Roman"/>
          <w:w w:val="95"/>
        </w:rPr>
        <w:t>2019</w:t>
      </w:r>
      <w:r>
        <w:rPr>
          <w:rFonts w:ascii="Times New Roman" w:eastAsia="Times New Roman"/>
          <w:spacing w:val="8"/>
          <w:w w:val="95"/>
        </w:rPr>
        <w:t xml:space="preserve"> </w:t>
      </w:r>
      <w:r>
        <w:rPr>
          <w:w w:val="95"/>
        </w:rPr>
        <w:t xml:space="preserve">年年末，所有的书内代码在 </w:t>
      </w:r>
      <w:r>
        <w:rPr>
          <w:rFonts w:ascii="Times New Roman" w:eastAsia="Times New Roman"/>
          <w:w w:val="95"/>
        </w:rPr>
        <w:t>LeetCode</w:t>
      </w:r>
      <w:r>
        <w:rPr>
          <w:rFonts w:ascii="Times New Roman" w:eastAsia="Times New Roman"/>
          <w:spacing w:val="8"/>
          <w:w w:val="95"/>
        </w:rPr>
        <w:t xml:space="preserve"> </w:t>
      </w:r>
      <w:r>
        <w:rPr>
          <w:w w:val="95"/>
        </w:rPr>
        <w:t>上都是可</w:t>
      </w:r>
      <w:r>
        <w:t>以正常运行的，并且在保持易读的基础上，几乎都是最快或最省空间的解法。</w:t>
      </w:r>
    </w:p>
    <w:p>
      <w:pPr>
        <w:pStyle w:val="5"/>
        <w:spacing w:line="302" w:lineRule="auto"/>
        <w:ind w:left="1445" w:right="283" w:firstLine="398"/>
        <w:jc w:val="both"/>
      </w:pPr>
      <w:r>
        <w:rPr>
          <w:w w:val="95"/>
        </w:rPr>
        <w:t>请注意，刷题只是提高面试乃至工作能力的一小部分。在计算机科学的海洋里，值得探索的</w:t>
      </w:r>
      <w:r>
        <w:rPr>
          <w:spacing w:val="60"/>
          <w:w w:val="95"/>
        </w:rPr>
        <w:t xml:space="preserve"> </w:t>
      </w:r>
      <w:r>
        <w:rPr>
          <w:w w:val="95"/>
        </w:rPr>
        <w:t>东西太多，并不建议您花过多时间刷题。并且要成为一个优秀的计算机科学家，刷题只是入职的</w:t>
      </w:r>
      <w:r>
        <w:rPr>
          <w:spacing w:val="68"/>
          <w:w w:val="95"/>
        </w:rPr>
        <w:t xml:space="preserve"> </w:t>
      </w:r>
      <w:r>
        <w:t>敲门砖，提高各种专业技能、打好专业基础、以及了解最新的专业方向或许更加重要。</w:t>
      </w:r>
    </w:p>
    <w:p>
      <w:pPr>
        <w:pStyle w:val="5"/>
        <w:spacing w:line="302" w:lineRule="auto"/>
        <w:ind w:left="1445" w:right="155" w:firstLine="398"/>
      </w:pPr>
      <w:r>
        <w:t>由于本书的目的是分享和教学，因此本书永久免费，也禁止任何营利性利用。欢迎学术目的</w:t>
      </w:r>
      <w:r>
        <w:rPr>
          <w:spacing w:val="1"/>
          <w:w w:val="95"/>
        </w:rPr>
        <w:t xml:space="preserve">的分享和传阅。由于我不对 </w:t>
      </w:r>
      <w:r>
        <w:rPr>
          <w:rFonts w:ascii="Times New Roman" w:eastAsia="Times New Roman"/>
          <w:w w:val="95"/>
        </w:rPr>
        <w:t>LeetCode</w:t>
      </w:r>
      <w:r>
        <w:rPr>
          <w:rFonts w:ascii="Times New Roman" w:eastAsia="Times New Roman"/>
          <w:spacing w:val="23"/>
          <w:w w:val="95"/>
        </w:rPr>
        <w:t xml:space="preserve"> </w:t>
      </w:r>
      <w:r>
        <w:rPr>
          <w:spacing w:val="1"/>
          <w:w w:val="95"/>
        </w:rPr>
        <w:t xml:space="preserve">的任何题目拥有版权，一切题目版权以 </w:t>
      </w:r>
      <w:r>
        <w:rPr>
          <w:rFonts w:ascii="Times New Roman" w:eastAsia="Times New Roman"/>
          <w:w w:val="95"/>
        </w:rPr>
        <w:t>LeetCode</w:t>
      </w:r>
      <w:r>
        <w:rPr>
          <w:rFonts w:ascii="Times New Roman" w:eastAsia="Times New Roman"/>
          <w:spacing w:val="23"/>
          <w:w w:val="95"/>
        </w:rPr>
        <w:t xml:space="preserve"> </w:t>
      </w:r>
      <w:r>
        <w:rPr>
          <w:w w:val="95"/>
        </w:rPr>
        <w:t>官方为准。</w:t>
      </w:r>
    </w:p>
    <w:p>
      <w:pPr>
        <w:pStyle w:val="5"/>
        <w:spacing w:line="292" w:lineRule="auto"/>
        <w:ind w:left="1445" w:right="155" w:firstLine="398"/>
      </w:pPr>
      <w:r>
        <w:rPr>
          <w:spacing w:val="5"/>
          <w:w w:val="95"/>
        </w:rPr>
        <w:t xml:space="preserve">感谢 </w:t>
      </w:r>
      <w:r>
        <w:rPr>
          <w:rFonts w:ascii="Times New Roman" w:eastAsia="Times New Roman"/>
          <w:w w:val="95"/>
        </w:rPr>
        <w:t>GitHub</w:t>
      </w:r>
      <w:r>
        <w:rPr>
          <w:rFonts w:ascii="Times New Roman" w:eastAsia="Times New Roman"/>
          <w:spacing w:val="17"/>
          <w:w w:val="95"/>
        </w:rPr>
        <w:t xml:space="preserve"> </w:t>
      </w:r>
      <w:r>
        <w:rPr>
          <w:spacing w:val="5"/>
          <w:w w:val="95"/>
        </w:rPr>
        <w:t xml:space="preserve">用户 </w:t>
      </w:r>
      <w:r>
        <w:rPr>
          <w:rFonts w:ascii="Times New Roman" w:eastAsia="Times New Roman"/>
          <w:w w:val="95"/>
        </w:rPr>
        <w:t>CyC2018</w:t>
      </w:r>
      <w:r>
        <w:rPr>
          <w:rFonts w:ascii="Times New Roman" w:eastAsia="Times New Roman"/>
          <w:spacing w:val="16"/>
          <w:w w:val="95"/>
        </w:rPr>
        <w:t xml:space="preserve"> </w:t>
      </w:r>
      <w:r>
        <w:rPr>
          <w:spacing w:val="8"/>
          <w:w w:val="95"/>
        </w:rPr>
        <w:t xml:space="preserve">的 </w:t>
      </w:r>
      <w:r>
        <w:rPr>
          <w:rFonts w:ascii="Times New Roman" w:eastAsia="Times New Roman"/>
          <w:w w:val="95"/>
        </w:rPr>
        <w:t>LeetCode</w:t>
      </w:r>
      <w:r>
        <w:rPr>
          <w:rFonts w:ascii="Times New Roman" w:eastAsia="Times New Roman"/>
          <w:spacing w:val="16"/>
          <w:w w:val="95"/>
        </w:rPr>
        <w:t xml:space="preserve"> </w:t>
      </w:r>
      <w:r>
        <w:rPr>
          <w:w w:val="95"/>
        </w:rPr>
        <w:t>题解，它对于我早期的整理起到了很大的帮助作用。</w:t>
      </w:r>
      <w:r>
        <w:rPr>
          <w:spacing w:val="1"/>
          <w:w w:val="99"/>
        </w:rPr>
        <w:t>感谢</w:t>
      </w:r>
      <w:r>
        <w:rPr>
          <w:spacing w:val="-42"/>
        </w:rPr>
        <w:t xml:space="preserve"> </w:t>
      </w:r>
      <w:r>
        <w:rPr>
          <w:rFonts w:ascii="Times New Roman" w:eastAsia="Times New Roman"/>
          <w:w w:val="99"/>
        </w:rPr>
        <w:t>Ele</w:t>
      </w:r>
      <w:r>
        <w:rPr>
          <w:rFonts w:ascii="Times New Roman" w:eastAsia="Times New Roman"/>
          <w:spacing w:val="-4"/>
          <w:w w:val="99"/>
        </w:rPr>
        <w:t>g</w:t>
      </w:r>
      <w:r>
        <w:rPr>
          <w:rFonts w:ascii="Times New Roman" w:eastAsia="Times New Roman"/>
          <w:w w:val="99"/>
        </w:rPr>
        <w:t>antBook</w:t>
      </w:r>
      <w:r>
        <w:rPr>
          <w:rFonts w:ascii="Times New Roman" w:eastAsia="Times New Roman"/>
          <w:spacing w:val="8"/>
        </w:rPr>
        <w:t xml:space="preserve"> </w:t>
      </w:r>
      <w:r>
        <w:rPr>
          <w:spacing w:val="1"/>
          <w:w w:val="99"/>
        </w:rPr>
        <w:t>提供的精美</w:t>
      </w:r>
      <w:r>
        <w:rPr>
          <w:spacing w:val="-42"/>
        </w:rPr>
        <w:t xml:space="preserve"> </w:t>
      </w:r>
      <w:r>
        <w:rPr>
          <w:rFonts w:ascii="Times New Roman" w:eastAsia="Times New Roman"/>
          <w:spacing w:val="-72"/>
          <w:w w:val="99"/>
        </w:rPr>
        <w:t>L</w:t>
      </w:r>
      <w:r>
        <w:rPr>
          <w:rFonts w:ascii="Times New Roman" w:eastAsia="Times New Roman"/>
          <w:spacing w:val="-30"/>
          <w:w w:val="103"/>
          <w:position w:val="4"/>
          <w:sz w:val="14"/>
        </w:rPr>
        <w:t>A</w:t>
      </w:r>
      <w:r>
        <w:rPr>
          <w:rFonts w:ascii="Times New Roman" w:eastAsia="Times New Roman"/>
          <w:spacing w:val="-34"/>
          <w:w w:val="99"/>
        </w:rPr>
        <w:t>T</w:t>
      </w:r>
      <w:r>
        <w:rPr>
          <w:rFonts w:ascii="Times New Roman" w:eastAsia="Times New Roman"/>
          <w:spacing w:val="-25"/>
          <w:w w:val="99"/>
          <w:position w:val="-3"/>
        </w:rPr>
        <w:t>E</w:t>
      </w:r>
      <w:r>
        <w:rPr>
          <w:rFonts w:ascii="Times New Roman" w:eastAsia="Times New Roman"/>
          <w:w w:val="99"/>
        </w:rPr>
        <w:t>X</w:t>
      </w:r>
      <w:r>
        <w:rPr>
          <w:rFonts w:ascii="Times New Roman" w:eastAsia="Times New Roman"/>
          <w:spacing w:val="8"/>
        </w:rPr>
        <w:t xml:space="preserve"> </w:t>
      </w:r>
      <w:r>
        <w:rPr>
          <w:w w:val="99"/>
        </w:rPr>
        <w:t>模版，使得我可以轻松地把</w:t>
      </w:r>
      <w:r>
        <w:rPr>
          <w:spacing w:val="-42"/>
        </w:rPr>
        <w:t xml:space="preserve"> </w:t>
      </w:r>
      <w:r>
        <w:rPr>
          <w:rFonts w:ascii="Times New Roman" w:eastAsia="Times New Roman"/>
          <w:w w:val="99"/>
        </w:rPr>
        <w:t>Markd</w:t>
      </w:r>
      <w:r>
        <w:rPr>
          <w:rFonts w:ascii="Times New Roman" w:eastAsia="Times New Roman"/>
          <w:spacing w:val="-7"/>
          <w:w w:val="99"/>
        </w:rPr>
        <w:t>o</w:t>
      </w:r>
      <w:r>
        <w:rPr>
          <w:rFonts w:ascii="Times New Roman" w:eastAsia="Times New Roman"/>
          <w:w w:val="99"/>
        </w:rPr>
        <w:t>wn</w:t>
      </w:r>
      <w:r>
        <w:rPr>
          <w:rFonts w:ascii="Times New Roman" w:eastAsia="Times New Roman"/>
          <w:spacing w:val="8"/>
        </w:rPr>
        <w:t xml:space="preserve"> </w:t>
      </w:r>
      <w:r>
        <w:rPr>
          <w:spacing w:val="1"/>
          <w:w w:val="99"/>
        </w:rPr>
        <w:t>笔记变成看起来更专</w:t>
      </w:r>
      <w:r>
        <w:rPr>
          <w:w w:val="95"/>
        </w:rPr>
        <w:t>业的电子书。另外，书的封面图片是我于</w:t>
      </w:r>
      <w:r>
        <w:rPr>
          <w:spacing w:val="140"/>
        </w:rPr>
        <w:t xml:space="preserve"> </w:t>
      </w:r>
      <w:r>
        <w:rPr>
          <w:rFonts w:ascii="Times New Roman" w:eastAsia="Times New Roman"/>
          <w:w w:val="95"/>
        </w:rPr>
        <w:t>2019</w:t>
      </w:r>
      <w:r>
        <w:rPr>
          <w:rFonts w:ascii="Times New Roman" w:eastAsia="Times New Roman"/>
          <w:spacing w:val="70"/>
        </w:rPr>
        <w:t xml:space="preserve">  </w:t>
      </w:r>
      <w:r>
        <w:rPr>
          <w:w w:val="95"/>
        </w:rPr>
        <w:t>年元月，在尼亚加拉大瀑布的加拿大侧拍摄的风</w:t>
      </w:r>
      <w:r>
        <w:t>景；在此感谢海澄兄同我一起旅行拍照。</w:t>
      </w:r>
    </w:p>
    <w:p>
      <w:pPr>
        <w:spacing w:after="0" w:line="292" w:lineRule="auto"/>
        <w:sectPr>
          <w:headerReference r:id="rId3" w:type="default"/>
          <w:pgSz w:w="11910" w:h="16840"/>
          <w:pgMar w:top="2240" w:right="1500" w:bottom="280" w:left="340" w:header="1492" w:footer="0" w:gutter="0"/>
        </w:sectPr>
      </w:pPr>
    </w:p>
    <w:p>
      <w:pPr>
        <w:pStyle w:val="5"/>
      </w:pPr>
    </w:p>
    <w:p>
      <w:pPr>
        <w:pStyle w:val="5"/>
        <w:spacing w:before="4"/>
        <w:rPr>
          <w:sz w:val="21"/>
        </w:rPr>
      </w:pPr>
    </w:p>
    <w:p>
      <w:pPr>
        <w:pStyle w:val="5"/>
        <w:spacing w:line="302" w:lineRule="auto"/>
        <w:ind w:left="1445" w:right="283" w:firstLine="398"/>
      </w:pPr>
      <w:r>
        <w:rPr>
          <w:w w:val="95"/>
        </w:rPr>
        <w:t>由于本书是作者本人于闲余时间完成的，可能会有不少纰漏，部分题目的解释可能也存在不</w:t>
      </w:r>
      <w:r>
        <w:rPr>
          <w:spacing w:val="60"/>
          <w:w w:val="95"/>
        </w:rPr>
        <w:t xml:space="preserve"> </w:t>
      </w:r>
      <w:r>
        <w:rPr>
          <w:spacing w:val="-3"/>
          <w:w w:val="95"/>
        </w:rPr>
        <w:t xml:space="preserve">详细或者不清楚的情况。欢迎在 </w:t>
      </w:r>
      <w:r>
        <w:rPr>
          <w:rFonts w:ascii="Times New Roman" w:eastAsia="Times New Roman"/>
          <w:w w:val="95"/>
        </w:rPr>
        <w:t>GitHub</w:t>
      </w:r>
      <w:r>
        <w:rPr>
          <w:rFonts w:ascii="Times New Roman" w:eastAsia="Times New Roman"/>
          <w:spacing w:val="12"/>
          <w:w w:val="95"/>
        </w:rPr>
        <w:t xml:space="preserve"> </w:t>
      </w:r>
      <w:r>
        <w:rPr>
          <w:spacing w:val="-18"/>
          <w:w w:val="95"/>
        </w:rPr>
        <w:t xml:space="preserve">提 </w:t>
      </w:r>
      <w:r>
        <w:rPr>
          <w:rFonts w:ascii="Times New Roman" w:eastAsia="Times New Roman"/>
          <w:w w:val="95"/>
        </w:rPr>
        <w:t>issue</w:t>
      </w:r>
      <w:r>
        <w:rPr>
          <w:rFonts w:ascii="Times New Roman" w:eastAsia="Times New Roman"/>
          <w:spacing w:val="11"/>
          <w:w w:val="95"/>
        </w:rPr>
        <w:t xml:space="preserve"> </w:t>
      </w:r>
      <w:r>
        <w:rPr>
          <w:w w:val="95"/>
        </w:rPr>
        <w:t>指正，我会将您加入鸣谢名单。</w:t>
      </w:r>
    </w:p>
    <w:p>
      <w:pPr>
        <w:spacing w:after="0" w:line="302" w:lineRule="auto"/>
        <w:sectPr>
          <w:headerReference r:id="rId4" w:type="default"/>
          <w:pgSz w:w="11910" w:h="16840"/>
          <w:pgMar w:top="2240" w:right="1500" w:bottom="280" w:left="340" w:header="1492" w:footer="0" w:gutter="0"/>
        </w:sectPr>
      </w:pPr>
    </w:p>
    <w:p>
      <w:pPr>
        <w:pStyle w:val="5"/>
      </w:pPr>
    </w:p>
    <w:p>
      <w:pPr>
        <w:pStyle w:val="5"/>
      </w:pPr>
    </w:p>
    <w:p>
      <w:pPr>
        <w:spacing w:after="0"/>
        <w:sectPr>
          <w:headerReference r:id="rId5" w:type="default"/>
          <w:pgSz w:w="11910" w:h="16840"/>
          <w:pgMar w:top="2240" w:right="1500" w:bottom="280" w:left="340" w:header="1492" w:footer="0" w:gutter="0"/>
        </w:sectPr>
      </w:pPr>
    </w:p>
    <w:sdt>
      <w:sdtPr>
        <w:id w:val="0"/>
        <w:docPartObj>
          <w:docPartGallery w:val="Table of Contents"/>
          <w:docPartUnique/>
        </w:docPartObj>
      </w:sdtPr>
      <w:sdtContent>
        <w:p>
          <w:pPr>
            <w:pStyle w:val="8"/>
            <w:numPr>
              <w:ilvl w:val="0"/>
              <w:numId w:val="1"/>
            </w:numPr>
            <w:tabs>
              <w:tab w:val="left" w:pos="1745"/>
              <w:tab w:val="right" w:pos="5413"/>
            </w:tabs>
            <w:spacing w:before="246" w:after="0" w:line="240" w:lineRule="auto"/>
            <w:ind w:left="1744" w:right="0" w:hanging="300"/>
            <w:jc w:val="left"/>
            <w:rPr>
              <w:rFonts w:ascii="Times New Roman" w:eastAsia="Times New Roman"/>
            </w:rPr>
          </w:pPr>
          <w:r>
            <w:t>题目分类</w:t>
          </w:r>
          <w:r>
            <w:rPr>
              <w:rFonts w:ascii="Times New Roman" w:eastAsia="Times New Roman"/>
            </w:rPr>
            <w:tab/>
          </w:r>
          <w:r>
            <w:fldChar w:fldCharType="begin"/>
          </w:r>
          <w:r>
            <w:instrText xml:space="preserve"> HYPERLINK \l "_bookmark0" </w:instrText>
          </w:r>
          <w:r>
            <w:fldChar w:fldCharType="separate"/>
          </w:r>
          <w:r>
            <w:rPr>
              <w:rFonts w:ascii="Times New Roman" w:eastAsia="Times New Roman"/>
              <w:color w:val="7F0000"/>
            </w:rPr>
            <w:t>1</w:t>
          </w:r>
          <w:r>
            <w:rPr>
              <w:rFonts w:ascii="Times New Roman" w:eastAsia="Times New Roman"/>
              <w:color w:val="7F0000"/>
            </w:rPr>
            <w:fldChar w:fldCharType="end"/>
          </w:r>
        </w:p>
        <w:p>
          <w:pPr>
            <w:pStyle w:val="8"/>
            <w:numPr>
              <w:ilvl w:val="0"/>
              <w:numId w:val="1"/>
            </w:numPr>
            <w:tabs>
              <w:tab w:val="left" w:pos="1745"/>
              <w:tab w:val="right" w:pos="5413"/>
            </w:tabs>
            <w:spacing w:before="180" w:after="0" w:line="240" w:lineRule="auto"/>
            <w:ind w:left="1744" w:right="0" w:hanging="300"/>
            <w:jc w:val="left"/>
            <w:rPr>
              <w:rFonts w:ascii="Times New Roman" w:eastAsia="Times New Roman"/>
            </w:rPr>
          </w:pPr>
          <w:r>
            <w:t>最易懂的贪心算法</w:t>
          </w:r>
          <w:r>
            <w:rPr>
              <w:rFonts w:ascii="Times New Roman" w:eastAsia="Times New Roman"/>
            </w:rPr>
            <w:tab/>
          </w:r>
          <w:r>
            <w:fldChar w:fldCharType="begin"/>
          </w:r>
          <w:r>
            <w:instrText xml:space="preserve"> HYPERLINK \l "_bookmark1" </w:instrText>
          </w:r>
          <w:r>
            <w:fldChar w:fldCharType="separate"/>
          </w:r>
          <w:r>
            <w:rPr>
              <w:rFonts w:ascii="Times New Roman" w:eastAsia="Times New Roman"/>
              <w:color w:val="7F0000"/>
            </w:rPr>
            <w:t>3</w:t>
          </w:r>
          <w:r>
            <w:rPr>
              <w:rFonts w:ascii="Times New Roman" w:eastAsia="Times New Roman"/>
              <w:color w:val="7F0000"/>
            </w:rPr>
            <w:fldChar w:fldCharType="end"/>
          </w:r>
        </w:p>
        <w:p>
          <w:pPr>
            <w:pStyle w:val="6"/>
            <w:numPr>
              <w:ilvl w:val="1"/>
              <w:numId w:val="1"/>
            </w:numPr>
            <w:tabs>
              <w:tab w:val="left" w:pos="2202"/>
              <w:tab w:val="left" w:pos="2203"/>
              <w:tab w:val="right" w:leader="dot" w:pos="5413"/>
            </w:tabs>
            <w:spacing w:before="29" w:after="0" w:line="240" w:lineRule="auto"/>
            <w:ind w:left="2203" w:right="0" w:hanging="459"/>
            <w:jc w:val="left"/>
            <w:rPr>
              <w:rFonts w:ascii="Times New Roman" w:eastAsia="Times New Roman"/>
            </w:rPr>
          </w:pPr>
          <w:r>
            <w:t>算法解释</w:t>
          </w:r>
          <w:r>
            <w:rPr>
              <w:rFonts w:ascii="Times New Roman" w:eastAsia="Times New Roman"/>
            </w:rPr>
            <w:tab/>
          </w:r>
          <w:r>
            <w:fldChar w:fldCharType="begin"/>
          </w:r>
          <w:r>
            <w:instrText xml:space="preserve"> HYPERLINK \l "_bookmark2" </w:instrText>
          </w:r>
          <w:r>
            <w:fldChar w:fldCharType="separate"/>
          </w:r>
          <w:r>
            <w:rPr>
              <w:rFonts w:ascii="Times New Roman" w:eastAsia="Times New Roman"/>
              <w:color w:val="7F0000"/>
            </w:rPr>
            <w:t>3</w:t>
          </w:r>
          <w:r>
            <w:rPr>
              <w:rFonts w:ascii="Times New Roman" w:eastAsia="Times New Roman"/>
              <w:color w:val="7F0000"/>
            </w:rPr>
            <w:fldChar w:fldCharType="end"/>
          </w:r>
        </w:p>
        <w:p>
          <w:pPr>
            <w:pStyle w:val="6"/>
            <w:numPr>
              <w:ilvl w:val="1"/>
              <w:numId w:val="1"/>
            </w:numPr>
            <w:tabs>
              <w:tab w:val="left" w:pos="2202"/>
              <w:tab w:val="left" w:pos="2203"/>
              <w:tab w:val="right" w:leader="dot" w:pos="5413"/>
            </w:tabs>
            <w:spacing w:before="74" w:after="0" w:line="240" w:lineRule="auto"/>
            <w:ind w:left="2203" w:right="0" w:hanging="459"/>
            <w:jc w:val="left"/>
            <w:rPr>
              <w:rFonts w:ascii="Times New Roman" w:eastAsia="Times New Roman"/>
            </w:rPr>
          </w:pPr>
          <w:r>
            <w:t>分配问题</w:t>
          </w:r>
          <w:r>
            <w:rPr>
              <w:rFonts w:ascii="Times New Roman" w:eastAsia="Times New Roman"/>
            </w:rPr>
            <w:tab/>
          </w:r>
          <w:r>
            <w:fldChar w:fldCharType="begin"/>
          </w:r>
          <w:r>
            <w:instrText xml:space="preserve"> HYPERLINK \l "_bookmark3" </w:instrText>
          </w:r>
          <w:r>
            <w:fldChar w:fldCharType="separate"/>
          </w:r>
          <w:r>
            <w:rPr>
              <w:rFonts w:ascii="Times New Roman" w:eastAsia="Times New Roman"/>
              <w:color w:val="7F0000"/>
            </w:rPr>
            <w:t>3</w:t>
          </w:r>
          <w:r>
            <w:rPr>
              <w:rFonts w:ascii="Times New Roman" w:eastAsia="Times New Roman"/>
              <w:color w:val="7F0000"/>
            </w:rPr>
            <w:fldChar w:fldCharType="end"/>
          </w:r>
        </w:p>
        <w:p>
          <w:pPr>
            <w:pStyle w:val="6"/>
            <w:numPr>
              <w:ilvl w:val="1"/>
              <w:numId w:val="1"/>
            </w:numPr>
            <w:tabs>
              <w:tab w:val="left" w:pos="2202"/>
              <w:tab w:val="left" w:pos="2203"/>
              <w:tab w:val="right" w:leader="dot" w:pos="5413"/>
            </w:tabs>
            <w:spacing w:before="75" w:after="0" w:line="240" w:lineRule="auto"/>
            <w:ind w:left="2203" w:right="0" w:hanging="459"/>
            <w:jc w:val="left"/>
            <w:rPr>
              <w:rFonts w:ascii="Times New Roman" w:eastAsia="Times New Roman"/>
            </w:rPr>
          </w:pPr>
          <w:r>
            <w:t>区间问题</w:t>
          </w:r>
          <w:r>
            <w:rPr>
              <w:rFonts w:ascii="Times New Roman" w:eastAsia="Times New Roman"/>
            </w:rPr>
            <w:tab/>
          </w:r>
          <w:r>
            <w:fldChar w:fldCharType="begin"/>
          </w:r>
          <w:r>
            <w:instrText xml:space="preserve"> HYPERLINK \l "_bookmark4" </w:instrText>
          </w:r>
          <w:r>
            <w:fldChar w:fldCharType="separate"/>
          </w:r>
          <w:r>
            <w:rPr>
              <w:rFonts w:ascii="Times New Roman" w:eastAsia="Times New Roman"/>
              <w:color w:val="7F0000"/>
            </w:rPr>
            <w:t>5</w:t>
          </w:r>
          <w:r>
            <w:rPr>
              <w:rFonts w:ascii="Times New Roman" w:eastAsia="Times New Roman"/>
              <w:color w:val="7F0000"/>
            </w:rPr>
            <w:fldChar w:fldCharType="end"/>
          </w:r>
        </w:p>
        <w:p>
          <w:pPr>
            <w:pStyle w:val="6"/>
            <w:numPr>
              <w:ilvl w:val="1"/>
              <w:numId w:val="1"/>
            </w:numPr>
            <w:tabs>
              <w:tab w:val="left" w:pos="2202"/>
              <w:tab w:val="left" w:pos="2203"/>
              <w:tab w:val="right" w:leader="dot" w:pos="5413"/>
            </w:tabs>
            <w:spacing w:before="74" w:after="0" w:line="240" w:lineRule="auto"/>
            <w:ind w:left="2203" w:right="0" w:hanging="459"/>
            <w:jc w:val="left"/>
            <w:rPr>
              <w:rFonts w:ascii="Times New Roman" w:eastAsia="Times New Roman"/>
            </w:rPr>
          </w:pPr>
          <w:r>
            <w:t>练习</w:t>
          </w:r>
          <w:r>
            <w:rPr>
              <w:rFonts w:ascii="Times New Roman" w:eastAsia="Times New Roman"/>
            </w:rPr>
            <w:tab/>
          </w:r>
          <w:r>
            <w:fldChar w:fldCharType="begin"/>
          </w:r>
          <w:r>
            <w:instrText xml:space="preserve"> HYPERLINK \l "_bookmark5" </w:instrText>
          </w:r>
          <w:r>
            <w:fldChar w:fldCharType="separate"/>
          </w:r>
          <w:r>
            <w:rPr>
              <w:rFonts w:ascii="Times New Roman" w:eastAsia="Times New Roman"/>
              <w:color w:val="7F0000"/>
            </w:rPr>
            <w:t>6</w:t>
          </w:r>
          <w:r>
            <w:rPr>
              <w:rFonts w:ascii="Times New Roman" w:eastAsia="Times New Roman"/>
              <w:color w:val="7F0000"/>
            </w:rPr>
            <w:fldChar w:fldCharType="end"/>
          </w:r>
        </w:p>
        <w:p>
          <w:pPr>
            <w:pStyle w:val="7"/>
            <w:numPr>
              <w:ilvl w:val="1"/>
              <w:numId w:val="2"/>
            </w:numPr>
            <w:tabs>
              <w:tab w:val="left" w:pos="1115"/>
              <w:tab w:val="left" w:pos="1116"/>
              <w:tab w:val="right" w:leader="dot" w:pos="4326"/>
            </w:tabs>
            <w:spacing w:before="300" w:after="0" w:line="240" w:lineRule="auto"/>
            <w:ind w:left="1115" w:right="0" w:hanging="459"/>
            <w:jc w:val="left"/>
            <w:rPr>
              <w:rFonts w:ascii="Times New Roman" w:eastAsia="Times New Roman"/>
            </w:rPr>
          </w:pPr>
          <w:r>
            <w:rPr>
              <w:w w:val="99"/>
            </w:rPr>
            <w:br w:type="column"/>
          </w:r>
          <w:r>
            <w:t>分割类型题</w:t>
          </w:r>
          <w:r>
            <w:rPr>
              <w:rFonts w:ascii="Times New Roman" w:eastAsia="Times New Roman"/>
            </w:rPr>
            <w:tab/>
          </w:r>
          <w:r>
            <w:fldChar w:fldCharType="begin"/>
          </w:r>
          <w:r>
            <w:instrText xml:space="preserve"> HYPERLINK \l "_bookmark34" </w:instrText>
          </w:r>
          <w:r>
            <w:fldChar w:fldCharType="separate"/>
          </w:r>
          <w:r>
            <w:rPr>
              <w:rFonts w:ascii="Times New Roman" w:eastAsia="Times New Roman"/>
              <w:color w:val="7F0000"/>
            </w:rPr>
            <w:t>47</w:t>
          </w:r>
          <w:r>
            <w:rPr>
              <w:rFonts w:ascii="Times New Roman" w:eastAsia="Times New Roman"/>
              <w:color w:val="7F0000"/>
            </w:rPr>
            <w:fldChar w:fldCharType="end"/>
          </w:r>
        </w:p>
        <w:p>
          <w:pPr>
            <w:pStyle w:val="7"/>
            <w:numPr>
              <w:ilvl w:val="1"/>
              <w:numId w:val="2"/>
            </w:numPr>
            <w:tabs>
              <w:tab w:val="left" w:pos="1115"/>
              <w:tab w:val="left" w:pos="1116"/>
              <w:tab w:val="right" w:leader="dot" w:pos="4326"/>
            </w:tabs>
            <w:spacing w:before="96" w:after="0" w:line="240" w:lineRule="auto"/>
            <w:ind w:left="1115" w:right="0" w:hanging="459"/>
            <w:jc w:val="left"/>
            <w:rPr>
              <w:rFonts w:ascii="Times New Roman" w:eastAsia="Times New Roman"/>
            </w:rPr>
          </w:pPr>
          <w:r>
            <w:t>子序列问题</w:t>
          </w:r>
          <w:r>
            <w:rPr>
              <w:rFonts w:ascii="Times New Roman" w:eastAsia="Times New Roman"/>
            </w:rPr>
            <w:tab/>
          </w:r>
          <w:r>
            <w:fldChar w:fldCharType="begin"/>
          </w:r>
          <w:r>
            <w:instrText xml:space="preserve"> HYPERLINK \l "_bookmark35" </w:instrText>
          </w:r>
          <w:r>
            <w:fldChar w:fldCharType="separate"/>
          </w:r>
          <w:r>
            <w:rPr>
              <w:rFonts w:ascii="Times New Roman" w:eastAsia="Times New Roman"/>
              <w:color w:val="7F0000"/>
            </w:rPr>
            <w:t>49</w:t>
          </w:r>
          <w:r>
            <w:rPr>
              <w:rFonts w:ascii="Times New Roman" w:eastAsia="Times New Roman"/>
              <w:color w:val="7F0000"/>
            </w:rPr>
            <w:fldChar w:fldCharType="end"/>
          </w:r>
        </w:p>
        <w:p>
          <w:pPr>
            <w:pStyle w:val="7"/>
            <w:numPr>
              <w:ilvl w:val="1"/>
              <w:numId w:val="2"/>
            </w:numPr>
            <w:tabs>
              <w:tab w:val="left" w:pos="1115"/>
              <w:tab w:val="left" w:pos="1116"/>
              <w:tab w:val="right" w:leader="dot" w:pos="4326"/>
            </w:tabs>
            <w:spacing w:before="96" w:after="0" w:line="240" w:lineRule="auto"/>
            <w:ind w:left="1115" w:right="0" w:hanging="459"/>
            <w:jc w:val="left"/>
            <w:rPr>
              <w:rFonts w:ascii="Times New Roman" w:eastAsia="Times New Roman"/>
            </w:rPr>
          </w:pPr>
          <w:r>
            <w:t>背包问题</w:t>
          </w:r>
          <w:r>
            <w:rPr>
              <w:rFonts w:ascii="Times New Roman" w:eastAsia="Times New Roman"/>
            </w:rPr>
            <w:tab/>
          </w:r>
          <w:r>
            <w:fldChar w:fldCharType="begin"/>
          </w:r>
          <w:r>
            <w:instrText xml:space="preserve"> HYPERLINK \l "_bookmark36" </w:instrText>
          </w:r>
          <w:r>
            <w:fldChar w:fldCharType="separate"/>
          </w:r>
          <w:r>
            <w:rPr>
              <w:rFonts w:ascii="Times New Roman" w:eastAsia="Times New Roman"/>
              <w:color w:val="7F0000"/>
            </w:rPr>
            <w:t>51</w:t>
          </w:r>
          <w:r>
            <w:rPr>
              <w:rFonts w:ascii="Times New Roman" w:eastAsia="Times New Roman"/>
              <w:color w:val="7F0000"/>
            </w:rPr>
            <w:fldChar w:fldCharType="end"/>
          </w:r>
        </w:p>
        <w:p>
          <w:pPr>
            <w:pStyle w:val="7"/>
            <w:numPr>
              <w:ilvl w:val="1"/>
              <w:numId w:val="2"/>
            </w:numPr>
            <w:tabs>
              <w:tab w:val="left" w:pos="1115"/>
              <w:tab w:val="left" w:pos="1116"/>
              <w:tab w:val="right" w:leader="dot" w:pos="4326"/>
            </w:tabs>
            <w:spacing w:before="96" w:after="0" w:line="240" w:lineRule="auto"/>
            <w:ind w:left="1115" w:right="0" w:hanging="459"/>
            <w:jc w:val="left"/>
            <w:rPr>
              <w:rFonts w:ascii="Times New Roman" w:eastAsia="Times New Roman"/>
            </w:rPr>
          </w:pPr>
          <w:r>
            <w:t>字符串编辑</w:t>
          </w:r>
          <w:r>
            <w:rPr>
              <w:rFonts w:ascii="Times New Roman" w:eastAsia="Times New Roman"/>
            </w:rPr>
            <w:tab/>
          </w:r>
          <w:r>
            <w:fldChar w:fldCharType="begin"/>
          </w:r>
          <w:r>
            <w:instrText xml:space="preserve"> HYPERLINK \l "_bookmark37" </w:instrText>
          </w:r>
          <w:r>
            <w:fldChar w:fldCharType="separate"/>
          </w:r>
          <w:r>
            <w:rPr>
              <w:rFonts w:ascii="Times New Roman" w:eastAsia="Times New Roman"/>
              <w:color w:val="7F0000"/>
            </w:rPr>
            <w:t>57</w:t>
          </w:r>
          <w:r>
            <w:rPr>
              <w:rFonts w:ascii="Times New Roman" w:eastAsia="Times New Roman"/>
              <w:color w:val="7F0000"/>
            </w:rPr>
            <w:fldChar w:fldCharType="end"/>
          </w:r>
        </w:p>
        <w:p>
          <w:pPr>
            <w:pStyle w:val="7"/>
            <w:numPr>
              <w:ilvl w:val="1"/>
              <w:numId w:val="2"/>
            </w:numPr>
            <w:tabs>
              <w:tab w:val="left" w:pos="1115"/>
              <w:tab w:val="left" w:pos="1116"/>
              <w:tab w:val="right" w:leader="dot" w:pos="4326"/>
            </w:tabs>
            <w:spacing w:before="96" w:after="0" w:line="240" w:lineRule="auto"/>
            <w:ind w:left="1115" w:right="0" w:hanging="459"/>
            <w:jc w:val="left"/>
            <w:rPr>
              <w:rFonts w:ascii="Times New Roman" w:eastAsia="Times New Roman"/>
            </w:rPr>
          </w:pPr>
          <w:r>
            <w:t>股票交易</w:t>
          </w:r>
          <w:r>
            <w:rPr>
              <w:rFonts w:ascii="Times New Roman" w:eastAsia="Times New Roman"/>
            </w:rPr>
            <w:tab/>
          </w:r>
          <w:r>
            <w:fldChar w:fldCharType="begin"/>
          </w:r>
          <w:r>
            <w:instrText xml:space="preserve"> HYPERLINK \l "_bookmark38" </w:instrText>
          </w:r>
          <w:r>
            <w:fldChar w:fldCharType="separate"/>
          </w:r>
          <w:r>
            <w:rPr>
              <w:rFonts w:ascii="Times New Roman" w:eastAsia="Times New Roman"/>
              <w:color w:val="7F0000"/>
            </w:rPr>
            <w:t>59</w:t>
          </w:r>
          <w:r>
            <w:rPr>
              <w:rFonts w:ascii="Times New Roman" w:eastAsia="Times New Roman"/>
              <w:color w:val="7F0000"/>
            </w:rPr>
            <w:fldChar w:fldCharType="end"/>
          </w:r>
        </w:p>
        <w:p>
          <w:pPr>
            <w:pStyle w:val="7"/>
            <w:tabs>
              <w:tab w:val="left" w:pos="1115"/>
              <w:tab w:val="right" w:leader="dot" w:pos="4326"/>
            </w:tabs>
            <w:ind w:left="657" w:firstLine="0"/>
            <w:rPr>
              <w:rFonts w:ascii="Times New Roman" w:eastAsia="Times New Roman"/>
            </w:rPr>
          </w:pPr>
          <w:r>
            <w:rPr>
              <w:rFonts w:ascii="Times New Roman" w:eastAsia="Times New Roman"/>
            </w:rPr>
            <w:t>7.9</w:t>
          </w:r>
          <w:r>
            <w:rPr>
              <w:rFonts w:ascii="Times New Roman" w:eastAsia="Times New Roman"/>
            </w:rPr>
            <w:tab/>
          </w:r>
          <w:r>
            <w:t>练习</w:t>
          </w:r>
          <w:r>
            <w:rPr>
              <w:rFonts w:ascii="Times New Roman" w:eastAsia="Times New Roman"/>
            </w:rPr>
            <w:tab/>
          </w:r>
          <w:r>
            <w:fldChar w:fldCharType="begin"/>
          </w:r>
          <w:r>
            <w:instrText xml:space="preserve"> HYPERLINK \l "_bookmark39" </w:instrText>
          </w:r>
          <w:r>
            <w:fldChar w:fldCharType="separate"/>
          </w:r>
          <w:r>
            <w:rPr>
              <w:rFonts w:ascii="Times New Roman" w:eastAsia="Times New Roman"/>
              <w:color w:val="7F0000"/>
            </w:rPr>
            <w:t>62</w:t>
          </w:r>
          <w:r>
            <w:rPr>
              <w:rFonts w:ascii="Times New Roman" w:eastAsia="Times New Roman"/>
              <w:color w:val="7F0000"/>
            </w:rPr>
            <w:fldChar w:fldCharType="end"/>
          </w:r>
        </w:p>
      </w:sdtContent>
    </w:sdt>
    <w:p>
      <w:pPr>
        <w:spacing w:after="0"/>
        <w:rPr>
          <w:rFonts w:ascii="Times New Roman" w:eastAsia="Times New Roman"/>
        </w:rPr>
        <w:sectPr>
          <w:type w:val="continuous"/>
          <w:pgSz w:w="11910" w:h="16840"/>
          <w:pgMar w:top="0" w:right="1500" w:bottom="280" w:left="340" w:header="720" w:footer="720" w:gutter="0"/>
          <w:cols w:equalWidth="0" w:num="2">
            <w:col w:w="5414" w:space="40"/>
            <w:col w:w="4616"/>
          </w:cols>
        </w:sectPr>
      </w:pPr>
    </w:p>
    <w:p>
      <w:pPr>
        <w:pStyle w:val="5"/>
        <w:spacing w:before="10"/>
        <w:rPr>
          <w:rFonts w:ascii="Times New Roman"/>
          <w:sz w:val="16"/>
        </w:rPr>
      </w:pPr>
    </w:p>
    <w:tbl>
      <w:tblPr>
        <w:tblStyle w:val="10"/>
        <w:tblW w:w="0" w:type="auto"/>
        <w:tblInd w:w="1403"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249"/>
        <w:gridCol w:w="3453"/>
        <w:gridCol w:w="514"/>
        <w:gridCol w:w="448"/>
        <w:gridCol w:w="3353"/>
        <w:gridCol w:w="41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58" w:hRule="atLeast"/>
        </w:trPr>
        <w:tc>
          <w:tcPr>
            <w:tcW w:w="249" w:type="dxa"/>
          </w:tcPr>
          <w:p>
            <w:pPr>
              <w:pStyle w:val="14"/>
              <w:spacing w:before="98"/>
              <w:ind w:left="50"/>
              <w:rPr>
                <w:b/>
                <w:sz w:val="20"/>
              </w:rPr>
            </w:pPr>
            <w:r>
              <w:rPr>
                <w:b/>
                <w:w w:val="99"/>
                <w:sz w:val="20"/>
              </w:rPr>
              <w:t>3</w:t>
            </w:r>
          </w:p>
        </w:tc>
        <w:tc>
          <w:tcPr>
            <w:tcW w:w="3453" w:type="dxa"/>
          </w:tcPr>
          <w:p>
            <w:pPr>
              <w:pStyle w:val="14"/>
              <w:spacing w:before="31" w:line="308" w:lineRule="exact"/>
              <w:ind w:left="99"/>
              <w:rPr>
                <w:rFonts w:hint="eastAsia" w:ascii="Microsoft YaHei UI" w:eastAsia="Microsoft YaHei UI"/>
                <w:b/>
                <w:sz w:val="20"/>
              </w:rPr>
            </w:pPr>
            <w:r>
              <w:rPr>
                <w:rFonts w:hint="eastAsia" w:ascii="Microsoft YaHei UI" w:eastAsia="Microsoft YaHei UI"/>
                <w:b/>
                <w:w w:val="95"/>
                <w:sz w:val="20"/>
              </w:rPr>
              <w:t>玩转双指针</w:t>
            </w:r>
          </w:p>
        </w:tc>
        <w:tc>
          <w:tcPr>
            <w:tcW w:w="514" w:type="dxa"/>
          </w:tcPr>
          <w:p>
            <w:pPr>
              <w:pStyle w:val="14"/>
              <w:spacing w:before="98"/>
              <w:ind w:right="196"/>
              <w:jc w:val="right"/>
              <w:rPr>
                <w:b/>
                <w:sz w:val="20"/>
              </w:rPr>
            </w:pPr>
            <w:r>
              <w:fldChar w:fldCharType="begin"/>
            </w:r>
            <w:r>
              <w:instrText xml:space="preserve"> HYPERLINK \l "_bookmark6" </w:instrText>
            </w:r>
            <w:r>
              <w:fldChar w:fldCharType="separate"/>
            </w:r>
            <w:r>
              <w:rPr>
                <w:b/>
                <w:color w:val="7F0000"/>
                <w:w w:val="99"/>
                <w:sz w:val="20"/>
              </w:rPr>
              <w:t>8</w:t>
            </w:r>
            <w:r>
              <w:rPr>
                <w:b/>
                <w:color w:val="7F0000"/>
                <w:w w:val="99"/>
                <w:sz w:val="20"/>
              </w:rPr>
              <w:fldChar w:fldCharType="end"/>
            </w:r>
          </w:p>
        </w:tc>
        <w:tc>
          <w:tcPr>
            <w:tcW w:w="448" w:type="dxa"/>
          </w:tcPr>
          <w:p>
            <w:pPr>
              <w:pStyle w:val="14"/>
              <w:spacing w:before="36"/>
              <w:ind w:left="200"/>
              <w:rPr>
                <w:b/>
                <w:sz w:val="20"/>
              </w:rPr>
            </w:pPr>
            <w:r>
              <w:rPr>
                <w:b/>
                <w:w w:val="99"/>
                <w:sz w:val="20"/>
              </w:rPr>
              <w:t>8</w:t>
            </w:r>
          </w:p>
        </w:tc>
        <w:tc>
          <w:tcPr>
            <w:tcW w:w="3353" w:type="dxa"/>
          </w:tcPr>
          <w:p>
            <w:pPr>
              <w:pStyle w:val="14"/>
              <w:spacing w:line="325" w:lineRule="exact"/>
              <w:ind w:left="51"/>
              <w:rPr>
                <w:rFonts w:hint="eastAsia" w:ascii="Microsoft YaHei UI" w:eastAsia="Microsoft YaHei UI"/>
                <w:b/>
                <w:sz w:val="20"/>
              </w:rPr>
            </w:pPr>
            <w:r>
              <w:rPr>
                <w:rFonts w:hint="eastAsia" w:ascii="Microsoft YaHei UI" w:eastAsia="Microsoft YaHei UI"/>
                <w:b/>
                <w:w w:val="95"/>
                <w:sz w:val="20"/>
              </w:rPr>
              <w:t>化繁为简的分治法</w:t>
            </w:r>
          </w:p>
        </w:tc>
        <w:tc>
          <w:tcPr>
            <w:tcW w:w="414" w:type="dxa"/>
          </w:tcPr>
          <w:p>
            <w:pPr>
              <w:pStyle w:val="14"/>
              <w:spacing w:before="36"/>
              <w:ind w:left="147" w:right="27"/>
              <w:jc w:val="center"/>
              <w:rPr>
                <w:b/>
                <w:sz w:val="20"/>
              </w:rPr>
            </w:pPr>
            <w:r>
              <w:fldChar w:fldCharType="begin"/>
            </w:r>
            <w:r>
              <w:instrText xml:space="preserve"> HYPERLINK \l "_bookmark40" </w:instrText>
            </w:r>
            <w:r>
              <w:fldChar w:fldCharType="separate"/>
            </w:r>
            <w:r>
              <w:rPr>
                <w:b/>
                <w:color w:val="7F0000"/>
                <w:sz w:val="20"/>
              </w:rPr>
              <w:t>64</w:t>
            </w:r>
            <w:r>
              <w:rPr>
                <w:b/>
                <w:color w:val="7F0000"/>
                <w:sz w:val="20"/>
              </w:rPr>
              <w:fldChar w:fldCharType="end"/>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35" w:hRule="atLeast"/>
        </w:trPr>
        <w:tc>
          <w:tcPr>
            <w:tcW w:w="249" w:type="dxa"/>
          </w:tcPr>
          <w:p>
            <w:pPr>
              <w:pStyle w:val="14"/>
              <w:rPr>
                <w:sz w:val="18"/>
              </w:rPr>
            </w:pPr>
          </w:p>
        </w:tc>
        <w:tc>
          <w:tcPr>
            <w:tcW w:w="3453" w:type="dxa"/>
          </w:tcPr>
          <w:p>
            <w:pPr>
              <w:pStyle w:val="14"/>
              <w:tabs>
                <w:tab w:val="left" w:pos="558"/>
              </w:tabs>
              <w:spacing w:before="57"/>
              <w:ind w:left="99"/>
              <w:rPr>
                <w:sz w:val="20"/>
              </w:rPr>
            </w:pPr>
            <w:r>
              <w:rPr>
                <w:sz w:val="20"/>
              </w:rPr>
              <w:t>3.1</w:t>
            </w:r>
            <w:r>
              <w:rPr>
                <w:sz w:val="20"/>
              </w:rPr>
              <w:tab/>
            </w:r>
            <w:r>
              <w:rPr>
                <w:rFonts w:hint="eastAsia" w:ascii="宋体" w:eastAsia="宋体"/>
                <w:spacing w:val="7"/>
                <w:sz w:val="20"/>
              </w:rPr>
              <w:t xml:space="preserve">算法解释 </w:t>
            </w:r>
            <w:r>
              <w:rPr>
                <w:spacing w:val="18"/>
                <w:sz w:val="20"/>
              </w:rPr>
              <w:t>. . . . . . . . . . . . .</w:t>
            </w:r>
          </w:p>
        </w:tc>
        <w:tc>
          <w:tcPr>
            <w:tcW w:w="514" w:type="dxa"/>
          </w:tcPr>
          <w:p>
            <w:pPr>
              <w:pStyle w:val="14"/>
              <w:spacing w:before="70"/>
              <w:ind w:right="196"/>
              <w:jc w:val="right"/>
              <w:rPr>
                <w:sz w:val="20"/>
              </w:rPr>
            </w:pPr>
            <w:r>
              <w:fldChar w:fldCharType="begin"/>
            </w:r>
            <w:r>
              <w:instrText xml:space="preserve"> HYPERLINK \l "_bookmark7" </w:instrText>
            </w:r>
            <w:r>
              <w:fldChar w:fldCharType="separate"/>
            </w:r>
            <w:r>
              <w:rPr>
                <w:color w:val="7F0000"/>
                <w:w w:val="99"/>
                <w:sz w:val="20"/>
              </w:rPr>
              <w:t>8</w:t>
            </w:r>
            <w:r>
              <w:rPr>
                <w:color w:val="7F0000"/>
                <w:w w:val="99"/>
                <w:sz w:val="20"/>
              </w:rPr>
              <w:fldChar w:fldCharType="end"/>
            </w:r>
          </w:p>
        </w:tc>
        <w:tc>
          <w:tcPr>
            <w:tcW w:w="448" w:type="dxa"/>
          </w:tcPr>
          <w:p>
            <w:pPr>
              <w:pStyle w:val="14"/>
              <w:rPr>
                <w:sz w:val="18"/>
              </w:rPr>
            </w:pPr>
          </w:p>
        </w:tc>
        <w:tc>
          <w:tcPr>
            <w:tcW w:w="3353" w:type="dxa"/>
          </w:tcPr>
          <w:p>
            <w:pPr>
              <w:pStyle w:val="14"/>
              <w:tabs>
                <w:tab w:val="left" w:pos="509"/>
              </w:tabs>
              <w:spacing w:before="16"/>
              <w:ind w:left="51"/>
              <w:rPr>
                <w:sz w:val="20"/>
              </w:rPr>
            </w:pPr>
            <w:r>
              <w:rPr>
                <w:sz w:val="20"/>
              </w:rPr>
              <w:t>8.1</w:t>
            </w:r>
            <w:r>
              <w:rPr>
                <w:sz w:val="20"/>
              </w:rPr>
              <w:tab/>
            </w:r>
            <w:r>
              <w:rPr>
                <w:rFonts w:hint="eastAsia" w:ascii="宋体" w:eastAsia="宋体"/>
                <w:spacing w:val="7"/>
                <w:sz w:val="20"/>
              </w:rPr>
              <w:t xml:space="preserve">算法解释 </w:t>
            </w:r>
            <w:r>
              <w:rPr>
                <w:spacing w:val="18"/>
                <w:sz w:val="20"/>
              </w:rPr>
              <w:t>. . . . . . . . . . . . .</w:t>
            </w:r>
          </w:p>
        </w:tc>
        <w:tc>
          <w:tcPr>
            <w:tcW w:w="414" w:type="dxa"/>
          </w:tcPr>
          <w:p>
            <w:pPr>
              <w:pStyle w:val="14"/>
              <w:spacing w:before="29"/>
              <w:ind w:left="147" w:right="27"/>
              <w:jc w:val="center"/>
              <w:rPr>
                <w:sz w:val="20"/>
              </w:rPr>
            </w:pPr>
            <w:r>
              <w:fldChar w:fldCharType="begin"/>
            </w:r>
            <w:r>
              <w:instrText xml:space="preserve"> HYPERLINK \l "_bookmark41" </w:instrText>
            </w:r>
            <w:r>
              <w:fldChar w:fldCharType="separate"/>
            </w:r>
            <w:r>
              <w:rPr>
                <w:color w:val="7F0000"/>
                <w:sz w:val="20"/>
              </w:rPr>
              <w:t>64</w:t>
            </w:r>
            <w:r>
              <w:rPr>
                <w:color w:val="7F0000"/>
                <w:sz w:val="20"/>
              </w:rPr>
              <w:fldChar w:fldCharType="end"/>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40" w:hRule="atLeast"/>
        </w:trPr>
        <w:tc>
          <w:tcPr>
            <w:tcW w:w="249" w:type="dxa"/>
          </w:tcPr>
          <w:p>
            <w:pPr>
              <w:pStyle w:val="14"/>
              <w:rPr>
                <w:sz w:val="18"/>
              </w:rPr>
            </w:pPr>
          </w:p>
        </w:tc>
        <w:tc>
          <w:tcPr>
            <w:tcW w:w="3453" w:type="dxa"/>
          </w:tcPr>
          <w:p>
            <w:pPr>
              <w:pStyle w:val="14"/>
              <w:tabs>
                <w:tab w:val="left" w:pos="558"/>
              </w:tabs>
              <w:spacing w:before="65"/>
              <w:ind w:left="99"/>
              <w:rPr>
                <w:sz w:val="20"/>
              </w:rPr>
            </w:pPr>
            <w:r>
              <w:rPr>
                <w:sz w:val="20"/>
              </w:rPr>
              <w:t>3.2</w:t>
            </w:r>
            <w:r>
              <w:rPr>
                <w:sz w:val="20"/>
              </w:rPr>
              <w:tab/>
            </w:r>
            <w:r>
              <w:rPr>
                <w:sz w:val="20"/>
              </w:rPr>
              <w:t>Two</w:t>
            </w:r>
            <w:r>
              <w:rPr>
                <w:spacing w:val="-3"/>
                <w:sz w:val="20"/>
              </w:rPr>
              <w:t xml:space="preserve"> </w:t>
            </w:r>
            <w:r>
              <w:rPr>
                <w:sz w:val="20"/>
              </w:rPr>
              <w:t>Sum</w:t>
            </w:r>
            <w:r>
              <w:rPr>
                <w:spacing w:val="80"/>
                <w:sz w:val="20"/>
              </w:rPr>
              <w:t xml:space="preserve"> </w:t>
            </w:r>
            <w:r>
              <w:rPr>
                <w:sz w:val="20"/>
              </w:rPr>
              <w:t>.</w:t>
            </w:r>
            <w:r>
              <w:rPr>
                <w:spacing w:val="47"/>
                <w:sz w:val="20"/>
              </w:rPr>
              <w:t xml:space="preserve"> </w:t>
            </w:r>
            <w:r>
              <w:rPr>
                <w:sz w:val="20"/>
              </w:rPr>
              <w:t>.</w:t>
            </w:r>
            <w:r>
              <w:rPr>
                <w:spacing w:val="47"/>
                <w:sz w:val="20"/>
              </w:rPr>
              <w:t xml:space="preserve"> </w:t>
            </w:r>
            <w:r>
              <w:rPr>
                <w:sz w:val="20"/>
              </w:rPr>
              <w:t>.</w:t>
            </w:r>
            <w:r>
              <w:rPr>
                <w:spacing w:val="47"/>
                <w:sz w:val="20"/>
              </w:rPr>
              <w:t xml:space="preserve"> </w:t>
            </w:r>
            <w:r>
              <w:rPr>
                <w:sz w:val="20"/>
              </w:rPr>
              <w:t>.</w:t>
            </w:r>
            <w:r>
              <w:rPr>
                <w:spacing w:val="47"/>
                <w:sz w:val="20"/>
              </w:rPr>
              <w:t xml:space="preserve"> </w:t>
            </w:r>
            <w:r>
              <w:rPr>
                <w:sz w:val="20"/>
              </w:rPr>
              <w:t>.</w:t>
            </w:r>
            <w:r>
              <w:rPr>
                <w:spacing w:val="46"/>
                <w:sz w:val="20"/>
              </w:rPr>
              <w:t xml:space="preserve"> </w:t>
            </w:r>
            <w:r>
              <w:rPr>
                <w:sz w:val="20"/>
              </w:rPr>
              <w:t>.</w:t>
            </w:r>
            <w:r>
              <w:rPr>
                <w:spacing w:val="47"/>
                <w:sz w:val="20"/>
              </w:rPr>
              <w:t xml:space="preserve"> </w:t>
            </w:r>
            <w:r>
              <w:rPr>
                <w:sz w:val="20"/>
              </w:rPr>
              <w:t>.</w:t>
            </w:r>
            <w:r>
              <w:rPr>
                <w:spacing w:val="47"/>
                <w:sz w:val="20"/>
              </w:rPr>
              <w:t xml:space="preserve"> </w:t>
            </w:r>
            <w:r>
              <w:rPr>
                <w:sz w:val="20"/>
              </w:rPr>
              <w:t>.</w:t>
            </w:r>
            <w:r>
              <w:rPr>
                <w:spacing w:val="47"/>
                <w:sz w:val="20"/>
              </w:rPr>
              <w:t xml:space="preserve"> </w:t>
            </w:r>
            <w:r>
              <w:rPr>
                <w:sz w:val="20"/>
              </w:rPr>
              <w:t>.</w:t>
            </w:r>
            <w:r>
              <w:rPr>
                <w:spacing w:val="47"/>
                <w:sz w:val="20"/>
              </w:rPr>
              <w:t xml:space="preserve"> </w:t>
            </w:r>
            <w:r>
              <w:rPr>
                <w:sz w:val="20"/>
              </w:rPr>
              <w:t>.</w:t>
            </w:r>
            <w:r>
              <w:rPr>
                <w:spacing w:val="46"/>
                <w:sz w:val="20"/>
              </w:rPr>
              <w:t xml:space="preserve"> </w:t>
            </w:r>
            <w:r>
              <w:rPr>
                <w:sz w:val="20"/>
              </w:rPr>
              <w:t>.</w:t>
            </w:r>
            <w:r>
              <w:rPr>
                <w:spacing w:val="47"/>
                <w:sz w:val="20"/>
              </w:rPr>
              <w:t xml:space="preserve"> </w:t>
            </w:r>
            <w:r>
              <w:rPr>
                <w:sz w:val="20"/>
              </w:rPr>
              <w:t>.</w:t>
            </w:r>
            <w:r>
              <w:rPr>
                <w:spacing w:val="47"/>
                <w:sz w:val="20"/>
              </w:rPr>
              <w:t xml:space="preserve"> </w:t>
            </w:r>
            <w:r>
              <w:rPr>
                <w:sz w:val="20"/>
              </w:rPr>
              <w:t>.</w:t>
            </w:r>
          </w:p>
        </w:tc>
        <w:tc>
          <w:tcPr>
            <w:tcW w:w="514" w:type="dxa"/>
          </w:tcPr>
          <w:p>
            <w:pPr>
              <w:pStyle w:val="14"/>
              <w:spacing w:before="65"/>
              <w:ind w:right="196"/>
              <w:jc w:val="right"/>
              <w:rPr>
                <w:sz w:val="20"/>
              </w:rPr>
            </w:pPr>
            <w:r>
              <w:fldChar w:fldCharType="begin"/>
            </w:r>
            <w:r>
              <w:instrText xml:space="preserve"> HYPERLINK \l "_bookmark8" </w:instrText>
            </w:r>
            <w:r>
              <w:fldChar w:fldCharType="separate"/>
            </w:r>
            <w:r>
              <w:rPr>
                <w:color w:val="7F0000"/>
                <w:w w:val="99"/>
                <w:sz w:val="20"/>
              </w:rPr>
              <w:t>9</w:t>
            </w:r>
            <w:r>
              <w:rPr>
                <w:color w:val="7F0000"/>
                <w:w w:val="99"/>
                <w:sz w:val="20"/>
              </w:rPr>
              <w:fldChar w:fldCharType="end"/>
            </w:r>
          </w:p>
        </w:tc>
        <w:tc>
          <w:tcPr>
            <w:tcW w:w="448" w:type="dxa"/>
          </w:tcPr>
          <w:p>
            <w:pPr>
              <w:pStyle w:val="14"/>
              <w:rPr>
                <w:sz w:val="18"/>
              </w:rPr>
            </w:pPr>
          </w:p>
        </w:tc>
        <w:tc>
          <w:tcPr>
            <w:tcW w:w="3353" w:type="dxa"/>
          </w:tcPr>
          <w:p>
            <w:pPr>
              <w:pStyle w:val="14"/>
              <w:tabs>
                <w:tab w:val="left" w:pos="509"/>
              </w:tabs>
              <w:spacing w:before="32"/>
              <w:ind w:left="51"/>
              <w:rPr>
                <w:sz w:val="20"/>
              </w:rPr>
            </w:pPr>
            <w:r>
              <w:rPr>
                <w:sz w:val="20"/>
              </w:rPr>
              <w:t>8.2</w:t>
            </w:r>
            <w:r>
              <w:rPr>
                <w:sz w:val="20"/>
              </w:rPr>
              <w:tab/>
            </w:r>
            <w:r>
              <w:rPr>
                <w:rFonts w:hint="eastAsia" w:ascii="宋体" w:eastAsia="宋体"/>
                <w:spacing w:val="-2"/>
                <w:sz w:val="20"/>
              </w:rPr>
              <w:t xml:space="preserve">表达式问题 </w:t>
            </w:r>
            <w:r>
              <w:rPr>
                <w:spacing w:val="18"/>
                <w:sz w:val="20"/>
              </w:rPr>
              <w:t>. . . . . . . . . . . .</w:t>
            </w:r>
          </w:p>
        </w:tc>
        <w:tc>
          <w:tcPr>
            <w:tcW w:w="414" w:type="dxa"/>
          </w:tcPr>
          <w:p>
            <w:pPr>
              <w:pStyle w:val="14"/>
              <w:spacing w:before="46"/>
              <w:ind w:left="147" w:right="27"/>
              <w:jc w:val="center"/>
              <w:rPr>
                <w:sz w:val="20"/>
              </w:rPr>
            </w:pPr>
            <w:r>
              <w:fldChar w:fldCharType="begin"/>
            </w:r>
            <w:r>
              <w:instrText xml:space="preserve"> HYPERLINK \l "_bookmark42" </w:instrText>
            </w:r>
            <w:r>
              <w:fldChar w:fldCharType="separate"/>
            </w:r>
            <w:r>
              <w:rPr>
                <w:color w:val="7F0000"/>
                <w:sz w:val="20"/>
              </w:rPr>
              <w:t>64</w:t>
            </w:r>
            <w:r>
              <w:rPr>
                <w:color w:val="7F0000"/>
                <w:sz w:val="20"/>
              </w:rPr>
              <w:fldChar w:fldCharType="end"/>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31" w:hRule="atLeast"/>
        </w:trPr>
        <w:tc>
          <w:tcPr>
            <w:tcW w:w="249" w:type="dxa"/>
          </w:tcPr>
          <w:p>
            <w:pPr>
              <w:pStyle w:val="14"/>
              <w:rPr>
                <w:sz w:val="18"/>
              </w:rPr>
            </w:pPr>
          </w:p>
        </w:tc>
        <w:tc>
          <w:tcPr>
            <w:tcW w:w="3453" w:type="dxa"/>
          </w:tcPr>
          <w:p>
            <w:pPr>
              <w:pStyle w:val="14"/>
              <w:tabs>
                <w:tab w:val="left" w:pos="558"/>
              </w:tabs>
              <w:spacing w:before="42"/>
              <w:ind w:left="99"/>
              <w:rPr>
                <w:sz w:val="20"/>
              </w:rPr>
            </w:pPr>
            <w:r>
              <w:rPr>
                <w:sz w:val="20"/>
              </w:rPr>
              <w:t>3.3</w:t>
            </w:r>
            <w:r>
              <w:rPr>
                <w:sz w:val="20"/>
              </w:rPr>
              <w:tab/>
            </w:r>
            <w:r>
              <w:rPr>
                <w:rFonts w:hint="eastAsia" w:ascii="宋体" w:eastAsia="宋体"/>
                <w:spacing w:val="-2"/>
                <w:sz w:val="20"/>
              </w:rPr>
              <w:t xml:space="preserve">归并两个有序数组 </w:t>
            </w:r>
            <w:r>
              <w:rPr>
                <w:spacing w:val="19"/>
                <w:sz w:val="20"/>
              </w:rPr>
              <w:t>. . . . . . . .</w:t>
            </w:r>
          </w:p>
        </w:tc>
        <w:tc>
          <w:tcPr>
            <w:tcW w:w="514" w:type="dxa"/>
          </w:tcPr>
          <w:p>
            <w:pPr>
              <w:pStyle w:val="14"/>
              <w:spacing w:before="55"/>
              <w:ind w:right="196"/>
              <w:jc w:val="right"/>
              <w:rPr>
                <w:sz w:val="20"/>
              </w:rPr>
            </w:pPr>
            <w:r>
              <w:fldChar w:fldCharType="begin"/>
            </w:r>
            <w:r>
              <w:instrText xml:space="preserve"> HYPERLINK \l "_bookmark9" </w:instrText>
            </w:r>
            <w:r>
              <w:fldChar w:fldCharType="separate"/>
            </w:r>
            <w:r>
              <w:rPr>
                <w:color w:val="7F0000"/>
                <w:sz w:val="20"/>
              </w:rPr>
              <w:t>10</w:t>
            </w:r>
            <w:r>
              <w:rPr>
                <w:color w:val="7F0000"/>
                <w:sz w:val="20"/>
              </w:rPr>
              <w:fldChar w:fldCharType="end"/>
            </w:r>
          </w:p>
        </w:tc>
        <w:tc>
          <w:tcPr>
            <w:tcW w:w="448" w:type="dxa"/>
          </w:tcPr>
          <w:p>
            <w:pPr>
              <w:pStyle w:val="14"/>
              <w:rPr>
                <w:sz w:val="18"/>
              </w:rPr>
            </w:pPr>
          </w:p>
        </w:tc>
        <w:tc>
          <w:tcPr>
            <w:tcW w:w="3353" w:type="dxa"/>
          </w:tcPr>
          <w:p>
            <w:pPr>
              <w:pStyle w:val="14"/>
              <w:tabs>
                <w:tab w:val="left" w:pos="509"/>
              </w:tabs>
              <w:spacing w:before="44"/>
              <w:ind w:left="51"/>
              <w:rPr>
                <w:sz w:val="20"/>
              </w:rPr>
            </w:pPr>
            <w:r>
              <w:rPr>
                <w:sz w:val="20"/>
              </w:rPr>
              <w:t>8.3</w:t>
            </w:r>
            <w:r>
              <w:rPr>
                <w:sz w:val="20"/>
              </w:rPr>
              <w:tab/>
            </w:r>
            <w:r>
              <w:rPr>
                <w:rFonts w:hint="eastAsia" w:ascii="宋体" w:eastAsia="宋体"/>
                <w:spacing w:val="-4"/>
                <w:sz w:val="20"/>
              </w:rPr>
              <w:t xml:space="preserve">练习 </w:t>
            </w:r>
            <w:r>
              <w:rPr>
                <w:spacing w:val="18"/>
                <w:sz w:val="20"/>
              </w:rPr>
              <w:t>. . . . . . . . . . . . . . . .</w:t>
            </w:r>
          </w:p>
        </w:tc>
        <w:tc>
          <w:tcPr>
            <w:tcW w:w="414" w:type="dxa"/>
          </w:tcPr>
          <w:p>
            <w:pPr>
              <w:pStyle w:val="14"/>
              <w:spacing w:before="57"/>
              <w:ind w:left="147" w:right="27"/>
              <w:jc w:val="center"/>
              <w:rPr>
                <w:sz w:val="20"/>
              </w:rPr>
            </w:pPr>
            <w:r>
              <w:fldChar w:fldCharType="begin"/>
            </w:r>
            <w:r>
              <w:instrText xml:space="preserve"> HYPERLINK \l "_bookmark43" </w:instrText>
            </w:r>
            <w:r>
              <w:fldChar w:fldCharType="separate"/>
            </w:r>
            <w:r>
              <w:rPr>
                <w:color w:val="7F0000"/>
                <w:sz w:val="20"/>
              </w:rPr>
              <w:t>66</w:t>
            </w:r>
            <w:r>
              <w:rPr>
                <w:color w:val="7F0000"/>
                <w:sz w:val="20"/>
              </w:rPr>
              <w:fldChar w:fldCharType="end"/>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79" w:hRule="atLeast"/>
        </w:trPr>
        <w:tc>
          <w:tcPr>
            <w:tcW w:w="249" w:type="dxa"/>
          </w:tcPr>
          <w:p>
            <w:pPr>
              <w:pStyle w:val="14"/>
              <w:rPr>
                <w:sz w:val="18"/>
              </w:rPr>
            </w:pPr>
          </w:p>
        </w:tc>
        <w:tc>
          <w:tcPr>
            <w:tcW w:w="3453" w:type="dxa"/>
          </w:tcPr>
          <w:p>
            <w:pPr>
              <w:pStyle w:val="14"/>
              <w:tabs>
                <w:tab w:val="left" w:pos="558"/>
              </w:tabs>
              <w:spacing w:before="41" w:line="218" w:lineRule="exact"/>
              <w:ind w:left="99"/>
              <w:rPr>
                <w:sz w:val="20"/>
              </w:rPr>
            </w:pPr>
            <w:r>
              <w:rPr>
                <w:sz w:val="20"/>
              </w:rPr>
              <w:t>3.4</w:t>
            </w:r>
            <w:r>
              <w:rPr>
                <w:sz w:val="20"/>
              </w:rPr>
              <w:tab/>
            </w:r>
            <w:r>
              <w:rPr>
                <w:rFonts w:hint="eastAsia" w:ascii="宋体" w:eastAsia="宋体"/>
                <w:spacing w:val="7"/>
                <w:sz w:val="20"/>
              </w:rPr>
              <w:t xml:space="preserve">快慢指针 </w:t>
            </w:r>
            <w:r>
              <w:rPr>
                <w:spacing w:val="18"/>
                <w:sz w:val="20"/>
              </w:rPr>
              <w:t>. . . . . . . . . . . . .</w:t>
            </w:r>
          </w:p>
        </w:tc>
        <w:tc>
          <w:tcPr>
            <w:tcW w:w="514" w:type="dxa"/>
          </w:tcPr>
          <w:p>
            <w:pPr>
              <w:pStyle w:val="14"/>
              <w:spacing w:before="55" w:line="204" w:lineRule="exact"/>
              <w:ind w:right="196"/>
              <w:jc w:val="right"/>
              <w:rPr>
                <w:sz w:val="20"/>
              </w:rPr>
            </w:pPr>
            <w:r>
              <w:fldChar w:fldCharType="begin"/>
            </w:r>
            <w:r>
              <w:instrText xml:space="preserve"> HYPERLINK \l "_bookmark10" </w:instrText>
            </w:r>
            <w:r>
              <w:fldChar w:fldCharType="separate"/>
            </w:r>
            <w:r>
              <w:rPr>
                <w:color w:val="7F0000"/>
                <w:sz w:val="20"/>
              </w:rPr>
              <w:t>10</w:t>
            </w:r>
            <w:r>
              <w:rPr>
                <w:color w:val="7F0000"/>
                <w:sz w:val="20"/>
              </w:rPr>
              <w:fldChar w:fldCharType="end"/>
            </w:r>
          </w:p>
        </w:tc>
        <w:tc>
          <w:tcPr>
            <w:tcW w:w="448" w:type="dxa"/>
          </w:tcPr>
          <w:p>
            <w:pPr>
              <w:pStyle w:val="14"/>
              <w:rPr>
                <w:sz w:val="18"/>
              </w:rPr>
            </w:pPr>
          </w:p>
        </w:tc>
        <w:tc>
          <w:tcPr>
            <w:tcW w:w="3353" w:type="dxa"/>
          </w:tcPr>
          <w:p>
            <w:pPr>
              <w:pStyle w:val="14"/>
              <w:rPr>
                <w:sz w:val="18"/>
              </w:rPr>
            </w:pPr>
          </w:p>
        </w:tc>
        <w:tc>
          <w:tcPr>
            <w:tcW w:w="414" w:type="dxa"/>
          </w:tcPr>
          <w:p>
            <w:pPr>
              <w:pStyle w:val="14"/>
              <w:rPr>
                <w:sz w:val="18"/>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47" w:hRule="atLeast"/>
        </w:trPr>
        <w:tc>
          <w:tcPr>
            <w:tcW w:w="249" w:type="dxa"/>
          </w:tcPr>
          <w:p>
            <w:pPr>
              <w:pStyle w:val="14"/>
              <w:rPr>
                <w:sz w:val="18"/>
              </w:rPr>
            </w:pPr>
          </w:p>
        </w:tc>
        <w:tc>
          <w:tcPr>
            <w:tcW w:w="3453" w:type="dxa"/>
          </w:tcPr>
          <w:p>
            <w:pPr>
              <w:pStyle w:val="14"/>
              <w:tabs>
                <w:tab w:val="left" w:pos="558"/>
              </w:tabs>
              <w:spacing w:before="93" w:line="235" w:lineRule="exact"/>
              <w:ind w:left="99"/>
              <w:rPr>
                <w:sz w:val="20"/>
              </w:rPr>
            </w:pPr>
            <w:r>
              <w:rPr>
                <w:sz w:val="20"/>
              </w:rPr>
              <w:t>3.5</w:t>
            </w:r>
            <w:r>
              <w:rPr>
                <w:sz w:val="20"/>
              </w:rPr>
              <w:tab/>
            </w:r>
            <w:r>
              <w:rPr>
                <w:rFonts w:hint="eastAsia" w:ascii="宋体" w:eastAsia="宋体"/>
                <w:spacing w:val="7"/>
                <w:sz w:val="20"/>
              </w:rPr>
              <w:t xml:space="preserve">滑动窗口 </w:t>
            </w:r>
            <w:r>
              <w:rPr>
                <w:spacing w:val="18"/>
                <w:sz w:val="20"/>
              </w:rPr>
              <w:t>. . . . . . . . . . . . .</w:t>
            </w:r>
          </w:p>
        </w:tc>
        <w:tc>
          <w:tcPr>
            <w:tcW w:w="514" w:type="dxa"/>
          </w:tcPr>
          <w:p>
            <w:pPr>
              <w:pStyle w:val="14"/>
              <w:spacing w:before="106" w:line="221" w:lineRule="exact"/>
              <w:ind w:right="196"/>
              <w:jc w:val="right"/>
              <w:rPr>
                <w:sz w:val="20"/>
              </w:rPr>
            </w:pPr>
            <w:r>
              <w:fldChar w:fldCharType="begin"/>
            </w:r>
            <w:r>
              <w:instrText xml:space="preserve"> HYPERLINK \l "_bookmark11" </w:instrText>
            </w:r>
            <w:r>
              <w:fldChar w:fldCharType="separate"/>
            </w:r>
            <w:r>
              <w:rPr>
                <w:color w:val="7F0000"/>
                <w:sz w:val="20"/>
              </w:rPr>
              <w:t>11</w:t>
            </w:r>
            <w:r>
              <w:rPr>
                <w:color w:val="7F0000"/>
                <w:sz w:val="20"/>
              </w:rPr>
              <w:fldChar w:fldCharType="end"/>
            </w:r>
          </w:p>
        </w:tc>
        <w:tc>
          <w:tcPr>
            <w:tcW w:w="448" w:type="dxa"/>
          </w:tcPr>
          <w:p>
            <w:pPr>
              <w:pStyle w:val="14"/>
              <w:spacing w:before="17"/>
              <w:ind w:left="200"/>
              <w:rPr>
                <w:b/>
                <w:sz w:val="20"/>
              </w:rPr>
            </w:pPr>
            <w:r>
              <w:rPr>
                <w:b/>
                <w:w w:val="99"/>
                <w:sz w:val="20"/>
              </w:rPr>
              <w:t>9</w:t>
            </w:r>
          </w:p>
        </w:tc>
        <w:tc>
          <w:tcPr>
            <w:tcW w:w="3353" w:type="dxa"/>
          </w:tcPr>
          <w:p>
            <w:pPr>
              <w:pStyle w:val="14"/>
              <w:spacing w:line="306" w:lineRule="exact"/>
              <w:ind w:left="51"/>
              <w:rPr>
                <w:rFonts w:hint="eastAsia" w:ascii="Microsoft YaHei UI" w:eastAsia="Microsoft YaHei UI"/>
                <w:b/>
                <w:sz w:val="20"/>
              </w:rPr>
            </w:pPr>
            <w:r>
              <w:rPr>
                <w:rFonts w:hint="eastAsia" w:ascii="Microsoft YaHei UI" w:eastAsia="Microsoft YaHei UI"/>
                <w:b/>
                <w:w w:val="95"/>
                <w:sz w:val="20"/>
              </w:rPr>
              <w:t>巧解数学问题</w:t>
            </w:r>
          </w:p>
        </w:tc>
        <w:tc>
          <w:tcPr>
            <w:tcW w:w="414" w:type="dxa"/>
          </w:tcPr>
          <w:p>
            <w:pPr>
              <w:pStyle w:val="14"/>
              <w:spacing w:before="17"/>
              <w:ind w:left="147" w:right="27"/>
              <w:jc w:val="center"/>
              <w:rPr>
                <w:b/>
                <w:sz w:val="20"/>
              </w:rPr>
            </w:pPr>
            <w:r>
              <w:fldChar w:fldCharType="begin"/>
            </w:r>
            <w:r>
              <w:instrText xml:space="preserve"> HYPERLINK \l "_bookmark44" </w:instrText>
            </w:r>
            <w:r>
              <w:fldChar w:fldCharType="separate"/>
            </w:r>
            <w:r>
              <w:rPr>
                <w:b/>
                <w:color w:val="7F0000"/>
                <w:sz w:val="20"/>
              </w:rPr>
              <w:t>67</w:t>
            </w:r>
            <w:r>
              <w:rPr>
                <w:b/>
                <w:color w:val="7F0000"/>
                <w:sz w:val="20"/>
              </w:rPr>
              <w:fldChar w:fldCharType="end"/>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41" w:hRule="atLeast"/>
        </w:trPr>
        <w:tc>
          <w:tcPr>
            <w:tcW w:w="249" w:type="dxa"/>
          </w:tcPr>
          <w:p>
            <w:pPr>
              <w:pStyle w:val="14"/>
              <w:rPr>
                <w:sz w:val="18"/>
              </w:rPr>
            </w:pPr>
          </w:p>
        </w:tc>
        <w:tc>
          <w:tcPr>
            <w:tcW w:w="3453" w:type="dxa"/>
          </w:tcPr>
          <w:p>
            <w:pPr>
              <w:pStyle w:val="14"/>
              <w:tabs>
                <w:tab w:val="left" w:pos="558"/>
              </w:tabs>
              <w:spacing w:before="76" w:line="245" w:lineRule="exact"/>
              <w:ind w:left="99"/>
              <w:rPr>
                <w:sz w:val="20"/>
              </w:rPr>
            </w:pPr>
            <w:r>
              <w:rPr>
                <w:sz w:val="20"/>
              </w:rPr>
              <w:t>3.6</w:t>
            </w:r>
            <w:r>
              <w:rPr>
                <w:sz w:val="20"/>
              </w:rPr>
              <w:tab/>
            </w:r>
            <w:r>
              <w:rPr>
                <w:rFonts w:hint="eastAsia" w:ascii="宋体" w:eastAsia="宋体"/>
                <w:spacing w:val="-4"/>
                <w:sz w:val="20"/>
              </w:rPr>
              <w:t xml:space="preserve">练习 </w:t>
            </w:r>
            <w:r>
              <w:rPr>
                <w:spacing w:val="18"/>
                <w:sz w:val="20"/>
              </w:rPr>
              <w:t>. . . . . . . . . . . . . . . .</w:t>
            </w:r>
          </w:p>
        </w:tc>
        <w:tc>
          <w:tcPr>
            <w:tcW w:w="514" w:type="dxa"/>
          </w:tcPr>
          <w:p>
            <w:pPr>
              <w:pStyle w:val="14"/>
              <w:spacing w:before="89"/>
              <w:ind w:right="196"/>
              <w:jc w:val="right"/>
              <w:rPr>
                <w:sz w:val="20"/>
              </w:rPr>
            </w:pPr>
            <w:r>
              <w:fldChar w:fldCharType="begin"/>
            </w:r>
            <w:r>
              <w:instrText xml:space="preserve"> HYPERLINK \l "_bookmark12" </w:instrText>
            </w:r>
            <w:r>
              <w:fldChar w:fldCharType="separate"/>
            </w:r>
            <w:r>
              <w:rPr>
                <w:color w:val="7F0000"/>
                <w:sz w:val="20"/>
              </w:rPr>
              <w:t>13</w:t>
            </w:r>
            <w:r>
              <w:rPr>
                <w:color w:val="7F0000"/>
                <w:sz w:val="20"/>
              </w:rPr>
              <w:fldChar w:fldCharType="end"/>
            </w:r>
          </w:p>
        </w:tc>
        <w:tc>
          <w:tcPr>
            <w:tcW w:w="448" w:type="dxa"/>
          </w:tcPr>
          <w:p>
            <w:pPr>
              <w:pStyle w:val="14"/>
              <w:rPr>
                <w:sz w:val="18"/>
              </w:rPr>
            </w:pPr>
          </w:p>
        </w:tc>
        <w:tc>
          <w:tcPr>
            <w:tcW w:w="3353" w:type="dxa"/>
          </w:tcPr>
          <w:p>
            <w:pPr>
              <w:pStyle w:val="14"/>
              <w:tabs>
                <w:tab w:val="left" w:pos="509"/>
              </w:tabs>
              <w:spacing w:before="8"/>
              <w:ind w:left="51"/>
              <w:rPr>
                <w:sz w:val="20"/>
              </w:rPr>
            </w:pPr>
            <w:r>
              <w:rPr>
                <w:sz w:val="20"/>
              </w:rPr>
              <w:t>9.1</w:t>
            </w:r>
            <w:r>
              <w:rPr>
                <w:sz w:val="20"/>
              </w:rPr>
              <w:tab/>
            </w:r>
            <w:r>
              <w:rPr>
                <w:rFonts w:hint="eastAsia" w:ascii="宋体" w:eastAsia="宋体"/>
                <w:spacing w:val="-4"/>
                <w:sz w:val="20"/>
              </w:rPr>
              <w:t xml:space="preserve">引言 </w:t>
            </w:r>
            <w:r>
              <w:rPr>
                <w:spacing w:val="18"/>
                <w:sz w:val="20"/>
              </w:rPr>
              <w:t>. . . . . . . . . . . . . . . .</w:t>
            </w:r>
          </w:p>
        </w:tc>
        <w:tc>
          <w:tcPr>
            <w:tcW w:w="414" w:type="dxa"/>
          </w:tcPr>
          <w:p>
            <w:pPr>
              <w:pStyle w:val="14"/>
              <w:spacing w:before="22"/>
              <w:ind w:left="147" w:right="27"/>
              <w:jc w:val="center"/>
              <w:rPr>
                <w:sz w:val="20"/>
              </w:rPr>
            </w:pPr>
            <w:r>
              <w:fldChar w:fldCharType="begin"/>
            </w:r>
            <w:r>
              <w:instrText xml:space="preserve"> HYPERLINK \l "_bookmark45" </w:instrText>
            </w:r>
            <w:r>
              <w:fldChar w:fldCharType="separate"/>
            </w:r>
            <w:r>
              <w:rPr>
                <w:color w:val="7F0000"/>
                <w:sz w:val="20"/>
              </w:rPr>
              <w:t>67</w:t>
            </w:r>
            <w:r>
              <w:rPr>
                <w:color w:val="7F0000"/>
                <w:sz w:val="20"/>
              </w:rPr>
              <w:fldChar w:fldCharType="end"/>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61" w:hRule="atLeast"/>
        </w:trPr>
        <w:tc>
          <w:tcPr>
            <w:tcW w:w="249" w:type="dxa"/>
          </w:tcPr>
          <w:p>
            <w:pPr>
              <w:pStyle w:val="14"/>
              <w:rPr>
                <w:sz w:val="18"/>
              </w:rPr>
            </w:pPr>
          </w:p>
        </w:tc>
        <w:tc>
          <w:tcPr>
            <w:tcW w:w="3453" w:type="dxa"/>
          </w:tcPr>
          <w:p>
            <w:pPr>
              <w:pStyle w:val="14"/>
              <w:rPr>
                <w:sz w:val="18"/>
              </w:rPr>
            </w:pPr>
          </w:p>
        </w:tc>
        <w:tc>
          <w:tcPr>
            <w:tcW w:w="514" w:type="dxa"/>
          </w:tcPr>
          <w:p>
            <w:pPr>
              <w:pStyle w:val="14"/>
              <w:rPr>
                <w:sz w:val="18"/>
              </w:rPr>
            </w:pPr>
          </w:p>
        </w:tc>
        <w:tc>
          <w:tcPr>
            <w:tcW w:w="448" w:type="dxa"/>
          </w:tcPr>
          <w:p>
            <w:pPr>
              <w:pStyle w:val="14"/>
              <w:rPr>
                <w:sz w:val="18"/>
              </w:rPr>
            </w:pPr>
          </w:p>
        </w:tc>
        <w:tc>
          <w:tcPr>
            <w:tcW w:w="3353" w:type="dxa"/>
          </w:tcPr>
          <w:p>
            <w:pPr>
              <w:pStyle w:val="14"/>
              <w:tabs>
                <w:tab w:val="left" w:pos="509"/>
              </w:tabs>
              <w:spacing w:before="19" w:line="222" w:lineRule="exact"/>
              <w:ind w:left="51"/>
              <w:rPr>
                <w:sz w:val="20"/>
              </w:rPr>
            </w:pPr>
            <w:r>
              <w:rPr>
                <w:sz w:val="20"/>
              </w:rPr>
              <w:t>9.2</w:t>
            </w:r>
            <w:r>
              <w:rPr>
                <w:sz w:val="20"/>
              </w:rPr>
              <w:tab/>
            </w:r>
            <w:r>
              <w:rPr>
                <w:rFonts w:hint="eastAsia" w:ascii="宋体" w:eastAsia="宋体"/>
                <w:spacing w:val="4"/>
                <w:sz w:val="20"/>
              </w:rPr>
              <w:t xml:space="preserve">公倍数与公因数 </w:t>
            </w:r>
            <w:r>
              <w:rPr>
                <w:spacing w:val="18"/>
                <w:sz w:val="20"/>
              </w:rPr>
              <w:t>. . . . . . . . .</w:t>
            </w:r>
          </w:p>
        </w:tc>
        <w:tc>
          <w:tcPr>
            <w:tcW w:w="414" w:type="dxa"/>
          </w:tcPr>
          <w:p>
            <w:pPr>
              <w:pStyle w:val="14"/>
              <w:spacing w:before="32" w:line="209" w:lineRule="exact"/>
              <w:ind w:left="147" w:right="27"/>
              <w:jc w:val="center"/>
              <w:rPr>
                <w:sz w:val="20"/>
              </w:rPr>
            </w:pPr>
            <w:r>
              <w:fldChar w:fldCharType="begin"/>
            </w:r>
            <w:r>
              <w:instrText xml:space="preserve"> HYPERLINK \l "_bookmark46" </w:instrText>
            </w:r>
            <w:r>
              <w:fldChar w:fldCharType="separate"/>
            </w:r>
            <w:r>
              <w:rPr>
                <w:color w:val="7F0000"/>
                <w:sz w:val="20"/>
              </w:rPr>
              <w:t>67</w:t>
            </w:r>
            <w:r>
              <w:rPr>
                <w:color w:val="7F0000"/>
                <w:sz w:val="20"/>
              </w:rPr>
              <w:fldChar w:fldCharType="end"/>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47" w:hRule="atLeast"/>
        </w:trPr>
        <w:tc>
          <w:tcPr>
            <w:tcW w:w="249" w:type="dxa"/>
          </w:tcPr>
          <w:p>
            <w:pPr>
              <w:pStyle w:val="14"/>
              <w:spacing w:before="22"/>
              <w:ind w:left="50"/>
              <w:rPr>
                <w:b/>
                <w:sz w:val="20"/>
              </w:rPr>
            </w:pPr>
            <w:r>
              <w:rPr>
                <w:b/>
                <w:w w:val="99"/>
                <w:sz w:val="20"/>
              </w:rPr>
              <w:t>4</w:t>
            </w:r>
          </w:p>
        </w:tc>
        <w:tc>
          <w:tcPr>
            <w:tcW w:w="3453" w:type="dxa"/>
          </w:tcPr>
          <w:p>
            <w:pPr>
              <w:pStyle w:val="14"/>
              <w:spacing w:line="311" w:lineRule="exact"/>
              <w:ind w:left="99"/>
              <w:rPr>
                <w:rFonts w:hint="eastAsia" w:ascii="Microsoft YaHei UI" w:eastAsia="Microsoft YaHei UI"/>
                <w:b/>
                <w:sz w:val="20"/>
              </w:rPr>
            </w:pPr>
            <w:r>
              <w:rPr>
                <w:rFonts w:hint="eastAsia" w:ascii="Microsoft YaHei UI" w:eastAsia="Microsoft YaHei UI"/>
                <w:b/>
                <w:w w:val="95"/>
                <w:sz w:val="20"/>
              </w:rPr>
              <w:t>居合斩！二分查找</w:t>
            </w:r>
          </w:p>
        </w:tc>
        <w:tc>
          <w:tcPr>
            <w:tcW w:w="514" w:type="dxa"/>
          </w:tcPr>
          <w:p>
            <w:pPr>
              <w:pStyle w:val="14"/>
              <w:spacing w:before="22"/>
              <w:ind w:right="196"/>
              <w:jc w:val="right"/>
              <w:rPr>
                <w:b/>
                <w:sz w:val="20"/>
              </w:rPr>
            </w:pPr>
            <w:r>
              <w:fldChar w:fldCharType="begin"/>
            </w:r>
            <w:r>
              <w:instrText xml:space="preserve"> HYPERLINK \l "_bookmark13" </w:instrText>
            </w:r>
            <w:r>
              <w:fldChar w:fldCharType="separate"/>
            </w:r>
            <w:r>
              <w:rPr>
                <w:b/>
                <w:color w:val="7F0000"/>
                <w:sz w:val="20"/>
              </w:rPr>
              <w:t>14</w:t>
            </w:r>
            <w:r>
              <w:rPr>
                <w:b/>
                <w:color w:val="7F0000"/>
                <w:sz w:val="20"/>
              </w:rPr>
              <w:fldChar w:fldCharType="end"/>
            </w:r>
          </w:p>
        </w:tc>
        <w:tc>
          <w:tcPr>
            <w:tcW w:w="448" w:type="dxa"/>
          </w:tcPr>
          <w:p>
            <w:pPr>
              <w:pStyle w:val="14"/>
              <w:rPr>
                <w:sz w:val="18"/>
              </w:rPr>
            </w:pPr>
          </w:p>
        </w:tc>
        <w:tc>
          <w:tcPr>
            <w:tcW w:w="3353" w:type="dxa"/>
          </w:tcPr>
          <w:p>
            <w:pPr>
              <w:pStyle w:val="14"/>
              <w:tabs>
                <w:tab w:val="left" w:pos="509"/>
              </w:tabs>
              <w:spacing w:before="110" w:line="218" w:lineRule="exact"/>
              <w:ind w:left="51"/>
              <w:rPr>
                <w:sz w:val="20"/>
              </w:rPr>
            </w:pPr>
            <w:r>
              <w:rPr>
                <w:sz w:val="20"/>
              </w:rPr>
              <w:t>9.3</w:t>
            </w:r>
            <w:r>
              <w:rPr>
                <w:sz w:val="20"/>
              </w:rPr>
              <w:tab/>
            </w:r>
            <w:r>
              <w:rPr>
                <w:rFonts w:hint="eastAsia" w:ascii="宋体" w:eastAsia="宋体"/>
                <w:spacing w:val="-4"/>
                <w:sz w:val="20"/>
              </w:rPr>
              <w:t xml:space="preserve">质数 </w:t>
            </w:r>
            <w:r>
              <w:rPr>
                <w:spacing w:val="18"/>
                <w:sz w:val="20"/>
              </w:rPr>
              <w:t>. . . . . . . . . . . . . . . .</w:t>
            </w:r>
          </w:p>
        </w:tc>
        <w:tc>
          <w:tcPr>
            <w:tcW w:w="414" w:type="dxa"/>
          </w:tcPr>
          <w:p>
            <w:pPr>
              <w:pStyle w:val="14"/>
              <w:spacing w:before="123" w:line="204" w:lineRule="exact"/>
              <w:ind w:left="147" w:right="27"/>
              <w:jc w:val="center"/>
              <w:rPr>
                <w:sz w:val="20"/>
              </w:rPr>
            </w:pPr>
            <w:r>
              <w:fldChar w:fldCharType="begin"/>
            </w:r>
            <w:r>
              <w:instrText xml:space="preserve"> HYPERLINK \l "_bookmark47" </w:instrText>
            </w:r>
            <w:r>
              <w:fldChar w:fldCharType="separate"/>
            </w:r>
            <w:r>
              <w:rPr>
                <w:color w:val="7F0000"/>
                <w:sz w:val="20"/>
              </w:rPr>
              <w:t>67</w:t>
            </w:r>
            <w:r>
              <w:rPr>
                <w:color w:val="7F0000"/>
                <w:sz w:val="20"/>
              </w:rPr>
              <w:fldChar w:fldCharType="end"/>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1272" w:hRule="atLeast"/>
        </w:trPr>
        <w:tc>
          <w:tcPr>
            <w:tcW w:w="249" w:type="dxa"/>
          </w:tcPr>
          <w:p>
            <w:pPr>
              <w:pStyle w:val="14"/>
              <w:rPr>
                <w:sz w:val="18"/>
              </w:rPr>
            </w:pPr>
          </w:p>
        </w:tc>
        <w:tc>
          <w:tcPr>
            <w:tcW w:w="3453" w:type="dxa"/>
          </w:tcPr>
          <w:p>
            <w:pPr>
              <w:pStyle w:val="14"/>
              <w:tabs>
                <w:tab w:val="left" w:pos="558"/>
              </w:tabs>
              <w:spacing w:line="248" w:lineRule="exact"/>
              <w:ind w:left="99"/>
              <w:rPr>
                <w:sz w:val="20"/>
              </w:rPr>
            </w:pPr>
            <w:r>
              <w:rPr>
                <w:sz w:val="20"/>
              </w:rPr>
              <w:t>4.1</w:t>
            </w:r>
            <w:r>
              <w:rPr>
                <w:sz w:val="20"/>
              </w:rPr>
              <w:tab/>
            </w:r>
            <w:r>
              <w:rPr>
                <w:rFonts w:hint="eastAsia" w:ascii="宋体" w:eastAsia="宋体"/>
                <w:spacing w:val="7"/>
                <w:sz w:val="20"/>
              </w:rPr>
              <w:t xml:space="preserve">算法解释 </w:t>
            </w:r>
            <w:r>
              <w:rPr>
                <w:spacing w:val="18"/>
                <w:sz w:val="20"/>
              </w:rPr>
              <w:t>. . . . . . . . . . . . .</w:t>
            </w:r>
          </w:p>
          <w:p>
            <w:pPr>
              <w:pStyle w:val="14"/>
              <w:tabs>
                <w:tab w:val="left" w:pos="558"/>
              </w:tabs>
              <w:spacing w:before="74"/>
              <w:ind w:left="99"/>
              <w:rPr>
                <w:sz w:val="20"/>
              </w:rPr>
            </w:pPr>
            <w:r>
              <w:rPr>
                <w:sz w:val="20"/>
              </w:rPr>
              <w:t>4.2</w:t>
            </w:r>
            <w:r>
              <w:rPr>
                <w:sz w:val="20"/>
              </w:rPr>
              <w:tab/>
            </w:r>
            <w:r>
              <w:rPr>
                <w:rFonts w:hint="eastAsia" w:ascii="宋体" w:eastAsia="宋体"/>
                <w:spacing w:val="22"/>
                <w:sz w:val="20"/>
              </w:rPr>
              <w:t xml:space="preserve">求开方 </w:t>
            </w:r>
            <w:r>
              <w:rPr>
                <w:spacing w:val="18"/>
                <w:sz w:val="20"/>
              </w:rPr>
              <w:t>. . . . . . . . . . . . . .</w:t>
            </w:r>
          </w:p>
          <w:p>
            <w:pPr>
              <w:pStyle w:val="14"/>
              <w:tabs>
                <w:tab w:val="left" w:pos="558"/>
              </w:tabs>
              <w:spacing w:before="75"/>
              <w:ind w:left="99"/>
              <w:rPr>
                <w:sz w:val="20"/>
              </w:rPr>
            </w:pPr>
            <w:r>
              <w:rPr>
                <w:sz w:val="20"/>
              </w:rPr>
              <w:t>4.3</w:t>
            </w:r>
            <w:r>
              <w:rPr>
                <w:sz w:val="20"/>
              </w:rPr>
              <w:tab/>
            </w:r>
            <w:r>
              <w:rPr>
                <w:rFonts w:hint="eastAsia" w:ascii="宋体" w:eastAsia="宋体"/>
                <w:spacing w:val="7"/>
                <w:sz w:val="20"/>
              </w:rPr>
              <w:t xml:space="preserve">查找区间 </w:t>
            </w:r>
            <w:r>
              <w:rPr>
                <w:spacing w:val="18"/>
                <w:sz w:val="20"/>
              </w:rPr>
              <w:t>. . . . . . . . . . . . .</w:t>
            </w:r>
          </w:p>
          <w:p>
            <w:pPr>
              <w:pStyle w:val="14"/>
              <w:tabs>
                <w:tab w:val="left" w:pos="558"/>
              </w:tabs>
              <w:spacing w:before="74"/>
              <w:ind w:left="99"/>
              <w:rPr>
                <w:sz w:val="20"/>
              </w:rPr>
            </w:pPr>
            <w:r>
              <w:rPr>
                <w:sz w:val="20"/>
              </w:rPr>
              <w:t>4.4</w:t>
            </w:r>
            <w:r>
              <w:rPr>
                <w:sz w:val="20"/>
              </w:rPr>
              <w:tab/>
            </w:r>
            <w:r>
              <w:rPr>
                <w:rFonts w:hint="eastAsia" w:ascii="宋体" w:eastAsia="宋体"/>
                <w:spacing w:val="-2"/>
                <w:sz w:val="20"/>
              </w:rPr>
              <w:t xml:space="preserve">旋转数组查找数字 </w:t>
            </w:r>
            <w:r>
              <w:rPr>
                <w:spacing w:val="19"/>
                <w:sz w:val="20"/>
              </w:rPr>
              <w:t>. . . . . . . .</w:t>
            </w:r>
          </w:p>
        </w:tc>
        <w:tc>
          <w:tcPr>
            <w:tcW w:w="514" w:type="dxa"/>
          </w:tcPr>
          <w:p>
            <w:pPr>
              <w:pStyle w:val="14"/>
              <w:spacing w:before="5"/>
              <w:ind w:left="116"/>
              <w:rPr>
                <w:sz w:val="20"/>
              </w:rPr>
            </w:pPr>
            <w:r>
              <w:fldChar w:fldCharType="begin"/>
            </w:r>
            <w:r>
              <w:instrText xml:space="preserve"> HYPERLINK \l "_bookmark14" </w:instrText>
            </w:r>
            <w:r>
              <w:fldChar w:fldCharType="separate"/>
            </w:r>
            <w:r>
              <w:rPr>
                <w:color w:val="7F0000"/>
                <w:sz w:val="20"/>
              </w:rPr>
              <w:t>14</w:t>
            </w:r>
            <w:r>
              <w:rPr>
                <w:color w:val="7F0000"/>
                <w:sz w:val="20"/>
              </w:rPr>
              <w:fldChar w:fldCharType="end"/>
            </w:r>
          </w:p>
          <w:p>
            <w:pPr>
              <w:pStyle w:val="14"/>
              <w:spacing w:before="101"/>
              <w:ind w:left="116"/>
              <w:rPr>
                <w:sz w:val="20"/>
              </w:rPr>
            </w:pPr>
            <w:r>
              <w:fldChar w:fldCharType="begin"/>
            </w:r>
            <w:r>
              <w:instrText xml:space="preserve"> HYPERLINK \l "_bookmark15" </w:instrText>
            </w:r>
            <w:r>
              <w:fldChar w:fldCharType="separate"/>
            </w:r>
            <w:r>
              <w:rPr>
                <w:color w:val="7F0000"/>
                <w:sz w:val="20"/>
              </w:rPr>
              <w:t>14</w:t>
            </w:r>
            <w:r>
              <w:rPr>
                <w:color w:val="7F0000"/>
                <w:sz w:val="20"/>
              </w:rPr>
              <w:fldChar w:fldCharType="end"/>
            </w:r>
          </w:p>
          <w:p>
            <w:pPr>
              <w:pStyle w:val="14"/>
              <w:spacing w:before="100"/>
              <w:ind w:left="116"/>
              <w:rPr>
                <w:sz w:val="20"/>
              </w:rPr>
            </w:pPr>
            <w:r>
              <w:fldChar w:fldCharType="begin"/>
            </w:r>
            <w:r>
              <w:instrText xml:space="preserve"> HYPERLINK \l "_bookmark16" </w:instrText>
            </w:r>
            <w:r>
              <w:fldChar w:fldCharType="separate"/>
            </w:r>
            <w:r>
              <w:rPr>
                <w:color w:val="7F0000"/>
                <w:sz w:val="20"/>
              </w:rPr>
              <w:t>15</w:t>
            </w:r>
            <w:r>
              <w:rPr>
                <w:color w:val="7F0000"/>
                <w:sz w:val="20"/>
              </w:rPr>
              <w:fldChar w:fldCharType="end"/>
            </w:r>
          </w:p>
          <w:p>
            <w:pPr>
              <w:pStyle w:val="14"/>
              <w:spacing w:before="101"/>
              <w:ind w:left="116"/>
              <w:rPr>
                <w:sz w:val="20"/>
              </w:rPr>
            </w:pPr>
            <w:r>
              <w:fldChar w:fldCharType="begin"/>
            </w:r>
            <w:r>
              <w:instrText xml:space="preserve"> HYPERLINK \l "_bookmark17" </w:instrText>
            </w:r>
            <w:r>
              <w:fldChar w:fldCharType="separate"/>
            </w:r>
            <w:r>
              <w:rPr>
                <w:color w:val="7F0000"/>
                <w:sz w:val="20"/>
              </w:rPr>
              <w:t>17</w:t>
            </w:r>
            <w:r>
              <w:rPr>
                <w:color w:val="7F0000"/>
                <w:sz w:val="20"/>
              </w:rPr>
              <w:fldChar w:fldCharType="end"/>
            </w:r>
          </w:p>
        </w:tc>
        <w:tc>
          <w:tcPr>
            <w:tcW w:w="448" w:type="dxa"/>
          </w:tcPr>
          <w:p>
            <w:pPr>
              <w:pStyle w:val="14"/>
              <w:rPr>
                <w:sz w:val="18"/>
              </w:rPr>
            </w:pPr>
          </w:p>
        </w:tc>
        <w:tc>
          <w:tcPr>
            <w:tcW w:w="3353" w:type="dxa"/>
          </w:tcPr>
          <w:p>
            <w:pPr>
              <w:pStyle w:val="14"/>
              <w:tabs>
                <w:tab w:val="left" w:pos="509"/>
              </w:tabs>
              <w:spacing w:before="114"/>
              <w:ind w:left="51"/>
              <w:rPr>
                <w:sz w:val="20"/>
              </w:rPr>
            </w:pPr>
            <w:r>
              <w:rPr>
                <w:sz w:val="20"/>
              </w:rPr>
              <w:t>9.4</w:t>
            </w:r>
            <w:r>
              <w:rPr>
                <w:sz w:val="20"/>
              </w:rPr>
              <w:tab/>
            </w:r>
            <w:r>
              <w:rPr>
                <w:rFonts w:hint="eastAsia" w:ascii="宋体" w:eastAsia="宋体"/>
                <w:spacing w:val="7"/>
                <w:sz w:val="20"/>
              </w:rPr>
              <w:t xml:space="preserve">数字处理 </w:t>
            </w:r>
            <w:r>
              <w:rPr>
                <w:spacing w:val="18"/>
                <w:sz w:val="20"/>
              </w:rPr>
              <w:t>. . . . . . . . . . . . .</w:t>
            </w:r>
          </w:p>
          <w:p>
            <w:pPr>
              <w:pStyle w:val="14"/>
              <w:tabs>
                <w:tab w:val="left" w:pos="509"/>
              </w:tabs>
              <w:spacing w:before="96"/>
              <w:ind w:left="51"/>
              <w:rPr>
                <w:sz w:val="20"/>
              </w:rPr>
            </w:pPr>
            <w:r>
              <w:rPr>
                <w:sz w:val="20"/>
              </w:rPr>
              <w:t>9.5</w:t>
            </w:r>
            <w:r>
              <w:rPr>
                <w:sz w:val="20"/>
              </w:rPr>
              <w:tab/>
            </w:r>
            <w:r>
              <w:rPr>
                <w:rFonts w:hint="eastAsia" w:ascii="宋体" w:eastAsia="宋体"/>
                <w:spacing w:val="-2"/>
                <w:sz w:val="20"/>
              </w:rPr>
              <w:t xml:space="preserve">随机与取样 </w:t>
            </w:r>
            <w:r>
              <w:rPr>
                <w:spacing w:val="18"/>
                <w:sz w:val="20"/>
              </w:rPr>
              <w:t>. . . . . . . . . . . .</w:t>
            </w:r>
          </w:p>
          <w:p>
            <w:pPr>
              <w:pStyle w:val="14"/>
              <w:tabs>
                <w:tab w:val="left" w:pos="509"/>
              </w:tabs>
              <w:spacing w:before="96"/>
              <w:ind w:left="51"/>
              <w:rPr>
                <w:sz w:val="20"/>
              </w:rPr>
            </w:pPr>
            <w:r>
              <w:rPr>
                <w:sz w:val="20"/>
              </w:rPr>
              <w:t>9.6</w:t>
            </w:r>
            <w:r>
              <w:rPr>
                <w:sz w:val="20"/>
              </w:rPr>
              <w:tab/>
            </w:r>
            <w:r>
              <w:rPr>
                <w:rFonts w:hint="eastAsia" w:ascii="宋体" w:eastAsia="宋体"/>
                <w:spacing w:val="-4"/>
                <w:sz w:val="20"/>
              </w:rPr>
              <w:t xml:space="preserve">练习 </w:t>
            </w:r>
            <w:r>
              <w:rPr>
                <w:spacing w:val="18"/>
                <w:sz w:val="20"/>
              </w:rPr>
              <w:t>. . . . . . . . . . . . . . . .</w:t>
            </w:r>
          </w:p>
        </w:tc>
        <w:tc>
          <w:tcPr>
            <w:tcW w:w="414" w:type="dxa"/>
          </w:tcPr>
          <w:p>
            <w:pPr>
              <w:pStyle w:val="14"/>
              <w:spacing w:before="127"/>
              <w:ind w:left="167"/>
              <w:rPr>
                <w:sz w:val="20"/>
              </w:rPr>
            </w:pPr>
            <w:r>
              <w:fldChar w:fldCharType="begin"/>
            </w:r>
            <w:r>
              <w:instrText xml:space="preserve"> HYPERLINK \l "_bookmark48" </w:instrText>
            </w:r>
            <w:r>
              <w:fldChar w:fldCharType="separate"/>
            </w:r>
            <w:r>
              <w:rPr>
                <w:color w:val="7F0000"/>
                <w:sz w:val="20"/>
              </w:rPr>
              <w:t>69</w:t>
            </w:r>
            <w:r>
              <w:rPr>
                <w:color w:val="7F0000"/>
                <w:sz w:val="20"/>
              </w:rPr>
              <w:fldChar w:fldCharType="end"/>
            </w:r>
          </w:p>
          <w:p>
            <w:pPr>
              <w:pStyle w:val="14"/>
              <w:spacing w:before="123"/>
              <w:ind w:left="167"/>
              <w:rPr>
                <w:sz w:val="20"/>
              </w:rPr>
            </w:pPr>
            <w:r>
              <w:fldChar w:fldCharType="begin"/>
            </w:r>
            <w:r>
              <w:instrText xml:space="preserve"> HYPERLINK \l "_bookmark49" </w:instrText>
            </w:r>
            <w:r>
              <w:fldChar w:fldCharType="separate"/>
            </w:r>
            <w:r>
              <w:rPr>
                <w:color w:val="7F0000"/>
                <w:sz w:val="20"/>
              </w:rPr>
              <w:t>71</w:t>
            </w:r>
            <w:r>
              <w:rPr>
                <w:color w:val="7F0000"/>
                <w:sz w:val="20"/>
              </w:rPr>
              <w:fldChar w:fldCharType="end"/>
            </w:r>
          </w:p>
          <w:p>
            <w:pPr>
              <w:pStyle w:val="14"/>
              <w:spacing w:before="122"/>
              <w:ind w:left="167"/>
              <w:rPr>
                <w:sz w:val="20"/>
              </w:rPr>
            </w:pPr>
            <w:r>
              <w:fldChar w:fldCharType="begin"/>
            </w:r>
            <w:r>
              <w:instrText xml:space="preserve"> HYPERLINK \l "_bookmark50" </w:instrText>
            </w:r>
            <w:r>
              <w:fldChar w:fldCharType="separate"/>
            </w:r>
            <w:r>
              <w:rPr>
                <w:color w:val="7F0000"/>
                <w:sz w:val="20"/>
              </w:rPr>
              <w:t>74</w:t>
            </w:r>
            <w:r>
              <w:rPr>
                <w:color w:val="7F0000"/>
                <w:sz w:val="20"/>
              </w:rPr>
              <w:fldChar w:fldCharType="end"/>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22" w:hRule="atLeast"/>
        </w:trPr>
        <w:tc>
          <w:tcPr>
            <w:tcW w:w="249" w:type="dxa"/>
          </w:tcPr>
          <w:p>
            <w:pPr>
              <w:pStyle w:val="14"/>
              <w:rPr>
                <w:sz w:val="18"/>
              </w:rPr>
            </w:pPr>
          </w:p>
        </w:tc>
        <w:tc>
          <w:tcPr>
            <w:tcW w:w="3453" w:type="dxa"/>
          </w:tcPr>
          <w:p>
            <w:pPr>
              <w:pStyle w:val="14"/>
              <w:tabs>
                <w:tab w:val="left" w:pos="558"/>
              </w:tabs>
              <w:spacing w:before="42"/>
              <w:ind w:left="99"/>
              <w:rPr>
                <w:sz w:val="20"/>
              </w:rPr>
            </w:pPr>
            <w:r>
              <w:rPr>
                <w:sz w:val="20"/>
              </w:rPr>
              <w:t>4.5</w:t>
            </w:r>
            <w:r>
              <w:rPr>
                <w:sz w:val="20"/>
              </w:rPr>
              <w:tab/>
            </w:r>
            <w:r>
              <w:rPr>
                <w:rFonts w:hint="eastAsia" w:ascii="宋体" w:eastAsia="宋体"/>
                <w:spacing w:val="-4"/>
                <w:sz w:val="20"/>
              </w:rPr>
              <w:t xml:space="preserve">练习 </w:t>
            </w:r>
            <w:r>
              <w:rPr>
                <w:spacing w:val="18"/>
                <w:sz w:val="20"/>
              </w:rPr>
              <w:t>. . . . . . . . . . . . . . . .</w:t>
            </w:r>
          </w:p>
        </w:tc>
        <w:tc>
          <w:tcPr>
            <w:tcW w:w="514" w:type="dxa"/>
          </w:tcPr>
          <w:p>
            <w:pPr>
              <w:pStyle w:val="14"/>
              <w:spacing w:before="55"/>
              <w:ind w:right="196"/>
              <w:jc w:val="right"/>
              <w:rPr>
                <w:sz w:val="20"/>
              </w:rPr>
            </w:pPr>
            <w:r>
              <w:fldChar w:fldCharType="begin"/>
            </w:r>
            <w:r>
              <w:instrText xml:space="preserve"> HYPERLINK \l "_bookmark18" </w:instrText>
            </w:r>
            <w:r>
              <w:fldChar w:fldCharType="separate"/>
            </w:r>
            <w:r>
              <w:rPr>
                <w:color w:val="7F0000"/>
                <w:sz w:val="20"/>
              </w:rPr>
              <w:t>18</w:t>
            </w:r>
            <w:r>
              <w:rPr>
                <w:color w:val="7F0000"/>
                <w:sz w:val="20"/>
              </w:rPr>
              <w:fldChar w:fldCharType="end"/>
            </w:r>
          </w:p>
        </w:tc>
        <w:tc>
          <w:tcPr>
            <w:tcW w:w="448" w:type="dxa"/>
          </w:tcPr>
          <w:p>
            <w:pPr>
              <w:pStyle w:val="14"/>
              <w:spacing w:before="130"/>
              <w:ind w:left="200"/>
              <w:rPr>
                <w:b/>
                <w:sz w:val="20"/>
              </w:rPr>
            </w:pPr>
            <w:r>
              <w:rPr>
                <w:b/>
                <w:sz w:val="20"/>
              </w:rPr>
              <w:t>10</w:t>
            </w:r>
          </w:p>
        </w:tc>
        <w:tc>
          <w:tcPr>
            <w:tcW w:w="3353" w:type="dxa"/>
          </w:tcPr>
          <w:p>
            <w:pPr>
              <w:pStyle w:val="14"/>
              <w:spacing w:before="63" w:line="339" w:lineRule="exact"/>
              <w:ind w:left="51"/>
              <w:rPr>
                <w:rFonts w:hint="eastAsia" w:ascii="Microsoft YaHei UI" w:eastAsia="Microsoft YaHei UI"/>
                <w:b/>
                <w:sz w:val="20"/>
              </w:rPr>
            </w:pPr>
            <w:r>
              <w:rPr>
                <w:rFonts w:hint="eastAsia" w:ascii="Microsoft YaHei UI" w:eastAsia="Microsoft YaHei UI"/>
                <w:b/>
                <w:w w:val="95"/>
                <w:sz w:val="20"/>
              </w:rPr>
              <w:t>神奇的位运算</w:t>
            </w:r>
          </w:p>
        </w:tc>
        <w:tc>
          <w:tcPr>
            <w:tcW w:w="414" w:type="dxa"/>
          </w:tcPr>
          <w:p>
            <w:pPr>
              <w:pStyle w:val="14"/>
              <w:spacing w:before="130"/>
              <w:ind w:left="147" w:right="27"/>
              <w:jc w:val="center"/>
              <w:rPr>
                <w:b/>
                <w:sz w:val="20"/>
              </w:rPr>
            </w:pPr>
            <w:r>
              <w:fldChar w:fldCharType="begin"/>
            </w:r>
            <w:r>
              <w:instrText xml:space="preserve"> HYPERLINK \l "_bookmark51" </w:instrText>
            </w:r>
            <w:r>
              <w:fldChar w:fldCharType="separate"/>
            </w:r>
            <w:r>
              <w:rPr>
                <w:b/>
                <w:color w:val="7F0000"/>
                <w:sz w:val="20"/>
              </w:rPr>
              <w:t>76</w:t>
            </w:r>
            <w:r>
              <w:rPr>
                <w:b/>
                <w:color w:val="7F0000"/>
                <w:sz w:val="20"/>
              </w:rPr>
              <w:fldChar w:fldCharType="end"/>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06" w:hRule="atLeast"/>
        </w:trPr>
        <w:tc>
          <w:tcPr>
            <w:tcW w:w="249" w:type="dxa"/>
          </w:tcPr>
          <w:p>
            <w:pPr>
              <w:pStyle w:val="14"/>
              <w:spacing w:before="169" w:line="217" w:lineRule="exact"/>
              <w:ind w:left="50"/>
              <w:rPr>
                <w:b/>
                <w:sz w:val="20"/>
              </w:rPr>
            </w:pPr>
            <w:r>
              <w:rPr>
                <w:b/>
                <w:w w:val="99"/>
                <w:sz w:val="20"/>
              </w:rPr>
              <w:t>5</w:t>
            </w:r>
          </w:p>
        </w:tc>
        <w:tc>
          <w:tcPr>
            <w:tcW w:w="3453" w:type="dxa"/>
          </w:tcPr>
          <w:p>
            <w:pPr>
              <w:pStyle w:val="14"/>
              <w:spacing w:before="101" w:line="285" w:lineRule="exact"/>
              <w:ind w:left="99"/>
              <w:rPr>
                <w:rFonts w:hint="eastAsia" w:ascii="Microsoft YaHei UI" w:eastAsia="Microsoft YaHei UI"/>
                <w:b/>
                <w:sz w:val="20"/>
              </w:rPr>
            </w:pPr>
            <w:r>
              <w:rPr>
                <w:rFonts w:hint="eastAsia" w:ascii="Microsoft YaHei UI" w:eastAsia="Microsoft YaHei UI"/>
                <w:b/>
                <w:w w:val="95"/>
                <w:sz w:val="20"/>
              </w:rPr>
              <w:t>千奇百怪的排序算法</w:t>
            </w:r>
          </w:p>
        </w:tc>
        <w:tc>
          <w:tcPr>
            <w:tcW w:w="514" w:type="dxa"/>
          </w:tcPr>
          <w:p>
            <w:pPr>
              <w:pStyle w:val="14"/>
              <w:spacing w:before="169" w:line="217" w:lineRule="exact"/>
              <w:ind w:right="196"/>
              <w:jc w:val="right"/>
              <w:rPr>
                <w:b/>
                <w:sz w:val="20"/>
              </w:rPr>
            </w:pPr>
            <w:r>
              <w:fldChar w:fldCharType="begin"/>
            </w:r>
            <w:r>
              <w:instrText xml:space="preserve"> HYPERLINK \l "_bookmark19" </w:instrText>
            </w:r>
            <w:r>
              <w:fldChar w:fldCharType="separate"/>
            </w:r>
            <w:r>
              <w:rPr>
                <w:b/>
                <w:color w:val="7F0000"/>
                <w:sz w:val="20"/>
              </w:rPr>
              <w:t>19</w:t>
            </w:r>
            <w:r>
              <w:rPr>
                <w:b/>
                <w:color w:val="7F0000"/>
                <w:sz w:val="20"/>
              </w:rPr>
              <w:fldChar w:fldCharType="end"/>
            </w:r>
          </w:p>
        </w:tc>
        <w:tc>
          <w:tcPr>
            <w:tcW w:w="448" w:type="dxa"/>
          </w:tcPr>
          <w:p>
            <w:pPr>
              <w:pStyle w:val="14"/>
              <w:rPr>
                <w:sz w:val="18"/>
              </w:rPr>
            </w:pPr>
          </w:p>
        </w:tc>
        <w:tc>
          <w:tcPr>
            <w:tcW w:w="3353" w:type="dxa"/>
          </w:tcPr>
          <w:p>
            <w:pPr>
              <w:pStyle w:val="14"/>
              <w:spacing w:before="47"/>
              <w:ind w:left="51"/>
              <w:rPr>
                <w:sz w:val="20"/>
              </w:rPr>
            </w:pPr>
            <w:r>
              <w:rPr>
                <w:sz w:val="20"/>
              </w:rPr>
              <w:t>10.1</w:t>
            </w:r>
            <w:r>
              <w:rPr>
                <w:spacing w:val="9"/>
                <w:sz w:val="20"/>
              </w:rPr>
              <w:t xml:space="preserve"> </w:t>
            </w:r>
            <w:r>
              <w:rPr>
                <w:rFonts w:hint="eastAsia" w:ascii="宋体" w:eastAsia="宋体"/>
                <w:spacing w:val="7"/>
                <w:sz w:val="20"/>
              </w:rPr>
              <w:t xml:space="preserve">常用技巧 </w:t>
            </w:r>
            <w:r>
              <w:rPr>
                <w:spacing w:val="18"/>
                <w:sz w:val="20"/>
              </w:rPr>
              <w:t>. . . . . . . . . . . . .</w:t>
            </w:r>
          </w:p>
        </w:tc>
        <w:tc>
          <w:tcPr>
            <w:tcW w:w="414" w:type="dxa"/>
          </w:tcPr>
          <w:p>
            <w:pPr>
              <w:pStyle w:val="14"/>
              <w:spacing w:before="60"/>
              <w:ind w:left="147" w:right="27"/>
              <w:jc w:val="center"/>
              <w:rPr>
                <w:sz w:val="20"/>
              </w:rPr>
            </w:pPr>
            <w:r>
              <w:fldChar w:fldCharType="begin"/>
            </w:r>
            <w:r>
              <w:instrText xml:space="preserve"> HYPERLINK \l "_bookmark52" </w:instrText>
            </w:r>
            <w:r>
              <w:fldChar w:fldCharType="separate"/>
            </w:r>
            <w:r>
              <w:rPr>
                <w:color w:val="7F0000"/>
                <w:sz w:val="20"/>
              </w:rPr>
              <w:t>76</w:t>
            </w:r>
            <w:r>
              <w:rPr>
                <w:color w:val="7F0000"/>
                <w:sz w:val="20"/>
              </w:rPr>
              <w:fldChar w:fldCharType="end"/>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35" w:hRule="atLeast"/>
        </w:trPr>
        <w:tc>
          <w:tcPr>
            <w:tcW w:w="249" w:type="dxa"/>
          </w:tcPr>
          <w:p>
            <w:pPr>
              <w:pStyle w:val="14"/>
              <w:rPr>
                <w:sz w:val="18"/>
              </w:rPr>
            </w:pPr>
          </w:p>
        </w:tc>
        <w:tc>
          <w:tcPr>
            <w:tcW w:w="3453" w:type="dxa"/>
          </w:tcPr>
          <w:p>
            <w:pPr>
              <w:pStyle w:val="14"/>
              <w:tabs>
                <w:tab w:val="left" w:pos="558"/>
              </w:tabs>
              <w:spacing w:before="80" w:line="235" w:lineRule="exact"/>
              <w:ind w:left="99"/>
              <w:rPr>
                <w:sz w:val="20"/>
              </w:rPr>
            </w:pPr>
            <w:r>
              <w:rPr>
                <w:sz w:val="20"/>
              </w:rPr>
              <w:t>5.1</w:t>
            </w:r>
            <w:r>
              <w:rPr>
                <w:sz w:val="20"/>
              </w:rPr>
              <w:tab/>
            </w:r>
            <w:r>
              <w:rPr>
                <w:rFonts w:hint="eastAsia" w:ascii="宋体" w:eastAsia="宋体"/>
                <w:spacing w:val="12"/>
                <w:sz w:val="20"/>
              </w:rPr>
              <w:t xml:space="preserve">常用排序算法 </w:t>
            </w:r>
            <w:r>
              <w:rPr>
                <w:spacing w:val="18"/>
                <w:sz w:val="20"/>
              </w:rPr>
              <w:t>. . . . . . . . . .</w:t>
            </w:r>
          </w:p>
        </w:tc>
        <w:tc>
          <w:tcPr>
            <w:tcW w:w="514" w:type="dxa"/>
          </w:tcPr>
          <w:p>
            <w:pPr>
              <w:pStyle w:val="14"/>
              <w:spacing w:before="93" w:line="222" w:lineRule="exact"/>
              <w:ind w:right="196"/>
              <w:jc w:val="right"/>
              <w:rPr>
                <w:sz w:val="20"/>
              </w:rPr>
            </w:pPr>
            <w:r>
              <w:fldChar w:fldCharType="begin"/>
            </w:r>
            <w:r>
              <w:instrText xml:space="preserve"> HYPERLINK \l "_bookmark20" </w:instrText>
            </w:r>
            <w:r>
              <w:fldChar w:fldCharType="separate"/>
            </w:r>
            <w:r>
              <w:rPr>
                <w:color w:val="7F0000"/>
                <w:sz w:val="20"/>
              </w:rPr>
              <w:t>19</w:t>
            </w:r>
            <w:r>
              <w:rPr>
                <w:color w:val="7F0000"/>
                <w:sz w:val="20"/>
              </w:rPr>
              <w:fldChar w:fldCharType="end"/>
            </w:r>
          </w:p>
        </w:tc>
        <w:tc>
          <w:tcPr>
            <w:tcW w:w="448" w:type="dxa"/>
          </w:tcPr>
          <w:p>
            <w:pPr>
              <w:pStyle w:val="14"/>
              <w:rPr>
                <w:sz w:val="18"/>
              </w:rPr>
            </w:pPr>
          </w:p>
        </w:tc>
        <w:tc>
          <w:tcPr>
            <w:tcW w:w="3353" w:type="dxa"/>
          </w:tcPr>
          <w:p>
            <w:pPr>
              <w:pStyle w:val="14"/>
              <w:spacing w:line="249" w:lineRule="exact"/>
              <w:ind w:left="51"/>
              <w:rPr>
                <w:sz w:val="20"/>
              </w:rPr>
            </w:pPr>
            <w:r>
              <w:rPr>
                <w:sz w:val="20"/>
              </w:rPr>
              <w:t>10.2</w:t>
            </w:r>
            <w:r>
              <w:rPr>
                <w:spacing w:val="9"/>
                <w:sz w:val="20"/>
              </w:rPr>
              <w:t xml:space="preserve"> </w:t>
            </w:r>
            <w:r>
              <w:rPr>
                <w:rFonts w:hint="eastAsia" w:ascii="宋体" w:eastAsia="宋体"/>
                <w:spacing w:val="4"/>
                <w:sz w:val="20"/>
              </w:rPr>
              <w:t xml:space="preserve">位运算基础问题 </w:t>
            </w:r>
            <w:r>
              <w:rPr>
                <w:spacing w:val="18"/>
                <w:sz w:val="20"/>
              </w:rPr>
              <w:t>. . . . . . . . .</w:t>
            </w:r>
          </w:p>
        </w:tc>
        <w:tc>
          <w:tcPr>
            <w:tcW w:w="414" w:type="dxa"/>
          </w:tcPr>
          <w:p>
            <w:pPr>
              <w:pStyle w:val="14"/>
              <w:spacing w:before="6"/>
              <w:ind w:left="147" w:right="27"/>
              <w:jc w:val="center"/>
              <w:rPr>
                <w:sz w:val="20"/>
              </w:rPr>
            </w:pPr>
            <w:r>
              <w:fldChar w:fldCharType="begin"/>
            </w:r>
            <w:r>
              <w:instrText xml:space="preserve"> HYPERLINK \l "_bookmark53" </w:instrText>
            </w:r>
            <w:r>
              <w:fldChar w:fldCharType="separate"/>
            </w:r>
            <w:r>
              <w:rPr>
                <w:color w:val="7F0000"/>
                <w:sz w:val="20"/>
              </w:rPr>
              <w:t>76</w:t>
            </w:r>
            <w:r>
              <w:rPr>
                <w:color w:val="7F0000"/>
                <w:sz w:val="20"/>
              </w:rPr>
              <w:fldChar w:fldCharType="end"/>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41" w:hRule="atLeast"/>
        </w:trPr>
        <w:tc>
          <w:tcPr>
            <w:tcW w:w="249" w:type="dxa"/>
          </w:tcPr>
          <w:p>
            <w:pPr>
              <w:pStyle w:val="14"/>
              <w:rPr>
                <w:sz w:val="18"/>
              </w:rPr>
            </w:pPr>
          </w:p>
        </w:tc>
        <w:tc>
          <w:tcPr>
            <w:tcW w:w="3453" w:type="dxa"/>
          </w:tcPr>
          <w:p>
            <w:pPr>
              <w:pStyle w:val="14"/>
              <w:tabs>
                <w:tab w:val="left" w:pos="558"/>
              </w:tabs>
              <w:spacing w:before="75" w:line="246" w:lineRule="exact"/>
              <w:ind w:left="99"/>
              <w:rPr>
                <w:sz w:val="20"/>
              </w:rPr>
            </w:pPr>
            <w:r>
              <w:rPr>
                <w:sz w:val="20"/>
              </w:rPr>
              <w:t>5.2</w:t>
            </w:r>
            <w:r>
              <w:rPr>
                <w:sz w:val="20"/>
              </w:rPr>
              <w:tab/>
            </w:r>
            <w:r>
              <w:rPr>
                <w:rFonts w:hint="eastAsia" w:ascii="宋体" w:eastAsia="宋体"/>
                <w:spacing w:val="7"/>
                <w:sz w:val="20"/>
              </w:rPr>
              <w:t xml:space="preserve">快速选择 </w:t>
            </w:r>
            <w:r>
              <w:rPr>
                <w:spacing w:val="18"/>
                <w:sz w:val="20"/>
              </w:rPr>
              <w:t>. . . . . . . . . . . . .</w:t>
            </w:r>
          </w:p>
        </w:tc>
        <w:tc>
          <w:tcPr>
            <w:tcW w:w="514" w:type="dxa"/>
          </w:tcPr>
          <w:p>
            <w:pPr>
              <w:pStyle w:val="14"/>
              <w:spacing w:before="88"/>
              <w:ind w:right="196"/>
              <w:jc w:val="right"/>
              <w:rPr>
                <w:sz w:val="20"/>
              </w:rPr>
            </w:pPr>
            <w:r>
              <w:fldChar w:fldCharType="begin"/>
            </w:r>
            <w:r>
              <w:instrText xml:space="preserve"> HYPERLINK \l "_bookmark21" </w:instrText>
            </w:r>
            <w:r>
              <w:fldChar w:fldCharType="separate"/>
            </w:r>
            <w:r>
              <w:rPr>
                <w:color w:val="7F0000"/>
                <w:sz w:val="20"/>
              </w:rPr>
              <w:t>21</w:t>
            </w:r>
            <w:r>
              <w:rPr>
                <w:color w:val="7F0000"/>
                <w:sz w:val="20"/>
              </w:rPr>
              <w:fldChar w:fldCharType="end"/>
            </w:r>
          </w:p>
        </w:tc>
        <w:tc>
          <w:tcPr>
            <w:tcW w:w="448" w:type="dxa"/>
          </w:tcPr>
          <w:p>
            <w:pPr>
              <w:pStyle w:val="14"/>
              <w:rPr>
                <w:sz w:val="18"/>
              </w:rPr>
            </w:pPr>
          </w:p>
        </w:tc>
        <w:tc>
          <w:tcPr>
            <w:tcW w:w="3353" w:type="dxa"/>
          </w:tcPr>
          <w:p>
            <w:pPr>
              <w:pStyle w:val="14"/>
              <w:spacing w:before="9"/>
              <w:ind w:left="51"/>
              <w:rPr>
                <w:sz w:val="20"/>
              </w:rPr>
            </w:pPr>
            <w:r>
              <w:rPr>
                <w:sz w:val="20"/>
              </w:rPr>
              <w:t>10.3</w:t>
            </w:r>
            <w:r>
              <w:rPr>
                <w:spacing w:val="10"/>
                <w:sz w:val="20"/>
              </w:rPr>
              <w:t xml:space="preserve"> </w:t>
            </w:r>
            <w:r>
              <w:rPr>
                <w:rFonts w:hint="eastAsia" w:ascii="宋体" w:eastAsia="宋体"/>
                <w:spacing w:val="-2"/>
                <w:sz w:val="20"/>
              </w:rPr>
              <w:t xml:space="preserve">二进制特性 </w:t>
            </w:r>
            <w:r>
              <w:rPr>
                <w:spacing w:val="18"/>
                <w:sz w:val="20"/>
              </w:rPr>
              <w:t>. . . . . . . . . . . .</w:t>
            </w:r>
          </w:p>
        </w:tc>
        <w:tc>
          <w:tcPr>
            <w:tcW w:w="414" w:type="dxa"/>
          </w:tcPr>
          <w:p>
            <w:pPr>
              <w:pStyle w:val="14"/>
              <w:spacing w:before="23"/>
              <w:ind w:left="147" w:right="27"/>
              <w:jc w:val="center"/>
              <w:rPr>
                <w:sz w:val="20"/>
              </w:rPr>
            </w:pPr>
            <w:r>
              <w:fldChar w:fldCharType="begin"/>
            </w:r>
            <w:r>
              <w:instrText xml:space="preserve"> HYPERLINK \l "_bookmark54" </w:instrText>
            </w:r>
            <w:r>
              <w:fldChar w:fldCharType="separate"/>
            </w:r>
            <w:r>
              <w:rPr>
                <w:color w:val="7F0000"/>
                <w:sz w:val="20"/>
              </w:rPr>
              <w:t>78</w:t>
            </w:r>
            <w:r>
              <w:rPr>
                <w:color w:val="7F0000"/>
                <w:sz w:val="20"/>
              </w:rPr>
              <w:fldChar w:fldCharType="end"/>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52" w:hRule="atLeast"/>
        </w:trPr>
        <w:tc>
          <w:tcPr>
            <w:tcW w:w="249" w:type="dxa"/>
          </w:tcPr>
          <w:p>
            <w:pPr>
              <w:pStyle w:val="14"/>
              <w:rPr>
                <w:sz w:val="18"/>
              </w:rPr>
            </w:pPr>
          </w:p>
        </w:tc>
        <w:tc>
          <w:tcPr>
            <w:tcW w:w="3453" w:type="dxa"/>
          </w:tcPr>
          <w:p>
            <w:pPr>
              <w:pStyle w:val="14"/>
              <w:tabs>
                <w:tab w:val="left" w:pos="558"/>
              </w:tabs>
              <w:spacing w:before="64"/>
              <w:ind w:left="99"/>
              <w:rPr>
                <w:sz w:val="20"/>
              </w:rPr>
            </w:pPr>
            <w:r>
              <w:rPr>
                <w:sz w:val="20"/>
              </w:rPr>
              <w:t>5.3</w:t>
            </w:r>
            <w:r>
              <w:rPr>
                <w:sz w:val="20"/>
              </w:rPr>
              <w:tab/>
            </w:r>
            <w:r>
              <w:rPr>
                <w:rFonts w:hint="eastAsia" w:ascii="宋体" w:eastAsia="宋体"/>
                <w:spacing w:val="22"/>
                <w:sz w:val="20"/>
              </w:rPr>
              <w:t xml:space="preserve">桶排序 </w:t>
            </w:r>
            <w:r>
              <w:rPr>
                <w:spacing w:val="18"/>
                <w:sz w:val="20"/>
              </w:rPr>
              <w:t>. . . . . . . . . . . . . .</w:t>
            </w:r>
          </w:p>
        </w:tc>
        <w:tc>
          <w:tcPr>
            <w:tcW w:w="514" w:type="dxa"/>
          </w:tcPr>
          <w:p>
            <w:pPr>
              <w:pStyle w:val="14"/>
              <w:spacing w:before="78"/>
              <w:ind w:right="196"/>
              <w:jc w:val="right"/>
              <w:rPr>
                <w:sz w:val="20"/>
              </w:rPr>
            </w:pPr>
            <w:r>
              <w:fldChar w:fldCharType="begin"/>
            </w:r>
            <w:r>
              <w:instrText xml:space="preserve"> HYPERLINK \l "_bookmark22" </w:instrText>
            </w:r>
            <w:r>
              <w:fldChar w:fldCharType="separate"/>
            </w:r>
            <w:r>
              <w:rPr>
                <w:color w:val="7F0000"/>
                <w:sz w:val="20"/>
              </w:rPr>
              <w:t>22</w:t>
            </w:r>
            <w:r>
              <w:rPr>
                <w:color w:val="7F0000"/>
                <w:sz w:val="20"/>
              </w:rPr>
              <w:fldChar w:fldCharType="end"/>
            </w:r>
          </w:p>
        </w:tc>
        <w:tc>
          <w:tcPr>
            <w:tcW w:w="448" w:type="dxa"/>
          </w:tcPr>
          <w:p>
            <w:pPr>
              <w:pStyle w:val="14"/>
              <w:rPr>
                <w:sz w:val="18"/>
              </w:rPr>
            </w:pPr>
          </w:p>
        </w:tc>
        <w:tc>
          <w:tcPr>
            <w:tcW w:w="3353" w:type="dxa"/>
          </w:tcPr>
          <w:p>
            <w:pPr>
              <w:pStyle w:val="14"/>
              <w:spacing w:before="20"/>
              <w:ind w:left="51"/>
              <w:rPr>
                <w:sz w:val="20"/>
              </w:rPr>
            </w:pPr>
            <w:r>
              <w:rPr>
                <w:sz w:val="20"/>
              </w:rPr>
              <w:t>10.4</w:t>
            </w:r>
            <w:r>
              <w:rPr>
                <w:spacing w:val="10"/>
                <w:sz w:val="20"/>
              </w:rPr>
              <w:t xml:space="preserve"> </w:t>
            </w:r>
            <w:r>
              <w:rPr>
                <w:rFonts w:hint="eastAsia" w:ascii="宋体" w:eastAsia="宋体"/>
                <w:spacing w:val="-4"/>
                <w:sz w:val="20"/>
              </w:rPr>
              <w:t xml:space="preserve">练习 </w:t>
            </w:r>
            <w:r>
              <w:rPr>
                <w:spacing w:val="18"/>
                <w:sz w:val="20"/>
              </w:rPr>
              <w:t>. . . . . . . . . . . . . . . .</w:t>
            </w:r>
          </w:p>
        </w:tc>
        <w:tc>
          <w:tcPr>
            <w:tcW w:w="414" w:type="dxa"/>
          </w:tcPr>
          <w:p>
            <w:pPr>
              <w:pStyle w:val="14"/>
              <w:spacing w:before="33"/>
              <w:ind w:left="147" w:right="27"/>
              <w:jc w:val="center"/>
              <w:rPr>
                <w:sz w:val="20"/>
              </w:rPr>
            </w:pPr>
            <w:r>
              <w:fldChar w:fldCharType="begin"/>
            </w:r>
            <w:r>
              <w:instrText xml:space="preserve"> HYPERLINK \l "_bookmark55" </w:instrText>
            </w:r>
            <w:r>
              <w:fldChar w:fldCharType="separate"/>
            </w:r>
            <w:r>
              <w:rPr>
                <w:color w:val="7F0000"/>
                <w:sz w:val="20"/>
              </w:rPr>
              <w:t>80</w:t>
            </w:r>
            <w:r>
              <w:rPr>
                <w:color w:val="7F0000"/>
                <w:sz w:val="20"/>
              </w:rPr>
              <w:fldChar w:fldCharType="end"/>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30" w:hRule="atLeast"/>
        </w:trPr>
        <w:tc>
          <w:tcPr>
            <w:tcW w:w="249" w:type="dxa"/>
          </w:tcPr>
          <w:p>
            <w:pPr>
              <w:pStyle w:val="14"/>
              <w:rPr>
                <w:sz w:val="18"/>
              </w:rPr>
            </w:pPr>
          </w:p>
        </w:tc>
        <w:tc>
          <w:tcPr>
            <w:tcW w:w="3453" w:type="dxa"/>
          </w:tcPr>
          <w:p>
            <w:pPr>
              <w:pStyle w:val="14"/>
              <w:tabs>
                <w:tab w:val="left" w:pos="558"/>
              </w:tabs>
              <w:spacing w:before="42"/>
              <w:ind w:left="99"/>
              <w:rPr>
                <w:sz w:val="20"/>
              </w:rPr>
            </w:pPr>
            <w:r>
              <w:rPr>
                <w:sz w:val="20"/>
              </w:rPr>
              <w:t>5.4</w:t>
            </w:r>
            <w:r>
              <w:rPr>
                <w:sz w:val="20"/>
              </w:rPr>
              <w:tab/>
            </w:r>
            <w:r>
              <w:rPr>
                <w:rFonts w:hint="eastAsia" w:ascii="宋体" w:eastAsia="宋体"/>
                <w:spacing w:val="-4"/>
                <w:sz w:val="20"/>
              </w:rPr>
              <w:t xml:space="preserve">练习 </w:t>
            </w:r>
            <w:r>
              <w:rPr>
                <w:spacing w:val="18"/>
                <w:sz w:val="20"/>
              </w:rPr>
              <w:t>. . . . . . . . . . . . . . . .</w:t>
            </w:r>
          </w:p>
        </w:tc>
        <w:tc>
          <w:tcPr>
            <w:tcW w:w="514" w:type="dxa"/>
          </w:tcPr>
          <w:p>
            <w:pPr>
              <w:pStyle w:val="14"/>
              <w:spacing w:before="55"/>
              <w:ind w:right="196"/>
              <w:jc w:val="right"/>
              <w:rPr>
                <w:sz w:val="20"/>
              </w:rPr>
            </w:pPr>
            <w:r>
              <w:fldChar w:fldCharType="begin"/>
            </w:r>
            <w:r>
              <w:instrText xml:space="preserve"> HYPERLINK \l "_bookmark23" </w:instrText>
            </w:r>
            <w:r>
              <w:fldChar w:fldCharType="separate"/>
            </w:r>
            <w:r>
              <w:rPr>
                <w:color w:val="7F0000"/>
                <w:sz w:val="20"/>
              </w:rPr>
              <w:t>23</w:t>
            </w:r>
            <w:r>
              <w:rPr>
                <w:color w:val="7F0000"/>
                <w:sz w:val="20"/>
              </w:rPr>
              <w:fldChar w:fldCharType="end"/>
            </w:r>
          </w:p>
        </w:tc>
        <w:tc>
          <w:tcPr>
            <w:tcW w:w="448" w:type="dxa"/>
          </w:tcPr>
          <w:p>
            <w:pPr>
              <w:pStyle w:val="14"/>
              <w:spacing w:before="251"/>
              <w:ind w:left="200"/>
              <w:rPr>
                <w:b/>
                <w:sz w:val="20"/>
              </w:rPr>
            </w:pPr>
            <w:r>
              <w:rPr>
                <w:b/>
                <w:sz w:val="20"/>
              </w:rPr>
              <w:t>11</w:t>
            </w:r>
          </w:p>
        </w:tc>
        <w:tc>
          <w:tcPr>
            <w:tcW w:w="3353" w:type="dxa"/>
          </w:tcPr>
          <w:p>
            <w:pPr>
              <w:pStyle w:val="14"/>
              <w:spacing w:before="184" w:line="326" w:lineRule="exact"/>
              <w:ind w:left="51"/>
              <w:rPr>
                <w:rFonts w:hint="eastAsia" w:ascii="Microsoft YaHei UI" w:eastAsia="Microsoft YaHei UI"/>
                <w:b/>
                <w:sz w:val="20"/>
              </w:rPr>
            </w:pPr>
            <w:r>
              <w:rPr>
                <w:rFonts w:hint="eastAsia" w:ascii="Microsoft YaHei UI" w:eastAsia="Microsoft YaHei UI"/>
                <w:b/>
                <w:w w:val="95"/>
                <w:sz w:val="20"/>
              </w:rPr>
              <w:t>妙用数据结构</w:t>
            </w:r>
          </w:p>
        </w:tc>
        <w:tc>
          <w:tcPr>
            <w:tcW w:w="414" w:type="dxa"/>
          </w:tcPr>
          <w:p>
            <w:pPr>
              <w:pStyle w:val="14"/>
              <w:spacing w:before="251"/>
              <w:ind w:left="147" w:right="27"/>
              <w:jc w:val="center"/>
              <w:rPr>
                <w:b/>
                <w:sz w:val="20"/>
              </w:rPr>
            </w:pPr>
            <w:r>
              <w:fldChar w:fldCharType="begin"/>
            </w:r>
            <w:r>
              <w:instrText xml:space="preserve"> HYPERLINK \l "_bookmark56" </w:instrText>
            </w:r>
            <w:r>
              <w:fldChar w:fldCharType="separate"/>
            </w:r>
            <w:r>
              <w:rPr>
                <w:b/>
                <w:color w:val="7F0000"/>
                <w:sz w:val="20"/>
              </w:rPr>
              <w:t>81</w:t>
            </w:r>
            <w:r>
              <w:rPr>
                <w:b/>
                <w:color w:val="7F0000"/>
                <w:sz w:val="20"/>
              </w:rPr>
              <w:fldChar w:fldCharType="end"/>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41" w:hRule="atLeast"/>
        </w:trPr>
        <w:tc>
          <w:tcPr>
            <w:tcW w:w="249" w:type="dxa"/>
          </w:tcPr>
          <w:p>
            <w:pPr>
              <w:pStyle w:val="14"/>
              <w:spacing w:before="60"/>
              <w:ind w:left="50"/>
              <w:rPr>
                <w:b/>
                <w:sz w:val="20"/>
              </w:rPr>
            </w:pPr>
            <w:r>
              <w:rPr>
                <w:b/>
                <w:w w:val="99"/>
                <w:sz w:val="20"/>
              </w:rPr>
              <w:t>6</w:t>
            </w:r>
          </w:p>
        </w:tc>
        <w:tc>
          <w:tcPr>
            <w:tcW w:w="3453" w:type="dxa"/>
          </w:tcPr>
          <w:p>
            <w:pPr>
              <w:pStyle w:val="14"/>
              <w:spacing w:line="322" w:lineRule="exact"/>
              <w:ind w:left="99"/>
              <w:rPr>
                <w:rFonts w:hint="eastAsia" w:ascii="Microsoft YaHei UI" w:eastAsia="Microsoft YaHei UI"/>
                <w:b/>
                <w:sz w:val="20"/>
              </w:rPr>
            </w:pPr>
            <w:r>
              <w:rPr>
                <w:rFonts w:hint="eastAsia" w:ascii="Microsoft YaHei UI" w:eastAsia="Microsoft YaHei UI"/>
                <w:b/>
                <w:w w:val="95"/>
                <w:sz w:val="20"/>
              </w:rPr>
              <w:t>一切皆可搜索</w:t>
            </w:r>
          </w:p>
        </w:tc>
        <w:tc>
          <w:tcPr>
            <w:tcW w:w="514" w:type="dxa"/>
          </w:tcPr>
          <w:p>
            <w:pPr>
              <w:pStyle w:val="14"/>
              <w:spacing w:before="60"/>
              <w:ind w:right="196"/>
              <w:jc w:val="right"/>
              <w:rPr>
                <w:b/>
                <w:sz w:val="20"/>
              </w:rPr>
            </w:pPr>
            <w:r>
              <w:fldChar w:fldCharType="begin"/>
            </w:r>
            <w:r>
              <w:instrText xml:space="preserve"> HYPERLINK \l "_bookmark24" </w:instrText>
            </w:r>
            <w:r>
              <w:fldChar w:fldCharType="separate"/>
            </w:r>
            <w:r>
              <w:rPr>
                <w:b/>
                <w:color w:val="7F0000"/>
                <w:sz w:val="20"/>
              </w:rPr>
              <w:t>24</w:t>
            </w:r>
            <w:r>
              <w:rPr>
                <w:b/>
                <w:color w:val="7F0000"/>
                <w:sz w:val="20"/>
              </w:rPr>
              <w:fldChar w:fldCharType="end"/>
            </w:r>
          </w:p>
        </w:tc>
        <w:tc>
          <w:tcPr>
            <w:tcW w:w="448" w:type="dxa"/>
          </w:tcPr>
          <w:p>
            <w:pPr>
              <w:pStyle w:val="14"/>
              <w:rPr>
                <w:sz w:val="18"/>
              </w:rPr>
            </w:pPr>
          </w:p>
        </w:tc>
        <w:tc>
          <w:tcPr>
            <w:tcW w:w="3353" w:type="dxa"/>
          </w:tcPr>
          <w:p>
            <w:pPr>
              <w:pStyle w:val="14"/>
              <w:spacing w:before="73"/>
              <w:ind w:left="51"/>
              <w:rPr>
                <w:sz w:val="20"/>
              </w:rPr>
            </w:pPr>
            <w:r>
              <w:rPr>
                <w:sz w:val="20"/>
              </w:rPr>
              <w:t>11.1</w:t>
            </w:r>
            <w:r>
              <w:rPr>
                <w:spacing w:val="58"/>
                <w:sz w:val="20"/>
              </w:rPr>
              <w:t xml:space="preserve"> </w:t>
            </w:r>
            <w:r>
              <w:rPr>
                <w:sz w:val="20"/>
              </w:rPr>
              <w:t>C++</w:t>
            </w:r>
            <w:r>
              <w:rPr>
                <w:spacing w:val="-2"/>
                <w:sz w:val="20"/>
              </w:rPr>
              <w:t xml:space="preserve"> </w:t>
            </w:r>
            <w:r>
              <w:rPr>
                <w:sz w:val="20"/>
              </w:rPr>
              <w:t>STL</w:t>
            </w:r>
            <w:r>
              <w:rPr>
                <w:spacing w:val="78"/>
                <w:sz w:val="20"/>
              </w:rPr>
              <w:t xml:space="preserve"> </w:t>
            </w:r>
            <w:r>
              <w:rPr>
                <w:sz w:val="20"/>
              </w:rPr>
              <w:t>.</w:t>
            </w:r>
            <w:r>
              <w:rPr>
                <w:spacing w:val="49"/>
                <w:sz w:val="20"/>
              </w:rPr>
              <w:t xml:space="preserve"> </w:t>
            </w:r>
            <w:r>
              <w:rPr>
                <w:sz w:val="20"/>
              </w:rPr>
              <w:t>.</w:t>
            </w:r>
            <w:r>
              <w:rPr>
                <w:spacing w:val="48"/>
                <w:sz w:val="20"/>
              </w:rPr>
              <w:t xml:space="preserve"> </w:t>
            </w:r>
            <w:r>
              <w:rPr>
                <w:sz w:val="20"/>
              </w:rPr>
              <w:t>.</w:t>
            </w:r>
            <w:r>
              <w:rPr>
                <w:spacing w:val="49"/>
                <w:sz w:val="20"/>
              </w:rPr>
              <w:t xml:space="preserve"> </w:t>
            </w:r>
            <w:r>
              <w:rPr>
                <w:sz w:val="20"/>
              </w:rPr>
              <w:t>.</w:t>
            </w:r>
            <w:r>
              <w:rPr>
                <w:spacing w:val="48"/>
                <w:sz w:val="20"/>
              </w:rPr>
              <w:t xml:space="preserve"> </w:t>
            </w:r>
            <w:r>
              <w:rPr>
                <w:sz w:val="20"/>
              </w:rPr>
              <w:t>.</w:t>
            </w:r>
            <w:r>
              <w:rPr>
                <w:spacing w:val="48"/>
                <w:sz w:val="20"/>
              </w:rPr>
              <w:t xml:space="preserve"> </w:t>
            </w:r>
            <w:r>
              <w:rPr>
                <w:sz w:val="20"/>
              </w:rPr>
              <w:t>.</w:t>
            </w:r>
            <w:r>
              <w:rPr>
                <w:spacing w:val="49"/>
                <w:sz w:val="20"/>
              </w:rPr>
              <w:t xml:space="preserve"> </w:t>
            </w:r>
            <w:r>
              <w:rPr>
                <w:sz w:val="20"/>
              </w:rPr>
              <w:t>.</w:t>
            </w:r>
            <w:r>
              <w:rPr>
                <w:spacing w:val="48"/>
                <w:sz w:val="20"/>
              </w:rPr>
              <w:t xml:space="preserve"> </w:t>
            </w:r>
            <w:r>
              <w:rPr>
                <w:sz w:val="20"/>
              </w:rPr>
              <w:t>.</w:t>
            </w:r>
            <w:r>
              <w:rPr>
                <w:spacing w:val="48"/>
                <w:sz w:val="20"/>
              </w:rPr>
              <w:t xml:space="preserve"> </w:t>
            </w:r>
            <w:r>
              <w:rPr>
                <w:sz w:val="20"/>
              </w:rPr>
              <w:t>.</w:t>
            </w:r>
            <w:r>
              <w:rPr>
                <w:spacing w:val="49"/>
                <w:sz w:val="20"/>
              </w:rPr>
              <w:t xml:space="preserve"> </w:t>
            </w:r>
            <w:r>
              <w:rPr>
                <w:sz w:val="20"/>
              </w:rPr>
              <w:t>.</w:t>
            </w:r>
            <w:r>
              <w:rPr>
                <w:spacing w:val="48"/>
                <w:sz w:val="20"/>
              </w:rPr>
              <w:t xml:space="preserve"> </w:t>
            </w:r>
            <w:r>
              <w:rPr>
                <w:sz w:val="20"/>
              </w:rPr>
              <w:t>.</w:t>
            </w:r>
            <w:r>
              <w:rPr>
                <w:spacing w:val="48"/>
                <w:sz w:val="20"/>
              </w:rPr>
              <w:t xml:space="preserve"> </w:t>
            </w:r>
            <w:r>
              <w:rPr>
                <w:sz w:val="20"/>
              </w:rPr>
              <w:t>.</w:t>
            </w:r>
            <w:r>
              <w:rPr>
                <w:spacing w:val="49"/>
                <w:sz w:val="20"/>
              </w:rPr>
              <w:t xml:space="preserve"> </w:t>
            </w:r>
            <w:r>
              <w:rPr>
                <w:sz w:val="20"/>
              </w:rPr>
              <w:t>.</w:t>
            </w:r>
          </w:p>
        </w:tc>
        <w:tc>
          <w:tcPr>
            <w:tcW w:w="414" w:type="dxa"/>
          </w:tcPr>
          <w:p>
            <w:pPr>
              <w:pStyle w:val="14"/>
              <w:spacing w:before="73"/>
              <w:ind w:left="147" w:right="27"/>
              <w:jc w:val="center"/>
              <w:rPr>
                <w:sz w:val="20"/>
              </w:rPr>
            </w:pPr>
            <w:r>
              <w:fldChar w:fldCharType="begin"/>
            </w:r>
            <w:r>
              <w:instrText xml:space="preserve"> HYPERLINK \l "_bookmark57" </w:instrText>
            </w:r>
            <w:r>
              <w:fldChar w:fldCharType="separate"/>
            </w:r>
            <w:r>
              <w:rPr>
                <w:color w:val="7F0000"/>
                <w:sz w:val="20"/>
              </w:rPr>
              <w:t>81</w:t>
            </w:r>
            <w:r>
              <w:rPr>
                <w:color w:val="7F0000"/>
                <w:sz w:val="20"/>
              </w:rPr>
              <w:fldChar w:fldCharType="end"/>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41" w:hRule="atLeast"/>
        </w:trPr>
        <w:tc>
          <w:tcPr>
            <w:tcW w:w="249" w:type="dxa"/>
          </w:tcPr>
          <w:p>
            <w:pPr>
              <w:pStyle w:val="14"/>
              <w:rPr>
                <w:sz w:val="18"/>
              </w:rPr>
            </w:pPr>
          </w:p>
        </w:tc>
        <w:tc>
          <w:tcPr>
            <w:tcW w:w="3453" w:type="dxa"/>
          </w:tcPr>
          <w:p>
            <w:pPr>
              <w:pStyle w:val="14"/>
              <w:tabs>
                <w:tab w:val="left" w:pos="558"/>
              </w:tabs>
              <w:spacing w:before="36"/>
              <w:ind w:left="99"/>
              <w:rPr>
                <w:sz w:val="20"/>
              </w:rPr>
            </w:pPr>
            <w:r>
              <w:rPr>
                <w:sz w:val="20"/>
              </w:rPr>
              <w:t>6.1</w:t>
            </w:r>
            <w:r>
              <w:rPr>
                <w:sz w:val="20"/>
              </w:rPr>
              <w:tab/>
            </w:r>
            <w:r>
              <w:rPr>
                <w:rFonts w:hint="eastAsia" w:ascii="宋体" w:eastAsia="宋体"/>
                <w:spacing w:val="7"/>
                <w:sz w:val="20"/>
              </w:rPr>
              <w:t xml:space="preserve">算法解释 </w:t>
            </w:r>
            <w:r>
              <w:rPr>
                <w:spacing w:val="18"/>
                <w:sz w:val="20"/>
              </w:rPr>
              <w:t>. . . . . . . . . . . . .</w:t>
            </w:r>
          </w:p>
        </w:tc>
        <w:tc>
          <w:tcPr>
            <w:tcW w:w="514" w:type="dxa"/>
          </w:tcPr>
          <w:p>
            <w:pPr>
              <w:pStyle w:val="14"/>
              <w:spacing w:before="49"/>
              <w:ind w:right="196"/>
              <w:jc w:val="right"/>
              <w:rPr>
                <w:sz w:val="20"/>
              </w:rPr>
            </w:pPr>
            <w:r>
              <w:fldChar w:fldCharType="begin"/>
            </w:r>
            <w:r>
              <w:instrText xml:space="preserve"> HYPERLINK \l "_bookmark25" </w:instrText>
            </w:r>
            <w:r>
              <w:fldChar w:fldCharType="separate"/>
            </w:r>
            <w:r>
              <w:rPr>
                <w:color w:val="7F0000"/>
                <w:sz w:val="20"/>
              </w:rPr>
              <w:t>24</w:t>
            </w:r>
            <w:r>
              <w:rPr>
                <w:color w:val="7F0000"/>
                <w:sz w:val="20"/>
              </w:rPr>
              <w:fldChar w:fldCharType="end"/>
            </w:r>
          </w:p>
        </w:tc>
        <w:tc>
          <w:tcPr>
            <w:tcW w:w="448" w:type="dxa"/>
          </w:tcPr>
          <w:p>
            <w:pPr>
              <w:pStyle w:val="14"/>
              <w:rPr>
                <w:sz w:val="18"/>
              </w:rPr>
            </w:pPr>
          </w:p>
        </w:tc>
        <w:tc>
          <w:tcPr>
            <w:tcW w:w="3353" w:type="dxa"/>
          </w:tcPr>
          <w:p>
            <w:pPr>
              <w:pStyle w:val="14"/>
              <w:spacing w:before="70" w:line="251" w:lineRule="exact"/>
              <w:ind w:left="51"/>
              <w:rPr>
                <w:sz w:val="20"/>
              </w:rPr>
            </w:pPr>
            <w:r>
              <w:rPr>
                <w:sz w:val="20"/>
              </w:rPr>
              <w:t>11.2</w:t>
            </w:r>
            <w:r>
              <w:rPr>
                <w:spacing w:val="10"/>
                <w:sz w:val="20"/>
              </w:rPr>
              <w:t xml:space="preserve"> </w:t>
            </w:r>
            <w:r>
              <w:rPr>
                <w:rFonts w:hint="eastAsia" w:ascii="宋体" w:eastAsia="宋体"/>
                <w:spacing w:val="-4"/>
                <w:sz w:val="20"/>
              </w:rPr>
              <w:t xml:space="preserve">数组 </w:t>
            </w:r>
            <w:r>
              <w:rPr>
                <w:spacing w:val="18"/>
                <w:sz w:val="20"/>
              </w:rPr>
              <w:t>. . . . . . . . . . . . . . . .</w:t>
            </w:r>
          </w:p>
        </w:tc>
        <w:tc>
          <w:tcPr>
            <w:tcW w:w="414" w:type="dxa"/>
          </w:tcPr>
          <w:p>
            <w:pPr>
              <w:pStyle w:val="14"/>
              <w:spacing w:before="83"/>
              <w:ind w:left="147" w:right="27"/>
              <w:jc w:val="center"/>
              <w:rPr>
                <w:sz w:val="20"/>
              </w:rPr>
            </w:pPr>
            <w:r>
              <w:fldChar w:fldCharType="begin"/>
            </w:r>
            <w:r>
              <w:instrText xml:space="preserve"> HYPERLINK \l "_bookmark58" </w:instrText>
            </w:r>
            <w:r>
              <w:fldChar w:fldCharType="separate"/>
            </w:r>
            <w:r>
              <w:rPr>
                <w:color w:val="7F0000"/>
                <w:sz w:val="20"/>
              </w:rPr>
              <w:t>82</w:t>
            </w:r>
            <w:r>
              <w:rPr>
                <w:color w:val="7F0000"/>
                <w:sz w:val="20"/>
              </w:rPr>
              <w:fldChar w:fldCharType="end"/>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41" w:hRule="atLeast"/>
        </w:trPr>
        <w:tc>
          <w:tcPr>
            <w:tcW w:w="249" w:type="dxa"/>
          </w:tcPr>
          <w:p>
            <w:pPr>
              <w:pStyle w:val="14"/>
              <w:rPr>
                <w:sz w:val="18"/>
              </w:rPr>
            </w:pPr>
          </w:p>
        </w:tc>
        <w:tc>
          <w:tcPr>
            <w:tcW w:w="3453" w:type="dxa"/>
          </w:tcPr>
          <w:p>
            <w:pPr>
              <w:pStyle w:val="14"/>
              <w:tabs>
                <w:tab w:val="left" w:pos="558"/>
              </w:tabs>
              <w:spacing w:before="25"/>
              <w:ind w:left="99"/>
              <w:rPr>
                <w:sz w:val="20"/>
              </w:rPr>
            </w:pPr>
            <w:r>
              <w:rPr>
                <w:sz w:val="20"/>
              </w:rPr>
              <w:t>6.2</w:t>
            </w:r>
            <w:r>
              <w:rPr>
                <w:sz w:val="20"/>
              </w:rPr>
              <w:tab/>
            </w:r>
            <w:r>
              <w:rPr>
                <w:rFonts w:hint="eastAsia" w:ascii="宋体" w:eastAsia="宋体"/>
                <w:spacing w:val="12"/>
                <w:sz w:val="20"/>
              </w:rPr>
              <w:t xml:space="preserve">深度优先搜索 </w:t>
            </w:r>
            <w:r>
              <w:rPr>
                <w:spacing w:val="18"/>
                <w:sz w:val="20"/>
              </w:rPr>
              <w:t>. . . . . . . . . .</w:t>
            </w:r>
          </w:p>
        </w:tc>
        <w:tc>
          <w:tcPr>
            <w:tcW w:w="514" w:type="dxa"/>
          </w:tcPr>
          <w:p>
            <w:pPr>
              <w:pStyle w:val="14"/>
              <w:spacing w:before="39"/>
              <w:ind w:right="196"/>
              <w:jc w:val="right"/>
              <w:rPr>
                <w:sz w:val="20"/>
              </w:rPr>
            </w:pPr>
            <w:r>
              <w:fldChar w:fldCharType="begin"/>
            </w:r>
            <w:r>
              <w:instrText xml:space="preserve"> HYPERLINK \l "_bookmark26" </w:instrText>
            </w:r>
            <w:r>
              <w:fldChar w:fldCharType="separate"/>
            </w:r>
            <w:r>
              <w:rPr>
                <w:color w:val="7F0000"/>
                <w:sz w:val="20"/>
              </w:rPr>
              <w:t>24</w:t>
            </w:r>
            <w:r>
              <w:rPr>
                <w:color w:val="7F0000"/>
                <w:sz w:val="20"/>
              </w:rPr>
              <w:fldChar w:fldCharType="end"/>
            </w:r>
          </w:p>
        </w:tc>
        <w:tc>
          <w:tcPr>
            <w:tcW w:w="448" w:type="dxa"/>
          </w:tcPr>
          <w:p>
            <w:pPr>
              <w:pStyle w:val="14"/>
              <w:rPr>
                <w:sz w:val="18"/>
              </w:rPr>
            </w:pPr>
          </w:p>
        </w:tc>
        <w:tc>
          <w:tcPr>
            <w:tcW w:w="3353" w:type="dxa"/>
          </w:tcPr>
          <w:p>
            <w:pPr>
              <w:pStyle w:val="14"/>
              <w:spacing w:before="80" w:line="241" w:lineRule="exact"/>
              <w:ind w:left="51"/>
              <w:rPr>
                <w:sz w:val="20"/>
              </w:rPr>
            </w:pPr>
            <w:r>
              <w:rPr>
                <w:sz w:val="20"/>
              </w:rPr>
              <w:t>11.3</w:t>
            </w:r>
            <w:r>
              <w:rPr>
                <w:spacing w:val="9"/>
                <w:sz w:val="20"/>
              </w:rPr>
              <w:t xml:space="preserve"> </w:t>
            </w:r>
            <w:r>
              <w:rPr>
                <w:rFonts w:hint="eastAsia" w:ascii="宋体" w:eastAsia="宋体"/>
                <w:spacing w:val="7"/>
                <w:sz w:val="20"/>
              </w:rPr>
              <w:t xml:space="preserve">栈和队列 </w:t>
            </w:r>
            <w:r>
              <w:rPr>
                <w:spacing w:val="18"/>
                <w:sz w:val="20"/>
              </w:rPr>
              <w:t>. . . . . . . . . . . . .</w:t>
            </w:r>
          </w:p>
        </w:tc>
        <w:tc>
          <w:tcPr>
            <w:tcW w:w="414" w:type="dxa"/>
          </w:tcPr>
          <w:p>
            <w:pPr>
              <w:pStyle w:val="14"/>
              <w:spacing w:before="94" w:line="227" w:lineRule="exact"/>
              <w:ind w:left="147" w:right="27"/>
              <w:jc w:val="center"/>
              <w:rPr>
                <w:sz w:val="20"/>
              </w:rPr>
            </w:pPr>
            <w:r>
              <w:fldChar w:fldCharType="begin"/>
            </w:r>
            <w:r>
              <w:instrText xml:space="preserve"> HYPERLINK \l "_bookmark59" </w:instrText>
            </w:r>
            <w:r>
              <w:fldChar w:fldCharType="separate"/>
            </w:r>
            <w:r>
              <w:rPr>
                <w:color w:val="7F0000"/>
                <w:sz w:val="20"/>
              </w:rPr>
              <w:t>85</w:t>
            </w:r>
            <w:r>
              <w:rPr>
                <w:color w:val="7F0000"/>
                <w:sz w:val="20"/>
              </w:rPr>
              <w:fldChar w:fldCharType="end"/>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41" w:hRule="atLeast"/>
        </w:trPr>
        <w:tc>
          <w:tcPr>
            <w:tcW w:w="249" w:type="dxa"/>
          </w:tcPr>
          <w:p>
            <w:pPr>
              <w:pStyle w:val="14"/>
              <w:rPr>
                <w:sz w:val="18"/>
              </w:rPr>
            </w:pPr>
          </w:p>
        </w:tc>
        <w:tc>
          <w:tcPr>
            <w:tcW w:w="3453" w:type="dxa"/>
          </w:tcPr>
          <w:p>
            <w:pPr>
              <w:pStyle w:val="14"/>
              <w:tabs>
                <w:tab w:val="left" w:pos="558"/>
              </w:tabs>
              <w:spacing w:before="15"/>
              <w:ind w:left="99"/>
              <w:rPr>
                <w:sz w:val="20"/>
              </w:rPr>
            </w:pPr>
            <w:r>
              <w:rPr>
                <w:sz w:val="20"/>
              </w:rPr>
              <w:t>6.3</w:t>
            </w:r>
            <w:r>
              <w:rPr>
                <w:sz w:val="20"/>
              </w:rPr>
              <w:tab/>
            </w:r>
            <w:r>
              <w:rPr>
                <w:rFonts w:hint="eastAsia" w:ascii="宋体" w:eastAsia="宋体"/>
                <w:spacing w:val="22"/>
                <w:sz w:val="20"/>
              </w:rPr>
              <w:t xml:space="preserve">回溯法 </w:t>
            </w:r>
            <w:r>
              <w:rPr>
                <w:spacing w:val="18"/>
                <w:sz w:val="20"/>
              </w:rPr>
              <w:t>. . . . . . . . . . . . . .</w:t>
            </w:r>
          </w:p>
        </w:tc>
        <w:tc>
          <w:tcPr>
            <w:tcW w:w="514" w:type="dxa"/>
          </w:tcPr>
          <w:p>
            <w:pPr>
              <w:pStyle w:val="14"/>
              <w:spacing w:before="28"/>
              <w:ind w:right="196"/>
              <w:jc w:val="right"/>
              <w:rPr>
                <w:sz w:val="20"/>
              </w:rPr>
            </w:pPr>
            <w:r>
              <w:fldChar w:fldCharType="begin"/>
            </w:r>
            <w:r>
              <w:instrText xml:space="preserve"> HYPERLINK \l "_bookmark27" </w:instrText>
            </w:r>
            <w:r>
              <w:fldChar w:fldCharType="separate"/>
            </w:r>
            <w:r>
              <w:rPr>
                <w:color w:val="7F0000"/>
                <w:sz w:val="20"/>
              </w:rPr>
              <w:t>29</w:t>
            </w:r>
            <w:r>
              <w:rPr>
                <w:color w:val="7F0000"/>
                <w:sz w:val="20"/>
              </w:rPr>
              <w:fldChar w:fldCharType="end"/>
            </w:r>
          </w:p>
        </w:tc>
        <w:tc>
          <w:tcPr>
            <w:tcW w:w="448" w:type="dxa"/>
          </w:tcPr>
          <w:p>
            <w:pPr>
              <w:pStyle w:val="14"/>
              <w:rPr>
                <w:sz w:val="18"/>
              </w:rPr>
            </w:pPr>
          </w:p>
        </w:tc>
        <w:tc>
          <w:tcPr>
            <w:tcW w:w="3353" w:type="dxa"/>
          </w:tcPr>
          <w:p>
            <w:pPr>
              <w:pStyle w:val="14"/>
              <w:spacing w:before="91" w:line="230" w:lineRule="exact"/>
              <w:ind w:left="51"/>
              <w:rPr>
                <w:sz w:val="20"/>
              </w:rPr>
            </w:pPr>
            <w:r>
              <w:rPr>
                <w:sz w:val="20"/>
              </w:rPr>
              <w:t>11.4</w:t>
            </w:r>
            <w:r>
              <w:rPr>
                <w:spacing w:val="10"/>
                <w:sz w:val="20"/>
              </w:rPr>
              <w:t xml:space="preserve"> </w:t>
            </w:r>
            <w:r>
              <w:rPr>
                <w:rFonts w:hint="eastAsia" w:ascii="宋体" w:eastAsia="宋体"/>
                <w:spacing w:val="22"/>
                <w:sz w:val="20"/>
              </w:rPr>
              <w:t xml:space="preserve">单调栈 </w:t>
            </w:r>
            <w:r>
              <w:rPr>
                <w:spacing w:val="18"/>
                <w:sz w:val="20"/>
              </w:rPr>
              <w:t>. . . . . . . . . . . . . .</w:t>
            </w:r>
          </w:p>
        </w:tc>
        <w:tc>
          <w:tcPr>
            <w:tcW w:w="414" w:type="dxa"/>
          </w:tcPr>
          <w:p>
            <w:pPr>
              <w:pStyle w:val="14"/>
              <w:spacing w:before="104" w:line="217" w:lineRule="exact"/>
              <w:ind w:left="147" w:right="27"/>
              <w:jc w:val="center"/>
              <w:rPr>
                <w:sz w:val="20"/>
              </w:rPr>
            </w:pPr>
            <w:r>
              <w:fldChar w:fldCharType="begin"/>
            </w:r>
            <w:r>
              <w:instrText xml:space="preserve"> HYPERLINK \l "_bookmark60" </w:instrText>
            </w:r>
            <w:r>
              <w:fldChar w:fldCharType="separate"/>
            </w:r>
            <w:r>
              <w:rPr>
                <w:color w:val="7F0000"/>
                <w:sz w:val="20"/>
              </w:rPr>
              <w:t>88</w:t>
            </w:r>
            <w:r>
              <w:rPr>
                <w:color w:val="7F0000"/>
                <w:sz w:val="20"/>
              </w:rPr>
              <w:fldChar w:fldCharType="end"/>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41" w:hRule="atLeast"/>
        </w:trPr>
        <w:tc>
          <w:tcPr>
            <w:tcW w:w="249" w:type="dxa"/>
          </w:tcPr>
          <w:p>
            <w:pPr>
              <w:pStyle w:val="14"/>
              <w:rPr>
                <w:sz w:val="18"/>
              </w:rPr>
            </w:pPr>
          </w:p>
        </w:tc>
        <w:tc>
          <w:tcPr>
            <w:tcW w:w="3453" w:type="dxa"/>
          </w:tcPr>
          <w:p>
            <w:pPr>
              <w:pStyle w:val="14"/>
              <w:tabs>
                <w:tab w:val="left" w:pos="558"/>
              </w:tabs>
              <w:spacing w:before="4"/>
              <w:ind w:left="99"/>
              <w:rPr>
                <w:sz w:val="20"/>
              </w:rPr>
            </w:pPr>
            <w:r>
              <w:rPr>
                <w:sz w:val="20"/>
              </w:rPr>
              <w:t>6.4</w:t>
            </w:r>
            <w:r>
              <w:rPr>
                <w:sz w:val="20"/>
              </w:rPr>
              <w:tab/>
            </w:r>
            <w:r>
              <w:rPr>
                <w:rFonts w:hint="eastAsia" w:ascii="宋体" w:eastAsia="宋体"/>
                <w:spacing w:val="12"/>
                <w:sz w:val="20"/>
              </w:rPr>
              <w:t xml:space="preserve">广度优先搜索 </w:t>
            </w:r>
            <w:r>
              <w:rPr>
                <w:spacing w:val="18"/>
                <w:sz w:val="20"/>
              </w:rPr>
              <w:t>. . . . . . . . . .</w:t>
            </w:r>
          </w:p>
        </w:tc>
        <w:tc>
          <w:tcPr>
            <w:tcW w:w="514" w:type="dxa"/>
          </w:tcPr>
          <w:p>
            <w:pPr>
              <w:pStyle w:val="14"/>
              <w:spacing w:before="17"/>
              <w:ind w:right="196"/>
              <w:jc w:val="right"/>
              <w:rPr>
                <w:sz w:val="20"/>
              </w:rPr>
            </w:pPr>
            <w:r>
              <w:fldChar w:fldCharType="begin"/>
            </w:r>
            <w:r>
              <w:instrText xml:space="preserve"> HYPERLINK \l "_bookmark28" </w:instrText>
            </w:r>
            <w:r>
              <w:fldChar w:fldCharType="separate"/>
            </w:r>
            <w:r>
              <w:rPr>
                <w:color w:val="7F0000"/>
                <w:sz w:val="20"/>
              </w:rPr>
              <w:t>34</w:t>
            </w:r>
            <w:r>
              <w:rPr>
                <w:color w:val="7F0000"/>
                <w:sz w:val="20"/>
              </w:rPr>
              <w:fldChar w:fldCharType="end"/>
            </w:r>
          </w:p>
        </w:tc>
        <w:tc>
          <w:tcPr>
            <w:tcW w:w="448" w:type="dxa"/>
          </w:tcPr>
          <w:p>
            <w:pPr>
              <w:pStyle w:val="14"/>
              <w:rPr>
                <w:sz w:val="18"/>
              </w:rPr>
            </w:pPr>
          </w:p>
        </w:tc>
        <w:tc>
          <w:tcPr>
            <w:tcW w:w="3353" w:type="dxa"/>
          </w:tcPr>
          <w:p>
            <w:pPr>
              <w:pStyle w:val="14"/>
              <w:spacing w:before="102" w:line="219" w:lineRule="exact"/>
              <w:ind w:left="51"/>
              <w:rPr>
                <w:sz w:val="20"/>
              </w:rPr>
            </w:pPr>
            <w:r>
              <w:rPr>
                <w:sz w:val="20"/>
              </w:rPr>
              <w:t>11.5</w:t>
            </w:r>
            <w:r>
              <w:rPr>
                <w:spacing w:val="9"/>
                <w:sz w:val="20"/>
              </w:rPr>
              <w:t xml:space="preserve"> </w:t>
            </w:r>
            <w:r>
              <w:rPr>
                <w:rFonts w:hint="eastAsia" w:ascii="宋体" w:eastAsia="宋体"/>
                <w:spacing w:val="7"/>
                <w:sz w:val="20"/>
              </w:rPr>
              <w:t xml:space="preserve">优先队列 </w:t>
            </w:r>
            <w:r>
              <w:rPr>
                <w:spacing w:val="18"/>
                <w:sz w:val="20"/>
              </w:rPr>
              <w:t>. . . . . . . . . . . . .</w:t>
            </w:r>
          </w:p>
        </w:tc>
        <w:tc>
          <w:tcPr>
            <w:tcW w:w="414" w:type="dxa"/>
          </w:tcPr>
          <w:p>
            <w:pPr>
              <w:pStyle w:val="14"/>
              <w:spacing w:before="115" w:line="206" w:lineRule="exact"/>
              <w:ind w:left="147" w:right="27"/>
              <w:jc w:val="center"/>
              <w:rPr>
                <w:sz w:val="20"/>
              </w:rPr>
            </w:pPr>
            <w:r>
              <w:fldChar w:fldCharType="begin"/>
            </w:r>
            <w:r>
              <w:instrText xml:space="preserve"> HYPERLINK \l "_bookmark61" </w:instrText>
            </w:r>
            <w:r>
              <w:fldChar w:fldCharType="separate"/>
            </w:r>
            <w:r>
              <w:rPr>
                <w:color w:val="7F0000"/>
                <w:sz w:val="20"/>
              </w:rPr>
              <w:t>89</w:t>
            </w:r>
            <w:r>
              <w:rPr>
                <w:color w:val="7F0000"/>
                <w:sz w:val="20"/>
              </w:rPr>
              <w:fldChar w:fldCharType="end"/>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11" w:hRule="atLeast"/>
        </w:trPr>
        <w:tc>
          <w:tcPr>
            <w:tcW w:w="249" w:type="dxa"/>
          </w:tcPr>
          <w:p>
            <w:pPr>
              <w:pStyle w:val="14"/>
              <w:rPr>
                <w:sz w:val="18"/>
              </w:rPr>
            </w:pPr>
          </w:p>
        </w:tc>
        <w:tc>
          <w:tcPr>
            <w:tcW w:w="3453" w:type="dxa"/>
          </w:tcPr>
          <w:p>
            <w:pPr>
              <w:pStyle w:val="14"/>
              <w:tabs>
                <w:tab w:val="left" w:pos="558"/>
              </w:tabs>
              <w:spacing w:line="250" w:lineRule="exact"/>
              <w:ind w:left="99"/>
              <w:rPr>
                <w:sz w:val="20"/>
              </w:rPr>
            </w:pPr>
            <w:r>
              <w:rPr>
                <w:sz w:val="20"/>
              </w:rPr>
              <w:t>6.5</w:t>
            </w:r>
            <w:r>
              <w:rPr>
                <w:sz w:val="20"/>
              </w:rPr>
              <w:tab/>
            </w:r>
            <w:r>
              <w:rPr>
                <w:rFonts w:hint="eastAsia" w:ascii="宋体" w:eastAsia="宋体"/>
                <w:spacing w:val="-4"/>
                <w:sz w:val="20"/>
              </w:rPr>
              <w:t xml:space="preserve">练习 </w:t>
            </w:r>
            <w:r>
              <w:rPr>
                <w:spacing w:val="18"/>
                <w:sz w:val="20"/>
              </w:rPr>
              <w:t>. . . . . . . . . . . . . . . .</w:t>
            </w:r>
          </w:p>
        </w:tc>
        <w:tc>
          <w:tcPr>
            <w:tcW w:w="514" w:type="dxa"/>
          </w:tcPr>
          <w:p>
            <w:pPr>
              <w:pStyle w:val="14"/>
              <w:spacing w:before="7"/>
              <w:ind w:right="196"/>
              <w:jc w:val="right"/>
              <w:rPr>
                <w:sz w:val="20"/>
              </w:rPr>
            </w:pPr>
            <w:r>
              <w:fldChar w:fldCharType="begin"/>
            </w:r>
            <w:r>
              <w:instrText xml:space="preserve"> HYPERLINK \l "_bookmark29" </w:instrText>
            </w:r>
            <w:r>
              <w:fldChar w:fldCharType="separate"/>
            </w:r>
            <w:r>
              <w:rPr>
                <w:color w:val="7F0000"/>
                <w:sz w:val="20"/>
              </w:rPr>
              <w:t>38</w:t>
            </w:r>
            <w:r>
              <w:rPr>
                <w:color w:val="7F0000"/>
                <w:sz w:val="20"/>
              </w:rPr>
              <w:fldChar w:fldCharType="end"/>
            </w:r>
          </w:p>
        </w:tc>
        <w:tc>
          <w:tcPr>
            <w:tcW w:w="448" w:type="dxa"/>
          </w:tcPr>
          <w:p>
            <w:pPr>
              <w:pStyle w:val="14"/>
              <w:rPr>
                <w:sz w:val="18"/>
              </w:rPr>
            </w:pPr>
          </w:p>
        </w:tc>
        <w:tc>
          <w:tcPr>
            <w:tcW w:w="3353" w:type="dxa"/>
          </w:tcPr>
          <w:p>
            <w:pPr>
              <w:pStyle w:val="14"/>
              <w:spacing w:before="112"/>
              <w:ind w:left="51"/>
              <w:rPr>
                <w:sz w:val="20"/>
              </w:rPr>
            </w:pPr>
            <w:r>
              <w:rPr>
                <w:sz w:val="20"/>
              </w:rPr>
              <w:t>11.6</w:t>
            </w:r>
            <w:r>
              <w:rPr>
                <w:spacing w:val="9"/>
                <w:sz w:val="20"/>
              </w:rPr>
              <w:t xml:space="preserve"> </w:t>
            </w:r>
            <w:r>
              <w:rPr>
                <w:rFonts w:hint="eastAsia" w:ascii="宋体" w:eastAsia="宋体"/>
                <w:spacing w:val="7"/>
                <w:sz w:val="20"/>
              </w:rPr>
              <w:t xml:space="preserve">双端队列 </w:t>
            </w:r>
            <w:r>
              <w:rPr>
                <w:spacing w:val="18"/>
                <w:sz w:val="20"/>
              </w:rPr>
              <w:t>. . . . . . . . . . . . .</w:t>
            </w:r>
          </w:p>
        </w:tc>
        <w:tc>
          <w:tcPr>
            <w:tcW w:w="414" w:type="dxa"/>
          </w:tcPr>
          <w:p>
            <w:pPr>
              <w:pStyle w:val="14"/>
              <w:spacing w:before="126"/>
              <w:ind w:left="147" w:right="27"/>
              <w:jc w:val="center"/>
              <w:rPr>
                <w:sz w:val="20"/>
              </w:rPr>
            </w:pPr>
            <w:r>
              <w:fldChar w:fldCharType="begin"/>
            </w:r>
            <w:r>
              <w:instrText xml:space="preserve"> HYPERLINK \l "_bookmark62" </w:instrText>
            </w:r>
            <w:r>
              <w:fldChar w:fldCharType="separate"/>
            </w:r>
            <w:r>
              <w:rPr>
                <w:color w:val="7F0000"/>
                <w:sz w:val="20"/>
              </w:rPr>
              <w:t>93</w:t>
            </w:r>
            <w:r>
              <w:rPr>
                <w:color w:val="7F0000"/>
                <w:sz w:val="20"/>
              </w:rPr>
              <w:fldChar w:fldCharType="end"/>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90" w:hRule="atLeast"/>
        </w:trPr>
        <w:tc>
          <w:tcPr>
            <w:tcW w:w="249" w:type="dxa"/>
          </w:tcPr>
          <w:p>
            <w:pPr>
              <w:pStyle w:val="14"/>
              <w:spacing w:before="130"/>
              <w:ind w:left="50"/>
              <w:rPr>
                <w:b/>
                <w:sz w:val="20"/>
              </w:rPr>
            </w:pPr>
            <w:r>
              <w:rPr>
                <w:b/>
                <w:w w:val="99"/>
                <w:sz w:val="20"/>
              </w:rPr>
              <w:t>7</w:t>
            </w:r>
          </w:p>
        </w:tc>
        <w:tc>
          <w:tcPr>
            <w:tcW w:w="3453" w:type="dxa"/>
          </w:tcPr>
          <w:p>
            <w:pPr>
              <w:pStyle w:val="14"/>
              <w:spacing w:before="63" w:line="307" w:lineRule="exact"/>
              <w:ind w:left="99"/>
              <w:rPr>
                <w:rFonts w:hint="eastAsia" w:ascii="Microsoft YaHei UI" w:eastAsia="Microsoft YaHei UI"/>
                <w:b/>
                <w:sz w:val="20"/>
              </w:rPr>
            </w:pPr>
            <w:r>
              <w:rPr>
                <w:rFonts w:hint="eastAsia" w:ascii="Microsoft YaHei UI" w:eastAsia="Microsoft YaHei UI"/>
                <w:b/>
                <w:w w:val="95"/>
                <w:sz w:val="20"/>
              </w:rPr>
              <w:t>深入浅出动态规划</w:t>
            </w:r>
          </w:p>
        </w:tc>
        <w:tc>
          <w:tcPr>
            <w:tcW w:w="514" w:type="dxa"/>
          </w:tcPr>
          <w:p>
            <w:pPr>
              <w:pStyle w:val="14"/>
              <w:spacing w:before="130"/>
              <w:ind w:right="196"/>
              <w:jc w:val="right"/>
              <w:rPr>
                <w:b/>
                <w:sz w:val="20"/>
              </w:rPr>
            </w:pPr>
            <w:r>
              <w:fldChar w:fldCharType="begin"/>
            </w:r>
            <w:r>
              <w:instrText xml:space="preserve"> HYPERLINK \l "_bookmark30" </w:instrText>
            </w:r>
            <w:r>
              <w:fldChar w:fldCharType="separate"/>
            </w:r>
            <w:r>
              <w:rPr>
                <w:b/>
                <w:color w:val="7F0000"/>
                <w:sz w:val="20"/>
              </w:rPr>
              <w:t>40</w:t>
            </w:r>
            <w:r>
              <w:rPr>
                <w:b/>
                <w:color w:val="7F0000"/>
                <w:sz w:val="20"/>
              </w:rPr>
              <w:fldChar w:fldCharType="end"/>
            </w:r>
          </w:p>
        </w:tc>
        <w:tc>
          <w:tcPr>
            <w:tcW w:w="448" w:type="dxa"/>
          </w:tcPr>
          <w:p>
            <w:pPr>
              <w:pStyle w:val="14"/>
              <w:rPr>
                <w:sz w:val="18"/>
              </w:rPr>
            </w:pPr>
          </w:p>
        </w:tc>
        <w:tc>
          <w:tcPr>
            <w:tcW w:w="3353" w:type="dxa"/>
          </w:tcPr>
          <w:p>
            <w:pPr>
              <w:pStyle w:val="14"/>
              <w:spacing w:before="53"/>
              <w:ind w:left="51"/>
              <w:rPr>
                <w:sz w:val="20"/>
              </w:rPr>
            </w:pPr>
            <w:r>
              <w:rPr>
                <w:sz w:val="20"/>
              </w:rPr>
              <w:t>11.7</w:t>
            </w:r>
            <w:r>
              <w:rPr>
                <w:spacing w:val="10"/>
                <w:sz w:val="20"/>
              </w:rPr>
              <w:t xml:space="preserve"> </w:t>
            </w:r>
            <w:r>
              <w:rPr>
                <w:rFonts w:hint="eastAsia" w:ascii="宋体" w:eastAsia="宋体"/>
                <w:spacing w:val="22"/>
                <w:sz w:val="20"/>
              </w:rPr>
              <w:t xml:space="preserve">哈希表 </w:t>
            </w:r>
            <w:r>
              <w:rPr>
                <w:spacing w:val="18"/>
                <w:sz w:val="20"/>
              </w:rPr>
              <w:t>. . . . . . . . . . . . . .</w:t>
            </w:r>
          </w:p>
        </w:tc>
        <w:tc>
          <w:tcPr>
            <w:tcW w:w="414" w:type="dxa"/>
          </w:tcPr>
          <w:p>
            <w:pPr>
              <w:pStyle w:val="14"/>
              <w:spacing w:before="66"/>
              <w:ind w:left="147" w:right="27"/>
              <w:jc w:val="center"/>
              <w:rPr>
                <w:sz w:val="20"/>
              </w:rPr>
            </w:pPr>
            <w:r>
              <w:fldChar w:fldCharType="begin"/>
            </w:r>
            <w:r>
              <w:instrText xml:space="preserve"> HYPERLINK \l "_bookmark63" </w:instrText>
            </w:r>
            <w:r>
              <w:fldChar w:fldCharType="separate"/>
            </w:r>
            <w:r>
              <w:rPr>
                <w:color w:val="7F0000"/>
                <w:sz w:val="20"/>
              </w:rPr>
              <w:t>94</w:t>
            </w:r>
            <w:r>
              <w:rPr>
                <w:color w:val="7F0000"/>
                <w:sz w:val="20"/>
              </w:rPr>
              <w:fldChar w:fldCharType="end"/>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35" w:hRule="atLeast"/>
        </w:trPr>
        <w:tc>
          <w:tcPr>
            <w:tcW w:w="249" w:type="dxa"/>
          </w:tcPr>
          <w:p>
            <w:pPr>
              <w:pStyle w:val="14"/>
              <w:rPr>
                <w:sz w:val="18"/>
              </w:rPr>
            </w:pPr>
          </w:p>
        </w:tc>
        <w:tc>
          <w:tcPr>
            <w:tcW w:w="3453" w:type="dxa"/>
          </w:tcPr>
          <w:p>
            <w:pPr>
              <w:pStyle w:val="14"/>
              <w:tabs>
                <w:tab w:val="left" w:pos="558"/>
              </w:tabs>
              <w:spacing w:before="58"/>
              <w:ind w:left="99"/>
              <w:rPr>
                <w:sz w:val="20"/>
              </w:rPr>
            </w:pPr>
            <w:r>
              <w:rPr>
                <w:sz w:val="20"/>
              </w:rPr>
              <w:t>7.1</w:t>
            </w:r>
            <w:r>
              <w:rPr>
                <w:sz w:val="20"/>
              </w:rPr>
              <w:tab/>
            </w:r>
            <w:r>
              <w:rPr>
                <w:rFonts w:hint="eastAsia" w:ascii="宋体" w:eastAsia="宋体"/>
                <w:spacing w:val="7"/>
                <w:sz w:val="20"/>
              </w:rPr>
              <w:t xml:space="preserve">算法解释 </w:t>
            </w:r>
            <w:r>
              <w:rPr>
                <w:spacing w:val="18"/>
                <w:sz w:val="20"/>
              </w:rPr>
              <w:t>. . . . . . . . . . . . .</w:t>
            </w:r>
          </w:p>
        </w:tc>
        <w:tc>
          <w:tcPr>
            <w:tcW w:w="514" w:type="dxa"/>
          </w:tcPr>
          <w:p>
            <w:pPr>
              <w:pStyle w:val="14"/>
              <w:spacing w:before="71"/>
              <w:ind w:right="196"/>
              <w:jc w:val="right"/>
              <w:rPr>
                <w:sz w:val="20"/>
              </w:rPr>
            </w:pPr>
            <w:r>
              <w:fldChar w:fldCharType="begin"/>
            </w:r>
            <w:r>
              <w:instrText xml:space="preserve"> HYPERLINK \l "_bookmark31" </w:instrText>
            </w:r>
            <w:r>
              <w:fldChar w:fldCharType="separate"/>
            </w:r>
            <w:r>
              <w:rPr>
                <w:color w:val="7F0000"/>
                <w:sz w:val="20"/>
              </w:rPr>
              <w:t>40</w:t>
            </w:r>
            <w:r>
              <w:rPr>
                <w:color w:val="7F0000"/>
                <w:sz w:val="20"/>
              </w:rPr>
              <w:fldChar w:fldCharType="end"/>
            </w:r>
          </w:p>
        </w:tc>
        <w:tc>
          <w:tcPr>
            <w:tcW w:w="448" w:type="dxa"/>
          </w:tcPr>
          <w:p>
            <w:pPr>
              <w:pStyle w:val="14"/>
              <w:rPr>
                <w:sz w:val="18"/>
              </w:rPr>
            </w:pPr>
          </w:p>
        </w:tc>
        <w:tc>
          <w:tcPr>
            <w:tcW w:w="3353" w:type="dxa"/>
          </w:tcPr>
          <w:p>
            <w:pPr>
              <w:pStyle w:val="14"/>
              <w:spacing w:before="15"/>
              <w:ind w:left="51"/>
              <w:rPr>
                <w:sz w:val="20"/>
              </w:rPr>
            </w:pPr>
            <w:r>
              <w:rPr>
                <w:sz w:val="20"/>
              </w:rPr>
              <w:t>11.8</w:t>
            </w:r>
            <w:r>
              <w:rPr>
                <w:spacing w:val="9"/>
                <w:sz w:val="20"/>
              </w:rPr>
              <w:t xml:space="preserve"> </w:t>
            </w:r>
            <w:r>
              <w:rPr>
                <w:rFonts w:hint="eastAsia" w:ascii="宋体" w:eastAsia="宋体"/>
                <w:spacing w:val="4"/>
                <w:sz w:val="20"/>
              </w:rPr>
              <w:t xml:space="preserve">多重集合和映射 </w:t>
            </w:r>
            <w:r>
              <w:rPr>
                <w:spacing w:val="18"/>
                <w:sz w:val="20"/>
              </w:rPr>
              <w:t>. . . . . . . . .</w:t>
            </w:r>
          </w:p>
        </w:tc>
        <w:tc>
          <w:tcPr>
            <w:tcW w:w="414" w:type="dxa"/>
          </w:tcPr>
          <w:p>
            <w:pPr>
              <w:pStyle w:val="14"/>
              <w:spacing w:before="28"/>
              <w:ind w:left="147" w:right="27"/>
              <w:jc w:val="center"/>
              <w:rPr>
                <w:sz w:val="20"/>
              </w:rPr>
            </w:pPr>
            <w:r>
              <w:fldChar w:fldCharType="begin"/>
            </w:r>
            <w:r>
              <w:instrText xml:space="preserve"> HYPERLINK \l "_bookmark64" </w:instrText>
            </w:r>
            <w:r>
              <w:fldChar w:fldCharType="separate"/>
            </w:r>
            <w:r>
              <w:rPr>
                <w:color w:val="7F0000"/>
                <w:sz w:val="20"/>
              </w:rPr>
              <w:t>98</w:t>
            </w:r>
            <w:r>
              <w:rPr>
                <w:color w:val="7F0000"/>
                <w:sz w:val="20"/>
              </w:rPr>
              <w:fldChar w:fldCharType="end"/>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41" w:hRule="atLeast"/>
        </w:trPr>
        <w:tc>
          <w:tcPr>
            <w:tcW w:w="249" w:type="dxa"/>
          </w:tcPr>
          <w:p>
            <w:pPr>
              <w:pStyle w:val="14"/>
              <w:rPr>
                <w:sz w:val="18"/>
              </w:rPr>
            </w:pPr>
          </w:p>
        </w:tc>
        <w:tc>
          <w:tcPr>
            <w:tcW w:w="3453" w:type="dxa"/>
          </w:tcPr>
          <w:p>
            <w:pPr>
              <w:pStyle w:val="14"/>
              <w:tabs>
                <w:tab w:val="left" w:pos="558"/>
              </w:tabs>
              <w:spacing w:before="53"/>
              <w:ind w:left="99"/>
              <w:rPr>
                <w:sz w:val="20"/>
              </w:rPr>
            </w:pPr>
            <w:r>
              <w:rPr>
                <w:sz w:val="20"/>
              </w:rPr>
              <w:t>7.2</w:t>
            </w:r>
            <w:r>
              <w:rPr>
                <w:sz w:val="20"/>
              </w:rPr>
              <w:tab/>
            </w:r>
            <w:r>
              <w:rPr>
                <w:rFonts w:hint="eastAsia" w:ascii="宋体" w:eastAsia="宋体"/>
                <w:spacing w:val="8"/>
                <w:sz w:val="20"/>
              </w:rPr>
              <w:t xml:space="preserve">基本动态规划：一维 </w:t>
            </w:r>
            <w:r>
              <w:rPr>
                <w:spacing w:val="19"/>
                <w:sz w:val="20"/>
              </w:rPr>
              <w:t>. . . . . .</w:t>
            </w:r>
          </w:p>
        </w:tc>
        <w:tc>
          <w:tcPr>
            <w:tcW w:w="514" w:type="dxa"/>
          </w:tcPr>
          <w:p>
            <w:pPr>
              <w:pStyle w:val="14"/>
              <w:spacing w:before="66"/>
              <w:ind w:right="196"/>
              <w:jc w:val="right"/>
              <w:rPr>
                <w:sz w:val="20"/>
              </w:rPr>
            </w:pPr>
            <w:r>
              <w:fldChar w:fldCharType="begin"/>
            </w:r>
            <w:r>
              <w:instrText xml:space="preserve"> HYPERLINK \l "_bookmark32" </w:instrText>
            </w:r>
            <w:r>
              <w:fldChar w:fldCharType="separate"/>
            </w:r>
            <w:r>
              <w:rPr>
                <w:color w:val="7F0000"/>
                <w:sz w:val="20"/>
              </w:rPr>
              <w:t>40</w:t>
            </w:r>
            <w:r>
              <w:rPr>
                <w:color w:val="7F0000"/>
                <w:sz w:val="20"/>
              </w:rPr>
              <w:fldChar w:fldCharType="end"/>
            </w:r>
          </w:p>
        </w:tc>
        <w:tc>
          <w:tcPr>
            <w:tcW w:w="448" w:type="dxa"/>
          </w:tcPr>
          <w:p>
            <w:pPr>
              <w:pStyle w:val="14"/>
              <w:rPr>
                <w:sz w:val="18"/>
              </w:rPr>
            </w:pPr>
          </w:p>
        </w:tc>
        <w:tc>
          <w:tcPr>
            <w:tcW w:w="3353" w:type="dxa"/>
          </w:tcPr>
          <w:p>
            <w:pPr>
              <w:pStyle w:val="14"/>
              <w:spacing w:before="32"/>
              <w:ind w:left="51"/>
              <w:rPr>
                <w:sz w:val="20"/>
              </w:rPr>
            </w:pPr>
            <w:r>
              <w:rPr>
                <w:sz w:val="20"/>
              </w:rPr>
              <w:t>11.9</w:t>
            </w:r>
            <w:r>
              <w:rPr>
                <w:spacing w:val="9"/>
                <w:sz w:val="20"/>
              </w:rPr>
              <w:t xml:space="preserve"> </w:t>
            </w:r>
            <w:r>
              <w:rPr>
                <w:rFonts w:hint="eastAsia" w:ascii="宋体" w:eastAsia="宋体"/>
                <w:spacing w:val="4"/>
                <w:sz w:val="20"/>
              </w:rPr>
              <w:t xml:space="preserve">前缀和与积分图 </w:t>
            </w:r>
            <w:r>
              <w:rPr>
                <w:spacing w:val="18"/>
                <w:sz w:val="20"/>
              </w:rPr>
              <w:t>. . . . . . . . .</w:t>
            </w:r>
          </w:p>
        </w:tc>
        <w:tc>
          <w:tcPr>
            <w:tcW w:w="414" w:type="dxa"/>
          </w:tcPr>
          <w:p>
            <w:pPr>
              <w:pStyle w:val="14"/>
              <w:spacing w:before="45"/>
              <w:ind w:left="147" w:right="27"/>
              <w:jc w:val="center"/>
              <w:rPr>
                <w:sz w:val="20"/>
              </w:rPr>
            </w:pPr>
            <w:r>
              <w:fldChar w:fldCharType="begin"/>
            </w:r>
            <w:r>
              <w:instrText xml:space="preserve"> HYPERLINK \l "_bookmark65" </w:instrText>
            </w:r>
            <w:r>
              <w:fldChar w:fldCharType="separate"/>
            </w:r>
            <w:r>
              <w:rPr>
                <w:color w:val="7F0000"/>
                <w:sz w:val="20"/>
              </w:rPr>
              <w:t>99</w:t>
            </w:r>
            <w:r>
              <w:rPr>
                <w:color w:val="7F0000"/>
                <w:sz w:val="20"/>
              </w:rPr>
              <w:fldChar w:fldCharType="end"/>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98" w:hRule="atLeast"/>
        </w:trPr>
        <w:tc>
          <w:tcPr>
            <w:tcW w:w="249" w:type="dxa"/>
          </w:tcPr>
          <w:p>
            <w:pPr>
              <w:pStyle w:val="14"/>
              <w:rPr>
                <w:sz w:val="18"/>
              </w:rPr>
            </w:pPr>
          </w:p>
        </w:tc>
        <w:tc>
          <w:tcPr>
            <w:tcW w:w="3453" w:type="dxa"/>
          </w:tcPr>
          <w:p>
            <w:pPr>
              <w:pStyle w:val="14"/>
              <w:tabs>
                <w:tab w:val="left" w:pos="558"/>
              </w:tabs>
              <w:spacing w:before="42" w:line="236" w:lineRule="exact"/>
              <w:ind w:left="99"/>
              <w:rPr>
                <w:sz w:val="20"/>
              </w:rPr>
            </w:pPr>
            <w:r>
              <w:rPr>
                <w:sz w:val="20"/>
              </w:rPr>
              <w:t>7.3</w:t>
            </w:r>
            <w:r>
              <w:rPr>
                <w:sz w:val="20"/>
              </w:rPr>
              <w:tab/>
            </w:r>
            <w:r>
              <w:rPr>
                <w:rFonts w:hint="eastAsia" w:ascii="宋体" w:eastAsia="宋体"/>
                <w:spacing w:val="8"/>
                <w:sz w:val="20"/>
              </w:rPr>
              <w:t xml:space="preserve">基本动态规划：二维 </w:t>
            </w:r>
            <w:r>
              <w:rPr>
                <w:spacing w:val="19"/>
                <w:sz w:val="20"/>
              </w:rPr>
              <w:t>. . . . . .</w:t>
            </w:r>
          </w:p>
        </w:tc>
        <w:tc>
          <w:tcPr>
            <w:tcW w:w="514" w:type="dxa"/>
          </w:tcPr>
          <w:p>
            <w:pPr>
              <w:pStyle w:val="14"/>
              <w:spacing w:before="55" w:line="223" w:lineRule="exact"/>
              <w:ind w:right="196"/>
              <w:jc w:val="right"/>
              <w:rPr>
                <w:sz w:val="20"/>
              </w:rPr>
            </w:pPr>
            <w:r>
              <w:fldChar w:fldCharType="begin"/>
            </w:r>
            <w:r>
              <w:instrText xml:space="preserve"> HYPERLINK \l "_bookmark33" </w:instrText>
            </w:r>
            <w:r>
              <w:fldChar w:fldCharType="separate"/>
            </w:r>
            <w:r>
              <w:rPr>
                <w:color w:val="7F0000"/>
                <w:sz w:val="20"/>
              </w:rPr>
              <w:t>43</w:t>
            </w:r>
            <w:r>
              <w:rPr>
                <w:color w:val="7F0000"/>
                <w:sz w:val="20"/>
              </w:rPr>
              <w:fldChar w:fldCharType="end"/>
            </w:r>
          </w:p>
        </w:tc>
        <w:tc>
          <w:tcPr>
            <w:tcW w:w="448" w:type="dxa"/>
          </w:tcPr>
          <w:p>
            <w:pPr>
              <w:pStyle w:val="14"/>
              <w:rPr>
                <w:sz w:val="18"/>
              </w:rPr>
            </w:pPr>
          </w:p>
        </w:tc>
        <w:tc>
          <w:tcPr>
            <w:tcW w:w="3353" w:type="dxa"/>
          </w:tcPr>
          <w:p>
            <w:pPr>
              <w:pStyle w:val="14"/>
              <w:spacing w:before="42" w:line="236" w:lineRule="exact"/>
              <w:ind w:left="51"/>
              <w:rPr>
                <w:sz w:val="20"/>
              </w:rPr>
            </w:pPr>
            <w:r>
              <w:rPr>
                <w:sz w:val="20"/>
              </w:rPr>
              <w:t>11.10</w:t>
            </w:r>
            <w:r>
              <w:rPr>
                <w:rFonts w:hint="eastAsia" w:ascii="宋体" w:eastAsia="宋体"/>
                <w:spacing w:val="-4"/>
                <w:sz w:val="20"/>
              </w:rPr>
              <w:t xml:space="preserve">练习 </w:t>
            </w:r>
            <w:r>
              <w:rPr>
                <w:spacing w:val="13"/>
                <w:sz w:val="20"/>
              </w:rPr>
              <w:t>. . . . .  . . . . . .  . . . . .</w:t>
            </w:r>
          </w:p>
        </w:tc>
        <w:tc>
          <w:tcPr>
            <w:tcW w:w="414" w:type="dxa"/>
          </w:tcPr>
          <w:p>
            <w:pPr>
              <w:pStyle w:val="14"/>
              <w:spacing w:before="55" w:line="223" w:lineRule="exact"/>
              <w:ind w:left="47" w:right="27"/>
              <w:jc w:val="center"/>
              <w:rPr>
                <w:sz w:val="20"/>
              </w:rPr>
            </w:pPr>
            <w:r>
              <w:fldChar w:fldCharType="begin"/>
            </w:r>
            <w:r>
              <w:instrText xml:space="preserve"> HYPERLINK \l "_bookmark66" </w:instrText>
            </w:r>
            <w:r>
              <w:fldChar w:fldCharType="separate"/>
            </w:r>
            <w:r>
              <w:rPr>
                <w:color w:val="7F0000"/>
                <w:sz w:val="20"/>
              </w:rPr>
              <w:t>102</w:t>
            </w:r>
            <w:r>
              <w:rPr>
                <w:color w:val="7F0000"/>
                <w:sz w:val="20"/>
              </w:rPr>
              <w:fldChar w:fldCharType="end"/>
            </w:r>
          </w:p>
        </w:tc>
      </w:tr>
    </w:tbl>
    <w:p>
      <w:pPr>
        <w:spacing w:after="0" w:line="223" w:lineRule="exact"/>
        <w:jc w:val="center"/>
        <w:rPr>
          <w:sz w:val="20"/>
        </w:rPr>
        <w:sectPr>
          <w:type w:val="continuous"/>
          <w:pgSz w:w="11910" w:h="16840"/>
          <w:pgMar w:top="0" w:right="1500" w:bottom="280" w:left="340" w:header="720" w:footer="720" w:gutter="0"/>
        </w:sectPr>
      </w:pPr>
    </w:p>
    <w:p>
      <w:pPr>
        <w:pStyle w:val="13"/>
        <w:numPr>
          <w:ilvl w:val="0"/>
          <w:numId w:val="3"/>
        </w:numPr>
        <w:tabs>
          <w:tab w:val="left" w:pos="1745"/>
          <w:tab w:val="right" w:pos="5413"/>
        </w:tabs>
        <w:spacing w:before="547" w:after="0" w:line="240" w:lineRule="auto"/>
        <w:ind w:left="1744" w:right="0" w:hanging="300"/>
        <w:jc w:val="left"/>
        <w:rPr>
          <w:rFonts w:ascii="Times New Roman" w:eastAsia="Times New Roman"/>
          <w:b/>
          <w:sz w:val="20"/>
        </w:rPr>
      </w:pPr>
      <w:r>
        <w:pict>
          <v:line id="_x0000_s1026" o:spid="_x0000_s1026" o:spt="20" style="position:absolute;left:0pt;margin-left:89.25pt;margin-top:18.5pt;height:0pt;width:416.65pt;mso-position-horizontal-relative:page;z-index:-20780032;mso-width-relative:page;mso-height-relative:page;" stroked="t" coordsize="21600,21600">
            <v:path arrowok="t"/>
            <v:fill focussize="0,0"/>
            <v:stroke weight="0.398503937007874pt" color="#3B70B7"/>
            <v:imagedata o:title=""/>
            <o:lock v:ext="edit"/>
          </v:line>
        </w:pict>
      </w:r>
      <w:r>
        <w:pict>
          <v:shape id="_x0000_s1027" o:spid="_x0000_s1027" o:spt="202" type="#_x0000_t202" style="position:absolute;left:0pt;margin-left:101.7pt;margin-top:45.65pt;height:47.55pt;width:406.75pt;mso-position-horizontal-relative:page;z-index:15729664;mso-width-relative:page;mso-height-relative:page;" filled="f" stroked="f" coordsize="21600,21600">
            <v:path/>
            <v:fill on="f" focussize="0,0"/>
            <v:stroke on="f" joinstyle="miter"/>
            <v:imagedata o:title=""/>
            <o:lock v:ext="edit"/>
            <v:textbox inset="0mm,0mm,0mm,0mm">
              <w:txbxContent>
                <w:tbl>
                  <w:tblPr>
                    <w:tblStyle w:val="10"/>
                    <w:tblW w:w="0" w:type="auto"/>
                    <w:tblInd w:w="7"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3354"/>
                    <w:gridCol w:w="714"/>
                    <w:gridCol w:w="752"/>
                    <w:gridCol w:w="2900"/>
                    <w:gridCol w:w="41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01" w:hRule="atLeast"/>
                    </w:trPr>
                    <w:tc>
                      <w:tcPr>
                        <w:tcW w:w="3354" w:type="dxa"/>
                      </w:tcPr>
                      <w:p>
                        <w:pPr>
                          <w:pStyle w:val="14"/>
                          <w:spacing w:before="23"/>
                          <w:ind w:right="64"/>
                          <w:jc w:val="right"/>
                          <w:rPr>
                            <w:sz w:val="20"/>
                          </w:rPr>
                        </w:pPr>
                        <w:r>
                          <w:rPr>
                            <w:sz w:val="20"/>
                          </w:rPr>
                          <w:t>12.1</w:t>
                        </w:r>
                        <w:r>
                          <w:rPr>
                            <w:spacing w:val="10"/>
                            <w:sz w:val="20"/>
                          </w:rPr>
                          <w:t xml:space="preserve"> </w:t>
                        </w:r>
                        <w:r>
                          <w:rPr>
                            <w:rFonts w:hint="eastAsia" w:ascii="宋体" w:eastAsia="宋体"/>
                            <w:spacing w:val="-4"/>
                            <w:sz w:val="20"/>
                          </w:rPr>
                          <w:t xml:space="preserve">引言 </w:t>
                        </w:r>
                        <w:r>
                          <w:rPr>
                            <w:spacing w:val="18"/>
                            <w:sz w:val="20"/>
                          </w:rPr>
                          <w:t>. . . . . . . . . . . . . . . .</w:t>
                        </w:r>
                      </w:p>
                    </w:tc>
                    <w:tc>
                      <w:tcPr>
                        <w:tcW w:w="714" w:type="dxa"/>
                      </w:tcPr>
                      <w:p>
                        <w:pPr>
                          <w:pStyle w:val="14"/>
                          <w:spacing w:before="36"/>
                          <w:ind w:left="65"/>
                          <w:rPr>
                            <w:sz w:val="20"/>
                          </w:rPr>
                        </w:pPr>
                        <w:r>
                          <w:fldChar w:fldCharType="begin"/>
                        </w:r>
                        <w:r>
                          <w:instrText xml:space="preserve"> HYPERLINK \l "_bookmark68" </w:instrText>
                        </w:r>
                        <w:r>
                          <w:fldChar w:fldCharType="separate"/>
                        </w:r>
                        <w:r>
                          <w:rPr>
                            <w:color w:val="7F0000"/>
                            <w:sz w:val="20"/>
                          </w:rPr>
                          <w:t>104</w:t>
                        </w:r>
                        <w:r>
                          <w:rPr>
                            <w:color w:val="7F0000"/>
                            <w:sz w:val="20"/>
                          </w:rPr>
                          <w:fldChar w:fldCharType="end"/>
                        </w:r>
                      </w:p>
                    </w:tc>
                    <w:tc>
                      <w:tcPr>
                        <w:tcW w:w="752" w:type="dxa"/>
                      </w:tcPr>
                      <w:p>
                        <w:pPr>
                          <w:pStyle w:val="14"/>
                          <w:spacing w:before="23"/>
                          <w:ind w:right="53"/>
                          <w:jc w:val="right"/>
                          <w:rPr>
                            <w:sz w:val="20"/>
                          </w:rPr>
                        </w:pPr>
                        <w:r>
                          <w:rPr>
                            <w:sz w:val="20"/>
                          </w:rPr>
                          <w:t>14.5</w:t>
                        </w:r>
                      </w:p>
                    </w:tc>
                    <w:tc>
                      <w:tcPr>
                        <w:tcW w:w="2900" w:type="dxa"/>
                      </w:tcPr>
                      <w:p>
                        <w:pPr>
                          <w:pStyle w:val="14"/>
                          <w:spacing w:before="10"/>
                          <w:ind w:left="54"/>
                          <w:rPr>
                            <w:sz w:val="20"/>
                          </w:rPr>
                        </w:pPr>
                        <w:r>
                          <w:rPr>
                            <w:rFonts w:hint="eastAsia" w:ascii="宋体" w:eastAsia="宋体"/>
                            <w:spacing w:val="-2"/>
                            <w:sz w:val="20"/>
                          </w:rPr>
                          <w:t xml:space="preserve">二叉查找树 </w:t>
                        </w:r>
                        <w:r>
                          <w:rPr>
                            <w:spacing w:val="18"/>
                            <w:sz w:val="20"/>
                          </w:rPr>
                          <w:t>. . . . . . . . . . . .</w:t>
                        </w:r>
                      </w:p>
                    </w:tc>
                    <w:tc>
                      <w:tcPr>
                        <w:tcW w:w="415" w:type="dxa"/>
                      </w:tcPr>
                      <w:p>
                        <w:pPr>
                          <w:pStyle w:val="14"/>
                          <w:spacing w:before="23"/>
                          <w:ind w:left="45" w:right="30"/>
                          <w:jc w:val="center"/>
                          <w:rPr>
                            <w:sz w:val="20"/>
                          </w:rPr>
                        </w:pPr>
                        <w:r>
                          <w:fldChar w:fldCharType="begin"/>
                        </w:r>
                        <w:r>
                          <w:instrText xml:space="preserve"> HYPERLINK \l "_bookmark83" </w:instrText>
                        </w:r>
                        <w:r>
                          <w:fldChar w:fldCharType="separate"/>
                        </w:r>
                        <w:r>
                          <w:rPr>
                            <w:color w:val="7F0000"/>
                            <w:sz w:val="20"/>
                          </w:rPr>
                          <w:t>125</w:t>
                        </w:r>
                        <w:r>
                          <w:rPr>
                            <w:color w:val="7F0000"/>
                            <w:sz w:val="20"/>
                          </w:rPr>
                          <w:fldChar w:fldCharType="end"/>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9" w:hRule="atLeast"/>
                    </w:trPr>
                    <w:tc>
                      <w:tcPr>
                        <w:tcW w:w="3354" w:type="dxa"/>
                      </w:tcPr>
                      <w:p>
                        <w:pPr>
                          <w:pStyle w:val="14"/>
                          <w:spacing w:before="58" w:line="251" w:lineRule="exact"/>
                          <w:ind w:right="64"/>
                          <w:jc w:val="right"/>
                          <w:rPr>
                            <w:sz w:val="20"/>
                          </w:rPr>
                        </w:pPr>
                        <w:r>
                          <w:rPr>
                            <w:sz w:val="20"/>
                          </w:rPr>
                          <w:t>12.2</w:t>
                        </w:r>
                        <w:r>
                          <w:rPr>
                            <w:spacing w:val="10"/>
                            <w:sz w:val="20"/>
                          </w:rPr>
                          <w:t xml:space="preserve"> </w:t>
                        </w:r>
                        <w:r>
                          <w:rPr>
                            <w:rFonts w:hint="eastAsia" w:ascii="宋体" w:eastAsia="宋体"/>
                            <w:spacing w:val="-2"/>
                            <w:sz w:val="20"/>
                          </w:rPr>
                          <w:t xml:space="preserve">字符串比较 </w:t>
                        </w:r>
                        <w:r>
                          <w:rPr>
                            <w:spacing w:val="18"/>
                            <w:sz w:val="20"/>
                          </w:rPr>
                          <w:t>. . . . . . . . . . . .</w:t>
                        </w:r>
                      </w:p>
                    </w:tc>
                    <w:tc>
                      <w:tcPr>
                        <w:tcW w:w="714" w:type="dxa"/>
                      </w:tcPr>
                      <w:p>
                        <w:pPr>
                          <w:pStyle w:val="14"/>
                          <w:spacing w:before="71"/>
                          <w:ind w:left="65"/>
                          <w:rPr>
                            <w:sz w:val="20"/>
                          </w:rPr>
                        </w:pPr>
                        <w:r>
                          <w:fldChar w:fldCharType="begin"/>
                        </w:r>
                        <w:r>
                          <w:instrText xml:space="preserve"> HYPERLINK \l "_bookmark69" </w:instrText>
                        </w:r>
                        <w:r>
                          <w:fldChar w:fldCharType="separate"/>
                        </w:r>
                        <w:r>
                          <w:rPr>
                            <w:color w:val="7F0000"/>
                            <w:sz w:val="20"/>
                          </w:rPr>
                          <w:t>104</w:t>
                        </w:r>
                        <w:r>
                          <w:rPr>
                            <w:color w:val="7F0000"/>
                            <w:sz w:val="20"/>
                          </w:rPr>
                          <w:fldChar w:fldCharType="end"/>
                        </w:r>
                      </w:p>
                    </w:tc>
                    <w:tc>
                      <w:tcPr>
                        <w:tcW w:w="752" w:type="dxa"/>
                      </w:tcPr>
                      <w:p>
                        <w:pPr>
                          <w:pStyle w:val="14"/>
                          <w:spacing w:before="45"/>
                          <w:ind w:right="53"/>
                          <w:jc w:val="right"/>
                          <w:rPr>
                            <w:sz w:val="20"/>
                          </w:rPr>
                        </w:pPr>
                        <w:r>
                          <w:rPr>
                            <w:sz w:val="20"/>
                          </w:rPr>
                          <w:t>14.6</w:t>
                        </w:r>
                      </w:p>
                    </w:tc>
                    <w:tc>
                      <w:tcPr>
                        <w:tcW w:w="2900" w:type="dxa"/>
                      </w:tcPr>
                      <w:p>
                        <w:pPr>
                          <w:pStyle w:val="14"/>
                          <w:spacing w:before="32"/>
                          <w:ind w:left="54"/>
                          <w:rPr>
                            <w:sz w:val="20"/>
                          </w:rPr>
                        </w:pPr>
                        <w:r>
                          <w:rPr>
                            <w:rFonts w:hint="eastAsia" w:ascii="宋体" w:eastAsia="宋体"/>
                            <w:spacing w:val="22"/>
                            <w:sz w:val="20"/>
                          </w:rPr>
                          <w:t xml:space="preserve">字典树 </w:t>
                        </w:r>
                        <w:r>
                          <w:rPr>
                            <w:spacing w:val="18"/>
                            <w:sz w:val="20"/>
                          </w:rPr>
                          <w:t>. . . . . . . . . . . . . .</w:t>
                        </w:r>
                      </w:p>
                    </w:tc>
                    <w:tc>
                      <w:tcPr>
                        <w:tcW w:w="415" w:type="dxa"/>
                      </w:tcPr>
                      <w:p>
                        <w:pPr>
                          <w:pStyle w:val="14"/>
                          <w:spacing w:before="45"/>
                          <w:ind w:left="45" w:right="30"/>
                          <w:jc w:val="center"/>
                          <w:rPr>
                            <w:sz w:val="20"/>
                          </w:rPr>
                        </w:pPr>
                        <w:r>
                          <w:fldChar w:fldCharType="begin"/>
                        </w:r>
                        <w:r>
                          <w:instrText xml:space="preserve"> HYPERLINK \l "_bookmark84" </w:instrText>
                        </w:r>
                        <w:r>
                          <w:fldChar w:fldCharType="separate"/>
                        </w:r>
                        <w:r>
                          <w:rPr>
                            <w:color w:val="7F0000"/>
                            <w:sz w:val="20"/>
                          </w:rPr>
                          <w:t>129</w:t>
                        </w:r>
                        <w:r>
                          <w:rPr>
                            <w:color w:val="7F0000"/>
                            <w:sz w:val="20"/>
                          </w:rPr>
                          <w:fldChar w:fldCharType="end"/>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0" w:hRule="atLeast"/>
                    </w:trPr>
                    <w:tc>
                      <w:tcPr>
                        <w:tcW w:w="3354" w:type="dxa"/>
                      </w:tcPr>
                      <w:p>
                        <w:pPr>
                          <w:pStyle w:val="14"/>
                          <w:spacing w:before="64" w:line="236" w:lineRule="exact"/>
                          <w:ind w:right="64"/>
                          <w:jc w:val="right"/>
                          <w:rPr>
                            <w:sz w:val="20"/>
                          </w:rPr>
                        </w:pPr>
                        <w:r>
                          <w:rPr>
                            <w:sz w:val="20"/>
                          </w:rPr>
                          <w:t>12.3</w:t>
                        </w:r>
                        <w:r>
                          <w:rPr>
                            <w:spacing w:val="10"/>
                            <w:sz w:val="20"/>
                          </w:rPr>
                          <w:t xml:space="preserve"> </w:t>
                        </w:r>
                        <w:r>
                          <w:rPr>
                            <w:rFonts w:hint="eastAsia" w:ascii="宋体" w:eastAsia="宋体"/>
                            <w:spacing w:val="-2"/>
                            <w:sz w:val="20"/>
                          </w:rPr>
                          <w:t xml:space="preserve">字符串理解 </w:t>
                        </w:r>
                        <w:r>
                          <w:rPr>
                            <w:spacing w:val="18"/>
                            <w:sz w:val="20"/>
                          </w:rPr>
                          <w:t>. . . . . . . . . . . .</w:t>
                        </w:r>
                      </w:p>
                    </w:tc>
                    <w:tc>
                      <w:tcPr>
                        <w:tcW w:w="714" w:type="dxa"/>
                      </w:tcPr>
                      <w:p>
                        <w:pPr>
                          <w:pStyle w:val="14"/>
                          <w:spacing w:before="77" w:line="223" w:lineRule="exact"/>
                          <w:ind w:left="65"/>
                          <w:rPr>
                            <w:sz w:val="20"/>
                          </w:rPr>
                        </w:pPr>
                        <w:r>
                          <w:fldChar w:fldCharType="begin"/>
                        </w:r>
                        <w:r>
                          <w:instrText xml:space="preserve"> HYPERLINK \l "_bookmark70" </w:instrText>
                        </w:r>
                        <w:r>
                          <w:fldChar w:fldCharType="separate"/>
                        </w:r>
                        <w:r>
                          <w:rPr>
                            <w:color w:val="7F0000"/>
                            <w:sz w:val="20"/>
                          </w:rPr>
                          <w:t>107</w:t>
                        </w:r>
                        <w:r>
                          <w:rPr>
                            <w:color w:val="7F0000"/>
                            <w:sz w:val="20"/>
                          </w:rPr>
                          <w:fldChar w:fldCharType="end"/>
                        </w:r>
                      </w:p>
                    </w:tc>
                    <w:tc>
                      <w:tcPr>
                        <w:tcW w:w="752" w:type="dxa"/>
                      </w:tcPr>
                      <w:p>
                        <w:pPr>
                          <w:pStyle w:val="14"/>
                          <w:spacing w:before="38"/>
                          <w:ind w:right="53"/>
                          <w:jc w:val="right"/>
                          <w:rPr>
                            <w:sz w:val="20"/>
                          </w:rPr>
                        </w:pPr>
                        <w:r>
                          <w:rPr>
                            <w:sz w:val="20"/>
                          </w:rPr>
                          <w:t>14.7</w:t>
                        </w:r>
                      </w:p>
                    </w:tc>
                    <w:tc>
                      <w:tcPr>
                        <w:tcW w:w="2900" w:type="dxa"/>
                      </w:tcPr>
                      <w:p>
                        <w:pPr>
                          <w:pStyle w:val="14"/>
                          <w:spacing w:before="25"/>
                          <w:ind w:left="54"/>
                          <w:rPr>
                            <w:sz w:val="20"/>
                          </w:rPr>
                        </w:pPr>
                        <w:r>
                          <w:rPr>
                            <w:rFonts w:hint="eastAsia" w:ascii="宋体" w:eastAsia="宋体"/>
                            <w:spacing w:val="-4"/>
                            <w:sz w:val="20"/>
                          </w:rPr>
                          <w:t xml:space="preserve">练习 </w:t>
                        </w:r>
                        <w:r>
                          <w:rPr>
                            <w:spacing w:val="18"/>
                            <w:sz w:val="20"/>
                          </w:rPr>
                          <w:t>. . . . . . . . . . . . . . . .</w:t>
                        </w:r>
                      </w:p>
                    </w:tc>
                    <w:tc>
                      <w:tcPr>
                        <w:tcW w:w="415" w:type="dxa"/>
                      </w:tcPr>
                      <w:p>
                        <w:pPr>
                          <w:pStyle w:val="14"/>
                          <w:spacing w:before="38"/>
                          <w:ind w:left="45" w:right="30"/>
                          <w:jc w:val="center"/>
                          <w:rPr>
                            <w:sz w:val="20"/>
                          </w:rPr>
                        </w:pPr>
                        <w:r>
                          <w:fldChar w:fldCharType="begin"/>
                        </w:r>
                        <w:r>
                          <w:instrText xml:space="preserve"> HYPERLINK \l "_bookmark85" </w:instrText>
                        </w:r>
                        <w:r>
                          <w:fldChar w:fldCharType="separate"/>
                        </w:r>
                        <w:r>
                          <w:rPr>
                            <w:color w:val="7F0000"/>
                            <w:sz w:val="20"/>
                          </w:rPr>
                          <w:t>131</w:t>
                        </w:r>
                        <w:r>
                          <w:rPr>
                            <w:color w:val="7F0000"/>
                            <w:sz w:val="20"/>
                          </w:rPr>
                          <w:fldChar w:fldCharType="end"/>
                        </w:r>
                      </w:p>
                    </w:tc>
                  </w:tr>
                </w:tbl>
                <w:p>
                  <w:pPr>
                    <w:pStyle w:val="5"/>
                  </w:pPr>
                </w:p>
              </w:txbxContent>
            </v:textbox>
          </v:shape>
        </w:pict>
      </w:r>
      <w:r>
        <w:rPr>
          <w:rFonts w:hint="eastAsia" w:ascii="Microsoft YaHei UI" w:eastAsia="Microsoft YaHei UI"/>
          <w:b/>
          <w:sz w:val="20"/>
        </w:rPr>
        <w:t>令人头大的字符串</w:t>
      </w:r>
      <w:r>
        <w:rPr>
          <w:rFonts w:ascii="Times New Roman" w:eastAsia="Times New Roman"/>
          <w:b/>
          <w:sz w:val="20"/>
        </w:rPr>
        <w:tab/>
      </w:r>
      <w:r>
        <w:fldChar w:fldCharType="begin"/>
      </w:r>
      <w:r>
        <w:instrText xml:space="preserve"> HYPERLINK \l "_bookmark67" </w:instrText>
      </w:r>
      <w:r>
        <w:fldChar w:fldCharType="separate"/>
      </w:r>
      <w:r>
        <w:rPr>
          <w:rFonts w:ascii="Times New Roman" w:eastAsia="Times New Roman"/>
          <w:b/>
          <w:color w:val="7F0000"/>
          <w:sz w:val="20"/>
        </w:rPr>
        <w:t>104</w:t>
      </w:r>
      <w:r>
        <w:rPr>
          <w:rFonts w:ascii="Times New Roman" w:eastAsia="Times New Roman"/>
          <w:b/>
          <w:color w:val="7F0000"/>
          <w:sz w:val="20"/>
        </w:rPr>
        <w:fldChar w:fldCharType="end"/>
      </w:r>
    </w:p>
    <w:p>
      <w:pPr>
        <w:pStyle w:val="5"/>
        <w:spacing w:before="109" w:line="513" w:lineRule="auto"/>
        <w:ind w:left="657" w:right="279" w:firstLine="2904"/>
        <w:rPr>
          <w:rFonts w:ascii="Times New Roman" w:hAnsi="Times New Roman" w:eastAsia="Times New Roman"/>
        </w:rPr>
      </w:pPr>
      <w:r>
        <w:br w:type="column"/>
      </w:r>
      <w:r>
        <w:rPr>
          <w:rFonts w:ascii="Times New Roman" w:hAnsi="Times New Roman" w:eastAsia="Times New Roman"/>
          <w:color w:val="3B70B7"/>
        </w:rPr>
        <w:t>– 4/143 –</w:t>
      </w:r>
      <w:r>
        <w:rPr>
          <w:rFonts w:ascii="Times New Roman" w:hAnsi="Times New Roman" w:eastAsia="Times New Roman"/>
          <w:color w:val="3B70B7"/>
          <w:spacing w:val="-47"/>
        </w:rPr>
        <w:t xml:space="preserve"> </w:t>
      </w:r>
      <w:r>
        <w:rPr>
          <w:rFonts w:ascii="Times New Roman" w:hAnsi="Times New Roman" w:eastAsia="Times New Roman"/>
        </w:rPr>
        <w:t>14.4</w:t>
      </w:r>
      <w:r>
        <w:rPr>
          <w:rFonts w:ascii="Times New Roman" w:hAnsi="Times New Roman" w:eastAsia="Times New Roman"/>
          <w:spacing w:val="9"/>
        </w:rPr>
        <w:t xml:space="preserve"> </w:t>
      </w:r>
      <w:r>
        <w:rPr>
          <w:spacing w:val="12"/>
        </w:rPr>
        <w:t xml:space="preserve">前中后序遍历 </w:t>
      </w:r>
      <w:r>
        <w:rPr>
          <w:rFonts w:ascii="Times New Roman" w:hAnsi="Times New Roman" w:eastAsia="Times New Roman"/>
          <w:spacing w:val="18"/>
        </w:rPr>
        <w:t xml:space="preserve">. . . . . . . . . . </w:t>
      </w:r>
      <w:r>
        <w:fldChar w:fldCharType="begin"/>
      </w:r>
      <w:r>
        <w:instrText xml:space="preserve"> HYPERLINK \l "_bookmark82" </w:instrText>
      </w:r>
      <w:r>
        <w:fldChar w:fldCharType="separate"/>
      </w:r>
      <w:r>
        <w:rPr>
          <w:rFonts w:ascii="Times New Roman" w:hAnsi="Times New Roman" w:eastAsia="Times New Roman"/>
          <w:color w:val="7F0000"/>
        </w:rPr>
        <w:t>123</w:t>
      </w:r>
      <w:r>
        <w:rPr>
          <w:rFonts w:ascii="Times New Roman" w:hAnsi="Times New Roman" w:eastAsia="Times New Roman"/>
          <w:color w:val="7F0000"/>
        </w:rPr>
        <w:fldChar w:fldCharType="end"/>
      </w:r>
    </w:p>
    <w:p>
      <w:pPr>
        <w:spacing w:after="0" w:line="513" w:lineRule="auto"/>
        <w:rPr>
          <w:rFonts w:ascii="Times New Roman" w:hAnsi="Times New Roman" w:eastAsia="Times New Roman"/>
        </w:rPr>
        <w:sectPr>
          <w:headerReference r:id="rId6" w:type="default"/>
          <w:pgSz w:w="11910" w:h="16840"/>
          <w:pgMar w:top="820" w:right="1500" w:bottom="280" w:left="340" w:header="0" w:footer="0" w:gutter="0"/>
          <w:cols w:equalWidth="0" w:num="2">
            <w:col w:w="5414" w:space="40"/>
            <w:col w:w="4616"/>
          </w:cols>
        </w:sectPr>
      </w:pPr>
    </w:p>
    <w:p>
      <w:pPr>
        <w:pStyle w:val="5"/>
        <w:tabs>
          <w:tab w:val="left" w:pos="5811"/>
        </w:tabs>
        <w:spacing w:before="804" w:line="204" w:lineRule="auto"/>
        <w:ind w:left="1744"/>
        <w:rPr>
          <w:rFonts w:ascii="Times New Roman" w:eastAsia="Times New Roman"/>
          <w:b/>
        </w:rPr>
      </w:pPr>
      <w:r>
        <w:pict>
          <v:shape id="_x0000_s1028" o:spid="_x0000_s1028" o:spt="202" type="#_x0000_t202" style="position:absolute;left:0pt;margin-left:320pt;margin-top:45.95pt;height:153.05pt;width:188.45pt;mso-position-horizontal-relative:page;z-index:15730688;mso-width-relative:page;mso-height-relative:page;" filled="f" stroked="f" coordsize="21600,21600">
            <v:path/>
            <v:fill on="f" focussize="0,0"/>
            <v:stroke on="f" joinstyle="miter"/>
            <v:imagedata o:title=""/>
            <o:lock v:ext="edit"/>
            <v:textbox inset="0mm,0mm,0mm,0mm">
              <w:txbxContent>
                <w:tbl>
                  <w:tblPr>
                    <w:tblStyle w:val="10"/>
                    <w:tblW w:w="0" w:type="auto"/>
                    <w:tblInd w:w="7"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3354"/>
                    <w:gridCol w:w="41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90" w:hRule="atLeast"/>
                    </w:trPr>
                    <w:tc>
                      <w:tcPr>
                        <w:tcW w:w="3354" w:type="dxa"/>
                      </w:tcPr>
                      <w:p>
                        <w:pPr>
                          <w:pStyle w:val="14"/>
                          <w:spacing w:line="271" w:lineRule="exact"/>
                          <w:ind w:left="50"/>
                          <w:rPr>
                            <w:rFonts w:hint="eastAsia" w:ascii="Microsoft YaHei UI" w:eastAsia="Microsoft YaHei UI"/>
                            <w:b/>
                            <w:sz w:val="20"/>
                          </w:rPr>
                        </w:pPr>
                        <w:r>
                          <w:rPr>
                            <w:rFonts w:hint="eastAsia" w:ascii="Microsoft YaHei UI" w:eastAsia="Microsoft YaHei UI"/>
                            <w:b/>
                            <w:w w:val="95"/>
                            <w:sz w:val="20"/>
                          </w:rPr>
                          <w:t>指针三剑客之三：图</w:t>
                        </w:r>
                      </w:p>
                    </w:tc>
                    <w:tc>
                      <w:tcPr>
                        <w:tcW w:w="415" w:type="dxa"/>
                      </w:tcPr>
                      <w:p>
                        <w:pPr>
                          <w:pStyle w:val="14"/>
                          <w:spacing w:before="36"/>
                          <w:ind w:left="45" w:right="30"/>
                          <w:jc w:val="center"/>
                          <w:rPr>
                            <w:b/>
                            <w:sz w:val="20"/>
                          </w:rPr>
                        </w:pPr>
                        <w:r>
                          <w:fldChar w:fldCharType="begin"/>
                        </w:r>
                        <w:r>
                          <w:instrText xml:space="preserve"> HYPERLINK \l "_bookmark86" </w:instrText>
                        </w:r>
                        <w:r>
                          <w:fldChar w:fldCharType="separate"/>
                        </w:r>
                        <w:r>
                          <w:rPr>
                            <w:b/>
                            <w:color w:val="7F0000"/>
                            <w:sz w:val="20"/>
                          </w:rPr>
                          <w:t>134</w:t>
                        </w:r>
                        <w:r>
                          <w:rPr>
                            <w:b/>
                            <w:color w:val="7F0000"/>
                            <w:sz w:val="20"/>
                          </w:rPr>
                          <w:fldChar w:fldCharType="end"/>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39" w:hRule="atLeast"/>
                    </w:trPr>
                    <w:tc>
                      <w:tcPr>
                        <w:tcW w:w="3354" w:type="dxa"/>
                      </w:tcPr>
                      <w:p>
                        <w:pPr>
                          <w:pStyle w:val="14"/>
                          <w:spacing w:before="55"/>
                          <w:ind w:left="50"/>
                          <w:rPr>
                            <w:sz w:val="20"/>
                          </w:rPr>
                        </w:pPr>
                        <w:r>
                          <w:rPr>
                            <w:sz w:val="20"/>
                          </w:rPr>
                          <w:t>15.1</w:t>
                        </w:r>
                        <w:r>
                          <w:rPr>
                            <w:spacing w:val="9"/>
                            <w:sz w:val="20"/>
                          </w:rPr>
                          <w:t xml:space="preserve"> </w:t>
                        </w:r>
                        <w:r>
                          <w:rPr>
                            <w:rFonts w:hint="eastAsia" w:ascii="宋体" w:eastAsia="宋体"/>
                            <w:spacing w:val="12"/>
                            <w:sz w:val="20"/>
                          </w:rPr>
                          <w:t xml:space="preserve">数据结构介绍 </w:t>
                        </w:r>
                        <w:r>
                          <w:rPr>
                            <w:spacing w:val="18"/>
                            <w:sz w:val="20"/>
                          </w:rPr>
                          <w:t>. . . . . . . . . .</w:t>
                        </w:r>
                      </w:p>
                    </w:tc>
                    <w:tc>
                      <w:tcPr>
                        <w:tcW w:w="415" w:type="dxa"/>
                      </w:tcPr>
                      <w:p>
                        <w:pPr>
                          <w:pStyle w:val="14"/>
                          <w:spacing w:before="68"/>
                          <w:ind w:left="45" w:right="30"/>
                          <w:jc w:val="center"/>
                          <w:rPr>
                            <w:sz w:val="20"/>
                          </w:rPr>
                        </w:pPr>
                        <w:r>
                          <w:fldChar w:fldCharType="begin"/>
                        </w:r>
                        <w:r>
                          <w:instrText xml:space="preserve"> HYPERLINK \l "_bookmark87" </w:instrText>
                        </w:r>
                        <w:r>
                          <w:fldChar w:fldCharType="separate"/>
                        </w:r>
                        <w:r>
                          <w:rPr>
                            <w:color w:val="7F0000"/>
                            <w:sz w:val="20"/>
                          </w:rPr>
                          <w:t>134</w:t>
                        </w:r>
                        <w:r>
                          <w:rPr>
                            <w:color w:val="7F0000"/>
                            <w:sz w:val="20"/>
                          </w:rPr>
                          <w:fldChar w:fldCharType="end"/>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2" w:hRule="atLeast"/>
                    </w:trPr>
                    <w:tc>
                      <w:tcPr>
                        <w:tcW w:w="3354" w:type="dxa"/>
                      </w:tcPr>
                      <w:p>
                        <w:pPr>
                          <w:pStyle w:val="14"/>
                          <w:spacing w:before="38"/>
                          <w:ind w:left="50"/>
                          <w:rPr>
                            <w:sz w:val="20"/>
                          </w:rPr>
                        </w:pPr>
                        <w:r>
                          <w:rPr>
                            <w:sz w:val="20"/>
                          </w:rPr>
                          <w:t>15.2</w:t>
                        </w:r>
                        <w:r>
                          <w:rPr>
                            <w:spacing w:val="10"/>
                            <w:sz w:val="20"/>
                          </w:rPr>
                          <w:t xml:space="preserve"> </w:t>
                        </w:r>
                        <w:r>
                          <w:rPr>
                            <w:rFonts w:hint="eastAsia" w:ascii="宋体" w:eastAsia="宋体"/>
                            <w:spacing w:val="22"/>
                            <w:sz w:val="20"/>
                          </w:rPr>
                          <w:t xml:space="preserve">二分图 </w:t>
                        </w:r>
                        <w:r>
                          <w:rPr>
                            <w:spacing w:val="18"/>
                            <w:sz w:val="20"/>
                          </w:rPr>
                          <w:t>. . . . . . . . . . . . . .</w:t>
                        </w:r>
                      </w:p>
                    </w:tc>
                    <w:tc>
                      <w:tcPr>
                        <w:tcW w:w="415" w:type="dxa"/>
                      </w:tcPr>
                      <w:p>
                        <w:pPr>
                          <w:pStyle w:val="14"/>
                          <w:spacing w:before="51"/>
                          <w:ind w:left="45" w:right="30"/>
                          <w:jc w:val="center"/>
                          <w:rPr>
                            <w:sz w:val="20"/>
                          </w:rPr>
                        </w:pPr>
                        <w:r>
                          <w:fldChar w:fldCharType="begin"/>
                        </w:r>
                        <w:r>
                          <w:instrText xml:space="preserve"> HYPERLINK \l "_bookmark88" </w:instrText>
                        </w:r>
                        <w:r>
                          <w:fldChar w:fldCharType="separate"/>
                        </w:r>
                        <w:r>
                          <w:rPr>
                            <w:color w:val="7F0000"/>
                            <w:sz w:val="20"/>
                          </w:rPr>
                          <w:t>134</w:t>
                        </w:r>
                        <w:r>
                          <w:rPr>
                            <w:color w:val="7F0000"/>
                            <w:sz w:val="20"/>
                          </w:rPr>
                          <w:fldChar w:fldCharType="end"/>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2" w:hRule="atLeast"/>
                    </w:trPr>
                    <w:tc>
                      <w:tcPr>
                        <w:tcW w:w="3354" w:type="dxa"/>
                      </w:tcPr>
                      <w:p>
                        <w:pPr>
                          <w:pStyle w:val="14"/>
                          <w:spacing w:before="38"/>
                          <w:ind w:left="50"/>
                          <w:rPr>
                            <w:sz w:val="20"/>
                          </w:rPr>
                        </w:pPr>
                        <w:r>
                          <w:rPr>
                            <w:sz w:val="20"/>
                          </w:rPr>
                          <w:t>15.3</w:t>
                        </w:r>
                        <w:r>
                          <w:rPr>
                            <w:spacing w:val="9"/>
                            <w:sz w:val="20"/>
                          </w:rPr>
                          <w:t xml:space="preserve"> </w:t>
                        </w:r>
                        <w:r>
                          <w:rPr>
                            <w:rFonts w:hint="eastAsia" w:ascii="宋体" w:eastAsia="宋体"/>
                            <w:spacing w:val="7"/>
                            <w:sz w:val="20"/>
                          </w:rPr>
                          <w:t xml:space="preserve">拓扑排序 </w:t>
                        </w:r>
                        <w:r>
                          <w:rPr>
                            <w:spacing w:val="18"/>
                            <w:sz w:val="20"/>
                          </w:rPr>
                          <w:t>. . . . . . . . . . . . .</w:t>
                        </w:r>
                      </w:p>
                    </w:tc>
                    <w:tc>
                      <w:tcPr>
                        <w:tcW w:w="415" w:type="dxa"/>
                      </w:tcPr>
                      <w:p>
                        <w:pPr>
                          <w:pStyle w:val="14"/>
                          <w:spacing w:before="51"/>
                          <w:ind w:left="45" w:right="30"/>
                          <w:jc w:val="center"/>
                          <w:rPr>
                            <w:sz w:val="20"/>
                          </w:rPr>
                        </w:pPr>
                        <w:r>
                          <w:fldChar w:fldCharType="begin"/>
                        </w:r>
                        <w:r>
                          <w:instrText xml:space="preserve"> HYPERLINK \l "_bookmark89" </w:instrText>
                        </w:r>
                        <w:r>
                          <w:fldChar w:fldCharType="separate"/>
                        </w:r>
                        <w:r>
                          <w:rPr>
                            <w:color w:val="7F0000"/>
                            <w:sz w:val="20"/>
                          </w:rPr>
                          <w:t>136</w:t>
                        </w:r>
                        <w:r>
                          <w:rPr>
                            <w:color w:val="7F0000"/>
                            <w:sz w:val="20"/>
                          </w:rPr>
                          <w:fldChar w:fldCharType="end"/>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94" w:hRule="atLeast"/>
                    </w:trPr>
                    <w:tc>
                      <w:tcPr>
                        <w:tcW w:w="3354" w:type="dxa"/>
                      </w:tcPr>
                      <w:p>
                        <w:pPr>
                          <w:pStyle w:val="14"/>
                          <w:spacing w:before="38" w:line="236" w:lineRule="exact"/>
                          <w:ind w:left="50"/>
                          <w:rPr>
                            <w:sz w:val="20"/>
                          </w:rPr>
                        </w:pPr>
                        <w:r>
                          <w:rPr>
                            <w:sz w:val="20"/>
                          </w:rPr>
                          <w:t>15.4</w:t>
                        </w:r>
                        <w:r>
                          <w:rPr>
                            <w:spacing w:val="10"/>
                            <w:sz w:val="20"/>
                          </w:rPr>
                          <w:t xml:space="preserve"> </w:t>
                        </w:r>
                        <w:r>
                          <w:rPr>
                            <w:rFonts w:hint="eastAsia" w:ascii="宋体" w:eastAsia="宋体"/>
                            <w:spacing w:val="-4"/>
                            <w:sz w:val="20"/>
                          </w:rPr>
                          <w:t xml:space="preserve">练习 </w:t>
                        </w:r>
                        <w:r>
                          <w:rPr>
                            <w:spacing w:val="18"/>
                            <w:sz w:val="20"/>
                          </w:rPr>
                          <w:t>. . . . . . . . . . . . . . . .</w:t>
                        </w:r>
                      </w:p>
                    </w:tc>
                    <w:tc>
                      <w:tcPr>
                        <w:tcW w:w="415" w:type="dxa"/>
                      </w:tcPr>
                      <w:p>
                        <w:pPr>
                          <w:pStyle w:val="14"/>
                          <w:spacing w:before="51" w:line="223" w:lineRule="exact"/>
                          <w:ind w:left="45" w:right="30"/>
                          <w:jc w:val="center"/>
                          <w:rPr>
                            <w:sz w:val="20"/>
                          </w:rPr>
                        </w:pPr>
                        <w:r>
                          <w:fldChar w:fldCharType="begin"/>
                        </w:r>
                        <w:r>
                          <w:instrText xml:space="preserve"> HYPERLINK \l "_bookmark90" </w:instrText>
                        </w:r>
                        <w:r>
                          <w:fldChar w:fldCharType="separate"/>
                        </w:r>
                        <w:r>
                          <w:rPr>
                            <w:color w:val="7F0000"/>
                            <w:sz w:val="20"/>
                          </w:rPr>
                          <w:t>137</w:t>
                        </w:r>
                        <w:r>
                          <w:rPr>
                            <w:color w:val="7F0000"/>
                            <w:sz w:val="20"/>
                          </w:rPr>
                          <w:fldChar w:fldCharType="end"/>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873" w:hRule="atLeast"/>
                    </w:trPr>
                    <w:tc>
                      <w:tcPr>
                        <w:tcW w:w="3354" w:type="dxa"/>
                      </w:tcPr>
                      <w:p>
                        <w:pPr>
                          <w:pStyle w:val="14"/>
                          <w:spacing w:before="212"/>
                          <w:ind w:left="50"/>
                          <w:rPr>
                            <w:rFonts w:hint="eastAsia" w:ascii="Microsoft YaHei UI" w:eastAsia="Microsoft YaHei UI"/>
                            <w:b/>
                            <w:sz w:val="20"/>
                          </w:rPr>
                        </w:pPr>
                        <w:r>
                          <w:rPr>
                            <w:rFonts w:hint="eastAsia" w:ascii="Microsoft YaHei UI" w:eastAsia="Microsoft YaHei UI"/>
                            <w:b/>
                            <w:w w:val="95"/>
                            <w:sz w:val="20"/>
                          </w:rPr>
                          <w:t>更加复杂的数据结构</w:t>
                        </w:r>
                      </w:p>
                      <w:p>
                        <w:pPr>
                          <w:pStyle w:val="14"/>
                          <w:spacing w:before="21"/>
                          <w:ind w:left="50"/>
                          <w:rPr>
                            <w:sz w:val="20"/>
                          </w:rPr>
                        </w:pPr>
                        <w:r>
                          <w:rPr>
                            <w:sz w:val="20"/>
                          </w:rPr>
                          <w:t>16.1</w:t>
                        </w:r>
                        <w:r>
                          <w:rPr>
                            <w:spacing w:val="10"/>
                            <w:sz w:val="20"/>
                          </w:rPr>
                          <w:t xml:space="preserve"> </w:t>
                        </w:r>
                        <w:r>
                          <w:rPr>
                            <w:rFonts w:hint="eastAsia" w:ascii="宋体" w:eastAsia="宋体"/>
                            <w:spacing w:val="-4"/>
                            <w:sz w:val="20"/>
                          </w:rPr>
                          <w:t xml:space="preserve">引言 </w:t>
                        </w:r>
                        <w:r>
                          <w:rPr>
                            <w:spacing w:val="18"/>
                            <w:sz w:val="20"/>
                          </w:rPr>
                          <w:t>. . . . . . . . . . . . . . . .</w:t>
                        </w:r>
                      </w:p>
                    </w:tc>
                    <w:tc>
                      <w:tcPr>
                        <w:tcW w:w="415" w:type="dxa"/>
                      </w:tcPr>
                      <w:p>
                        <w:pPr>
                          <w:pStyle w:val="14"/>
                          <w:spacing w:before="3"/>
                          <w:rPr>
                            <w:b/>
                            <w:sz w:val="24"/>
                          </w:rPr>
                        </w:pPr>
                      </w:p>
                      <w:p>
                        <w:pPr>
                          <w:pStyle w:val="14"/>
                          <w:ind w:left="65"/>
                          <w:rPr>
                            <w:b/>
                            <w:sz w:val="20"/>
                          </w:rPr>
                        </w:pPr>
                        <w:r>
                          <w:fldChar w:fldCharType="begin"/>
                        </w:r>
                        <w:r>
                          <w:instrText xml:space="preserve"> HYPERLINK \l "_bookmark91" </w:instrText>
                        </w:r>
                        <w:r>
                          <w:fldChar w:fldCharType="separate"/>
                        </w:r>
                        <w:r>
                          <w:rPr>
                            <w:b/>
                            <w:color w:val="7F0000"/>
                            <w:sz w:val="20"/>
                          </w:rPr>
                          <w:t>138</w:t>
                        </w:r>
                        <w:r>
                          <w:rPr>
                            <w:b/>
                            <w:color w:val="7F0000"/>
                            <w:sz w:val="20"/>
                          </w:rPr>
                          <w:fldChar w:fldCharType="end"/>
                        </w:r>
                      </w:p>
                      <w:p>
                        <w:pPr>
                          <w:pStyle w:val="14"/>
                          <w:spacing w:before="93"/>
                          <w:ind w:left="65"/>
                          <w:rPr>
                            <w:sz w:val="20"/>
                          </w:rPr>
                        </w:pPr>
                        <w:r>
                          <w:fldChar w:fldCharType="begin"/>
                        </w:r>
                        <w:r>
                          <w:instrText xml:space="preserve"> HYPERLINK \l "_bookmark92" </w:instrText>
                        </w:r>
                        <w:r>
                          <w:fldChar w:fldCharType="separate"/>
                        </w:r>
                        <w:r>
                          <w:rPr>
                            <w:color w:val="7F0000"/>
                            <w:sz w:val="20"/>
                          </w:rPr>
                          <w:t>138</w:t>
                        </w:r>
                        <w:r>
                          <w:rPr>
                            <w:color w:val="7F0000"/>
                            <w:sz w:val="20"/>
                          </w:rPr>
                          <w:fldChar w:fldCharType="end"/>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2" w:hRule="atLeast"/>
                    </w:trPr>
                    <w:tc>
                      <w:tcPr>
                        <w:tcW w:w="3354" w:type="dxa"/>
                      </w:tcPr>
                      <w:p>
                        <w:pPr>
                          <w:pStyle w:val="14"/>
                          <w:spacing w:before="38"/>
                          <w:ind w:left="50"/>
                          <w:rPr>
                            <w:sz w:val="20"/>
                          </w:rPr>
                        </w:pPr>
                        <w:r>
                          <w:rPr>
                            <w:sz w:val="20"/>
                          </w:rPr>
                          <w:t>16.2</w:t>
                        </w:r>
                        <w:r>
                          <w:rPr>
                            <w:spacing w:val="10"/>
                            <w:sz w:val="20"/>
                          </w:rPr>
                          <w:t xml:space="preserve"> </w:t>
                        </w:r>
                        <w:r>
                          <w:rPr>
                            <w:rFonts w:hint="eastAsia" w:ascii="宋体" w:eastAsia="宋体"/>
                            <w:spacing w:val="22"/>
                            <w:sz w:val="20"/>
                          </w:rPr>
                          <w:t xml:space="preserve">并查集 </w:t>
                        </w:r>
                        <w:r>
                          <w:rPr>
                            <w:spacing w:val="18"/>
                            <w:sz w:val="20"/>
                          </w:rPr>
                          <w:t>. . . . . . . . . . . . . .</w:t>
                        </w:r>
                      </w:p>
                    </w:tc>
                    <w:tc>
                      <w:tcPr>
                        <w:tcW w:w="415" w:type="dxa"/>
                      </w:tcPr>
                      <w:p>
                        <w:pPr>
                          <w:pStyle w:val="14"/>
                          <w:spacing w:before="51"/>
                          <w:ind w:left="45" w:right="30"/>
                          <w:jc w:val="center"/>
                          <w:rPr>
                            <w:sz w:val="20"/>
                          </w:rPr>
                        </w:pPr>
                        <w:r>
                          <w:fldChar w:fldCharType="begin"/>
                        </w:r>
                        <w:r>
                          <w:instrText xml:space="preserve"> HYPERLINK \l "_bookmark93" </w:instrText>
                        </w:r>
                        <w:r>
                          <w:fldChar w:fldCharType="separate"/>
                        </w:r>
                        <w:r>
                          <w:rPr>
                            <w:color w:val="7F0000"/>
                            <w:sz w:val="20"/>
                          </w:rPr>
                          <w:t>138</w:t>
                        </w:r>
                        <w:r>
                          <w:rPr>
                            <w:color w:val="7F0000"/>
                            <w:sz w:val="20"/>
                          </w:rPr>
                          <w:fldChar w:fldCharType="end"/>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94" w:hRule="atLeast"/>
                    </w:trPr>
                    <w:tc>
                      <w:tcPr>
                        <w:tcW w:w="3354" w:type="dxa"/>
                      </w:tcPr>
                      <w:p>
                        <w:pPr>
                          <w:pStyle w:val="14"/>
                          <w:spacing w:before="38" w:line="236" w:lineRule="exact"/>
                          <w:ind w:left="50"/>
                          <w:rPr>
                            <w:sz w:val="20"/>
                          </w:rPr>
                        </w:pPr>
                        <w:r>
                          <w:rPr>
                            <w:sz w:val="20"/>
                          </w:rPr>
                          <w:t>16.3</w:t>
                        </w:r>
                        <w:r>
                          <w:rPr>
                            <w:spacing w:val="9"/>
                            <w:sz w:val="20"/>
                          </w:rPr>
                          <w:t xml:space="preserve"> </w:t>
                        </w:r>
                        <w:r>
                          <w:rPr>
                            <w:rFonts w:hint="eastAsia" w:ascii="宋体" w:eastAsia="宋体"/>
                            <w:spacing w:val="12"/>
                            <w:sz w:val="20"/>
                          </w:rPr>
                          <w:t xml:space="preserve">复合数据结构 </w:t>
                        </w:r>
                        <w:r>
                          <w:rPr>
                            <w:spacing w:val="18"/>
                            <w:sz w:val="20"/>
                          </w:rPr>
                          <w:t>. . . . . . . . . .</w:t>
                        </w:r>
                      </w:p>
                    </w:tc>
                    <w:tc>
                      <w:tcPr>
                        <w:tcW w:w="415" w:type="dxa"/>
                      </w:tcPr>
                      <w:p>
                        <w:pPr>
                          <w:pStyle w:val="14"/>
                          <w:spacing w:before="51" w:line="223" w:lineRule="exact"/>
                          <w:ind w:left="45" w:right="30"/>
                          <w:jc w:val="center"/>
                          <w:rPr>
                            <w:sz w:val="20"/>
                          </w:rPr>
                        </w:pPr>
                        <w:r>
                          <w:fldChar w:fldCharType="begin"/>
                        </w:r>
                        <w:r>
                          <w:instrText xml:space="preserve"> HYPERLINK \l "_bookmark94" </w:instrText>
                        </w:r>
                        <w:r>
                          <w:fldChar w:fldCharType="separate"/>
                        </w:r>
                        <w:r>
                          <w:rPr>
                            <w:color w:val="7F0000"/>
                            <w:sz w:val="20"/>
                          </w:rPr>
                          <w:t>140</w:t>
                        </w:r>
                        <w:r>
                          <w:rPr>
                            <w:color w:val="7F0000"/>
                            <w:sz w:val="20"/>
                          </w:rPr>
                          <w:fldChar w:fldCharType="end"/>
                        </w:r>
                      </w:p>
                    </w:tc>
                  </w:tr>
                </w:tbl>
                <w:p>
                  <w:pPr>
                    <w:pStyle w:val="5"/>
                  </w:pPr>
                </w:p>
              </w:txbxContent>
            </v:textbox>
          </v:shape>
        </w:pict>
      </w:r>
      <w:r>
        <w:rPr>
          <w:rFonts w:ascii="Times New Roman" w:eastAsia="Times New Roman"/>
        </w:rPr>
        <w:t>12.4</w:t>
      </w:r>
      <w:r>
        <w:rPr>
          <w:rFonts w:ascii="Times New Roman" w:eastAsia="Times New Roman"/>
          <w:spacing w:val="58"/>
        </w:rPr>
        <w:t xml:space="preserve"> </w:t>
      </w:r>
      <w:r>
        <w:t>字符串匹配</w:t>
      </w:r>
      <w:r>
        <w:rPr>
          <w:spacing w:val="-12"/>
        </w:rPr>
        <w:t xml:space="preserve"> </w:t>
      </w:r>
      <w:r>
        <w:rPr>
          <w:rFonts w:ascii="Times New Roman" w:eastAsia="Times New Roman"/>
        </w:rPr>
        <w:t>.</w:t>
      </w:r>
      <w:r>
        <w:rPr>
          <w:rFonts w:ascii="Times New Roman" w:eastAsia="Times New Roman"/>
          <w:spacing w:val="49"/>
        </w:rPr>
        <w:t xml:space="preserve"> </w:t>
      </w:r>
      <w:r>
        <w:rPr>
          <w:rFonts w:ascii="Times New Roman" w:eastAsia="Times New Roman"/>
        </w:rPr>
        <w:t>.</w:t>
      </w:r>
      <w:r>
        <w:rPr>
          <w:rFonts w:ascii="Times New Roman" w:eastAsia="Times New Roman"/>
          <w:spacing w:val="48"/>
        </w:rPr>
        <w:t xml:space="preserve"> </w:t>
      </w:r>
      <w:r>
        <w:rPr>
          <w:rFonts w:ascii="Times New Roman" w:eastAsia="Times New Roman"/>
        </w:rPr>
        <w:t>.</w:t>
      </w:r>
      <w:r>
        <w:rPr>
          <w:rFonts w:ascii="Times New Roman" w:eastAsia="Times New Roman"/>
          <w:spacing w:val="49"/>
        </w:rPr>
        <w:t xml:space="preserve"> </w:t>
      </w:r>
      <w:r>
        <w:rPr>
          <w:rFonts w:ascii="Times New Roman" w:eastAsia="Times New Roman"/>
        </w:rPr>
        <w:t>.</w:t>
      </w:r>
      <w:r>
        <w:rPr>
          <w:rFonts w:ascii="Times New Roman" w:eastAsia="Times New Roman"/>
          <w:spacing w:val="48"/>
        </w:rPr>
        <w:t xml:space="preserve"> </w:t>
      </w:r>
      <w:r>
        <w:rPr>
          <w:rFonts w:ascii="Times New Roman" w:eastAsia="Times New Roman"/>
        </w:rPr>
        <w:t>.</w:t>
      </w:r>
      <w:r>
        <w:rPr>
          <w:rFonts w:ascii="Times New Roman" w:eastAsia="Times New Roman"/>
          <w:spacing w:val="49"/>
        </w:rPr>
        <w:t xml:space="preserve"> </w:t>
      </w:r>
      <w:r>
        <w:rPr>
          <w:rFonts w:ascii="Times New Roman" w:eastAsia="Times New Roman"/>
        </w:rPr>
        <w:t>.</w:t>
      </w:r>
      <w:r>
        <w:rPr>
          <w:rFonts w:ascii="Times New Roman" w:eastAsia="Times New Roman"/>
          <w:spacing w:val="48"/>
        </w:rPr>
        <w:t xml:space="preserve"> </w:t>
      </w:r>
      <w:r>
        <w:rPr>
          <w:rFonts w:ascii="Times New Roman" w:eastAsia="Times New Roman"/>
        </w:rPr>
        <w:t>.</w:t>
      </w:r>
      <w:r>
        <w:rPr>
          <w:rFonts w:ascii="Times New Roman" w:eastAsia="Times New Roman"/>
          <w:spacing w:val="49"/>
        </w:rPr>
        <w:t xml:space="preserve"> </w:t>
      </w:r>
      <w:r>
        <w:rPr>
          <w:rFonts w:ascii="Times New Roman" w:eastAsia="Times New Roman"/>
        </w:rPr>
        <w:t>.</w:t>
      </w:r>
      <w:r>
        <w:rPr>
          <w:rFonts w:ascii="Times New Roman" w:eastAsia="Times New Roman"/>
          <w:spacing w:val="48"/>
        </w:rPr>
        <w:t xml:space="preserve"> </w:t>
      </w:r>
      <w:r>
        <w:rPr>
          <w:rFonts w:ascii="Times New Roman" w:eastAsia="Times New Roman"/>
        </w:rPr>
        <w:t>.</w:t>
      </w:r>
      <w:r>
        <w:rPr>
          <w:rFonts w:ascii="Times New Roman" w:eastAsia="Times New Roman"/>
          <w:spacing w:val="49"/>
        </w:rPr>
        <w:t xml:space="preserve"> </w:t>
      </w:r>
      <w:r>
        <w:rPr>
          <w:rFonts w:ascii="Times New Roman" w:eastAsia="Times New Roman"/>
        </w:rPr>
        <w:t>.</w:t>
      </w:r>
      <w:r>
        <w:rPr>
          <w:rFonts w:ascii="Times New Roman" w:eastAsia="Times New Roman"/>
          <w:spacing w:val="48"/>
        </w:rPr>
        <w:t xml:space="preserve"> </w:t>
      </w:r>
      <w:r>
        <w:rPr>
          <w:rFonts w:ascii="Times New Roman" w:eastAsia="Times New Roman"/>
        </w:rPr>
        <w:t>.</w:t>
      </w:r>
      <w:r>
        <w:rPr>
          <w:rFonts w:ascii="Times New Roman" w:eastAsia="Times New Roman"/>
          <w:spacing w:val="49"/>
        </w:rPr>
        <w:t xml:space="preserve"> </w:t>
      </w:r>
      <w:r>
        <w:rPr>
          <w:rFonts w:ascii="Times New Roman" w:eastAsia="Times New Roman"/>
        </w:rPr>
        <w:t>.</w:t>
      </w:r>
      <w:r>
        <w:rPr>
          <w:rFonts w:ascii="Times New Roman" w:eastAsia="Times New Roman"/>
          <w:spacing w:val="81"/>
        </w:rPr>
        <w:t xml:space="preserve"> </w:t>
      </w:r>
      <w:r>
        <w:fldChar w:fldCharType="begin"/>
      </w:r>
      <w:r>
        <w:instrText xml:space="preserve"> HYPERLINK \l "_bookmark71" </w:instrText>
      </w:r>
      <w:r>
        <w:fldChar w:fldCharType="separate"/>
      </w:r>
      <w:r>
        <w:rPr>
          <w:rFonts w:ascii="Times New Roman" w:eastAsia="Times New Roman"/>
          <w:color w:val="7F0000"/>
        </w:rPr>
        <w:t>108</w:t>
      </w:r>
      <w:r>
        <w:rPr>
          <w:rFonts w:ascii="Times New Roman" w:eastAsia="Times New Roman"/>
          <w:color w:val="7F0000"/>
        </w:rPr>
        <w:fldChar w:fldCharType="end"/>
      </w:r>
      <w:r>
        <w:rPr>
          <w:rFonts w:ascii="Times New Roman" w:eastAsia="Times New Roman"/>
          <w:color w:val="7F0000"/>
        </w:rPr>
        <w:tab/>
      </w:r>
      <w:r>
        <w:rPr>
          <w:rFonts w:ascii="Times New Roman" w:eastAsia="Times New Roman"/>
          <w:b/>
          <w:position w:val="-14"/>
        </w:rPr>
        <w:t>15</w:t>
      </w:r>
    </w:p>
    <w:p>
      <w:pPr>
        <w:pStyle w:val="5"/>
        <w:tabs>
          <w:tab w:val="left" w:leader="dot" w:pos="5114"/>
        </w:tabs>
        <w:spacing w:line="228" w:lineRule="exact"/>
        <w:ind w:left="1744"/>
        <w:rPr>
          <w:rFonts w:ascii="Times New Roman" w:eastAsia="Times New Roman"/>
        </w:rPr>
      </w:pPr>
      <w:r>
        <w:rPr>
          <w:rFonts w:ascii="Times New Roman" w:eastAsia="Times New Roman"/>
        </w:rPr>
        <w:t>12.5</w:t>
      </w:r>
      <w:r>
        <w:rPr>
          <w:rFonts w:ascii="Times New Roman" w:eastAsia="Times New Roman"/>
          <w:spacing w:val="57"/>
        </w:rPr>
        <w:t xml:space="preserve"> </w:t>
      </w:r>
      <w:r>
        <w:t>练习</w:t>
      </w:r>
      <w:r>
        <w:rPr>
          <w:rFonts w:ascii="Times New Roman" w:eastAsia="Times New Roman"/>
        </w:rPr>
        <w:tab/>
      </w:r>
      <w:r>
        <w:fldChar w:fldCharType="begin"/>
      </w:r>
      <w:r>
        <w:instrText xml:space="preserve"> HYPERLINK \l "_bookmark72" </w:instrText>
      </w:r>
      <w:r>
        <w:fldChar w:fldCharType="separate"/>
      </w:r>
      <w:r>
        <w:rPr>
          <w:rFonts w:ascii="Times New Roman" w:eastAsia="Times New Roman"/>
          <w:color w:val="7F0000"/>
        </w:rPr>
        <w:t>109</w:t>
      </w:r>
      <w:r>
        <w:rPr>
          <w:rFonts w:ascii="Times New Roman" w:eastAsia="Times New Roman"/>
          <w:color w:val="7F0000"/>
        </w:rPr>
        <w:fldChar w:fldCharType="end"/>
      </w:r>
    </w:p>
    <w:p>
      <w:pPr>
        <w:pStyle w:val="13"/>
        <w:numPr>
          <w:ilvl w:val="0"/>
          <w:numId w:val="3"/>
        </w:numPr>
        <w:tabs>
          <w:tab w:val="left" w:pos="1745"/>
          <w:tab w:val="left" w:pos="5114"/>
        </w:tabs>
        <w:spacing w:before="234" w:after="0" w:line="240" w:lineRule="auto"/>
        <w:ind w:left="1744" w:right="0" w:hanging="300"/>
        <w:jc w:val="left"/>
        <w:rPr>
          <w:rFonts w:ascii="Times New Roman" w:eastAsia="Times New Roman"/>
          <w:b/>
          <w:sz w:val="20"/>
        </w:rPr>
      </w:pPr>
      <w:r>
        <w:rPr>
          <w:rFonts w:hint="eastAsia" w:ascii="Microsoft YaHei UI" w:eastAsia="Microsoft YaHei UI"/>
          <w:b/>
          <w:sz w:val="20"/>
        </w:rPr>
        <w:t>指针三剑客之一：链表</w:t>
      </w:r>
      <w:r>
        <w:rPr>
          <w:rFonts w:ascii="Times New Roman" w:eastAsia="Times New Roman"/>
          <w:b/>
          <w:sz w:val="20"/>
        </w:rPr>
        <w:tab/>
      </w:r>
      <w:r>
        <w:fldChar w:fldCharType="begin"/>
      </w:r>
      <w:r>
        <w:instrText xml:space="preserve"> HYPERLINK \l "_bookmark73" </w:instrText>
      </w:r>
      <w:r>
        <w:fldChar w:fldCharType="separate"/>
      </w:r>
      <w:r>
        <w:rPr>
          <w:rFonts w:ascii="Times New Roman" w:eastAsia="Times New Roman"/>
          <w:b/>
          <w:color w:val="7F0000"/>
          <w:sz w:val="20"/>
        </w:rPr>
        <w:t>110</w:t>
      </w:r>
      <w:r>
        <w:rPr>
          <w:rFonts w:ascii="Times New Roman" w:eastAsia="Times New Roman"/>
          <w:b/>
          <w:color w:val="7F0000"/>
          <w:sz w:val="20"/>
        </w:rPr>
        <w:fldChar w:fldCharType="end"/>
      </w:r>
    </w:p>
    <w:p>
      <w:pPr>
        <w:spacing w:after="0" w:line="240" w:lineRule="auto"/>
        <w:jc w:val="left"/>
        <w:rPr>
          <w:rFonts w:ascii="Times New Roman" w:eastAsia="Times New Roman"/>
          <w:sz w:val="20"/>
        </w:rPr>
        <w:sectPr>
          <w:type w:val="continuous"/>
          <w:pgSz w:w="11910" w:h="16840"/>
          <w:pgMar w:top="0" w:right="1500" w:bottom="280" w:left="340" w:header="720" w:footer="720" w:gutter="0"/>
        </w:sectPr>
      </w:pPr>
    </w:p>
    <w:p>
      <w:pPr>
        <w:pStyle w:val="5"/>
        <w:rPr>
          <w:rFonts w:ascii="Times New Roman"/>
          <w:b/>
          <w:sz w:val="28"/>
        </w:rPr>
      </w:pPr>
    </w:p>
    <w:p>
      <w:pPr>
        <w:pStyle w:val="5"/>
        <w:rPr>
          <w:rFonts w:ascii="Times New Roman"/>
          <w:b/>
          <w:sz w:val="28"/>
        </w:rPr>
      </w:pPr>
    </w:p>
    <w:p>
      <w:pPr>
        <w:pStyle w:val="5"/>
        <w:rPr>
          <w:rFonts w:ascii="Times New Roman"/>
          <w:b/>
          <w:sz w:val="28"/>
        </w:rPr>
      </w:pPr>
    </w:p>
    <w:p>
      <w:pPr>
        <w:pStyle w:val="5"/>
        <w:rPr>
          <w:rFonts w:ascii="Times New Roman"/>
          <w:b/>
          <w:sz w:val="28"/>
        </w:rPr>
      </w:pPr>
    </w:p>
    <w:p>
      <w:pPr>
        <w:pStyle w:val="5"/>
        <w:spacing w:before="11"/>
        <w:rPr>
          <w:rFonts w:ascii="Times New Roman"/>
          <w:b/>
          <w:sz w:val="26"/>
        </w:rPr>
      </w:pPr>
    </w:p>
    <w:p>
      <w:pPr>
        <w:spacing w:before="0"/>
        <w:ind w:left="1445" w:right="0" w:firstLine="0"/>
        <w:jc w:val="left"/>
        <w:rPr>
          <w:rFonts w:ascii="Times New Roman"/>
          <w:b/>
          <w:sz w:val="20"/>
        </w:rPr>
      </w:pPr>
      <w:r>
        <w:rPr>
          <w:rFonts w:ascii="Times New Roman"/>
          <w:b/>
          <w:sz w:val="20"/>
        </w:rPr>
        <w:t>14</w:t>
      </w:r>
    </w:p>
    <w:p>
      <w:pPr>
        <w:pStyle w:val="13"/>
        <w:numPr>
          <w:ilvl w:val="1"/>
          <w:numId w:val="4"/>
        </w:numPr>
        <w:tabs>
          <w:tab w:val="left" w:pos="2203"/>
          <w:tab w:val="left" w:leader="dot" w:pos="5114"/>
        </w:tabs>
        <w:spacing w:before="428" w:after="0" w:line="240" w:lineRule="auto"/>
        <w:ind w:left="2203" w:right="0" w:hanging="459"/>
        <w:jc w:val="left"/>
        <w:rPr>
          <w:rFonts w:ascii="Times New Roman" w:eastAsia="Times New Roman"/>
          <w:sz w:val="20"/>
        </w:rPr>
      </w:pPr>
      <w:r>
        <w:rPr>
          <w:sz w:val="20"/>
        </w:rPr>
        <w:t>树的递归</w:t>
      </w:r>
      <w:r>
        <w:rPr>
          <w:rFonts w:ascii="Times New Roman" w:eastAsia="Times New Roman"/>
          <w:sz w:val="20"/>
        </w:rPr>
        <w:tab/>
      </w:r>
      <w:r>
        <w:fldChar w:fldCharType="begin"/>
      </w:r>
      <w:r>
        <w:instrText xml:space="preserve"> HYPERLINK \l "_bookmark80" </w:instrText>
      </w:r>
      <w:r>
        <w:fldChar w:fldCharType="separate"/>
      </w:r>
      <w:r>
        <w:rPr>
          <w:rFonts w:ascii="Times New Roman" w:eastAsia="Times New Roman"/>
          <w:color w:val="7F0000"/>
          <w:spacing w:val="-3"/>
          <w:sz w:val="20"/>
        </w:rPr>
        <w:t>116</w:t>
      </w:r>
      <w:r>
        <w:rPr>
          <w:rFonts w:ascii="Times New Roman" w:eastAsia="Times New Roman"/>
          <w:color w:val="7F0000"/>
          <w:spacing w:val="-3"/>
          <w:sz w:val="20"/>
        </w:rPr>
        <w:fldChar w:fldCharType="end"/>
      </w:r>
    </w:p>
    <w:p>
      <w:pPr>
        <w:pStyle w:val="13"/>
        <w:numPr>
          <w:ilvl w:val="1"/>
          <w:numId w:val="4"/>
        </w:numPr>
        <w:tabs>
          <w:tab w:val="left" w:pos="2203"/>
          <w:tab w:val="left" w:leader="dot" w:pos="5114"/>
        </w:tabs>
        <w:spacing w:before="80" w:after="0" w:line="240" w:lineRule="auto"/>
        <w:ind w:left="2203" w:right="0" w:hanging="459"/>
        <w:jc w:val="left"/>
        <w:rPr>
          <w:rFonts w:ascii="Times New Roman" w:eastAsia="Times New Roman"/>
          <w:sz w:val="20"/>
        </w:rPr>
      </w:pPr>
      <w:r>
        <w:rPr>
          <w:sz w:val="20"/>
        </w:rPr>
        <w:t>层次遍历</w:t>
      </w:r>
      <w:r>
        <w:rPr>
          <w:rFonts w:ascii="Times New Roman" w:eastAsia="Times New Roman"/>
          <w:sz w:val="20"/>
        </w:rPr>
        <w:tab/>
      </w:r>
      <w:r>
        <w:fldChar w:fldCharType="begin"/>
      </w:r>
      <w:r>
        <w:instrText xml:space="preserve"> HYPERLINK \l "_bookmark81" </w:instrText>
      </w:r>
      <w:r>
        <w:fldChar w:fldCharType="separate"/>
      </w:r>
      <w:r>
        <w:rPr>
          <w:rFonts w:ascii="Times New Roman" w:eastAsia="Times New Roman"/>
          <w:color w:val="7F0000"/>
          <w:spacing w:val="-3"/>
          <w:sz w:val="20"/>
        </w:rPr>
        <w:t>122</w:t>
      </w:r>
      <w:r>
        <w:rPr>
          <w:rFonts w:ascii="Times New Roman" w:eastAsia="Times New Roman"/>
          <w:color w:val="7F0000"/>
          <w:spacing w:val="-3"/>
          <w:sz w:val="20"/>
        </w:rPr>
        <w:fldChar w:fldCharType="end"/>
      </w:r>
    </w:p>
    <w:p>
      <w:pPr>
        <w:spacing w:before="792"/>
        <w:ind w:left="358" w:right="0" w:firstLine="0"/>
        <w:jc w:val="left"/>
        <w:rPr>
          <w:rFonts w:ascii="Times New Roman"/>
          <w:b/>
          <w:sz w:val="20"/>
        </w:rPr>
      </w:pPr>
      <w:r>
        <w:br w:type="column"/>
      </w:r>
      <w:r>
        <w:rPr>
          <w:rFonts w:ascii="Times New Roman"/>
          <w:b/>
          <w:sz w:val="20"/>
        </w:rPr>
        <w:t>16</w:t>
      </w:r>
    </w:p>
    <w:p>
      <w:pPr>
        <w:pStyle w:val="5"/>
        <w:rPr>
          <w:rFonts w:ascii="Times New Roman"/>
          <w:b/>
          <w:sz w:val="28"/>
        </w:rPr>
      </w:pPr>
    </w:p>
    <w:p>
      <w:pPr>
        <w:pStyle w:val="5"/>
        <w:rPr>
          <w:rFonts w:ascii="Times New Roman"/>
          <w:b/>
          <w:sz w:val="28"/>
        </w:rPr>
      </w:pPr>
    </w:p>
    <w:p>
      <w:pPr>
        <w:pStyle w:val="5"/>
        <w:spacing w:before="1"/>
        <w:rPr>
          <w:rFonts w:ascii="Times New Roman"/>
          <w:b/>
          <w:sz w:val="35"/>
        </w:rPr>
      </w:pPr>
    </w:p>
    <w:p>
      <w:pPr>
        <w:pStyle w:val="5"/>
        <w:tabs>
          <w:tab w:val="left" w:leader="dot" w:pos="4027"/>
        </w:tabs>
        <w:spacing w:before="1"/>
        <w:ind w:left="657"/>
        <w:rPr>
          <w:rFonts w:ascii="Times New Roman" w:eastAsia="Times New Roman"/>
        </w:rPr>
      </w:pPr>
      <w:r>
        <w:pict>
          <v:shape id="_x0000_s1029" o:spid="_x0000_s1029" o:spt="202" type="#_x0000_t202" style="position:absolute;left:0pt;margin-left:101.7pt;margin-top:-102.25pt;height:107.7pt;width:188.45pt;mso-position-horizontal-relative:page;z-index:15730688;mso-width-relative:page;mso-height-relative:page;" filled="f" stroked="f" coordsize="21600,21600">
            <v:path/>
            <v:fill on="f" focussize="0,0"/>
            <v:stroke on="f" joinstyle="miter"/>
            <v:imagedata o:title=""/>
            <o:lock v:ext="edit"/>
            <v:textbox inset="0mm,0mm,0mm,0mm">
              <w:txbxContent>
                <w:tbl>
                  <w:tblPr>
                    <w:tblStyle w:val="10"/>
                    <w:tblW w:w="0" w:type="auto"/>
                    <w:tblInd w:w="7"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3354"/>
                    <w:gridCol w:w="41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01" w:hRule="atLeast"/>
                    </w:trPr>
                    <w:tc>
                      <w:tcPr>
                        <w:tcW w:w="3354" w:type="dxa"/>
                      </w:tcPr>
                      <w:p>
                        <w:pPr>
                          <w:pStyle w:val="14"/>
                          <w:spacing w:before="10"/>
                          <w:ind w:left="50"/>
                          <w:rPr>
                            <w:sz w:val="20"/>
                          </w:rPr>
                        </w:pPr>
                        <w:r>
                          <w:rPr>
                            <w:sz w:val="20"/>
                          </w:rPr>
                          <w:t>13.1</w:t>
                        </w:r>
                        <w:r>
                          <w:rPr>
                            <w:spacing w:val="9"/>
                            <w:sz w:val="20"/>
                          </w:rPr>
                          <w:t xml:space="preserve"> </w:t>
                        </w:r>
                        <w:r>
                          <w:rPr>
                            <w:rFonts w:hint="eastAsia" w:ascii="宋体" w:eastAsia="宋体"/>
                            <w:spacing w:val="12"/>
                            <w:sz w:val="20"/>
                          </w:rPr>
                          <w:t xml:space="preserve">数据结构介绍 </w:t>
                        </w:r>
                        <w:r>
                          <w:rPr>
                            <w:spacing w:val="18"/>
                            <w:sz w:val="20"/>
                          </w:rPr>
                          <w:t>. . . . . . . . . .</w:t>
                        </w:r>
                      </w:p>
                    </w:tc>
                    <w:tc>
                      <w:tcPr>
                        <w:tcW w:w="415" w:type="dxa"/>
                      </w:tcPr>
                      <w:p>
                        <w:pPr>
                          <w:pStyle w:val="14"/>
                          <w:spacing w:before="23"/>
                          <w:ind w:left="45" w:right="30"/>
                          <w:jc w:val="center"/>
                          <w:rPr>
                            <w:sz w:val="20"/>
                          </w:rPr>
                        </w:pPr>
                        <w:r>
                          <w:fldChar w:fldCharType="begin"/>
                        </w:r>
                        <w:r>
                          <w:instrText xml:space="preserve"> HYPERLINK \l "_bookmark74" </w:instrText>
                        </w:r>
                        <w:r>
                          <w:fldChar w:fldCharType="separate"/>
                        </w:r>
                        <w:r>
                          <w:rPr>
                            <w:color w:val="7F0000"/>
                            <w:sz w:val="20"/>
                          </w:rPr>
                          <w:t>110</w:t>
                        </w:r>
                        <w:r>
                          <w:rPr>
                            <w:color w:val="7F0000"/>
                            <w:sz w:val="20"/>
                          </w:rPr>
                          <w:fldChar w:fldCharType="end"/>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35" w:hRule="atLeast"/>
                    </w:trPr>
                    <w:tc>
                      <w:tcPr>
                        <w:tcW w:w="3354" w:type="dxa"/>
                      </w:tcPr>
                      <w:p>
                        <w:pPr>
                          <w:pStyle w:val="14"/>
                          <w:spacing w:before="45"/>
                          <w:ind w:left="50"/>
                          <w:rPr>
                            <w:sz w:val="20"/>
                          </w:rPr>
                        </w:pPr>
                        <w:r>
                          <w:rPr>
                            <w:sz w:val="20"/>
                          </w:rPr>
                          <w:t>13.2</w:t>
                        </w:r>
                        <w:r>
                          <w:rPr>
                            <w:spacing w:val="9"/>
                            <w:sz w:val="20"/>
                          </w:rPr>
                          <w:t xml:space="preserve"> </w:t>
                        </w:r>
                        <w:r>
                          <w:rPr>
                            <w:rFonts w:hint="eastAsia" w:ascii="宋体" w:eastAsia="宋体"/>
                            <w:spacing w:val="4"/>
                            <w:sz w:val="20"/>
                          </w:rPr>
                          <w:t xml:space="preserve">链表的基本操作 </w:t>
                        </w:r>
                        <w:r>
                          <w:rPr>
                            <w:spacing w:val="18"/>
                            <w:sz w:val="20"/>
                          </w:rPr>
                          <w:t>. . . . . . . . .</w:t>
                        </w:r>
                      </w:p>
                    </w:tc>
                    <w:tc>
                      <w:tcPr>
                        <w:tcW w:w="415" w:type="dxa"/>
                      </w:tcPr>
                      <w:p>
                        <w:pPr>
                          <w:pStyle w:val="14"/>
                          <w:spacing w:before="58"/>
                          <w:ind w:left="45" w:right="30"/>
                          <w:jc w:val="center"/>
                          <w:rPr>
                            <w:sz w:val="20"/>
                          </w:rPr>
                        </w:pPr>
                        <w:r>
                          <w:fldChar w:fldCharType="begin"/>
                        </w:r>
                        <w:r>
                          <w:instrText xml:space="preserve"> HYPERLINK \l "_bookmark75" </w:instrText>
                        </w:r>
                        <w:r>
                          <w:fldChar w:fldCharType="separate"/>
                        </w:r>
                        <w:r>
                          <w:rPr>
                            <w:color w:val="7F0000"/>
                            <w:sz w:val="20"/>
                          </w:rPr>
                          <w:t>110</w:t>
                        </w:r>
                        <w:r>
                          <w:rPr>
                            <w:color w:val="7F0000"/>
                            <w:sz w:val="20"/>
                          </w:rPr>
                          <w:fldChar w:fldCharType="end"/>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35" w:hRule="atLeast"/>
                    </w:trPr>
                    <w:tc>
                      <w:tcPr>
                        <w:tcW w:w="3354" w:type="dxa"/>
                      </w:tcPr>
                      <w:p>
                        <w:pPr>
                          <w:pStyle w:val="14"/>
                          <w:spacing w:before="45"/>
                          <w:ind w:left="50"/>
                          <w:rPr>
                            <w:sz w:val="20"/>
                          </w:rPr>
                        </w:pPr>
                        <w:r>
                          <w:rPr>
                            <w:sz w:val="20"/>
                          </w:rPr>
                          <w:t>13.3</w:t>
                        </w:r>
                        <w:r>
                          <w:rPr>
                            <w:spacing w:val="9"/>
                            <w:sz w:val="20"/>
                          </w:rPr>
                          <w:t xml:space="preserve"> </w:t>
                        </w:r>
                        <w:r>
                          <w:rPr>
                            <w:rFonts w:hint="eastAsia" w:ascii="宋体" w:eastAsia="宋体"/>
                            <w:spacing w:val="12"/>
                            <w:sz w:val="20"/>
                          </w:rPr>
                          <w:t xml:space="preserve">其它链表技巧 </w:t>
                        </w:r>
                        <w:r>
                          <w:rPr>
                            <w:spacing w:val="18"/>
                            <w:sz w:val="20"/>
                          </w:rPr>
                          <w:t>. . . . . . . . . .</w:t>
                        </w:r>
                      </w:p>
                    </w:tc>
                    <w:tc>
                      <w:tcPr>
                        <w:tcW w:w="415" w:type="dxa"/>
                      </w:tcPr>
                      <w:p>
                        <w:pPr>
                          <w:pStyle w:val="14"/>
                          <w:spacing w:before="58"/>
                          <w:ind w:left="45" w:right="30"/>
                          <w:jc w:val="center"/>
                          <w:rPr>
                            <w:sz w:val="20"/>
                          </w:rPr>
                        </w:pPr>
                        <w:r>
                          <w:fldChar w:fldCharType="begin"/>
                        </w:r>
                        <w:r>
                          <w:instrText xml:space="preserve"> HYPERLINK \l "_bookmark76" </w:instrText>
                        </w:r>
                        <w:r>
                          <w:fldChar w:fldCharType="separate"/>
                        </w:r>
                        <w:r>
                          <w:rPr>
                            <w:color w:val="7F0000"/>
                            <w:sz w:val="20"/>
                          </w:rPr>
                          <w:t>113</w:t>
                        </w:r>
                        <w:r>
                          <w:rPr>
                            <w:color w:val="7F0000"/>
                            <w:sz w:val="20"/>
                          </w:rPr>
                          <w:fldChar w:fldCharType="end"/>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33" w:hRule="atLeast"/>
                    </w:trPr>
                    <w:tc>
                      <w:tcPr>
                        <w:tcW w:w="3354" w:type="dxa"/>
                      </w:tcPr>
                      <w:p>
                        <w:pPr>
                          <w:pStyle w:val="14"/>
                          <w:spacing w:before="45"/>
                          <w:ind w:left="50"/>
                          <w:rPr>
                            <w:sz w:val="20"/>
                          </w:rPr>
                        </w:pPr>
                        <w:r>
                          <w:rPr>
                            <w:sz w:val="20"/>
                          </w:rPr>
                          <w:t>13.4</w:t>
                        </w:r>
                        <w:r>
                          <w:rPr>
                            <w:spacing w:val="10"/>
                            <w:sz w:val="20"/>
                          </w:rPr>
                          <w:t xml:space="preserve"> </w:t>
                        </w:r>
                        <w:r>
                          <w:rPr>
                            <w:rFonts w:hint="eastAsia" w:ascii="宋体" w:eastAsia="宋体"/>
                            <w:spacing w:val="-4"/>
                            <w:sz w:val="20"/>
                          </w:rPr>
                          <w:t xml:space="preserve">练习 </w:t>
                        </w:r>
                        <w:r>
                          <w:rPr>
                            <w:spacing w:val="18"/>
                            <w:sz w:val="20"/>
                          </w:rPr>
                          <w:t>. . . . . . . . . . . . . . . .</w:t>
                        </w:r>
                      </w:p>
                    </w:tc>
                    <w:tc>
                      <w:tcPr>
                        <w:tcW w:w="415" w:type="dxa"/>
                      </w:tcPr>
                      <w:p>
                        <w:pPr>
                          <w:pStyle w:val="14"/>
                          <w:spacing w:before="58"/>
                          <w:ind w:left="45" w:right="30"/>
                          <w:jc w:val="center"/>
                          <w:rPr>
                            <w:sz w:val="20"/>
                          </w:rPr>
                        </w:pPr>
                        <w:r>
                          <w:fldChar w:fldCharType="begin"/>
                        </w:r>
                        <w:r>
                          <w:instrText xml:space="preserve"> HYPERLINK \l "_bookmark77" </w:instrText>
                        </w:r>
                        <w:r>
                          <w:fldChar w:fldCharType="separate"/>
                        </w:r>
                        <w:r>
                          <w:rPr>
                            <w:color w:val="7F0000"/>
                            <w:sz w:val="20"/>
                          </w:rPr>
                          <w:t>114</w:t>
                        </w:r>
                        <w:r>
                          <w:rPr>
                            <w:color w:val="7F0000"/>
                            <w:sz w:val="20"/>
                          </w:rPr>
                          <w:fldChar w:fldCharType="end"/>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52" w:hRule="atLeast"/>
                    </w:trPr>
                    <w:tc>
                      <w:tcPr>
                        <w:tcW w:w="3354" w:type="dxa"/>
                      </w:tcPr>
                      <w:p>
                        <w:pPr>
                          <w:pStyle w:val="14"/>
                          <w:spacing w:before="101" w:line="331" w:lineRule="exact"/>
                          <w:ind w:left="50"/>
                          <w:rPr>
                            <w:rFonts w:hint="eastAsia" w:ascii="Microsoft YaHei UI" w:eastAsia="Microsoft YaHei UI"/>
                            <w:b/>
                            <w:sz w:val="20"/>
                          </w:rPr>
                        </w:pPr>
                        <w:r>
                          <w:rPr>
                            <w:rFonts w:hint="eastAsia" w:ascii="Microsoft YaHei UI" w:eastAsia="Microsoft YaHei UI"/>
                            <w:b/>
                            <w:w w:val="95"/>
                            <w:sz w:val="20"/>
                          </w:rPr>
                          <w:t>指针三剑客之二：树</w:t>
                        </w:r>
                      </w:p>
                    </w:tc>
                    <w:tc>
                      <w:tcPr>
                        <w:tcW w:w="415" w:type="dxa"/>
                      </w:tcPr>
                      <w:p>
                        <w:pPr>
                          <w:pStyle w:val="14"/>
                          <w:spacing w:before="168"/>
                          <w:ind w:left="45" w:right="30"/>
                          <w:jc w:val="center"/>
                          <w:rPr>
                            <w:b/>
                            <w:sz w:val="20"/>
                          </w:rPr>
                        </w:pPr>
                        <w:r>
                          <w:fldChar w:fldCharType="begin"/>
                        </w:r>
                        <w:r>
                          <w:instrText xml:space="preserve"> HYPERLINK \l "_bookmark78" </w:instrText>
                        </w:r>
                        <w:r>
                          <w:fldChar w:fldCharType="separate"/>
                        </w:r>
                        <w:r>
                          <w:rPr>
                            <w:b/>
                            <w:color w:val="7F0000"/>
                            <w:sz w:val="20"/>
                          </w:rPr>
                          <w:t>116</w:t>
                        </w:r>
                        <w:r>
                          <w:rPr>
                            <w:b/>
                            <w:color w:val="7F0000"/>
                            <w:sz w:val="20"/>
                          </w:rPr>
                          <w:fldChar w:fldCharType="end"/>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95" w:hRule="atLeast"/>
                    </w:trPr>
                    <w:tc>
                      <w:tcPr>
                        <w:tcW w:w="3354" w:type="dxa"/>
                      </w:tcPr>
                      <w:p>
                        <w:pPr>
                          <w:pStyle w:val="14"/>
                          <w:spacing w:before="39" w:line="236" w:lineRule="exact"/>
                          <w:ind w:left="50"/>
                          <w:rPr>
                            <w:sz w:val="20"/>
                          </w:rPr>
                        </w:pPr>
                        <w:r>
                          <w:rPr>
                            <w:sz w:val="20"/>
                          </w:rPr>
                          <w:t>14.1</w:t>
                        </w:r>
                        <w:r>
                          <w:rPr>
                            <w:spacing w:val="9"/>
                            <w:sz w:val="20"/>
                          </w:rPr>
                          <w:t xml:space="preserve"> </w:t>
                        </w:r>
                        <w:r>
                          <w:rPr>
                            <w:rFonts w:hint="eastAsia" w:ascii="宋体" w:eastAsia="宋体"/>
                            <w:spacing w:val="12"/>
                            <w:sz w:val="20"/>
                          </w:rPr>
                          <w:t xml:space="preserve">数据结构介绍 </w:t>
                        </w:r>
                        <w:r>
                          <w:rPr>
                            <w:spacing w:val="18"/>
                            <w:sz w:val="20"/>
                          </w:rPr>
                          <w:t>. . . . . . . . . .</w:t>
                        </w:r>
                      </w:p>
                    </w:tc>
                    <w:tc>
                      <w:tcPr>
                        <w:tcW w:w="415" w:type="dxa"/>
                      </w:tcPr>
                      <w:p>
                        <w:pPr>
                          <w:pStyle w:val="14"/>
                          <w:spacing w:before="52" w:line="223" w:lineRule="exact"/>
                          <w:ind w:left="45" w:right="30"/>
                          <w:jc w:val="center"/>
                          <w:rPr>
                            <w:sz w:val="20"/>
                          </w:rPr>
                        </w:pPr>
                        <w:r>
                          <w:fldChar w:fldCharType="begin"/>
                        </w:r>
                        <w:r>
                          <w:instrText xml:space="preserve"> HYPERLINK \l "_bookmark79" </w:instrText>
                        </w:r>
                        <w:r>
                          <w:fldChar w:fldCharType="separate"/>
                        </w:r>
                        <w:r>
                          <w:rPr>
                            <w:color w:val="7F0000"/>
                            <w:sz w:val="20"/>
                          </w:rPr>
                          <w:t>116</w:t>
                        </w:r>
                        <w:r>
                          <w:rPr>
                            <w:color w:val="7F0000"/>
                            <w:sz w:val="20"/>
                          </w:rPr>
                          <w:fldChar w:fldCharType="end"/>
                        </w:r>
                      </w:p>
                    </w:tc>
                  </w:tr>
                </w:tbl>
                <w:p>
                  <w:pPr>
                    <w:pStyle w:val="5"/>
                  </w:pPr>
                </w:p>
              </w:txbxContent>
            </v:textbox>
          </v:shape>
        </w:pict>
      </w:r>
      <w:r>
        <w:rPr>
          <w:rFonts w:ascii="Times New Roman" w:eastAsia="Times New Roman"/>
        </w:rPr>
        <w:t>16.4</w:t>
      </w:r>
      <w:r>
        <w:rPr>
          <w:rFonts w:ascii="Times New Roman" w:eastAsia="Times New Roman"/>
          <w:spacing w:val="57"/>
        </w:rPr>
        <w:t xml:space="preserve"> </w:t>
      </w:r>
      <w:r>
        <w:t>练习</w:t>
      </w:r>
      <w:r>
        <w:rPr>
          <w:rFonts w:ascii="Times New Roman" w:eastAsia="Times New Roman"/>
        </w:rPr>
        <w:tab/>
      </w:r>
      <w:r>
        <w:fldChar w:fldCharType="begin"/>
      </w:r>
      <w:r>
        <w:instrText xml:space="preserve"> HYPERLINK \l "_bookmark95" </w:instrText>
      </w:r>
      <w:r>
        <w:fldChar w:fldCharType="separate"/>
      </w:r>
      <w:r>
        <w:rPr>
          <w:rFonts w:ascii="Times New Roman" w:eastAsia="Times New Roman"/>
          <w:color w:val="7F0000"/>
        </w:rPr>
        <w:t>142</w:t>
      </w:r>
      <w:r>
        <w:rPr>
          <w:rFonts w:ascii="Times New Roman" w:eastAsia="Times New Roman"/>
          <w:color w:val="7F0000"/>
        </w:rPr>
        <w:fldChar w:fldCharType="end"/>
      </w:r>
    </w:p>
    <w:p>
      <w:pPr>
        <w:tabs>
          <w:tab w:val="left" w:pos="4027"/>
        </w:tabs>
        <w:spacing w:before="211"/>
        <w:ind w:left="358" w:right="0" w:firstLine="0"/>
        <w:jc w:val="left"/>
        <w:rPr>
          <w:rFonts w:ascii="Times New Roman" w:eastAsia="Times New Roman"/>
          <w:b/>
          <w:sz w:val="20"/>
        </w:rPr>
      </w:pPr>
      <w:r>
        <w:rPr>
          <w:rFonts w:ascii="Times New Roman" w:eastAsia="Times New Roman"/>
          <w:b/>
          <w:sz w:val="20"/>
        </w:rPr>
        <w:t>17</w:t>
      </w:r>
      <w:r>
        <w:rPr>
          <w:rFonts w:ascii="Times New Roman" w:eastAsia="Times New Roman"/>
          <w:b/>
          <w:spacing w:val="48"/>
          <w:sz w:val="20"/>
        </w:rPr>
        <w:t xml:space="preserve"> </w:t>
      </w:r>
      <w:r>
        <w:rPr>
          <w:rFonts w:hint="eastAsia" w:ascii="Microsoft YaHei UI" w:eastAsia="Microsoft YaHei UI"/>
          <w:b/>
          <w:sz w:val="20"/>
        </w:rPr>
        <w:t>后记</w:t>
      </w:r>
      <w:r>
        <w:rPr>
          <w:rFonts w:ascii="Times New Roman" w:eastAsia="Times New Roman"/>
          <w:b/>
          <w:sz w:val="20"/>
        </w:rPr>
        <w:tab/>
      </w:r>
      <w:r>
        <w:fldChar w:fldCharType="begin"/>
      </w:r>
      <w:r>
        <w:instrText xml:space="preserve"> HYPERLINK \l "_bookmark96" </w:instrText>
      </w:r>
      <w:r>
        <w:fldChar w:fldCharType="separate"/>
      </w:r>
      <w:r>
        <w:rPr>
          <w:rFonts w:ascii="Times New Roman" w:eastAsia="Times New Roman"/>
          <w:b/>
          <w:color w:val="7F0000"/>
          <w:sz w:val="20"/>
        </w:rPr>
        <w:t>143</w:t>
      </w:r>
      <w:r>
        <w:rPr>
          <w:rFonts w:ascii="Times New Roman" w:eastAsia="Times New Roman"/>
          <w:b/>
          <w:color w:val="7F0000"/>
          <w:sz w:val="20"/>
        </w:rPr>
        <w:fldChar w:fldCharType="end"/>
      </w:r>
    </w:p>
    <w:p>
      <w:pPr>
        <w:spacing w:after="0"/>
        <w:jc w:val="left"/>
        <w:rPr>
          <w:rFonts w:ascii="Times New Roman" w:eastAsia="Times New Roman"/>
          <w:sz w:val="20"/>
        </w:rPr>
        <w:sectPr>
          <w:type w:val="continuous"/>
          <w:pgSz w:w="11910" w:h="16840"/>
          <w:pgMar w:top="0" w:right="1500" w:bottom="280" w:left="340" w:header="720" w:footer="720" w:gutter="0"/>
          <w:cols w:equalWidth="0" w:num="2">
            <w:col w:w="5414" w:space="40"/>
            <w:col w:w="4616"/>
          </w:cols>
        </w:sectPr>
      </w:pPr>
    </w:p>
    <w:p>
      <w:pPr>
        <w:pStyle w:val="5"/>
        <w:rPr>
          <w:rFonts w:ascii="Times New Roman"/>
          <w:b/>
        </w:rPr>
      </w:pPr>
    </w:p>
    <w:p>
      <w:pPr>
        <w:pStyle w:val="5"/>
        <w:rPr>
          <w:rFonts w:ascii="Times New Roman"/>
          <w:b/>
        </w:rPr>
      </w:pPr>
    </w:p>
    <w:p>
      <w:pPr>
        <w:pStyle w:val="5"/>
        <w:rPr>
          <w:rFonts w:ascii="Times New Roman"/>
          <w:b/>
        </w:rPr>
      </w:pPr>
    </w:p>
    <w:p>
      <w:pPr>
        <w:pStyle w:val="5"/>
        <w:rPr>
          <w:rFonts w:ascii="Times New Roman"/>
          <w:b/>
        </w:rPr>
      </w:pPr>
    </w:p>
    <w:p>
      <w:pPr>
        <w:pStyle w:val="5"/>
        <w:rPr>
          <w:rFonts w:ascii="Times New Roman"/>
          <w:b/>
        </w:rPr>
      </w:pPr>
    </w:p>
    <w:p>
      <w:pPr>
        <w:pStyle w:val="5"/>
        <w:rPr>
          <w:rFonts w:ascii="Times New Roman"/>
          <w:b/>
        </w:rPr>
      </w:pPr>
    </w:p>
    <w:p>
      <w:pPr>
        <w:pStyle w:val="5"/>
        <w:rPr>
          <w:rFonts w:ascii="Times New Roman"/>
          <w:b/>
        </w:rPr>
      </w:pPr>
    </w:p>
    <w:p>
      <w:pPr>
        <w:pStyle w:val="5"/>
        <w:rPr>
          <w:rFonts w:ascii="Times New Roman"/>
          <w:b/>
        </w:rPr>
      </w:pPr>
    </w:p>
    <w:p>
      <w:pPr>
        <w:pStyle w:val="5"/>
        <w:rPr>
          <w:rFonts w:ascii="Times New Roman"/>
          <w:b/>
        </w:rPr>
      </w:pPr>
    </w:p>
    <w:p>
      <w:pPr>
        <w:pStyle w:val="5"/>
        <w:rPr>
          <w:rFonts w:ascii="Times New Roman"/>
          <w:b/>
        </w:rPr>
      </w:pPr>
    </w:p>
    <w:p>
      <w:pPr>
        <w:pStyle w:val="5"/>
        <w:rPr>
          <w:rFonts w:ascii="Times New Roman"/>
          <w:b/>
        </w:rPr>
      </w:pPr>
    </w:p>
    <w:p>
      <w:pPr>
        <w:pStyle w:val="5"/>
        <w:rPr>
          <w:rFonts w:ascii="Times New Roman"/>
          <w:b/>
        </w:rPr>
      </w:pPr>
    </w:p>
    <w:p>
      <w:pPr>
        <w:pStyle w:val="5"/>
        <w:rPr>
          <w:rFonts w:ascii="Times New Roman"/>
          <w:b/>
        </w:rPr>
      </w:pPr>
    </w:p>
    <w:p>
      <w:pPr>
        <w:pStyle w:val="5"/>
        <w:rPr>
          <w:rFonts w:ascii="Times New Roman"/>
          <w:b/>
        </w:rPr>
      </w:pPr>
    </w:p>
    <w:p>
      <w:pPr>
        <w:pStyle w:val="5"/>
        <w:rPr>
          <w:rFonts w:ascii="Times New Roman"/>
          <w:b/>
        </w:rPr>
      </w:pPr>
    </w:p>
    <w:p>
      <w:pPr>
        <w:pStyle w:val="5"/>
        <w:rPr>
          <w:rFonts w:ascii="Times New Roman"/>
          <w:b/>
        </w:rPr>
      </w:pPr>
    </w:p>
    <w:p>
      <w:pPr>
        <w:pStyle w:val="5"/>
        <w:rPr>
          <w:rFonts w:ascii="Times New Roman"/>
          <w:b/>
        </w:rPr>
      </w:pPr>
    </w:p>
    <w:p>
      <w:pPr>
        <w:pStyle w:val="5"/>
        <w:rPr>
          <w:rFonts w:ascii="Times New Roman"/>
          <w:b/>
        </w:rPr>
      </w:pPr>
    </w:p>
    <w:p>
      <w:pPr>
        <w:pStyle w:val="5"/>
        <w:rPr>
          <w:rFonts w:ascii="Times New Roman"/>
          <w:b/>
        </w:rPr>
      </w:pPr>
    </w:p>
    <w:p>
      <w:pPr>
        <w:pStyle w:val="5"/>
        <w:rPr>
          <w:rFonts w:ascii="Times New Roman"/>
          <w:b/>
        </w:rPr>
      </w:pPr>
    </w:p>
    <w:p>
      <w:pPr>
        <w:pStyle w:val="5"/>
        <w:rPr>
          <w:rFonts w:ascii="Times New Roman"/>
          <w:b/>
        </w:rPr>
      </w:pPr>
    </w:p>
    <w:p>
      <w:pPr>
        <w:pStyle w:val="5"/>
        <w:rPr>
          <w:rFonts w:ascii="Times New Roman"/>
          <w:b/>
        </w:rPr>
      </w:pPr>
    </w:p>
    <w:p>
      <w:pPr>
        <w:pStyle w:val="5"/>
        <w:rPr>
          <w:rFonts w:ascii="Times New Roman"/>
          <w:b/>
        </w:rPr>
      </w:pPr>
    </w:p>
    <w:p>
      <w:pPr>
        <w:pStyle w:val="5"/>
        <w:rPr>
          <w:rFonts w:ascii="Times New Roman"/>
          <w:b/>
        </w:rPr>
      </w:pPr>
    </w:p>
    <w:p>
      <w:pPr>
        <w:pStyle w:val="5"/>
        <w:rPr>
          <w:rFonts w:ascii="Times New Roman"/>
          <w:b/>
        </w:rPr>
      </w:pPr>
    </w:p>
    <w:p>
      <w:pPr>
        <w:pStyle w:val="5"/>
        <w:rPr>
          <w:rFonts w:ascii="Times New Roman"/>
          <w:b/>
        </w:rPr>
      </w:pPr>
    </w:p>
    <w:p>
      <w:pPr>
        <w:pStyle w:val="5"/>
        <w:rPr>
          <w:rFonts w:ascii="Times New Roman"/>
          <w:b/>
        </w:rPr>
      </w:pPr>
    </w:p>
    <w:p>
      <w:pPr>
        <w:pStyle w:val="5"/>
        <w:rPr>
          <w:rFonts w:ascii="Times New Roman"/>
          <w:b/>
        </w:rPr>
      </w:pPr>
    </w:p>
    <w:p>
      <w:pPr>
        <w:pStyle w:val="5"/>
        <w:rPr>
          <w:rFonts w:ascii="Times New Roman"/>
          <w:b/>
        </w:rPr>
      </w:pPr>
    </w:p>
    <w:p>
      <w:pPr>
        <w:pStyle w:val="5"/>
        <w:rPr>
          <w:rFonts w:ascii="Times New Roman"/>
          <w:b/>
        </w:rPr>
      </w:pPr>
    </w:p>
    <w:p>
      <w:pPr>
        <w:pStyle w:val="5"/>
        <w:rPr>
          <w:rFonts w:ascii="Times New Roman"/>
          <w:b/>
        </w:rPr>
      </w:pPr>
    </w:p>
    <w:p>
      <w:pPr>
        <w:pStyle w:val="5"/>
        <w:rPr>
          <w:rFonts w:ascii="Times New Roman"/>
          <w:b/>
        </w:rPr>
      </w:pPr>
    </w:p>
    <w:p>
      <w:pPr>
        <w:pStyle w:val="5"/>
        <w:rPr>
          <w:rFonts w:ascii="Times New Roman"/>
          <w:b/>
        </w:rPr>
      </w:pPr>
    </w:p>
    <w:p>
      <w:pPr>
        <w:pStyle w:val="5"/>
        <w:rPr>
          <w:rFonts w:ascii="Times New Roman"/>
          <w:b/>
        </w:rPr>
      </w:pPr>
    </w:p>
    <w:p>
      <w:pPr>
        <w:pStyle w:val="5"/>
        <w:rPr>
          <w:rFonts w:ascii="Times New Roman"/>
          <w:b/>
        </w:rPr>
      </w:pPr>
    </w:p>
    <w:p>
      <w:pPr>
        <w:pStyle w:val="5"/>
        <w:rPr>
          <w:rFonts w:ascii="Times New Roman"/>
          <w:b/>
        </w:rPr>
      </w:pPr>
    </w:p>
    <w:p>
      <w:pPr>
        <w:pStyle w:val="5"/>
        <w:rPr>
          <w:rFonts w:ascii="Times New Roman"/>
          <w:b/>
        </w:rPr>
      </w:pPr>
    </w:p>
    <w:p>
      <w:pPr>
        <w:pStyle w:val="5"/>
        <w:rPr>
          <w:rFonts w:ascii="Times New Roman"/>
          <w:b/>
        </w:rPr>
      </w:pPr>
    </w:p>
    <w:p>
      <w:pPr>
        <w:pStyle w:val="5"/>
        <w:rPr>
          <w:rFonts w:ascii="Times New Roman"/>
          <w:b/>
        </w:rPr>
      </w:pPr>
    </w:p>
    <w:p>
      <w:pPr>
        <w:pStyle w:val="5"/>
        <w:spacing w:before="2" w:after="1"/>
        <w:rPr>
          <w:rFonts w:ascii="Times New Roman"/>
          <w:b/>
          <w:sz w:val="26"/>
        </w:rPr>
      </w:pPr>
    </w:p>
    <w:p>
      <w:pPr>
        <w:pStyle w:val="5"/>
        <w:spacing w:line="82" w:lineRule="exact"/>
        <w:ind w:left="4452"/>
        <w:rPr>
          <w:rFonts w:ascii="Times New Roman"/>
          <w:sz w:val="8"/>
        </w:rPr>
      </w:pPr>
      <w:r>
        <w:rPr>
          <w:rFonts w:ascii="Times New Roman"/>
          <w:position w:val="-1"/>
          <w:sz w:val="8"/>
        </w:rPr>
        <w:drawing>
          <wp:inline distT="0" distB="0" distL="0" distR="0">
            <wp:extent cx="1494155" cy="52070"/>
            <wp:effectExtent l="0" t="0" r="0" b="0"/>
            <wp:docPr id="9"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3.png"/>
                    <pic:cNvPicPr>
                      <a:picLocks noChangeAspect="1"/>
                    </pic:cNvPicPr>
                  </pic:nvPicPr>
                  <pic:blipFill>
                    <a:blip r:embed="rId182" cstate="print"/>
                    <a:stretch>
                      <a:fillRect/>
                    </a:stretch>
                  </pic:blipFill>
                  <pic:spPr>
                    <a:xfrm>
                      <a:off x="0" y="0"/>
                      <a:ext cx="1494249" cy="52387"/>
                    </a:xfrm>
                    <a:prstGeom prst="rect">
                      <a:avLst/>
                    </a:prstGeom>
                  </pic:spPr>
                </pic:pic>
              </a:graphicData>
            </a:graphic>
          </wp:inline>
        </w:drawing>
      </w:r>
    </w:p>
    <w:p>
      <w:pPr>
        <w:spacing w:after="0" w:line="82" w:lineRule="exact"/>
        <w:rPr>
          <w:rFonts w:ascii="Times New Roman"/>
          <w:sz w:val="8"/>
        </w:rPr>
        <w:sectPr>
          <w:type w:val="continuous"/>
          <w:pgSz w:w="11910" w:h="16840"/>
          <w:pgMar w:top="0" w:right="1500" w:bottom="280" w:left="340" w:header="720" w:footer="720" w:gutter="0"/>
        </w:sectPr>
      </w:pPr>
    </w:p>
    <w:p>
      <w:pPr>
        <w:pStyle w:val="2"/>
        <w:ind w:left="4412"/>
      </w:pPr>
      <w:bookmarkStart w:id="0" w:name="1 题目分类"/>
      <w:bookmarkEnd w:id="0"/>
      <w:bookmarkStart w:id="1" w:name="_bookmark0"/>
      <w:bookmarkEnd w:id="1"/>
      <w:r>
        <w:rPr>
          <w:color w:val="3B70B7"/>
          <w:spacing w:val="-5"/>
        </w:rPr>
        <w:t xml:space="preserve">第 </w:t>
      </w:r>
      <w:r>
        <w:rPr>
          <w:rFonts w:ascii="Times New Roman" w:eastAsia="Times New Roman"/>
          <w:color w:val="3B70B7"/>
        </w:rPr>
        <w:t>1</w:t>
      </w:r>
      <w:r>
        <w:rPr>
          <w:rFonts w:ascii="Times New Roman" w:eastAsia="Times New Roman"/>
          <w:color w:val="3B70B7"/>
          <w:spacing w:val="-24"/>
        </w:rPr>
        <w:t xml:space="preserve"> </w:t>
      </w:r>
      <w:r>
        <w:rPr>
          <w:color w:val="3B70B7"/>
          <w:spacing w:val="16"/>
        </w:rPr>
        <w:t>章 题目分类</w:t>
      </w:r>
    </w:p>
    <w:p>
      <w:pPr>
        <w:pStyle w:val="5"/>
        <w:spacing w:before="5"/>
        <w:rPr>
          <w:rFonts w:ascii="Microsoft YaHei UI"/>
          <w:b/>
          <w:sz w:val="6"/>
        </w:rPr>
      </w:pPr>
      <w:r>
        <w:drawing>
          <wp:anchor distT="0" distB="0" distL="0" distR="0" simplePos="0" relativeHeight="1024" behindDoc="0" locked="0" layoutInCell="1" allowOverlap="1">
            <wp:simplePos x="0" y="0"/>
            <wp:positionH relativeFrom="page">
              <wp:posOffset>3042920</wp:posOffset>
            </wp:positionH>
            <wp:positionV relativeFrom="paragraph">
              <wp:posOffset>95885</wp:posOffset>
            </wp:positionV>
            <wp:extent cx="1517015" cy="54610"/>
            <wp:effectExtent l="0" t="0" r="0" b="0"/>
            <wp:wrapTopAndBottom/>
            <wp:docPr id="11"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2.png"/>
                    <pic:cNvPicPr>
                      <a:picLocks noChangeAspect="1"/>
                    </pic:cNvPicPr>
                  </pic:nvPicPr>
                  <pic:blipFill>
                    <a:blip r:embed="rId183" cstate="print"/>
                    <a:stretch>
                      <a:fillRect/>
                    </a:stretch>
                  </pic:blipFill>
                  <pic:spPr>
                    <a:xfrm>
                      <a:off x="0" y="0"/>
                      <a:ext cx="1517205" cy="54482"/>
                    </a:xfrm>
                    <a:prstGeom prst="rect">
                      <a:avLst/>
                    </a:prstGeom>
                  </pic:spPr>
                </pic:pic>
              </a:graphicData>
            </a:graphic>
          </wp:anchor>
        </w:drawing>
      </w:r>
    </w:p>
    <w:p>
      <w:pPr>
        <w:pStyle w:val="5"/>
        <w:spacing w:before="2"/>
        <w:rPr>
          <w:rFonts w:ascii="Microsoft YaHei UI"/>
          <w:b/>
          <w:sz w:val="28"/>
        </w:rPr>
      </w:pPr>
    </w:p>
    <w:p>
      <w:pPr>
        <w:pStyle w:val="5"/>
        <w:spacing w:line="302" w:lineRule="auto"/>
        <w:ind w:left="1445" w:right="154" w:firstLine="398"/>
        <w:jc w:val="both"/>
      </w:pPr>
      <w:r>
        <w:rPr>
          <w:w w:val="95"/>
        </w:rPr>
        <w:t>打开</w:t>
      </w:r>
      <w:r>
        <w:rPr>
          <w:spacing w:val="101"/>
        </w:rPr>
        <w:t xml:space="preserve"> </w:t>
      </w:r>
      <w:r>
        <w:rPr>
          <w:rFonts w:ascii="Times New Roman" w:eastAsia="Times New Roman"/>
          <w:w w:val="95"/>
        </w:rPr>
        <w:t>LeetCode</w:t>
      </w:r>
      <w:r>
        <w:rPr>
          <w:rFonts w:ascii="Times New Roman" w:eastAsia="Times New Roman"/>
          <w:spacing w:val="57"/>
        </w:rPr>
        <w:t xml:space="preserve"> </w:t>
      </w:r>
      <w:r>
        <w:rPr>
          <w:w w:val="95"/>
        </w:rPr>
        <w:t>网站，如果我们按照题目类型数量分类，最多的几个题型有数组、动态规划、数学、字符串、树、哈希表、深度优先搜索、二分查找、贪心算法、广度优先搜索、双指针等等。</w:t>
      </w:r>
      <w:r>
        <w:rPr>
          <w:spacing w:val="7"/>
          <w:w w:val="95"/>
        </w:rPr>
        <w:t xml:space="preserve"> </w:t>
      </w:r>
      <w:r>
        <w:t>本书将包括上述题型以及网站上绝大多数流行的题型，并且按照难易程度和类型进行分类。</w:t>
      </w:r>
    </w:p>
    <w:p>
      <w:pPr>
        <w:pStyle w:val="5"/>
        <w:spacing w:before="4"/>
        <w:rPr>
          <w:sz w:val="14"/>
        </w:rPr>
      </w:pPr>
      <w:r>
        <w:drawing>
          <wp:anchor distT="0" distB="0" distL="0" distR="0" simplePos="0" relativeHeight="1024" behindDoc="0" locked="0" layoutInCell="1" allowOverlap="1">
            <wp:simplePos x="0" y="0"/>
            <wp:positionH relativeFrom="page">
              <wp:posOffset>1170940</wp:posOffset>
            </wp:positionH>
            <wp:positionV relativeFrom="paragraph">
              <wp:posOffset>140970</wp:posOffset>
            </wp:positionV>
            <wp:extent cx="5211445" cy="6422390"/>
            <wp:effectExtent l="0" t="0" r="0" b="0"/>
            <wp:wrapTopAndBottom/>
            <wp:docPr id="13"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4.jpeg"/>
                    <pic:cNvPicPr>
                      <a:picLocks noChangeAspect="1"/>
                    </pic:cNvPicPr>
                  </pic:nvPicPr>
                  <pic:blipFill>
                    <a:blip r:embed="rId184" cstate="print"/>
                    <a:stretch>
                      <a:fillRect/>
                    </a:stretch>
                  </pic:blipFill>
                  <pic:spPr>
                    <a:xfrm>
                      <a:off x="0" y="0"/>
                      <a:ext cx="5211317" cy="6422135"/>
                    </a:xfrm>
                    <a:prstGeom prst="rect">
                      <a:avLst/>
                    </a:prstGeom>
                  </pic:spPr>
                </pic:pic>
              </a:graphicData>
            </a:graphic>
          </wp:anchor>
        </w:drawing>
      </w:r>
    </w:p>
    <w:p>
      <w:pPr>
        <w:spacing w:before="82"/>
        <w:ind w:left="1473" w:right="314" w:firstLine="0"/>
        <w:jc w:val="center"/>
        <w:rPr>
          <w:sz w:val="18"/>
        </w:rPr>
      </w:pPr>
      <w:r>
        <w:rPr>
          <w:rFonts w:hint="eastAsia" w:ascii="Microsoft YaHei UI" w:eastAsia="Microsoft YaHei UI"/>
          <w:b/>
          <w:color w:val="3B70B7"/>
          <w:spacing w:val="-6"/>
          <w:sz w:val="18"/>
        </w:rPr>
        <w:t xml:space="preserve">图 </w:t>
      </w:r>
      <w:r>
        <w:rPr>
          <w:rFonts w:ascii="Times New Roman" w:eastAsia="Times New Roman"/>
          <w:b/>
          <w:color w:val="3B70B7"/>
          <w:sz w:val="18"/>
        </w:rPr>
        <w:t>1.1:</w:t>
      </w:r>
      <w:r>
        <w:rPr>
          <w:rFonts w:ascii="Times New Roman" w:eastAsia="Times New Roman"/>
          <w:b/>
          <w:color w:val="3B70B7"/>
          <w:spacing w:val="17"/>
          <w:sz w:val="18"/>
        </w:rPr>
        <w:t xml:space="preserve"> </w:t>
      </w:r>
      <w:r>
        <w:rPr>
          <w:sz w:val="18"/>
        </w:rPr>
        <w:t>题型思维导图</w:t>
      </w:r>
    </w:p>
    <w:p>
      <w:pPr>
        <w:pStyle w:val="5"/>
        <w:spacing w:before="3"/>
        <w:rPr>
          <w:sz w:val="23"/>
        </w:rPr>
      </w:pPr>
    </w:p>
    <w:p>
      <w:pPr>
        <w:pStyle w:val="5"/>
        <w:spacing w:line="302" w:lineRule="auto"/>
        <w:ind w:left="1445" w:right="283" w:firstLine="398"/>
      </w:pPr>
      <w:r>
        <w:rPr>
          <w:w w:val="95"/>
        </w:rPr>
        <w:t>第一个大分类是算法。本书先从最简单的贪心算法讲起，然后逐渐进阶到二分查找、排序算</w:t>
      </w:r>
      <w:r>
        <w:rPr>
          <w:spacing w:val="50"/>
          <w:w w:val="95"/>
        </w:rPr>
        <w:t xml:space="preserve"> </w:t>
      </w:r>
      <w:r>
        <w:t>法和搜索算法，最后是难度比较高的动态规划和分治算法。</w:t>
      </w:r>
    </w:p>
    <w:p>
      <w:pPr>
        <w:spacing w:after="0" w:line="302" w:lineRule="auto"/>
        <w:sectPr>
          <w:headerReference r:id="rId7" w:type="default"/>
          <w:pgSz w:w="11910" w:h="16840"/>
          <w:pgMar w:top="1340" w:right="1500" w:bottom="280" w:left="340" w:header="0" w:footer="0" w:gutter="0"/>
        </w:sectPr>
      </w:pPr>
    </w:p>
    <w:p>
      <w:pPr>
        <w:pStyle w:val="5"/>
        <w:spacing w:before="109"/>
        <w:ind w:right="284"/>
        <w:jc w:val="right"/>
        <w:rPr>
          <w:rFonts w:ascii="Times New Roman" w:hAnsi="Times New Roman"/>
        </w:rPr>
      </w:pPr>
      <w:r>
        <w:pict>
          <v:shape id="_x0000_s1030" o:spid="_x0000_s1030" style="position:absolute;left:0pt;margin-left:89.25pt;margin-top:18.55pt;height:0.1pt;width:416.7pt;mso-position-horizontal-relative:page;mso-wrap-distance-bottom:0pt;mso-wrap-distance-top:0pt;z-index:-15725568;mso-width-relative:page;mso-height-relative:page;" filled="f" stroked="t" coordorigin="1786,371" coordsize="8334,0" path="m1786,371l10120,371e">
            <v:path arrowok="t"/>
            <v:fill on="f" focussize="0,0"/>
            <v:stroke weight="0.398503937007874pt" color="#3B70B7"/>
            <v:imagedata o:title=""/>
            <o:lock v:ext="edit"/>
            <w10:wrap type="topAndBottom"/>
          </v:shape>
        </w:pict>
      </w:r>
      <w:r>
        <w:rPr>
          <w:rFonts w:ascii="Times New Roman" w:hAnsi="Times New Roman"/>
          <w:color w:val="3B70B7"/>
        </w:rPr>
        <w:t>–</w:t>
      </w:r>
      <w:r>
        <w:rPr>
          <w:rFonts w:ascii="Times New Roman" w:hAnsi="Times New Roman"/>
          <w:color w:val="3B70B7"/>
          <w:spacing w:val="4"/>
        </w:rPr>
        <w:t xml:space="preserve"> </w:t>
      </w:r>
      <w:r>
        <w:rPr>
          <w:rFonts w:ascii="Times New Roman" w:hAnsi="Times New Roman"/>
          <w:color w:val="3B70B7"/>
        </w:rPr>
        <w:t>2/143</w:t>
      </w:r>
      <w:r>
        <w:rPr>
          <w:rFonts w:ascii="Times New Roman" w:hAnsi="Times New Roman"/>
          <w:color w:val="3B70B7"/>
          <w:spacing w:val="4"/>
        </w:rPr>
        <w:t xml:space="preserve"> </w:t>
      </w:r>
      <w:r>
        <w:rPr>
          <w:rFonts w:ascii="Times New Roman" w:hAnsi="Times New Roman"/>
          <w:color w:val="3B70B7"/>
        </w:rPr>
        <w:t>–</w:t>
      </w:r>
    </w:p>
    <w:p>
      <w:pPr>
        <w:pStyle w:val="5"/>
        <w:spacing w:before="10"/>
        <w:rPr>
          <w:rFonts w:ascii="Times New Roman"/>
          <w:sz w:val="8"/>
        </w:rPr>
      </w:pPr>
    </w:p>
    <w:p>
      <w:pPr>
        <w:pStyle w:val="5"/>
        <w:spacing w:before="90" w:line="302" w:lineRule="auto"/>
        <w:ind w:left="1445" w:right="283" w:firstLine="398"/>
        <w:jc w:val="both"/>
      </w:pPr>
      <w:r>
        <w:rPr>
          <w:w w:val="95"/>
        </w:rPr>
        <w:t>第二个大分类是数学，包括偏向纯数学的数学问题，和偏向计算机知识的位运算问题。这类</w:t>
      </w:r>
      <w:r>
        <w:rPr>
          <w:spacing w:val="60"/>
          <w:w w:val="95"/>
        </w:rPr>
        <w:t xml:space="preserve"> </w:t>
      </w:r>
      <w:r>
        <w:rPr>
          <w:w w:val="95"/>
        </w:rPr>
        <w:t>问题通常用来测试你是否聪敏，在实际工作中并不常用，笔者建议可以优先把精力放在其它大类</w:t>
      </w:r>
      <w:r>
        <w:rPr>
          <w:spacing w:val="68"/>
          <w:w w:val="95"/>
        </w:rPr>
        <w:t xml:space="preserve"> </w:t>
      </w:r>
      <w:r>
        <w:t>上。</w:t>
      </w:r>
    </w:p>
    <w:p>
      <w:pPr>
        <w:pStyle w:val="5"/>
        <w:spacing w:before="4" w:line="302" w:lineRule="auto"/>
        <w:ind w:left="1445" w:right="283" w:firstLine="398"/>
        <w:jc w:val="both"/>
      </w:pPr>
      <w:r>
        <w:rPr>
          <w:spacing w:val="1"/>
          <w:w w:val="95"/>
        </w:rPr>
        <w:t xml:space="preserve">第三个大分类是数据结构，包括 </w:t>
      </w:r>
      <w:r>
        <w:rPr>
          <w:rFonts w:ascii="Times New Roman" w:eastAsia="Times New Roman"/>
          <w:w w:val="95"/>
        </w:rPr>
        <w:t>C++</w:t>
      </w:r>
      <w:r>
        <w:rPr>
          <w:rFonts w:ascii="Times New Roman" w:eastAsia="Times New Roman"/>
          <w:spacing w:val="26"/>
          <w:w w:val="95"/>
        </w:rPr>
        <w:t xml:space="preserve"> </w:t>
      </w:r>
      <w:r>
        <w:rPr>
          <w:rFonts w:ascii="Times New Roman" w:eastAsia="Times New Roman"/>
          <w:w w:val="95"/>
        </w:rPr>
        <w:t>STL</w:t>
      </w:r>
      <w:r>
        <w:rPr>
          <w:rFonts w:ascii="Times New Roman" w:eastAsia="Times New Roman"/>
          <w:spacing w:val="26"/>
          <w:w w:val="95"/>
        </w:rPr>
        <w:t xml:space="preserve"> </w:t>
      </w:r>
      <w:r>
        <w:rPr>
          <w:w w:val="95"/>
        </w:rPr>
        <w:t>内包含的常见数据结构、字符串处理、链表、树和图。其中，链表、树、和图都是用指针表示的数据结构，且前者是后者的子集。最后我们也将介</w:t>
      </w:r>
      <w:r>
        <w:rPr>
          <w:spacing w:val="78"/>
          <w:w w:val="95"/>
        </w:rPr>
        <w:t xml:space="preserve"> </w:t>
      </w:r>
      <w:r>
        <w:rPr>
          <w:spacing w:val="-2"/>
          <w:w w:val="95"/>
        </w:rPr>
        <w:t xml:space="preserve">绍一些更加复杂的数据结构，比如经典的并查集和 </w:t>
      </w:r>
      <w:r>
        <w:rPr>
          <w:rFonts w:ascii="Times New Roman" w:eastAsia="Times New Roman"/>
          <w:w w:val="95"/>
        </w:rPr>
        <w:t>LRU</w:t>
      </w:r>
      <w:r>
        <w:rPr>
          <w:w w:val="95"/>
        </w:rPr>
        <w:t>。</w:t>
      </w:r>
    </w:p>
    <w:p>
      <w:pPr>
        <w:pStyle w:val="5"/>
      </w:pPr>
    </w:p>
    <w:p>
      <w:pPr>
        <w:pStyle w:val="5"/>
      </w:pPr>
    </w:p>
    <w:p>
      <w:pPr>
        <w:pStyle w:val="5"/>
      </w:pPr>
    </w:p>
    <w:p>
      <w:pPr>
        <w:pStyle w:val="5"/>
      </w:pPr>
    </w:p>
    <w:p>
      <w:pPr>
        <w:pStyle w:val="5"/>
      </w:pPr>
    </w:p>
    <w:p>
      <w:pPr>
        <w:pStyle w:val="5"/>
      </w:pPr>
    </w:p>
    <w:p>
      <w:pPr>
        <w:pStyle w:val="5"/>
      </w:pPr>
    </w:p>
    <w:p>
      <w:pPr>
        <w:pStyle w:val="5"/>
      </w:pPr>
    </w:p>
    <w:p>
      <w:pPr>
        <w:pStyle w:val="5"/>
      </w:pPr>
    </w:p>
    <w:p>
      <w:pPr>
        <w:pStyle w:val="5"/>
      </w:pPr>
    </w:p>
    <w:p>
      <w:pPr>
        <w:pStyle w:val="5"/>
      </w:pPr>
    </w:p>
    <w:p>
      <w:pPr>
        <w:pStyle w:val="5"/>
      </w:pPr>
    </w:p>
    <w:p>
      <w:pPr>
        <w:pStyle w:val="5"/>
      </w:pPr>
    </w:p>
    <w:p>
      <w:pPr>
        <w:pStyle w:val="5"/>
      </w:pPr>
    </w:p>
    <w:p>
      <w:pPr>
        <w:pStyle w:val="5"/>
      </w:pPr>
    </w:p>
    <w:p>
      <w:pPr>
        <w:pStyle w:val="5"/>
      </w:pPr>
    </w:p>
    <w:p>
      <w:pPr>
        <w:pStyle w:val="5"/>
      </w:pPr>
    </w:p>
    <w:p>
      <w:pPr>
        <w:pStyle w:val="5"/>
      </w:pPr>
    </w:p>
    <w:p>
      <w:pPr>
        <w:pStyle w:val="5"/>
      </w:pPr>
    </w:p>
    <w:p>
      <w:pPr>
        <w:pStyle w:val="5"/>
      </w:pPr>
    </w:p>
    <w:p>
      <w:pPr>
        <w:pStyle w:val="5"/>
      </w:pPr>
    </w:p>
    <w:p>
      <w:pPr>
        <w:pStyle w:val="5"/>
      </w:pPr>
    </w:p>
    <w:p>
      <w:pPr>
        <w:pStyle w:val="5"/>
      </w:pPr>
    </w:p>
    <w:p>
      <w:pPr>
        <w:pStyle w:val="5"/>
      </w:pPr>
    </w:p>
    <w:p>
      <w:pPr>
        <w:pStyle w:val="5"/>
      </w:pPr>
    </w:p>
    <w:p>
      <w:pPr>
        <w:pStyle w:val="5"/>
      </w:pPr>
    </w:p>
    <w:p>
      <w:pPr>
        <w:pStyle w:val="5"/>
      </w:pPr>
    </w:p>
    <w:p>
      <w:pPr>
        <w:pStyle w:val="5"/>
      </w:pPr>
    </w:p>
    <w:p>
      <w:pPr>
        <w:pStyle w:val="5"/>
      </w:pPr>
    </w:p>
    <w:p>
      <w:pPr>
        <w:pStyle w:val="5"/>
      </w:pPr>
    </w:p>
    <w:p>
      <w:pPr>
        <w:pStyle w:val="5"/>
      </w:pPr>
    </w:p>
    <w:p>
      <w:pPr>
        <w:pStyle w:val="5"/>
      </w:pPr>
    </w:p>
    <w:p>
      <w:pPr>
        <w:pStyle w:val="5"/>
      </w:pPr>
    </w:p>
    <w:p>
      <w:pPr>
        <w:pStyle w:val="5"/>
      </w:pPr>
    </w:p>
    <w:p>
      <w:pPr>
        <w:pStyle w:val="5"/>
      </w:pPr>
    </w:p>
    <w:p>
      <w:pPr>
        <w:pStyle w:val="5"/>
      </w:pPr>
    </w:p>
    <w:p>
      <w:pPr>
        <w:pStyle w:val="5"/>
      </w:pPr>
    </w:p>
    <w:p>
      <w:pPr>
        <w:pStyle w:val="5"/>
      </w:pPr>
    </w:p>
    <w:p>
      <w:pPr>
        <w:pStyle w:val="5"/>
      </w:pPr>
    </w:p>
    <w:p>
      <w:pPr>
        <w:pStyle w:val="5"/>
      </w:pPr>
    </w:p>
    <w:p>
      <w:pPr>
        <w:pStyle w:val="5"/>
      </w:pPr>
    </w:p>
    <w:p>
      <w:pPr>
        <w:pStyle w:val="5"/>
      </w:pPr>
    </w:p>
    <w:p>
      <w:pPr>
        <w:pStyle w:val="5"/>
      </w:pPr>
    </w:p>
    <w:p>
      <w:pPr>
        <w:pStyle w:val="5"/>
      </w:pPr>
    </w:p>
    <w:p>
      <w:pPr>
        <w:pStyle w:val="5"/>
      </w:pPr>
    </w:p>
    <w:p>
      <w:pPr>
        <w:pStyle w:val="5"/>
      </w:pPr>
    </w:p>
    <w:p>
      <w:pPr>
        <w:pStyle w:val="5"/>
      </w:pPr>
    </w:p>
    <w:p>
      <w:pPr>
        <w:pStyle w:val="5"/>
      </w:pPr>
    </w:p>
    <w:p>
      <w:pPr>
        <w:pStyle w:val="5"/>
      </w:pPr>
    </w:p>
    <w:p>
      <w:pPr>
        <w:pStyle w:val="5"/>
        <w:spacing w:before="3"/>
        <w:rPr>
          <w:sz w:val="12"/>
        </w:rPr>
      </w:pPr>
      <w:r>
        <w:drawing>
          <wp:anchor distT="0" distB="0" distL="0" distR="0" simplePos="0" relativeHeight="1024" behindDoc="0" locked="0" layoutInCell="1" allowOverlap="1">
            <wp:simplePos x="0" y="0"/>
            <wp:positionH relativeFrom="page">
              <wp:posOffset>3042920</wp:posOffset>
            </wp:positionH>
            <wp:positionV relativeFrom="paragraph">
              <wp:posOffset>123825</wp:posOffset>
            </wp:positionV>
            <wp:extent cx="1494155" cy="52070"/>
            <wp:effectExtent l="0" t="0" r="0" b="0"/>
            <wp:wrapTopAndBottom/>
            <wp:docPr id="1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3.png"/>
                    <pic:cNvPicPr>
                      <a:picLocks noChangeAspect="1"/>
                    </pic:cNvPicPr>
                  </pic:nvPicPr>
                  <pic:blipFill>
                    <a:blip r:embed="rId182" cstate="print"/>
                    <a:stretch>
                      <a:fillRect/>
                    </a:stretch>
                  </pic:blipFill>
                  <pic:spPr>
                    <a:xfrm>
                      <a:off x="0" y="0"/>
                      <a:ext cx="1494249" cy="52387"/>
                    </a:xfrm>
                    <a:prstGeom prst="rect">
                      <a:avLst/>
                    </a:prstGeom>
                  </pic:spPr>
                </pic:pic>
              </a:graphicData>
            </a:graphic>
          </wp:anchor>
        </w:drawing>
      </w:r>
    </w:p>
    <w:p>
      <w:pPr>
        <w:spacing w:after="0"/>
        <w:rPr>
          <w:sz w:val="12"/>
        </w:rPr>
        <w:sectPr>
          <w:headerReference r:id="rId8" w:type="default"/>
          <w:pgSz w:w="11910" w:h="16840"/>
          <w:pgMar w:top="820" w:right="1500" w:bottom="280" w:left="340" w:header="0" w:footer="0" w:gutter="0"/>
        </w:sectPr>
      </w:pPr>
    </w:p>
    <w:p>
      <w:pPr>
        <w:pStyle w:val="2"/>
        <w:ind w:left="3723"/>
      </w:pPr>
      <w:bookmarkStart w:id="2" w:name="2 最易懂的贪心算法"/>
      <w:bookmarkEnd w:id="2"/>
      <w:bookmarkStart w:id="3" w:name="_bookmark1"/>
      <w:bookmarkEnd w:id="3"/>
      <w:r>
        <w:rPr>
          <w:color w:val="3B70B7"/>
          <w:spacing w:val="-3"/>
        </w:rPr>
        <w:t xml:space="preserve">第 </w:t>
      </w:r>
      <w:r>
        <w:rPr>
          <w:rFonts w:ascii="Times New Roman" w:eastAsia="Times New Roman"/>
          <w:color w:val="3B70B7"/>
        </w:rPr>
        <w:t>2</w:t>
      </w:r>
      <w:r>
        <w:rPr>
          <w:rFonts w:ascii="Times New Roman" w:eastAsia="Times New Roman"/>
          <w:color w:val="3B70B7"/>
          <w:spacing w:val="-20"/>
        </w:rPr>
        <w:t xml:space="preserve"> </w:t>
      </w:r>
      <w:r>
        <w:rPr>
          <w:color w:val="3B70B7"/>
          <w:spacing w:val="9"/>
        </w:rPr>
        <w:t>章 最易懂的贪心算法</w:t>
      </w:r>
    </w:p>
    <w:p>
      <w:pPr>
        <w:pStyle w:val="5"/>
        <w:spacing w:before="5"/>
        <w:rPr>
          <w:rFonts w:ascii="Microsoft YaHei UI"/>
          <w:b/>
          <w:sz w:val="6"/>
        </w:rPr>
      </w:pPr>
      <w:r>
        <w:drawing>
          <wp:anchor distT="0" distB="0" distL="0" distR="0" simplePos="0" relativeHeight="1024" behindDoc="0" locked="0" layoutInCell="1" allowOverlap="1">
            <wp:simplePos x="0" y="0"/>
            <wp:positionH relativeFrom="page">
              <wp:posOffset>3042920</wp:posOffset>
            </wp:positionH>
            <wp:positionV relativeFrom="paragraph">
              <wp:posOffset>95885</wp:posOffset>
            </wp:positionV>
            <wp:extent cx="1517015" cy="54610"/>
            <wp:effectExtent l="0" t="0" r="0" b="0"/>
            <wp:wrapTopAndBottom/>
            <wp:docPr id="17"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2.png"/>
                    <pic:cNvPicPr>
                      <a:picLocks noChangeAspect="1"/>
                    </pic:cNvPicPr>
                  </pic:nvPicPr>
                  <pic:blipFill>
                    <a:blip r:embed="rId183" cstate="print"/>
                    <a:stretch>
                      <a:fillRect/>
                    </a:stretch>
                  </pic:blipFill>
                  <pic:spPr>
                    <a:xfrm>
                      <a:off x="0" y="0"/>
                      <a:ext cx="1517205" cy="54482"/>
                    </a:xfrm>
                    <a:prstGeom prst="rect">
                      <a:avLst/>
                    </a:prstGeom>
                  </pic:spPr>
                </pic:pic>
              </a:graphicData>
            </a:graphic>
          </wp:anchor>
        </w:drawing>
      </w:r>
      <w:r>
        <w:pict>
          <v:group id="_x0000_s1031" o:spid="_x0000_s1031" o:spt="203" style="position:absolute;left:0pt;margin-left:89.25pt;margin-top:41.55pt;height:59.5pt;width:416.7pt;mso-position-horizontal-relative:page;mso-wrap-distance-bottom:0pt;mso-wrap-distance-top:0pt;z-index:-15723520;mso-width-relative:page;mso-height-relative:page;" coordorigin="1786,831" coordsize="8334,1190">
            <o:lock v:ext="edit"/>
            <v:shape id="_x0000_s1032" o:spid="_x0000_s1032" style="position:absolute;left:1785;top:1035;height:985;width:8334;" fillcolor="#3B71B7" filled="t" stroked="f" coordorigin="1786,1036" coordsize="8334,985" path="m10120,2011l1786,2011,1786,2021,10120,2021,10120,2011xm10120,1036l1786,1036,1786,1046,10120,1046,10120,1036xe">
              <v:path arrowok="t"/>
              <v:fill on="t" focussize="0,0"/>
              <v:stroke on="f"/>
              <v:imagedata o:title=""/>
              <o:lock v:ext="edit"/>
            </v:shape>
            <v:rect id="_x0000_s1033" o:spid="_x0000_s1033" o:spt="1" style="position:absolute;left:1785;top:1045;height:965;width:8334;" fillcolor="#EBF0F7" filled="t" stroked="f" coordsize="21600,21600">
              <v:path/>
              <v:fill on="t" focussize="0,0"/>
              <v:stroke on="f"/>
              <v:imagedata o:title=""/>
              <o:lock v:ext="edit"/>
            </v:rect>
            <v:shape id="_x0000_s1034" o:spid="_x0000_s1034" style="position:absolute;left:5361;top:831;height:375;width:1183;" fillcolor="#3B71B7" filled="t" stroked="f" coordorigin="5362,831" coordsize="1183,375" path="m6544,897l6539,871,6525,850,6504,837,6479,831,5427,831,5401,837,5381,850,5367,871,5362,897,5362,1141,5367,1166,5381,1187,5401,1201,5427,1206,6479,1206,6504,1201,6525,1187,6539,1166,6544,1141,6544,897xe">
              <v:path arrowok="t"/>
              <v:fill on="t" focussize="0,0"/>
              <v:stroke on="f"/>
              <v:imagedata o:title=""/>
              <o:lock v:ext="edit"/>
            </v:shape>
            <v:shape id="_x0000_s1035" o:spid="_x0000_s1035" o:spt="202" type="#_x0000_t202" style="position:absolute;left:5554;top:881;height:259;width:817;" filled="f" stroked="f" coordsize="21600,21600">
              <v:path/>
              <v:fill on="f" focussize="0,0"/>
              <v:stroke on="f" joinstyle="miter"/>
              <v:imagedata o:title=""/>
              <o:lock v:ext="edit"/>
              <v:textbox inset="0mm,0mm,0mm,0mm">
                <w:txbxContent>
                  <w:p>
                    <w:pPr>
                      <w:spacing w:before="0" w:line="258" w:lineRule="exact"/>
                      <w:ind w:left="0" w:right="0" w:firstLine="0"/>
                      <w:jc w:val="left"/>
                      <w:rPr>
                        <w:rFonts w:hint="eastAsia" w:ascii="Microsoft YaHei UI" w:eastAsia="Microsoft YaHei UI"/>
                        <w:b/>
                        <w:sz w:val="20"/>
                      </w:rPr>
                    </w:pPr>
                    <w:r>
                      <w:rPr>
                        <w:rFonts w:hint="eastAsia" w:ascii="Microsoft YaHei UI" w:eastAsia="Microsoft YaHei UI"/>
                        <w:b/>
                        <w:color w:val="FFFFFF"/>
                        <w:w w:val="95"/>
                        <w:sz w:val="20"/>
                      </w:rPr>
                      <w:t>内容提要</w:t>
                    </w:r>
                  </w:p>
                </w:txbxContent>
              </v:textbox>
            </v:shape>
            <v:shape id="_x0000_s1036" o:spid="_x0000_s1036" o:spt="202" type="#_x0000_t202" style="position:absolute;left:2328;top:1323;height:572;width:1057;" filled="f" stroked="f" coordsize="21600,21600">
              <v:path/>
              <v:fill on="f" focussize="0,0"/>
              <v:stroke on="f" joinstyle="miter"/>
              <v:imagedata o:title=""/>
              <o:lock v:ext="edit"/>
              <v:textbox inset="0mm,0mm,0mm,0mm">
                <w:txbxContent>
                  <w:p>
                    <w:pPr>
                      <w:numPr>
                        <w:ilvl w:val="0"/>
                        <w:numId w:val="5"/>
                      </w:numPr>
                      <w:tabs>
                        <w:tab w:val="left" w:pos="240"/>
                      </w:tabs>
                      <w:spacing w:before="0" w:line="251" w:lineRule="exact"/>
                      <w:ind w:left="239" w:right="0" w:hanging="240"/>
                      <w:jc w:val="left"/>
                      <w:rPr>
                        <w:sz w:val="20"/>
                      </w:rPr>
                    </w:pPr>
                    <w:r>
                      <w:rPr>
                        <w:w w:val="95"/>
                        <w:sz w:val="20"/>
                      </w:rPr>
                      <w:t>算法解释</w:t>
                    </w:r>
                  </w:p>
                  <w:p>
                    <w:pPr>
                      <w:numPr>
                        <w:ilvl w:val="0"/>
                        <w:numId w:val="5"/>
                      </w:numPr>
                      <w:tabs>
                        <w:tab w:val="left" w:pos="240"/>
                      </w:tabs>
                      <w:spacing w:before="66" w:line="254" w:lineRule="exact"/>
                      <w:ind w:left="239" w:right="0" w:hanging="240"/>
                      <w:jc w:val="left"/>
                      <w:rPr>
                        <w:sz w:val="20"/>
                      </w:rPr>
                    </w:pPr>
                    <w:r>
                      <w:rPr>
                        <w:w w:val="95"/>
                        <w:sz w:val="20"/>
                      </w:rPr>
                      <w:t>分配问题</w:t>
                    </w:r>
                  </w:p>
                </w:txbxContent>
              </v:textbox>
            </v:shape>
            <v:shape id="_x0000_s1037" o:spid="_x0000_s1037" o:spt="202" type="#_x0000_t202" style="position:absolute;left:6411;top:1323;height:250;width:1057;" filled="f" stroked="f" coordsize="21600,21600">
              <v:path/>
              <v:fill on="f" focussize="0,0"/>
              <v:stroke on="f" joinstyle="miter"/>
              <v:imagedata o:title=""/>
              <o:lock v:ext="edit"/>
              <v:textbox inset="0mm,0mm,0mm,0mm">
                <w:txbxContent>
                  <w:p>
                    <w:pPr>
                      <w:numPr>
                        <w:ilvl w:val="0"/>
                        <w:numId w:val="6"/>
                      </w:numPr>
                      <w:tabs>
                        <w:tab w:val="left" w:pos="240"/>
                      </w:tabs>
                      <w:spacing w:before="0" w:line="249" w:lineRule="exact"/>
                      <w:ind w:left="239" w:right="0" w:hanging="240"/>
                      <w:jc w:val="left"/>
                      <w:rPr>
                        <w:sz w:val="20"/>
                      </w:rPr>
                    </w:pPr>
                    <w:r>
                      <w:rPr>
                        <w:w w:val="95"/>
                        <w:sz w:val="20"/>
                      </w:rPr>
                      <w:t>区间问题</w:t>
                    </w:r>
                  </w:p>
                </w:txbxContent>
              </v:textbox>
            </v:shape>
            <w10:wrap type="topAndBottom"/>
          </v:group>
        </w:pict>
      </w:r>
    </w:p>
    <w:p>
      <w:pPr>
        <w:pStyle w:val="5"/>
        <w:spacing w:before="10"/>
        <w:rPr>
          <w:rFonts w:ascii="Microsoft YaHei UI"/>
          <w:b/>
          <w:sz w:val="29"/>
        </w:rPr>
      </w:pPr>
    </w:p>
    <w:p>
      <w:pPr>
        <w:pStyle w:val="5"/>
        <w:spacing w:before="14"/>
        <w:rPr>
          <w:rFonts w:ascii="Microsoft YaHei UI"/>
          <w:b/>
          <w:sz w:val="25"/>
        </w:rPr>
      </w:pPr>
    </w:p>
    <w:p>
      <w:pPr>
        <w:pStyle w:val="3"/>
        <w:numPr>
          <w:ilvl w:val="1"/>
          <w:numId w:val="7"/>
        </w:numPr>
        <w:tabs>
          <w:tab w:val="left" w:pos="1968"/>
        </w:tabs>
        <w:spacing w:before="1" w:after="0" w:line="240" w:lineRule="auto"/>
        <w:ind w:left="1967" w:right="0" w:hanging="523"/>
        <w:jc w:val="left"/>
      </w:pPr>
      <w:bookmarkStart w:id="4" w:name="2.1 算法解释"/>
      <w:bookmarkEnd w:id="4"/>
      <w:bookmarkStart w:id="5" w:name="_bookmark2"/>
      <w:bookmarkEnd w:id="5"/>
      <w:bookmarkStart w:id="6" w:name="_bookmark2"/>
      <w:bookmarkEnd w:id="6"/>
      <w:r>
        <w:rPr>
          <w:color w:val="3B70B7"/>
        </w:rPr>
        <w:t>算法解释</w:t>
      </w:r>
    </w:p>
    <w:p>
      <w:pPr>
        <w:pStyle w:val="5"/>
        <w:spacing w:before="177" w:line="302" w:lineRule="auto"/>
        <w:ind w:left="1445" w:right="283" w:firstLine="398"/>
      </w:pPr>
      <w:r>
        <w:rPr>
          <w:w w:val="95"/>
        </w:rPr>
        <w:t>顾名思义，</w:t>
      </w:r>
      <w:r>
        <w:rPr>
          <w:w w:val="95"/>
          <w:u w:val="single"/>
        </w:rPr>
        <w:t>贪心算法或贪心思想</w:t>
      </w:r>
      <w:r>
        <w:rPr>
          <w:w w:val="95"/>
        </w:rPr>
        <w:t>采用贪心的策略，保证</w:t>
      </w:r>
      <w:r>
        <w:rPr>
          <w:w w:val="95"/>
          <w:u w:val="single"/>
        </w:rPr>
        <w:t>每次操作都是局部最优的</w:t>
      </w:r>
      <w:r>
        <w:rPr>
          <w:w w:val="95"/>
        </w:rPr>
        <w:t>，从而使最</w:t>
      </w:r>
      <w:r>
        <w:rPr>
          <w:spacing w:val="50"/>
          <w:w w:val="95"/>
        </w:rPr>
        <w:t xml:space="preserve"> </w:t>
      </w:r>
      <w:r>
        <w:t>后得到的结果是</w:t>
      </w:r>
      <w:r>
        <w:rPr>
          <w:u w:val="single"/>
        </w:rPr>
        <w:t>全局最优的</w:t>
      </w:r>
      <w:r>
        <w:t>。</w:t>
      </w:r>
    </w:p>
    <w:p>
      <w:pPr>
        <w:pStyle w:val="5"/>
        <w:spacing w:line="302" w:lineRule="auto"/>
        <w:ind w:left="1445" w:right="283" w:firstLine="398"/>
        <w:jc w:val="both"/>
      </w:pPr>
      <w:r>
        <w:rPr>
          <w:w w:val="95"/>
        </w:rPr>
        <w:t>举一个最简单的例子：小明和小王喜欢吃苹果，小明可以吃五个，小王可以吃三个。已知苹</w:t>
      </w:r>
      <w:r>
        <w:rPr>
          <w:spacing w:val="60"/>
          <w:w w:val="95"/>
        </w:rPr>
        <w:t xml:space="preserve"> </w:t>
      </w:r>
      <w:r>
        <w:rPr>
          <w:w w:val="95"/>
        </w:rPr>
        <w:t>果园里有吃不完的苹果，求小明和小王一共最多吃多少个苹果。在这个例子中，我们可以选用的</w:t>
      </w:r>
      <w:r>
        <w:rPr>
          <w:spacing w:val="78"/>
          <w:w w:val="95"/>
        </w:rPr>
        <w:t xml:space="preserve"> </w:t>
      </w:r>
      <w:r>
        <w:rPr>
          <w:w w:val="95"/>
        </w:rPr>
        <w:t>贪心策略为，每个人吃自己能吃的最多数量的苹果，这在每个人身上都是局部最优的。又因为全</w:t>
      </w:r>
      <w:r>
        <w:rPr>
          <w:spacing w:val="78"/>
          <w:w w:val="95"/>
        </w:rPr>
        <w:t xml:space="preserve"> </w:t>
      </w:r>
      <w:r>
        <w:rPr>
          <w:w w:val="95"/>
        </w:rPr>
        <w:t>局结果是局部结果的简单求和，且局部结果互不相干，因此局部最优的策略也同样是全局最优的</w:t>
      </w:r>
      <w:r>
        <w:rPr>
          <w:spacing w:val="68"/>
          <w:w w:val="95"/>
        </w:rPr>
        <w:t xml:space="preserve"> </w:t>
      </w:r>
      <w:bookmarkStart w:id="7" w:name="2.2 分配问题"/>
      <w:bookmarkEnd w:id="7"/>
      <w:bookmarkStart w:id="8" w:name="_bookmark3"/>
      <w:bookmarkEnd w:id="8"/>
      <w:r>
        <w:t>策略。</w:t>
      </w:r>
    </w:p>
    <w:p>
      <w:pPr>
        <w:pStyle w:val="5"/>
        <w:spacing w:before="11"/>
        <w:rPr>
          <w:sz w:val="23"/>
        </w:rPr>
      </w:pPr>
    </w:p>
    <w:p>
      <w:pPr>
        <w:pStyle w:val="3"/>
        <w:numPr>
          <w:ilvl w:val="1"/>
          <w:numId w:val="7"/>
        </w:numPr>
        <w:tabs>
          <w:tab w:val="left" w:pos="1968"/>
        </w:tabs>
        <w:spacing w:before="0" w:after="0" w:line="240" w:lineRule="auto"/>
        <w:ind w:left="1967" w:right="0" w:hanging="523"/>
        <w:jc w:val="left"/>
      </w:pPr>
      <w:r>
        <w:rPr>
          <w:color w:val="3B70B7"/>
        </w:rPr>
        <w:t>分配问题</w:t>
      </w:r>
    </w:p>
    <w:p>
      <w:pPr>
        <w:pStyle w:val="4"/>
        <w:spacing w:before="260"/>
      </w:pPr>
      <w:r>
        <w:fldChar w:fldCharType="begin"/>
      </w:r>
      <w:r>
        <w:instrText xml:space="preserve"> HYPERLINK "https://leetcode.com/problems/assign-cookies/" \h </w:instrText>
      </w:r>
      <w:r>
        <w:fldChar w:fldCharType="separate"/>
      </w:r>
      <w:r>
        <w:rPr>
          <w:color w:val="7F0000"/>
        </w:rPr>
        <w:t>455.</w:t>
      </w:r>
      <w:r>
        <w:rPr>
          <w:color w:val="7F0000"/>
          <w:spacing w:val="23"/>
        </w:rPr>
        <w:t xml:space="preserve"> </w:t>
      </w:r>
      <w:r>
        <w:rPr>
          <w:color w:val="7F0000"/>
        </w:rPr>
        <w:t>Assign</w:t>
      </w:r>
      <w:r>
        <w:rPr>
          <w:color w:val="7F0000"/>
          <w:spacing w:val="-3"/>
        </w:rPr>
        <w:t xml:space="preserve"> </w:t>
      </w:r>
      <w:r>
        <w:rPr>
          <w:color w:val="7F0000"/>
        </w:rPr>
        <w:t>Cookies</w:t>
      </w:r>
      <w:r>
        <w:rPr>
          <w:color w:val="7F0000"/>
          <w:spacing w:val="-4"/>
        </w:rPr>
        <w:t xml:space="preserve"> </w:t>
      </w:r>
      <w:r>
        <w:rPr>
          <w:color w:val="7F0000"/>
        </w:rPr>
        <w:t>(Easy)</w:t>
      </w:r>
      <w:r>
        <w:rPr>
          <w:color w:val="7F0000"/>
        </w:rPr>
        <w:fldChar w:fldCharType="end"/>
      </w:r>
    </w:p>
    <w:p>
      <w:pPr>
        <w:spacing w:before="148"/>
        <w:ind w:left="1445" w:right="0" w:firstLine="0"/>
        <w:jc w:val="left"/>
        <w:rPr>
          <w:rFonts w:hint="eastAsia" w:ascii="Microsoft YaHei UI" w:eastAsia="Microsoft YaHei UI"/>
          <w:b/>
          <w:sz w:val="24"/>
        </w:rPr>
      </w:pPr>
      <w:r>
        <w:rPr>
          <w:rFonts w:hint="eastAsia" w:ascii="Microsoft YaHei UI" w:eastAsia="Microsoft YaHei UI"/>
          <w:b/>
          <w:color w:val="3B70B7"/>
          <w:w w:val="95"/>
          <w:sz w:val="24"/>
        </w:rPr>
        <w:t>题目描述</w:t>
      </w:r>
    </w:p>
    <w:p>
      <w:pPr>
        <w:pStyle w:val="5"/>
        <w:spacing w:before="130" w:line="302" w:lineRule="auto"/>
        <w:ind w:left="1445" w:right="283" w:firstLine="398"/>
        <w:jc w:val="both"/>
      </w:pPr>
      <w:r>
        <w:rPr>
          <w:w w:val="95"/>
        </w:rPr>
        <w:t>有一群孩子和一堆饼干，每个孩子有一个饥饿度，每个饼干都有一个大小。每个孩子只能吃</w:t>
      </w:r>
      <w:r>
        <w:rPr>
          <w:spacing w:val="60"/>
          <w:w w:val="95"/>
        </w:rPr>
        <w:t xml:space="preserve"> </w:t>
      </w:r>
      <w:r>
        <w:rPr>
          <w:w w:val="95"/>
        </w:rPr>
        <w:t>最多一个饼干，且只有饼干的大小大于孩子的饥饿度时，这个孩子才能吃饱。求解最多有多少孩</w:t>
      </w:r>
      <w:r>
        <w:rPr>
          <w:spacing w:val="68"/>
          <w:w w:val="95"/>
        </w:rPr>
        <w:t xml:space="preserve"> </w:t>
      </w:r>
      <w:r>
        <w:t>子可以吃饱。</w:t>
      </w:r>
    </w:p>
    <w:p>
      <w:pPr>
        <w:pStyle w:val="5"/>
        <w:spacing w:before="9"/>
        <w:rPr>
          <w:sz w:val="17"/>
        </w:rPr>
      </w:pPr>
    </w:p>
    <w:p>
      <w:pPr>
        <w:pStyle w:val="4"/>
        <w:rPr>
          <w:rFonts w:hint="eastAsia" w:ascii="Microsoft YaHei UI" w:eastAsia="Microsoft YaHei UI"/>
        </w:rPr>
      </w:pPr>
      <w:r>
        <w:rPr>
          <w:rFonts w:hint="eastAsia" w:ascii="Microsoft YaHei UI" w:eastAsia="Microsoft YaHei UI"/>
          <w:color w:val="3B70B7"/>
          <w:w w:val="95"/>
        </w:rPr>
        <w:t>输入输出样例</w:t>
      </w:r>
    </w:p>
    <w:p>
      <w:pPr>
        <w:pStyle w:val="5"/>
        <w:spacing w:before="130"/>
        <w:ind w:left="1844"/>
      </w:pPr>
      <w:r>
        <w:rPr>
          <w:w w:val="95"/>
        </w:rPr>
        <w:t>输入两个数组，分别代表孩子的饥饿度和饼干的大小。输出最多有多少孩子可以吃饱的数</w:t>
      </w:r>
    </w:p>
    <w:p>
      <w:pPr>
        <w:pStyle w:val="5"/>
        <w:spacing w:before="66"/>
        <w:ind w:left="1445"/>
      </w:pPr>
      <w:r>
        <w:rPr>
          <w:w w:val="95"/>
        </w:rPr>
        <w:t>量。</w:t>
      </w:r>
    </w:p>
    <w:p>
      <w:pPr>
        <w:pStyle w:val="5"/>
        <w:spacing w:before="8"/>
        <w:rPr>
          <w:sz w:val="28"/>
        </w:rPr>
      </w:pPr>
      <w:r>
        <w:pict>
          <v:shape id="_x0000_s1038" o:spid="_x0000_s1038" o:spt="202" type="#_x0000_t202" style="position:absolute;left:0pt;margin-left:86.2pt;margin-top:20.4pt;height:30.1pt;width:422.9pt;mso-position-horizontal-relative:page;mso-wrap-distance-bottom:0pt;mso-wrap-distance-top:0pt;z-index:-15723520;mso-width-relative:page;mso-height-relative:page;" filled="f" stroked="t" coordsize="21600,21600">
            <v:path/>
            <v:fill on="f" focussize="0,0"/>
            <v:stroke weight="0.199212598425197pt" color="#3B70B7"/>
            <v:imagedata o:title=""/>
            <o:lock v:ext="edit"/>
            <v:textbox inset="0mm,0mm,0mm,0mm">
              <w:txbxContent>
                <w:p>
                  <w:pPr>
                    <w:pStyle w:val="5"/>
                    <w:spacing w:before="39"/>
                    <w:ind w:left="59"/>
                    <w:rPr>
                      <w:rFonts w:ascii="Trebuchet MS"/>
                    </w:rPr>
                  </w:pPr>
                  <w:r>
                    <w:rPr>
                      <w:rFonts w:ascii="Trebuchet MS"/>
                      <w:w w:val="120"/>
                    </w:rPr>
                    <w:t>Input:</w:t>
                  </w:r>
                  <w:r>
                    <w:rPr>
                      <w:rFonts w:ascii="Trebuchet MS"/>
                      <w:spacing w:val="33"/>
                      <w:w w:val="120"/>
                    </w:rPr>
                    <w:t xml:space="preserve"> </w:t>
                  </w:r>
                  <w:r>
                    <w:rPr>
                      <w:rFonts w:ascii="Trebuchet MS"/>
                      <w:w w:val="120"/>
                    </w:rPr>
                    <w:t>[1,2],</w:t>
                  </w:r>
                  <w:r>
                    <w:rPr>
                      <w:rFonts w:ascii="Trebuchet MS"/>
                      <w:spacing w:val="33"/>
                      <w:w w:val="120"/>
                    </w:rPr>
                    <w:t xml:space="preserve"> </w:t>
                  </w:r>
                  <w:r>
                    <w:rPr>
                      <w:rFonts w:ascii="Trebuchet MS"/>
                      <w:w w:val="120"/>
                    </w:rPr>
                    <w:t>[1,2,3]</w:t>
                  </w:r>
                </w:p>
                <w:p>
                  <w:pPr>
                    <w:pStyle w:val="5"/>
                    <w:spacing w:before="7"/>
                    <w:ind w:left="59"/>
                    <w:rPr>
                      <w:rFonts w:ascii="Trebuchet MS"/>
                    </w:rPr>
                  </w:pPr>
                  <w:r>
                    <w:rPr>
                      <w:rFonts w:ascii="Trebuchet MS"/>
                    </w:rPr>
                    <w:t>Output:</w:t>
                  </w:r>
                  <w:r>
                    <w:rPr>
                      <w:rFonts w:ascii="Trebuchet MS"/>
                      <w:spacing w:val="64"/>
                    </w:rPr>
                    <w:t xml:space="preserve"> </w:t>
                  </w:r>
                  <w:r>
                    <w:rPr>
                      <w:rFonts w:ascii="Trebuchet MS"/>
                    </w:rPr>
                    <w:t>2</w:t>
                  </w:r>
                </w:p>
              </w:txbxContent>
            </v:textbox>
            <w10:wrap type="topAndBottom"/>
          </v:shape>
        </w:pict>
      </w:r>
    </w:p>
    <w:p>
      <w:pPr>
        <w:pStyle w:val="5"/>
        <w:spacing w:before="149"/>
        <w:ind w:left="1844"/>
      </w:pPr>
      <w:r>
        <w:rPr>
          <w:w w:val="95"/>
        </w:rPr>
        <w:t>在这个样例中，我们可以给两个孩子喂</w:t>
      </w:r>
      <w:r>
        <w:rPr>
          <w:spacing w:val="113"/>
        </w:rPr>
        <w:t xml:space="preserve"> </w:t>
      </w:r>
      <w:r>
        <w:rPr>
          <w:rFonts w:ascii="Times New Roman" w:eastAsia="Times New Roman"/>
          <w:w w:val="95"/>
        </w:rPr>
        <w:t>[1,2]</w:t>
      </w:r>
      <w:r>
        <w:rPr>
          <w:w w:val="95"/>
        </w:rPr>
        <w:t>、</w:t>
      </w:r>
      <w:r>
        <w:rPr>
          <w:rFonts w:ascii="Times New Roman" w:eastAsia="Times New Roman"/>
          <w:w w:val="95"/>
        </w:rPr>
        <w:t>[1,3]</w:t>
      </w:r>
      <w:r>
        <w:rPr>
          <w:w w:val="95"/>
        </w:rPr>
        <w:t>、</w:t>
      </w:r>
      <w:r>
        <w:rPr>
          <w:rFonts w:ascii="Times New Roman" w:eastAsia="Times New Roman"/>
          <w:w w:val="95"/>
        </w:rPr>
        <w:t>[2,3]</w:t>
      </w:r>
      <w:r>
        <w:rPr>
          <w:rFonts w:ascii="Times New Roman" w:eastAsia="Times New Roman"/>
          <w:spacing w:val="56"/>
        </w:rPr>
        <w:t xml:space="preserve">  </w:t>
      </w:r>
      <w:r>
        <w:rPr>
          <w:w w:val="95"/>
        </w:rPr>
        <w:t>这三种组合的任意一种。</w:t>
      </w:r>
    </w:p>
    <w:p>
      <w:pPr>
        <w:pStyle w:val="5"/>
        <w:rPr>
          <w:sz w:val="23"/>
        </w:rPr>
      </w:pPr>
    </w:p>
    <w:p>
      <w:pPr>
        <w:pStyle w:val="4"/>
        <w:rPr>
          <w:rFonts w:hint="eastAsia" w:ascii="Microsoft YaHei UI" w:eastAsia="Microsoft YaHei UI"/>
        </w:rPr>
      </w:pPr>
      <w:r>
        <w:rPr>
          <w:rFonts w:hint="eastAsia" w:ascii="Microsoft YaHei UI" w:eastAsia="Microsoft YaHei UI"/>
          <w:color w:val="3B70B7"/>
          <w:w w:val="95"/>
        </w:rPr>
        <w:t>题解</w:t>
      </w:r>
    </w:p>
    <w:p>
      <w:pPr>
        <w:pStyle w:val="5"/>
        <w:spacing w:before="129" w:line="302" w:lineRule="auto"/>
        <w:ind w:left="1445" w:right="283" w:firstLine="398"/>
        <w:jc w:val="both"/>
      </w:pPr>
      <w:r>
        <w:rPr>
          <w:w w:val="95"/>
        </w:rPr>
        <w:t>因为饥饿度最小的孩子最容易吃饱，所以我们先考虑这个孩子。为了尽量使得剩下的饼干可</w:t>
      </w:r>
      <w:r>
        <w:rPr>
          <w:spacing w:val="60"/>
          <w:w w:val="95"/>
        </w:rPr>
        <w:t xml:space="preserve"> </w:t>
      </w:r>
      <w:r>
        <w:rPr>
          <w:w w:val="95"/>
        </w:rPr>
        <w:t>以满足饥饿度更大的孩子，所以我们应该把大于等于这个孩子饥饿度的、且大小最小的饼干给这</w:t>
      </w:r>
      <w:r>
        <w:rPr>
          <w:spacing w:val="78"/>
          <w:w w:val="95"/>
        </w:rPr>
        <w:t xml:space="preserve"> </w:t>
      </w:r>
      <w:r>
        <w:rPr>
          <w:w w:val="95"/>
        </w:rPr>
        <w:t>个孩子。满足了这个孩子之后，我们采取同样的策略，考虑剩下孩子里饥饿度最小的孩子，直到</w:t>
      </w:r>
      <w:r>
        <w:rPr>
          <w:spacing w:val="68"/>
          <w:w w:val="95"/>
        </w:rPr>
        <w:t xml:space="preserve"> </w:t>
      </w:r>
      <w:r>
        <w:t>没有满足条件的饼干存在。</w:t>
      </w:r>
    </w:p>
    <w:p>
      <w:pPr>
        <w:spacing w:after="0" w:line="302" w:lineRule="auto"/>
        <w:jc w:val="both"/>
        <w:sectPr>
          <w:headerReference r:id="rId9" w:type="default"/>
          <w:pgSz w:w="11910" w:h="16840"/>
          <w:pgMar w:top="1340" w:right="1500" w:bottom="280" w:left="340" w:header="0" w:footer="0" w:gutter="0"/>
        </w:sectPr>
      </w:pPr>
    </w:p>
    <w:p>
      <w:pPr>
        <w:pStyle w:val="5"/>
        <w:spacing w:before="3"/>
        <w:rPr>
          <w:sz w:val="10"/>
        </w:rPr>
      </w:pPr>
    </w:p>
    <w:p>
      <w:pPr>
        <w:pStyle w:val="5"/>
        <w:spacing w:before="95" w:line="302" w:lineRule="auto"/>
        <w:ind w:left="1844" w:right="155"/>
      </w:pPr>
      <w:r>
        <w:t>简而言之，这里的贪心策略是，给剩余孩子里最小饥饿度的孩子分配最小的能饱腹的饼干。</w:t>
      </w:r>
      <w:r>
        <w:rPr>
          <w:w w:val="95"/>
        </w:rPr>
        <w:t>至于具体实现，因为我们需要获得大小关系，一个便捷的方法就是把孩子和饼干分别排序。</w:t>
      </w:r>
    </w:p>
    <w:p>
      <w:pPr>
        <w:pStyle w:val="5"/>
        <w:ind w:left="1445"/>
      </w:pPr>
      <w:r>
        <w:rPr>
          <w:w w:val="95"/>
        </w:rPr>
        <w:t>这样我们就可以从饥饿度最小的孩子和大小最小的饼干出发，计算有多少个对子可以满足条件。</w:t>
      </w:r>
    </w:p>
    <w:p>
      <w:pPr>
        <w:pStyle w:val="5"/>
        <w:spacing w:before="12" w:line="339" w:lineRule="exact"/>
        <w:ind w:left="1445"/>
      </w:pPr>
      <w:r>
        <w:pict>
          <v:shape id="_x0000_s1039" o:spid="_x0000_s1039" o:spt="202" type="#_x0000_t202" style="position:absolute;left:0pt;margin-left:72.6pt;margin-top:0.35pt;height:7pt;width:9.7pt;mso-position-horizontal-relative:page;z-index:15735808;mso-width-relative:page;mso-height-relative:page;" filled="f" stroked="f" coordsize="21600,21600">
            <v:path/>
            <v:fill on="f" focussize="0,0"/>
            <v:stroke on="f" joinstyle="miter"/>
            <v:imagedata o:title=""/>
            <o:lock v:ext="edit"/>
            <v:textbox inset="0mm,0mm,0mm,0mm">
              <w:txbxContent>
                <w:p>
                  <w:pPr>
                    <w:spacing w:before="0" w:line="135" w:lineRule="exact"/>
                    <w:ind w:left="0" w:right="0" w:firstLine="0"/>
                    <w:jc w:val="left"/>
                    <w:rPr>
                      <w:rFonts w:ascii="Times New Roman"/>
                      <w:sz w:val="14"/>
                    </w:rPr>
                  </w:pPr>
                  <w:r>
                    <w:rPr>
                      <w:rFonts w:ascii="Times New Roman"/>
                      <w:color w:val="FF1919"/>
                      <w:w w:val="138"/>
                      <w:sz w:val="14"/>
                    </w:rPr>
                    <w:t></w:t>
                  </w:r>
                </w:p>
              </w:txbxContent>
            </v:textbox>
          </v:shape>
        </w:pict>
      </w:r>
      <w:r>
        <w:pict>
          <v:shape id="_x0000_s1040" o:spid="_x0000_s1040" o:spt="202" type="#_x0000_t202" style="position:absolute;left:0pt;margin-left:72.6pt;margin-top:16.5pt;height:7pt;width:9.7pt;mso-position-horizontal-relative:page;z-index:15736832;mso-width-relative:page;mso-height-relative:page;" filled="f" stroked="f" coordsize="21600,21600">
            <v:path/>
            <v:fill on="f" focussize="0,0"/>
            <v:stroke on="f" joinstyle="miter"/>
            <v:imagedata o:title=""/>
            <o:lock v:ext="edit"/>
            <v:textbox inset="0mm,0mm,0mm,0mm">
              <w:txbxContent>
                <w:p>
                  <w:pPr>
                    <w:spacing w:before="0" w:line="135" w:lineRule="exact"/>
                    <w:ind w:left="0" w:right="0" w:firstLine="0"/>
                    <w:jc w:val="left"/>
                    <w:rPr>
                      <w:rFonts w:ascii="Times New Roman"/>
                      <w:sz w:val="14"/>
                    </w:rPr>
                  </w:pPr>
                  <w:r>
                    <w:rPr>
                      <w:rFonts w:ascii="Times New Roman"/>
                      <w:color w:val="FF1919"/>
                      <w:w w:val="138"/>
                      <w:sz w:val="14"/>
                    </w:rPr>
                    <w:t></w:t>
                  </w:r>
                </w:p>
              </w:txbxContent>
            </v:textbox>
          </v:shape>
        </w:pict>
      </w:r>
      <w:r>
        <w:rPr>
          <w:rFonts w:hint="eastAsia" w:ascii="Microsoft YaHei UI" w:eastAsia="Microsoft YaHei UI"/>
          <w:b/>
          <w:color w:val="FF8617"/>
        </w:rPr>
        <w:t xml:space="preserve">注意 </w:t>
      </w:r>
      <w:r>
        <w:t>对数组或字符串排序是常见的操作，方便之后的大小比较。</w:t>
      </w:r>
    </w:p>
    <w:p>
      <w:pPr>
        <w:pStyle w:val="5"/>
        <w:spacing w:line="339" w:lineRule="exact"/>
        <w:ind w:left="1445"/>
      </w:pPr>
      <w:r>
        <w:rPr>
          <w:rFonts w:hint="eastAsia" w:ascii="Microsoft YaHei UI" w:eastAsia="Microsoft YaHei UI"/>
          <w:b/>
          <w:color w:val="FF8617"/>
          <w:spacing w:val="17"/>
        </w:rPr>
        <w:t xml:space="preserve">注意 </w:t>
      </w:r>
      <w:r>
        <w:t>在之后的讲解中，若我们谈论的是对连续空间的变量进行操作，我们并不会明确区分数组</w:t>
      </w:r>
    </w:p>
    <w:p>
      <w:pPr>
        <w:pStyle w:val="5"/>
        <w:spacing w:before="21" w:line="302" w:lineRule="auto"/>
        <w:ind w:left="1445" w:right="283"/>
      </w:pPr>
      <w:r>
        <w:pict>
          <v:shape id="_x0000_s1041" o:spid="_x0000_s1041" o:spt="202" type="#_x0000_t202" style="position:absolute;left:0pt;margin-left:89.6pt;margin-top:40.35pt;height:125.75pt;width:422.9pt;mso-position-horizontal-relative:page;mso-wrap-distance-bottom:0pt;mso-wrap-distance-top:0pt;z-index:-15722496;mso-width-relative:page;mso-height-relative:page;" filled="f" stroked="t" coordsize="21600,21600">
            <v:path/>
            <v:fill on="f" focussize="0,0"/>
            <v:stroke weight="0.199212598425197pt" color="#3B70B7"/>
            <v:imagedata o:title=""/>
            <o:lock v:ext="edit"/>
            <v:textbox inset="0mm,0mm,0mm,0mm">
              <w:txbxContent>
                <w:p>
                  <w:pPr>
                    <w:pStyle w:val="5"/>
                    <w:spacing w:before="39" w:line="247" w:lineRule="auto"/>
                    <w:ind w:left="436" w:right="1069" w:hanging="377"/>
                    <w:rPr>
                      <w:rFonts w:ascii="Trebuchet MS"/>
                    </w:rPr>
                  </w:pPr>
                  <w:r>
                    <w:rPr>
                      <w:rFonts w:ascii="Trebuchet MS"/>
                      <w:color w:val="7F0000"/>
                      <w:w w:val="110"/>
                    </w:rPr>
                    <w:t>int</w:t>
                  </w:r>
                  <w:r>
                    <w:rPr>
                      <w:rFonts w:ascii="Trebuchet MS"/>
                      <w:color w:val="7F0000"/>
                      <w:spacing w:val="56"/>
                      <w:w w:val="110"/>
                    </w:rPr>
                    <w:t xml:space="preserve"> </w:t>
                  </w:r>
                  <w:r>
                    <w:rPr>
                      <w:rFonts w:ascii="Trebuchet MS"/>
                      <w:w w:val="110"/>
                    </w:rPr>
                    <w:t>findContentChildren(vector&lt;</w:t>
                  </w:r>
                  <w:r>
                    <w:rPr>
                      <w:rFonts w:ascii="Trebuchet MS"/>
                      <w:color w:val="7F0000"/>
                      <w:w w:val="110"/>
                    </w:rPr>
                    <w:t>int</w:t>
                  </w:r>
                  <w:r>
                    <w:rPr>
                      <w:rFonts w:ascii="Trebuchet MS"/>
                      <w:w w:val="110"/>
                    </w:rPr>
                    <w:t>&gt;&amp;</w:t>
                  </w:r>
                  <w:r>
                    <w:rPr>
                      <w:rFonts w:ascii="Trebuchet MS"/>
                      <w:spacing w:val="57"/>
                      <w:w w:val="110"/>
                    </w:rPr>
                    <w:t xml:space="preserve"> </w:t>
                  </w:r>
                  <w:r>
                    <w:rPr>
                      <w:rFonts w:ascii="Trebuchet MS"/>
                      <w:w w:val="110"/>
                    </w:rPr>
                    <w:t>children,</w:t>
                  </w:r>
                  <w:r>
                    <w:rPr>
                      <w:rFonts w:ascii="Trebuchet MS"/>
                      <w:spacing w:val="56"/>
                      <w:w w:val="110"/>
                    </w:rPr>
                    <w:t xml:space="preserve"> </w:t>
                  </w:r>
                  <w:r>
                    <w:rPr>
                      <w:rFonts w:ascii="Trebuchet MS"/>
                      <w:w w:val="110"/>
                    </w:rPr>
                    <w:t>vector&lt;</w:t>
                  </w:r>
                  <w:r>
                    <w:rPr>
                      <w:rFonts w:ascii="Trebuchet MS"/>
                      <w:color w:val="7F0000"/>
                      <w:w w:val="110"/>
                    </w:rPr>
                    <w:t>int</w:t>
                  </w:r>
                  <w:r>
                    <w:rPr>
                      <w:rFonts w:ascii="Trebuchet MS"/>
                      <w:w w:val="110"/>
                    </w:rPr>
                    <w:t>&gt;&amp;</w:t>
                  </w:r>
                  <w:r>
                    <w:rPr>
                      <w:rFonts w:ascii="Trebuchet MS"/>
                      <w:spacing w:val="57"/>
                      <w:w w:val="110"/>
                    </w:rPr>
                    <w:t xml:space="preserve"> </w:t>
                  </w:r>
                  <w:r>
                    <w:rPr>
                      <w:rFonts w:ascii="Trebuchet MS"/>
                      <w:w w:val="110"/>
                    </w:rPr>
                    <w:t>cookies)</w:t>
                  </w:r>
                  <w:r>
                    <w:rPr>
                      <w:rFonts w:ascii="Trebuchet MS"/>
                      <w:spacing w:val="56"/>
                      <w:w w:val="110"/>
                    </w:rPr>
                    <w:t xml:space="preserve"> </w:t>
                  </w:r>
                  <w:r>
                    <w:rPr>
                      <w:rFonts w:ascii="Trebuchet MS"/>
                      <w:w w:val="110"/>
                    </w:rPr>
                    <w:t>{</w:t>
                  </w:r>
                  <w:r>
                    <w:rPr>
                      <w:rFonts w:ascii="Trebuchet MS"/>
                      <w:spacing w:val="-63"/>
                      <w:w w:val="110"/>
                    </w:rPr>
                    <w:t xml:space="preserve"> </w:t>
                  </w:r>
                  <w:r>
                    <w:rPr>
                      <w:rFonts w:ascii="Trebuchet MS"/>
                      <w:w w:val="120"/>
                    </w:rPr>
                    <w:t>sort(children.begin(),</w:t>
                  </w:r>
                  <w:r>
                    <w:rPr>
                      <w:rFonts w:ascii="Trebuchet MS"/>
                      <w:spacing w:val="29"/>
                      <w:w w:val="120"/>
                    </w:rPr>
                    <w:t xml:space="preserve"> </w:t>
                  </w:r>
                  <w:r>
                    <w:rPr>
                      <w:rFonts w:ascii="Trebuchet MS"/>
                      <w:w w:val="120"/>
                    </w:rPr>
                    <w:t>children.end());</w:t>
                  </w:r>
                </w:p>
                <w:p>
                  <w:pPr>
                    <w:pStyle w:val="5"/>
                    <w:spacing w:line="247" w:lineRule="auto"/>
                    <w:ind w:left="436" w:right="4095"/>
                    <w:rPr>
                      <w:rFonts w:ascii="Trebuchet MS"/>
                    </w:rPr>
                  </w:pPr>
                  <w:r>
                    <w:rPr>
                      <w:rFonts w:ascii="Trebuchet MS"/>
                      <w:w w:val="115"/>
                    </w:rPr>
                    <w:t>sort(cookies.begin(),</w:t>
                  </w:r>
                  <w:r>
                    <w:rPr>
                      <w:rFonts w:ascii="Trebuchet MS"/>
                      <w:spacing w:val="4"/>
                      <w:w w:val="115"/>
                    </w:rPr>
                    <w:t xml:space="preserve"> </w:t>
                  </w:r>
                  <w:r>
                    <w:rPr>
                      <w:rFonts w:ascii="Trebuchet MS"/>
                      <w:w w:val="115"/>
                    </w:rPr>
                    <w:t>cookies.end());</w:t>
                  </w:r>
                  <w:r>
                    <w:rPr>
                      <w:rFonts w:ascii="Trebuchet MS"/>
                      <w:spacing w:val="-67"/>
                      <w:w w:val="115"/>
                    </w:rPr>
                    <w:t xml:space="preserve"> </w:t>
                  </w:r>
                  <w:r>
                    <w:rPr>
                      <w:rFonts w:ascii="Trebuchet MS"/>
                      <w:color w:val="7F0000"/>
                      <w:w w:val="115"/>
                    </w:rPr>
                    <w:t>int</w:t>
                  </w:r>
                  <w:r>
                    <w:rPr>
                      <w:rFonts w:ascii="Trebuchet MS"/>
                      <w:color w:val="7F0000"/>
                      <w:spacing w:val="34"/>
                      <w:w w:val="115"/>
                    </w:rPr>
                    <w:t xml:space="preserve"> </w:t>
                  </w:r>
                  <w:r>
                    <w:rPr>
                      <w:rFonts w:ascii="Trebuchet MS"/>
                      <w:w w:val="115"/>
                    </w:rPr>
                    <w:t>child</w:t>
                  </w:r>
                  <w:r>
                    <w:rPr>
                      <w:rFonts w:ascii="Trebuchet MS"/>
                      <w:spacing w:val="34"/>
                      <w:w w:val="115"/>
                    </w:rPr>
                    <w:t xml:space="preserve"> </w:t>
                  </w:r>
                  <w:r>
                    <w:rPr>
                      <w:rFonts w:ascii="Trebuchet MS"/>
                      <w:w w:val="115"/>
                    </w:rPr>
                    <w:t>=</w:t>
                  </w:r>
                  <w:r>
                    <w:rPr>
                      <w:rFonts w:ascii="Trebuchet MS"/>
                      <w:spacing w:val="35"/>
                      <w:w w:val="115"/>
                    </w:rPr>
                    <w:t xml:space="preserve"> </w:t>
                  </w:r>
                  <w:r>
                    <w:rPr>
                      <w:rFonts w:ascii="Trebuchet MS"/>
                      <w:w w:val="115"/>
                    </w:rPr>
                    <w:t>0,</w:t>
                  </w:r>
                  <w:r>
                    <w:rPr>
                      <w:rFonts w:ascii="Trebuchet MS"/>
                      <w:spacing w:val="34"/>
                      <w:w w:val="115"/>
                    </w:rPr>
                    <w:t xml:space="preserve"> </w:t>
                  </w:r>
                  <w:r>
                    <w:rPr>
                      <w:rFonts w:ascii="Trebuchet MS"/>
                      <w:w w:val="115"/>
                    </w:rPr>
                    <w:t>cookie</w:t>
                  </w:r>
                  <w:r>
                    <w:rPr>
                      <w:rFonts w:ascii="Trebuchet MS"/>
                      <w:spacing w:val="34"/>
                      <w:w w:val="115"/>
                    </w:rPr>
                    <w:t xml:space="preserve"> </w:t>
                  </w:r>
                  <w:r>
                    <w:rPr>
                      <w:rFonts w:ascii="Trebuchet MS"/>
                      <w:w w:val="115"/>
                    </w:rPr>
                    <w:t>=</w:t>
                  </w:r>
                  <w:r>
                    <w:rPr>
                      <w:rFonts w:ascii="Trebuchet MS"/>
                      <w:spacing w:val="35"/>
                      <w:w w:val="115"/>
                    </w:rPr>
                    <w:t xml:space="preserve"> </w:t>
                  </w:r>
                  <w:r>
                    <w:rPr>
                      <w:rFonts w:ascii="Trebuchet MS"/>
                      <w:w w:val="115"/>
                    </w:rPr>
                    <w:t>0;</w:t>
                  </w:r>
                </w:p>
                <w:p>
                  <w:pPr>
                    <w:pStyle w:val="5"/>
                    <w:spacing w:line="247" w:lineRule="auto"/>
                    <w:ind w:left="812" w:right="1734" w:hanging="377"/>
                    <w:rPr>
                      <w:rFonts w:ascii="Trebuchet MS"/>
                    </w:rPr>
                  </w:pPr>
                  <w:r>
                    <w:rPr>
                      <w:rFonts w:ascii="Trebuchet MS"/>
                      <w:color w:val="7F0000"/>
                      <w:w w:val="115"/>
                    </w:rPr>
                    <w:t>while</w:t>
                  </w:r>
                  <w:r>
                    <w:rPr>
                      <w:rFonts w:ascii="Trebuchet MS"/>
                      <w:color w:val="7F0000"/>
                      <w:spacing w:val="36"/>
                      <w:w w:val="115"/>
                    </w:rPr>
                    <w:t xml:space="preserve"> </w:t>
                  </w:r>
                  <w:r>
                    <w:rPr>
                      <w:rFonts w:ascii="Trebuchet MS"/>
                      <w:w w:val="115"/>
                    </w:rPr>
                    <w:t>(child</w:t>
                  </w:r>
                  <w:r>
                    <w:rPr>
                      <w:rFonts w:ascii="Trebuchet MS"/>
                      <w:spacing w:val="36"/>
                      <w:w w:val="115"/>
                    </w:rPr>
                    <w:t xml:space="preserve"> </w:t>
                  </w:r>
                  <w:r>
                    <w:rPr>
                      <w:rFonts w:ascii="Trebuchet MS"/>
                      <w:w w:val="115"/>
                    </w:rPr>
                    <w:t>&lt;</w:t>
                  </w:r>
                  <w:r>
                    <w:rPr>
                      <w:rFonts w:ascii="Trebuchet MS"/>
                      <w:spacing w:val="36"/>
                      <w:w w:val="115"/>
                    </w:rPr>
                    <w:t xml:space="preserve"> </w:t>
                  </w:r>
                  <w:r>
                    <w:rPr>
                      <w:rFonts w:ascii="Trebuchet MS"/>
                      <w:w w:val="115"/>
                    </w:rPr>
                    <w:t>children.size()</w:t>
                  </w:r>
                  <w:r>
                    <w:rPr>
                      <w:rFonts w:ascii="Trebuchet MS"/>
                      <w:spacing w:val="36"/>
                      <w:w w:val="115"/>
                    </w:rPr>
                    <w:t xml:space="preserve"> </w:t>
                  </w:r>
                  <w:r>
                    <w:rPr>
                      <w:rFonts w:ascii="Trebuchet MS"/>
                      <w:w w:val="105"/>
                    </w:rPr>
                    <w:t>&amp;&amp;</w:t>
                  </w:r>
                  <w:r>
                    <w:rPr>
                      <w:rFonts w:ascii="Trebuchet MS"/>
                      <w:spacing w:val="42"/>
                      <w:w w:val="105"/>
                    </w:rPr>
                    <w:t xml:space="preserve"> </w:t>
                  </w:r>
                  <w:r>
                    <w:rPr>
                      <w:rFonts w:ascii="Trebuchet MS"/>
                      <w:w w:val="115"/>
                    </w:rPr>
                    <w:t>cookie</w:t>
                  </w:r>
                  <w:r>
                    <w:rPr>
                      <w:rFonts w:ascii="Trebuchet MS"/>
                      <w:spacing w:val="36"/>
                      <w:w w:val="115"/>
                    </w:rPr>
                    <w:t xml:space="preserve"> </w:t>
                  </w:r>
                  <w:r>
                    <w:rPr>
                      <w:rFonts w:ascii="Trebuchet MS"/>
                      <w:w w:val="115"/>
                    </w:rPr>
                    <w:t>&lt;</w:t>
                  </w:r>
                  <w:r>
                    <w:rPr>
                      <w:rFonts w:ascii="Trebuchet MS"/>
                      <w:spacing w:val="36"/>
                      <w:w w:val="115"/>
                    </w:rPr>
                    <w:t xml:space="preserve"> </w:t>
                  </w:r>
                  <w:r>
                    <w:rPr>
                      <w:rFonts w:ascii="Trebuchet MS"/>
                      <w:w w:val="115"/>
                    </w:rPr>
                    <w:t>cookies.size())</w:t>
                  </w:r>
                  <w:r>
                    <w:rPr>
                      <w:rFonts w:ascii="Trebuchet MS"/>
                      <w:spacing w:val="36"/>
                      <w:w w:val="115"/>
                    </w:rPr>
                    <w:t xml:space="preserve"> </w:t>
                  </w:r>
                  <w:r>
                    <w:rPr>
                      <w:rFonts w:ascii="Trebuchet MS"/>
                      <w:w w:val="130"/>
                    </w:rPr>
                    <w:t>{</w:t>
                  </w:r>
                  <w:r>
                    <w:rPr>
                      <w:rFonts w:ascii="Trebuchet MS"/>
                      <w:spacing w:val="-75"/>
                      <w:w w:val="130"/>
                    </w:rPr>
                    <w:t xml:space="preserve"> </w:t>
                  </w:r>
                  <w:r>
                    <w:rPr>
                      <w:rFonts w:ascii="Trebuchet MS"/>
                      <w:color w:val="7F0000"/>
                      <w:w w:val="130"/>
                    </w:rPr>
                    <w:t>if</w:t>
                  </w:r>
                  <w:r>
                    <w:rPr>
                      <w:rFonts w:ascii="Trebuchet MS"/>
                      <w:color w:val="7F0000"/>
                      <w:spacing w:val="32"/>
                      <w:w w:val="130"/>
                    </w:rPr>
                    <w:t xml:space="preserve"> </w:t>
                  </w:r>
                  <w:r>
                    <w:rPr>
                      <w:rFonts w:ascii="Trebuchet MS"/>
                      <w:w w:val="115"/>
                    </w:rPr>
                    <w:t>(children[child]</w:t>
                  </w:r>
                  <w:r>
                    <w:rPr>
                      <w:rFonts w:ascii="Trebuchet MS"/>
                      <w:spacing w:val="41"/>
                      <w:w w:val="115"/>
                    </w:rPr>
                    <w:t xml:space="preserve"> </w:t>
                  </w:r>
                  <w:r>
                    <w:rPr>
                      <w:rFonts w:ascii="Trebuchet MS"/>
                      <w:w w:val="115"/>
                    </w:rPr>
                    <w:t>&lt;=</w:t>
                  </w:r>
                  <w:r>
                    <w:rPr>
                      <w:rFonts w:ascii="Trebuchet MS"/>
                      <w:spacing w:val="42"/>
                      <w:w w:val="115"/>
                    </w:rPr>
                    <w:t xml:space="preserve"> </w:t>
                  </w:r>
                  <w:r>
                    <w:rPr>
                      <w:rFonts w:ascii="Trebuchet MS"/>
                      <w:w w:val="115"/>
                    </w:rPr>
                    <w:t>cookies[cookie])</w:t>
                  </w:r>
                  <w:r>
                    <w:rPr>
                      <w:rFonts w:ascii="Trebuchet MS"/>
                      <w:spacing w:val="41"/>
                      <w:w w:val="115"/>
                    </w:rPr>
                    <w:t xml:space="preserve"> </w:t>
                  </w:r>
                  <w:r>
                    <w:rPr>
                      <w:rFonts w:ascii="Trebuchet MS"/>
                      <w:w w:val="115"/>
                    </w:rPr>
                    <w:t>++child;</w:t>
                  </w:r>
                </w:p>
                <w:p>
                  <w:pPr>
                    <w:pStyle w:val="5"/>
                    <w:ind w:left="812"/>
                    <w:rPr>
                      <w:rFonts w:ascii="Trebuchet MS"/>
                    </w:rPr>
                  </w:pPr>
                  <w:r>
                    <w:rPr>
                      <w:rFonts w:ascii="Trebuchet MS"/>
                      <w:w w:val="110"/>
                    </w:rPr>
                    <w:t>++cookie;</w:t>
                  </w:r>
                </w:p>
                <w:p>
                  <w:pPr>
                    <w:pStyle w:val="5"/>
                    <w:spacing w:before="6"/>
                    <w:ind w:left="436"/>
                    <w:rPr>
                      <w:rFonts w:ascii="Trebuchet MS"/>
                    </w:rPr>
                  </w:pPr>
                  <w:r>
                    <w:rPr>
                      <w:rFonts w:ascii="Trebuchet MS"/>
                      <w:w w:val="142"/>
                    </w:rPr>
                    <w:t>}</w:t>
                  </w:r>
                </w:p>
                <w:p>
                  <w:pPr>
                    <w:pStyle w:val="5"/>
                    <w:spacing w:before="7"/>
                    <w:ind w:left="436"/>
                    <w:rPr>
                      <w:rFonts w:ascii="Trebuchet MS"/>
                    </w:rPr>
                  </w:pPr>
                  <w:r>
                    <w:rPr>
                      <w:rFonts w:ascii="Trebuchet MS"/>
                      <w:color w:val="7F0000"/>
                      <w:w w:val="120"/>
                    </w:rPr>
                    <w:t>return</w:t>
                  </w:r>
                  <w:r>
                    <w:rPr>
                      <w:rFonts w:ascii="Trebuchet MS"/>
                      <w:color w:val="7F0000"/>
                      <w:spacing w:val="-1"/>
                      <w:w w:val="120"/>
                    </w:rPr>
                    <w:t xml:space="preserve"> </w:t>
                  </w:r>
                  <w:r>
                    <w:rPr>
                      <w:rFonts w:ascii="Trebuchet MS"/>
                      <w:w w:val="120"/>
                    </w:rPr>
                    <w:t>child;</w:t>
                  </w:r>
                </w:p>
                <w:p>
                  <w:pPr>
                    <w:pStyle w:val="5"/>
                    <w:spacing w:before="7"/>
                    <w:ind w:left="59"/>
                    <w:rPr>
                      <w:rFonts w:ascii="Trebuchet MS"/>
                    </w:rPr>
                  </w:pPr>
                  <w:r>
                    <w:rPr>
                      <w:rFonts w:ascii="Trebuchet MS"/>
                      <w:w w:val="142"/>
                    </w:rPr>
                    <w:t>}</w:t>
                  </w:r>
                </w:p>
              </w:txbxContent>
            </v:textbox>
            <w10:wrap type="topAndBottom"/>
          </v:shape>
        </w:pict>
      </w:r>
      <w:r>
        <w:rPr>
          <w:w w:val="95"/>
        </w:rPr>
        <w:t>和字符串，因为他们本质上都是在连续空间上的有序变量集合。一个字符串“</w:t>
      </w:r>
      <w:r>
        <w:rPr>
          <w:rFonts w:ascii="Times New Roman" w:hAnsi="Times New Roman" w:eastAsia="Times New Roman"/>
          <w:w w:val="95"/>
        </w:rPr>
        <w:t>abc</w:t>
      </w:r>
      <w:r>
        <w:rPr>
          <w:w w:val="95"/>
        </w:rPr>
        <w:t>”可以被看作一</w:t>
      </w:r>
      <w:r>
        <w:rPr>
          <w:spacing w:val="1"/>
          <w:w w:val="95"/>
        </w:rPr>
        <w:t xml:space="preserve"> </w:t>
      </w:r>
      <w:r>
        <w:rPr>
          <w:spacing w:val="-13"/>
        </w:rPr>
        <w:t xml:space="preserve">个数组 </w:t>
      </w:r>
      <w:r>
        <w:rPr>
          <w:rFonts w:ascii="Times New Roman" w:hAnsi="Times New Roman" w:eastAsia="Times New Roman"/>
        </w:rPr>
        <w:t>[‘a’,‘b’,‘c’]</w:t>
      </w:r>
      <w:r>
        <w:t>。</w:t>
      </w:r>
    </w:p>
    <w:p>
      <w:pPr>
        <w:pStyle w:val="5"/>
        <w:spacing w:before="11"/>
        <w:rPr>
          <w:sz w:val="23"/>
        </w:rPr>
      </w:pPr>
      <w:r>
        <w:rPr>
          <w:rFonts w:hint="eastAsia"/>
          <w:sz w:val="22"/>
          <w:lang w:val="en-US" w:eastAsia="zh-CN"/>
        </w:rPr>
        <w:t>O(n)|O(1),n个小孩或m个饼干，当其中一个被while完的时候，程序出结果，所以最大的时间复杂度O（n）</w:t>
      </w:r>
      <w:bookmarkStart w:id="256" w:name="_GoBack"/>
      <w:bookmarkEnd w:id="256"/>
    </w:p>
    <w:p>
      <w:pPr>
        <w:pStyle w:val="4"/>
        <w:spacing w:before="144"/>
      </w:pPr>
      <w:r>
        <w:fldChar w:fldCharType="begin"/>
      </w:r>
      <w:r>
        <w:instrText xml:space="preserve"> HYPERLINK "https://leetcode.com/problems/candy/" \h </w:instrText>
      </w:r>
      <w:r>
        <w:fldChar w:fldCharType="separate"/>
      </w:r>
      <w:r>
        <w:rPr>
          <w:color w:val="7F0000"/>
        </w:rPr>
        <w:t>135.</w:t>
      </w:r>
      <w:r>
        <w:rPr>
          <w:color w:val="7F0000"/>
          <w:spacing w:val="21"/>
        </w:rPr>
        <w:t xml:space="preserve"> </w:t>
      </w:r>
      <w:r>
        <w:rPr>
          <w:color w:val="7F0000"/>
        </w:rPr>
        <w:t>Candy</w:t>
      </w:r>
      <w:r>
        <w:rPr>
          <w:color w:val="7F0000"/>
          <w:spacing w:val="-3"/>
        </w:rPr>
        <w:t xml:space="preserve"> </w:t>
      </w:r>
      <w:r>
        <w:rPr>
          <w:color w:val="7F0000"/>
        </w:rPr>
        <w:t>(Hard)</w:t>
      </w:r>
      <w:r>
        <w:rPr>
          <w:color w:val="7F0000"/>
        </w:rPr>
        <w:fldChar w:fldCharType="end"/>
      </w:r>
    </w:p>
    <w:p>
      <w:pPr>
        <w:spacing w:before="148"/>
        <w:ind w:left="1445" w:right="0" w:firstLine="0"/>
        <w:jc w:val="left"/>
        <w:rPr>
          <w:rFonts w:hint="eastAsia" w:ascii="Microsoft YaHei UI" w:eastAsia="Microsoft YaHei UI"/>
          <w:b/>
          <w:sz w:val="24"/>
        </w:rPr>
      </w:pPr>
      <w:r>
        <w:rPr>
          <w:rFonts w:hint="eastAsia" w:ascii="Microsoft YaHei UI" w:eastAsia="Microsoft YaHei UI"/>
          <w:b/>
          <w:color w:val="3B70B7"/>
          <w:w w:val="95"/>
          <w:sz w:val="24"/>
        </w:rPr>
        <w:t>题目描述</w:t>
      </w:r>
    </w:p>
    <w:p>
      <w:pPr>
        <w:pStyle w:val="5"/>
        <w:spacing w:before="130" w:line="302" w:lineRule="auto"/>
        <w:ind w:left="1445" w:right="283" w:firstLine="398"/>
        <w:jc w:val="both"/>
      </w:pPr>
      <w:r>
        <w:rPr>
          <w:w w:val="95"/>
        </w:rPr>
        <w:t>一群孩子站成一排，每一个孩子有自己的评分。现在需要给这些孩子发糖果，规则是如果一</w:t>
      </w:r>
      <w:r>
        <w:rPr>
          <w:spacing w:val="60"/>
          <w:w w:val="95"/>
        </w:rPr>
        <w:t xml:space="preserve"> </w:t>
      </w:r>
      <w:r>
        <w:rPr>
          <w:w w:val="95"/>
        </w:rPr>
        <w:t>个孩子的评分比自己身旁的一个孩子要高，那么这个孩子就必须得到比身旁孩子更多的糖果；所</w:t>
      </w:r>
      <w:r>
        <w:rPr>
          <w:spacing w:val="68"/>
          <w:w w:val="95"/>
        </w:rPr>
        <w:t xml:space="preserve"> </w:t>
      </w:r>
      <w:r>
        <w:t>有孩子至少要有一个糖果。求解最少需要多少个糖果。</w:t>
      </w:r>
    </w:p>
    <w:p>
      <w:pPr>
        <w:pStyle w:val="5"/>
        <w:spacing w:before="6"/>
        <w:rPr>
          <w:sz w:val="17"/>
        </w:rPr>
      </w:pPr>
    </w:p>
    <w:p>
      <w:pPr>
        <w:pStyle w:val="4"/>
        <w:rPr>
          <w:rFonts w:hint="eastAsia" w:ascii="Microsoft YaHei UI" w:eastAsia="Microsoft YaHei UI"/>
        </w:rPr>
      </w:pPr>
      <w:r>
        <w:rPr>
          <w:rFonts w:hint="eastAsia" w:ascii="Microsoft YaHei UI" w:eastAsia="Microsoft YaHei UI"/>
          <w:color w:val="3B70B7"/>
          <w:w w:val="95"/>
        </w:rPr>
        <w:t>输入输出样例</w:t>
      </w:r>
    </w:p>
    <w:p>
      <w:pPr>
        <w:pStyle w:val="5"/>
        <w:spacing w:before="130"/>
        <w:ind w:left="1844"/>
      </w:pPr>
      <w:r>
        <w:rPr>
          <w:w w:val="95"/>
        </w:rPr>
        <w:t>输入是一个数组，表示孩子的评分。输出是最少糖果的数量。</w:t>
      </w:r>
    </w:p>
    <w:p>
      <w:pPr>
        <w:pStyle w:val="5"/>
        <w:spacing w:before="1"/>
        <w:rPr>
          <w:sz w:val="28"/>
        </w:rPr>
      </w:pPr>
      <w:r>
        <w:pict>
          <v:shape id="_x0000_s1042" o:spid="_x0000_s1042" o:spt="202" type="#_x0000_t202" style="position:absolute;left:0pt;margin-left:86.2pt;margin-top:20pt;height:30.1pt;width:422.9pt;mso-position-horizontal-relative:page;mso-wrap-distance-bottom:0pt;mso-wrap-distance-top:0pt;z-index:-15722496;mso-width-relative:page;mso-height-relative:page;" filled="f" stroked="t" coordsize="21600,21600">
            <v:path/>
            <v:fill on="f" focussize="0,0"/>
            <v:stroke weight="0.199212598425197pt" color="#3B70B7"/>
            <v:imagedata o:title=""/>
            <o:lock v:ext="edit"/>
            <v:textbox inset="0mm,0mm,0mm,0mm">
              <w:txbxContent>
                <w:p>
                  <w:pPr>
                    <w:pStyle w:val="5"/>
                    <w:spacing w:before="39"/>
                    <w:ind w:left="59"/>
                    <w:rPr>
                      <w:rFonts w:ascii="Trebuchet MS"/>
                    </w:rPr>
                  </w:pPr>
                  <w:r>
                    <w:rPr>
                      <w:rFonts w:ascii="Trebuchet MS"/>
                      <w:w w:val="120"/>
                    </w:rPr>
                    <w:t>Input:</w:t>
                  </w:r>
                  <w:r>
                    <w:rPr>
                      <w:rFonts w:ascii="Trebuchet MS"/>
                      <w:spacing w:val="20"/>
                      <w:w w:val="120"/>
                    </w:rPr>
                    <w:t xml:space="preserve"> </w:t>
                  </w:r>
                  <w:r>
                    <w:rPr>
                      <w:rFonts w:ascii="Trebuchet MS"/>
                      <w:w w:val="120"/>
                    </w:rPr>
                    <w:t>[1,0,2]</w:t>
                  </w:r>
                </w:p>
                <w:p>
                  <w:pPr>
                    <w:pStyle w:val="5"/>
                    <w:spacing w:before="7"/>
                    <w:ind w:left="59"/>
                    <w:rPr>
                      <w:rFonts w:ascii="Trebuchet MS"/>
                    </w:rPr>
                  </w:pPr>
                  <w:r>
                    <w:rPr>
                      <w:rFonts w:ascii="Trebuchet MS"/>
                    </w:rPr>
                    <w:t>Output:</w:t>
                  </w:r>
                  <w:r>
                    <w:rPr>
                      <w:rFonts w:ascii="Trebuchet MS"/>
                      <w:spacing w:val="64"/>
                    </w:rPr>
                    <w:t xml:space="preserve"> </w:t>
                  </w:r>
                  <w:r>
                    <w:rPr>
                      <w:rFonts w:ascii="Trebuchet MS"/>
                    </w:rPr>
                    <w:t>5</w:t>
                  </w:r>
                </w:p>
              </w:txbxContent>
            </v:textbox>
            <w10:wrap type="topAndBottom"/>
          </v:shape>
        </w:pict>
      </w:r>
    </w:p>
    <w:p>
      <w:pPr>
        <w:pStyle w:val="5"/>
        <w:spacing w:before="142"/>
        <w:ind w:left="1844"/>
      </w:pPr>
      <w:r>
        <w:rPr>
          <w:w w:val="95"/>
        </w:rPr>
        <w:t>在这个样例中，最少的糖果分法是</w:t>
      </w:r>
      <w:r>
        <w:rPr>
          <w:spacing w:val="121"/>
        </w:rPr>
        <w:t xml:space="preserve"> </w:t>
      </w:r>
      <w:r>
        <w:rPr>
          <w:rFonts w:ascii="Times New Roman" w:eastAsia="Times New Roman"/>
          <w:w w:val="95"/>
        </w:rPr>
        <w:t>[2,1,2]</w:t>
      </w:r>
      <w:r>
        <w:rPr>
          <w:w w:val="95"/>
        </w:rPr>
        <w:t>。</w:t>
      </w:r>
    </w:p>
    <w:p>
      <w:pPr>
        <w:pStyle w:val="5"/>
        <w:spacing w:before="9"/>
        <w:rPr>
          <w:sz w:val="22"/>
        </w:rPr>
      </w:pPr>
    </w:p>
    <w:p>
      <w:pPr>
        <w:pStyle w:val="4"/>
        <w:rPr>
          <w:rFonts w:hint="eastAsia" w:ascii="Microsoft YaHei UI" w:eastAsia="Microsoft YaHei UI"/>
        </w:rPr>
      </w:pPr>
      <w:r>
        <w:rPr>
          <w:rFonts w:hint="eastAsia" w:ascii="Microsoft YaHei UI" w:eastAsia="Microsoft YaHei UI"/>
          <w:color w:val="3B70B7"/>
          <w:w w:val="95"/>
        </w:rPr>
        <w:t>题解</w:t>
      </w:r>
    </w:p>
    <w:p>
      <w:pPr>
        <w:pStyle w:val="5"/>
        <w:spacing w:before="130" w:line="302" w:lineRule="auto"/>
        <w:ind w:left="1445" w:right="145" w:firstLine="398"/>
      </w:pPr>
      <w:r>
        <w:rPr>
          <w:w w:val="95"/>
        </w:rPr>
        <w:t>做完了题目</w:t>
      </w:r>
      <w:r>
        <w:rPr>
          <w:spacing w:val="93"/>
        </w:rPr>
        <w:t xml:space="preserve">  </w:t>
      </w:r>
      <w:r>
        <w:rPr>
          <w:rFonts w:ascii="Times New Roman" w:eastAsia="Times New Roman"/>
          <w:w w:val="95"/>
        </w:rPr>
        <w:t>455</w:t>
      </w:r>
      <w:r>
        <w:rPr>
          <w:w w:val="95"/>
        </w:rPr>
        <w:t>，你会不会认为存在比较关系的贪心策略一定需要排序或是选择？虽然这一道题也是运用贪心策略，但我们只需要简单的两次遍历即可：把所有孩子的糖果数初始化为</w:t>
      </w:r>
      <w:r>
        <w:rPr>
          <w:spacing w:val="97"/>
        </w:rPr>
        <w:t xml:space="preserve">  </w:t>
      </w:r>
      <w:r>
        <w:rPr>
          <w:rFonts w:ascii="Times New Roman" w:eastAsia="Times New Roman"/>
          <w:w w:val="95"/>
        </w:rPr>
        <w:t>1</w:t>
      </w:r>
      <w:r>
        <w:rPr>
          <w:w w:val="95"/>
        </w:rPr>
        <w:t xml:space="preserve">； </w:t>
      </w:r>
      <w:r>
        <w:t>先从左往右遍历一遍，如果右边孩子的评分比左边的高，则右边孩子的糖果数更新为左边孩子的</w:t>
      </w:r>
      <w:r>
        <w:rPr>
          <w:w w:val="95"/>
        </w:rPr>
        <w:t>糖果数加</w:t>
      </w:r>
      <w:r>
        <w:rPr>
          <w:spacing w:val="102"/>
        </w:rPr>
        <w:t xml:space="preserve">  </w:t>
      </w:r>
      <w:r>
        <w:rPr>
          <w:rFonts w:ascii="Times New Roman" w:eastAsia="Times New Roman"/>
          <w:w w:val="95"/>
        </w:rPr>
        <w:t>1</w:t>
      </w:r>
      <w:r>
        <w:rPr>
          <w:w w:val="95"/>
        </w:rPr>
        <w:t>；再从右往左遍历一遍，如果左边孩子的评分比右边的高，且左边孩子当前的糖果数不大于右边孩子的糖果数，则左边孩子的糖果数更新为右边孩子的糖果数加</w:t>
      </w:r>
      <w:r>
        <w:rPr>
          <w:spacing w:val="162"/>
        </w:rPr>
        <w:t xml:space="preserve"> </w:t>
      </w:r>
      <w:r>
        <w:rPr>
          <w:rFonts w:ascii="Times New Roman" w:eastAsia="Times New Roman"/>
          <w:w w:val="95"/>
        </w:rPr>
        <w:t>1</w:t>
      </w:r>
      <w:r>
        <w:rPr>
          <w:w w:val="95"/>
        </w:rPr>
        <w:t xml:space="preserve">。通过这两次遍历， </w:t>
      </w:r>
      <w:r>
        <w:t>分配的糖果就可以满足题目要求了。这里的贪心策略即为，在每次遍历中，只考虑并更新相邻一侧的大小关系。</w:t>
      </w:r>
    </w:p>
    <w:p>
      <w:pPr>
        <w:pStyle w:val="5"/>
        <w:spacing w:line="302" w:lineRule="auto"/>
        <w:ind w:left="1445" w:right="283" w:firstLine="398"/>
      </w:pPr>
      <w:r>
        <w:rPr>
          <w:spacing w:val="2"/>
        </w:rPr>
        <w:t>在样例中，我们初始化糖果分配为</w:t>
      </w:r>
      <w:r>
        <w:rPr>
          <w:rFonts w:ascii="Times New Roman" w:eastAsia="Times New Roman"/>
        </w:rPr>
        <w:t>[1,1,1]</w:t>
      </w:r>
      <w:r>
        <w:rPr>
          <w:spacing w:val="2"/>
        </w:rPr>
        <w:t>，第一次遍历更新后的结果为</w:t>
      </w:r>
      <w:r>
        <w:rPr>
          <w:rFonts w:ascii="Times New Roman" w:eastAsia="Times New Roman"/>
        </w:rPr>
        <w:t>[1,1,2]</w:t>
      </w:r>
      <w:r>
        <w:t>，第二次遍历</w:t>
      </w:r>
      <w:r>
        <w:rPr>
          <w:spacing w:val="-7"/>
        </w:rPr>
        <w:t xml:space="preserve">更新后的结果为 </w:t>
      </w:r>
      <w:r>
        <w:rPr>
          <w:rFonts w:ascii="Times New Roman" w:eastAsia="Times New Roman"/>
        </w:rPr>
        <w:t>[2,1,2]</w:t>
      </w:r>
      <w:r>
        <w:t>。</w:t>
      </w:r>
    </w:p>
    <w:p>
      <w:pPr>
        <w:spacing w:after="0" w:line="302" w:lineRule="auto"/>
        <w:sectPr>
          <w:headerReference r:id="rId10" w:type="default"/>
          <w:footerReference r:id="rId11" w:type="default"/>
          <w:pgSz w:w="11910" w:h="16840"/>
          <w:pgMar w:top="1200" w:right="510" w:bottom="700" w:left="340" w:header="923" w:footer="510" w:gutter="0"/>
        </w:sectPr>
      </w:pPr>
    </w:p>
    <w:p>
      <w:pPr>
        <w:pStyle w:val="5"/>
        <w:spacing w:before="3"/>
        <w:rPr>
          <w:sz w:val="28"/>
        </w:rPr>
      </w:pPr>
    </w:p>
    <w:p>
      <w:pPr>
        <w:pStyle w:val="5"/>
        <w:ind w:left="1411"/>
      </w:pPr>
      <w:r>
        <w:pict>
          <v:shape id="_x0000_s1043" o:spid="_x0000_s1043" o:spt="202" type="#_x0000_t202" style="height:233.35pt;width:419.9pt;" filled="f" stroked="t" coordsize="21600,21600">
            <v:path/>
            <v:fill on="f" focussize="0,0"/>
            <v:stroke weight="0.199212598425197pt" color="#3B70B7"/>
            <v:imagedata o:title=""/>
            <o:lock v:ext="edit"/>
            <v:textbox inset="0mm,0mm,0mm,0mm">
              <w:txbxContent>
                <w:p>
                  <w:pPr>
                    <w:pStyle w:val="5"/>
                    <w:spacing w:before="39" w:line="247" w:lineRule="auto"/>
                    <w:ind w:left="406" w:right="4907" w:hanging="377"/>
                    <w:rPr>
                      <w:rFonts w:ascii="Trebuchet MS"/>
                    </w:rPr>
                  </w:pPr>
                  <w:r>
                    <w:rPr>
                      <w:rFonts w:ascii="Trebuchet MS"/>
                      <w:color w:val="7F0000"/>
                      <w:w w:val="115"/>
                    </w:rPr>
                    <w:t>int</w:t>
                  </w:r>
                  <w:r>
                    <w:rPr>
                      <w:rFonts w:ascii="Trebuchet MS"/>
                      <w:color w:val="7F0000"/>
                      <w:spacing w:val="16"/>
                      <w:w w:val="115"/>
                    </w:rPr>
                    <w:t xml:space="preserve"> </w:t>
                  </w:r>
                  <w:r>
                    <w:rPr>
                      <w:rFonts w:ascii="Trebuchet MS"/>
                      <w:w w:val="115"/>
                    </w:rPr>
                    <w:t>candy(vector&lt;</w:t>
                  </w:r>
                  <w:r>
                    <w:rPr>
                      <w:rFonts w:ascii="Trebuchet MS"/>
                      <w:color w:val="7F0000"/>
                      <w:w w:val="115"/>
                    </w:rPr>
                    <w:t>int</w:t>
                  </w:r>
                  <w:r>
                    <w:rPr>
                      <w:rFonts w:ascii="Trebuchet MS"/>
                      <w:w w:val="115"/>
                    </w:rPr>
                    <w:t>&gt;&amp;</w:t>
                  </w:r>
                  <w:r>
                    <w:rPr>
                      <w:rFonts w:ascii="Trebuchet MS"/>
                      <w:spacing w:val="16"/>
                      <w:w w:val="115"/>
                    </w:rPr>
                    <w:t xml:space="preserve"> </w:t>
                  </w:r>
                  <w:r>
                    <w:rPr>
                      <w:rFonts w:ascii="Trebuchet MS"/>
                      <w:w w:val="115"/>
                    </w:rPr>
                    <w:t>ratings)</w:t>
                  </w:r>
                  <w:r>
                    <w:rPr>
                      <w:rFonts w:ascii="Trebuchet MS"/>
                      <w:spacing w:val="17"/>
                      <w:w w:val="115"/>
                    </w:rPr>
                    <w:t xml:space="preserve"> </w:t>
                  </w:r>
                  <w:r>
                    <w:rPr>
                      <w:rFonts w:ascii="Trebuchet MS"/>
                      <w:w w:val="115"/>
                    </w:rPr>
                    <w:t>{</w:t>
                  </w:r>
                  <w:r>
                    <w:rPr>
                      <w:rFonts w:ascii="Trebuchet MS"/>
                      <w:spacing w:val="-67"/>
                      <w:w w:val="115"/>
                    </w:rPr>
                    <w:t xml:space="preserve"> </w:t>
                  </w:r>
                  <w:r>
                    <w:rPr>
                      <w:rFonts w:ascii="Trebuchet MS"/>
                      <w:color w:val="7F0000"/>
                      <w:w w:val="120"/>
                    </w:rPr>
                    <w:t>int</w:t>
                  </w:r>
                  <w:r>
                    <w:rPr>
                      <w:rFonts w:ascii="Trebuchet MS"/>
                      <w:color w:val="7F0000"/>
                      <w:spacing w:val="43"/>
                      <w:w w:val="120"/>
                    </w:rPr>
                    <w:t xml:space="preserve"> </w:t>
                  </w:r>
                  <w:r>
                    <w:rPr>
                      <w:rFonts w:ascii="Trebuchet MS"/>
                      <w:w w:val="120"/>
                    </w:rPr>
                    <w:t>size</w:t>
                  </w:r>
                  <w:r>
                    <w:rPr>
                      <w:rFonts w:ascii="Trebuchet MS"/>
                      <w:spacing w:val="44"/>
                      <w:w w:val="120"/>
                    </w:rPr>
                    <w:t xml:space="preserve"> </w:t>
                  </w:r>
                  <w:r>
                    <w:rPr>
                      <w:rFonts w:ascii="Trebuchet MS"/>
                      <w:w w:val="120"/>
                    </w:rPr>
                    <w:t>=</w:t>
                  </w:r>
                  <w:r>
                    <w:rPr>
                      <w:rFonts w:ascii="Trebuchet MS"/>
                      <w:spacing w:val="44"/>
                      <w:w w:val="120"/>
                    </w:rPr>
                    <w:t xml:space="preserve"> </w:t>
                  </w:r>
                  <w:r>
                    <w:rPr>
                      <w:rFonts w:ascii="Trebuchet MS"/>
                      <w:w w:val="120"/>
                    </w:rPr>
                    <w:t>ratings.size();</w:t>
                  </w:r>
                </w:p>
                <w:p>
                  <w:pPr>
                    <w:pStyle w:val="5"/>
                    <w:spacing w:line="247" w:lineRule="auto"/>
                    <w:ind w:left="782" w:right="6347" w:hanging="377"/>
                    <w:rPr>
                      <w:rFonts w:ascii="Trebuchet MS"/>
                    </w:rPr>
                  </w:pPr>
                  <w:r>
                    <w:rPr>
                      <w:rFonts w:ascii="Trebuchet MS"/>
                      <w:color w:val="7F0000"/>
                      <w:w w:val="125"/>
                    </w:rPr>
                    <w:t>if</w:t>
                  </w:r>
                  <w:r>
                    <w:rPr>
                      <w:rFonts w:ascii="Trebuchet MS"/>
                      <w:color w:val="7F0000"/>
                      <w:spacing w:val="33"/>
                      <w:w w:val="125"/>
                    </w:rPr>
                    <w:t xml:space="preserve"> </w:t>
                  </w:r>
                  <w:r>
                    <w:rPr>
                      <w:rFonts w:ascii="Trebuchet MS"/>
                      <w:w w:val="125"/>
                    </w:rPr>
                    <w:t>(size</w:t>
                  </w:r>
                  <w:r>
                    <w:rPr>
                      <w:rFonts w:ascii="Trebuchet MS"/>
                      <w:spacing w:val="33"/>
                      <w:w w:val="125"/>
                    </w:rPr>
                    <w:t xml:space="preserve"> </w:t>
                  </w:r>
                  <w:r>
                    <w:rPr>
                      <w:rFonts w:ascii="Trebuchet MS"/>
                      <w:w w:val="125"/>
                    </w:rPr>
                    <w:t>&lt;</w:t>
                  </w:r>
                  <w:r>
                    <w:rPr>
                      <w:rFonts w:ascii="Trebuchet MS"/>
                      <w:spacing w:val="34"/>
                      <w:w w:val="125"/>
                    </w:rPr>
                    <w:t xml:space="preserve"> </w:t>
                  </w:r>
                  <w:r>
                    <w:rPr>
                      <w:rFonts w:ascii="Trebuchet MS"/>
                      <w:w w:val="125"/>
                    </w:rPr>
                    <w:t>2)</w:t>
                  </w:r>
                  <w:r>
                    <w:rPr>
                      <w:rFonts w:ascii="Trebuchet MS"/>
                      <w:spacing w:val="33"/>
                      <w:w w:val="125"/>
                    </w:rPr>
                    <w:t xml:space="preserve"> </w:t>
                  </w:r>
                  <w:r>
                    <w:rPr>
                      <w:rFonts w:ascii="Trebuchet MS"/>
                      <w:w w:val="125"/>
                    </w:rPr>
                    <w:t>{</w:t>
                  </w:r>
                  <w:r>
                    <w:rPr>
                      <w:rFonts w:ascii="Trebuchet MS"/>
                      <w:spacing w:val="-72"/>
                      <w:w w:val="125"/>
                    </w:rPr>
                    <w:t xml:space="preserve"> </w:t>
                  </w:r>
                  <w:r>
                    <w:rPr>
                      <w:rFonts w:ascii="Trebuchet MS"/>
                      <w:color w:val="7F0000"/>
                      <w:w w:val="120"/>
                    </w:rPr>
                    <w:t>return</w:t>
                  </w:r>
                  <w:r>
                    <w:rPr>
                      <w:rFonts w:ascii="Trebuchet MS"/>
                      <w:color w:val="7F0000"/>
                      <w:spacing w:val="-1"/>
                      <w:w w:val="120"/>
                    </w:rPr>
                    <w:t xml:space="preserve"> </w:t>
                  </w:r>
                  <w:r>
                    <w:rPr>
                      <w:rFonts w:ascii="Trebuchet MS"/>
                      <w:w w:val="120"/>
                    </w:rPr>
                    <w:t>size;</w:t>
                  </w:r>
                </w:p>
                <w:p>
                  <w:pPr>
                    <w:pStyle w:val="5"/>
                    <w:ind w:left="406"/>
                    <w:rPr>
                      <w:rFonts w:ascii="Trebuchet MS"/>
                    </w:rPr>
                  </w:pPr>
                  <w:r>
                    <w:rPr>
                      <w:rFonts w:ascii="Trebuchet MS"/>
                      <w:w w:val="142"/>
                    </w:rPr>
                    <w:t>}</w:t>
                  </w:r>
                </w:p>
                <w:p>
                  <w:pPr>
                    <w:pStyle w:val="5"/>
                    <w:spacing w:before="7"/>
                    <w:ind w:left="406"/>
                    <w:rPr>
                      <w:rFonts w:ascii="Trebuchet MS"/>
                    </w:rPr>
                  </w:pPr>
                  <w:r>
                    <w:rPr>
                      <w:rFonts w:ascii="Trebuchet MS"/>
                      <w:w w:val="115"/>
                    </w:rPr>
                    <w:t>vector&lt;</w:t>
                  </w:r>
                  <w:r>
                    <w:rPr>
                      <w:rFonts w:ascii="Trebuchet MS"/>
                      <w:color w:val="7F0000"/>
                      <w:w w:val="115"/>
                    </w:rPr>
                    <w:t>int</w:t>
                  </w:r>
                  <w:r>
                    <w:rPr>
                      <w:rFonts w:ascii="Trebuchet MS"/>
                      <w:w w:val="115"/>
                    </w:rPr>
                    <w:t>&gt;</w:t>
                  </w:r>
                  <w:r>
                    <w:rPr>
                      <w:rFonts w:ascii="Trebuchet MS"/>
                      <w:spacing w:val="7"/>
                      <w:w w:val="115"/>
                    </w:rPr>
                    <w:t xml:space="preserve"> </w:t>
                  </w:r>
                  <w:r>
                    <w:rPr>
                      <w:rFonts w:ascii="Trebuchet MS"/>
                      <w:w w:val="115"/>
                    </w:rPr>
                    <w:t>num(size,</w:t>
                  </w:r>
                  <w:r>
                    <w:rPr>
                      <w:rFonts w:ascii="Trebuchet MS"/>
                      <w:spacing w:val="8"/>
                      <w:w w:val="115"/>
                    </w:rPr>
                    <w:t xml:space="preserve"> </w:t>
                  </w:r>
                  <w:r>
                    <w:rPr>
                      <w:rFonts w:ascii="Trebuchet MS"/>
                      <w:w w:val="115"/>
                    </w:rPr>
                    <w:t>1);</w:t>
                  </w:r>
                </w:p>
                <w:p>
                  <w:pPr>
                    <w:pStyle w:val="5"/>
                    <w:spacing w:before="6"/>
                    <w:ind w:left="406"/>
                    <w:rPr>
                      <w:rFonts w:ascii="Trebuchet MS"/>
                    </w:rPr>
                  </w:pPr>
                  <w:r>
                    <w:rPr>
                      <w:rFonts w:ascii="Trebuchet MS"/>
                      <w:color w:val="7F0000"/>
                      <w:w w:val="135"/>
                    </w:rPr>
                    <w:t>for</w:t>
                  </w:r>
                  <w:r>
                    <w:rPr>
                      <w:rFonts w:ascii="Trebuchet MS"/>
                      <w:color w:val="7F0000"/>
                      <w:spacing w:val="4"/>
                      <w:w w:val="135"/>
                    </w:rPr>
                    <w:t xml:space="preserve"> </w:t>
                  </w:r>
                  <w:r>
                    <w:rPr>
                      <w:rFonts w:ascii="Trebuchet MS"/>
                      <w:w w:val="135"/>
                    </w:rPr>
                    <w:t>(</w:t>
                  </w:r>
                  <w:r>
                    <w:rPr>
                      <w:rFonts w:ascii="Trebuchet MS"/>
                      <w:color w:val="7F0000"/>
                      <w:w w:val="135"/>
                    </w:rPr>
                    <w:t>int</w:t>
                  </w:r>
                  <w:r>
                    <w:rPr>
                      <w:rFonts w:ascii="Trebuchet MS"/>
                      <w:color w:val="7F0000"/>
                      <w:spacing w:val="5"/>
                      <w:w w:val="135"/>
                    </w:rPr>
                    <w:t xml:space="preserve"> </w:t>
                  </w:r>
                  <w:r>
                    <w:rPr>
                      <w:rFonts w:ascii="Trebuchet MS"/>
                      <w:w w:val="135"/>
                    </w:rPr>
                    <w:t>i</w:t>
                  </w:r>
                  <w:r>
                    <w:rPr>
                      <w:rFonts w:ascii="Trebuchet MS"/>
                      <w:spacing w:val="5"/>
                      <w:w w:val="135"/>
                    </w:rPr>
                    <w:t xml:space="preserve"> </w:t>
                  </w:r>
                  <w:r>
                    <w:rPr>
                      <w:rFonts w:ascii="Trebuchet MS"/>
                      <w:w w:val="135"/>
                    </w:rPr>
                    <w:t>=</w:t>
                  </w:r>
                  <w:r>
                    <w:rPr>
                      <w:rFonts w:ascii="Trebuchet MS"/>
                      <w:spacing w:val="5"/>
                      <w:w w:val="135"/>
                    </w:rPr>
                    <w:t xml:space="preserve"> </w:t>
                  </w:r>
                  <w:r>
                    <w:rPr>
                      <w:rFonts w:ascii="Trebuchet MS"/>
                      <w:w w:val="135"/>
                    </w:rPr>
                    <w:t>1;</w:t>
                  </w:r>
                  <w:r>
                    <w:rPr>
                      <w:rFonts w:ascii="Trebuchet MS"/>
                      <w:spacing w:val="5"/>
                      <w:w w:val="135"/>
                    </w:rPr>
                    <w:t xml:space="preserve"> </w:t>
                  </w:r>
                  <w:r>
                    <w:rPr>
                      <w:rFonts w:ascii="Trebuchet MS"/>
                      <w:w w:val="135"/>
                    </w:rPr>
                    <w:t>i</w:t>
                  </w:r>
                  <w:r>
                    <w:rPr>
                      <w:rFonts w:ascii="Trebuchet MS"/>
                      <w:spacing w:val="5"/>
                      <w:w w:val="135"/>
                    </w:rPr>
                    <w:t xml:space="preserve"> </w:t>
                  </w:r>
                  <w:r>
                    <w:rPr>
                      <w:rFonts w:ascii="Trebuchet MS"/>
                      <w:w w:val="135"/>
                    </w:rPr>
                    <w:t>&lt;</w:t>
                  </w:r>
                  <w:r>
                    <w:rPr>
                      <w:rFonts w:ascii="Trebuchet MS"/>
                      <w:spacing w:val="5"/>
                      <w:w w:val="135"/>
                    </w:rPr>
                    <w:t xml:space="preserve"> </w:t>
                  </w:r>
                  <w:r>
                    <w:rPr>
                      <w:rFonts w:ascii="Trebuchet MS"/>
                      <w:w w:val="135"/>
                    </w:rPr>
                    <w:t>size;</w:t>
                  </w:r>
                  <w:r>
                    <w:rPr>
                      <w:rFonts w:ascii="Trebuchet MS"/>
                      <w:spacing w:val="5"/>
                      <w:w w:val="135"/>
                    </w:rPr>
                    <w:t xml:space="preserve"> </w:t>
                  </w:r>
                  <w:r>
                    <w:rPr>
                      <w:rFonts w:ascii="Trebuchet MS"/>
                      <w:w w:val="135"/>
                    </w:rPr>
                    <w:t>++i)</w:t>
                  </w:r>
                  <w:r>
                    <w:rPr>
                      <w:rFonts w:ascii="Trebuchet MS"/>
                      <w:spacing w:val="5"/>
                      <w:w w:val="135"/>
                    </w:rPr>
                    <w:t xml:space="preserve"> </w:t>
                  </w:r>
                  <w:r>
                    <w:rPr>
                      <w:rFonts w:ascii="Trebuchet MS"/>
                      <w:w w:val="135"/>
                    </w:rPr>
                    <w:t>{</w:t>
                  </w:r>
                </w:p>
                <w:p>
                  <w:pPr>
                    <w:pStyle w:val="5"/>
                    <w:spacing w:before="7" w:line="247" w:lineRule="auto"/>
                    <w:ind w:left="1159" w:right="4218" w:hanging="377"/>
                    <w:rPr>
                      <w:rFonts w:ascii="Trebuchet MS"/>
                    </w:rPr>
                  </w:pPr>
                  <w:r>
                    <w:rPr>
                      <w:rFonts w:ascii="Trebuchet MS"/>
                      <w:color w:val="7F0000"/>
                      <w:w w:val="120"/>
                    </w:rPr>
                    <w:t>if</w:t>
                  </w:r>
                  <w:r>
                    <w:rPr>
                      <w:rFonts w:ascii="Trebuchet MS"/>
                      <w:color w:val="7F0000"/>
                      <w:spacing w:val="8"/>
                      <w:w w:val="120"/>
                    </w:rPr>
                    <w:t xml:space="preserve"> </w:t>
                  </w:r>
                  <w:r>
                    <w:rPr>
                      <w:rFonts w:ascii="Trebuchet MS"/>
                      <w:w w:val="120"/>
                    </w:rPr>
                    <w:t>(ratings[i]</w:t>
                  </w:r>
                  <w:r>
                    <w:rPr>
                      <w:rFonts w:ascii="Trebuchet MS"/>
                      <w:spacing w:val="5"/>
                      <w:w w:val="120"/>
                    </w:rPr>
                    <w:t xml:space="preserve"> </w:t>
                  </w:r>
                  <w:r>
                    <w:rPr>
                      <w:rFonts w:ascii="Trebuchet MS"/>
                      <w:w w:val="120"/>
                    </w:rPr>
                    <w:t>&gt;</w:t>
                  </w:r>
                  <w:r>
                    <w:rPr>
                      <w:rFonts w:ascii="Trebuchet MS"/>
                      <w:spacing w:val="6"/>
                      <w:w w:val="120"/>
                    </w:rPr>
                    <w:t xml:space="preserve"> </w:t>
                  </w:r>
                  <w:r>
                    <w:rPr>
                      <w:rFonts w:ascii="Trebuchet MS"/>
                      <w:w w:val="120"/>
                    </w:rPr>
                    <w:t>ratings[i-1])</w:t>
                  </w:r>
                  <w:r>
                    <w:rPr>
                      <w:rFonts w:ascii="Trebuchet MS"/>
                      <w:spacing w:val="5"/>
                      <w:w w:val="120"/>
                    </w:rPr>
                    <w:t xml:space="preserve"> </w:t>
                  </w:r>
                  <w:r>
                    <w:rPr>
                      <w:rFonts w:ascii="Trebuchet MS"/>
                      <w:w w:val="120"/>
                    </w:rPr>
                    <w:t>{</w:t>
                  </w:r>
                  <w:r>
                    <w:rPr>
                      <w:rFonts w:ascii="Trebuchet MS"/>
                      <w:spacing w:val="1"/>
                      <w:w w:val="120"/>
                    </w:rPr>
                    <w:t xml:space="preserve"> </w:t>
                  </w:r>
                  <w:r>
                    <w:rPr>
                      <w:rFonts w:ascii="Trebuchet MS"/>
                      <w:w w:val="120"/>
                    </w:rPr>
                    <w:t>num[i]</w:t>
                  </w:r>
                  <w:r>
                    <w:rPr>
                      <w:rFonts w:ascii="Trebuchet MS"/>
                      <w:spacing w:val="11"/>
                      <w:w w:val="120"/>
                    </w:rPr>
                    <w:t xml:space="preserve"> </w:t>
                  </w:r>
                  <w:r>
                    <w:rPr>
                      <w:rFonts w:ascii="Trebuchet MS"/>
                      <w:w w:val="120"/>
                    </w:rPr>
                    <w:t>=</w:t>
                  </w:r>
                  <w:r>
                    <w:rPr>
                      <w:rFonts w:ascii="Trebuchet MS"/>
                      <w:spacing w:val="12"/>
                      <w:w w:val="120"/>
                    </w:rPr>
                    <w:t xml:space="preserve"> </w:t>
                  </w:r>
                  <w:r>
                    <w:rPr>
                      <w:rFonts w:ascii="Trebuchet MS"/>
                      <w:w w:val="120"/>
                    </w:rPr>
                    <w:t>num[i-1]</w:t>
                  </w:r>
                  <w:r>
                    <w:rPr>
                      <w:rFonts w:ascii="Trebuchet MS"/>
                      <w:spacing w:val="12"/>
                      <w:w w:val="120"/>
                    </w:rPr>
                    <w:t xml:space="preserve"> </w:t>
                  </w:r>
                  <w:r>
                    <w:rPr>
                      <w:rFonts w:ascii="Trebuchet MS"/>
                      <w:w w:val="120"/>
                    </w:rPr>
                    <w:t>+</w:t>
                  </w:r>
                  <w:r>
                    <w:rPr>
                      <w:rFonts w:ascii="Trebuchet MS"/>
                      <w:spacing w:val="12"/>
                      <w:w w:val="120"/>
                    </w:rPr>
                    <w:t xml:space="preserve"> </w:t>
                  </w:r>
                  <w:r>
                    <w:rPr>
                      <w:rFonts w:ascii="Trebuchet MS"/>
                      <w:w w:val="120"/>
                    </w:rPr>
                    <w:t>1;</w:t>
                  </w:r>
                </w:p>
                <w:p>
                  <w:pPr>
                    <w:pStyle w:val="5"/>
                    <w:ind w:left="782"/>
                    <w:rPr>
                      <w:rFonts w:ascii="Trebuchet MS"/>
                    </w:rPr>
                  </w:pPr>
                  <w:r>
                    <w:rPr>
                      <w:rFonts w:ascii="Trebuchet MS"/>
                      <w:w w:val="142"/>
                    </w:rPr>
                    <w:t>}</w:t>
                  </w:r>
                </w:p>
                <w:p>
                  <w:pPr>
                    <w:pStyle w:val="5"/>
                    <w:spacing w:before="7"/>
                    <w:ind w:left="406"/>
                    <w:rPr>
                      <w:rFonts w:ascii="Trebuchet MS"/>
                    </w:rPr>
                  </w:pPr>
                  <w:r>
                    <w:rPr>
                      <w:rFonts w:ascii="Trebuchet MS"/>
                      <w:w w:val="142"/>
                    </w:rPr>
                    <w:t>}</w:t>
                  </w:r>
                </w:p>
                <w:p>
                  <w:pPr>
                    <w:pStyle w:val="5"/>
                    <w:spacing w:before="7" w:line="247" w:lineRule="auto"/>
                    <w:ind w:left="782" w:right="4218" w:hanging="377"/>
                    <w:rPr>
                      <w:rFonts w:ascii="Trebuchet MS"/>
                    </w:rPr>
                  </w:pPr>
                  <w:r>
                    <w:rPr>
                      <w:rFonts w:ascii="Trebuchet MS"/>
                      <w:color w:val="7F0000"/>
                      <w:w w:val="135"/>
                    </w:rPr>
                    <w:t>for</w:t>
                  </w:r>
                  <w:r>
                    <w:rPr>
                      <w:rFonts w:ascii="Trebuchet MS"/>
                      <w:color w:val="7F0000"/>
                      <w:spacing w:val="11"/>
                      <w:w w:val="135"/>
                    </w:rPr>
                    <w:t xml:space="preserve"> </w:t>
                  </w:r>
                  <w:r>
                    <w:rPr>
                      <w:rFonts w:ascii="Trebuchet MS"/>
                      <w:w w:val="135"/>
                    </w:rPr>
                    <w:t>(</w:t>
                  </w:r>
                  <w:r>
                    <w:rPr>
                      <w:rFonts w:ascii="Trebuchet MS"/>
                      <w:color w:val="7F0000"/>
                      <w:w w:val="135"/>
                    </w:rPr>
                    <w:t>int</w:t>
                  </w:r>
                  <w:r>
                    <w:rPr>
                      <w:rFonts w:ascii="Trebuchet MS"/>
                      <w:color w:val="7F0000"/>
                      <w:spacing w:val="11"/>
                      <w:w w:val="135"/>
                    </w:rPr>
                    <w:t xml:space="preserve"> </w:t>
                  </w:r>
                  <w:r>
                    <w:rPr>
                      <w:rFonts w:ascii="Trebuchet MS"/>
                      <w:w w:val="135"/>
                    </w:rPr>
                    <w:t>i</w:t>
                  </w:r>
                  <w:r>
                    <w:rPr>
                      <w:rFonts w:ascii="Trebuchet MS"/>
                      <w:spacing w:val="11"/>
                      <w:w w:val="135"/>
                    </w:rPr>
                    <w:t xml:space="preserve"> </w:t>
                  </w:r>
                  <w:r>
                    <w:rPr>
                      <w:rFonts w:ascii="Trebuchet MS"/>
                      <w:w w:val="135"/>
                    </w:rPr>
                    <w:t>=</w:t>
                  </w:r>
                  <w:r>
                    <w:rPr>
                      <w:rFonts w:ascii="Trebuchet MS"/>
                      <w:spacing w:val="11"/>
                      <w:w w:val="135"/>
                    </w:rPr>
                    <w:t xml:space="preserve"> </w:t>
                  </w:r>
                  <w:r>
                    <w:rPr>
                      <w:rFonts w:ascii="Trebuchet MS"/>
                      <w:w w:val="135"/>
                    </w:rPr>
                    <w:t>size</w:t>
                  </w:r>
                  <w:r>
                    <w:rPr>
                      <w:rFonts w:ascii="Trebuchet MS"/>
                      <w:spacing w:val="11"/>
                      <w:w w:val="135"/>
                    </w:rPr>
                    <w:t xml:space="preserve"> </w:t>
                  </w:r>
                  <w:r>
                    <w:rPr>
                      <w:rFonts w:ascii="Trebuchet MS"/>
                      <w:w w:val="135"/>
                    </w:rPr>
                    <w:t>-</w:t>
                  </w:r>
                  <w:r>
                    <w:rPr>
                      <w:rFonts w:ascii="Trebuchet MS"/>
                      <w:spacing w:val="11"/>
                      <w:w w:val="135"/>
                    </w:rPr>
                    <w:t xml:space="preserve"> </w:t>
                  </w:r>
                  <w:r>
                    <w:rPr>
                      <w:rFonts w:ascii="Trebuchet MS"/>
                      <w:w w:val="135"/>
                    </w:rPr>
                    <w:t>1;</w:t>
                  </w:r>
                  <w:r>
                    <w:rPr>
                      <w:rFonts w:ascii="Trebuchet MS"/>
                      <w:spacing w:val="11"/>
                      <w:w w:val="135"/>
                    </w:rPr>
                    <w:t xml:space="preserve"> </w:t>
                  </w:r>
                  <w:r>
                    <w:rPr>
                      <w:rFonts w:ascii="Trebuchet MS"/>
                      <w:w w:val="135"/>
                    </w:rPr>
                    <w:t>i</w:t>
                  </w:r>
                  <w:r>
                    <w:rPr>
                      <w:rFonts w:ascii="Trebuchet MS"/>
                      <w:spacing w:val="11"/>
                      <w:w w:val="135"/>
                    </w:rPr>
                    <w:t xml:space="preserve"> </w:t>
                  </w:r>
                  <w:r>
                    <w:rPr>
                      <w:rFonts w:ascii="Trebuchet MS"/>
                      <w:w w:val="135"/>
                    </w:rPr>
                    <w:t>&gt;</w:t>
                  </w:r>
                  <w:r>
                    <w:rPr>
                      <w:rFonts w:ascii="Trebuchet MS"/>
                      <w:spacing w:val="11"/>
                      <w:w w:val="135"/>
                    </w:rPr>
                    <w:t xml:space="preserve"> </w:t>
                  </w:r>
                  <w:r>
                    <w:rPr>
                      <w:rFonts w:ascii="Trebuchet MS"/>
                      <w:w w:val="135"/>
                    </w:rPr>
                    <w:t>0;</w:t>
                  </w:r>
                  <w:r>
                    <w:rPr>
                      <w:rFonts w:ascii="Trebuchet MS"/>
                      <w:spacing w:val="12"/>
                      <w:w w:val="135"/>
                    </w:rPr>
                    <w:t xml:space="preserve"> </w:t>
                  </w:r>
                  <w:r>
                    <w:rPr>
                      <w:rFonts w:ascii="Trebuchet MS"/>
                      <w:w w:val="135"/>
                    </w:rPr>
                    <w:t>--i)</w:t>
                  </w:r>
                  <w:r>
                    <w:rPr>
                      <w:rFonts w:ascii="Trebuchet MS"/>
                      <w:spacing w:val="11"/>
                      <w:w w:val="135"/>
                    </w:rPr>
                    <w:t xml:space="preserve"> </w:t>
                  </w:r>
                  <w:r>
                    <w:rPr>
                      <w:rFonts w:ascii="Trebuchet MS"/>
                      <w:w w:val="135"/>
                    </w:rPr>
                    <w:t>{</w:t>
                  </w:r>
                  <w:r>
                    <w:rPr>
                      <w:rFonts w:ascii="Trebuchet MS"/>
                      <w:spacing w:val="-79"/>
                      <w:w w:val="135"/>
                    </w:rPr>
                    <w:t xml:space="preserve"> </w:t>
                  </w:r>
                  <w:r>
                    <w:rPr>
                      <w:rFonts w:ascii="Trebuchet MS"/>
                      <w:color w:val="7F0000"/>
                      <w:w w:val="135"/>
                    </w:rPr>
                    <w:t>if</w:t>
                  </w:r>
                  <w:r>
                    <w:rPr>
                      <w:rFonts w:ascii="Trebuchet MS"/>
                      <w:color w:val="7F0000"/>
                      <w:spacing w:val="-7"/>
                      <w:w w:val="135"/>
                    </w:rPr>
                    <w:t xml:space="preserve"> </w:t>
                  </w:r>
                  <w:r>
                    <w:rPr>
                      <w:rFonts w:ascii="Trebuchet MS"/>
                      <w:w w:val="135"/>
                    </w:rPr>
                    <w:t>(ratings[i]</w:t>
                  </w:r>
                  <w:r>
                    <w:rPr>
                      <w:rFonts w:ascii="Trebuchet MS"/>
                      <w:spacing w:val="-6"/>
                      <w:w w:val="135"/>
                    </w:rPr>
                    <w:t xml:space="preserve"> </w:t>
                  </w:r>
                  <w:r>
                    <w:rPr>
                      <w:rFonts w:ascii="Trebuchet MS"/>
                      <w:w w:val="135"/>
                    </w:rPr>
                    <w:t>&lt;</w:t>
                  </w:r>
                  <w:r>
                    <w:rPr>
                      <w:rFonts w:ascii="Trebuchet MS"/>
                      <w:spacing w:val="-5"/>
                      <w:w w:val="135"/>
                    </w:rPr>
                    <w:t xml:space="preserve"> </w:t>
                  </w:r>
                  <w:r>
                    <w:rPr>
                      <w:rFonts w:ascii="Trebuchet MS"/>
                      <w:w w:val="135"/>
                    </w:rPr>
                    <w:t>ratings[i-1])</w:t>
                  </w:r>
                  <w:r>
                    <w:rPr>
                      <w:rFonts w:ascii="Trebuchet MS"/>
                      <w:spacing w:val="-6"/>
                      <w:w w:val="135"/>
                    </w:rPr>
                    <w:t xml:space="preserve"> </w:t>
                  </w:r>
                  <w:r>
                    <w:rPr>
                      <w:rFonts w:ascii="Trebuchet MS"/>
                      <w:w w:val="135"/>
                    </w:rPr>
                    <w:t>{</w:t>
                  </w:r>
                </w:p>
                <w:p>
                  <w:pPr>
                    <w:pStyle w:val="5"/>
                    <w:ind w:left="1159"/>
                    <w:rPr>
                      <w:rFonts w:ascii="Trebuchet MS"/>
                    </w:rPr>
                  </w:pPr>
                  <w:r>
                    <w:rPr>
                      <w:rFonts w:ascii="Trebuchet MS"/>
                      <w:w w:val="105"/>
                    </w:rPr>
                    <w:t>num[i-1]</w:t>
                  </w:r>
                  <w:r>
                    <w:rPr>
                      <w:rFonts w:ascii="Trebuchet MS"/>
                      <w:spacing w:val="56"/>
                      <w:w w:val="105"/>
                    </w:rPr>
                    <w:t xml:space="preserve"> </w:t>
                  </w:r>
                  <w:r>
                    <w:rPr>
                      <w:rFonts w:ascii="Trebuchet MS"/>
                      <w:w w:val="105"/>
                    </w:rPr>
                    <w:t>=</w:t>
                  </w:r>
                  <w:r>
                    <w:rPr>
                      <w:rFonts w:ascii="Trebuchet MS"/>
                      <w:spacing w:val="56"/>
                      <w:w w:val="105"/>
                    </w:rPr>
                    <w:t xml:space="preserve"> </w:t>
                  </w:r>
                  <w:r>
                    <w:rPr>
                      <w:rFonts w:ascii="Trebuchet MS"/>
                      <w:w w:val="105"/>
                    </w:rPr>
                    <w:t>max(num[i-1],</w:t>
                  </w:r>
                  <w:r>
                    <w:rPr>
                      <w:rFonts w:ascii="Trebuchet MS"/>
                      <w:spacing w:val="56"/>
                      <w:w w:val="105"/>
                    </w:rPr>
                    <w:t xml:space="preserve"> </w:t>
                  </w:r>
                  <w:r>
                    <w:rPr>
                      <w:rFonts w:ascii="Trebuchet MS"/>
                      <w:w w:val="105"/>
                    </w:rPr>
                    <w:t>num[i]</w:t>
                  </w:r>
                  <w:r>
                    <w:rPr>
                      <w:rFonts w:ascii="Trebuchet MS"/>
                      <w:spacing w:val="56"/>
                      <w:w w:val="105"/>
                    </w:rPr>
                    <w:t xml:space="preserve"> </w:t>
                  </w:r>
                  <w:r>
                    <w:rPr>
                      <w:rFonts w:ascii="Trebuchet MS"/>
                      <w:w w:val="105"/>
                    </w:rPr>
                    <w:t>+</w:t>
                  </w:r>
                  <w:r>
                    <w:rPr>
                      <w:rFonts w:ascii="Trebuchet MS"/>
                      <w:spacing w:val="56"/>
                      <w:w w:val="105"/>
                    </w:rPr>
                    <w:t xml:space="preserve"> </w:t>
                  </w:r>
                  <w:r>
                    <w:rPr>
                      <w:rFonts w:ascii="Trebuchet MS"/>
                      <w:w w:val="105"/>
                    </w:rPr>
                    <w:t>1);</w:t>
                  </w:r>
                </w:p>
                <w:p>
                  <w:pPr>
                    <w:pStyle w:val="5"/>
                    <w:spacing w:before="7"/>
                    <w:ind w:left="782"/>
                    <w:rPr>
                      <w:rFonts w:ascii="Trebuchet MS"/>
                    </w:rPr>
                  </w:pPr>
                  <w:r>
                    <w:rPr>
                      <w:rFonts w:ascii="Trebuchet MS"/>
                      <w:w w:val="142"/>
                    </w:rPr>
                    <w:t>}</w:t>
                  </w:r>
                </w:p>
                <w:p>
                  <w:pPr>
                    <w:pStyle w:val="5"/>
                    <w:spacing w:before="6" w:line="230" w:lineRule="exact"/>
                    <w:ind w:left="406"/>
                    <w:rPr>
                      <w:rFonts w:ascii="Trebuchet MS"/>
                    </w:rPr>
                  </w:pPr>
                  <w:r>
                    <w:rPr>
                      <w:rFonts w:ascii="Trebuchet MS"/>
                      <w:w w:val="142"/>
                    </w:rPr>
                    <w:t>}</w:t>
                  </w:r>
                </w:p>
                <w:p>
                  <w:pPr>
                    <w:pStyle w:val="5"/>
                    <w:spacing w:before="12" w:line="223" w:lineRule="auto"/>
                    <w:ind w:left="804" w:right="191" w:hanging="399"/>
                  </w:pPr>
                  <w:r>
                    <w:rPr>
                      <w:rFonts w:ascii="Trebuchet MS" w:eastAsia="Trebuchet MS"/>
                      <w:color w:val="7F0000"/>
                      <w:w w:val="105"/>
                    </w:rPr>
                    <w:t>return</w:t>
                  </w:r>
                  <w:r>
                    <w:rPr>
                      <w:rFonts w:ascii="Trebuchet MS" w:eastAsia="Trebuchet MS"/>
                      <w:color w:val="7F0000"/>
                      <w:spacing w:val="48"/>
                      <w:w w:val="105"/>
                    </w:rPr>
                    <w:t xml:space="preserve"> </w:t>
                  </w:r>
                  <w:r>
                    <w:rPr>
                      <w:rFonts w:ascii="Trebuchet MS" w:eastAsia="Trebuchet MS"/>
                      <w:w w:val="105"/>
                    </w:rPr>
                    <w:t>accumulate(num.begin(),</w:t>
                  </w:r>
                  <w:r>
                    <w:rPr>
                      <w:rFonts w:ascii="Trebuchet MS" w:eastAsia="Trebuchet MS"/>
                      <w:spacing w:val="49"/>
                      <w:w w:val="105"/>
                    </w:rPr>
                    <w:t xml:space="preserve"> </w:t>
                  </w:r>
                  <w:r>
                    <w:rPr>
                      <w:rFonts w:ascii="Trebuchet MS" w:eastAsia="Trebuchet MS"/>
                      <w:w w:val="105"/>
                    </w:rPr>
                    <w:t>num.end(),</w:t>
                  </w:r>
                  <w:r>
                    <w:rPr>
                      <w:rFonts w:ascii="Trebuchet MS" w:eastAsia="Trebuchet MS"/>
                      <w:spacing w:val="49"/>
                      <w:w w:val="105"/>
                    </w:rPr>
                    <w:t xml:space="preserve"> </w:t>
                  </w:r>
                  <w:r>
                    <w:rPr>
                      <w:rFonts w:ascii="Trebuchet MS" w:eastAsia="Trebuchet MS"/>
                      <w:w w:val="105"/>
                    </w:rPr>
                    <w:t>0);</w:t>
                  </w:r>
                  <w:r>
                    <w:rPr>
                      <w:rFonts w:ascii="Trebuchet MS" w:eastAsia="Trebuchet MS"/>
                      <w:spacing w:val="49"/>
                      <w:w w:val="105"/>
                    </w:rPr>
                    <w:t xml:space="preserve"> </w:t>
                  </w:r>
                  <w:r>
                    <w:rPr>
                      <w:rFonts w:ascii="Trebuchet MS" w:eastAsia="Trebuchet MS"/>
                      <w:color w:val="7F7F7F"/>
                      <w:spacing w:val="16"/>
                      <w:w w:val="105"/>
                    </w:rPr>
                    <w:t xml:space="preserve">// </w:t>
                  </w:r>
                  <w:r>
                    <w:rPr>
                      <w:rFonts w:ascii="Trebuchet MS" w:eastAsia="Trebuchet MS"/>
                      <w:color w:val="7F7F7F"/>
                      <w:w w:val="105"/>
                    </w:rPr>
                    <w:t>std::accumulate</w:t>
                  </w:r>
                  <w:r>
                    <w:rPr>
                      <w:rFonts w:ascii="Trebuchet MS" w:eastAsia="Trebuchet MS"/>
                      <w:color w:val="7F7F7F"/>
                      <w:spacing w:val="49"/>
                      <w:w w:val="105"/>
                    </w:rPr>
                    <w:t xml:space="preserve"> </w:t>
                  </w:r>
                  <w:r>
                    <w:rPr>
                      <w:color w:val="7F7F7F"/>
                      <w:w w:val="105"/>
                    </w:rPr>
                    <w:t>可以很方便地求和</w:t>
                  </w:r>
                </w:p>
                <w:p>
                  <w:pPr>
                    <w:pStyle w:val="5"/>
                    <w:spacing w:line="232" w:lineRule="exact"/>
                    <w:ind w:left="29"/>
                    <w:rPr>
                      <w:rFonts w:ascii="Trebuchet MS"/>
                    </w:rPr>
                  </w:pPr>
                  <w:r>
                    <w:rPr>
                      <w:rFonts w:ascii="Trebuchet MS"/>
                      <w:w w:val="142"/>
                    </w:rPr>
                    <w:t>}</w:t>
                  </w:r>
                </w:p>
              </w:txbxContent>
            </v:textbox>
            <w10:wrap type="none"/>
            <w10:anchorlock/>
          </v:shape>
        </w:pict>
      </w:r>
    </w:p>
    <w:p>
      <w:pPr>
        <w:pStyle w:val="5"/>
        <w:spacing w:before="7"/>
        <w:rPr>
          <w:sz w:val="29"/>
        </w:rPr>
      </w:pPr>
    </w:p>
    <w:p>
      <w:pPr>
        <w:pStyle w:val="3"/>
        <w:numPr>
          <w:ilvl w:val="1"/>
          <w:numId w:val="7"/>
        </w:numPr>
        <w:tabs>
          <w:tab w:val="left" w:pos="1968"/>
        </w:tabs>
        <w:spacing w:before="65" w:after="0" w:line="240" w:lineRule="auto"/>
        <w:ind w:left="1967" w:right="0" w:hanging="523"/>
        <w:jc w:val="left"/>
      </w:pPr>
      <w:bookmarkStart w:id="9" w:name="_bookmark4"/>
      <w:bookmarkEnd w:id="9"/>
      <w:bookmarkStart w:id="10" w:name="_bookmark4"/>
      <w:bookmarkEnd w:id="10"/>
      <w:bookmarkStart w:id="11" w:name="2.3 区间问题"/>
      <w:bookmarkEnd w:id="11"/>
      <w:r>
        <w:rPr>
          <w:color w:val="3B70B7"/>
        </w:rPr>
        <w:t>区间问题</w:t>
      </w:r>
    </w:p>
    <w:p>
      <w:pPr>
        <w:pStyle w:val="4"/>
        <w:spacing w:before="260"/>
      </w:pPr>
      <w:r>
        <w:fldChar w:fldCharType="begin"/>
      </w:r>
      <w:r>
        <w:instrText xml:space="preserve"> HYPERLINK "https://leetcode.com/problems/non-overlapping-intervals/" \h </w:instrText>
      </w:r>
      <w:r>
        <w:fldChar w:fldCharType="separate"/>
      </w:r>
      <w:r>
        <w:rPr>
          <w:color w:val="7F0000"/>
        </w:rPr>
        <w:t>435.</w:t>
      </w:r>
      <w:r>
        <w:rPr>
          <w:color w:val="7F0000"/>
          <w:spacing w:val="11"/>
        </w:rPr>
        <w:t xml:space="preserve"> </w:t>
      </w:r>
      <w:r>
        <w:rPr>
          <w:color w:val="7F0000"/>
        </w:rPr>
        <w:t>Non-overlapping</w:t>
      </w:r>
      <w:r>
        <w:rPr>
          <w:color w:val="7F0000"/>
          <w:spacing w:val="-11"/>
        </w:rPr>
        <w:t xml:space="preserve"> </w:t>
      </w:r>
      <w:r>
        <w:rPr>
          <w:color w:val="7F0000"/>
        </w:rPr>
        <w:t>Intervals</w:t>
      </w:r>
      <w:r>
        <w:rPr>
          <w:color w:val="7F0000"/>
          <w:spacing w:val="-11"/>
        </w:rPr>
        <w:t xml:space="preserve"> </w:t>
      </w:r>
      <w:r>
        <w:rPr>
          <w:color w:val="7F0000"/>
        </w:rPr>
        <w:t>(Medium)</w:t>
      </w:r>
      <w:r>
        <w:rPr>
          <w:color w:val="7F0000"/>
        </w:rPr>
        <w:fldChar w:fldCharType="end"/>
      </w:r>
    </w:p>
    <w:p>
      <w:pPr>
        <w:spacing w:before="148"/>
        <w:ind w:left="1445" w:right="0" w:firstLine="0"/>
        <w:jc w:val="left"/>
        <w:rPr>
          <w:rFonts w:hint="eastAsia" w:ascii="Microsoft YaHei UI" w:eastAsia="Microsoft YaHei UI"/>
          <w:b/>
          <w:sz w:val="24"/>
        </w:rPr>
      </w:pPr>
      <w:r>
        <w:rPr>
          <w:rFonts w:hint="eastAsia" w:ascii="Microsoft YaHei UI" w:eastAsia="Microsoft YaHei UI"/>
          <w:b/>
          <w:color w:val="3B70B7"/>
          <w:w w:val="95"/>
          <w:sz w:val="24"/>
        </w:rPr>
        <w:t>题目描述</w:t>
      </w:r>
    </w:p>
    <w:p>
      <w:pPr>
        <w:pStyle w:val="5"/>
        <w:spacing w:before="130"/>
        <w:ind w:left="1844"/>
      </w:pPr>
      <w:r>
        <w:rPr>
          <w:w w:val="95"/>
        </w:rPr>
        <w:t>给定多个区间，计算让这些区间互不重叠所需要移除区间的最少个数。起止相连不算重叠。</w:t>
      </w:r>
    </w:p>
    <w:p>
      <w:pPr>
        <w:pStyle w:val="5"/>
        <w:spacing w:before="12"/>
        <w:rPr>
          <w:sz w:val="22"/>
        </w:rPr>
      </w:pPr>
    </w:p>
    <w:p>
      <w:pPr>
        <w:pStyle w:val="4"/>
        <w:rPr>
          <w:rFonts w:hint="eastAsia" w:ascii="Microsoft YaHei UI" w:eastAsia="Microsoft YaHei UI"/>
        </w:rPr>
      </w:pPr>
      <w:r>
        <w:rPr>
          <w:rFonts w:hint="eastAsia" w:ascii="Microsoft YaHei UI" w:eastAsia="Microsoft YaHei UI"/>
          <w:color w:val="3B70B7"/>
          <w:w w:val="95"/>
        </w:rPr>
        <w:t>输入输出样例</w:t>
      </w:r>
    </w:p>
    <w:p>
      <w:pPr>
        <w:pStyle w:val="5"/>
        <w:spacing w:before="130" w:line="302" w:lineRule="auto"/>
        <w:ind w:left="1445" w:right="283" w:firstLine="398"/>
      </w:pPr>
      <w:r>
        <w:rPr>
          <w:spacing w:val="4"/>
          <w:w w:val="95"/>
        </w:rPr>
        <w:t xml:space="preserve">输入是一个数组，数组由多个长度固定为 </w:t>
      </w:r>
      <w:r>
        <w:rPr>
          <w:rFonts w:ascii="Times New Roman" w:eastAsia="Times New Roman"/>
          <w:w w:val="95"/>
        </w:rPr>
        <w:t>2</w:t>
      </w:r>
      <w:r>
        <w:rPr>
          <w:rFonts w:ascii="Times New Roman" w:eastAsia="Times New Roman"/>
          <w:spacing w:val="33"/>
          <w:w w:val="95"/>
        </w:rPr>
        <w:t xml:space="preserve"> </w:t>
      </w:r>
      <w:r>
        <w:rPr>
          <w:w w:val="95"/>
        </w:rPr>
        <w:t>的数组组成，表示区间的开始和结尾。输出一个</w:t>
      </w:r>
      <w:r>
        <w:t>整数，表示需要移除的区间数量。</w:t>
      </w:r>
    </w:p>
    <w:p>
      <w:pPr>
        <w:pStyle w:val="5"/>
        <w:spacing w:before="5"/>
        <w:rPr>
          <w:sz w:val="23"/>
        </w:rPr>
      </w:pPr>
      <w:r>
        <w:pict>
          <v:shape id="_x0000_s1044" o:spid="_x0000_s1044" o:spt="202" type="#_x0000_t202" style="position:absolute;left:0pt;margin-left:86.2pt;margin-top:17.05pt;height:30.1pt;width:422.9pt;mso-position-horizontal-relative:page;mso-wrap-distance-bottom:0pt;mso-wrap-distance-top:0pt;z-index:-15720448;mso-width-relative:page;mso-height-relative:page;" filled="f" stroked="t" coordsize="21600,21600">
            <v:path/>
            <v:fill on="f" focussize="0,0"/>
            <v:stroke weight="0.199212598425197pt" color="#3B70B7"/>
            <v:imagedata o:title=""/>
            <o:lock v:ext="edit"/>
            <v:textbox inset="0mm,0mm,0mm,0mm">
              <w:txbxContent>
                <w:p>
                  <w:pPr>
                    <w:pStyle w:val="5"/>
                    <w:spacing w:before="39"/>
                    <w:ind w:left="59"/>
                    <w:rPr>
                      <w:rFonts w:ascii="Trebuchet MS"/>
                    </w:rPr>
                  </w:pPr>
                  <w:r>
                    <w:rPr>
                      <w:rFonts w:ascii="Trebuchet MS"/>
                      <w:w w:val="125"/>
                    </w:rPr>
                    <w:t>Input:</w:t>
                  </w:r>
                  <w:r>
                    <w:rPr>
                      <w:rFonts w:ascii="Trebuchet MS"/>
                      <w:spacing w:val="17"/>
                      <w:w w:val="125"/>
                    </w:rPr>
                    <w:t xml:space="preserve"> </w:t>
                  </w:r>
                  <w:r>
                    <w:rPr>
                      <w:rFonts w:ascii="Trebuchet MS"/>
                      <w:w w:val="125"/>
                    </w:rPr>
                    <w:t>[[1,2],</w:t>
                  </w:r>
                  <w:r>
                    <w:rPr>
                      <w:rFonts w:ascii="Trebuchet MS"/>
                      <w:spacing w:val="17"/>
                      <w:w w:val="125"/>
                    </w:rPr>
                    <w:t xml:space="preserve"> </w:t>
                  </w:r>
                  <w:r>
                    <w:rPr>
                      <w:rFonts w:ascii="Trebuchet MS"/>
                      <w:w w:val="125"/>
                    </w:rPr>
                    <w:t>[2,4],</w:t>
                  </w:r>
                  <w:r>
                    <w:rPr>
                      <w:rFonts w:ascii="Trebuchet MS"/>
                      <w:spacing w:val="18"/>
                      <w:w w:val="125"/>
                    </w:rPr>
                    <w:t xml:space="preserve"> </w:t>
                  </w:r>
                  <w:r>
                    <w:rPr>
                      <w:rFonts w:ascii="Trebuchet MS"/>
                      <w:w w:val="125"/>
                    </w:rPr>
                    <w:t>[1,3]]</w:t>
                  </w:r>
                </w:p>
                <w:p>
                  <w:pPr>
                    <w:pStyle w:val="5"/>
                    <w:spacing w:before="7"/>
                    <w:ind w:left="59"/>
                    <w:rPr>
                      <w:rFonts w:ascii="Trebuchet MS"/>
                    </w:rPr>
                  </w:pPr>
                  <w:r>
                    <w:rPr>
                      <w:rFonts w:ascii="Trebuchet MS"/>
                    </w:rPr>
                    <w:t>Output:</w:t>
                  </w:r>
                  <w:r>
                    <w:rPr>
                      <w:rFonts w:ascii="Trebuchet MS"/>
                      <w:spacing w:val="64"/>
                    </w:rPr>
                    <w:t xml:space="preserve"> </w:t>
                  </w:r>
                  <w:r>
                    <w:rPr>
                      <w:rFonts w:ascii="Trebuchet MS"/>
                    </w:rPr>
                    <w:t>1</w:t>
                  </w:r>
                </w:p>
              </w:txbxContent>
            </v:textbox>
            <w10:wrap type="topAndBottom"/>
          </v:shape>
        </w:pict>
      </w:r>
    </w:p>
    <w:p>
      <w:pPr>
        <w:pStyle w:val="5"/>
        <w:spacing w:before="149"/>
        <w:ind w:left="1844"/>
      </w:pPr>
      <w:r>
        <w:rPr>
          <w:spacing w:val="2"/>
          <w:w w:val="95"/>
        </w:rPr>
        <w:t xml:space="preserve">在这个样例中，我们可以移除区间 </w:t>
      </w:r>
      <w:r>
        <w:rPr>
          <w:rFonts w:ascii="Times New Roman" w:eastAsia="Times New Roman"/>
          <w:w w:val="95"/>
        </w:rPr>
        <w:t>[1,3]</w:t>
      </w:r>
      <w:r>
        <w:rPr>
          <w:spacing w:val="3"/>
          <w:w w:val="95"/>
        </w:rPr>
        <w:t xml:space="preserve">，使得剩余的区间 </w:t>
      </w:r>
      <w:r>
        <w:rPr>
          <w:rFonts w:ascii="Times New Roman" w:eastAsia="Times New Roman"/>
          <w:w w:val="95"/>
        </w:rPr>
        <w:t>[[1,2],</w:t>
      </w:r>
      <w:r>
        <w:rPr>
          <w:rFonts w:ascii="Times New Roman" w:eastAsia="Times New Roman"/>
          <w:spacing w:val="79"/>
        </w:rPr>
        <w:t xml:space="preserve"> </w:t>
      </w:r>
      <w:r>
        <w:rPr>
          <w:rFonts w:ascii="Times New Roman" w:eastAsia="Times New Roman"/>
          <w:w w:val="95"/>
        </w:rPr>
        <w:t>[2,4]]</w:t>
      </w:r>
      <w:r>
        <w:rPr>
          <w:rFonts w:ascii="Times New Roman" w:eastAsia="Times New Roman"/>
          <w:spacing w:val="79"/>
        </w:rPr>
        <w:t xml:space="preserve"> </w:t>
      </w:r>
      <w:r>
        <w:rPr>
          <w:w w:val="95"/>
        </w:rPr>
        <w:t>互不重叠。</w:t>
      </w:r>
    </w:p>
    <w:p>
      <w:pPr>
        <w:pStyle w:val="5"/>
        <w:rPr>
          <w:sz w:val="23"/>
        </w:rPr>
      </w:pPr>
    </w:p>
    <w:p>
      <w:pPr>
        <w:pStyle w:val="4"/>
        <w:rPr>
          <w:rFonts w:hint="eastAsia" w:ascii="Microsoft YaHei UI" w:eastAsia="Microsoft YaHei UI"/>
        </w:rPr>
      </w:pPr>
      <w:r>
        <w:rPr>
          <w:rFonts w:hint="eastAsia" w:ascii="Microsoft YaHei UI" w:eastAsia="Microsoft YaHei UI"/>
          <w:color w:val="3B70B7"/>
          <w:w w:val="95"/>
        </w:rPr>
        <w:t>题解</w:t>
      </w:r>
    </w:p>
    <w:p>
      <w:pPr>
        <w:pStyle w:val="5"/>
        <w:spacing w:before="129" w:line="302" w:lineRule="auto"/>
        <w:ind w:left="1445" w:right="283" w:firstLine="398"/>
        <w:jc w:val="both"/>
      </w:pPr>
      <w:r>
        <w:rPr>
          <w:w w:val="95"/>
        </w:rPr>
        <w:t>在选择要保留区间时，区间的结尾十分重要：选择的区间结尾越小，余留给其它区间的空间</w:t>
      </w:r>
      <w:r>
        <w:rPr>
          <w:spacing w:val="60"/>
          <w:w w:val="95"/>
        </w:rPr>
        <w:t xml:space="preserve"> </w:t>
      </w:r>
      <w:r>
        <w:rPr>
          <w:w w:val="95"/>
        </w:rPr>
        <w:t>就越大，就越能保留更多的区间。因此，我们采取的贪心策略为，优先保留结尾小且不相交的区</w:t>
      </w:r>
      <w:r>
        <w:rPr>
          <w:spacing w:val="68"/>
          <w:w w:val="95"/>
        </w:rPr>
        <w:t xml:space="preserve"> </w:t>
      </w:r>
      <w:r>
        <w:t>间。</w:t>
      </w:r>
    </w:p>
    <w:p>
      <w:pPr>
        <w:pStyle w:val="5"/>
        <w:spacing w:line="302" w:lineRule="auto"/>
        <w:ind w:left="1445" w:right="283" w:firstLine="398"/>
        <w:jc w:val="both"/>
      </w:pPr>
      <w:r>
        <w:rPr>
          <w:w w:val="95"/>
        </w:rPr>
        <w:t>具体实现方法为，先把区间按照结尾的大小进行增序排序，每次选择结尾最小且和前一个选</w:t>
      </w:r>
      <w:r>
        <w:rPr>
          <w:spacing w:val="50"/>
          <w:w w:val="95"/>
        </w:rPr>
        <w:t xml:space="preserve"> </w:t>
      </w:r>
      <w:r>
        <w:t xml:space="preserve">择的区间不重叠的区间。我们这里使用 </w:t>
      </w:r>
      <w:r>
        <w:rPr>
          <w:rFonts w:ascii="Times New Roman" w:eastAsia="Times New Roman"/>
        </w:rPr>
        <w:t>C++</w:t>
      </w:r>
      <w:r>
        <w:rPr>
          <w:rFonts w:ascii="Times New Roman" w:eastAsia="Times New Roman"/>
          <w:spacing w:val="3"/>
        </w:rPr>
        <w:t xml:space="preserve"> </w:t>
      </w:r>
      <w:r>
        <w:rPr>
          <w:spacing w:val="1"/>
        </w:rPr>
        <w:t xml:space="preserve">的 </w:t>
      </w:r>
      <w:r>
        <w:rPr>
          <w:rFonts w:ascii="Times New Roman" w:eastAsia="Times New Roman"/>
        </w:rPr>
        <w:t>Lambda</w:t>
      </w:r>
      <w:r>
        <w:rPr>
          <w:spacing w:val="20"/>
        </w:rPr>
        <w:t xml:space="preserve">，结合 </w:t>
      </w:r>
      <w:r>
        <w:rPr>
          <w:rFonts w:ascii="Trebuchet MS" w:eastAsia="Trebuchet MS"/>
        </w:rPr>
        <w:t>std::sort()</w:t>
      </w:r>
      <w:r>
        <w:rPr>
          <w:rFonts w:ascii="Trebuchet MS" w:eastAsia="Trebuchet MS"/>
          <w:spacing w:val="42"/>
        </w:rPr>
        <w:t xml:space="preserve"> </w:t>
      </w:r>
      <w:r>
        <w:t>函数进行自定义排</w:t>
      </w:r>
      <w:r>
        <w:rPr>
          <w:w w:val="110"/>
        </w:rPr>
        <w:t>序。</w:t>
      </w:r>
    </w:p>
    <w:p>
      <w:pPr>
        <w:pStyle w:val="5"/>
        <w:ind w:right="284"/>
        <w:jc w:val="right"/>
      </w:pPr>
      <w:r>
        <w:rPr>
          <w:w w:val="95"/>
        </w:rPr>
        <w:t>在样例中，排序后的数组为</w:t>
      </w:r>
      <w:r>
        <w:rPr>
          <w:spacing w:val="126"/>
        </w:rPr>
        <w:t xml:space="preserve"> </w:t>
      </w:r>
      <w:r>
        <w:rPr>
          <w:rFonts w:ascii="Times New Roman" w:eastAsia="Times New Roman"/>
          <w:w w:val="95"/>
        </w:rPr>
        <w:t>[[1,2],</w:t>
      </w:r>
      <w:r>
        <w:rPr>
          <w:rFonts w:ascii="Times New Roman" w:eastAsia="Times New Roman"/>
          <w:spacing w:val="72"/>
        </w:rPr>
        <w:t xml:space="preserve">  </w:t>
      </w:r>
      <w:r>
        <w:rPr>
          <w:rFonts w:ascii="Times New Roman" w:eastAsia="Times New Roman"/>
          <w:w w:val="95"/>
        </w:rPr>
        <w:t>[1,3],</w:t>
      </w:r>
      <w:r>
        <w:rPr>
          <w:rFonts w:ascii="Times New Roman" w:eastAsia="Times New Roman"/>
          <w:spacing w:val="72"/>
        </w:rPr>
        <w:t xml:space="preserve">  </w:t>
      </w:r>
      <w:r>
        <w:rPr>
          <w:rFonts w:ascii="Times New Roman" w:eastAsia="Times New Roman"/>
          <w:w w:val="95"/>
        </w:rPr>
        <w:t>[2,4]]</w:t>
      </w:r>
      <w:r>
        <w:rPr>
          <w:w w:val="95"/>
        </w:rPr>
        <w:t>。按照我们的贪心策略，首先初始化为区间</w:t>
      </w:r>
    </w:p>
    <w:p>
      <w:pPr>
        <w:pStyle w:val="5"/>
        <w:spacing w:before="66"/>
        <w:ind w:right="283"/>
        <w:jc w:val="right"/>
      </w:pPr>
      <w:r>
        <w:rPr>
          <w:rFonts w:ascii="Times New Roman" w:eastAsia="Times New Roman"/>
          <w:w w:val="95"/>
        </w:rPr>
        <w:t>[1,2]</w:t>
      </w:r>
      <w:r>
        <w:rPr>
          <w:spacing w:val="1"/>
          <w:w w:val="95"/>
        </w:rPr>
        <w:t xml:space="preserve">；由于 </w:t>
      </w:r>
      <w:r>
        <w:rPr>
          <w:rFonts w:ascii="Times New Roman" w:eastAsia="Times New Roman"/>
          <w:w w:val="95"/>
        </w:rPr>
        <w:t>[1,3]</w:t>
      </w:r>
      <w:r>
        <w:rPr>
          <w:rFonts w:ascii="Times New Roman" w:eastAsia="Times New Roman"/>
          <w:spacing w:val="50"/>
        </w:rPr>
        <w:t xml:space="preserve"> </w:t>
      </w:r>
      <w:r>
        <w:rPr>
          <w:spacing w:val="2"/>
          <w:w w:val="95"/>
        </w:rPr>
        <w:t xml:space="preserve">与 </w:t>
      </w:r>
      <w:r>
        <w:rPr>
          <w:rFonts w:ascii="Times New Roman" w:eastAsia="Times New Roman"/>
          <w:w w:val="95"/>
        </w:rPr>
        <w:t>[1,2]</w:t>
      </w:r>
      <w:r>
        <w:rPr>
          <w:rFonts w:ascii="Times New Roman" w:eastAsia="Times New Roman"/>
          <w:spacing w:val="50"/>
        </w:rPr>
        <w:t xml:space="preserve"> </w:t>
      </w:r>
      <w:r>
        <w:rPr>
          <w:w w:val="95"/>
        </w:rPr>
        <w:t xml:space="preserve">相交，我们跳过该区间；由于 </w:t>
      </w:r>
      <w:r>
        <w:rPr>
          <w:rFonts w:ascii="Times New Roman" w:eastAsia="Times New Roman"/>
          <w:w w:val="95"/>
        </w:rPr>
        <w:t>[2,4]</w:t>
      </w:r>
      <w:r>
        <w:rPr>
          <w:rFonts w:ascii="Times New Roman" w:eastAsia="Times New Roman"/>
          <w:spacing w:val="50"/>
        </w:rPr>
        <w:t xml:space="preserve"> </w:t>
      </w:r>
      <w:r>
        <w:rPr>
          <w:spacing w:val="2"/>
          <w:w w:val="95"/>
        </w:rPr>
        <w:t xml:space="preserve">与 </w:t>
      </w:r>
      <w:r>
        <w:rPr>
          <w:rFonts w:ascii="Times New Roman" w:eastAsia="Times New Roman"/>
          <w:w w:val="95"/>
        </w:rPr>
        <w:t>[1,2]</w:t>
      </w:r>
      <w:r>
        <w:rPr>
          <w:rFonts w:ascii="Times New Roman" w:eastAsia="Times New Roman"/>
          <w:spacing w:val="50"/>
        </w:rPr>
        <w:t xml:space="preserve"> </w:t>
      </w:r>
      <w:r>
        <w:rPr>
          <w:w w:val="95"/>
        </w:rPr>
        <w:t>不相交，我们将其保留。因</w:t>
      </w:r>
    </w:p>
    <w:p>
      <w:pPr>
        <w:pStyle w:val="5"/>
        <w:spacing w:before="67"/>
        <w:ind w:left="1445"/>
      </w:pPr>
      <w:r>
        <w:rPr>
          <w:spacing w:val="2"/>
          <w:w w:val="95"/>
        </w:rPr>
        <w:t xml:space="preserve">此最终保留的区间为 </w:t>
      </w:r>
      <w:r>
        <w:rPr>
          <w:rFonts w:ascii="Times New Roman" w:eastAsia="Times New Roman"/>
          <w:w w:val="95"/>
        </w:rPr>
        <w:t>[[1,2],</w:t>
      </w:r>
      <w:r>
        <w:rPr>
          <w:rFonts w:ascii="Times New Roman" w:eastAsia="Times New Roman"/>
          <w:spacing w:val="67"/>
        </w:rPr>
        <w:t xml:space="preserve"> </w:t>
      </w:r>
      <w:r>
        <w:rPr>
          <w:rFonts w:ascii="Times New Roman" w:eastAsia="Times New Roman"/>
          <w:w w:val="95"/>
        </w:rPr>
        <w:t>[2,4]]</w:t>
      </w:r>
      <w:r>
        <w:rPr>
          <w:w w:val="95"/>
        </w:rPr>
        <w:t>。</w:t>
      </w:r>
    </w:p>
    <w:p>
      <w:pPr>
        <w:spacing w:after="0"/>
        <w:sectPr>
          <w:headerReference r:id="rId12" w:type="default"/>
          <w:footerReference r:id="rId13" w:type="default"/>
          <w:pgSz w:w="11910" w:h="16840"/>
          <w:pgMar w:top="1200" w:right="1500" w:bottom="700" w:left="340" w:header="923" w:footer="510" w:gutter="0"/>
          <w:pgNumType w:start="5"/>
        </w:sectPr>
      </w:pPr>
    </w:p>
    <w:p>
      <w:pPr>
        <w:pStyle w:val="5"/>
        <w:spacing w:before="8"/>
        <w:rPr>
          <w:sz w:val="14"/>
        </w:rPr>
      </w:pPr>
    </w:p>
    <w:p>
      <w:pPr>
        <w:pStyle w:val="5"/>
        <w:spacing w:before="43"/>
        <w:ind w:left="1445"/>
      </w:pPr>
      <w:r>
        <w:pict>
          <v:shape id="_x0000_s1045" o:spid="_x0000_s1045" o:spt="202" type="#_x0000_t202" style="position:absolute;left:0pt;margin-left:72.6pt;margin-top:1.9pt;height:7pt;width:9.7pt;mso-position-horizontal-relative:page;z-index:15738880;mso-width-relative:page;mso-height-relative:page;" filled="f" stroked="f" coordsize="21600,21600">
            <v:path/>
            <v:fill on="f" focussize="0,0"/>
            <v:stroke on="f" joinstyle="miter"/>
            <v:imagedata o:title=""/>
            <o:lock v:ext="edit"/>
            <v:textbox inset="0mm,0mm,0mm,0mm">
              <w:txbxContent>
                <w:p>
                  <w:pPr>
                    <w:spacing w:before="0" w:line="135" w:lineRule="exact"/>
                    <w:ind w:left="0" w:right="0" w:firstLine="0"/>
                    <w:jc w:val="left"/>
                    <w:rPr>
                      <w:rFonts w:ascii="Times New Roman"/>
                      <w:sz w:val="14"/>
                    </w:rPr>
                  </w:pPr>
                  <w:r>
                    <w:rPr>
                      <w:rFonts w:ascii="Times New Roman"/>
                      <w:color w:val="FF1919"/>
                      <w:w w:val="138"/>
                      <w:sz w:val="14"/>
                    </w:rPr>
                    <w:t></w:t>
                  </w:r>
                </w:p>
              </w:txbxContent>
            </v:textbox>
          </v:shape>
        </w:pict>
      </w:r>
      <w:r>
        <w:rPr>
          <w:rFonts w:hint="eastAsia" w:ascii="Microsoft YaHei UI" w:eastAsia="Microsoft YaHei UI"/>
          <w:b/>
          <w:color w:val="FF8617"/>
        </w:rPr>
        <w:t xml:space="preserve">注意 </w:t>
      </w:r>
      <w:r>
        <w:t>需要根据实际情况判断按区间开头排序还是按区间结尾排序。</w:t>
      </w:r>
    </w:p>
    <w:p>
      <w:pPr>
        <w:pStyle w:val="5"/>
        <w:spacing w:before="1"/>
        <w:rPr>
          <w:sz w:val="25"/>
        </w:rPr>
      </w:pPr>
      <w:r>
        <w:pict>
          <v:shape id="_x0000_s1046" o:spid="_x0000_s1046" o:spt="202" type="#_x0000_t202" style="position:absolute;left:0pt;margin-left:87.65pt;margin-top:18.1pt;height:221.4pt;width:419.9pt;mso-position-horizontal-relative:page;mso-wrap-distance-bottom:0pt;mso-wrap-distance-top:0pt;z-index:-15719424;mso-width-relative:page;mso-height-relative:page;" filled="f" stroked="t" coordsize="21600,21600">
            <v:path/>
            <v:fill on="f" focussize="0,0"/>
            <v:stroke weight="0.199212598425197pt" color="#3B70B7"/>
            <v:imagedata o:title=""/>
            <o:lock v:ext="edit"/>
            <v:textbox inset="0mm,0mm,0mm,0mm">
              <w:txbxContent>
                <w:p>
                  <w:pPr>
                    <w:pStyle w:val="5"/>
                    <w:spacing w:before="39" w:line="247" w:lineRule="auto"/>
                    <w:ind w:left="406" w:right="2182" w:hanging="377"/>
                    <w:rPr>
                      <w:rFonts w:ascii="Trebuchet MS"/>
                    </w:rPr>
                  </w:pPr>
                  <w:r>
                    <w:rPr>
                      <w:rFonts w:ascii="Trebuchet MS"/>
                      <w:color w:val="7F0000"/>
                      <w:w w:val="115"/>
                    </w:rPr>
                    <w:t>int</w:t>
                  </w:r>
                  <w:r>
                    <w:rPr>
                      <w:rFonts w:ascii="Trebuchet MS"/>
                      <w:color w:val="7F0000"/>
                      <w:spacing w:val="14"/>
                      <w:w w:val="115"/>
                    </w:rPr>
                    <w:t xml:space="preserve"> </w:t>
                  </w:r>
                  <w:r>
                    <w:rPr>
                      <w:rFonts w:ascii="Trebuchet MS"/>
                      <w:w w:val="115"/>
                    </w:rPr>
                    <w:t>eraseOverlapIntervals(vector&lt;vector&lt;</w:t>
                  </w:r>
                  <w:r>
                    <w:rPr>
                      <w:rFonts w:ascii="Trebuchet MS"/>
                      <w:color w:val="7F0000"/>
                      <w:w w:val="115"/>
                    </w:rPr>
                    <w:t>int</w:t>
                  </w:r>
                  <w:r>
                    <w:rPr>
                      <w:rFonts w:ascii="Trebuchet MS"/>
                      <w:w w:val="115"/>
                    </w:rPr>
                    <w:t>&gt;&gt;&amp;</w:t>
                  </w:r>
                  <w:r>
                    <w:rPr>
                      <w:rFonts w:ascii="Trebuchet MS"/>
                      <w:spacing w:val="15"/>
                      <w:w w:val="115"/>
                    </w:rPr>
                    <w:t xml:space="preserve"> </w:t>
                  </w:r>
                  <w:r>
                    <w:rPr>
                      <w:rFonts w:ascii="Trebuchet MS"/>
                      <w:w w:val="115"/>
                    </w:rPr>
                    <w:t>intervals)</w:t>
                  </w:r>
                  <w:r>
                    <w:rPr>
                      <w:rFonts w:ascii="Trebuchet MS"/>
                      <w:spacing w:val="15"/>
                      <w:w w:val="115"/>
                    </w:rPr>
                    <w:t xml:space="preserve"> </w:t>
                  </w:r>
                  <w:r>
                    <w:rPr>
                      <w:rFonts w:ascii="Trebuchet MS"/>
                      <w:w w:val="115"/>
                    </w:rPr>
                    <w:t>{</w:t>
                  </w:r>
                  <w:r>
                    <w:rPr>
                      <w:rFonts w:ascii="Trebuchet MS"/>
                      <w:spacing w:val="-66"/>
                      <w:w w:val="115"/>
                    </w:rPr>
                    <w:t xml:space="preserve"> </w:t>
                  </w:r>
                  <w:r>
                    <w:rPr>
                      <w:rFonts w:ascii="Trebuchet MS"/>
                      <w:color w:val="7F0000"/>
                      <w:w w:val="135"/>
                    </w:rPr>
                    <w:t>if</w:t>
                  </w:r>
                  <w:r>
                    <w:rPr>
                      <w:rFonts w:ascii="Trebuchet MS"/>
                      <w:color w:val="7F0000"/>
                      <w:spacing w:val="19"/>
                      <w:w w:val="135"/>
                    </w:rPr>
                    <w:t xml:space="preserve"> </w:t>
                  </w:r>
                  <w:r>
                    <w:rPr>
                      <w:rFonts w:ascii="Trebuchet MS"/>
                      <w:w w:val="125"/>
                    </w:rPr>
                    <w:t>(intervals.empty())</w:t>
                  </w:r>
                  <w:r>
                    <w:rPr>
                      <w:rFonts w:ascii="Trebuchet MS"/>
                      <w:spacing w:val="26"/>
                      <w:w w:val="125"/>
                    </w:rPr>
                    <w:t xml:space="preserve"> </w:t>
                  </w:r>
                  <w:r>
                    <w:rPr>
                      <w:rFonts w:ascii="Trebuchet MS"/>
                      <w:w w:val="135"/>
                    </w:rPr>
                    <w:t>{</w:t>
                  </w:r>
                </w:p>
                <w:p>
                  <w:pPr>
                    <w:pStyle w:val="5"/>
                    <w:ind w:left="782"/>
                    <w:rPr>
                      <w:rFonts w:ascii="Trebuchet MS"/>
                    </w:rPr>
                  </w:pPr>
                  <w:r>
                    <w:rPr>
                      <w:rFonts w:ascii="Trebuchet MS"/>
                      <w:color w:val="7F0000"/>
                      <w:w w:val="115"/>
                    </w:rPr>
                    <w:t>return</w:t>
                  </w:r>
                  <w:r>
                    <w:rPr>
                      <w:rFonts w:ascii="Trebuchet MS"/>
                      <w:color w:val="7F0000"/>
                      <w:spacing w:val="25"/>
                      <w:w w:val="115"/>
                    </w:rPr>
                    <w:t xml:space="preserve"> </w:t>
                  </w:r>
                  <w:r>
                    <w:rPr>
                      <w:rFonts w:ascii="Trebuchet MS"/>
                      <w:w w:val="115"/>
                    </w:rPr>
                    <w:t>0;</w:t>
                  </w:r>
                </w:p>
                <w:p>
                  <w:pPr>
                    <w:pStyle w:val="5"/>
                    <w:spacing w:before="7"/>
                    <w:ind w:left="406"/>
                    <w:rPr>
                      <w:rFonts w:ascii="Trebuchet MS"/>
                    </w:rPr>
                  </w:pPr>
                  <w:r>
                    <w:rPr>
                      <w:rFonts w:ascii="Trebuchet MS"/>
                      <w:w w:val="142"/>
                    </w:rPr>
                    <w:t>}</w:t>
                  </w:r>
                </w:p>
                <w:p>
                  <w:pPr>
                    <w:pStyle w:val="5"/>
                    <w:spacing w:before="7"/>
                    <w:ind w:left="406"/>
                    <w:rPr>
                      <w:rFonts w:ascii="Trebuchet MS"/>
                    </w:rPr>
                  </w:pPr>
                  <w:r>
                    <w:rPr>
                      <w:rFonts w:ascii="Trebuchet MS"/>
                      <w:color w:val="7F0000"/>
                      <w:w w:val="115"/>
                    </w:rPr>
                    <w:t xml:space="preserve">int </w:t>
                  </w:r>
                  <w:r>
                    <w:rPr>
                      <w:rFonts w:ascii="Trebuchet MS"/>
                      <w:color w:val="7F0000"/>
                      <w:spacing w:val="5"/>
                      <w:w w:val="115"/>
                    </w:rPr>
                    <w:t xml:space="preserve"> </w:t>
                  </w:r>
                  <w:r>
                    <w:rPr>
                      <w:rFonts w:ascii="Trebuchet MS"/>
                      <w:w w:val="115"/>
                    </w:rPr>
                    <w:t xml:space="preserve">n </w:t>
                  </w:r>
                  <w:r>
                    <w:rPr>
                      <w:rFonts w:ascii="Trebuchet MS"/>
                      <w:spacing w:val="6"/>
                      <w:w w:val="115"/>
                    </w:rPr>
                    <w:t xml:space="preserve"> </w:t>
                  </w:r>
                  <w:r>
                    <w:rPr>
                      <w:rFonts w:ascii="Trebuchet MS"/>
                      <w:w w:val="115"/>
                    </w:rPr>
                    <w:t xml:space="preserve">= </w:t>
                  </w:r>
                  <w:r>
                    <w:rPr>
                      <w:rFonts w:ascii="Trebuchet MS"/>
                      <w:spacing w:val="6"/>
                      <w:w w:val="115"/>
                    </w:rPr>
                    <w:t xml:space="preserve"> </w:t>
                  </w:r>
                  <w:r>
                    <w:rPr>
                      <w:rFonts w:ascii="Trebuchet MS"/>
                      <w:w w:val="115"/>
                    </w:rPr>
                    <w:t>intervals.size();</w:t>
                  </w:r>
                </w:p>
                <w:p>
                  <w:pPr>
                    <w:pStyle w:val="5"/>
                    <w:spacing w:before="7" w:line="247" w:lineRule="auto"/>
                    <w:ind w:left="782" w:right="135" w:hanging="377"/>
                    <w:rPr>
                      <w:rFonts w:ascii="Trebuchet MS"/>
                    </w:rPr>
                  </w:pPr>
                  <w:r>
                    <w:rPr>
                      <w:rFonts w:ascii="Trebuchet MS"/>
                      <w:w w:val="120"/>
                    </w:rPr>
                    <w:t>sort(intervals.begin(),</w:t>
                  </w:r>
                  <w:r>
                    <w:rPr>
                      <w:rFonts w:ascii="Trebuchet MS"/>
                      <w:spacing w:val="16"/>
                      <w:w w:val="120"/>
                    </w:rPr>
                    <w:t xml:space="preserve"> </w:t>
                  </w:r>
                  <w:r>
                    <w:rPr>
                      <w:rFonts w:ascii="Trebuchet MS"/>
                      <w:w w:val="120"/>
                    </w:rPr>
                    <w:t>intervals.end(),</w:t>
                  </w:r>
                  <w:r>
                    <w:rPr>
                      <w:rFonts w:ascii="Trebuchet MS"/>
                      <w:spacing w:val="17"/>
                      <w:w w:val="120"/>
                    </w:rPr>
                    <w:t xml:space="preserve"> </w:t>
                  </w:r>
                  <w:r>
                    <w:rPr>
                      <w:rFonts w:ascii="Trebuchet MS"/>
                      <w:w w:val="120"/>
                    </w:rPr>
                    <w:t>[](vector&lt;</w:t>
                  </w:r>
                  <w:r>
                    <w:rPr>
                      <w:rFonts w:ascii="Trebuchet MS"/>
                      <w:color w:val="7F0000"/>
                      <w:w w:val="120"/>
                    </w:rPr>
                    <w:t>int</w:t>
                  </w:r>
                  <w:r>
                    <w:rPr>
                      <w:rFonts w:ascii="Trebuchet MS"/>
                      <w:w w:val="120"/>
                    </w:rPr>
                    <w:t>&gt;</w:t>
                  </w:r>
                  <w:r>
                    <w:rPr>
                      <w:rFonts w:ascii="Trebuchet MS"/>
                      <w:spacing w:val="17"/>
                      <w:w w:val="120"/>
                    </w:rPr>
                    <w:t xml:space="preserve"> </w:t>
                  </w:r>
                  <w:r>
                    <w:rPr>
                      <w:rFonts w:ascii="Trebuchet MS"/>
                      <w:w w:val="120"/>
                    </w:rPr>
                    <w:t>a,</w:t>
                  </w:r>
                  <w:r>
                    <w:rPr>
                      <w:rFonts w:ascii="Trebuchet MS"/>
                      <w:spacing w:val="17"/>
                      <w:w w:val="120"/>
                    </w:rPr>
                    <w:t xml:space="preserve"> </w:t>
                  </w:r>
                  <w:r>
                    <w:rPr>
                      <w:rFonts w:ascii="Trebuchet MS"/>
                      <w:w w:val="120"/>
                    </w:rPr>
                    <w:t>vector&lt;</w:t>
                  </w:r>
                  <w:r>
                    <w:rPr>
                      <w:rFonts w:ascii="Trebuchet MS"/>
                      <w:color w:val="7F0000"/>
                      <w:w w:val="120"/>
                    </w:rPr>
                    <w:t>int</w:t>
                  </w:r>
                  <w:r>
                    <w:rPr>
                      <w:rFonts w:ascii="Trebuchet MS"/>
                      <w:w w:val="120"/>
                    </w:rPr>
                    <w:t>&gt;</w:t>
                  </w:r>
                  <w:r>
                    <w:rPr>
                      <w:rFonts w:ascii="Trebuchet MS"/>
                      <w:spacing w:val="16"/>
                      <w:w w:val="120"/>
                    </w:rPr>
                    <w:t xml:space="preserve"> </w:t>
                  </w:r>
                  <w:r>
                    <w:rPr>
                      <w:rFonts w:ascii="Trebuchet MS"/>
                      <w:w w:val="120"/>
                    </w:rPr>
                    <w:t>b)</w:t>
                  </w:r>
                  <w:r>
                    <w:rPr>
                      <w:rFonts w:ascii="Trebuchet MS"/>
                      <w:spacing w:val="17"/>
                      <w:w w:val="120"/>
                    </w:rPr>
                    <w:t xml:space="preserve"> </w:t>
                  </w:r>
                  <w:r>
                    <w:rPr>
                      <w:rFonts w:ascii="Trebuchet MS"/>
                      <w:w w:val="120"/>
                    </w:rPr>
                    <w:t>{</w:t>
                  </w:r>
                  <w:r>
                    <w:rPr>
                      <w:rFonts w:ascii="Trebuchet MS"/>
                      <w:spacing w:val="-69"/>
                      <w:w w:val="120"/>
                    </w:rPr>
                    <w:t xml:space="preserve"> </w:t>
                  </w:r>
                  <w:r>
                    <w:rPr>
                      <w:rFonts w:ascii="Trebuchet MS"/>
                      <w:color w:val="7F0000"/>
                      <w:w w:val="120"/>
                    </w:rPr>
                    <w:t>return</w:t>
                  </w:r>
                  <w:r>
                    <w:rPr>
                      <w:rFonts w:ascii="Trebuchet MS"/>
                      <w:color w:val="7F0000"/>
                      <w:spacing w:val="30"/>
                      <w:w w:val="120"/>
                    </w:rPr>
                    <w:t xml:space="preserve"> </w:t>
                  </w:r>
                  <w:r>
                    <w:rPr>
                      <w:rFonts w:ascii="Trebuchet MS"/>
                      <w:w w:val="120"/>
                    </w:rPr>
                    <w:t>a[1]</w:t>
                  </w:r>
                  <w:r>
                    <w:rPr>
                      <w:rFonts w:ascii="Trebuchet MS"/>
                      <w:spacing w:val="31"/>
                      <w:w w:val="120"/>
                    </w:rPr>
                    <w:t xml:space="preserve"> </w:t>
                  </w:r>
                  <w:r>
                    <w:rPr>
                      <w:rFonts w:ascii="Trebuchet MS"/>
                      <w:w w:val="120"/>
                    </w:rPr>
                    <w:t>&lt;</w:t>
                  </w:r>
                  <w:r>
                    <w:rPr>
                      <w:rFonts w:ascii="Trebuchet MS"/>
                      <w:spacing w:val="31"/>
                      <w:w w:val="120"/>
                    </w:rPr>
                    <w:t xml:space="preserve"> </w:t>
                  </w:r>
                  <w:r>
                    <w:rPr>
                      <w:rFonts w:ascii="Trebuchet MS"/>
                      <w:w w:val="120"/>
                    </w:rPr>
                    <w:t>b[1];</w:t>
                  </w:r>
                </w:p>
                <w:p>
                  <w:pPr>
                    <w:pStyle w:val="5"/>
                    <w:ind w:left="406"/>
                    <w:rPr>
                      <w:rFonts w:ascii="Trebuchet MS"/>
                    </w:rPr>
                  </w:pPr>
                  <w:r>
                    <w:rPr>
                      <w:rFonts w:ascii="Trebuchet MS"/>
                      <w:w w:val="140"/>
                    </w:rPr>
                    <w:t>});</w:t>
                  </w:r>
                </w:p>
                <w:p>
                  <w:pPr>
                    <w:pStyle w:val="5"/>
                    <w:spacing w:before="6" w:line="247" w:lineRule="auto"/>
                    <w:ind w:left="406" w:right="4000"/>
                    <w:rPr>
                      <w:rFonts w:ascii="Trebuchet MS"/>
                    </w:rPr>
                  </w:pPr>
                  <w:r>
                    <w:rPr>
                      <w:rFonts w:ascii="Trebuchet MS"/>
                      <w:color w:val="7F0000"/>
                      <w:w w:val="125"/>
                    </w:rPr>
                    <w:t xml:space="preserve">int </w:t>
                  </w:r>
                  <w:r>
                    <w:rPr>
                      <w:rFonts w:ascii="Trebuchet MS"/>
                      <w:w w:val="125"/>
                    </w:rPr>
                    <w:t>total = 0, prev = intervals[0][1];</w:t>
                  </w:r>
                  <w:r>
                    <w:rPr>
                      <w:rFonts w:ascii="Trebuchet MS"/>
                      <w:spacing w:val="-73"/>
                      <w:w w:val="125"/>
                    </w:rPr>
                    <w:t xml:space="preserve"> </w:t>
                  </w:r>
                  <w:r>
                    <w:rPr>
                      <w:rFonts w:ascii="Trebuchet MS"/>
                      <w:color w:val="7F0000"/>
                      <w:w w:val="125"/>
                    </w:rPr>
                    <w:t>for</w:t>
                  </w:r>
                  <w:r>
                    <w:rPr>
                      <w:rFonts w:ascii="Trebuchet MS"/>
                      <w:color w:val="7F0000"/>
                      <w:spacing w:val="26"/>
                      <w:w w:val="125"/>
                    </w:rPr>
                    <w:t xml:space="preserve"> </w:t>
                  </w:r>
                  <w:r>
                    <w:rPr>
                      <w:rFonts w:ascii="Trebuchet MS"/>
                      <w:w w:val="125"/>
                    </w:rPr>
                    <w:t>(</w:t>
                  </w:r>
                  <w:r>
                    <w:rPr>
                      <w:rFonts w:ascii="Trebuchet MS"/>
                      <w:color w:val="7F0000"/>
                      <w:w w:val="125"/>
                    </w:rPr>
                    <w:t>int</w:t>
                  </w:r>
                  <w:r>
                    <w:rPr>
                      <w:rFonts w:ascii="Trebuchet MS"/>
                      <w:color w:val="7F0000"/>
                      <w:spacing w:val="27"/>
                      <w:w w:val="125"/>
                    </w:rPr>
                    <w:t xml:space="preserve"> </w:t>
                  </w:r>
                  <w:r>
                    <w:rPr>
                      <w:rFonts w:ascii="Trebuchet MS"/>
                      <w:w w:val="155"/>
                    </w:rPr>
                    <w:t>i</w:t>
                  </w:r>
                  <w:r>
                    <w:rPr>
                      <w:rFonts w:ascii="Trebuchet MS"/>
                      <w:spacing w:val="9"/>
                      <w:w w:val="155"/>
                    </w:rPr>
                    <w:t xml:space="preserve"> </w:t>
                  </w:r>
                  <w:r>
                    <w:rPr>
                      <w:rFonts w:ascii="Trebuchet MS"/>
                      <w:w w:val="125"/>
                    </w:rPr>
                    <w:t>=</w:t>
                  </w:r>
                  <w:r>
                    <w:rPr>
                      <w:rFonts w:ascii="Trebuchet MS"/>
                      <w:spacing w:val="27"/>
                      <w:w w:val="125"/>
                    </w:rPr>
                    <w:t xml:space="preserve"> </w:t>
                  </w:r>
                  <w:r>
                    <w:rPr>
                      <w:rFonts w:ascii="Trebuchet MS"/>
                      <w:w w:val="125"/>
                    </w:rPr>
                    <w:t>1;</w:t>
                  </w:r>
                  <w:r>
                    <w:rPr>
                      <w:rFonts w:ascii="Trebuchet MS"/>
                      <w:spacing w:val="27"/>
                      <w:w w:val="125"/>
                    </w:rPr>
                    <w:t xml:space="preserve"> </w:t>
                  </w:r>
                  <w:r>
                    <w:rPr>
                      <w:rFonts w:ascii="Trebuchet MS"/>
                      <w:w w:val="155"/>
                    </w:rPr>
                    <w:t>i</w:t>
                  </w:r>
                  <w:r>
                    <w:rPr>
                      <w:rFonts w:ascii="Trebuchet MS"/>
                      <w:spacing w:val="9"/>
                      <w:w w:val="155"/>
                    </w:rPr>
                    <w:t xml:space="preserve"> </w:t>
                  </w:r>
                  <w:r>
                    <w:rPr>
                      <w:rFonts w:ascii="Trebuchet MS"/>
                      <w:w w:val="125"/>
                    </w:rPr>
                    <w:t>&lt;</w:t>
                  </w:r>
                  <w:r>
                    <w:rPr>
                      <w:rFonts w:ascii="Trebuchet MS"/>
                      <w:spacing w:val="27"/>
                      <w:w w:val="125"/>
                    </w:rPr>
                    <w:t xml:space="preserve"> </w:t>
                  </w:r>
                  <w:r>
                    <w:rPr>
                      <w:rFonts w:ascii="Trebuchet MS"/>
                      <w:w w:val="125"/>
                    </w:rPr>
                    <w:t>n;</w:t>
                  </w:r>
                  <w:r>
                    <w:rPr>
                      <w:rFonts w:ascii="Trebuchet MS"/>
                      <w:spacing w:val="26"/>
                      <w:w w:val="125"/>
                    </w:rPr>
                    <w:t xml:space="preserve"> </w:t>
                  </w:r>
                  <w:r>
                    <w:rPr>
                      <w:rFonts w:ascii="Trebuchet MS"/>
                      <w:w w:val="125"/>
                    </w:rPr>
                    <w:t>++i)</w:t>
                  </w:r>
                  <w:r>
                    <w:rPr>
                      <w:rFonts w:ascii="Trebuchet MS"/>
                      <w:spacing w:val="27"/>
                      <w:w w:val="125"/>
                    </w:rPr>
                    <w:t xml:space="preserve"> </w:t>
                  </w:r>
                  <w:r>
                    <w:rPr>
                      <w:rFonts w:ascii="Trebuchet MS"/>
                      <w:w w:val="125"/>
                    </w:rPr>
                    <w:t>{</w:t>
                  </w:r>
                </w:p>
                <w:p>
                  <w:pPr>
                    <w:pStyle w:val="5"/>
                    <w:ind w:left="782"/>
                    <w:rPr>
                      <w:rFonts w:ascii="Trebuchet MS"/>
                    </w:rPr>
                  </w:pPr>
                  <w:r>
                    <w:rPr>
                      <w:rFonts w:ascii="Trebuchet MS"/>
                      <w:color w:val="7F0000"/>
                      <w:w w:val="130"/>
                    </w:rPr>
                    <w:t>if</w:t>
                  </w:r>
                  <w:r>
                    <w:rPr>
                      <w:rFonts w:ascii="Trebuchet MS"/>
                      <w:color w:val="7F0000"/>
                      <w:spacing w:val="26"/>
                      <w:w w:val="130"/>
                    </w:rPr>
                    <w:t xml:space="preserve"> </w:t>
                  </w:r>
                  <w:r>
                    <w:rPr>
                      <w:rFonts w:ascii="Trebuchet MS"/>
                      <w:w w:val="125"/>
                    </w:rPr>
                    <w:t>(intervals[i][0]</w:t>
                  </w:r>
                  <w:r>
                    <w:rPr>
                      <w:rFonts w:ascii="Trebuchet MS"/>
                      <w:spacing w:val="29"/>
                      <w:w w:val="125"/>
                    </w:rPr>
                    <w:t xml:space="preserve"> </w:t>
                  </w:r>
                  <w:r>
                    <w:rPr>
                      <w:rFonts w:ascii="Trebuchet MS"/>
                      <w:w w:val="125"/>
                    </w:rPr>
                    <w:t>&lt;</w:t>
                  </w:r>
                  <w:r>
                    <w:rPr>
                      <w:rFonts w:ascii="Trebuchet MS"/>
                      <w:spacing w:val="29"/>
                      <w:w w:val="125"/>
                    </w:rPr>
                    <w:t xml:space="preserve"> </w:t>
                  </w:r>
                  <w:r>
                    <w:rPr>
                      <w:rFonts w:ascii="Trebuchet MS"/>
                      <w:w w:val="125"/>
                    </w:rPr>
                    <w:t>prev)</w:t>
                  </w:r>
                  <w:r>
                    <w:rPr>
                      <w:rFonts w:ascii="Trebuchet MS"/>
                      <w:spacing w:val="29"/>
                      <w:w w:val="125"/>
                    </w:rPr>
                    <w:t xml:space="preserve"> </w:t>
                  </w:r>
                  <w:r>
                    <w:rPr>
                      <w:rFonts w:ascii="Trebuchet MS"/>
                      <w:w w:val="125"/>
                    </w:rPr>
                    <w:t>{</w:t>
                  </w:r>
                </w:p>
                <w:p>
                  <w:pPr>
                    <w:pStyle w:val="5"/>
                    <w:spacing w:before="7"/>
                    <w:ind w:left="1159"/>
                    <w:rPr>
                      <w:rFonts w:ascii="Trebuchet MS"/>
                    </w:rPr>
                  </w:pPr>
                  <w:r>
                    <w:rPr>
                      <w:rFonts w:ascii="Trebuchet MS"/>
                      <w:w w:val="115"/>
                    </w:rPr>
                    <w:t>++total;</w:t>
                  </w:r>
                </w:p>
                <w:p>
                  <w:pPr>
                    <w:pStyle w:val="5"/>
                    <w:spacing w:before="7"/>
                    <w:ind w:left="782"/>
                    <w:rPr>
                      <w:rFonts w:ascii="Trebuchet MS"/>
                    </w:rPr>
                  </w:pPr>
                  <w:r>
                    <w:rPr>
                      <w:rFonts w:ascii="Trebuchet MS"/>
                      <w:w w:val="130"/>
                    </w:rPr>
                    <w:t>}</w:t>
                  </w:r>
                  <w:r>
                    <w:rPr>
                      <w:rFonts w:ascii="Trebuchet MS"/>
                      <w:spacing w:val="14"/>
                      <w:w w:val="130"/>
                    </w:rPr>
                    <w:t xml:space="preserve"> </w:t>
                  </w:r>
                  <w:r>
                    <w:rPr>
                      <w:rFonts w:ascii="Trebuchet MS"/>
                      <w:color w:val="7F0000"/>
                      <w:w w:val="130"/>
                    </w:rPr>
                    <w:t>else</w:t>
                  </w:r>
                  <w:r>
                    <w:rPr>
                      <w:rFonts w:ascii="Trebuchet MS"/>
                      <w:color w:val="7F0000"/>
                      <w:spacing w:val="15"/>
                      <w:w w:val="130"/>
                    </w:rPr>
                    <w:t xml:space="preserve"> </w:t>
                  </w:r>
                  <w:r>
                    <w:rPr>
                      <w:rFonts w:ascii="Trebuchet MS"/>
                      <w:w w:val="130"/>
                    </w:rPr>
                    <w:t>{</w:t>
                  </w:r>
                </w:p>
                <w:p>
                  <w:pPr>
                    <w:pStyle w:val="5"/>
                    <w:spacing w:before="7"/>
                    <w:ind w:left="1159"/>
                    <w:rPr>
                      <w:rFonts w:ascii="Trebuchet MS"/>
                    </w:rPr>
                  </w:pPr>
                  <w:r>
                    <w:rPr>
                      <w:rFonts w:ascii="Trebuchet MS"/>
                      <w:w w:val="115"/>
                    </w:rPr>
                    <w:t xml:space="preserve">prev </w:t>
                  </w:r>
                  <w:r>
                    <w:rPr>
                      <w:rFonts w:ascii="Trebuchet MS"/>
                      <w:spacing w:val="9"/>
                      <w:w w:val="115"/>
                    </w:rPr>
                    <w:t xml:space="preserve"> </w:t>
                  </w:r>
                  <w:r>
                    <w:rPr>
                      <w:rFonts w:ascii="Trebuchet MS"/>
                      <w:w w:val="115"/>
                    </w:rPr>
                    <w:t xml:space="preserve">= </w:t>
                  </w:r>
                  <w:r>
                    <w:rPr>
                      <w:rFonts w:ascii="Trebuchet MS"/>
                      <w:spacing w:val="10"/>
                      <w:w w:val="115"/>
                    </w:rPr>
                    <w:t xml:space="preserve"> </w:t>
                  </w:r>
                  <w:r>
                    <w:rPr>
                      <w:rFonts w:ascii="Trebuchet MS"/>
                      <w:w w:val="115"/>
                    </w:rPr>
                    <w:t>intervals[i][1];</w:t>
                  </w:r>
                </w:p>
                <w:p>
                  <w:pPr>
                    <w:pStyle w:val="5"/>
                    <w:spacing w:before="7"/>
                    <w:ind w:left="782"/>
                    <w:rPr>
                      <w:rFonts w:ascii="Trebuchet MS"/>
                    </w:rPr>
                  </w:pPr>
                  <w:r>
                    <w:rPr>
                      <w:rFonts w:ascii="Trebuchet MS"/>
                      <w:w w:val="142"/>
                    </w:rPr>
                    <w:t>}</w:t>
                  </w:r>
                </w:p>
                <w:p>
                  <w:pPr>
                    <w:pStyle w:val="5"/>
                    <w:spacing w:before="6"/>
                    <w:ind w:left="406"/>
                    <w:rPr>
                      <w:rFonts w:ascii="Trebuchet MS"/>
                    </w:rPr>
                  </w:pPr>
                  <w:r>
                    <w:rPr>
                      <w:rFonts w:ascii="Trebuchet MS"/>
                      <w:w w:val="142"/>
                    </w:rPr>
                    <w:t>}</w:t>
                  </w:r>
                </w:p>
                <w:p>
                  <w:pPr>
                    <w:pStyle w:val="5"/>
                    <w:spacing w:before="7"/>
                    <w:ind w:left="406"/>
                    <w:rPr>
                      <w:rFonts w:ascii="Trebuchet MS"/>
                    </w:rPr>
                  </w:pPr>
                  <w:r>
                    <w:rPr>
                      <w:rFonts w:ascii="Trebuchet MS"/>
                      <w:color w:val="7F0000"/>
                      <w:w w:val="120"/>
                    </w:rPr>
                    <w:t>return</w:t>
                  </w:r>
                  <w:r>
                    <w:rPr>
                      <w:rFonts w:ascii="Trebuchet MS"/>
                      <w:color w:val="7F0000"/>
                      <w:spacing w:val="16"/>
                      <w:w w:val="120"/>
                    </w:rPr>
                    <w:t xml:space="preserve"> </w:t>
                  </w:r>
                  <w:r>
                    <w:rPr>
                      <w:rFonts w:ascii="Trebuchet MS"/>
                      <w:w w:val="120"/>
                    </w:rPr>
                    <w:t>total;</w:t>
                  </w:r>
                </w:p>
                <w:p>
                  <w:pPr>
                    <w:pStyle w:val="5"/>
                    <w:spacing w:before="7"/>
                    <w:ind w:left="29"/>
                    <w:rPr>
                      <w:rFonts w:ascii="Trebuchet MS"/>
                    </w:rPr>
                  </w:pPr>
                  <w:r>
                    <w:rPr>
                      <w:rFonts w:ascii="Trebuchet MS"/>
                      <w:w w:val="142"/>
                    </w:rPr>
                    <w:t>}</w:t>
                  </w:r>
                </w:p>
              </w:txbxContent>
            </v:textbox>
            <w10:wrap type="topAndBottom"/>
          </v:shape>
        </w:pict>
      </w:r>
    </w:p>
    <w:p>
      <w:pPr>
        <w:pStyle w:val="5"/>
      </w:pPr>
    </w:p>
    <w:p>
      <w:pPr>
        <w:pStyle w:val="3"/>
        <w:numPr>
          <w:ilvl w:val="1"/>
          <w:numId w:val="7"/>
        </w:numPr>
        <w:tabs>
          <w:tab w:val="left" w:pos="1968"/>
        </w:tabs>
        <w:spacing w:before="199" w:after="0" w:line="240" w:lineRule="auto"/>
        <w:ind w:left="1967" w:right="0" w:hanging="523"/>
        <w:jc w:val="left"/>
      </w:pPr>
      <w:bookmarkStart w:id="12" w:name="_bookmark5"/>
      <w:bookmarkEnd w:id="12"/>
      <w:bookmarkStart w:id="13" w:name="2.4 练习"/>
      <w:bookmarkEnd w:id="13"/>
      <w:bookmarkStart w:id="14" w:name="_bookmark5"/>
      <w:bookmarkEnd w:id="14"/>
      <w:r>
        <w:rPr>
          <w:color w:val="3B70B7"/>
        </w:rPr>
        <w:t>练习</w:t>
      </w:r>
    </w:p>
    <w:p>
      <w:pPr>
        <w:pStyle w:val="4"/>
        <w:spacing w:before="179"/>
        <w:rPr>
          <w:rFonts w:hint="eastAsia" w:ascii="Microsoft YaHei UI" w:eastAsia="Microsoft YaHei UI"/>
        </w:rPr>
      </w:pPr>
      <w:r>
        <w:rPr>
          <w:rFonts w:hint="eastAsia" w:ascii="Microsoft YaHei UI" w:eastAsia="Microsoft YaHei UI"/>
          <w:color w:val="3B70B7"/>
          <w:w w:val="95"/>
        </w:rPr>
        <w:t>基础难度</w:t>
      </w:r>
    </w:p>
    <w:p>
      <w:pPr>
        <w:spacing w:before="159"/>
        <w:ind w:left="1445" w:right="0" w:firstLine="0"/>
        <w:jc w:val="left"/>
        <w:rPr>
          <w:rFonts w:ascii="Times New Roman"/>
          <w:b/>
          <w:sz w:val="24"/>
        </w:rPr>
      </w:pPr>
      <w:r>
        <w:fldChar w:fldCharType="begin"/>
      </w:r>
      <w:r>
        <w:instrText xml:space="preserve"> HYPERLINK "https://leetcode.com/problems/can-place-flowers/" \h </w:instrText>
      </w:r>
      <w:r>
        <w:fldChar w:fldCharType="separate"/>
      </w:r>
      <w:r>
        <w:rPr>
          <w:rFonts w:ascii="Times New Roman"/>
          <w:b/>
          <w:color w:val="7F0000"/>
          <w:sz w:val="24"/>
        </w:rPr>
        <w:t>605.</w:t>
      </w:r>
      <w:r>
        <w:rPr>
          <w:rFonts w:ascii="Times New Roman"/>
          <w:b/>
          <w:color w:val="7F0000"/>
          <w:spacing w:val="18"/>
          <w:sz w:val="24"/>
        </w:rPr>
        <w:t xml:space="preserve"> </w:t>
      </w:r>
      <w:r>
        <w:rPr>
          <w:rFonts w:ascii="Times New Roman"/>
          <w:b/>
          <w:color w:val="7F0000"/>
          <w:sz w:val="24"/>
        </w:rPr>
        <w:t>Can</w:t>
      </w:r>
      <w:r>
        <w:rPr>
          <w:rFonts w:ascii="Times New Roman"/>
          <w:b/>
          <w:color w:val="7F0000"/>
          <w:spacing w:val="-6"/>
          <w:sz w:val="24"/>
        </w:rPr>
        <w:t xml:space="preserve"> </w:t>
      </w:r>
      <w:r>
        <w:rPr>
          <w:rFonts w:ascii="Times New Roman"/>
          <w:b/>
          <w:color w:val="7F0000"/>
          <w:sz w:val="24"/>
        </w:rPr>
        <w:t>Place</w:t>
      </w:r>
      <w:r>
        <w:rPr>
          <w:rFonts w:ascii="Times New Roman"/>
          <w:b/>
          <w:color w:val="7F0000"/>
          <w:spacing w:val="-6"/>
          <w:sz w:val="24"/>
        </w:rPr>
        <w:t xml:space="preserve"> </w:t>
      </w:r>
      <w:r>
        <w:rPr>
          <w:rFonts w:ascii="Times New Roman"/>
          <w:b/>
          <w:color w:val="7F0000"/>
          <w:sz w:val="24"/>
        </w:rPr>
        <w:t>Flowers</w:t>
      </w:r>
      <w:r>
        <w:rPr>
          <w:rFonts w:ascii="Times New Roman"/>
          <w:b/>
          <w:color w:val="7F0000"/>
          <w:spacing w:val="-6"/>
          <w:sz w:val="24"/>
        </w:rPr>
        <w:t xml:space="preserve"> </w:t>
      </w:r>
      <w:r>
        <w:rPr>
          <w:rFonts w:ascii="Times New Roman"/>
          <w:b/>
          <w:color w:val="7F0000"/>
          <w:sz w:val="24"/>
        </w:rPr>
        <w:t>(Easy)</w:t>
      </w:r>
      <w:r>
        <w:rPr>
          <w:rFonts w:ascii="Times New Roman"/>
          <w:b/>
          <w:color w:val="7F0000"/>
          <w:sz w:val="24"/>
        </w:rPr>
        <w:fldChar w:fldCharType="end"/>
      </w:r>
    </w:p>
    <w:p>
      <w:pPr>
        <w:pStyle w:val="5"/>
        <w:spacing w:before="200"/>
        <w:ind w:left="1844"/>
      </w:pPr>
      <w:r>
        <w:rPr>
          <w:w w:val="95"/>
        </w:rPr>
        <w:t>采取什么样的贪心策略，可以种植最多的花朵呢？</w:t>
      </w:r>
    </w:p>
    <w:p>
      <w:pPr>
        <w:pStyle w:val="5"/>
        <w:spacing w:before="3"/>
        <w:rPr>
          <w:sz w:val="29"/>
        </w:rPr>
      </w:pPr>
    </w:p>
    <w:p>
      <w:pPr>
        <w:pStyle w:val="4"/>
      </w:pPr>
      <w:r>
        <w:fldChar w:fldCharType="begin"/>
      </w:r>
      <w:r>
        <w:instrText xml:space="preserve"> HYPERLINK "https://leetcode.com/problems/minimum-number-of-arrows-to-burst-balloons/" \h </w:instrText>
      </w:r>
      <w:r>
        <w:fldChar w:fldCharType="separate"/>
      </w:r>
      <w:r>
        <w:rPr>
          <w:color w:val="7F0000"/>
        </w:rPr>
        <w:t>452.</w:t>
      </w:r>
      <w:r>
        <w:rPr>
          <w:color w:val="7F0000"/>
          <w:spacing w:val="19"/>
        </w:rPr>
        <w:t xml:space="preserve"> </w:t>
      </w:r>
      <w:r>
        <w:rPr>
          <w:color w:val="7F0000"/>
        </w:rPr>
        <w:t>Minimum</w:t>
      </w:r>
      <w:r>
        <w:rPr>
          <w:color w:val="7F0000"/>
          <w:spacing w:val="-6"/>
        </w:rPr>
        <w:t xml:space="preserve"> </w:t>
      </w:r>
      <w:r>
        <w:rPr>
          <w:color w:val="7F0000"/>
        </w:rPr>
        <w:t>Number</w:t>
      </w:r>
      <w:r>
        <w:rPr>
          <w:color w:val="7F0000"/>
          <w:spacing w:val="-5"/>
        </w:rPr>
        <w:t xml:space="preserve"> </w:t>
      </w:r>
      <w:r>
        <w:rPr>
          <w:color w:val="7F0000"/>
        </w:rPr>
        <w:t>of</w:t>
      </w:r>
      <w:r>
        <w:rPr>
          <w:color w:val="7F0000"/>
          <w:spacing w:val="-6"/>
        </w:rPr>
        <w:t xml:space="preserve"> </w:t>
      </w:r>
      <w:r>
        <w:rPr>
          <w:color w:val="7F0000"/>
        </w:rPr>
        <w:t>Arrows</w:t>
      </w:r>
      <w:r>
        <w:rPr>
          <w:color w:val="7F0000"/>
          <w:spacing w:val="-5"/>
        </w:rPr>
        <w:t xml:space="preserve"> </w:t>
      </w:r>
      <w:r>
        <w:rPr>
          <w:color w:val="7F0000"/>
        </w:rPr>
        <w:t>to</w:t>
      </w:r>
      <w:r>
        <w:rPr>
          <w:color w:val="7F0000"/>
          <w:spacing w:val="-6"/>
        </w:rPr>
        <w:t xml:space="preserve"> </w:t>
      </w:r>
      <w:r>
        <w:rPr>
          <w:color w:val="7F0000"/>
        </w:rPr>
        <w:t>Burst</w:t>
      </w:r>
      <w:r>
        <w:rPr>
          <w:color w:val="7F0000"/>
          <w:spacing w:val="-5"/>
        </w:rPr>
        <w:t xml:space="preserve"> </w:t>
      </w:r>
      <w:r>
        <w:rPr>
          <w:color w:val="7F0000"/>
        </w:rPr>
        <w:t>Balloons</w:t>
      </w:r>
      <w:r>
        <w:rPr>
          <w:color w:val="7F0000"/>
          <w:spacing w:val="-6"/>
        </w:rPr>
        <w:t xml:space="preserve"> </w:t>
      </w:r>
      <w:r>
        <w:rPr>
          <w:color w:val="7F0000"/>
        </w:rPr>
        <w:t>(Medium)</w:t>
      </w:r>
      <w:r>
        <w:rPr>
          <w:color w:val="7F0000"/>
        </w:rPr>
        <w:fldChar w:fldCharType="end"/>
      </w:r>
    </w:p>
    <w:p>
      <w:pPr>
        <w:pStyle w:val="5"/>
        <w:spacing w:before="200"/>
        <w:ind w:left="1844"/>
      </w:pPr>
      <w:r>
        <w:rPr>
          <w:spacing w:val="12"/>
          <w:w w:val="95"/>
        </w:rPr>
        <w:t xml:space="preserve">这道题和题目 </w:t>
      </w:r>
      <w:r>
        <w:rPr>
          <w:rFonts w:ascii="Times New Roman" w:eastAsia="Times New Roman"/>
          <w:w w:val="95"/>
        </w:rPr>
        <w:t>435</w:t>
      </w:r>
      <w:r>
        <w:rPr>
          <w:rFonts w:ascii="Times New Roman" w:eastAsia="Times New Roman"/>
          <w:spacing w:val="131"/>
        </w:rPr>
        <w:t xml:space="preserve"> </w:t>
      </w:r>
      <w:r>
        <w:rPr>
          <w:w w:val="95"/>
        </w:rPr>
        <w:t>十分类似，但是稍有不同，具体是哪里不同呢？</w:t>
      </w:r>
    </w:p>
    <w:p>
      <w:pPr>
        <w:pStyle w:val="5"/>
        <w:spacing w:before="3"/>
        <w:rPr>
          <w:sz w:val="29"/>
        </w:rPr>
      </w:pPr>
    </w:p>
    <w:p>
      <w:pPr>
        <w:pStyle w:val="4"/>
      </w:pPr>
      <w:r>
        <w:fldChar w:fldCharType="begin"/>
      </w:r>
      <w:r>
        <w:instrText xml:space="preserve"> HYPERLINK "https://leetcode.com/problems/partition-labels/" \h </w:instrText>
      </w:r>
      <w:r>
        <w:fldChar w:fldCharType="separate"/>
      </w:r>
      <w:r>
        <w:rPr>
          <w:color w:val="7F0000"/>
        </w:rPr>
        <w:t>763.</w:t>
      </w:r>
      <w:r>
        <w:rPr>
          <w:color w:val="7F0000"/>
          <w:spacing w:val="21"/>
        </w:rPr>
        <w:t xml:space="preserve"> </w:t>
      </w:r>
      <w:r>
        <w:rPr>
          <w:color w:val="7F0000"/>
        </w:rPr>
        <w:t>Partition</w:t>
      </w:r>
      <w:r>
        <w:rPr>
          <w:color w:val="7F0000"/>
          <w:spacing w:val="-5"/>
        </w:rPr>
        <w:t xml:space="preserve"> </w:t>
      </w:r>
      <w:r>
        <w:rPr>
          <w:color w:val="7F0000"/>
        </w:rPr>
        <w:t>Labels</w:t>
      </w:r>
      <w:r>
        <w:rPr>
          <w:color w:val="7F0000"/>
          <w:spacing w:val="-4"/>
        </w:rPr>
        <w:t xml:space="preserve"> </w:t>
      </w:r>
      <w:r>
        <w:rPr>
          <w:color w:val="7F0000"/>
        </w:rPr>
        <w:t>(Medium)</w:t>
      </w:r>
      <w:r>
        <w:rPr>
          <w:color w:val="7F0000"/>
        </w:rPr>
        <w:fldChar w:fldCharType="end"/>
      </w:r>
    </w:p>
    <w:p>
      <w:pPr>
        <w:pStyle w:val="5"/>
        <w:spacing w:before="200"/>
        <w:ind w:left="1844"/>
      </w:pPr>
      <w:r>
        <w:rPr>
          <w:w w:val="95"/>
        </w:rPr>
        <w:t>为了满足你的贪心策略，是否需要一些预处理？</w:t>
      </w:r>
    </w:p>
    <w:p>
      <w:pPr>
        <w:pStyle w:val="5"/>
        <w:spacing w:before="12" w:line="254" w:lineRule="auto"/>
        <w:ind w:left="1445" w:right="283"/>
      </w:pPr>
      <w:r>
        <w:pict>
          <v:shape id="_x0000_s1047" o:spid="_x0000_s1047" o:spt="202" type="#_x0000_t202" style="position:absolute;left:0pt;margin-left:72.6pt;margin-top:0.35pt;height:7pt;width:9.7pt;mso-position-horizontal-relative:page;z-index:15738880;mso-width-relative:page;mso-height-relative:page;" filled="f" stroked="f" coordsize="21600,21600">
            <v:path/>
            <v:fill on="f" focussize="0,0"/>
            <v:stroke on="f" joinstyle="miter"/>
            <v:imagedata o:title=""/>
            <o:lock v:ext="edit"/>
            <v:textbox inset="0mm,0mm,0mm,0mm">
              <w:txbxContent>
                <w:p>
                  <w:pPr>
                    <w:spacing w:before="0" w:line="135" w:lineRule="exact"/>
                    <w:ind w:left="0" w:right="0" w:firstLine="0"/>
                    <w:jc w:val="left"/>
                    <w:rPr>
                      <w:rFonts w:ascii="Times New Roman"/>
                      <w:sz w:val="14"/>
                    </w:rPr>
                  </w:pPr>
                  <w:r>
                    <w:rPr>
                      <w:rFonts w:ascii="Times New Roman"/>
                      <w:color w:val="FF1919"/>
                      <w:w w:val="138"/>
                      <w:sz w:val="14"/>
                    </w:rPr>
                    <w:t></w:t>
                  </w:r>
                </w:p>
              </w:txbxContent>
            </v:textbox>
          </v:shape>
        </w:pict>
      </w:r>
      <w:r>
        <w:rPr>
          <w:rFonts w:hint="eastAsia" w:ascii="Microsoft YaHei UI" w:eastAsia="Microsoft YaHei UI"/>
          <w:b/>
          <w:color w:val="FF8617"/>
          <w:spacing w:val="-2"/>
        </w:rPr>
        <w:t xml:space="preserve">注意 </w:t>
      </w:r>
      <w:r>
        <w:rPr>
          <w:spacing w:val="-5"/>
        </w:rPr>
        <w:t>在处理数组前，统计一遍信息</w:t>
      </w:r>
      <w:r>
        <w:t>（</w:t>
      </w:r>
      <w:r>
        <w:rPr>
          <w:spacing w:val="-8"/>
        </w:rPr>
        <w:t>如频率、个数、第一次出现位置、最后一次出现位置等</w:t>
      </w:r>
      <w:r>
        <w:rPr>
          <w:spacing w:val="-20"/>
        </w:rPr>
        <w:t>）</w:t>
      </w:r>
      <w:r>
        <w:rPr>
          <w:spacing w:val="-14"/>
        </w:rPr>
        <w:t>可</w:t>
      </w:r>
      <w:r>
        <w:t>以使题目难度大幅降低。</w:t>
      </w:r>
    </w:p>
    <w:p>
      <w:pPr>
        <w:pStyle w:val="5"/>
        <w:spacing w:before="1"/>
        <w:rPr>
          <w:sz w:val="28"/>
        </w:rPr>
      </w:pPr>
    </w:p>
    <w:p>
      <w:pPr>
        <w:pStyle w:val="4"/>
      </w:pPr>
      <w:r>
        <w:fldChar w:fldCharType="begin"/>
      </w:r>
      <w:r>
        <w:instrText xml:space="preserve"> HYPERLINK "https://leetcode.com/problems/best-time-to-buy-and-sell-stock-ii/" \h </w:instrText>
      </w:r>
      <w:r>
        <w:fldChar w:fldCharType="separate"/>
      </w:r>
      <w:r>
        <w:rPr>
          <w:color w:val="7F0000"/>
        </w:rPr>
        <w:t>122.</w:t>
      </w:r>
      <w:r>
        <w:rPr>
          <w:color w:val="7F0000"/>
          <w:spacing w:val="22"/>
        </w:rPr>
        <w:t xml:space="preserve"> </w:t>
      </w:r>
      <w:r>
        <w:rPr>
          <w:color w:val="7F0000"/>
        </w:rPr>
        <w:t>Best</w:t>
      </w:r>
      <w:r>
        <w:rPr>
          <w:color w:val="7F0000"/>
          <w:spacing w:val="-3"/>
        </w:rPr>
        <w:t xml:space="preserve"> </w:t>
      </w:r>
      <w:r>
        <w:rPr>
          <w:color w:val="7F0000"/>
        </w:rPr>
        <w:t>Time</w:t>
      </w:r>
      <w:r>
        <w:rPr>
          <w:color w:val="7F0000"/>
          <w:spacing w:val="-3"/>
        </w:rPr>
        <w:t xml:space="preserve"> </w:t>
      </w:r>
      <w:r>
        <w:rPr>
          <w:color w:val="7F0000"/>
        </w:rPr>
        <w:t>to</w:t>
      </w:r>
      <w:r>
        <w:rPr>
          <w:color w:val="7F0000"/>
          <w:spacing w:val="-4"/>
        </w:rPr>
        <w:t xml:space="preserve"> </w:t>
      </w:r>
      <w:r>
        <w:rPr>
          <w:color w:val="7F0000"/>
        </w:rPr>
        <w:t>Buy</w:t>
      </w:r>
      <w:r>
        <w:rPr>
          <w:color w:val="7F0000"/>
          <w:spacing w:val="-3"/>
        </w:rPr>
        <w:t xml:space="preserve"> </w:t>
      </w:r>
      <w:r>
        <w:rPr>
          <w:color w:val="7F0000"/>
        </w:rPr>
        <w:t>and</w:t>
      </w:r>
      <w:r>
        <w:rPr>
          <w:color w:val="7F0000"/>
          <w:spacing w:val="-3"/>
        </w:rPr>
        <w:t xml:space="preserve"> </w:t>
      </w:r>
      <w:r>
        <w:rPr>
          <w:color w:val="7F0000"/>
        </w:rPr>
        <w:t>Sell</w:t>
      </w:r>
      <w:r>
        <w:rPr>
          <w:color w:val="7F0000"/>
          <w:spacing w:val="-4"/>
        </w:rPr>
        <w:t xml:space="preserve"> </w:t>
      </w:r>
      <w:r>
        <w:rPr>
          <w:color w:val="7F0000"/>
        </w:rPr>
        <w:t>Stock</w:t>
      </w:r>
      <w:r>
        <w:rPr>
          <w:color w:val="7F0000"/>
          <w:spacing w:val="-3"/>
        </w:rPr>
        <w:t xml:space="preserve"> </w:t>
      </w:r>
      <w:r>
        <w:rPr>
          <w:color w:val="7F0000"/>
        </w:rPr>
        <w:t>II</w:t>
      </w:r>
      <w:r>
        <w:rPr>
          <w:color w:val="7F0000"/>
          <w:spacing w:val="-3"/>
        </w:rPr>
        <w:t xml:space="preserve"> </w:t>
      </w:r>
      <w:r>
        <w:rPr>
          <w:color w:val="7F0000"/>
        </w:rPr>
        <w:t>(Easy)</w:t>
      </w:r>
      <w:r>
        <w:rPr>
          <w:color w:val="7F0000"/>
        </w:rPr>
        <w:fldChar w:fldCharType="end"/>
      </w:r>
    </w:p>
    <w:p>
      <w:pPr>
        <w:pStyle w:val="5"/>
        <w:spacing w:before="200"/>
        <w:ind w:left="1844"/>
      </w:pPr>
      <w:r>
        <w:rPr>
          <w:w w:val="95"/>
        </w:rPr>
        <w:t>股票交易题型里比较简单的题目，在不限制交易次数的情况下，怎样可以获得最大利润呢？</w:t>
      </w:r>
    </w:p>
    <w:p>
      <w:pPr>
        <w:pStyle w:val="5"/>
        <w:spacing w:before="12"/>
        <w:rPr>
          <w:sz w:val="22"/>
        </w:rPr>
      </w:pPr>
    </w:p>
    <w:p>
      <w:pPr>
        <w:pStyle w:val="4"/>
        <w:rPr>
          <w:rFonts w:hint="eastAsia" w:ascii="Microsoft YaHei UI" w:eastAsia="Microsoft YaHei UI"/>
        </w:rPr>
      </w:pPr>
      <w:r>
        <w:rPr>
          <w:rFonts w:hint="eastAsia" w:ascii="Microsoft YaHei UI" w:eastAsia="Microsoft YaHei UI"/>
          <w:color w:val="3B70B7"/>
          <w:w w:val="95"/>
        </w:rPr>
        <w:t>进阶难度</w:t>
      </w:r>
    </w:p>
    <w:p>
      <w:pPr>
        <w:spacing w:before="159"/>
        <w:ind w:left="1445" w:right="0" w:firstLine="0"/>
        <w:jc w:val="left"/>
        <w:rPr>
          <w:rFonts w:ascii="Times New Roman"/>
          <w:b/>
          <w:sz w:val="24"/>
        </w:rPr>
      </w:pPr>
      <w:r>
        <w:fldChar w:fldCharType="begin"/>
      </w:r>
      <w:r>
        <w:instrText xml:space="preserve"> HYPERLINK "https://leetcode.com/problems/queue-reconstruction-by-height/" \h </w:instrText>
      </w:r>
      <w:r>
        <w:fldChar w:fldCharType="separate"/>
      </w:r>
      <w:r>
        <w:rPr>
          <w:rFonts w:ascii="Times New Roman"/>
          <w:b/>
          <w:color w:val="7F0000"/>
          <w:sz w:val="24"/>
        </w:rPr>
        <w:t>406.</w:t>
      </w:r>
      <w:r>
        <w:rPr>
          <w:rFonts w:ascii="Times New Roman"/>
          <w:b/>
          <w:color w:val="7F0000"/>
          <w:spacing w:val="19"/>
          <w:sz w:val="24"/>
        </w:rPr>
        <w:t xml:space="preserve"> </w:t>
      </w:r>
      <w:r>
        <w:rPr>
          <w:rFonts w:ascii="Times New Roman"/>
          <w:b/>
          <w:color w:val="7F0000"/>
          <w:sz w:val="24"/>
        </w:rPr>
        <w:t>Queue</w:t>
      </w:r>
      <w:r>
        <w:rPr>
          <w:rFonts w:ascii="Times New Roman"/>
          <w:b/>
          <w:color w:val="7F0000"/>
          <w:spacing w:val="-6"/>
          <w:sz w:val="24"/>
        </w:rPr>
        <w:t xml:space="preserve"> </w:t>
      </w:r>
      <w:r>
        <w:rPr>
          <w:rFonts w:ascii="Times New Roman"/>
          <w:b/>
          <w:color w:val="7F0000"/>
          <w:sz w:val="24"/>
        </w:rPr>
        <w:t>Reconstruction</w:t>
      </w:r>
      <w:r>
        <w:rPr>
          <w:rFonts w:ascii="Times New Roman"/>
          <w:b/>
          <w:color w:val="7F0000"/>
          <w:spacing w:val="-6"/>
          <w:sz w:val="24"/>
        </w:rPr>
        <w:t xml:space="preserve"> </w:t>
      </w:r>
      <w:r>
        <w:rPr>
          <w:rFonts w:ascii="Times New Roman"/>
          <w:b/>
          <w:color w:val="7F0000"/>
          <w:sz w:val="24"/>
        </w:rPr>
        <w:t>by</w:t>
      </w:r>
      <w:r>
        <w:rPr>
          <w:rFonts w:ascii="Times New Roman"/>
          <w:b/>
          <w:color w:val="7F0000"/>
          <w:spacing w:val="-6"/>
          <w:sz w:val="24"/>
        </w:rPr>
        <w:t xml:space="preserve"> </w:t>
      </w:r>
      <w:r>
        <w:rPr>
          <w:rFonts w:ascii="Times New Roman"/>
          <w:b/>
          <w:color w:val="7F0000"/>
          <w:sz w:val="24"/>
        </w:rPr>
        <w:t>Height</w:t>
      </w:r>
      <w:r>
        <w:rPr>
          <w:rFonts w:ascii="Times New Roman"/>
          <w:b/>
          <w:color w:val="7F0000"/>
          <w:spacing w:val="-5"/>
          <w:sz w:val="24"/>
        </w:rPr>
        <w:t xml:space="preserve"> </w:t>
      </w:r>
      <w:r>
        <w:rPr>
          <w:rFonts w:ascii="Times New Roman"/>
          <w:b/>
          <w:color w:val="7F0000"/>
          <w:sz w:val="24"/>
        </w:rPr>
        <w:t>(Medium)</w:t>
      </w:r>
      <w:r>
        <w:rPr>
          <w:rFonts w:ascii="Times New Roman"/>
          <w:b/>
          <w:color w:val="7F0000"/>
          <w:sz w:val="24"/>
        </w:rPr>
        <w:fldChar w:fldCharType="end"/>
      </w:r>
    </w:p>
    <w:p>
      <w:pPr>
        <w:pStyle w:val="5"/>
        <w:spacing w:before="200"/>
        <w:ind w:left="1844"/>
      </w:pPr>
      <w:r>
        <w:rPr>
          <w:w w:val="95"/>
        </w:rPr>
        <w:t>温馨提示，这道题可能同时需要排序和插入操作。</w:t>
      </w:r>
    </w:p>
    <w:p>
      <w:pPr>
        <w:spacing w:after="0"/>
        <w:sectPr>
          <w:headerReference r:id="rId14" w:type="default"/>
          <w:footerReference r:id="rId15" w:type="default"/>
          <w:pgSz w:w="11910" w:h="16840"/>
          <w:pgMar w:top="1200" w:right="1500" w:bottom="700" w:left="340" w:header="923" w:footer="510" w:gutter="0"/>
        </w:sectPr>
      </w:pPr>
    </w:p>
    <w:p>
      <w:pPr>
        <w:pStyle w:val="5"/>
        <w:spacing w:before="7"/>
        <w:rPr>
          <w:sz w:val="9"/>
        </w:rPr>
      </w:pPr>
    </w:p>
    <w:p>
      <w:pPr>
        <w:pStyle w:val="4"/>
        <w:spacing w:before="144"/>
      </w:pPr>
      <w:r>
        <w:fldChar w:fldCharType="begin"/>
      </w:r>
      <w:r>
        <w:instrText xml:space="preserve"> HYPERLINK "https://leetcode.com/problems/non-decreasing-array/" \h </w:instrText>
      </w:r>
      <w:r>
        <w:fldChar w:fldCharType="separate"/>
      </w:r>
      <w:r>
        <w:rPr>
          <w:color w:val="7F0000"/>
        </w:rPr>
        <w:t>665.</w:t>
      </w:r>
      <w:r>
        <w:rPr>
          <w:color w:val="7F0000"/>
          <w:spacing w:val="16"/>
        </w:rPr>
        <w:t xml:space="preserve"> </w:t>
      </w:r>
      <w:r>
        <w:rPr>
          <w:color w:val="7F0000"/>
        </w:rPr>
        <w:t>Non-decreasing</w:t>
      </w:r>
      <w:r>
        <w:rPr>
          <w:color w:val="7F0000"/>
          <w:spacing w:val="-7"/>
        </w:rPr>
        <w:t xml:space="preserve"> </w:t>
      </w:r>
      <w:r>
        <w:rPr>
          <w:color w:val="7F0000"/>
        </w:rPr>
        <w:t>Array</w:t>
      </w:r>
      <w:r>
        <w:rPr>
          <w:color w:val="7F0000"/>
          <w:spacing w:val="-7"/>
        </w:rPr>
        <w:t xml:space="preserve"> </w:t>
      </w:r>
      <w:r>
        <w:rPr>
          <w:color w:val="7F0000"/>
        </w:rPr>
        <w:t>(Easy)</w:t>
      </w:r>
      <w:r>
        <w:rPr>
          <w:color w:val="7F0000"/>
        </w:rPr>
        <w:fldChar w:fldCharType="end"/>
      </w:r>
    </w:p>
    <w:p>
      <w:pPr>
        <w:pStyle w:val="5"/>
        <w:spacing w:before="199"/>
        <w:ind w:left="1844"/>
      </w:pPr>
      <w:r>
        <w:rPr>
          <w:w w:val="95"/>
        </w:rPr>
        <w:t>需要仔细思考你的贪心策略在各种情况下，是否仍然是最优解。</w:t>
      </w:r>
    </w:p>
    <w:p>
      <w:pPr>
        <w:pStyle w:val="5"/>
      </w:pPr>
    </w:p>
    <w:p>
      <w:pPr>
        <w:pStyle w:val="5"/>
      </w:pPr>
    </w:p>
    <w:p>
      <w:pPr>
        <w:pStyle w:val="5"/>
      </w:pPr>
    </w:p>
    <w:p>
      <w:pPr>
        <w:pStyle w:val="5"/>
      </w:pPr>
    </w:p>
    <w:p>
      <w:pPr>
        <w:pStyle w:val="5"/>
      </w:pPr>
    </w:p>
    <w:p>
      <w:pPr>
        <w:pStyle w:val="5"/>
      </w:pPr>
    </w:p>
    <w:p>
      <w:pPr>
        <w:pStyle w:val="5"/>
      </w:pPr>
    </w:p>
    <w:p>
      <w:pPr>
        <w:pStyle w:val="5"/>
      </w:pPr>
    </w:p>
    <w:p>
      <w:pPr>
        <w:pStyle w:val="5"/>
      </w:pPr>
    </w:p>
    <w:p>
      <w:pPr>
        <w:pStyle w:val="5"/>
      </w:pPr>
    </w:p>
    <w:p>
      <w:pPr>
        <w:pStyle w:val="5"/>
      </w:pPr>
    </w:p>
    <w:p>
      <w:pPr>
        <w:pStyle w:val="5"/>
      </w:pPr>
    </w:p>
    <w:p>
      <w:pPr>
        <w:pStyle w:val="5"/>
      </w:pPr>
    </w:p>
    <w:p>
      <w:pPr>
        <w:pStyle w:val="5"/>
      </w:pPr>
    </w:p>
    <w:p>
      <w:pPr>
        <w:pStyle w:val="5"/>
      </w:pPr>
    </w:p>
    <w:p>
      <w:pPr>
        <w:pStyle w:val="5"/>
      </w:pPr>
    </w:p>
    <w:p>
      <w:pPr>
        <w:pStyle w:val="5"/>
      </w:pPr>
    </w:p>
    <w:p>
      <w:pPr>
        <w:pStyle w:val="5"/>
      </w:pPr>
    </w:p>
    <w:p>
      <w:pPr>
        <w:pStyle w:val="5"/>
      </w:pPr>
    </w:p>
    <w:p>
      <w:pPr>
        <w:pStyle w:val="5"/>
      </w:pPr>
    </w:p>
    <w:p>
      <w:pPr>
        <w:pStyle w:val="5"/>
      </w:pPr>
    </w:p>
    <w:p>
      <w:pPr>
        <w:pStyle w:val="5"/>
      </w:pPr>
    </w:p>
    <w:p>
      <w:pPr>
        <w:pStyle w:val="5"/>
      </w:pPr>
    </w:p>
    <w:p>
      <w:pPr>
        <w:pStyle w:val="5"/>
      </w:pPr>
    </w:p>
    <w:p>
      <w:pPr>
        <w:pStyle w:val="5"/>
      </w:pPr>
    </w:p>
    <w:p>
      <w:pPr>
        <w:pStyle w:val="5"/>
      </w:pPr>
    </w:p>
    <w:p>
      <w:pPr>
        <w:pStyle w:val="5"/>
      </w:pPr>
    </w:p>
    <w:p>
      <w:pPr>
        <w:pStyle w:val="5"/>
      </w:pPr>
    </w:p>
    <w:p>
      <w:pPr>
        <w:pStyle w:val="5"/>
      </w:pPr>
    </w:p>
    <w:p>
      <w:pPr>
        <w:pStyle w:val="5"/>
      </w:pPr>
    </w:p>
    <w:p>
      <w:pPr>
        <w:pStyle w:val="5"/>
      </w:pPr>
    </w:p>
    <w:p>
      <w:pPr>
        <w:pStyle w:val="5"/>
      </w:pPr>
    </w:p>
    <w:p>
      <w:pPr>
        <w:pStyle w:val="5"/>
      </w:pPr>
    </w:p>
    <w:p>
      <w:pPr>
        <w:pStyle w:val="5"/>
      </w:pPr>
    </w:p>
    <w:p>
      <w:pPr>
        <w:pStyle w:val="5"/>
      </w:pPr>
    </w:p>
    <w:p>
      <w:pPr>
        <w:pStyle w:val="5"/>
      </w:pPr>
    </w:p>
    <w:p>
      <w:pPr>
        <w:pStyle w:val="5"/>
      </w:pPr>
    </w:p>
    <w:p>
      <w:pPr>
        <w:pStyle w:val="5"/>
      </w:pPr>
    </w:p>
    <w:p>
      <w:pPr>
        <w:pStyle w:val="5"/>
      </w:pPr>
    </w:p>
    <w:p>
      <w:pPr>
        <w:pStyle w:val="5"/>
      </w:pPr>
    </w:p>
    <w:p>
      <w:pPr>
        <w:pStyle w:val="5"/>
      </w:pPr>
    </w:p>
    <w:p>
      <w:pPr>
        <w:pStyle w:val="5"/>
      </w:pPr>
    </w:p>
    <w:p>
      <w:pPr>
        <w:pStyle w:val="5"/>
      </w:pPr>
    </w:p>
    <w:p>
      <w:pPr>
        <w:pStyle w:val="5"/>
      </w:pPr>
    </w:p>
    <w:p>
      <w:pPr>
        <w:pStyle w:val="5"/>
      </w:pPr>
    </w:p>
    <w:p>
      <w:pPr>
        <w:pStyle w:val="5"/>
      </w:pPr>
    </w:p>
    <w:p>
      <w:pPr>
        <w:pStyle w:val="5"/>
      </w:pPr>
    </w:p>
    <w:p>
      <w:pPr>
        <w:pStyle w:val="5"/>
      </w:pPr>
    </w:p>
    <w:p>
      <w:pPr>
        <w:pStyle w:val="5"/>
      </w:pPr>
    </w:p>
    <w:p>
      <w:pPr>
        <w:pStyle w:val="5"/>
      </w:pPr>
    </w:p>
    <w:p>
      <w:pPr>
        <w:pStyle w:val="5"/>
      </w:pPr>
    </w:p>
    <w:p>
      <w:pPr>
        <w:pStyle w:val="5"/>
      </w:pPr>
    </w:p>
    <w:p>
      <w:pPr>
        <w:pStyle w:val="5"/>
      </w:pPr>
    </w:p>
    <w:p>
      <w:pPr>
        <w:pStyle w:val="5"/>
        <w:spacing w:before="2"/>
        <w:rPr>
          <w:sz w:val="23"/>
        </w:rPr>
      </w:pPr>
      <w:r>
        <w:drawing>
          <wp:anchor distT="0" distB="0" distL="0" distR="0" simplePos="0" relativeHeight="1024" behindDoc="0" locked="0" layoutInCell="1" allowOverlap="1">
            <wp:simplePos x="0" y="0"/>
            <wp:positionH relativeFrom="page">
              <wp:posOffset>3042920</wp:posOffset>
            </wp:positionH>
            <wp:positionV relativeFrom="paragraph">
              <wp:posOffset>212725</wp:posOffset>
            </wp:positionV>
            <wp:extent cx="1494155" cy="52070"/>
            <wp:effectExtent l="0" t="0" r="0" b="0"/>
            <wp:wrapTopAndBottom/>
            <wp:docPr id="2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3.png"/>
                    <pic:cNvPicPr>
                      <a:picLocks noChangeAspect="1"/>
                    </pic:cNvPicPr>
                  </pic:nvPicPr>
                  <pic:blipFill>
                    <a:blip r:embed="rId182" cstate="print"/>
                    <a:stretch>
                      <a:fillRect/>
                    </a:stretch>
                  </pic:blipFill>
                  <pic:spPr>
                    <a:xfrm>
                      <a:off x="0" y="0"/>
                      <a:ext cx="1494249" cy="52387"/>
                    </a:xfrm>
                    <a:prstGeom prst="rect">
                      <a:avLst/>
                    </a:prstGeom>
                  </pic:spPr>
                </pic:pic>
              </a:graphicData>
            </a:graphic>
          </wp:anchor>
        </w:drawing>
      </w:r>
    </w:p>
    <w:p>
      <w:pPr>
        <w:spacing w:after="0"/>
        <w:rPr>
          <w:sz w:val="23"/>
        </w:rPr>
        <w:sectPr>
          <w:headerReference r:id="rId16" w:type="default"/>
          <w:footerReference r:id="rId17" w:type="default"/>
          <w:pgSz w:w="11910" w:h="16840"/>
          <w:pgMar w:top="1200" w:right="1500" w:bottom="280" w:left="340" w:header="923" w:footer="0" w:gutter="0"/>
        </w:sectPr>
      </w:pPr>
    </w:p>
    <w:p>
      <w:pPr>
        <w:pStyle w:val="2"/>
        <w:ind w:left="4239"/>
      </w:pPr>
      <w:bookmarkStart w:id="15" w:name="3 玩转双指针"/>
      <w:bookmarkEnd w:id="15"/>
      <w:bookmarkStart w:id="16" w:name="_bookmark6"/>
      <w:bookmarkEnd w:id="16"/>
      <w:r>
        <w:rPr>
          <w:color w:val="3B70B7"/>
          <w:spacing w:val="-4"/>
        </w:rPr>
        <w:t xml:space="preserve">第 </w:t>
      </w:r>
      <w:r>
        <w:rPr>
          <w:rFonts w:ascii="Times New Roman" w:eastAsia="Times New Roman"/>
          <w:color w:val="3B70B7"/>
        </w:rPr>
        <w:t>3</w:t>
      </w:r>
      <w:r>
        <w:rPr>
          <w:rFonts w:ascii="Times New Roman" w:eastAsia="Times New Roman"/>
          <w:color w:val="3B70B7"/>
          <w:spacing w:val="-23"/>
        </w:rPr>
        <w:t xml:space="preserve"> </w:t>
      </w:r>
      <w:r>
        <w:rPr>
          <w:color w:val="3B70B7"/>
          <w:spacing w:val="14"/>
        </w:rPr>
        <w:t>章 玩转双指针</w:t>
      </w:r>
    </w:p>
    <w:p>
      <w:pPr>
        <w:pStyle w:val="5"/>
        <w:spacing w:before="5"/>
        <w:rPr>
          <w:rFonts w:ascii="Microsoft YaHei UI"/>
          <w:b/>
          <w:sz w:val="6"/>
        </w:rPr>
      </w:pPr>
      <w:r>
        <w:drawing>
          <wp:anchor distT="0" distB="0" distL="0" distR="0" simplePos="0" relativeHeight="1024" behindDoc="0" locked="0" layoutInCell="1" allowOverlap="1">
            <wp:simplePos x="0" y="0"/>
            <wp:positionH relativeFrom="page">
              <wp:posOffset>3042920</wp:posOffset>
            </wp:positionH>
            <wp:positionV relativeFrom="paragraph">
              <wp:posOffset>95885</wp:posOffset>
            </wp:positionV>
            <wp:extent cx="1517015" cy="54610"/>
            <wp:effectExtent l="0" t="0" r="0" b="0"/>
            <wp:wrapTopAndBottom/>
            <wp:docPr id="27"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png"/>
                    <pic:cNvPicPr>
                      <a:picLocks noChangeAspect="1"/>
                    </pic:cNvPicPr>
                  </pic:nvPicPr>
                  <pic:blipFill>
                    <a:blip r:embed="rId183" cstate="print"/>
                    <a:stretch>
                      <a:fillRect/>
                    </a:stretch>
                  </pic:blipFill>
                  <pic:spPr>
                    <a:xfrm>
                      <a:off x="0" y="0"/>
                      <a:ext cx="1517205" cy="54482"/>
                    </a:xfrm>
                    <a:prstGeom prst="rect">
                      <a:avLst/>
                    </a:prstGeom>
                  </pic:spPr>
                </pic:pic>
              </a:graphicData>
            </a:graphic>
          </wp:anchor>
        </w:drawing>
      </w:r>
      <w:r>
        <w:pict>
          <v:group id="_x0000_s1048" o:spid="_x0000_s1048" o:spt="203" style="position:absolute;left:0pt;margin-left:89.25pt;margin-top:41.55pt;height:75.15pt;width:416.7pt;mso-position-horizontal-relative:page;mso-wrap-distance-bottom:0pt;mso-wrap-distance-top:0pt;z-index:-15717376;mso-width-relative:page;mso-height-relative:page;" coordorigin="1786,831" coordsize="8334,1503">
            <o:lock v:ext="edit"/>
            <v:rect id="_x0000_s1049" o:spid="_x0000_s1049" o:spt="1" style="position:absolute;left:1785;top:1045;height:1288;width:8334;" fillcolor="#EBF0F7" filled="t" stroked="f" coordsize="21600,21600">
              <v:path/>
              <v:fill on="t" focussize="0,0"/>
              <v:stroke on="f"/>
              <v:imagedata o:title=""/>
              <o:lock v:ext="edit"/>
            </v:rect>
            <v:shape id="_x0000_s1050" o:spid="_x0000_s1050" style="position:absolute;left:5361;top:831;height:375;width:1183;" fillcolor="#3B71B7" filled="t" stroked="f" coordorigin="5362,831" coordsize="1183,375" path="m6544,897l6539,871,6525,850,6504,836,6479,831,5427,831,5401,836,5381,850,5367,871,5362,897,5362,1141,5367,1166,5381,1187,5401,1201,5427,1206,6479,1206,6504,1201,6525,1187,6539,1166,6544,1141,6544,897xe">
              <v:path arrowok="t"/>
              <v:fill on="t" focussize="0,0"/>
              <v:stroke on="f"/>
              <v:imagedata o:title=""/>
              <o:lock v:ext="edit"/>
            </v:shape>
            <v:shape id="_x0000_s1051" o:spid="_x0000_s1051" o:spt="202" type="#_x0000_t202" style="position:absolute;left:5554;top:881;height:259;width:817;" filled="f" stroked="f" coordsize="21600,21600">
              <v:path/>
              <v:fill on="f" focussize="0,0"/>
              <v:stroke on="f" joinstyle="miter"/>
              <v:imagedata o:title=""/>
              <o:lock v:ext="edit"/>
              <v:textbox inset="0mm,0mm,0mm,0mm">
                <w:txbxContent>
                  <w:p>
                    <w:pPr>
                      <w:spacing w:before="0" w:line="258" w:lineRule="exact"/>
                      <w:ind w:left="0" w:right="0" w:firstLine="0"/>
                      <w:jc w:val="left"/>
                      <w:rPr>
                        <w:rFonts w:hint="eastAsia" w:ascii="Microsoft YaHei UI" w:eastAsia="Microsoft YaHei UI"/>
                        <w:b/>
                        <w:sz w:val="20"/>
                      </w:rPr>
                    </w:pPr>
                    <w:r>
                      <w:rPr>
                        <w:rFonts w:hint="eastAsia" w:ascii="Microsoft YaHei UI" w:eastAsia="Microsoft YaHei UI"/>
                        <w:b/>
                        <w:color w:val="FFFFFF"/>
                        <w:w w:val="95"/>
                        <w:sz w:val="20"/>
                      </w:rPr>
                      <w:t>内容提要</w:t>
                    </w:r>
                  </w:p>
                </w:txbxContent>
              </v:textbox>
            </v:shape>
            <v:shape id="_x0000_s1052" o:spid="_x0000_s1052" o:spt="202" type="#_x0000_t202" style="position:absolute;left:2328;top:1323;height:895;width:1854;" filled="f" stroked="f" coordsize="21600,21600">
              <v:path/>
              <v:fill on="f" focussize="0,0"/>
              <v:stroke on="f" joinstyle="miter"/>
              <v:imagedata o:title=""/>
              <o:lock v:ext="edit"/>
              <v:textbox inset="0mm,0mm,0mm,0mm">
                <w:txbxContent>
                  <w:p>
                    <w:pPr>
                      <w:numPr>
                        <w:ilvl w:val="0"/>
                        <w:numId w:val="8"/>
                      </w:numPr>
                      <w:tabs>
                        <w:tab w:val="left" w:pos="240"/>
                      </w:tabs>
                      <w:spacing w:before="0" w:line="251" w:lineRule="exact"/>
                      <w:ind w:left="239" w:right="0" w:hanging="240"/>
                      <w:jc w:val="left"/>
                      <w:rPr>
                        <w:sz w:val="20"/>
                      </w:rPr>
                    </w:pPr>
                    <w:r>
                      <w:rPr>
                        <w:w w:val="95"/>
                        <w:sz w:val="20"/>
                      </w:rPr>
                      <w:t>算法解释</w:t>
                    </w:r>
                  </w:p>
                  <w:p>
                    <w:pPr>
                      <w:numPr>
                        <w:ilvl w:val="0"/>
                        <w:numId w:val="8"/>
                      </w:numPr>
                      <w:tabs>
                        <w:tab w:val="left" w:pos="240"/>
                      </w:tabs>
                      <w:spacing w:before="80"/>
                      <w:ind w:left="239" w:right="0" w:hanging="240"/>
                      <w:jc w:val="left"/>
                      <w:rPr>
                        <w:rFonts w:ascii="Times New Roman"/>
                        <w:sz w:val="20"/>
                      </w:rPr>
                    </w:pPr>
                    <w:r>
                      <w:rPr>
                        <w:rFonts w:ascii="Times New Roman"/>
                        <w:spacing w:val="-1"/>
                        <w:sz w:val="20"/>
                      </w:rPr>
                      <w:t>Two</w:t>
                    </w:r>
                    <w:r>
                      <w:rPr>
                        <w:rFonts w:ascii="Times New Roman"/>
                        <w:spacing w:val="-12"/>
                        <w:sz w:val="20"/>
                      </w:rPr>
                      <w:t xml:space="preserve"> </w:t>
                    </w:r>
                    <w:r>
                      <w:rPr>
                        <w:rFonts w:ascii="Times New Roman"/>
                        <w:spacing w:val="-1"/>
                        <w:sz w:val="20"/>
                      </w:rPr>
                      <w:t>Sum</w:t>
                    </w:r>
                  </w:p>
                  <w:p>
                    <w:pPr>
                      <w:numPr>
                        <w:ilvl w:val="0"/>
                        <w:numId w:val="8"/>
                      </w:numPr>
                      <w:tabs>
                        <w:tab w:val="left" w:pos="240"/>
                      </w:tabs>
                      <w:spacing w:before="67" w:line="254" w:lineRule="exact"/>
                      <w:ind w:left="239" w:right="0" w:hanging="240"/>
                      <w:jc w:val="left"/>
                      <w:rPr>
                        <w:sz w:val="20"/>
                      </w:rPr>
                    </w:pPr>
                    <w:r>
                      <w:rPr>
                        <w:w w:val="95"/>
                        <w:sz w:val="20"/>
                      </w:rPr>
                      <w:t>归并两个有序数组</w:t>
                    </w:r>
                  </w:p>
                </w:txbxContent>
              </v:textbox>
            </v:shape>
            <v:shape id="_x0000_s1053" o:spid="_x0000_s1053" o:spt="202" type="#_x0000_t202" style="position:absolute;left:6411;top:1323;height:572;width:1057;" filled="f" stroked="f" coordsize="21600,21600">
              <v:path/>
              <v:fill on="f" focussize="0,0"/>
              <v:stroke on="f" joinstyle="miter"/>
              <v:imagedata o:title=""/>
              <o:lock v:ext="edit"/>
              <v:textbox inset="0mm,0mm,0mm,0mm">
                <w:txbxContent>
                  <w:p>
                    <w:pPr>
                      <w:numPr>
                        <w:ilvl w:val="0"/>
                        <w:numId w:val="9"/>
                      </w:numPr>
                      <w:tabs>
                        <w:tab w:val="left" w:pos="240"/>
                      </w:tabs>
                      <w:spacing w:before="0" w:line="251" w:lineRule="exact"/>
                      <w:ind w:left="239" w:right="0" w:hanging="240"/>
                      <w:jc w:val="left"/>
                      <w:rPr>
                        <w:sz w:val="20"/>
                      </w:rPr>
                    </w:pPr>
                    <w:r>
                      <w:rPr>
                        <w:w w:val="95"/>
                        <w:sz w:val="20"/>
                      </w:rPr>
                      <w:t>快慢指针</w:t>
                    </w:r>
                  </w:p>
                  <w:p>
                    <w:pPr>
                      <w:numPr>
                        <w:ilvl w:val="0"/>
                        <w:numId w:val="9"/>
                      </w:numPr>
                      <w:tabs>
                        <w:tab w:val="left" w:pos="240"/>
                      </w:tabs>
                      <w:spacing w:before="66" w:line="254" w:lineRule="exact"/>
                      <w:ind w:left="239" w:right="0" w:hanging="240"/>
                      <w:jc w:val="left"/>
                      <w:rPr>
                        <w:sz w:val="20"/>
                      </w:rPr>
                    </w:pPr>
                    <w:r>
                      <w:rPr>
                        <w:w w:val="95"/>
                        <w:sz w:val="20"/>
                      </w:rPr>
                      <w:t>滑动窗口</w:t>
                    </w:r>
                  </w:p>
                </w:txbxContent>
              </v:textbox>
            </v:shape>
            <w10:wrap type="topAndBottom"/>
          </v:group>
        </w:pict>
      </w:r>
    </w:p>
    <w:p>
      <w:pPr>
        <w:pStyle w:val="5"/>
        <w:spacing w:before="10"/>
        <w:rPr>
          <w:rFonts w:ascii="Microsoft YaHei UI"/>
          <w:b/>
          <w:sz w:val="29"/>
        </w:rPr>
      </w:pPr>
    </w:p>
    <w:p>
      <w:pPr>
        <w:pStyle w:val="5"/>
        <w:spacing w:before="7"/>
        <w:rPr>
          <w:rFonts w:ascii="Microsoft YaHei UI"/>
          <w:b/>
          <w:sz w:val="26"/>
        </w:rPr>
      </w:pPr>
    </w:p>
    <w:p>
      <w:pPr>
        <w:pStyle w:val="3"/>
        <w:numPr>
          <w:ilvl w:val="1"/>
          <w:numId w:val="10"/>
        </w:numPr>
        <w:tabs>
          <w:tab w:val="left" w:pos="1968"/>
        </w:tabs>
        <w:spacing w:before="0" w:after="0" w:line="240" w:lineRule="auto"/>
        <w:ind w:left="1967" w:right="0" w:hanging="523"/>
        <w:jc w:val="left"/>
        <w:rPr>
          <w:rFonts w:ascii="Times New Roman" w:eastAsia="Times New Roman"/>
          <w:color w:val="3B70B7"/>
        </w:rPr>
      </w:pPr>
      <w:bookmarkStart w:id="17" w:name="3.1 算法解释"/>
      <w:bookmarkEnd w:id="17"/>
      <w:bookmarkStart w:id="18" w:name="_bookmark7"/>
      <w:bookmarkEnd w:id="18"/>
      <w:bookmarkStart w:id="19" w:name="_bookmark7"/>
      <w:bookmarkEnd w:id="19"/>
      <w:r>
        <w:rPr>
          <w:color w:val="3B70B7"/>
        </w:rPr>
        <w:t>算法解释</w:t>
      </w:r>
    </w:p>
    <w:p>
      <w:pPr>
        <w:pStyle w:val="5"/>
        <w:spacing w:before="177" w:line="302" w:lineRule="auto"/>
        <w:ind w:left="1445" w:right="283" w:firstLine="398"/>
      </w:pPr>
      <w:r>
        <w:rPr>
          <w:w w:val="95"/>
          <w:u w:val="single"/>
        </w:rPr>
        <w:t>双指针</w:t>
      </w:r>
      <w:r>
        <w:rPr>
          <w:w w:val="95"/>
        </w:rPr>
        <w:t>主要用于遍历数组，两个指针指向不同的元素，从而协同完成任务。也可以延伸到多</w:t>
      </w:r>
      <w:r>
        <w:rPr>
          <w:spacing w:val="50"/>
          <w:w w:val="95"/>
        </w:rPr>
        <w:t xml:space="preserve"> </w:t>
      </w:r>
      <w:r>
        <w:t>个数组的多个指针。</w:t>
      </w:r>
    </w:p>
    <w:p>
      <w:pPr>
        <w:pStyle w:val="5"/>
        <w:spacing w:line="302" w:lineRule="auto"/>
        <w:ind w:left="1445" w:right="283" w:firstLine="398"/>
      </w:pPr>
      <w:r>
        <w:rPr>
          <w:w w:val="95"/>
        </w:rPr>
        <w:t>若两个指针指向同一数组，遍历方向相同且不会相交，则也称为</w:t>
      </w:r>
      <w:r>
        <w:rPr>
          <w:w w:val="95"/>
          <w:u w:val="single"/>
        </w:rPr>
        <w:t>滑动窗口</w:t>
      </w:r>
      <w:r>
        <w:rPr>
          <w:w w:val="95"/>
        </w:rPr>
        <w:t>（两个指针包围的</w:t>
      </w:r>
      <w:r>
        <w:rPr>
          <w:spacing w:val="50"/>
          <w:w w:val="95"/>
        </w:rPr>
        <w:t xml:space="preserve"> </w:t>
      </w:r>
      <w:r>
        <w:rPr>
          <w:w w:val="99"/>
        </w:rPr>
        <w:t>区域即为当前的窗口</w:t>
      </w:r>
      <w:r>
        <w:rPr>
          <w:spacing w:val="-100"/>
          <w:w w:val="99"/>
        </w:rPr>
        <w:t>）</w:t>
      </w:r>
      <w:r>
        <w:rPr>
          <w:w w:val="99"/>
        </w:rPr>
        <w:t>，经常用于区间搜索。</w:t>
      </w:r>
    </w:p>
    <w:p>
      <w:pPr>
        <w:pStyle w:val="5"/>
        <w:spacing w:line="302" w:lineRule="auto"/>
        <w:ind w:left="1445" w:right="283" w:firstLine="398"/>
      </w:pPr>
      <w:r>
        <w:rPr>
          <w:w w:val="95"/>
        </w:rPr>
        <w:t>若两个指针指向同一数组，但是遍历方向相反，则可以用来进行搜索，待搜索的数组往往是</w:t>
      </w:r>
      <w:r>
        <w:rPr>
          <w:spacing w:val="50"/>
          <w:w w:val="95"/>
        </w:rPr>
        <w:t xml:space="preserve"> </w:t>
      </w:r>
      <w:r>
        <w:t>排好序的。</w:t>
      </w:r>
    </w:p>
    <w:p>
      <w:pPr>
        <w:pStyle w:val="5"/>
        <w:ind w:left="1844"/>
      </w:pPr>
      <w:r>
        <w:rPr>
          <w:spacing w:val="24"/>
        </w:rPr>
        <w:t>对于</w:t>
      </w:r>
      <w:r>
        <w:rPr>
          <w:rFonts w:ascii="Times New Roman" w:eastAsia="Times New Roman"/>
        </w:rPr>
        <w:t>C++</w:t>
      </w:r>
      <w:r>
        <w:rPr>
          <w:rFonts w:ascii="Times New Roman" w:eastAsia="Times New Roman"/>
          <w:spacing w:val="-13"/>
        </w:rPr>
        <w:t xml:space="preserve"> </w:t>
      </w:r>
      <w:r>
        <w:t>语言，指针还可以玩出很多新的花样。一些常见的关于指针的操作如下。</w:t>
      </w:r>
    </w:p>
    <w:p>
      <w:pPr>
        <w:pStyle w:val="5"/>
        <w:spacing w:before="12"/>
        <w:rPr>
          <w:sz w:val="22"/>
        </w:rPr>
      </w:pPr>
    </w:p>
    <w:p>
      <w:pPr>
        <w:pStyle w:val="4"/>
        <w:rPr>
          <w:rFonts w:hint="eastAsia" w:ascii="Microsoft YaHei UI" w:eastAsia="Microsoft YaHei UI"/>
        </w:rPr>
      </w:pPr>
      <w:r>
        <w:rPr>
          <w:rFonts w:hint="eastAsia" w:ascii="Microsoft YaHei UI" w:eastAsia="Microsoft YaHei UI"/>
          <w:color w:val="3B70B7"/>
          <w:w w:val="95"/>
        </w:rPr>
        <w:t>指针与常量</w:t>
      </w:r>
    </w:p>
    <w:p>
      <w:pPr>
        <w:pStyle w:val="5"/>
        <w:spacing w:before="3"/>
        <w:rPr>
          <w:rFonts w:ascii="Microsoft YaHei UI"/>
          <w:b/>
          <w:sz w:val="24"/>
        </w:rPr>
      </w:pPr>
      <w:r>
        <w:pict>
          <v:shape id="_x0000_s1054" o:spid="_x0000_s1054" o:spt="202" type="#_x0000_t202" style="position:absolute;left:0pt;margin-left:86.2pt;margin-top:23.55pt;height:66pt;width:422.9pt;mso-position-horizontal-relative:page;mso-wrap-distance-bottom:0pt;mso-wrap-distance-top:0pt;z-index:-15716352;mso-width-relative:page;mso-height-relative:page;" filled="f" stroked="t" coordsize="21600,21600">
            <v:path/>
            <v:fill on="f" focussize="0,0"/>
            <v:stroke weight="0.199212598425197pt" color="#3B70B7"/>
            <v:imagedata o:title=""/>
            <o:lock v:ext="edit"/>
            <v:textbox inset="0mm,0mm,0mm,0mm">
              <w:txbxContent>
                <w:p>
                  <w:pPr>
                    <w:pStyle w:val="5"/>
                    <w:spacing w:before="39" w:line="230" w:lineRule="exact"/>
                    <w:ind w:left="59"/>
                    <w:rPr>
                      <w:rFonts w:ascii="Trebuchet MS"/>
                    </w:rPr>
                  </w:pPr>
                  <w:r>
                    <w:rPr>
                      <w:rFonts w:ascii="Trebuchet MS"/>
                      <w:color w:val="7F0000"/>
                      <w:w w:val="125"/>
                    </w:rPr>
                    <w:t>int</w:t>
                  </w:r>
                  <w:r>
                    <w:rPr>
                      <w:rFonts w:ascii="Trebuchet MS"/>
                      <w:color w:val="7F0000"/>
                      <w:spacing w:val="27"/>
                      <w:w w:val="125"/>
                    </w:rPr>
                    <w:t xml:space="preserve"> </w:t>
                  </w:r>
                  <w:r>
                    <w:rPr>
                      <w:rFonts w:ascii="Trebuchet MS"/>
                      <w:w w:val="125"/>
                    </w:rPr>
                    <w:t>x;</w:t>
                  </w:r>
                </w:p>
                <w:p>
                  <w:pPr>
                    <w:pStyle w:val="5"/>
                    <w:spacing w:line="245" w:lineRule="exact"/>
                    <w:ind w:left="59"/>
                  </w:pPr>
                  <w:r>
                    <w:rPr>
                      <w:rFonts w:ascii="Trebuchet MS" w:eastAsia="Trebuchet MS"/>
                      <w:color w:val="7F0000"/>
                      <w:w w:val="115"/>
                    </w:rPr>
                    <w:t>int</w:t>
                  </w:r>
                  <w:r>
                    <w:rPr>
                      <w:rFonts w:ascii="Trebuchet MS" w:eastAsia="Trebuchet MS"/>
                      <w:color w:val="7F0000"/>
                      <w:spacing w:val="10"/>
                      <w:w w:val="115"/>
                    </w:rPr>
                    <w:t xml:space="preserve"> </w:t>
                  </w:r>
                  <w:r>
                    <w:rPr>
                      <w:rFonts w:ascii="Trebuchet MS" w:eastAsia="Trebuchet MS"/>
                      <w:w w:val="115"/>
                    </w:rPr>
                    <w:t>*</w:t>
                  </w:r>
                  <w:r>
                    <w:rPr>
                      <w:rFonts w:ascii="Trebuchet MS" w:eastAsia="Trebuchet MS"/>
                      <w:spacing w:val="10"/>
                      <w:w w:val="115"/>
                    </w:rPr>
                    <w:t xml:space="preserve"> </w:t>
                  </w:r>
                  <w:r>
                    <w:rPr>
                      <w:rFonts w:ascii="Trebuchet MS" w:eastAsia="Trebuchet MS"/>
                      <w:w w:val="105"/>
                    </w:rPr>
                    <w:t>p1</w:t>
                  </w:r>
                  <w:r>
                    <w:rPr>
                      <w:rFonts w:ascii="Trebuchet MS" w:eastAsia="Trebuchet MS"/>
                      <w:spacing w:val="10"/>
                      <w:w w:val="105"/>
                    </w:rPr>
                    <w:t xml:space="preserve"> = </w:t>
                  </w:r>
                  <w:r>
                    <w:rPr>
                      <w:rFonts w:ascii="Trebuchet MS" w:eastAsia="Trebuchet MS"/>
                      <w:w w:val="105"/>
                    </w:rPr>
                    <w:t>&amp;x;</w:t>
                  </w:r>
                  <w:r>
                    <w:rPr>
                      <w:rFonts w:ascii="Trebuchet MS" w:eastAsia="Trebuchet MS"/>
                      <w:spacing w:val="16"/>
                      <w:w w:val="105"/>
                    </w:rPr>
                    <w:t xml:space="preserve"> </w:t>
                  </w:r>
                  <w:r>
                    <w:rPr>
                      <w:rFonts w:ascii="Trebuchet MS" w:eastAsia="Trebuchet MS"/>
                      <w:color w:val="7F7F7F"/>
                      <w:spacing w:val="5"/>
                      <w:w w:val="105"/>
                    </w:rPr>
                    <w:t xml:space="preserve">// </w:t>
                  </w:r>
                  <w:r>
                    <w:rPr>
                      <w:color w:val="7F7F7F"/>
                      <w:w w:val="105"/>
                    </w:rPr>
                    <w:t>指针可以被修改，值也可以被修改</w:t>
                  </w:r>
                </w:p>
                <w:p>
                  <w:pPr>
                    <w:pStyle w:val="5"/>
                    <w:spacing w:before="5" w:line="223" w:lineRule="auto"/>
                    <w:ind w:left="59" w:right="1553"/>
                  </w:pPr>
                  <w:r>
                    <w:rPr>
                      <w:rFonts w:ascii="Trebuchet MS" w:eastAsia="Trebuchet MS"/>
                      <w:color w:val="7F0000"/>
                      <w:w w:val="105"/>
                    </w:rPr>
                    <w:t>const</w:t>
                  </w:r>
                  <w:r>
                    <w:rPr>
                      <w:rFonts w:ascii="Trebuchet MS" w:eastAsia="Trebuchet MS"/>
                      <w:color w:val="7F0000"/>
                      <w:spacing w:val="33"/>
                      <w:w w:val="105"/>
                    </w:rPr>
                    <w:t xml:space="preserve"> </w:t>
                  </w:r>
                  <w:r>
                    <w:rPr>
                      <w:rFonts w:ascii="Trebuchet MS" w:eastAsia="Trebuchet MS"/>
                      <w:color w:val="7F0000"/>
                      <w:w w:val="105"/>
                    </w:rPr>
                    <w:t>int</w:t>
                  </w:r>
                  <w:r>
                    <w:rPr>
                      <w:rFonts w:ascii="Trebuchet MS" w:eastAsia="Trebuchet MS"/>
                      <w:color w:val="7F0000"/>
                      <w:spacing w:val="33"/>
                      <w:w w:val="105"/>
                    </w:rPr>
                    <w:t xml:space="preserve"> </w:t>
                  </w:r>
                  <w:r>
                    <w:rPr>
                      <w:rFonts w:ascii="Trebuchet MS" w:eastAsia="Trebuchet MS"/>
                      <w:w w:val="115"/>
                    </w:rPr>
                    <w:t>*</w:t>
                  </w:r>
                  <w:r>
                    <w:rPr>
                      <w:rFonts w:ascii="Trebuchet MS" w:eastAsia="Trebuchet MS"/>
                      <w:spacing w:val="27"/>
                      <w:w w:val="115"/>
                    </w:rPr>
                    <w:t xml:space="preserve"> </w:t>
                  </w:r>
                  <w:r>
                    <w:rPr>
                      <w:rFonts w:ascii="Trebuchet MS" w:eastAsia="Trebuchet MS"/>
                      <w:w w:val="105"/>
                    </w:rPr>
                    <w:t>p2</w:t>
                  </w:r>
                  <w:r>
                    <w:rPr>
                      <w:rFonts w:ascii="Trebuchet MS" w:eastAsia="Trebuchet MS"/>
                      <w:spacing w:val="22"/>
                      <w:w w:val="105"/>
                    </w:rPr>
                    <w:t xml:space="preserve"> = </w:t>
                  </w:r>
                  <w:r>
                    <w:rPr>
                      <w:rFonts w:ascii="Trebuchet MS" w:eastAsia="Trebuchet MS"/>
                      <w:w w:val="105"/>
                    </w:rPr>
                    <w:t>&amp;x;</w:t>
                  </w:r>
                  <w:r>
                    <w:rPr>
                      <w:rFonts w:ascii="Trebuchet MS" w:eastAsia="Trebuchet MS"/>
                      <w:spacing w:val="33"/>
                      <w:w w:val="105"/>
                    </w:rPr>
                    <w:t xml:space="preserve"> </w:t>
                  </w:r>
                  <w:r>
                    <w:rPr>
                      <w:rFonts w:ascii="Trebuchet MS" w:eastAsia="Trebuchet MS"/>
                      <w:color w:val="7F7F7F"/>
                      <w:spacing w:val="11"/>
                      <w:w w:val="105"/>
                    </w:rPr>
                    <w:t xml:space="preserve">// </w:t>
                  </w:r>
                  <w:r>
                    <w:rPr>
                      <w:color w:val="7F7F7F"/>
                      <w:w w:val="105"/>
                    </w:rPr>
                    <w:t>指针可以被修改，值不可以被修改（</w:t>
                  </w:r>
                  <w:r>
                    <w:rPr>
                      <w:rFonts w:ascii="Trebuchet MS" w:eastAsia="Trebuchet MS"/>
                      <w:color w:val="7F7F7F"/>
                      <w:w w:val="105"/>
                    </w:rPr>
                    <w:t>const</w:t>
                  </w:r>
                  <w:r>
                    <w:rPr>
                      <w:rFonts w:ascii="Trebuchet MS" w:eastAsia="Trebuchet MS"/>
                      <w:color w:val="7F7F7F"/>
                      <w:spacing w:val="33"/>
                      <w:w w:val="105"/>
                    </w:rPr>
                    <w:t xml:space="preserve"> </w:t>
                  </w:r>
                  <w:r>
                    <w:rPr>
                      <w:rFonts w:ascii="Trebuchet MS" w:eastAsia="Trebuchet MS"/>
                      <w:color w:val="7F7F7F"/>
                      <w:w w:val="105"/>
                    </w:rPr>
                    <w:t>int</w:t>
                  </w:r>
                  <w:r>
                    <w:rPr>
                      <w:color w:val="7F7F7F"/>
                      <w:w w:val="105"/>
                    </w:rPr>
                    <w:t>）</w:t>
                  </w:r>
                  <w:r>
                    <w:rPr>
                      <w:color w:val="7F7F7F"/>
                      <w:spacing w:val="-102"/>
                      <w:w w:val="105"/>
                    </w:rPr>
                    <w:t xml:space="preserve"> </w:t>
                  </w:r>
                  <w:r>
                    <w:rPr>
                      <w:rFonts w:ascii="Trebuchet MS" w:eastAsia="Trebuchet MS"/>
                      <w:color w:val="7F0000"/>
                      <w:w w:val="105"/>
                    </w:rPr>
                    <w:t>int</w:t>
                  </w:r>
                  <w:r>
                    <w:rPr>
                      <w:rFonts w:ascii="Trebuchet MS" w:eastAsia="Trebuchet MS"/>
                      <w:color w:val="7F0000"/>
                      <w:spacing w:val="32"/>
                      <w:w w:val="105"/>
                    </w:rPr>
                    <w:t xml:space="preserve"> </w:t>
                  </w:r>
                  <w:r>
                    <w:rPr>
                      <w:rFonts w:ascii="Trebuchet MS" w:eastAsia="Trebuchet MS"/>
                      <w:w w:val="115"/>
                    </w:rPr>
                    <w:t>*</w:t>
                  </w:r>
                  <w:r>
                    <w:rPr>
                      <w:rFonts w:ascii="Trebuchet MS" w:eastAsia="Trebuchet MS"/>
                      <w:spacing w:val="26"/>
                      <w:w w:val="115"/>
                    </w:rPr>
                    <w:t xml:space="preserve"> </w:t>
                  </w:r>
                  <w:r>
                    <w:rPr>
                      <w:rFonts w:ascii="Trebuchet MS" w:eastAsia="Trebuchet MS"/>
                      <w:color w:val="7F0000"/>
                      <w:w w:val="105"/>
                    </w:rPr>
                    <w:t>const</w:t>
                  </w:r>
                  <w:r>
                    <w:rPr>
                      <w:rFonts w:ascii="Trebuchet MS" w:eastAsia="Trebuchet MS"/>
                      <w:color w:val="7F0000"/>
                      <w:spacing w:val="32"/>
                      <w:w w:val="105"/>
                    </w:rPr>
                    <w:t xml:space="preserve"> </w:t>
                  </w:r>
                  <w:r>
                    <w:rPr>
                      <w:rFonts w:ascii="Trebuchet MS" w:eastAsia="Trebuchet MS"/>
                      <w:w w:val="105"/>
                    </w:rPr>
                    <w:t>p3</w:t>
                  </w:r>
                  <w:r>
                    <w:rPr>
                      <w:rFonts w:ascii="Trebuchet MS" w:eastAsia="Trebuchet MS"/>
                      <w:spacing w:val="21"/>
                      <w:w w:val="105"/>
                    </w:rPr>
                    <w:t xml:space="preserve"> = </w:t>
                  </w:r>
                  <w:r>
                    <w:rPr>
                      <w:rFonts w:ascii="Trebuchet MS" w:eastAsia="Trebuchet MS"/>
                      <w:w w:val="105"/>
                    </w:rPr>
                    <w:t>&amp;x;</w:t>
                  </w:r>
                  <w:r>
                    <w:rPr>
                      <w:rFonts w:ascii="Trebuchet MS" w:eastAsia="Trebuchet MS"/>
                      <w:spacing w:val="32"/>
                      <w:w w:val="105"/>
                    </w:rPr>
                    <w:t xml:space="preserve"> </w:t>
                  </w:r>
                  <w:r>
                    <w:rPr>
                      <w:rFonts w:ascii="Trebuchet MS" w:eastAsia="Trebuchet MS"/>
                      <w:color w:val="7F7F7F"/>
                      <w:spacing w:val="10"/>
                      <w:w w:val="105"/>
                    </w:rPr>
                    <w:t xml:space="preserve">// </w:t>
                  </w:r>
                  <w:r>
                    <w:rPr>
                      <w:color w:val="7F7F7F"/>
                      <w:w w:val="105"/>
                    </w:rPr>
                    <w:t>指针不可以被修改（</w:t>
                  </w:r>
                  <w:r>
                    <w:rPr>
                      <w:rFonts w:ascii="Trebuchet MS" w:eastAsia="Trebuchet MS"/>
                      <w:color w:val="7F7F7F"/>
                      <w:w w:val="105"/>
                    </w:rPr>
                    <w:t>*</w:t>
                  </w:r>
                  <w:r>
                    <w:rPr>
                      <w:rFonts w:ascii="Trebuchet MS" w:eastAsia="Trebuchet MS"/>
                      <w:color w:val="7F7F7F"/>
                      <w:spacing w:val="32"/>
                      <w:w w:val="105"/>
                    </w:rPr>
                    <w:t xml:space="preserve"> </w:t>
                  </w:r>
                  <w:r>
                    <w:rPr>
                      <w:rFonts w:ascii="Trebuchet MS" w:eastAsia="Trebuchet MS"/>
                      <w:color w:val="7F7F7F"/>
                      <w:w w:val="105"/>
                    </w:rPr>
                    <w:t>const</w:t>
                  </w:r>
                  <w:r>
                    <w:rPr>
                      <w:color w:val="7F7F7F"/>
                      <w:w w:val="105"/>
                    </w:rPr>
                    <w:t>），值可以被修改</w:t>
                  </w:r>
                  <w:r>
                    <w:rPr>
                      <w:rFonts w:ascii="Trebuchet MS" w:eastAsia="Trebuchet MS"/>
                      <w:color w:val="7F0000"/>
                      <w:w w:val="105"/>
                    </w:rPr>
                    <w:t>const</w:t>
                  </w:r>
                  <w:r>
                    <w:rPr>
                      <w:rFonts w:ascii="Trebuchet MS" w:eastAsia="Trebuchet MS"/>
                      <w:color w:val="7F0000"/>
                      <w:spacing w:val="30"/>
                      <w:w w:val="105"/>
                    </w:rPr>
                    <w:t xml:space="preserve"> </w:t>
                  </w:r>
                  <w:r>
                    <w:rPr>
                      <w:rFonts w:ascii="Trebuchet MS" w:eastAsia="Trebuchet MS"/>
                      <w:color w:val="7F0000"/>
                      <w:w w:val="105"/>
                    </w:rPr>
                    <w:t>int</w:t>
                  </w:r>
                  <w:r>
                    <w:rPr>
                      <w:rFonts w:ascii="Trebuchet MS" w:eastAsia="Trebuchet MS"/>
                      <w:color w:val="7F0000"/>
                      <w:spacing w:val="30"/>
                      <w:w w:val="105"/>
                    </w:rPr>
                    <w:t xml:space="preserve"> </w:t>
                  </w:r>
                  <w:r>
                    <w:rPr>
                      <w:rFonts w:ascii="Trebuchet MS" w:eastAsia="Trebuchet MS"/>
                      <w:w w:val="115"/>
                    </w:rPr>
                    <w:t>*</w:t>
                  </w:r>
                  <w:r>
                    <w:rPr>
                      <w:rFonts w:ascii="Trebuchet MS" w:eastAsia="Trebuchet MS"/>
                      <w:spacing w:val="25"/>
                      <w:w w:val="115"/>
                    </w:rPr>
                    <w:t xml:space="preserve"> </w:t>
                  </w:r>
                  <w:r>
                    <w:rPr>
                      <w:rFonts w:ascii="Trebuchet MS" w:eastAsia="Trebuchet MS"/>
                      <w:color w:val="7F0000"/>
                      <w:w w:val="105"/>
                    </w:rPr>
                    <w:t>const</w:t>
                  </w:r>
                  <w:r>
                    <w:rPr>
                      <w:rFonts w:ascii="Trebuchet MS" w:eastAsia="Trebuchet MS"/>
                      <w:color w:val="7F0000"/>
                      <w:spacing w:val="30"/>
                      <w:w w:val="105"/>
                    </w:rPr>
                    <w:t xml:space="preserve"> </w:t>
                  </w:r>
                  <w:r>
                    <w:rPr>
                      <w:rFonts w:ascii="Trebuchet MS" w:eastAsia="Trebuchet MS"/>
                      <w:w w:val="105"/>
                    </w:rPr>
                    <w:t>p4</w:t>
                  </w:r>
                  <w:r>
                    <w:rPr>
                      <w:rFonts w:ascii="Trebuchet MS" w:eastAsia="Trebuchet MS"/>
                      <w:spacing w:val="20"/>
                      <w:w w:val="105"/>
                    </w:rPr>
                    <w:t xml:space="preserve"> = </w:t>
                  </w:r>
                  <w:r>
                    <w:rPr>
                      <w:rFonts w:ascii="Trebuchet MS" w:eastAsia="Trebuchet MS"/>
                      <w:w w:val="105"/>
                    </w:rPr>
                    <w:t>&amp;x;</w:t>
                  </w:r>
                  <w:r>
                    <w:rPr>
                      <w:rFonts w:ascii="Trebuchet MS" w:eastAsia="Trebuchet MS"/>
                      <w:spacing w:val="30"/>
                      <w:w w:val="105"/>
                    </w:rPr>
                    <w:t xml:space="preserve"> </w:t>
                  </w:r>
                  <w:r>
                    <w:rPr>
                      <w:rFonts w:ascii="Trebuchet MS" w:eastAsia="Trebuchet MS"/>
                      <w:color w:val="7F7F7F"/>
                      <w:spacing w:val="10"/>
                      <w:w w:val="105"/>
                    </w:rPr>
                    <w:t xml:space="preserve">// </w:t>
                  </w:r>
                  <w:r>
                    <w:rPr>
                      <w:color w:val="7F7F7F"/>
                      <w:w w:val="105"/>
                    </w:rPr>
                    <w:t>指针不可以被修改，值也不可以被修改</w:t>
                  </w:r>
                </w:p>
              </w:txbxContent>
            </v:textbox>
            <w10:wrap type="topAndBottom"/>
          </v:shape>
        </w:pict>
      </w:r>
    </w:p>
    <w:p>
      <w:pPr>
        <w:pStyle w:val="5"/>
        <w:spacing w:before="7"/>
        <w:rPr>
          <w:rFonts w:ascii="Microsoft YaHei UI"/>
          <w:b/>
          <w:sz w:val="19"/>
        </w:rPr>
      </w:pPr>
    </w:p>
    <w:p>
      <w:pPr>
        <w:spacing w:before="32"/>
        <w:ind w:left="1445" w:right="0" w:firstLine="0"/>
        <w:jc w:val="left"/>
        <w:rPr>
          <w:rFonts w:hint="eastAsia" w:ascii="Microsoft YaHei UI" w:eastAsia="Microsoft YaHei UI"/>
          <w:b/>
          <w:sz w:val="24"/>
        </w:rPr>
      </w:pPr>
      <w:r>
        <w:rPr>
          <w:rFonts w:hint="eastAsia" w:ascii="Microsoft YaHei UI" w:eastAsia="Microsoft YaHei UI"/>
          <w:b/>
          <w:color w:val="3B70B7"/>
          <w:w w:val="95"/>
          <w:sz w:val="24"/>
        </w:rPr>
        <w:t>指针函数与函数指针</w:t>
      </w:r>
    </w:p>
    <w:p>
      <w:pPr>
        <w:pStyle w:val="5"/>
        <w:spacing w:before="1"/>
        <w:rPr>
          <w:rFonts w:ascii="Microsoft YaHei UI"/>
          <w:b/>
          <w:sz w:val="24"/>
        </w:rPr>
      </w:pPr>
      <w:r>
        <w:pict>
          <v:group id="_x0000_s1055" o:spid="_x0000_s1055" o:spt="203" style="position:absolute;left:0pt;margin-left:86.1pt;margin-top:23.4pt;height:194.5pt;width:423.1pt;mso-position-horizontal-relative:page;mso-wrap-distance-bottom:0pt;mso-wrap-distance-top:0pt;z-index:-15716352;mso-width-relative:page;mso-height-relative:page;" coordorigin="1722,469" coordsize="8462,3890">
            <o:lock v:ext="edit"/>
            <v:shape id="_x0000_s1056" o:spid="_x0000_s1056" style="position:absolute;left:1722;top:468;height:64;width:8462;" filled="f" stroked="t" coordorigin="1722,469" coordsize="8462,64" path="m1724,533l1724,469m1722,471l1786,471m1786,471l10120,471m10120,471l10183,471m10181,533l10181,469e">
              <v:path arrowok="t"/>
              <v:fill on="f" focussize="0,0"/>
              <v:stroke weight="0.199212598425197pt" color="#3B70B7"/>
              <v:imagedata o:title=""/>
              <o:lock v:ext="edit"/>
            </v:shape>
            <v:line id="_x0000_s1057" o:spid="_x0000_s1057" o:spt="20" style="position:absolute;left:1724;top:533;height:3825;width:0;" stroked="t" coordsize="21600,21600">
              <v:path arrowok="t"/>
              <v:fill focussize="0,0"/>
              <v:stroke weight="0.199212598425197pt" color="#3B70B7"/>
              <v:imagedata o:title=""/>
              <o:lock v:ext="edit"/>
            </v:line>
            <v:shape id="_x0000_s1058" o:spid="_x0000_s1058" style="position:absolute;left:10181;top:532;height:3826;width:2;" filled="f" stroked="t" coordorigin="10181,533" coordsize="0,3826" path="m10181,772l10181,533m10181,1011l10181,772m10181,1250l10181,1011m10181,1489l10181,1250m10181,1728l10181,1489m10181,1967l10181,1728m10181,2206l10181,1967m10181,2446l10181,2206m10181,2685l10181,2446m10181,2924l10181,2685m10181,3163l10181,2924m10181,3402l10181,3163m10181,3641l10181,3402m10181,3880l10181,3641m10181,4119l10181,3880m10181,4358l10181,4119e">
              <v:path arrowok="t"/>
              <v:fill on="f" focussize="0,0"/>
              <v:stroke weight="0.199212598425197pt" color="#3B70B7"/>
              <v:imagedata o:title=""/>
              <o:lock v:ext="edit"/>
            </v:shape>
            <v:shape id="_x0000_s1059" o:spid="_x0000_s1059" o:spt="202" type="#_x0000_t202" style="position:absolute;left:1722;top:468;height:3890;width:8462;" filled="f" stroked="f" coordsize="21600,21600">
              <v:path/>
              <v:fill on="f" focussize="0,0"/>
              <v:stroke on="f" joinstyle="miter"/>
              <v:imagedata o:title=""/>
              <o:lock v:ext="edit"/>
              <v:textbox inset="0mm,0mm,0mm,0mm">
                <w:txbxContent>
                  <w:p>
                    <w:pPr>
                      <w:spacing w:before="35" w:line="235" w:lineRule="auto"/>
                      <w:ind w:left="63" w:right="3658" w:firstLine="0"/>
                      <w:jc w:val="left"/>
                      <w:rPr>
                        <w:rFonts w:ascii="Trebuchet MS" w:eastAsia="Trebuchet MS"/>
                        <w:sz w:val="20"/>
                      </w:rPr>
                    </w:pPr>
                    <w:r>
                      <w:rPr>
                        <w:rFonts w:ascii="Trebuchet MS" w:eastAsia="Trebuchet MS"/>
                        <w:color w:val="7F7F7F"/>
                        <w:spacing w:val="18"/>
                        <w:sz w:val="20"/>
                      </w:rPr>
                      <w:t xml:space="preserve">// </w:t>
                    </w:r>
                    <w:r>
                      <w:rPr>
                        <w:rFonts w:ascii="Trebuchet MS" w:eastAsia="Trebuchet MS"/>
                        <w:color w:val="7F7F7F"/>
                        <w:sz w:val="20"/>
                      </w:rPr>
                      <w:t>addition</w:t>
                    </w:r>
                    <w:r>
                      <w:rPr>
                        <w:color w:val="7F7F7F"/>
                        <w:sz w:val="20"/>
                      </w:rPr>
                      <w:t>是指针函数，一个返回类型是指针的函数</w:t>
                    </w:r>
                    <w:r>
                      <w:rPr>
                        <w:rFonts w:ascii="Trebuchet MS" w:eastAsia="Trebuchet MS"/>
                        <w:color w:val="7F0000"/>
                        <w:w w:val="120"/>
                        <w:sz w:val="20"/>
                      </w:rPr>
                      <w:t>int</w:t>
                    </w:r>
                    <w:r>
                      <w:rPr>
                        <w:rFonts w:ascii="Trebuchet MS" w:eastAsia="Trebuchet MS"/>
                        <w:w w:val="120"/>
                        <w:sz w:val="20"/>
                      </w:rPr>
                      <w:t>*</w:t>
                    </w:r>
                    <w:r>
                      <w:rPr>
                        <w:rFonts w:ascii="Trebuchet MS" w:eastAsia="Trebuchet MS"/>
                        <w:spacing w:val="33"/>
                        <w:w w:val="120"/>
                        <w:sz w:val="20"/>
                      </w:rPr>
                      <w:t xml:space="preserve"> </w:t>
                    </w:r>
                    <w:r>
                      <w:rPr>
                        <w:rFonts w:ascii="Trebuchet MS" w:eastAsia="Trebuchet MS"/>
                        <w:w w:val="120"/>
                        <w:sz w:val="20"/>
                      </w:rPr>
                      <w:t>addition(</w:t>
                    </w:r>
                    <w:r>
                      <w:rPr>
                        <w:rFonts w:ascii="Trebuchet MS" w:eastAsia="Trebuchet MS"/>
                        <w:color w:val="7F0000"/>
                        <w:w w:val="120"/>
                        <w:sz w:val="20"/>
                      </w:rPr>
                      <w:t>int</w:t>
                    </w:r>
                    <w:r>
                      <w:rPr>
                        <w:rFonts w:ascii="Trebuchet MS" w:eastAsia="Trebuchet MS"/>
                        <w:color w:val="7F0000"/>
                        <w:spacing w:val="34"/>
                        <w:w w:val="120"/>
                        <w:sz w:val="20"/>
                      </w:rPr>
                      <w:t xml:space="preserve"> </w:t>
                    </w:r>
                    <w:r>
                      <w:rPr>
                        <w:rFonts w:ascii="Trebuchet MS" w:eastAsia="Trebuchet MS"/>
                        <w:w w:val="120"/>
                        <w:sz w:val="20"/>
                      </w:rPr>
                      <w:t>a,</w:t>
                    </w:r>
                    <w:r>
                      <w:rPr>
                        <w:rFonts w:ascii="Trebuchet MS" w:eastAsia="Trebuchet MS"/>
                        <w:spacing w:val="34"/>
                        <w:w w:val="120"/>
                        <w:sz w:val="20"/>
                      </w:rPr>
                      <w:t xml:space="preserve"> </w:t>
                    </w:r>
                    <w:r>
                      <w:rPr>
                        <w:rFonts w:ascii="Trebuchet MS" w:eastAsia="Trebuchet MS"/>
                        <w:color w:val="7F0000"/>
                        <w:w w:val="120"/>
                        <w:sz w:val="20"/>
                      </w:rPr>
                      <w:t>int</w:t>
                    </w:r>
                    <w:r>
                      <w:rPr>
                        <w:rFonts w:ascii="Trebuchet MS" w:eastAsia="Trebuchet MS"/>
                        <w:color w:val="7F0000"/>
                        <w:spacing w:val="34"/>
                        <w:w w:val="120"/>
                        <w:sz w:val="20"/>
                      </w:rPr>
                      <w:t xml:space="preserve"> </w:t>
                    </w:r>
                    <w:r>
                      <w:rPr>
                        <w:rFonts w:ascii="Trebuchet MS" w:eastAsia="Trebuchet MS"/>
                        <w:w w:val="120"/>
                        <w:sz w:val="20"/>
                      </w:rPr>
                      <w:t>b)</w:t>
                    </w:r>
                    <w:r>
                      <w:rPr>
                        <w:rFonts w:ascii="Trebuchet MS" w:eastAsia="Trebuchet MS"/>
                        <w:spacing w:val="17"/>
                        <w:w w:val="120"/>
                        <w:sz w:val="20"/>
                      </w:rPr>
                      <w:t xml:space="preserve"> {</w:t>
                    </w:r>
                  </w:p>
                  <w:p>
                    <w:pPr>
                      <w:spacing w:before="8" w:line="247" w:lineRule="auto"/>
                      <w:ind w:left="440" w:right="5148" w:firstLine="0"/>
                      <w:jc w:val="left"/>
                      <w:rPr>
                        <w:rFonts w:ascii="Trebuchet MS"/>
                        <w:sz w:val="20"/>
                      </w:rPr>
                    </w:pPr>
                    <w:r>
                      <w:rPr>
                        <w:rFonts w:ascii="Trebuchet MS"/>
                        <w:color w:val="7F0000"/>
                        <w:w w:val="110"/>
                        <w:sz w:val="20"/>
                      </w:rPr>
                      <w:t>int</w:t>
                    </w:r>
                    <w:r>
                      <w:rPr>
                        <w:rFonts w:ascii="Trebuchet MS"/>
                        <w:w w:val="110"/>
                        <w:sz w:val="20"/>
                      </w:rPr>
                      <w:t>*</w:t>
                    </w:r>
                    <w:r>
                      <w:rPr>
                        <w:rFonts w:ascii="Trebuchet MS"/>
                        <w:spacing w:val="35"/>
                        <w:w w:val="110"/>
                        <w:sz w:val="20"/>
                      </w:rPr>
                      <w:t xml:space="preserve"> </w:t>
                    </w:r>
                    <w:r>
                      <w:rPr>
                        <w:rFonts w:ascii="Trebuchet MS"/>
                        <w:w w:val="105"/>
                        <w:sz w:val="20"/>
                      </w:rPr>
                      <w:t>sum</w:t>
                    </w:r>
                    <w:r>
                      <w:rPr>
                        <w:rFonts w:ascii="Trebuchet MS"/>
                        <w:spacing w:val="38"/>
                        <w:w w:val="105"/>
                        <w:sz w:val="20"/>
                      </w:rPr>
                      <w:t xml:space="preserve"> </w:t>
                    </w:r>
                    <w:r>
                      <w:rPr>
                        <w:rFonts w:ascii="Trebuchet MS"/>
                        <w:w w:val="110"/>
                        <w:sz w:val="20"/>
                      </w:rPr>
                      <w:t>=</w:t>
                    </w:r>
                    <w:r>
                      <w:rPr>
                        <w:rFonts w:ascii="Trebuchet MS"/>
                        <w:spacing w:val="36"/>
                        <w:w w:val="110"/>
                        <w:sz w:val="20"/>
                      </w:rPr>
                      <w:t xml:space="preserve"> </w:t>
                    </w:r>
                    <w:r>
                      <w:rPr>
                        <w:rFonts w:ascii="Trebuchet MS"/>
                        <w:color w:val="7F0000"/>
                        <w:w w:val="105"/>
                        <w:sz w:val="20"/>
                      </w:rPr>
                      <w:t>new</w:t>
                    </w:r>
                    <w:r>
                      <w:rPr>
                        <w:rFonts w:ascii="Trebuchet MS"/>
                        <w:color w:val="7F0000"/>
                        <w:spacing w:val="38"/>
                        <w:w w:val="105"/>
                        <w:sz w:val="20"/>
                      </w:rPr>
                      <w:t xml:space="preserve"> </w:t>
                    </w:r>
                    <w:r>
                      <w:rPr>
                        <w:rFonts w:ascii="Trebuchet MS"/>
                        <w:color w:val="7F0000"/>
                        <w:w w:val="110"/>
                        <w:sz w:val="20"/>
                      </w:rPr>
                      <w:t>int</w:t>
                    </w:r>
                    <w:r>
                      <w:rPr>
                        <w:rFonts w:ascii="Trebuchet MS"/>
                        <w:w w:val="110"/>
                        <w:sz w:val="20"/>
                      </w:rPr>
                      <w:t>(a</w:t>
                    </w:r>
                    <w:r>
                      <w:rPr>
                        <w:rFonts w:ascii="Trebuchet MS"/>
                        <w:spacing w:val="35"/>
                        <w:w w:val="110"/>
                        <w:sz w:val="20"/>
                      </w:rPr>
                      <w:t xml:space="preserve"> </w:t>
                    </w:r>
                    <w:r>
                      <w:rPr>
                        <w:rFonts w:ascii="Trebuchet MS"/>
                        <w:w w:val="110"/>
                        <w:sz w:val="20"/>
                      </w:rPr>
                      <w:t>+</w:t>
                    </w:r>
                    <w:r>
                      <w:rPr>
                        <w:rFonts w:ascii="Trebuchet MS"/>
                        <w:spacing w:val="36"/>
                        <w:w w:val="110"/>
                        <w:sz w:val="20"/>
                      </w:rPr>
                      <w:t xml:space="preserve"> </w:t>
                    </w:r>
                    <w:r>
                      <w:rPr>
                        <w:rFonts w:ascii="Trebuchet MS"/>
                        <w:w w:val="110"/>
                        <w:sz w:val="20"/>
                      </w:rPr>
                      <w:t>b);</w:t>
                    </w:r>
                    <w:r>
                      <w:rPr>
                        <w:rFonts w:ascii="Trebuchet MS"/>
                        <w:spacing w:val="-63"/>
                        <w:w w:val="110"/>
                        <w:sz w:val="20"/>
                      </w:rPr>
                      <w:t xml:space="preserve"> </w:t>
                    </w:r>
                    <w:r>
                      <w:rPr>
                        <w:rFonts w:ascii="Trebuchet MS"/>
                        <w:color w:val="7F0000"/>
                        <w:w w:val="110"/>
                        <w:sz w:val="20"/>
                      </w:rPr>
                      <w:t>return</w:t>
                    </w:r>
                    <w:r>
                      <w:rPr>
                        <w:rFonts w:ascii="Trebuchet MS"/>
                        <w:color w:val="7F0000"/>
                        <w:spacing w:val="35"/>
                        <w:w w:val="110"/>
                        <w:sz w:val="20"/>
                      </w:rPr>
                      <w:t xml:space="preserve"> </w:t>
                    </w:r>
                    <w:r>
                      <w:rPr>
                        <w:rFonts w:ascii="Trebuchet MS"/>
                        <w:w w:val="110"/>
                        <w:sz w:val="20"/>
                      </w:rPr>
                      <w:t>sum;</w:t>
                    </w:r>
                  </w:p>
                  <w:p>
                    <w:pPr>
                      <w:spacing w:before="0"/>
                      <w:ind w:left="63" w:right="0" w:firstLine="0"/>
                      <w:jc w:val="left"/>
                      <w:rPr>
                        <w:rFonts w:ascii="Trebuchet MS"/>
                        <w:sz w:val="20"/>
                      </w:rPr>
                    </w:pPr>
                    <w:r>
                      <w:rPr>
                        <w:rFonts w:ascii="Trebuchet MS"/>
                        <w:w w:val="142"/>
                        <w:sz w:val="20"/>
                      </w:rPr>
                      <w:t>}</w:t>
                    </w:r>
                  </w:p>
                  <w:p>
                    <w:pPr>
                      <w:spacing w:before="1" w:line="240" w:lineRule="auto"/>
                      <w:rPr>
                        <w:rFonts w:ascii="Trebuchet MS"/>
                        <w:sz w:val="21"/>
                      </w:rPr>
                    </w:pPr>
                  </w:p>
                  <w:p>
                    <w:pPr>
                      <w:spacing w:before="1" w:line="247" w:lineRule="auto"/>
                      <w:ind w:left="440" w:right="5148" w:hanging="377"/>
                      <w:jc w:val="left"/>
                      <w:rPr>
                        <w:rFonts w:ascii="Trebuchet MS"/>
                        <w:sz w:val="20"/>
                      </w:rPr>
                    </w:pPr>
                    <w:r>
                      <w:rPr>
                        <w:rFonts w:ascii="Trebuchet MS"/>
                        <w:color w:val="7F0000"/>
                        <w:w w:val="125"/>
                        <w:sz w:val="20"/>
                      </w:rPr>
                      <w:t>int</w:t>
                    </w:r>
                    <w:r>
                      <w:rPr>
                        <w:rFonts w:ascii="Trebuchet MS"/>
                        <w:color w:val="7F0000"/>
                        <w:spacing w:val="5"/>
                        <w:w w:val="125"/>
                        <w:sz w:val="20"/>
                      </w:rPr>
                      <w:t xml:space="preserve"> </w:t>
                    </w:r>
                    <w:r>
                      <w:rPr>
                        <w:rFonts w:ascii="Trebuchet MS"/>
                        <w:w w:val="125"/>
                        <w:sz w:val="20"/>
                      </w:rPr>
                      <w:t>subtraction(</w:t>
                    </w:r>
                    <w:r>
                      <w:rPr>
                        <w:rFonts w:ascii="Trebuchet MS"/>
                        <w:color w:val="7F0000"/>
                        <w:w w:val="125"/>
                        <w:sz w:val="20"/>
                      </w:rPr>
                      <w:t>int</w:t>
                    </w:r>
                    <w:r>
                      <w:rPr>
                        <w:rFonts w:ascii="Trebuchet MS"/>
                        <w:color w:val="7F0000"/>
                        <w:spacing w:val="5"/>
                        <w:w w:val="125"/>
                        <w:sz w:val="20"/>
                      </w:rPr>
                      <w:t xml:space="preserve"> </w:t>
                    </w:r>
                    <w:r>
                      <w:rPr>
                        <w:rFonts w:ascii="Trebuchet MS"/>
                        <w:w w:val="125"/>
                        <w:sz w:val="20"/>
                      </w:rPr>
                      <w:t>a,</w:t>
                    </w:r>
                    <w:r>
                      <w:rPr>
                        <w:rFonts w:ascii="Trebuchet MS"/>
                        <w:spacing w:val="5"/>
                        <w:w w:val="125"/>
                        <w:sz w:val="20"/>
                      </w:rPr>
                      <w:t xml:space="preserve"> </w:t>
                    </w:r>
                    <w:r>
                      <w:rPr>
                        <w:rFonts w:ascii="Trebuchet MS"/>
                        <w:color w:val="7F0000"/>
                        <w:w w:val="125"/>
                        <w:sz w:val="20"/>
                      </w:rPr>
                      <w:t>int</w:t>
                    </w:r>
                    <w:r>
                      <w:rPr>
                        <w:rFonts w:ascii="Trebuchet MS"/>
                        <w:color w:val="7F0000"/>
                        <w:spacing w:val="5"/>
                        <w:w w:val="125"/>
                        <w:sz w:val="20"/>
                      </w:rPr>
                      <w:t xml:space="preserve"> </w:t>
                    </w:r>
                    <w:r>
                      <w:rPr>
                        <w:rFonts w:ascii="Trebuchet MS"/>
                        <w:w w:val="125"/>
                        <w:sz w:val="20"/>
                      </w:rPr>
                      <w:t>b)</w:t>
                    </w:r>
                    <w:r>
                      <w:rPr>
                        <w:rFonts w:ascii="Trebuchet MS"/>
                        <w:spacing w:val="5"/>
                        <w:w w:val="125"/>
                        <w:sz w:val="20"/>
                      </w:rPr>
                      <w:t xml:space="preserve"> </w:t>
                    </w:r>
                    <w:r>
                      <w:rPr>
                        <w:rFonts w:ascii="Trebuchet MS"/>
                        <w:w w:val="125"/>
                        <w:sz w:val="20"/>
                      </w:rPr>
                      <w:t>{</w:t>
                    </w:r>
                    <w:r>
                      <w:rPr>
                        <w:rFonts w:ascii="Trebuchet MS"/>
                        <w:spacing w:val="-73"/>
                        <w:w w:val="125"/>
                        <w:sz w:val="20"/>
                      </w:rPr>
                      <w:t xml:space="preserve"> </w:t>
                    </w:r>
                    <w:r>
                      <w:rPr>
                        <w:rFonts w:ascii="Trebuchet MS"/>
                        <w:color w:val="7F0000"/>
                        <w:w w:val="125"/>
                        <w:sz w:val="20"/>
                      </w:rPr>
                      <w:t>return</w:t>
                    </w:r>
                    <w:r>
                      <w:rPr>
                        <w:rFonts w:ascii="Trebuchet MS"/>
                        <w:color w:val="7F0000"/>
                        <w:spacing w:val="22"/>
                        <w:w w:val="125"/>
                        <w:sz w:val="20"/>
                      </w:rPr>
                      <w:t xml:space="preserve"> </w:t>
                    </w:r>
                    <w:r>
                      <w:rPr>
                        <w:rFonts w:ascii="Trebuchet MS"/>
                        <w:w w:val="125"/>
                        <w:sz w:val="20"/>
                      </w:rPr>
                      <w:t>a</w:t>
                    </w:r>
                    <w:r>
                      <w:rPr>
                        <w:rFonts w:ascii="Trebuchet MS"/>
                        <w:spacing w:val="23"/>
                        <w:w w:val="125"/>
                        <w:sz w:val="20"/>
                      </w:rPr>
                      <w:t xml:space="preserve"> </w:t>
                    </w:r>
                    <w:r>
                      <w:rPr>
                        <w:rFonts w:ascii="Trebuchet MS"/>
                        <w:w w:val="125"/>
                        <w:sz w:val="20"/>
                      </w:rPr>
                      <w:t>-</w:t>
                    </w:r>
                    <w:r>
                      <w:rPr>
                        <w:rFonts w:ascii="Trebuchet MS"/>
                        <w:spacing w:val="23"/>
                        <w:w w:val="125"/>
                        <w:sz w:val="20"/>
                      </w:rPr>
                      <w:t xml:space="preserve"> </w:t>
                    </w:r>
                    <w:r>
                      <w:rPr>
                        <w:rFonts w:ascii="Trebuchet MS"/>
                        <w:w w:val="125"/>
                        <w:sz w:val="20"/>
                      </w:rPr>
                      <w:t>b;</w:t>
                    </w:r>
                  </w:p>
                  <w:p>
                    <w:pPr>
                      <w:spacing w:before="0"/>
                      <w:ind w:left="63" w:right="0" w:firstLine="0"/>
                      <w:jc w:val="left"/>
                      <w:rPr>
                        <w:rFonts w:ascii="Trebuchet MS"/>
                        <w:sz w:val="20"/>
                      </w:rPr>
                    </w:pPr>
                    <w:r>
                      <w:rPr>
                        <w:rFonts w:ascii="Trebuchet MS"/>
                        <w:w w:val="142"/>
                        <w:sz w:val="20"/>
                      </w:rPr>
                      <w:t>}</w:t>
                    </w:r>
                  </w:p>
                  <w:p>
                    <w:pPr>
                      <w:spacing w:before="1" w:line="240" w:lineRule="auto"/>
                      <w:rPr>
                        <w:rFonts w:ascii="Trebuchet MS"/>
                        <w:sz w:val="21"/>
                      </w:rPr>
                    </w:pPr>
                  </w:p>
                  <w:p>
                    <w:pPr>
                      <w:spacing w:before="0" w:line="247" w:lineRule="auto"/>
                      <w:ind w:left="440" w:right="2948" w:hanging="377"/>
                      <w:jc w:val="left"/>
                      <w:rPr>
                        <w:rFonts w:ascii="Trebuchet MS"/>
                        <w:sz w:val="20"/>
                      </w:rPr>
                    </w:pPr>
                    <w:r>
                      <w:rPr>
                        <w:rFonts w:ascii="Trebuchet MS"/>
                        <w:color w:val="7F0000"/>
                        <w:w w:val="125"/>
                        <w:sz w:val="20"/>
                      </w:rPr>
                      <w:t>int</w:t>
                    </w:r>
                    <w:r>
                      <w:rPr>
                        <w:rFonts w:ascii="Trebuchet MS"/>
                        <w:color w:val="7F0000"/>
                        <w:spacing w:val="19"/>
                        <w:w w:val="125"/>
                        <w:sz w:val="20"/>
                      </w:rPr>
                      <w:t xml:space="preserve"> </w:t>
                    </w:r>
                    <w:r>
                      <w:rPr>
                        <w:rFonts w:ascii="Trebuchet MS"/>
                        <w:w w:val="125"/>
                        <w:sz w:val="20"/>
                      </w:rPr>
                      <w:t>operation(</w:t>
                    </w:r>
                    <w:r>
                      <w:rPr>
                        <w:rFonts w:ascii="Trebuchet MS"/>
                        <w:color w:val="7F0000"/>
                        <w:w w:val="125"/>
                        <w:sz w:val="20"/>
                      </w:rPr>
                      <w:t>int</w:t>
                    </w:r>
                    <w:r>
                      <w:rPr>
                        <w:rFonts w:ascii="Trebuchet MS"/>
                        <w:color w:val="7F0000"/>
                        <w:spacing w:val="20"/>
                        <w:w w:val="125"/>
                        <w:sz w:val="20"/>
                      </w:rPr>
                      <w:t xml:space="preserve"> </w:t>
                    </w:r>
                    <w:r>
                      <w:rPr>
                        <w:rFonts w:ascii="Trebuchet MS"/>
                        <w:w w:val="125"/>
                        <w:sz w:val="20"/>
                      </w:rPr>
                      <w:t>x,</w:t>
                    </w:r>
                    <w:r>
                      <w:rPr>
                        <w:rFonts w:ascii="Trebuchet MS"/>
                        <w:spacing w:val="20"/>
                        <w:w w:val="125"/>
                        <w:sz w:val="20"/>
                      </w:rPr>
                      <w:t xml:space="preserve"> </w:t>
                    </w:r>
                    <w:r>
                      <w:rPr>
                        <w:rFonts w:ascii="Trebuchet MS"/>
                        <w:color w:val="7F0000"/>
                        <w:w w:val="125"/>
                        <w:sz w:val="20"/>
                      </w:rPr>
                      <w:t>int</w:t>
                    </w:r>
                    <w:r>
                      <w:rPr>
                        <w:rFonts w:ascii="Trebuchet MS"/>
                        <w:color w:val="7F0000"/>
                        <w:spacing w:val="20"/>
                        <w:w w:val="125"/>
                        <w:sz w:val="20"/>
                      </w:rPr>
                      <w:t xml:space="preserve"> </w:t>
                    </w:r>
                    <w:r>
                      <w:rPr>
                        <w:rFonts w:ascii="Trebuchet MS"/>
                        <w:w w:val="125"/>
                        <w:sz w:val="20"/>
                      </w:rPr>
                      <w:t>y,</w:t>
                    </w:r>
                    <w:r>
                      <w:rPr>
                        <w:rFonts w:ascii="Trebuchet MS"/>
                        <w:spacing w:val="20"/>
                        <w:w w:val="125"/>
                        <w:sz w:val="20"/>
                      </w:rPr>
                      <w:t xml:space="preserve"> </w:t>
                    </w:r>
                    <w:r>
                      <w:rPr>
                        <w:rFonts w:ascii="Trebuchet MS"/>
                        <w:color w:val="7F0000"/>
                        <w:w w:val="125"/>
                        <w:sz w:val="20"/>
                      </w:rPr>
                      <w:t>int</w:t>
                    </w:r>
                    <w:r>
                      <w:rPr>
                        <w:rFonts w:ascii="Trebuchet MS"/>
                        <w:color w:val="7F0000"/>
                        <w:spacing w:val="20"/>
                        <w:w w:val="125"/>
                        <w:sz w:val="20"/>
                      </w:rPr>
                      <w:t xml:space="preserve"> </w:t>
                    </w:r>
                    <w:r>
                      <w:rPr>
                        <w:rFonts w:ascii="Trebuchet MS"/>
                        <w:w w:val="125"/>
                        <w:sz w:val="20"/>
                      </w:rPr>
                      <w:t>(*func)(</w:t>
                    </w:r>
                    <w:r>
                      <w:rPr>
                        <w:rFonts w:ascii="Trebuchet MS"/>
                        <w:color w:val="7F0000"/>
                        <w:w w:val="125"/>
                        <w:sz w:val="20"/>
                      </w:rPr>
                      <w:t>int</w:t>
                    </w:r>
                    <w:r>
                      <w:rPr>
                        <w:rFonts w:ascii="Trebuchet MS"/>
                        <w:w w:val="125"/>
                        <w:sz w:val="20"/>
                      </w:rPr>
                      <w:t>,</w:t>
                    </w:r>
                    <w:r>
                      <w:rPr>
                        <w:rFonts w:ascii="Trebuchet MS"/>
                        <w:spacing w:val="20"/>
                        <w:w w:val="125"/>
                        <w:sz w:val="20"/>
                      </w:rPr>
                      <w:t xml:space="preserve"> </w:t>
                    </w:r>
                    <w:r>
                      <w:rPr>
                        <w:rFonts w:ascii="Trebuchet MS"/>
                        <w:color w:val="7F0000"/>
                        <w:w w:val="125"/>
                        <w:sz w:val="20"/>
                      </w:rPr>
                      <w:t>int</w:t>
                    </w:r>
                    <w:r>
                      <w:rPr>
                        <w:rFonts w:ascii="Trebuchet MS"/>
                        <w:w w:val="125"/>
                        <w:sz w:val="20"/>
                      </w:rPr>
                      <w:t>))</w:t>
                    </w:r>
                    <w:r>
                      <w:rPr>
                        <w:rFonts w:ascii="Trebuchet MS"/>
                        <w:spacing w:val="20"/>
                        <w:w w:val="125"/>
                        <w:sz w:val="20"/>
                      </w:rPr>
                      <w:t xml:space="preserve"> </w:t>
                    </w:r>
                    <w:r>
                      <w:rPr>
                        <w:rFonts w:ascii="Trebuchet MS"/>
                        <w:w w:val="125"/>
                        <w:sz w:val="20"/>
                      </w:rPr>
                      <w:t>{</w:t>
                    </w:r>
                    <w:r>
                      <w:rPr>
                        <w:rFonts w:ascii="Trebuchet MS"/>
                        <w:spacing w:val="-72"/>
                        <w:w w:val="125"/>
                        <w:sz w:val="20"/>
                      </w:rPr>
                      <w:t xml:space="preserve"> </w:t>
                    </w:r>
                    <w:r>
                      <w:rPr>
                        <w:rFonts w:ascii="Trebuchet MS"/>
                        <w:color w:val="7F0000"/>
                        <w:w w:val="125"/>
                        <w:sz w:val="20"/>
                      </w:rPr>
                      <w:t>return</w:t>
                    </w:r>
                    <w:r>
                      <w:rPr>
                        <w:rFonts w:ascii="Trebuchet MS"/>
                        <w:color w:val="7F0000"/>
                        <w:spacing w:val="25"/>
                        <w:w w:val="125"/>
                        <w:sz w:val="20"/>
                      </w:rPr>
                      <w:t xml:space="preserve"> </w:t>
                    </w:r>
                    <w:r>
                      <w:rPr>
                        <w:rFonts w:ascii="Trebuchet MS"/>
                        <w:w w:val="125"/>
                        <w:sz w:val="20"/>
                      </w:rPr>
                      <w:t>(*func)(x,y);</w:t>
                    </w:r>
                  </w:p>
                  <w:p>
                    <w:pPr>
                      <w:spacing w:before="0"/>
                      <w:ind w:left="63" w:right="0" w:firstLine="0"/>
                      <w:jc w:val="left"/>
                      <w:rPr>
                        <w:rFonts w:ascii="Trebuchet MS"/>
                        <w:sz w:val="20"/>
                      </w:rPr>
                    </w:pPr>
                    <w:r>
                      <w:rPr>
                        <w:rFonts w:ascii="Trebuchet MS"/>
                        <w:w w:val="142"/>
                        <w:sz w:val="20"/>
                      </w:rPr>
                      <w:t>}</w:t>
                    </w:r>
                  </w:p>
                  <w:p>
                    <w:pPr>
                      <w:spacing w:before="6" w:line="240" w:lineRule="auto"/>
                      <w:rPr>
                        <w:rFonts w:ascii="Trebuchet MS"/>
                        <w:sz w:val="20"/>
                      </w:rPr>
                    </w:pPr>
                  </w:p>
                  <w:p>
                    <w:pPr>
                      <w:spacing w:before="0" w:line="235" w:lineRule="auto"/>
                      <w:ind w:left="63" w:right="4507" w:firstLine="0"/>
                      <w:jc w:val="left"/>
                      <w:rPr>
                        <w:rFonts w:ascii="Trebuchet MS" w:eastAsia="Trebuchet MS"/>
                        <w:sz w:val="20"/>
                      </w:rPr>
                    </w:pPr>
                    <w:r>
                      <w:rPr>
                        <w:rFonts w:ascii="Trebuchet MS" w:eastAsia="Trebuchet MS"/>
                        <w:color w:val="7F7F7F"/>
                        <w:spacing w:val="13"/>
                        <w:w w:val="105"/>
                        <w:sz w:val="20"/>
                      </w:rPr>
                      <w:t xml:space="preserve">// </w:t>
                    </w:r>
                    <w:r>
                      <w:rPr>
                        <w:rFonts w:ascii="Trebuchet MS" w:eastAsia="Trebuchet MS"/>
                        <w:color w:val="7F7F7F"/>
                        <w:w w:val="105"/>
                        <w:sz w:val="20"/>
                      </w:rPr>
                      <w:t>minus</w:t>
                    </w:r>
                    <w:r>
                      <w:rPr>
                        <w:color w:val="7F7F7F"/>
                        <w:w w:val="105"/>
                        <w:sz w:val="20"/>
                      </w:rPr>
                      <w:t>是函数指针，指向函数的指针</w:t>
                    </w:r>
                    <w:r>
                      <w:rPr>
                        <w:rFonts w:ascii="Trebuchet MS" w:eastAsia="Trebuchet MS"/>
                        <w:color w:val="7F0000"/>
                        <w:w w:val="110"/>
                        <w:sz w:val="20"/>
                      </w:rPr>
                      <w:t>int</w:t>
                    </w:r>
                    <w:r>
                      <w:rPr>
                        <w:rFonts w:ascii="Trebuchet MS" w:eastAsia="Trebuchet MS"/>
                        <w:color w:val="7F0000"/>
                        <w:spacing w:val="32"/>
                        <w:w w:val="110"/>
                        <w:sz w:val="20"/>
                      </w:rPr>
                      <w:t xml:space="preserve"> </w:t>
                    </w:r>
                    <w:r>
                      <w:rPr>
                        <w:rFonts w:ascii="Trebuchet MS" w:eastAsia="Trebuchet MS"/>
                        <w:w w:val="110"/>
                        <w:sz w:val="20"/>
                      </w:rPr>
                      <w:t>(*minus)(</w:t>
                    </w:r>
                    <w:r>
                      <w:rPr>
                        <w:rFonts w:ascii="Trebuchet MS" w:eastAsia="Trebuchet MS"/>
                        <w:color w:val="7F0000"/>
                        <w:w w:val="110"/>
                        <w:sz w:val="20"/>
                      </w:rPr>
                      <w:t>int</w:t>
                    </w:r>
                    <w:r>
                      <w:rPr>
                        <w:rFonts w:ascii="Trebuchet MS" w:eastAsia="Trebuchet MS"/>
                        <w:spacing w:val="16"/>
                        <w:w w:val="110"/>
                        <w:sz w:val="20"/>
                      </w:rPr>
                      <w:t xml:space="preserve">, </w:t>
                    </w:r>
                    <w:r>
                      <w:rPr>
                        <w:rFonts w:ascii="Trebuchet MS" w:eastAsia="Trebuchet MS"/>
                        <w:color w:val="7F0000"/>
                        <w:w w:val="110"/>
                        <w:sz w:val="20"/>
                      </w:rPr>
                      <w:t>int</w:t>
                    </w:r>
                    <w:r>
                      <w:rPr>
                        <w:rFonts w:ascii="Trebuchet MS" w:eastAsia="Trebuchet MS"/>
                        <w:spacing w:val="15"/>
                        <w:w w:val="110"/>
                        <w:sz w:val="20"/>
                      </w:rPr>
                      <w:t xml:space="preserve">) = </w:t>
                    </w:r>
                    <w:r>
                      <w:rPr>
                        <w:rFonts w:ascii="Trebuchet MS" w:eastAsia="Trebuchet MS"/>
                        <w:w w:val="110"/>
                        <w:sz w:val="20"/>
                      </w:rPr>
                      <w:t>subtraction;</w:t>
                    </w:r>
                  </w:p>
                </w:txbxContent>
              </v:textbox>
            </v:shape>
            <w10:wrap type="topAndBottom"/>
          </v:group>
        </w:pict>
      </w:r>
    </w:p>
    <w:p>
      <w:pPr>
        <w:spacing w:after="0"/>
        <w:rPr>
          <w:rFonts w:ascii="Microsoft YaHei UI"/>
          <w:sz w:val="24"/>
        </w:rPr>
        <w:sectPr>
          <w:headerReference r:id="rId18" w:type="default"/>
          <w:footerReference r:id="rId19" w:type="default"/>
          <w:pgSz w:w="11910" w:h="16840"/>
          <w:pgMar w:top="1340" w:right="1500" w:bottom="280" w:left="340" w:header="0" w:footer="0" w:gutter="0"/>
        </w:sectPr>
      </w:pPr>
    </w:p>
    <w:p>
      <w:pPr>
        <w:pStyle w:val="5"/>
        <w:tabs>
          <w:tab w:val="left" w:pos="9015"/>
        </w:tabs>
        <w:spacing w:before="109"/>
        <w:ind w:left="1445"/>
        <w:rPr>
          <w:rFonts w:ascii="Times New Roman" w:hAnsi="Times New Roman"/>
        </w:rPr>
      </w:pPr>
      <w:r>
        <w:pict>
          <v:shape id="_x0000_s1060" o:spid="_x0000_s1060" style="position:absolute;left:0pt;margin-left:89.25pt;margin-top:18.55pt;height:0.1pt;width:416.7pt;mso-position-horizontal-relative:page;mso-wrap-distance-bottom:0pt;mso-wrap-distance-top:0pt;z-index:-15715328;mso-width-relative:page;mso-height-relative:page;" filled="f" stroked="t" coordorigin="1786,371" coordsize="8334,0" path="m1786,371l10120,371e">
            <v:path arrowok="t"/>
            <v:fill on="f" focussize="0,0"/>
            <v:stroke weight="0.398503937007874pt" color="#3B70B7"/>
            <v:imagedata o:title=""/>
            <o:lock v:ext="edit"/>
            <w10:wrap type="topAndBottom"/>
          </v:shape>
        </w:pict>
      </w:r>
      <w:r>
        <w:pict>
          <v:group id="_x0000_s1061" o:spid="_x0000_s1061" o:spt="203" style="position:absolute;left:0pt;margin-left:86.1pt;margin-top:31.7pt;height:39.1pt;width:423.1pt;mso-position-horizontal-relative:page;mso-wrap-distance-bottom:0pt;mso-wrap-distance-top:0pt;z-index:-15715328;mso-width-relative:page;mso-height-relative:page;" coordorigin="1722,634" coordsize="8462,782">
            <o:lock v:ext="edit"/>
            <v:shape id="_x0000_s1062" o:spid="_x0000_s1062" style="position:absolute;left:1722;top:634;height:782;width:8462;" filled="f" stroked="t" coordorigin="1722,634" coordsize="8462,782" path="m1724,873l1724,634m1724,1112l1724,873m1724,1351l1724,1112m1724,1415l1724,1351m1722,1413l1786,1413m10181,873l10181,634m10181,1112l10181,873m10181,1351l10181,1112m1786,1413l10120,1413m10120,1413l10183,1413m10181,1415l10181,1351e">
              <v:path arrowok="t"/>
              <v:fill on="f" focussize="0,0"/>
              <v:stroke weight="0.199212598425197pt" color="#3B70B7"/>
              <v:imagedata o:title=""/>
              <o:lock v:ext="edit"/>
            </v:shape>
            <v:shape id="_x0000_s1063" o:spid="_x0000_s1063" o:spt="202" type="#_x0000_t202" style="position:absolute;left:1722;top:634;height:782;width:8462;" filled="f" stroked="f" coordsize="21600,21600">
              <v:path/>
              <v:fill on="f" focussize="0,0"/>
              <v:stroke on="f" joinstyle="miter"/>
              <v:imagedata o:title=""/>
              <o:lock v:ext="edit"/>
              <v:textbox inset="0mm,0mm,0mm,0mm">
                <w:txbxContent>
                  <w:p>
                    <w:pPr>
                      <w:spacing w:before="0" w:line="240" w:lineRule="auto"/>
                      <w:rPr>
                        <w:rFonts w:ascii="Times New Roman"/>
                        <w:sz w:val="19"/>
                      </w:rPr>
                    </w:pPr>
                  </w:p>
                  <w:p>
                    <w:pPr>
                      <w:spacing w:before="0"/>
                      <w:ind w:left="63" w:right="0" w:firstLine="0"/>
                      <w:jc w:val="left"/>
                      <w:rPr>
                        <w:rFonts w:ascii="Trebuchet MS"/>
                        <w:sz w:val="20"/>
                      </w:rPr>
                    </w:pPr>
                    <w:r>
                      <w:rPr>
                        <w:rFonts w:ascii="Trebuchet MS"/>
                        <w:color w:val="7F0000"/>
                        <w:w w:val="110"/>
                        <w:sz w:val="20"/>
                      </w:rPr>
                      <w:t>int</w:t>
                    </w:r>
                    <w:r>
                      <w:rPr>
                        <w:rFonts w:ascii="Trebuchet MS"/>
                        <w:w w:val="110"/>
                        <w:sz w:val="20"/>
                      </w:rPr>
                      <w:t>*</w:t>
                    </w:r>
                    <w:r>
                      <w:rPr>
                        <w:rFonts w:ascii="Trebuchet MS"/>
                        <w:spacing w:val="57"/>
                        <w:w w:val="110"/>
                        <w:sz w:val="20"/>
                      </w:rPr>
                      <w:t xml:space="preserve"> </w:t>
                    </w:r>
                    <w:r>
                      <w:rPr>
                        <w:rFonts w:ascii="Trebuchet MS"/>
                        <w:sz w:val="20"/>
                      </w:rPr>
                      <w:t>m</w:t>
                    </w:r>
                    <w:r>
                      <w:rPr>
                        <w:rFonts w:ascii="Trebuchet MS"/>
                        <w:spacing w:val="64"/>
                        <w:sz w:val="20"/>
                      </w:rPr>
                      <w:t xml:space="preserve"> </w:t>
                    </w:r>
                    <w:r>
                      <w:rPr>
                        <w:rFonts w:ascii="Trebuchet MS"/>
                        <w:w w:val="110"/>
                        <w:sz w:val="20"/>
                      </w:rPr>
                      <w:t>=</w:t>
                    </w:r>
                    <w:r>
                      <w:rPr>
                        <w:rFonts w:ascii="Trebuchet MS"/>
                        <w:spacing w:val="58"/>
                        <w:w w:val="110"/>
                        <w:sz w:val="20"/>
                      </w:rPr>
                      <w:t xml:space="preserve"> </w:t>
                    </w:r>
                    <w:r>
                      <w:rPr>
                        <w:rFonts w:ascii="Trebuchet MS"/>
                        <w:w w:val="110"/>
                        <w:sz w:val="20"/>
                      </w:rPr>
                      <w:t>addition(1,</w:t>
                    </w:r>
                    <w:r>
                      <w:rPr>
                        <w:rFonts w:ascii="Trebuchet MS"/>
                        <w:spacing w:val="57"/>
                        <w:w w:val="110"/>
                        <w:sz w:val="20"/>
                      </w:rPr>
                      <w:t xml:space="preserve"> </w:t>
                    </w:r>
                    <w:r>
                      <w:rPr>
                        <w:rFonts w:ascii="Trebuchet MS"/>
                        <w:w w:val="110"/>
                        <w:sz w:val="20"/>
                      </w:rPr>
                      <w:t>2);</w:t>
                    </w:r>
                  </w:p>
                  <w:p>
                    <w:pPr>
                      <w:spacing w:before="7"/>
                      <w:ind w:left="63" w:right="0" w:firstLine="0"/>
                      <w:jc w:val="left"/>
                      <w:rPr>
                        <w:rFonts w:ascii="Trebuchet MS"/>
                        <w:sz w:val="20"/>
                      </w:rPr>
                    </w:pPr>
                    <w:r>
                      <w:rPr>
                        <w:rFonts w:ascii="Trebuchet MS"/>
                        <w:color w:val="7F0000"/>
                        <w:w w:val="110"/>
                        <w:sz w:val="20"/>
                      </w:rPr>
                      <w:t>int</w:t>
                    </w:r>
                    <w:r>
                      <w:rPr>
                        <w:rFonts w:ascii="Trebuchet MS"/>
                        <w:color w:val="7F0000"/>
                        <w:spacing w:val="39"/>
                        <w:w w:val="110"/>
                        <w:sz w:val="20"/>
                      </w:rPr>
                      <w:t xml:space="preserve"> </w:t>
                    </w:r>
                    <w:r>
                      <w:rPr>
                        <w:rFonts w:ascii="Trebuchet MS"/>
                        <w:w w:val="110"/>
                        <w:sz w:val="20"/>
                      </w:rPr>
                      <w:t>n</w:t>
                    </w:r>
                    <w:r>
                      <w:rPr>
                        <w:rFonts w:ascii="Trebuchet MS"/>
                        <w:spacing w:val="39"/>
                        <w:w w:val="110"/>
                        <w:sz w:val="20"/>
                      </w:rPr>
                      <w:t xml:space="preserve"> </w:t>
                    </w:r>
                    <w:r>
                      <w:rPr>
                        <w:rFonts w:ascii="Trebuchet MS"/>
                        <w:w w:val="110"/>
                        <w:sz w:val="20"/>
                      </w:rPr>
                      <w:t>=</w:t>
                    </w:r>
                    <w:r>
                      <w:rPr>
                        <w:rFonts w:ascii="Trebuchet MS"/>
                        <w:spacing w:val="39"/>
                        <w:w w:val="110"/>
                        <w:sz w:val="20"/>
                      </w:rPr>
                      <w:t xml:space="preserve"> </w:t>
                    </w:r>
                    <w:r>
                      <w:rPr>
                        <w:rFonts w:ascii="Trebuchet MS"/>
                        <w:w w:val="110"/>
                        <w:sz w:val="20"/>
                      </w:rPr>
                      <w:t>operation(3,</w:t>
                    </w:r>
                    <w:r>
                      <w:rPr>
                        <w:rFonts w:ascii="Trebuchet MS"/>
                        <w:spacing w:val="40"/>
                        <w:w w:val="110"/>
                        <w:sz w:val="20"/>
                      </w:rPr>
                      <w:t xml:space="preserve"> </w:t>
                    </w:r>
                    <w:r>
                      <w:rPr>
                        <w:rFonts w:ascii="Trebuchet MS"/>
                        <w:w w:val="110"/>
                        <w:sz w:val="20"/>
                      </w:rPr>
                      <w:t>*m,</w:t>
                    </w:r>
                    <w:r>
                      <w:rPr>
                        <w:rFonts w:ascii="Trebuchet MS"/>
                        <w:spacing w:val="39"/>
                        <w:w w:val="110"/>
                        <w:sz w:val="20"/>
                      </w:rPr>
                      <w:t xml:space="preserve"> </w:t>
                    </w:r>
                    <w:r>
                      <w:rPr>
                        <w:rFonts w:ascii="Trebuchet MS"/>
                        <w:w w:val="110"/>
                        <w:sz w:val="20"/>
                      </w:rPr>
                      <w:t>minus);</w:t>
                    </w:r>
                  </w:p>
                </w:txbxContent>
              </v:textbox>
            </v:shape>
            <w10:wrap type="topAndBottom"/>
          </v:group>
        </w:pict>
      </w:r>
      <w:bookmarkStart w:id="20" w:name="3.3 归并两个有序数组"/>
      <w:bookmarkEnd w:id="20"/>
      <w:bookmarkStart w:id="21" w:name="_bookmark9"/>
      <w:bookmarkEnd w:id="21"/>
      <w:r>
        <w:rPr>
          <w:rFonts w:ascii="Times New Roman" w:hAnsi="Times New Roman"/>
          <w:color w:val="3B70B7"/>
        </w:rPr>
        <w:t>3.2</w:t>
      </w:r>
      <w:r>
        <w:rPr>
          <w:rFonts w:ascii="Times New Roman" w:hAnsi="Times New Roman"/>
          <w:color w:val="3B70B7"/>
          <w:spacing w:val="21"/>
        </w:rPr>
        <w:t xml:space="preserve"> </w:t>
      </w:r>
      <w:r>
        <w:rPr>
          <w:rFonts w:ascii="Times New Roman" w:hAnsi="Times New Roman"/>
          <w:color w:val="3B70B7"/>
        </w:rPr>
        <w:t>Two</w:t>
      </w:r>
      <w:r>
        <w:rPr>
          <w:rFonts w:ascii="Times New Roman" w:hAnsi="Times New Roman"/>
          <w:color w:val="3B70B7"/>
          <w:spacing w:val="-7"/>
        </w:rPr>
        <w:t xml:space="preserve"> </w:t>
      </w:r>
      <w:r>
        <w:rPr>
          <w:rFonts w:ascii="Times New Roman" w:hAnsi="Times New Roman"/>
          <w:color w:val="3B70B7"/>
        </w:rPr>
        <w:t>Sum</w:t>
      </w:r>
      <w:r>
        <w:rPr>
          <w:rFonts w:ascii="Times New Roman" w:hAnsi="Times New Roman"/>
          <w:color w:val="3B70B7"/>
        </w:rPr>
        <w:tab/>
      </w:r>
      <w:r>
        <w:rPr>
          <w:rFonts w:ascii="Times New Roman" w:hAnsi="Times New Roman"/>
          <w:color w:val="3B70B7"/>
        </w:rPr>
        <w:t>–</w:t>
      </w:r>
      <w:r>
        <w:rPr>
          <w:rFonts w:ascii="Times New Roman" w:hAnsi="Times New Roman"/>
          <w:color w:val="3B70B7"/>
          <w:spacing w:val="3"/>
        </w:rPr>
        <w:t xml:space="preserve"> </w:t>
      </w:r>
      <w:r>
        <w:rPr>
          <w:rFonts w:ascii="Times New Roman" w:hAnsi="Times New Roman"/>
          <w:color w:val="3B70B7"/>
        </w:rPr>
        <w:t>9/143</w:t>
      </w:r>
      <w:r>
        <w:rPr>
          <w:rFonts w:ascii="Times New Roman" w:hAnsi="Times New Roman"/>
          <w:color w:val="3B70B7"/>
          <w:spacing w:val="4"/>
        </w:rPr>
        <w:t xml:space="preserve"> </w:t>
      </w:r>
      <w:r>
        <w:rPr>
          <w:rFonts w:ascii="Times New Roman" w:hAnsi="Times New Roman"/>
          <w:color w:val="3B70B7"/>
        </w:rPr>
        <w:t>–</w:t>
      </w:r>
    </w:p>
    <w:p>
      <w:pPr>
        <w:pStyle w:val="5"/>
        <w:spacing w:before="4"/>
        <w:rPr>
          <w:rFonts w:ascii="Times New Roman"/>
          <w:sz w:val="16"/>
        </w:rPr>
      </w:pPr>
    </w:p>
    <w:p>
      <w:pPr>
        <w:pStyle w:val="5"/>
        <w:rPr>
          <w:rFonts w:ascii="Times New Roman"/>
        </w:rPr>
      </w:pPr>
    </w:p>
    <w:p>
      <w:pPr>
        <w:pStyle w:val="3"/>
        <w:numPr>
          <w:ilvl w:val="1"/>
          <w:numId w:val="10"/>
        </w:numPr>
        <w:tabs>
          <w:tab w:val="left" w:pos="1968"/>
        </w:tabs>
        <w:spacing w:before="318" w:after="0" w:line="240" w:lineRule="auto"/>
        <w:ind w:left="1967" w:right="0" w:hanging="523"/>
        <w:jc w:val="left"/>
        <w:rPr>
          <w:rFonts w:ascii="Times New Roman"/>
          <w:color w:val="3B70B7"/>
        </w:rPr>
      </w:pPr>
      <w:bookmarkStart w:id="22" w:name="3.2 Two Sum"/>
      <w:bookmarkEnd w:id="22"/>
      <w:bookmarkStart w:id="23" w:name="_bookmark8"/>
      <w:bookmarkEnd w:id="23"/>
      <w:bookmarkStart w:id="24" w:name="_bookmark8"/>
      <w:bookmarkEnd w:id="24"/>
      <w:r>
        <w:rPr>
          <w:rFonts w:ascii="Times New Roman"/>
          <w:color w:val="3B70B7"/>
        </w:rPr>
        <w:t>Two</w:t>
      </w:r>
      <w:r>
        <w:rPr>
          <w:rFonts w:ascii="Times New Roman"/>
          <w:color w:val="3B70B7"/>
          <w:spacing w:val="-14"/>
        </w:rPr>
        <w:t xml:space="preserve"> </w:t>
      </w:r>
      <w:r>
        <w:rPr>
          <w:rFonts w:ascii="Times New Roman"/>
          <w:color w:val="3B70B7"/>
        </w:rPr>
        <w:t>Sum</w:t>
      </w:r>
    </w:p>
    <w:p>
      <w:pPr>
        <w:pStyle w:val="4"/>
        <w:spacing w:before="341"/>
      </w:pPr>
      <w:r>
        <w:fldChar w:fldCharType="begin"/>
      </w:r>
      <w:r>
        <w:instrText xml:space="preserve"> HYPERLINK "https://leetcode.com/problems/two-sum-ii-input-array-is-sorted/" \h </w:instrText>
      </w:r>
      <w:r>
        <w:fldChar w:fldCharType="separate"/>
      </w:r>
      <w:r>
        <w:rPr>
          <w:color w:val="7F0000"/>
        </w:rPr>
        <w:t>167.</w:t>
      </w:r>
      <w:r>
        <w:rPr>
          <w:color w:val="7F0000"/>
          <w:spacing w:val="17"/>
        </w:rPr>
        <w:t xml:space="preserve"> </w:t>
      </w:r>
      <w:r>
        <w:rPr>
          <w:color w:val="7F0000"/>
        </w:rPr>
        <w:t>Two</w:t>
      </w:r>
      <w:r>
        <w:rPr>
          <w:color w:val="7F0000"/>
          <w:spacing w:val="-7"/>
        </w:rPr>
        <w:t xml:space="preserve"> </w:t>
      </w:r>
      <w:r>
        <w:rPr>
          <w:color w:val="7F0000"/>
        </w:rPr>
        <w:t>Sum</w:t>
      </w:r>
      <w:r>
        <w:rPr>
          <w:color w:val="7F0000"/>
          <w:spacing w:val="-7"/>
        </w:rPr>
        <w:t xml:space="preserve"> </w:t>
      </w:r>
      <w:r>
        <w:rPr>
          <w:color w:val="7F0000"/>
        </w:rPr>
        <w:t>II</w:t>
      </w:r>
      <w:r>
        <w:rPr>
          <w:color w:val="7F0000"/>
          <w:spacing w:val="-7"/>
        </w:rPr>
        <w:t xml:space="preserve"> </w:t>
      </w:r>
      <w:r>
        <w:rPr>
          <w:color w:val="7F0000"/>
        </w:rPr>
        <w:t>-</w:t>
      </w:r>
      <w:r>
        <w:rPr>
          <w:color w:val="7F0000"/>
          <w:spacing w:val="-7"/>
        </w:rPr>
        <w:t xml:space="preserve"> </w:t>
      </w:r>
      <w:r>
        <w:rPr>
          <w:color w:val="7F0000"/>
        </w:rPr>
        <w:t>Input</w:t>
      </w:r>
      <w:r>
        <w:rPr>
          <w:color w:val="7F0000"/>
          <w:spacing w:val="-7"/>
        </w:rPr>
        <w:t xml:space="preserve"> </w:t>
      </w:r>
      <w:r>
        <w:rPr>
          <w:color w:val="7F0000"/>
        </w:rPr>
        <w:t>array</w:t>
      </w:r>
      <w:r>
        <w:rPr>
          <w:color w:val="7F0000"/>
          <w:spacing w:val="-7"/>
        </w:rPr>
        <w:t xml:space="preserve"> </w:t>
      </w:r>
      <w:r>
        <w:rPr>
          <w:color w:val="7F0000"/>
        </w:rPr>
        <w:t>is</w:t>
      </w:r>
      <w:r>
        <w:rPr>
          <w:color w:val="7F0000"/>
          <w:spacing w:val="-7"/>
        </w:rPr>
        <w:t xml:space="preserve"> </w:t>
      </w:r>
      <w:r>
        <w:rPr>
          <w:color w:val="7F0000"/>
        </w:rPr>
        <w:t>sorted</w:t>
      </w:r>
      <w:r>
        <w:rPr>
          <w:color w:val="7F0000"/>
          <w:spacing w:val="-7"/>
        </w:rPr>
        <w:t xml:space="preserve"> </w:t>
      </w:r>
      <w:r>
        <w:rPr>
          <w:color w:val="7F0000"/>
        </w:rPr>
        <w:t>(Easy)</w:t>
      </w:r>
      <w:r>
        <w:rPr>
          <w:color w:val="7F0000"/>
        </w:rPr>
        <w:fldChar w:fldCharType="end"/>
      </w:r>
    </w:p>
    <w:p>
      <w:pPr>
        <w:spacing w:before="149"/>
        <w:ind w:left="1445" w:right="0" w:firstLine="0"/>
        <w:jc w:val="left"/>
        <w:rPr>
          <w:rFonts w:hint="eastAsia" w:ascii="Microsoft YaHei UI" w:eastAsia="Microsoft YaHei UI"/>
          <w:b/>
          <w:sz w:val="24"/>
        </w:rPr>
      </w:pPr>
      <w:r>
        <w:rPr>
          <w:rFonts w:hint="eastAsia" w:ascii="Microsoft YaHei UI" w:eastAsia="Microsoft YaHei UI"/>
          <w:b/>
          <w:color w:val="3B70B7"/>
          <w:w w:val="95"/>
          <w:sz w:val="24"/>
        </w:rPr>
        <w:t>题目描述</w:t>
      </w:r>
    </w:p>
    <w:p>
      <w:pPr>
        <w:pStyle w:val="5"/>
        <w:spacing w:before="129"/>
        <w:ind w:left="1844"/>
      </w:pPr>
      <w:r>
        <w:rPr>
          <w:w w:val="95"/>
        </w:rPr>
        <w:t>在一个增序的整数数组里找到两个数，使它们的和为给定值。已知有且只有一对解。</w:t>
      </w:r>
    </w:p>
    <w:p>
      <w:pPr>
        <w:pStyle w:val="5"/>
        <w:spacing w:before="12"/>
        <w:rPr>
          <w:sz w:val="22"/>
        </w:rPr>
      </w:pPr>
    </w:p>
    <w:p>
      <w:pPr>
        <w:pStyle w:val="4"/>
        <w:rPr>
          <w:rFonts w:hint="eastAsia" w:ascii="Microsoft YaHei UI" w:eastAsia="Microsoft YaHei UI"/>
        </w:rPr>
      </w:pPr>
      <w:r>
        <w:rPr>
          <w:rFonts w:hint="eastAsia" w:ascii="Microsoft YaHei UI" w:eastAsia="Microsoft YaHei UI"/>
          <w:color w:val="3B70B7"/>
          <w:w w:val="95"/>
        </w:rPr>
        <w:t>输入输出样例</w:t>
      </w:r>
    </w:p>
    <w:p>
      <w:pPr>
        <w:pStyle w:val="5"/>
        <w:spacing w:before="130"/>
        <w:ind w:left="1844"/>
      </w:pPr>
      <w:r>
        <w:rPr>
          <w:w w:val="99"/>
        </w:rPr>
        <w:t>输入是一个数组（</w:t>
      </w:r>
      <w:r>
        <w:rPr>
          <w:rFonts w:ascii="Times New Roman" w:eastAsia="Times New Roman"/>
          <w:w w:val="99"/>
        </w:rPr>
        <w:t>numbers</w:t>
      </w:r>
      <w:r>
        <w:rPr>
          <w:w w:val="99"/>
        </w:rPr>
        <w:t>）和一个给定值（</w:t>
      </w:r>
      <w:r>
        <w:rPr>
          <w:rFonts w:ascii="Times New Roman" w:eastAsia="Times New Roman"/>
          <w:w w:val="99"/>
        </w:rPr>
        <w:t>ta</w:t>
      </w:r>
      <w:r>
        <w:rPr>
          <w:rFonts w:ascii="Times New Roman" w:eastAsia="Times New Roman"/>
          <w:spacing w:val="-3"/>
          <w:w w:val="99"/>
        </w:rPr>
        <w:t>r</w:t>
      </w:r>
      <w:r>
        <w:rPr>
          <w:rFonts w:ascii="Times New Roman" w:eastAsia="Times New Roman"/>
          <w:spacing w:val="-5"/>
          <w:w w:val="99"/>
        </w:rPr>
        <w:t>g</w:t>
      </w:r>
      <w:r>
        <w:rPr>
          <w:rFonts w:ascii="Times New Roman" w:eastAsia="Times New Roman"/>
          <w:w w:val="99"/>
        </w:rPr>
        <w:t>e</w:t>
      </w:r>
      <w:r>
        <w:rPr>
          <w:rFonts w:ascii="Times New Roman" w:eastAsia="Times New Roman"/>
          <w:spacing w:val="-1"/>
          <w:w w:val="99"/>
        </w:rPr>
        <w:t>t</w:t>
      </w:r>
      <w:r>
        <w:rPr>
          <w:spacing w:val="-100"/>
          <w:w w:val="99"/>
        </w:rPr>
        <w:t>）</w:t>
      </w:r>
      <w:r>
        <w:rPr>
          <w:w w:val="99"/>
        </w:rPr>
        <w:t>。输出是两个数的位置，从</w:t>
      </w:r>
      <w:r>
        <w:rPr>
          <w:spacing w:val="-51"/>
        </w:rPr>
        <w:t xml:space="preserve"> </w:t>
      </w:r>
      <w:r>
        <w:rPr>
          <w:rFonts w:ascii="Times New Roman" w:eastAsia="Times New Roman"/>
          <w:w w:val="99"/>
        </w:rPr>
        <w:t>1</w:t>
      </w:r>
      <w:r>
        <w:rPr>
          <w:rFonts w:ascii="Times New Roman" w:eastAsia="Times New Roman"/>
          <w:spacing w:val="-1"/>
        </w:rPr>
        <w:t xml:space="preserve"> </w:t>
      </w:r>
      <w:r>
        <w:rPr>
          <w:w w:val="99"/>
        </w:rPr>
        <w:t>开始计数。</w:t>
      </w:r>
    </w:p>
    <w:p>
      <w:pPr>
        <w:pStyle w:val="5"/>
        <w:spacing w:before="8"/>
        <w:rPr>
          <w:sz w:val="28"/>
        </w:rPr>
      </w:pPr>
      <w:r>
        <w:pict>
          <v:shape id="_x0000_s1064" o:spid="_x0000_s1064" o:spt="202" type="#_x0000_t202" style="position:absolute;left:0pt;margin-left:86.2pt;margin-top:20.4pt;height:30.1pt;width:422.9pt;mso-position-horizontal-relative:page;mso-wrap-distance-bottom:0pt;mso-wrap-distance-top:0pt;z-index:-15714304;mso-width-relative:page;mso-height-relative:page;" filled="f" stroked="t" coordsize="21600,21600">
            <v:path/>
            <v:fill on="f" focussize="0,0"/>
            <v:stroke weight="0.199212598425197pt" color="#3B70B7"/>
            <v:imagedata o:title=""/>
            <o:lock v:ext="edit"/>
            <v:textbox inset="0mm,0mm,0mm,0mm">
              <w:txbxContent>
                <w:p>
                  <w:pPr>
                    <w:pStyle w:val="5"/>
                    <w:spacing w:before="39" w:line="247" w:lineRule="auto"/>
                    <w:ind w:left="59" w:right="4207"/>
                    <w:rPr>
                      <w:rFonts w:ascii="Trebuchet MS"/>
                    </w:rPr>
                  </w:pPr>
                  <w:r>
                    <w:rPr>
                      <w:rFonts w:ascii="Trebuchet MS"/>
                      <w:w w:val="110"/>
                    </w:rPr>
                    <w:t>Input:</w:t>
                  </w:r>
                  <w:r>
                    <w:rPr>
                      <w:rFonts w:ascii="Trebuchet MS"/>
                      <w:spacing w:val="34"/>
                      <w:w w:val="110"/>
                    </w:rPr>
                    <w:t xml:space="preserve"> </w:t>
                  </w:r>
                  <w:r>
                    <w:rPr>
                      <w:rFonts w:ascii="Trebuchet MS"/>
                      <w:w w:val="110"/>
                    </w:rPr>
                    <w:t>numbers</w:t>
                  </w:r>
                  <w:r>
                    <w:rPr>
                      <w:rFonts w:ascii="Trebuchet MS"/>
                      <w:spacing w:val="35"/>
                      <w:w w:val="110"/>
                    </w:rPr>
                    <w:t xml:space="preserve"> </w:t>
                  </w:r>
                  <w:r>
                    <w:rPr>
                      <w:rFonts w:ascii="Trebuchet MS"/>
                      <w:w w:val="110"/>
                    </w:rPr>
                    <w:t>=</w:t>
                  </w:r>
                  <w:r>
                    <w:rPr>
                      <w:rFonts w:ascii="Trebuchet MS"/>
                      <w:spacing w:val="35"/>
                      <w:w w:val="110"/>
                    </w:rPr>
                    <w:t xml:space="preserve"> </w:t>
                  </w:r>
                  <w:r>
                    <w:rPr>
                      <w:rFonts w:ascii="Trebuchet MS"/>
                      <w:w w:val="110"/>
                    </w:rPr>
                    <w:t>[2,7,11,15],</w:t>
                  </w:r>
                  <w:r>
                    <w:rPr>
                      <w:rFonts w:ascii="Trebuchet MS"/>
                      <w:spacing w:val="34"/>
                      <w:w w:val="110"/>
                    </w:rPr>
                    <w:t xml:space="preserve"> </w:t>
                  </w:r>
                  <w:r>
                    <w:rPr>
                      <w:rFonts w:ascii="Trebuchet MS"/>
                      <w:w w:val="110"/>
                    </w:rPr>
                    <w:t>target</w:t>
                  </w:r>
                  <w:r>
                    <w:rPr>
                      <w:rFonts w:ascii="Trebuchet MS"/>
                      <w:spacing w:val="35"/>
                      <w:w w:val="110"/>
                    </w:rPr>
                    <w:t xml:space="preserve"> </w:t>
                  </w:r>
                  <w:r>
                    <w:rPr>
                      <w:rFonts w:ascii="Trebuchet MS"/>
                      <w:w w:val="110"/>
                    </w:rPr>
                    <w:t>=</w:t>
                  </w:r>
                  <w:r>
                    <w:rPr>
                      <w:rFonts w:ascii="Trebuchet MS"/>
                      <w:spacing w:val="35"/>
                      <w:w w:val="110"/>
                    </w:rPr>
                    <w:t xml:space="preserve"> </w:t>
                  </w:r>
                  <w:r>
                    <w:rPr>
                      <w:rFonts w:ascii="Trebuchet MS"/>
                      <w:w w:val="110"/>
                    </w:rPr>
                    <w:t>9</w:t>
                  </w:r>
                  <w:r>
                    <w:rPr>
                      <w:rFonts w:ascii="Trebuchet MS"/>
                      <w:spacing w:val="-64"/>
                      <w:w w:val="110"/>
                    </w:rPr>
                    <w:t xml:space="preserve"> </w:t>
                  </w:r>
                  <w:r>
                    <w:rPr>
                      <w:rFonts w:ascii="Trebuchet MS"/>
                      <w:w w:val="110"/>
                    </w:rPr>
                    <w:t>Output:</w:t>
                  </w:r>
                  <w:r>
                    <w:rPr>
                      <w:rFonts w:ascii="Trebuchet MS"/>
                      <w:spacing w:val="38"/>
                      <w:w w:val="110"/>
                    </w:rPr>
                    <w:t xml:space="preserve"> </w:t>
                  </w:r>
                  <w:r>
                    <w:rPr>
                      <w:rFonts w:ascii="Trebuchet MS"/>
                      <w:w w:val="110"/>
                    </w:rPr>
                    <w:t>[1,2]</w:t>
                  </w:r>
                </w:p>
              </w:txbxContent>
            </v:textbox>
            <w10:wrap type="topAndBottom"/>
          </v:shape>
        </w:pict>
      </w:r>
    </w:p>
    <w:p>
      <w:pPr>
        <w:pStyle w:val="5"/>
        <w:spacing w:before="149"/>
        <w:ind w:left="934" w:right="736"/>
        <w:jc w:val="center"/>
      </w:pPr>
      <w:r>
        <w:rPr>
          <w:w w:val="99"/>
        </w:rPr>
        <w:t>在这个样例中，第一个数字（</w:t>
      </w:r>
      <w:r>
        <w:rPr>
          <w:rFonts w:ascii="Times New Roman" w:eastAsia="Times New Roman"/>
          <w:w w:val="99"/>
        </w:rPr>
        <w:t>2</w:t>
      </w:r>
      <w:r>
        <w:rPr>
          <w:w w:val="99"/>
        </w:rPr>
        <w:t>）和第二个数字（</w:t>
      </w:r>
      <w:r>
        <w:rPr>
          <w:rFonts w:ascii="Times New Roman" w:eastAsia="Times New Roman"/>
          <w:w w:val="99"/>
        </w:rPr>
        <w:t>7</w:t>
      </w:r>
      <w:r>
        <w:rPr>
          <w:w w:val="99"/>
        </w:rPr>
        <w:t>）的和等于给定值（</w:t>
      </w:r>
      <w:r>
        <w:rPr>
          <w:rFonts w:ascii="Times New Roman" w:eastAsia="Times New Roman"/>
          <w:w w:val="99"/>
        </w:rPr>
        <w:t>9</w:t>
      </w:r>
      <w:r>
        <w:rPr>
          <w:spacing w:val="-100"/>
          <w:w w:val="99"/>
        </w:rPr>
        <w:t>）</w:t>
      </w:r>
      <w:r>
        <w:rPr>
          <w:w w:val="99"/>
        </w:rPr>
        <w:t>。</w:t>
      </w:r>
    </w:p>
    <w:p>
      <w:pPr>
        <w:pStyle w:val="5"/>
        <w:rPr>
          <w:sz w:val="23"/>
        </w:rPr>
      </w:pPr>
    </w:p>
    <w:p>
      <w:pPr>
        <w:pStyle w:val="4"/>
        <w:rPr>
          <w:rFonts w:hint="eastAsia" w:ascii="Microsoft YaHei UI" w:eastAsia="Microsoft YaHei UI"/>
        </w:rPr>
      </w:pPr>
      <w:r>
        <w:rPr>
          <w:rFonts w:hint="eastAsia" w:ascii="Microsoft YaHei UI" w:eastAsia="Microsoft YaHei UI"/>
          <w:color w:val="3B70B7"/>
          <w:w w:val="95"/>
        </w:rPr>
        <w:t>题解</w:t>
      </w:r>
    </w:p>
    <w:p>
      <w:pPr>
        <w:pStyle w:val="5"/>
        <w:spacing w:before="129" w:line="302" w:lineRule="auto"/>
        <w:ind w:left="1445" w:right="283" w:firstLine="398"/>
      </w:pPr>
      <w:r>
        <w:rPr>
          <w:w w:val="95"/>
        </w:rPr>
        <w:t>因为数组已经排好序，我们可以采用方向相反的双指针来寻找这两个数字，一个初始指向最</w:t>
      </w:r>
      <w:r>
        <w:rPr>
          <w:spacing w:val="50"/>
          <w:w w:val="95"/>
        </w:rPr>
        <w:t xml:space="preserve"> </w:t>
      </w:r>
      <w:r>
        <w:t>小的元素，即数组最左边，向右遍历；一个初始指向最大的元素，即数组最右边，向左遍历。</w:t>
      </w:r>
    </w:p>
    <w:p>
      <w:pPr>
        <w:pStyle w:val="5"/>
        <w:spacing w:line="302" w:lineRule="auto"/>
        <w:ind w:left="1445" w:right="283" w:firstLine="398"/>
        <w:jc w:val="both"/>
      </w:pPr>
      <w:r>
        <w:rPr>
          <w:w w:val="95"/>
        </w:rPr>
        <w:t>如果两个指针指向元素的和等于给定值，那么它们就是我们要的结果。如果两个指针指向元</w:t>
      </w:r>
      <w:r>
        <w:rPr>
          <w:spacing w:val="60"/>
          <w:w w:val="95"/>
        </w:rPr>
        <w:t xml:space="preserve"> </w:t>
      </w:r>
      <w:r>
        <w:rPr>
          <w:w w:val="95"/>
        </w:rPr>
        <w:t>素的和小于给定值，我们把左边的指针右移一位，使得当前的和增加一点。如果两个指针指向元</w:t>
      </w:r>
      <w:r>
        <w:rPr>
          <w:spacing w:val="68"/>
          <w:w w:val="95"/>
        </w:rPr>
        <w:t xml:space="preserve"> </w:t>
      </w:r>
      <w:r>
        <w:t>素的和大于给定值，我们把右边的指针左移一位，使得当前的和减少一点。</w:t>
      </w:r>
    </w:p>
    <w:p>
      <w:pPr>
        <w:pStyle w:val="5"/>
        <w:spacing w:line="302" w:lineRule="auto"/>
        <w:ind w:left="1445" w:right="146" w:firstLine="398"/>
      </w:pPr>
      <w:r>
        <w:t>可以证明，对于排好序且有解的数组，双指针一定能遍历到最优解。证明方法如下：假设最</w:t>
      </w:r>
      <w:r>
        <w:rPr>
          <w:spacing w:val="1"/>
          <w:w w:val="95"/>
        </w:rPr>
        <w:t xml:space="preserve">优解的两个数的位置分别是 </w:t>
      </w:r>
      <w:r>
        <w:rPr>
          <w:rFonts w:ascii="Times New Roman" w:eastAsia="Times New Roman"/>
          <w:i/>
          <w:w w:val="95"/>
        </w:rPr>
        <w:t>l</w:t>
      </w:r>
      <w:r>
        <w:rPr>
          <w:rFonts w:ascii="Times New Roman" w:eastAsia="Times New Roman"/>
          <w:i/>
          <w:spacing w:val="47"/>
        </w:rPr>
        <w:t xml:space="preserve"> </w:t>
      </w:r>
      <w:r>
        <w:rPr>
          <w:spacing w:val="7"/>
          <w:w w:val="95"/>
        </w:rPr>
        <w:t xml:space="preserve">和 </w:t>
      </w:r>
      <w:r>
        <w:rPr>
          <w:rFonts w:ascii="Times New Roman" w:eastAsia="Times New Roman"/>
          <w:i/>
          <w:spacing w:val="15"/>
          <w:w w:val="95"/>
        </w:rPr>
        <w:t>r</w:t>
      </w:r>
      <w:r>
        <w:rPr>
          <w:spacing w:val="2"/>
          <w:w w:val="95"/>
        </w:rPr>
        <w:t xml:space="preserve">。我们假设在左指针在 </w:t>
      </w:r>
      <w:r>
        <w:rPr>
          <w:rFonts w:ascii="Times New Roman" w:eastAsia="Times New Roman"/>
          <w:i/>
          <w:w w:val="95"/>
        </w:rPr>
        <w:t>l</w:t>
      </w:r>
      <w:r>
        <w:rPr>
          <w:rFonts w:ascii="Times New Roman" w:eastAsia="Times New Roman"/>
          <w:i/>
          <w:spacing w:val="47"/>
        </w:rPr>
        <w:t xml:space="preserve"> </w:t>
      </w:r>
      <w:r>
        <w:rPr>
          <w:spacing w:val="1"/>
          <w:w w:val="95"/>
        </w:rPr>
        <w:t xml:space="preserve">左边的时候，右指针已经移动到了 </w:t>
      </w:r>
      <w:r>
        <w:rPr>
          <w:rFonts w:ascii="Times New Roman" w:eastAsia="Times New Roman"/>
          <w:i/>
          <w:w w:val="95"/>
        </w:rPr>
        <w:t>r</w:t>
      </w:r>
      <w:r>
        <w:rPr>
          <w:w w:val="95"/>
        </w:rPr>
        <w:t>；</w:t>
      </w:r>
      <w:r>
        <w:rPr>
          <w:spacing w:val="-92"/>
          <w:w w:val="95"/>
        </w:rPr>
        <w:t xml:space="preserve"> </w:t>
      </w:r>
      <w:r>
        <w:rPr>
          <w:w w:val="95"/>
        </w:rPr>
        <w:t>此时两个指针指向值的和小于给定值，因此左指针会一直右移直到到达</w:t>
      </w:r>
      <w:r>
        <w:rPr>
          <w:spacing w:val="117"/>
        </w:rPr>
        <w:t xml:space="preserve">  </w:t>
      </w:r>
      <w:r>
        <w:rPr>
          <w:rFonts w:ascii="Times New Roman" w:eastAsia="Times New Roman"/>
          <w:i/>
          <w:spacing w:val="12"/>
          <w:w w:val="95"/>
        </w:rPr>
        <w:t>l</w:t>
      </w:r>
      <w:r>
        <w:rPr>
          <w:w w:val="95"/>
        </w:rPr>
        <w:t>。同理，如果我们假设在</w:t>
      </w:r>
      <w:r>
        <w:rPr>
          <w:spacing w:val="14"/>
          <w:w w:val="95"/>
        </w:rPr>
        <w:t xml:space="preserve">右指针在 </w:t>
      </w:r>
      <w:r>
        <w:rPr>
          <w:rFonts w:ascii="Times New Roman" w:eastAsia="Times New Roman"/>
          <w:i/>
          <w:w w:val="95"/>
        </w:rPr>
        <w:t>r</w:t>
      </w:r>
      <w:r>
        <w:rPr>
          <w:rFonts w:ascii="Times New Roman" w:eastAsia="Times New Roman"/>
          <w:i/>
          <w:spacing w:val="56"/>
        </w:rPr>
        <w:t xml:space="preserve">  </w:t>
      </w:r>
      <w:r>
        <w:rPr>
          <w:spacing w:val="5"/>
          <w:w w:val="95"/>
        </w:rPr>
        <w:t xml:space="preserve">右边的时候，左指针已经移动到了 </w:t>
      </w:r>
      <w:r>
        <w:rPr>
          <w:rFonts w:ascii="Times New Roman" w:eastAsia="Times New Roman"/>
          <w:i/>
          <w:w w:val="95"/>
        </w:rPr>
        <w:t>l</w:t>
      </w:r>
      <w:r>
        <w:rPr>
          <w:w w:val="95"/>
        </w:rPr>
        <w:t>；此时两个指针指向值的和大于给定值，因此右指</w:t>
      </w:r>
      <w:r>
        <w:rPr>
          <w:spacing w:val="5"/>
          <w:w w:val="95"/>
        </w:rPr>
        <w:t xml:space="preserve">针会一直左移直到到达 </w:t>
      </w:r>
      <w:r>
        <w:rPr>
          <w:rFonts w:ascii="Times New Roman" w:eastAsia="Times New Roman"/>
          <w:i/>
          <w:spacing w:val="15"/>
          <w:w w:val="95"/>
        </w:rPr>
        <w:t>r</w:t>
      </w:r>
      <w:r>
        <w:rPr>
          <w:spacing w:val="2"/>
          <w:w w:val="95"/>
        </w:rPr>
        <w:t>。所以双指针在任何时候都不可能处于</w:t>
      </w:r>
      <w:r>
        <w:rPr>
          <w:rFonts w:ascii="Cambria" w:eastAsia="Cambria"/>
          <w:w w:val="95"/>
        </w:rPr>
        <w:t>(</w:t>
      </w:r>
      <w:r>
        <w:rPr>
          <w:rFonts w:ascii="Times New Roman" w:eastAsia="Times New Roman"/>
          <w:i/>
          <w:w w:val="95"/>
        </w:rPr>
        <w:t>l</w:t>
      </w:r>
      <w:r>
        <w:rPr>
          <w:rFonts w:ascii="Sitka Heading" w:eastAsia="Sitka Heading"/>
          <w:w w:val="95"/>
        </w:rPr>
        <w:t>,</w:t>
      </w:r>
      <w:r>
        <w:rPr>
          <w:rFonts w:ascii="Sitka Heading" w:eastAsia="Sitka Heading"/>
          <w:spacing w:val="54"/>
        </w:rPr>
        <w:t xml:space="preserve"> </w:t>
      </w:r>
      <w:r>
        <w:rPr>
          <w:rFonts w:ascii="Times New Roman" w:eastAsia="Times New Roman"/>
          <w:i/>
          <w:w w:val="95"/>
        </w:rPr>
        <w:t>r</w:t>
      </w:r>
      <w:r>
        <w:rPr>
          <w:rFonts w:ascii="Cambria" w:eastAsia="Cambria"/>
          <w:w w:val="95"/>
        </w:rPr>
        <w:t>)</w:t>
      </w:r>
      <w:r>
        <w:rPr>
          <w:rFonts w:ascii="Cambria" w:eastAsia="Cambria"/>
          <w:spacing w:val="119"/>
        </w:rPr>
        <w:t xml:space="preserve"> </w:t>
      </w:r>
      <w:r>
        <w:rPr>
          <w:w w:val="95"/>
        </w:rPr>
        <w:t>之间，又因为不满足条 件时</w:t>
      </w:r>
      <w:r>
        <w:rPr>
          <w:spacing w:val="-3"/>
          <w:w w:val="95"/>
        </w:rPr>
        <w:t xml:space="preserve">指针必须移动一个，所以最终一定会收敛在 </w:t>
      </w:r>
      <w:r>
        <w:rPr>
          <w:rFonts w:ascii="Times New Roman" w:eastAsia="Times New Roman"/>
          <w:i/>
          <w:w w:val="95"/>
        </w:rPr>
        <w:t>l</w:t>
      </w:r>
      <w:r>
        <w:rPr>
          <w:rFonts w:ascii="Times New Roman" w:eastAsia="Times New Roman"/>
          <w:i/>
          <w:spacing w:val="19"/>
          <w:w w:val="95"/>
        </w:rPr>
        <w:t xml:space="preserve"> </w:t>
      </w:r>
      <w:r>
        <w:rPr>
          <w:spacing w:val="-24"/>
          <w:w w:val="95"/>
        </w:rPr>
        <w:t xml:space="preserve">和 </w:t>
      </w:r>
      <w:r>
        <w:rPr>
          <w:rFonts w:ascii="Times New Roman" w:eastAsia="Times New Roman"/>
          <w:i/>
          <w:spacing w:val="15"/>
          <w:w w:val="95"/>
        </w:rPr>
        <w:t>r</w:t>
      </w:r>
      <w:r>
        <w:rPr>
          <w:w w:val="95"/>
        </w:rPr>
        <w:t>。</w:t>
      </w:r>
    </w:p>
    <w:p>
      <w:pPr>
        <w:pStyle w:val="5"/>
        <w:spacing w:before="4"/>
        <w:rPr>
          <w:sz w:val="23"/>
        </w:rPr>
      </w:pPr>
      <w:r>
        <w:pict>
          <v:shape id="_x0000_s1065" o:spid="_x0000_s1065" o:spt="202" type="#_x0000_t202" style="position:absolute;left:0pt;margin-left:86.2pt;margin-top:16.95pt;height:125.75pt;width:422.9pt;mso-position-horizontal-relative:page;mso-wrap-distance-bottom:0pt;mso-wrap-distance-top:0pt;z-index:-15714304;mso-width-relative:page;mso-height-relative:page;" filled="f" stroked="t" coordsize="21600,21600">
            <v:path/>
            <v:fill on="f" focussize="0,0"/>
            <v:stroke weight="0.199212598425197pt" color="#3B70B7"/>
            <v:imagedata o:title=""/>
            <o:lock v:ext="edit"/>
            <v:textbox inset="0mm,0mm,0mm,0mm">
              <w:txbxContent>
                <w:p>
                  <w:pPr>
                    <w:pStyle w:val="5"/>
                    <w:spacing w:before="39" w:line="247" w:lineRule="auto"/>
                    <w:ind w:left="436" w:right="2734" w:hanging="377"/>
                    <w:rPr>
                      <w:rFonts w:ascii="Trebuchet MS"/>
                    </w:rPr>
                  </w:pPr>
                  <w:r>
                    <w:rPr>
                      <w:rFonts w:ascii="Trebuchet MS"/>
                      <w:w w:val="110"/>
                    </w:rPr>
                    <w:t>vector&lt;</w:t>
                  </w:r>
                  <w:r>
                    <w:rPr>
                      <w:rFonts w:ascii="Trebuchet MS"/>
                      <w:color w:val="7F0000"/>
                      <w:w w:val="110"/>
                    </w:rPr>
                    <w:t>int</w:t>
                  </w:r>
                  <w:r>
                    <w:rPr>
                      <w:rFonts w:ascii="Trebuchet MS"/>
                      <w:w w:val="110"/>
                    </w:rPr>
                    <w:t>&gt;</w:t>
                  </w:r>
                  <w:r>
                    <w:rPr>
                      <w:rFonts w:ascii="Trebuchet MS"/>
                      <w:spacing w:val="16"/>
                      <w:w w:val="110"/>
                    </w:rPr>
                    <w:t xml:space="preserve"> </w:t>
                  </w:r>
                  <w:r>
                    <w:rPr>
                      <w:rFonts w:ascii="Trebuchet MS"/>
                      <w:w w:val="110"/>
                    </w:rPr>
                    <w:t>twoSum(vector&lt;</w:t>
                  </w:r>
                  <w:r>
                    <w:rPr>
                      <w:rFonts w:ascii="Trebuchet MS"/>
                      <w:color w:val="7F0000"/>
                      <w:w w:val="110"/>
                    </w:rPr>
                    <w:t>int</w:t>
                  </w:r>
                  <w:r>
                    <w:rPr>
                      <w:rFonts w:ascii="Trebuchet MS"/>
                      <w:w w:val="110"/>
                    </w:rPr>
                    <w:t>&gt;&amp;</w:t>
                  </w:r>
                  <w:r>
                    <w:rPr>
                      <w:rFonts w:ascii="Trebuchet MS"/>
                      <w:spacing w:val="16"/>
                      <w:w w:val="110"/>
                    </w:rPr>
                    <w:t xml:space="preserve"> </w:t>
                  </w:r>
                  <w:r>
                    <w:rPr>
                      <w:rFonts w:ascii="Trebuchet MS"/>
                      <w:w w:val="110"/>
                    </w:rPr>
                    <w:t>numbers,</w:t>
                  </w:r>
                  <w:r>
                    <w:rPr>
                      <w:rFonts w:ascii="Trebuchet MS"/>
                      <w:spacing w:val="16"/>
                      <w:w w:val="110"/>
                    </w:rPr>
                    <w:t xml:space="preserve"> </w:t>
                  </w:r>
                  <w:r>
                    <w:rPr>
                      <w:rFonts w:ascii="Trebuchet MS"/>
                      <w:color w:val="7F0000"/>
                      <w:w w:val="110"/>
                    </w:rPr>
                    <w:t>int</w:t>
                  </w:r>
                  <w:r>
                    <w:rPr>
                      <w:rFonts w:ascii="Trebuchet MS"/>
                      <w:color w:val="7F0000"/>
                      <w:spacing w:val="16"/>
                      <w:w w:val="110"/>
                    </w:rPr>
                    <w:t xml:space="preserve"> </w:t>
                  </w:r>
                  <w:r>
                    <w:rPr>
                      <w:rFonts w:ascii="Trebuchet MS"/>
                      <w:w w:val="110"/>
                    </w:rPr>
                    <w:t>target)</w:t>
                  </w:r>
                  <w:r>
                    <w:rPr>
                      <w:rFonts w:ascii="Trebuchet MS"/>
                      <w:spacing w:val="16"/>
                      <w:w w:val="110"/>
                    </w:rPr>
                    <w:t xml:space="preserve"> </w:t>
                  </w:r>
                  <w:r>
                    <w:rPr>
                      <w:rFonts w:ascii="Trebuchet MS"/>
                      <w:w w:val="110"/>
                    </w:rPr>
                    <w:t>{</w:t>
                  </w:r>
                  <w:r>
                    <w:rPr>
                      <w:rFonts w:ascii="Trebuchet MS"/>
                      <w:spacing w:val="-63"/>
                      <w:w w:val="110"/>
                    </w:rPr>
                    <w:t xml:space="preserve"> </w:t>
                  </w:r>
                  <w:r>
                    <w:rPr>
                      <w:rFonts w:ascii="Trebuchet MS"/>
                      <w:color w:val="7F0000"/>
                      <w:w w:val="115"/>
                    </w:rPr>
                    <w:t>int</w:t>
                  </w:r>
                  <w:r>
                    <w:rPr>
                      <w:rFonts w:ascii="Trebuchet MS"/>
                      <w:color w:val="7F0000"/>
                      <w:spacing w:val="30"/>
                      <w:w w:val="115"/>
                    </w:rPr>
                    <w:t xml:space="preserve"> </w:t>
                  </w:r>
                  <w:r>
                    <w:rPr>
                      <w:rFonts w:ascii="Trebuchet MS"/>
                      <w:w w:val="145"/>
                    </w:rPr>
                    <w:t>l</w:t>
                  </w:r>
                  <w:r>
                    <w:rPr>
                      <w:rFonts w:ascii="Trebuchet MS"/>
                      <w:spacing w:val="12"/>
                      <w:w w:val="145"/>
                    </w:rPr>
                    <w:t xml:space="preserve"> </w:t>
                  </w:r>
                  <w:r>
                    <w:rPr>
                      <w:rFonts w:ascii="Trebuchet MS"/>
                      <w:w w:val="115"/>
                    </w:rPr>
                    <w:t>=</w:t>
                  </w:r>
                  <w:r>
                    <w:rPr>
                      <w:rFonts w:ascii="Trebuchet MS"/>
                      <w:spacing w:val="30"/>
                      <w:w w:val="115"/>
                    </w:rPr>
                    <w:t xml:space="preserve"> </w:t>
                  </w:r>
                  <w:r>
                    <w:rPr>
                      <w:rFonts w:ascii="Trebuchet MS"/>
                      <w:w w:val="115"/>
                    </w:rPr>
                    <w:t>0,</w:t>
                  </w:r>
                  <w:r>
                    <w:rPr>
                      <w:rFonts w:ascii="Trebuchet MS"/>
                      <w:spacing w:val="30"/>
                      <w:w w:val="115"/>
                    </w:rPr>
                    <w:t xml:space="preserve"> </w:t>
                  </w:r>
                  <w:r>
                    <w:rPr>
                      <w:rFonts w:ascii="Trebuchet MS"/>
                      <w:w w:val="115"/>
                    </w:rPr>
                    <w:t>r</w:t>
                  </w:r>
                  <w:r>
                    <w:rPr>
                      <w:rFonts w:ascii="Trebuchet MS"/>
                      <w:spacing w:val="31"/>
                      <w:w w:val="115"/>
                    </w:rPr>
                    <w:t xml:space="preserve"> </w:t>
                  </w:r>
                  <w:r>
                    <w:rPr>
                      <w:rFonts w:ascii="Trebuchet MS"/>
                      <w:w w:val="115"/>
                    </w:rPr>
                    <w:t>=</w:t>
                  </w:r>
                  <w:r>
                    <w:rPr>
                      <w:rFonts w:ascii="Trebuchet MS"/>
                      <w:spacing w:val="30"/>
                      <w:w w:val="115"/>
                    </w:rPr>
                    <w:t xml:space="preserve"> </w:t>
                  </w:r>
                  <w:r>
                    <w:rPr>
                      <w:rFonts w:ascii="Trebuchet MS"/>
                      <w:w w:val="115"/>
                    </w:rPr>
                    <w:t>numbers.size()</w:t>
                  </w:r>
                  <w:r>
                    <w:rPr>
                      <w:rFonts w:ascii="Trebuchet MS"/>
                      <w:spacing w:val="30"/>
                      <w:w w:val="115"/>
                    </w:rPr>
                    <w:t xml:space="preserve"> </w:t>
                  </w:r>
                  <w:r>
                    <w:rPr>
                      <w:rFonts w:ascii="Trebuchet MS"/>
                      <w:w w:val="145"/>
                    </w:rPr>
                    <w:t>-</w:t>
                  </w:r>
                  <w:r>
                    <w:rPr>
                      <w:rFonts w:ascii="Trebuchet MS"/>
                      <w:spacing w:val="12"/>
                      <w:w w:val="145"/>
                    </w:rPr>
                    <w:t xml:space="preserve"> </w:t>
                  </w:r>
                  <w:r>
                    <w:rPr>
                      <w:rFonts w:ascii="Trebuchet MS"/>
                      <w:w w:val="115"/>
                    </w:rPr>
                    <w:t>1,</w:t>
                  </w:r>
                  <w:r>
                    <w:rPr>
                      <w:rFonts w:ascii="Trebuchet MS"/>
                      <w:spacing w:val="30"/>
                      <w:w w:val="115"/>
                    </w:rPr>
                    <w:t xml:space="preserve"> </w:t>
                  </w:r>
                  <w:r>
                    <w:rPr>
                      <w:rFonts w:ascii="Trebuchet MS"/>
                      <w:w w:val="115"/>
                    </w:rPr>
                    <w:t>sum;</w:t>
                  </w:r>
                </w:p>
                <w:p>
                  <w:pPr>
                    <w:pStyle w:val="5"/>
                    <w:ind w:left="436"/>
                    <w:rPr>
                      <w:rFonts w:ascii="Trebuchet MS"/>
                    </w:rPr>
                  </w:pPr>
                  <w:r>
                    <w:rPr>
                      <w:rFonts w:ascii="Trebuchet MS"/>
                      <w:color w:val="7F0000"/>
                      <w:w w:val="120"/>
                    </w:rPr>
                    <w:t>while</w:t>
                  </w:r>
                  <w:r>
                    <w:rPr>
                      <w:rFonts w:ascii="Trebuchet MS"/>
                      <w:color w:val="7F0000"/>
                      <w:spacing w:val="31"/>
                      <w:w w:val="120"/>
                    </w:rPr>
                    <w:t xml:space="preserve"> </w:t>
                  </w:r>
                  <w:r>
                    <w:rPr>
                      <w:rFonts w:ascii="Trebuchet MS"/>
                      <w:w w:val="135"/>
                    </w:rPr>
                    <w:t>(l</w:t>
                  </w:r>
                  <w:r>
                    <w:rPr>
                      <w:rFonts w:ascii="Trebuchet MS"/>
                      <w:spacing w:val="21"/>
                      <w:w w:val="135"/>
                    </w:rPr>
                    <w:t xml:space="preserve"> </w:t>
                  </w:r>
                  <w:r>
                    <w:rPr>
                      <w:rFonts w:ascii="Trebuchet MS"/>
                      <w:w w:val="120"/>
                    </w:rPr>
                    <w:t>&lt;</w:t>
                  </w:r>
                  <w:r>
                    <w:rPr>
                      <w:rFonts w:ascii="Trebuchet MS"/>
                      <w:spacing w:val="32"/>
                      <w:w w:val="120"/>
                    </w:rPr>
                    <w:t xml:space="preserve"> </w:t>
                  </w:r>
                  <w:r>
                    <w:rPr>
                      <w:rFonts w:ascii="Trebuchet MS"/>
                      <w:w w:val="120"/>
                    </w:rPr>
                    <w:t>r)</w:t>
                  </w:r>
                  <w:r>
                    <w:rPr>
                      <w:rFonts w:ascii="Trebuchet MS"/>
                      <w:spacing w:val="31"/>
                      <w:w w:val="120"/>
                    </w:rPr>
                    <w:t xml:space="preserve"> </w:t>
                  </w:r>
                  <w:r>
                    <w:rPr>
                      <w:rFonts w:ascii="Trebuchet MS"/>
                      <w:w w:val="120"/>
                    </w:rPr>
                    <w:t>{</w:t>
                  </w:r>
                </w:p>
                <w:p>
                  <w:pPr>
                    <w:pStyle w:val="5"/>
                    <w:spacing w:before="7" w:line="247" w:lineRule="auto"/>
                    <w:ind w:left="812" w:right="4500"/>
                    <w:rPr>
                      <w:rFonts w:ascii="Trebuchet MS"/>
                    </w:rPr>
                  </w:pPr>
                  <w:r>
                    <w:rPr>
                      <w:rFonts w:ascii="Trebuchet MS"/>
                      <w:w w:val="105"/>
                    </w:rPr>
                    <w:t>sum</w:t>
                  </w:r>
                  <w:r>
                    <w:rPr>
                      <w:rFonts w:ascii="Trebuchet MS"/>
                      <w:spacing w:val="35"/>
                      <w:w w:val="105"/>
                    </w:rPr>
                    <w:t xml:space="preserve"> </w:t>
                  </w:r>
                  <w:r>
                    <w:rPr>
                      <w:rFonts w:ascii="Trebuchet MS"/>
                      <w:w w:val="105"/>
                    </w:rPr>
                    <w:t>=</w:t>
                  </w:r>
                  <w:r>
                    <w:rPr>
                      <w:rFonts w:ascii="Trebuchet MS"/>
                      <w:spacing w:val="35"/>
                      <w:w w:val="105"/>
                    </w:rPr>
                    <w:t xml:space="preserve"> </w:t>
                  </w:r>
                  <w:r>
                    <w:rPr>
                      <w:rFonts w:ascii="Trebuchet MS"/>
                      <w:w w:val="105"/>
                    </w:rPr>
                    <w:t>numbers[l]</w:t>
                  </w:r>
                  <w:r>
                    <w:rPr>
                      <w:rFonts w:ascii="Trebuchet MS"/>
                      <w:spacing w:val="35"/>
                      <w:w w:val="105"/>
                    </w:rPr>
                    <w:t xml:space="preserve"> </w:t>
                  </w:r>
                  <w:r>
                    <w:rPr>
                      <w:rFonts w:ascii="Trebuchet MS"/>
                      <w:w w:val="105"/>
                    </w:rPr>
                    <w:t>+</w:t>
                  </w:r>
                  <w:r>
                    <w:rPr>
                      <w:rFonts w:ascii="Trebuchet MS"/>
                      <w:spacing w:val="36"/>
                      <w:w w:val="105"/>
                    </w:rPr>
                    <w:t xml:space="preserve"> </w:t>
                  </w:r>
                  <w:r>
                    <w:rPr>
                      <w:rFonts w:ascii="Trebuchet MS"/>
                      <w:w w:val="105"/>
                    </w:rPr>
                    <w:t>numbers[r];</w:t>
                  </w:r>
                  <w:r>
                    <w:rPr>
                      <w:rFonts w:ascii="Trebuchet MS"/>
                      <w:spacing w:val="-61"/>
                      <w:w w:val="105"/>
                    </w:rPr>
                    <w:t xml:space="preserve"> </w:t>
                  </w:r>
                  <w:r>
                    <w:rPr>
                      <w:rFonts w:ascii="Trebuchet MS"/>
                      <w:color w:val="7F0000"/>
                      <w:w w:val="130"/>
                    </w:rPr>
                    <w:t>if</w:t>
                  </w:r>
                  <w:r>
                    <w:rPr>
                      <w:rFonts w:ascii="Trebuchet MS"/>
                      <w:color w:val="7F0000"/>
                      <w:spacing w:val="35"/>
                      <w:w w:val="130"/>
                    </w:rPr>
                    <w:t xml:space="preserve"> </w:t>
                  </w:r>
                  <w:r>
                    <w:rPr>
                      <w:rFonts w:ascii="Trebuchet MS"/>
                      <w:w w:val="105"/>
                    </w:rPr>
                    <w:t>(sum</w:t>
                  </w:r>
                  <w:r>
                    <w:rPr>
                      <w:rFonts w:ascii="Trebuchet MS"/>
                      <w:spacing w:val="52"/>
                      <w:w w:val="105"/>
                    </w:rPr>
                    <w:t xml:space="preserve"> </w:t>
                  </w:r>
                  <w:r>
                    <w:rPr>
                      <w:rFonts w:ascii="Trebuchet MS"/>
                      <w:w w:val="105"/>
                    </w:rPr>
                    <w:t>==</w:t>
                  </w:r>
                  <w:r>
                    <w:rPr>
                      <w:rFonts w:ascii="Trebuchet MS"/>
                      <w:spacing w:val="51"/>
                      <w:w w:val="105"/>
                    </w:rPr>
                    <w:t xml:space="preserve"> </w:t>
                  </w:r>
                  <w:r>
                    <w:rPr>
                      <w:rFonts w:ascii="Trebuchet MS"/>
                      <w:w w:val="105"/>
                    </w:rPr>
                    <w:t>target)</w:t>
                  </w:r>
                  <w:r>
                    <w:rPr>
                      <w:rFonts w:ascii="Trebuchet MS"/>
                      <w:spacing w:val="51"/>
                      <w:w w:val="105"/>
                    </w:rPr>
                    <w:t xml:space="preserve"> </w:t>
                  </w:r>
                  <w:r>
                    <w:rPr>
                      <w:rFonts w:ascii="Trebuchet MS"/>
                      <w:color w:val="7F0000"/>
                      <w:w w:val="105"/>
                    </w:rPr>
                    <w:t>break</w:t>
                  </w:r>
                  <w:r>
                    <w:rPr>
                      <w:rFonts w:ascii="Trebuchet MS"/>
                      <w:w w:val="105"/>
                    </w:rPr>
                    <w:t>;</w:t>
                  </w:r>
                </w:p>
                <w:p>
                  <w:pPr>
                    <w:pStyle w:val="5"/>
                    <w:spacing w:line="247" w:lineRule="auto"/>
                    <w:ind w:left="812" w:right="5334"/>
                    <w:rPr>
                      <w:rFonts w:ascii="Trebuchet MS"/>
                    </w:rPr>
                  </w:pPr>
                  <w:r>
                    <w:rPr>
                      <w:rFonts w:ascii="Trebuchet MS"/>
                      <w:color w:val="7F0000"/>
                      <w:w w:val="130"/>
                    </w:rPr>
                    <w:t>if</w:t>
                  </w:r>
                  <w:r>
                    <w:rPr>
                      <w:rFonts w:ascii="Trebuchet MS"/>
                      <w:color w:val="7F0000"/>
                      <w:spacing w:val="7"/>
                      <w:w w:val="130"/>
                    </w:rPr>
                    <w:t xml:space="preserve"> </w:t>
                  </w:r>
                  <w:r>
                    <w:rPr>
                      <w:rFonts w:ascii="Trebuchet MS"/>
                      <w:w w:val="115"/>
                    </w:rPr>
                    <w:t>(sum</w:t>
                  </w:r>
                  <w:r>
                    <w:rPr>
                      <w:rFonts w:ascii="Trebuchet MS"/>
                      <w:spacing w:val="17"/>
                      <w:w w:val="115"/>
                    </w:rPr>
                    <w:t xml:space="preserve"> </w:t>
                  </w:r>
                  <w:r>
                    <w:rPr>
                      <w:rFonts w:ascii="Trebuchet MS"/>
                      <w:w w:val="115"/>
                    </w:rPr>
                    <w:t>&lt;</w:t>
                  </w:r>
                  <w:r>
                    <w:rPr>
                      <w:rFonts w:ascii="Trebuchet MS"/>
                      <w:spacing w:val="16"/>
                      <w:w w:val="115"/>
                    </w:rPr>
                    <w:t xml:space="preserve"> </w:t>
                  </w:r>
                  <w:r>
                    <w:rPr>
                      <w:rFonts w:ascii="Trebuchet MS"/>
                      <w:w w:val="120"/>
                    </w:rPr>
                    <w:t>target)</w:t>
                  </w:r>
                  <w:r>
                    <w:rPr>
                      <w:rFonts w:ascii="Trebuchet MS"/>
                      <w:spacing w:val="14"/>
                      <w:w w:val="120"/>
                    </w:rPr>
                    <w:t xml:space="preserve"> </w:t>
                  </w:r>
                  <w:r>
                    <w:rPr>
                      <w:rFonts w:ascii="Trebuchet MS"/>
                      <w:w w:val="120"/>
                    </w:rPr>
                    <w:t>++l;</w:t>
                  </w:r>
                  <w:r>
                    <w:rPr>
                      <w:rFonts w:ascii="Trebuchet MS"/>
                      <w:spacing w:val="-70"/>
                      <w:w w:val="120"/>
                    </w:rPr>
                    <w:t xml:space="preserve"> </w:t>
                  </w:r>
                  <w:r>
                    <w:rPr>
                      <w:rFonts w:ascii="Trebuchet MS"/>
                      <w:color w:val="7F0000"/>
                      <w:w w:val="120"/>
                    </w:rPr>
                    <w:t>else</w:t>
                  </w:r>
                  <w:r>
                    <w:rPr>
                      <w:rFonts w:ascii="Trebuchet MS"/>
                      <w:color w:val="7F0000"/>
                      <w:spacing w:val="35"/>
                      <w:w w:val="120"/>
                    </w:rPr>
                    <w:t xml:space="preserve"> </w:t>
                  </w:r>
                  <w:r>
                    <w:rPr>
                      <w:rFonts w:ascii="Trebuchet MS"/>
                      <w:w w:val="120"/>
                    </w:rPr>
                    <w:t>--r;</w:t>
                  </w:r>
                </w:p>
                <w:p>
                  <w:pPr>
                    <w:pStyle w:val="5"/>
                    <w:ind w:left="436"/>
                    <w:rPr>
                      <w:rFonts w:ascii="Trebuchet MS"/>
                    </w:rPr>
                  </w:pPr>
                  <w:r>
                    <w:rPr>
                      <w:rFonts w:ascii="Trebuchet MS"/>
                      <w:w w:val="142"/>
                    </w:rPr>
                    <w:t>}</w:t>
                  </w:r>
                </w:p>
                <w:p>
                  <w:pPr>
                    <w:pStyle w:val="5"/>
                    <w:spacing w:before="6"/>
                    <w:ind w:left="436"/>
                    <w:rPr>
                      <w:rFonts w:ascii="Trebuchet MS"/>
                    </w:rPr>
                  </w:pPr>
                  <w:r>
                    <w:rPr>
                      <w:rFonts w:ascii="Trebuchet MS"/>
                      <w:color w:val="7F0000"/>
                      <w:w w:val="115"/>
                    </w:rPr>
                    <w:t>return</w:t>
                  </w:r>
                  <w:r>
                    <w:rPr>
                      <w:rFonts w:ascii="Trebuchet MS"/>
                      <w:color w:val="7F0000"/>
                      <w:spacing w:val="37"/>
                      <w:w w:val="115"/>
                    </w:rPr>
                    <w:t xml:space="preserve"> </w:t>
                  </w:r>
                  <w:r>
                    <w:rPr>
                      <w:rFonts w:ascii="Trebuchet MS"/>
                      <w:w w:val="115"/>
                    </w:rPr>
                    <w:t>vector&lt;</w:t>
                  </w:r>
                  <w:r>
                    <w:rPr>
                      <w:rFonts w:ascii="Trebuchet MS"/>
                      <w:color w:val="7F0000"/>
                      <w:w w:val="115"/>
                    </w:rPr>
                    <w:t>int</w:t>
                  </w:r>
                  <w:r>
                    <w:rPr>
                      <w:rFonts w:ascii="Trebuchet MS"/>
                      <w:w w:val="115"/>
                    </w:rPr>
                    <w:t>&gt;{l</w:t>
                  </w:r>
                  <w:r>
                    <w:rPr>
                      <w:rFonts w:ascii="Trebuchet MS"/>
                      <w:spacing w:val="37"/>
                      <w:w w:val="115"/>
                    </w:rPr>
                    <w:t xml:space="preserve"> </w:t>
                  </w:r>
                  <w:r>
                    <w:rPr>
                      <w:rFonts w:ascii="Trebuchet MS"/>
                      <w:w w:val="115"/>
                    </w:rPr>
                    <w:t>+</w:t>
                  </w:r>
                  <w:r>
                    <w:rPr>
                      <w:rFonts w:ascii="Trebuchet MS"/>
                      <w:spacing w:val="38"/>
                      <w:w w:val="115"/>
                    </w:rPr>
                    <w:t xml:space="preserve"> </w:t>
                  </w:r>
                  <w:r>
                    <w:rPr>
                      <w:rFonts w:ascii="Trebuchet MS"/>
                      <w:w w:val="115"/>
                    </w:rPr>
                    <w:t>1,</w:t>
                  </w:r>
                  <w:r>
                    <w:rPr>
                      <w:rFonts w:ascii="Trebuchet MS"/>
                      <w:spacing w:val="37"/>
                      <w:w w:val="115"/>
                    </w:rPr>
                    <w:t xml:space="preserve"> </w:t>
                  </w:r>
                  <w:r>
                    <w:rPr>
                      <w:rFonts w:ascii="Trebuchet MS"/>
                      <w:w w:val="115"/>
                    </w:rPr>
                    <w:t>r</w:t>
                  </w:r>
                  <w:r>
                    <w:rPr>
                      <w:rFonts w:ascii="Trebuchet MS"/>
                      <w:spacing w:val="38"/>
                      <w:w w:val="115"/>
                    </w:rPr>
                    <w:t xml:space="preserve"> </w:t>
                  </w:r>
                  <w:r>
                    <w:rPr>
                      <w:rFonts w:ascii="Trebuchet MS"/>
                      <w:w w:val="115"/>
                    </w:rPr>
                    <w:t>+</w:t>
                  </w:r>
                  <w:r>
                    <w:rPr>
                      <w:rFonts w:ascii="Trebuchet MS"/>
                      <w:spacing w:val="37"/>
                      <w:w w:val="115"/>
                    </w:rPr>
                    <w:t xml:space="preserve"> </w:t>
                  </w:r>
                  <w:r>
                    <w:rPr>
                      <w:rFonts w:ascii="Trebuchet MS"/>
                      <w:w w:val="115"/>
                    </w:rPr>
                    <w:t>1};</w:t>
                  </w:r>
                </w:p>
                <w:p>
                  <w:pPr>
                    <w:pStyle w:val="5"/>
                    <w:spacing w:before="7"/>
                    <w:ind w:left="59"/>
                    <w:rPr>
                      <w:rFonts w:ascii="Trebuchet MS"/>
                    </w:rPr>
                  </w:pPr>
                  <w:r>
                    <w:rPr>
                      <w:rFonts w:ascii="Trebuchet MS"/>
                      <w:w w:val="142"/>
                    </w:rPr>
                    <w:t>}</w:t>
                  </w:r>
                </w:p>
              </w:txbxContent>
            </v:textbox>
            <w10:wrap type="topAndBottom"/>
          </v:shape>
        </w:pict>
      </w:r>
    </w:p>
    <w:p>
      <w:pPr>
        <w:spacing w:after="0"/>
        <w:rPr>
          <w:sz w:val="23"/>
        </w:rPr>
        <w:sectPr>
          <w:headerReference r:id="rId20" w:type="default"/>
          <w:footerReference r:id="rId21" w:type="default"/>
          <w:pgSz w:w="11910" w:h="16840"/>
          <w:pgMar w:top="820" w:right="1500" w:bottom="700" w:left="340" w:header="0" w:footer="510" w:gutter="0"/>
        </w:sectPr>
      </w:pPr>
    </w:p>
    <w:p>
      <w:pPr>
        <w:pStyle w:val="13"/>
        <w:numPr>
          <w:ilvl w:val="1"/>
          <w:numId w:val="10"/>
        </w:numPr>
        <w:tabs>
          <w:tab w:val="left" w:pos="1778"/>
          <w:tab w:val="left" w:pos="8916"/>
        </w:tabs>
        <w:spacing w:before="95" w:after="16" w:line="240" w:lineRule="auto"/>
        <w:ind w:left="1777" w:right="0" w:hanging="333"/>
        <w:jc w:val="left"/>
        <w:rPr>
          <w:rFonts w:ascii="Times New Roman" w:hAnsi="Times New Roman" w:eastAsia="Times New Roman"/>
          <w:color w:val="3B70B7"/>
          <w:sz w:val="20"/>
        </w:rPr>
      </w:pPr>
      <w:r>
        <w:rPr>
          <w:color w:val="3B70B7"/>
          <w:sz w:val="20"/>
        </w:rPr>
        <w:t>归并两个有序数组</w:t>
      </w:r>
      <w:r>
        <w:rPr>
          <w:color w:val="3B70B7"/>
          <w:sz w:val="20"/>
        </w:rPr>
        <w:tab/>
      </w:r>
      <w:r>
        <w:rPr>
          <w:rFonts w:ascii="Times New Roman" w:hAnsi="Times New Roman" w:eastAsia="Times New Roman"/>
          <w:color w:val="3B70B7"/>
          <w:sz w:val="20"/>
        </w:rPr>
        <w:t>–</w:t>
      </w:r>
      <w:r>
        <w:rPr>
          <w:rFonts w:ascii="Times New Roman" w:hAnsi="Times New Roman" w:eastAsia="Times New Roman"/>
          <w:color w:val="3B70B7"/>
          <w:spacing w:val="3"/>
          <w:sz w:val="20"/>
        </w:rPr>
        <w:t xml:space="preserve"> </w:t>
      </w:r>
      <w:r>
        <w:rPr>
          <w:rFonts w:ascii="Times New Roman" w:hAnsi="Times New Roman" w:eastAsia="Times New Roman"/>
          <w:color w:val="3B70B7"/>
          <w:sz w:val="20"/>
        </w:rPr>
        <w:t>10/143</w:t>
      </w:r>
      <w:r>
        <w:rPr>
          <w:rFonts w:ascii="Times New Roman" w:hAnsi="Times New Roman" w:eastAsia="Times New Roman"/>
          <w:color w:val="3B70B7"/>
          <w:spacing w:val="4"/>
          <w:sz w:val="20"/>
        </w:rPr>
        <w:t xml:space="preserve"> </w:t>
      </w:r>
      <w:r>
        <w:rPr>
          <w:rFonts w:ascii="Times New Roman" w:hAnsi="Times New Roman" w:eastAsia="Times New Roman"/>
          <w:color w:val="3B70B7"/>
          <w:sz w:val="20"/>
        </w:rPr>
        <w:t>–</w:t>
      </w:r>
    </w:p>
    <w:p>
      <w:pPr>
        <w:pStyle w:val="5"/>
        <w:spacing w:line="20" w:lineRule="exact"/>
        <w:ind w:left="1441"/>
        <w:rPr>
          <w:rFonts w:ascii="Times New Roman"/>
          <w:sz w:val="2"/>
        </w:rPr>
      </w:pPr>
      <w:r>
        <w:rPr>
          <w:rFonts w:ascii="Times New Roman"/>
          <w:sz w:val="2"/>
        </w:rPr>
        <w:pict>
          <v:group id="_x0000_s1066" o:spid="_x0000_s1066" o:spt="203" style="height:0.4pt;width:416.7pt;" coordsize="8334,8">
            <o:lock v:ext="edit"/>
            <v:line id="_x0000_s1067" o:spid="_x0000_s1067" o:spt="20" style="position:absolute;left:0;top:4;height:0;width:8334;" stroked="t" coordsize="21600,21600">
              <v:path arrowok="t"/>
              <v:fill focussize="0,0"/>
              <v:stroke weight="0.398503937007874pt" color="#3B70B7"/>
              <v:imagedata o:title=""/>
              <o:lock v:ext="edit"/>
            </v:line>
            <w10:wrap type="none"/>
            <w10:anchorlock/>
          </v:group>
        </w:pict>
      </w:r>
    </w:p>
    <w:p>
      <w:pPr>
        <w:pStyle w:val="3"/>
        <w:numPr>
          <w:ilvl w:val="1"/>
          <w:numId w:val="11"/>
        </w:numPr>
        <w:tabs>
          <w:tab w:val="left" w:pos="1968"/>
        </w:tabs>
        <w:spacing w:before="198" w:after="0" w:line="240" w:lineRule="auto"/>
        <w:ind w:left="1967" w:right="0" w:hanging="523"/>
        <w:jc w:val="left"/>
      </w:pPr>
      <w:r>
        <w:rPr>
          <w:color w:val="3B70B7"/>
        </w:rPr>
        <w:t>归并两个有序数组</w:t>
      </w:r>
    </w:p>
    <w:p>
      <w:pPr>
        <w:pStyle w:val="4"/>
        <w:spacing w:before="259"/>
      </w:pPr>
      <w:r>
        <w:fldChar w:fldCharType="begin"/>
      </w:r>
      <w:r>
        <w:instrText xml:space="preserve"> HYPERLINK "https://leetcode.com/problems/merge-sorted-array/" \h </w:instrText>
      </w:r>
      <w:r>
        <w:fldChar w:fldCharType="separate"/>
      </w:r>
      <w:r>
        <w:rPr>
          <w:color w:val="7F0000"/>
        </w:rPr>
        <w:t>88.</w:t>
      </w:r>
      <w:r>
        <w:rPr>
          <w:color w:val="7F0000"/>
          <w:spacing w:val="19"/>
        </w:rPr>
        <w:t xml:space="preserve"> </w:t>
      </w:r>
      <w:r>
        <w:rPr>
          <w:color w:val="7F0000"/>
        </w:rPr>
        <w:t>Merge</w:t>
      </w:r>
      <w:r>
        <w:rPr>
          <w:color w:val="7F0000"/>
          <w:spacing w:val="-6"/>
        </w:rPr>
        <w:t xml:space="preserve"> </w:t>
      </w:r>
      <w:r>
        <w:rPr>
          <w:color w:val="7F0000"/>
        </w:rPr>
        <w:t>Sorted</w:t>
      </w:r>
      <w:r>
        <w:rPr>
          <w:color w:val="7F0000"/>
          <w:spacing w:val="-5"/>
        </w:rPr>
        <w:t xml:space="preserve"> </w:t>
      </w:r>
      <w:r>
        <w:rPr>
          <w:color w:val="7F0000"/>
        </w:rPr>
        <w:t>Array</w:t>
      </w:r>
      <w:r>
        <w:rPr>
          <w:color w:val="7F0000"/>
          <w:spacing w:val="-6"/>
        </w:rPr>
        <w:t xml:space="preserve"> </w:t>
      </w:r>
      <w:r>
        <w:rPr>
          <w:color w:val="7F0000"/>
        </w:rPr>
        <w:t>(Easy)</w:t>
      </w:r>
      <w:r>
        <w:rPr>
          <w:color w:val="7F0000"/>
        </w:rPr>
        <w:fldChar w:fldCharType="end"/>
      </w:r>
    </w:p>
    <w:p>
      <w:pPr>
        <w:spacing w:before="149"/>
        <w:ind w:left="1445" w:right="0" w:firstLine="0"/>
        <w:jc w:val="left"/>
        <w:rPr>
          <w:rFonts w:hint="eastAsia" w:ascii="Microsoft YaHei UI" w:eastAsia="Microsoft YaHei UI"/>
          <w:b/>
          <w:sz w:val="24"/>
        </w:rPr>
      </w:pPr>
      <w:r>
        <w:rPr>
          <w:rFonts w:hint="eastAsia" w:ascii="Microsoft YaHei UI" w:eastAsia="Microsoft YaHei UI"/>
          <w:b/>
          <w:color w:val="3B70B7"/>
          <w:w w:val="95"/>
          <w:sz w:val="24"/>
        </w:rPr>
        <w:t>题目描述</w:t>
      </w:r>
    </w:p>
    <w:p>
      <w:pPr>
        <w:pStyle w:val="5"/>
        <w:spacing w:before="129"/>
        <w:ind w:left="1844"/>
      </w:pPr>
      <w:r>
        <w:rPr>
          <w:w w:val="95"/>
        </w:rPr>
        <w:t>给定两个有序数组，把两个数组合并为一个。</w:t>
      </w:r>
    </w:p>
    <w:p>
      <w:pPr>
        <w:pStyle w:val="5"/>
        <w:rPr>
          <w:sz w:val="23"/>
        </w:rPr>
      </w:pPr>
    </w:p>
    <w:p>
      <w:pPr>
        <w:pStyle w:val="4"/>
        <w:rPr>
          <w:rFonts w:hint="eastAsia" w:ascii="Microsoft YaHei UI" w:eastAsia="Microsoft YaHei UI"/>
        </w:rPr>
      </w:pPr>
      <w:r>
        <w:rPr>
          <w:rFonts w:hint="eastAsia" w:ascii="Microsoft YaHei UI" w:eastAsia="Microsoft YaHei UI"/>
          <w:color w:val="3B70B7"/>
          <w:w w:val="95"/>
        </w:rPr>
        <w:t>输入输出样例</w:t>
      </w:r>
    </w:p>
    <w:p>
      <w:pPr>
        <w:pStyle w:val="5"/>
        <w:spacing w:before="129" w:line="302" w:lineRule="auto"/>
        <w:ind w:left="1446" w:right="284" w:firstLine="397"/>
      </w:pPr>
      <w:r>
        <w:rPr>
          <w:spacing w:val="1"/>
          <w:w w:val="95"/>
        </w:rPr>
        <w:t xml:space="preserve">输入是两个数组和它们分别的长度 </w:t>
      </w:r>
      <w:r>
        <w:rPr>
          <w:rFonts w:ascii="Times New Roman" w:eastAsia="Times New Roman"/>
          <w:i/>
          <w:w w:val="95"/>
        </w:rPr>
        <w:t>m</w:t>
      </w:r>
      <w:r>
        <w:rPr>
          <w:rFonts w:ascii="Times New Roman" w:eastAsia="Times New Roman"/>
          <w:i/>
          <w:spacing w:val="67"/>
        </w:rPr>
        <w:t xml:space="preserve"> </w:t>
      </w:r>
      <w:r>
        <w:rPr>
          <w:spacing w:val="9"/>
          <w:w w:val="95"/>
        </w:rPr>
        <w:t xml:space="preserve">和 </w:t>
      </w:r>
      <w:r>
        <w:rPr>
          <w:rFonts w:ascii="Times New Roman" w:eastAsia="Times New Roman"/>
          <w:i/>
          <w:w w:val="95"/>
        </w:rPr>
        <w:t>n</w:t>
      </w:r>
      <w:r>
        <w:rPr>
          <w:spacing w:val="1"/>
          <w:w w:val="95"/>
        </w:rPr>
        <w:t xml:space="preserve">。其中第一个数组的长度被延长至 </w:t>
      </w:r>
      <w:r>
        <w:rPr>
          <w:rFonts w:ascii="Times New Roman" w:eastAsia="Times New Roman"/>
          <w:i/>
          <w:w w:val="95"/>
        </w:rPr>
        <w:t>m</w:t>
      </w:r>
      <w:r>
        <w:rPr>
          <w:rFonts w:ascii="Times New Roman" w:eastAsia="Times New Roman"/>
          <w:i/>
          <w:spacing w:val="50"/>
        </w:rPr>
        <w:t xml:space="preserve"> </w:t>
      </w:r>
      <w:r>
        <w:rPr>
          <w:rFonts w:ascii="Georgia" w:eastAsia="Georgia"/>
          <w:w w:val="95"/>
        </w:rPr>
        <w:t>+</w:t>
      </w:r>
      <w:r>
        <w:rPr>
          <w:rFonts w:ascii="Georgia" w:eastAsia="Georgia"/>
          <w:spacing w:val="50"/>
        </w:rPr>
        <w:t xml:space="preserve"> </w:t>
      </w:r>
      <w:r>
        <w:rPr>
          <w:rFonts w:ascii="Times New Roman" w:eastAsia="Times New Roman"/>
          <w:i/>
          <w:w w:val="95"/>
        </w:rPr>
        <w:t>n</w:t>
      </w:r>
      <w:r>
        <w:rPr>
          <w:w w:val="95"/>
        </w:rPr>
        <w:t>，多出的</w:t>
      </w:r>
      <w:r>
        <w:rPr>
          <w:rFonts w:ascii="Times New Roman" w:eastAsia="Times New Roman"/>
          <w:i/>
          <w:w w:val="95"/>
        </w:rPr>
        <w:t>n</w:t>
      </w:r>
      <w:r>
        <w:rPr>
          <w:rFonts w:ascii="Times New Roman" w:eastAsia="Times New Roman"/>
          <w:i/>
          <w:spacing w:val="16"/>
          <w:w w:val="95"/>
        </w:rPr>
        <w:t xml:space="preserve"> </w:t>
      </w:r>
      <w:r>
        <w:rPr>
          <w:spacing w:val="-11"/>
          <w:w w:val="95"/>
        </w:rPr>
        <w:t xml:space="preserve">位被 </w:t>
      </w:r>
      <w:r>
        <w:rPr>
          <w:rFonts w:ascii="Times New Roman" w:eastAsia="Times New Roman"/>
          <w:w w:val="95"/>
        </w:rPr>
        <w:t>0</w:t>
      </w:r>
      <w:r>
        <w:rPr>
          <w:rFonts w:ascii="Times New Roman" w:eastAsia="Times New Roman"/>
          <w:spacing w:val="16"/>
          <w:w w:val="95"/>
        </w:rPr>
        <w:t xml:space="preserve"> </w:t>
      </w:r>
      <w:r>
        <w:rPr>
          <w:w w:val="95"/>
        </w:rPr>
        <w:t>填补。题目要求把第二个数组归并到第一个数组上，不需要开辟额外空间。</w:t>
      </w:r>
    </w:p>
    <w:p>
      <w:pPr>
        <w:pStyle w:val="5"/>
        <w:spacing w:before="6"/>
        <w:rPr>
          <w:sz w:val="23"/>
        </w:rPr>
      </w:pPr>
      <w:r>
        <w:pict>
          <v:shape id="_x0000_s1068" o:spid="_x0000_s1068" o:spt="202" type="#_x0000_t202" style="position:absolute;left:0pt;margin-left:86.2pt;margin-top:17.05pt;height:30.1pt;width:422.9pt;mso-position-horizontal-relative:page;mso-wrap-distance-bottom:0pt;mso-wrap-distance-top:0pt;z-index:-15713280;mso-width-relative:page;mso-height-relative:page;" filled="f" stroked="t" coordsize="21600,21600">
            <v:path/>
            <v:fill on="f" focussize="0,0"/>
            <v:stroke weight="0.199212598425197pt" color="#3B70B7"/>
            <v:imagedata o:title=""/>
            <o:lock v:ext="edit"/>
            <v:textbox inset="0mm,0mm,0mm,0mm">
              <w:txbxContent>
                <w:p>
                  <w:pPr>
                    <w:pStyle w:val="5"/>
                    <w:spacing w:before="39"/>
                    <w:ind w:left="59"/>
                    <w:rPr>
                      <w:rFonts w:ascii="Trebuchet MS"/>
                    </w:rPr>
                  </w:pPr>
                  <w:r>
                    <w:rPr>
                      <w:rFonts w:ascii="Trebuchet MS"/>
                      <w:w w:val="110"/>
                    </w:rPr>
                    <w:t>Input:</w:t>
                  </w:r>
                  <w:r>
                    <w:rPr>
                      <w:rFonts w:ascii="Trebuchet MS"/>
                      <w:spacing w:val="31"/>
                      <w:w w:val="110"/>
                    </w:rPr>
                    <w:t xml:space="preserve"> </w:t>
                  </w:r>
                  <w:r>
                    <w:rPr>
                      <w:rFonts w:ascii="Trebuchet MS"/>
                      <w:w w:val="110"/>
                    </w:rPr>
                    <w:t>nums1</w:t>
                  </w:r>
                  <w:r>
                    <w:rPr>
                      <w:rFonts w:ascii="Trebuchet MS"/>
                      <w:spacing w:val="31"/>
                      <w:w w:val="110"/>
                    </w:rPr>
                    <w:t xml:space="preserve"> </w:t>
                  </w:r>
                  <w:r>
                    <w:rPr>
                      <w:rFonts w:ascii="Trebuchet MS"/>
                      <w:w w:val="110"/>
                    </w:rPr>
                    <w:t>=</w:t>
                  </w:r>
                  <w:r>
                    <w:rPr>
                      <w:rFonts w:ascii="Trebuchet MS"/>
                      <w:spacing w:val="31"/>
                      <w:w w:val="110"/>
                    </w:rPr>
                    <w:t xml:space="preserve"> </w:t>
                  </w:r>
                  <w:r>
                    <w:rPr>
                      <w:rFonts w:ascii="Trebuchet MS"/>
                      <w:w w:val="110"/>
                    </w:rPr>
                    <w:t>[1,2,3,0,0,0],</w:t>
                  </w:r>
                  <w:r>
                    <w:rPr>
                      <w:rFonts w:ascii="Trebuchet MS"/>
                      <w:spacing w:val="32"/>
                      <w:w w:val="110"/>
                    </w:rPr>
                    <w:t xml:space="preserve"> </w:t>
                  </w:r>
                  <w:r>
                    <w:rPr>
                      <w:rFonts w:ascii="Trebuchet MS"/>
                    </w:rPr>
                    <w:t>m</w:t>
                  </w:r>
                  <w:r>
                    <w:rPr>
                      <w:rFonts w:ascii="Trebuchet MS"/>
                      <w:spacing w:val="37"/>
                    </w:rPr>
                    <w:t xml:space="preserve"> </w:t>
                  </w:r>
                  <w:r>
                    <w:rPr>
                      <w:rFonts w:ascii="Trebuchet MS"/>
                      <w:w w:val="110"/>
                    </w:rPr>
                    <w:t>=</w:t>
                  </w:r>
                  <w:r>
                    <w:rPr>
                      <w:rFonts w:ascii="Trebuchet MS"/>
                      <w:spacing w:val="31"/>
                      <w:w w:val="110"/>
                    </w:rPr>
                    <w:t xml:space="preserve"> </w:t>
                  </w:r>
                  <w:r>
                    <w:rPr>
                      <w:rFonts w:ascii="Trebuchet MS"/>
                      <w:w w:val="110"/>
                    </w:rPr>
                    <w:t>3,</w:t>
                  </w:r>
                  <w:r>
                    <w:rPr>
                      <w:rFonts w:ascii="Trebuchet MS"/>
                      <w:spacing w:val="32"/>
                      <w:w w:val="110"/>
                    </w:rPr>
                    <w:t xml:space="preserve"> </w:t>
                  </w:r>
                  <w:r>
                    <w:rPr>
                      <w:rFonts w:ascii="Trebuchet MS"/>
                      <w:w w:val="110"/>
                    </w:rPr>
                    <w:t>nums2</w:t>
                  </w:r>
                  <w:r>
                    <w:rPr>
                      <w:rFonts w:ascii="Trebuchet MS"/>
                      <w:spacing w:val="31"/>
                      <w:w w:val="110"/>
                    </w:rPr>
                    <w:t xml:space="preserve"> </w:t>
                  </w:r>
                  <w:r>
                    <w:rPr>
                      <w:rFonts w:ascii="Trebuchet MS"/>
                      <w:w w:val="110"/>
                    </w:rPr>
                    <w:t>=</w:t>
                  </w:r>
                  <w:r>
                    <w:rPr>
                      <w:rFonts w:ascii="Trebuchet MS"/>
                      <w:spacing w:val="31"/>
                      <w:w w:val="110"/>
                    </w:rPr>
                    <w:t xml:space="preserve"> </w:t>
                  </w:r>
                  <w:r>
                    <w:rPr>
                      <w:rFonts w:ascii="Trebuchet MS"/>
                      <w:w w:val="110"/>
                    </w:rPr>
                    <w:t>[2,5,6],</w:t>
                  </w:r>
                  <w:r>
                    <w:rPr>
                      <w:rFonts w:ascii="Trebuchet MS"/>
                      <w:spacing w:val="31"/>
                      <w:w w:val="110"/>
                    </w:rPr>
                    <w:t xml:space="preserve"> </w:t>
                  </w:r>
                  <w:r>
                    <w:rPr>
                      <w:rFonts w:ascii="Trebuchet MS"/>
                      <w:w w:val="110"/>
                    </w:rPr>
                    <w:t>n</w:t>
                  </w:r>
                  <w:r>
                    <w:rPr>
                      <w:rFonts w:ascii="Trebuchet MS"/>
                      <w:spacing w:val="32"/>
                      <w:w w:val="110"/>
                    </w:rPr>
                    <w:t xml:space="preserve"> </w:t>
                  </w:r>
                  <w:r>
                    <w:rPr>
                      <w:rFonts w:ascii="Trebuchet MS"/>
                      <w:w w:val="110"/>
                    </w:rPr>
                    <w:t>=</w:t>
                  </w:r>
                  <w:r>
                    <w:rPr>
                      <w:rFonts w:ascii="Trebuchet MS"/>
                      <w:spacing w:val="31"/>
                      <w:w w:val="110"/>
                    </w:rPr>
                    <w:t xml:space="preserve"> </w:t>
                  </w:r>
                  <w:r>
                    <w:rPr>
                      <w:rFonts w:ascii="Trebuchet MS"/>
                      <w:w w:val="110"/>
                    </w:rPr>
                    <w:t>3</w:t>
                  </w:r>
                </w:p>
                <w:p>
                  <w:pPr>
                    <w:pStyle w:val="5"/>
                    <w:spacing w:before="7"/>
                    <w:ind w:left="59"/>
                    <w:rPr>
                      <w:rFonts w:ascii="Trebuchet MS"/>
                    </w:rPr>
                  </w:pPr>
                  <w:r>
                    <w:rPr>
                      <w:rFonts w:ascii="Trebuchet MS"/>
                      <w:w w:val="105"/>
                    </w:rPr>
                    <w:t>Output:</w:t>
                  </w:r>
                  <w:r>
                    <w:rPr>
                      <w:rFonts w:ascii="Trebuchet MS"/>
                      <w:spacing w:val="61"/>
                      <w:w w:val="105"/>
                    </w:rPr>
                    <w:t xml:space="preserve"> </w:t>
                  </w:r>
                  <w:r>
                    <w:rPr>
                      <w:rFonts w:ascii="Trebuchet MS"/>
                      <w:w w:val="105"/>
                    </w:rPr>
                    <w:t>nums1</w:t>
                  </w:r>
                  <w:r>
                    <w:rPr>
                      <w:rFonts w:ascii="Trebuchet MS"/>
                      <w:spacing w:val="61"/>
                      <w:w w:val="105"/>
                    </w:rPr>
                    <w:t xml:space="preserve"> </w:t>
                  </w:r>
                  <w:r>
                    <w:rPr>
                      <w:rFonts w:ascii="Trebuchet MS"/>
                      <w:w w:val="105"/>
                    </w:rPr>
                    <w:t>=</w:t>
                  </w:r>
                  <w:r>
                    <w:rPr>
                      <w:rFonts w:ascii="Trebuchet MS"/>
                      <w:spacing w:val="62"/>
                      <w:w w:val="105"/>
                    </w:rPr>
                    <w:t xml:space="preserve"> </w:t>
                  </w:r>
                  <w:r>
                    <w:rPr>
                      <w:rFonts w:ascii="Trebuchet MS"/>
                      <w:w w:val="105"/>
                    </w:rPr>
                    <w:t>[1,2,2,3,5,6]</w:t>
                  </w:r>
                </w:p>
              </w:txbxContent>
            </v:textbox>
            <w10:wrap type="topAndBottom"/>
          </v:shape>
        </w:pict>
      </w:r>
    </w:p>
    <w:p>
      <w:pPr>
        <w:pStyle w:val="5"/>
        <w:spacing w:before="12"/>
        <w:rPr>
          <w:sz w:val="26"/>
        </w:rPr>
      </w:pPr>
    </w:p>
    <w:p>
      <w:pPr>
        <w:pStyle w:val="4"/>
        <w:spacing w:before="32"/>
        <w:rPr>
          <w:rFonts w:hint="eastAsia" w:ascii="Microsoft YaHei UI" w:eastAsia="Microsoft YaHei UI"/>
        </w:rPr>
      </w:pPr>
      <w:r>
        <w:rPr>
          <w:rFonts w:hint="eastAsia" w:ascii="Microsoft YaHei UI" w:eastAsia="Microsoft YaHei UI"/>
          <w:color w:val="3B70B7"/>
          <w:w w:val="95"/>
        </w:rPr>
        <w:t>题解</w:t>
      </w:r>
    </w:p>
    <w:p>
      <w:pPr>
        <w:pStyle w:val="5"/>
        <w:spacing w:before="129" w:line="302" w:lineRule="auto"/>
        <w:ind w:left="1445" w:right="155" w:firstLine="398"/>
      </w:pPr>
      <w:r>
        <w:rPr>
          <w:w w:val="95"/>
        </w:rPr>
        <w:t>因为这两个数组已经排好序，我们可以把两个指针分别放在两个数组的末尾，即</w:t>
      </w:r>
      <w:r>
        <w:rPr>
          <w:spacing w:val="190"/>
        </w:rPr>
        <w:t xml:space="preserve"> </w:t>
      </w:r>
      <w:r>
        <w:rPr>
          <w:rFonts w:ascii="Times New Roman" w:hAnsi="Times New Roman" w:eastAsia="Times New Roman"/>
          <w:w w:val="95"/>
        </w:rPr>
        <w:t>nums1</w:t>
      </w:r>
      <w:r>
        <w:rPr>
          <w:rFonts w:ascii="Times New Roman" w:hAnsi="Times New Roman" w:eastAsia="Times New Roman"/>
          <w:spacing w:val="46"/>
        </w:rPr>
        <w:t xml:space="preserve">   </w:t>
      </w:r>
      <w:r>
        <w:rPr>
          <w:w w:val="95"/>
        </w:rPr>
        <w:t>的</w:t>
      </w:r>
      <w:r>
        <w:rPr>
          <w:rFonts w:ascii="Times New Roman" w:hAnsi="Times New Roman" w:eastAsia="Times New Roman"/>
          <w:i/>
        </w:rPr>
        <w:t>m</w:t>
      </w:r>
      <w:r>
        <w:rPr>
          <w:rFonts w:ascii="Times New Roman" w:hAnsi="Times New Roman" w:eastAsia="Times New Roman"/>
          <w:i/>
          <w:spacing w:val="-4"/>
        </w:rPr>
        <w:t xml:space="preserve"> </w:t>
      </w:r>
      <w:r>
        <w:rPr>
          <w:rFonts w:ascii="Cambria" w:hAnsi="Cambria" w:eastAsia="Cambria"/>
          <w:spacing w:val="-1"/>
        </w:rPr>
        <w:t xml:space="preserve">− </w:t>
      </w:r>
      <w:r>
        <w:rPr>
          <w:rFonts w:ascii="Times New Roman" w:hAnsi="Times New Roman" w:eastAsia="Times New Roman"/>
        </w:rPr>
        <w:t>1</w:t>
      </w:r>
      <w:r>
        <w:rPr>
          <w:rFonts w:ascii="Times New Roman" w:hAnsi="Times New Roman" w:eastAsia="Times New Roman"/>
          <w:spacing w:val="-1"/>
        </w:rPr>
        <w:t xml:space="preserve"> </w:t>
      </w:r>
      <w:r>
        <w:rPr>
          <w:spacing w:val="24"/>
        </w:rPr>
        <w:t>位和</w:t>
      </w:r>
      <w:r>
        <w:rPr>
          <w:rFonts w:ascii="Times New Roman" w:hAnsi="Times New Roman" w:eastAsia="Times New Roman"/>
        </w:rPr>
        <w:t>nums2</w:t>
      </w:r>
      <w:r>
        <w:rPr>
          <w:rFonts w:ascii="Times New Roman" w:hAnsi="Times New Roman" w:eastAsia="Times New Roman"/>
          <w:spacing w:val="-1"/>
        </w:rPr>
        <w:t xml:space="preserve"> </w:t>
      </w:r>
      <w:r>
        <w:rPr>
          <w:spacing w:val="-25"/>
        </w:rPr>
        <w:t xml:space="preserve">的 </w:t>
      </w:r>
      <w:r>
        <w:rPr>
          <w:rFonts w:ascii="Times New Roman" w:hAnsi="Times New Roman" w:eastAsia="Times New Roman"/>
          <w:i/>
        </w:rPr>
        <w:t>n</w:t>
      </w:r>
      <w:r>
        <w:rPr>
          <w:rFonts w:ascii="Times New Roman" w:hAnsi="Times New Roman" w:eastAsia="Times New Roman"/>
          <w:i/>
          <w:spacing w:val="-6"/>
        </w:rPr>
        <w:t xml:space="preserve"> </w:t>
      </w:r>
      <w:r>
        <w:rPr>
          <w:rFonts w:ascii="Cambria" w:hAnsi="Cambria" w:eastAsia="Cambria"/>
          <w:spacing w:val="-1"/>
        </w:rPr>
        <w:t xml:space="preserve">− </w:t>
      </w:r>
      <w:r>
        <w:rPr>
          <w:rFonts w:ascii="Times New Roman" w:hAnsi="Times New Roman" w:eastAsia="Times New Roman"/>
        </w:rPr>
        <w:t>1</w:t>
      </w:r>
      <w:r>
        <w:rPr>
          <w:rFonts w:ascii="Times New Roman" w:hAnsi="Times New Roman" w:eastAsia="Times New Roman"/>
          <w:spacing w:val="-1"/>
        </w:rPr>
        <w:t xml:space="preserve"> </w:t>
      </w:r>
      <w:r>
        <w:rPr>
          <w:spacing w:val="3"/>
        </w:rPr>
        <w:t>位。每次将较大的那个数字复制到</w:t>
      </w:r>
      <w:r>
        <w:rPr>
          <w:rFonts w:ascii="Times New Roman" w:hAnsi="Times New Roman" w:eastAsia="Times New Roman"/>
        </w:rPr>
        <w:t xml:space="preserve">nums1 </w:t>
      </w:r>
      <w:r>
        <w:t>的后边，然后向前移动一位。</w:t>
      </w:r>
      <w:r>
        <w:rPr>
          <w:w w:val="95"/>
        </w:rPr>
        <w:t>因</w:t>
      </w:r>
      <w:r>
        <w:rPr>
          <w:spacing w:val="-5"/>
          <w:w w:val="95"/>
        </w:rPr>
        <w:t xml:space="preserve">为我们也要定位 </w:t>
      </w:r>
      <w:r>
        <w:rPr>
          <w:rFonts w:ascii="Times New Roman" w:hAnsi="Times New Roman" w:eastAsia="Times New Roman"/>
          <w:w w:val="95"/>
        </w:rPr>
        <w:t>nums1</w:t>
      </w:r>
      <w:r>
        <w:rPr>
          <w:rFonts w:ascii="Times New Roman" w:hAnsi="Times New Roman" w:eastAsia="Times New Roman"/>
          <w:spacing w:val="9"/>
          <w:w w:val="95"/>
        </w:rPr>
        <w:t xml:space="preserve"> </w:t>
      </w:r>
      <w:r>
        <w:rPr>
          <w:w w:val="95"/>
        </w:rPr>
        <w:t>的末尾，所以我们还需要第三个指针，以便复制。</w:t>
      </w:r>
    </w:p>
    <w:p>
      <w:pPr>
        <w:pStyle w:val="5"/>
        <w:spacing w:line="302" w:lineRule="auto"/>
        <w:ind w:left="1445" w:right="283" w:firstLine="398"/>
        <w:jc w:val="both"/>
      </w:pPr>
      <w:r>
        <w:pict>
          <v:shape id="_x0000_s1069" o:spid="_x0000_s1069" o:spt="202" type="#_x0000_t202" style="position:absolute;left:0pt;margin-left:72.6pt;margin-top:61.65pt;height:7pt;width:9.7pt;mso-position-horizontal-relative:page;z-index:15746048;mso-width-relative:page;mso-height-relative:page;" filled="f" stroked="f" coordsize="21600,21600">
            <v:path/>
            <v:fill on="f" focussize="0,0"/>
            <v:stroke on="f" joinstyle="miter"/>
            <v:imagedata o:title=""/>
            <o:lock v:ext="edit"/>
            <v:textbox inset="0mm,0mm,0mm,0mm">
              <w:txbxContent>
                <w:p>
                  <w:pPr>
                    <w:spacing w:before="0" w:line="135" w:lineRule="exact"/>
                    <w:ind w:left="0" w:right="0" w:firstLine="0"/>
                    <w:jc w:val="left"/>
                    <w:rPr>
                      <w:rFonts w:ascii="Times New Roman"/>
                      <w:sz w:val="14"/>
                    </w:rPr>
                  </w:pPr>
                  <w:r>
                    <w:rPr>
                      <w:rFonts w:ascii="Times New Roman"/>
                      <w:color w:val="FF1919"/>
                      <w:w w:val="138"/>
                      <w:sz w:val="14"/>
                    </w:rPr>
                    <w:t></w:t>
                  </w:r>
                </w:p>
              </w:txbxContent>
            </v:textbox>
          </v:shape>
        </w:pict>
      </w:r>
      <w:r>
        <w:rPr>
          <w:w w:val="95"/>
        </w:rPr>
        <w:t xml:space="preserve">在以下的代码里，我们直接利用 </w:t>
      </w:r>
      <w:r>
        <w:rPr>
          <w:rFonts w:ascii="Times New Roman" w:hAnsi="Times New Roman" w:eastAsia="Times New Roman"/>
          <w:i/>
          <w:w w:val="95"/>
        </w:rPr>
        <w:t>m</w:t>
      </w:r>
      <w:r>
        <w:rPr>
          <w:rFonts w:ascii="Times New Roman" w:hAnsi="Times New Roman" w:eastAsia="Times New Roman"/>
          <w:i/>
          <w:spacing w:val="11"/>
          <w:w w:val="95"/>
        </w:rPr>
        <w:t xml:space="preserve"> </w:t>
      </w:r>
      <w:r>
        <w:rPr>
          <w:spacing w:val="3"/>
          <w:w w:val="95"/>
        </w:rPr>
        <w:t xml:space="preserve">和 </w:t>
      </w:r>
      <w:r>
        <w:rPr>
          <w:rFonts w:ascii="Times New Roman" w:hAnsi="Times New Roman" w:eastAsia="Times New Roman"/>
          <w:i/>
          <w:w w:val="95"/>
        </w:rPr>
        <w:t>n</w:t>
      </w:r>
      <w:r>
        <w:rPr>
          <w:rFonts w:ascii="Times New Roman" w:hAnsi="Times New Roman" w:eastAsia="Times New Roman"/>
          <w:i/>
          <w:spacing w:val="7"/>
          <w:w w:val="95"/>
        </w:rPr>
        <w:t xml:space="preserve"> </w:t>
      </w:r>
      <w:r>
        <w:rPr>
          <w:spacing w:val="2"/>
          <w:w w:val="95"/>
        </w:rPr>
        <w:t>当作两个数组的指针，再额外创立一个</w:t>
      </w:r>
      <w:r>
        <w:rPr>
          <w:rFonts w:ascii="Times New Roman" w:hAnsi="Times New Roman" w:eastAsia="Times New Roman"/>
          <w:w w:val="95"/>
        </w:rPr>
        <w:t>pos</w:t>
      </w:r>
      <w:r>
        <w:rPr>
          <w:rFonts w:ascii="Times New Roman" w:hAnsi="Times New Roman" w:eastAsia="Times New Roman"/>
          <w:spacing w:val="49"/>
        </w:rPr>
        <w:t xml:space="preserve"> </w:t>
      </w:r>
      <w:r>
        <w:rPr>
          <w:w w:val="95"/>
        </w:rPr>
        <w:t>指针，起</w:t>
      </w:r>
      <w:r>
        <w:rPr>
          <w:spacing w:val="-6"/>
          <w:w w:val="95"/>
        </w:rPr>
        <w:t xml:space="preserve">始位置为 </w:t>
      </w:r>
      <w:r>
        <w:rPr>
          <w:rFonts w:ascii="Times New Roman" w:hAnsi="Times New Roman" w:eastAsia="Times New Roman"/>
          <w:i/>
          <w:w w:val="95"/>
        </w:rPr>
        <w:t>m</w:t>
      </w:r>
      <w:r>
        <w:rPr>
          <w:rFonts w:ascii="Times New Roman" w:hAnsi="Times New Roman" w:eastAsia="Times New Roman"/>
          <w:i/>
          <w:spacing w:val="3"/>
          <w:w w:val="95"/>
        </w:rPr>
        <w:t xml:space="preserve"> </w:t>
      </w:r>
      <w:r>
        <w:rPr>
          <w:rFonts w:ascii="Georgia" w:hAnsi="Georgia" w:eastAsia="Georgia"/>
          <w:spacing w:val="1"/>
          <w:w w:val="95"/>
        </w:rPr>
        <w:t xml:space="preserve">+ </w:t>
      </w:r>
      <w:r>
        <w:rPr>
          <w:rFonts w:ascii="Times New Roman" w:hAnsi="Times New Roman" w:eastAsia="Times New Roman"/>
          <w:i/>
          <w:w w:val="95"/>
        </w:rPr>
        <w:t xml:space="preserve">n </w:t>
      </w:r>
      <w:r>
        <w:rPr>
          <w:rFonts w:ascii="Cambria" w:hAnsi="Cambria" w:eastAsia="Cambria"/>
          <w:spacing w:val="3"/>
          <w:w w:val="95"/>
        </w:rPr>
        <w:t xml:space="preserve">− </w:t>
      </w:r>
      <w:r>
        <w:rPr>
          <w:rFonts w:ascii="Times New Roman" w:hAnsi="Times New Roman" w:eastAsia="Times New Roman"/>
          <w:w w:val="95"/>
        </w:rPr>
        <w:t>1</w:t>
      </w:r>
      <w:r>
        <w:rPr>
          <w:spacing w:val="-4"/>
          <w:w w:val="95"/>
        </w:rPr>
        <w:t xml:space="preserve">。每次向前移动 </w:t>
      </w:r>
      <w:r>
        <w:rPr>
          <w:rFonts w:ascii="Times New Roman" w:hAnsi="Times New Roman" w:eastAsia="Times New Roman"/>
          <w:i/>
          <w:w w:val="95"/>
        </w:rPr>
        <w:t>m</w:t>
      </w:r>
      <w:r>
        <w:rPr>
          <w:rFonts w:ascii="Times New Roman" w:hAnsi="Times New Roman" w:eastAsia="Times New Roman"/>
          <w:i/>
          <w:spacing w:val="24"/>
          <w:w w:val="95"/>
        </w:rPr>
        <w:t xml:space="preserve"> </w:t>
      </w:r>
      <w:r>
        <w:rPr>
          <w:spacing w:val="-13"/>
          <w:w w:val="95"/>
        </w:rPr>
        <w:t xml:space="preserve">或 </w:t>
      </w:r>
      <w:r>
        <w:rPr>
          <w:rFonts w:ascii="Times New Roman" w:hAnsi="Times New Roman" w:eastAsia="Times New Roman"/>
          <w:i/>
          <w:w w:val="95"/>
        </w:rPr>
        <w:t>n</w:t>
      </w:r>
      <w:r>
        <w:rPr>
          <w:rFonts w:ascii="Times New Roman" w:hAnsi="Times New Roman" w:eastAsia="Times New Roman"/>
          <w:i/>
          <w:spacing w:val="22"/>
          <w:w w:val="95"/>
        </w:rPr>
        <w:t xml:space="preserve"> </w:t>
      </w:r>
      <w:r>
        <w:rPr>
          <w:spacing w:val="-3"/>
          <w:w w:val="95"/>
        </w:rPr>
        <w:t xml:space="preserve">的时候，也要向前移动 </w:t>
      </w:r>
      <w:r>
        <w:rPr>
          <w:rFonts w:ascii="Times New Roman" w:hAnsi="Times New Roman" w:eastAsia="Times New Roman"/>
          <w:w w:val="95"/>
        </w:rPr>
        <w:t>pos</w:t>
      </w:r>
      <w:r>
        <w:rPr>
          <w:spacing w:val="-3"/>
          <w:w w:val="95"/>
        </w:rPr>
        <w:t xml:space="preserve">。这里需要注意，如果 </w:t>
      </w:r>
      <w:r>
        <w:rPr>
          <w:rFonts w:ascii="Times New Roman" w:hAnsi="Times New Roman" w:eastAsia="Times New Roman"/>
          <w:w w:val="95"/>
        </w:rPr>
        <w:t>nums1</w:t>
      </w:r>
      <w:r>
        <w:rPr>
          <w:rFonts w:ascii="Times New Roman" w:hAnsi="Times New Roman" w:eastAsia="Times New Roman"/>
          <w:spacing w:val="-45"/>
          <w:w w:val="95"/>
        </w:rPr>
        <w:t xml:space="preserve"> </w:t>
      </w:r>
      <w:r>
        <w:rPr>
          <w:spacing w:val="4"/>
          <w:w w:val="95"/>
        </w:rPr>
        <w:t xml:space="preserve">的数字已经复制完，不要忘记把 </w:t>
      </w:r>
      <w:r>
        <w:rPr>
          <w:rFonts w:ascii="Times New Roman" w:hAnsi="Times New Roman" w:eastAsia="Times New Roman"/>
          <w:w w:val="95"/>
        </w:rPr>
        <w:t>nums2</w:t>
      </w:r>
      <w:r>
        <w:rPr>
          <w:rFonts w:ascii="Times New Roman" w:hAnsi="Times New Roman" w:eastAsia="Times New Roman"/>
          <w:spacing w:val="11"/>
          <w:w w:val="95"/>
        </w:rPr>
        <w:t xml:space="preserve"> </w:t>
      </w:r>
      <w:r>
        <w:rPr>
          <w:spacing w:val="5"/>
          <w:w w:val="95"/>
        </w:rPr>
        <w:t xml:space="preserve">的数字继续复制；如果 </w:t>
      </w:r>
      <w:r>
        <w:rPr>
          <w:rFonts w:ascii="Times New Roman" w:hAnsi="Times New Roman" w:eastAsia="Times New Roman"/>
          <w:w w:val="95"/>
        </w:rPr>
        <w:t>nums2</w:t>
      </w:r>
      <w:r>
        <w:rPr>
          <w:rFonts w:ascii="Times New Roman" w:hAnsi="Times New Roman" w:eastAsia="Times New Roman"/>
          <w:spacing w:val="11"/>
          <w:w w:val="95"/>
        </w:rPr>
        <w:t xml:space="preserve"> </w:t>
      </w:r>
      <w:r>
        <w:rPr>
          <w:w w:val="95"/>
        </w:rPr>
        <w:t>的数字已经复制完，剩余</w:t>
      </w:r>
      <w:r>
        <w:rPr>
          <w:rFonts w:ascii="Times New Roman" w:hAnsi="Times New Roman" w:eastAsia="Times New Roman"/>
        </w:rPr>
        <w:t>nums1</w:t>
      </w:r>
      <w:r>
        <w:rPr>
          <w:rFonts w:ascii="Times New Roman" w:hAnsi="Times New Roman" w:eastAsia="Times New Roman"/>
          <w:spacing w:val="-2"/>
        </w:rPr>
        <w:t xml:space="preserve"> </w:t>
      </w:r>
      <w:r>
        <w:t>的数字不需要改变，因为它们已经被排好序。</w:t>
      </w:r>
    </w:p>
    <w:p>
      <w:pPr>
        <w:pStyle w:val="5"/>
        <w:spacing w:line="301" w:lineRule="exact"/>
        <w:ind w:left="1445"/>
        <w:jc w:val="both"/>
      </w:pPr>
      <w:r>
        <w:rPr>
          <w:rFonts w:hint="eastAsia" w:ascii="Microsoft YaHei UI" w:eastAsia="Microsoft YaHei UI"/>
          <w:b/>
          <w:color w:val="FF8617"/>
          <w:spacing w:val="6"/>
        </w:rPr>
        <w:t xml:space="preserve">注意 </w:t>
      </w:r>
      <w:r>
        <w:rPr>
          <w:spacing w:val="-1"/>
        </w:rPr>
        <w:t xml:space="preserve">这里我们使用了 </w:t>
      </w:r>
      <w:r>
        <w:rPr>
          <w:rFonts w:ascii="Trebuchet MS" w:eastAsia="Trebuchet MS"/>
          <w:spacing w:val="-5"/>
        </w:rPr>
        <w:t xml:space="preserve">++ </w:t>
      </w:r>
      <w:r>
        <w:t>和</w:t>
      </w:r>
      <w:r>
        <w:rPr>
          <w:rFonts w:ascii="Trebuchet MS" w:eastAsia="Trebuchet MS"/>
          <w:w w:val="120"/>
        </w:rPr>
        <w:t>--</w:t>
      </w:r>
      <w:r>
        <w:t>的小技巧：</w:t>
      </w:r>
      <w:r>
        <w:rPr>
          <w:rFonts w:ascii="Trebuchet MS" w:eastAsia="Trebuchet MS"/>
        </w:rPr>
        <w:t>a++</w:t>
      </w:r>
      <w:r>
        <w:rPr>
          <w:rFonts w:ascii="Trebuchet MS" w:eastAsia="Trebuchet MS"/>
          <w:spacing w:val="-12"/>
        </w:rPr>
        <w:t xml:space="preserve"> </w:t>
      </w:r>
      <w:r>
        <w:rPr>
          <w:spacing w:val="2"/>
        </w:rPr>
        <w:t xml:space="preserve">和 </w:t>
      </w:r>
      <w:r>
        <w:rPr>
          <w:rFonts w:ascii="Trebuchet MS" w:eastAsia="Trebuchet MS"/>
        </w:rPr>
        <w:t>++a</w:t>
      </w:r>
      <w:r>
        <w:rPr>
          <w:rFonts w:ascii="Trebuchet MS" w:eastAsia="Trebuchet MS"/>
          <w:spacing w:val="-12"/>
        </w:rPr>
        <w:t xml:space="preserve"> </w:t>
      </w:r>
      <w:r>
        <w:rPr>
          <w:spacing w:val="1"/>
        </w:rPr>
        <w:t xml:space="preserve">都是将 </w:t>
      </w:r>
      <w:r>
        <w:rPr>
          <w:rFonts w:ascii="Trebuchet MS" w:eastAsia="Trebuchet MS"/>
        </w:rPr>
        <w:t>a</w:t>
      </w:r>
      <w:r>
        <w:rPr>
          <w:rFonts w:ascii="Trebuchet MS" w:eastAsia="Trebuchet MS"/>
          <w:spacing w:val="-12"/>
        </w:rPr>
        <w:t xml:space="preserve"> </w:t>
      </w:r>
      <w:r>
        <w:rPr>
          <w:spacing w:val="-26"/>
        </w:rPr>
        <w:t xml:space="preserve">加 </w:t>
      </w:r>
      <w:r>
        <w:rPr>
          <w:rFonts w:ascii="Times New Roman" w:eastAsia="Times New Roman"/>
        </w:rPr>
        <w:t>1</w:t>
      </w:r>
      <w:r>
        <w:rPr>
          <w:spacing w:val="1"/>
        </w:rPr>
        <w:t xml:space="preserve">，但是 </w:t>
      </w:r>
      <w:r>
        <w:rPr>
          <w:rFonts w:ascii="Trebuchet MS" w:eastAsia="Trebuchet MS"/>
        </w:rPr>
        <w:t>a++</w:t>
      </w:r>
      <w:r>
        <w:rPr>
          <w:rFonts w:ascii="Trebuchet MS" w:eastAsia="Trebuchet MS"/>
          <w:spacing w:val="-12"/>
        </w:rPr>
        <w:t xml:space="preserve"> </w:t>
      </w:r>
      <w:r>
        <w:t xml:space="preserve">返回值为 </w:t>
      </w:r>
      <w:r>
        <w:rPr>
          <w:rFonts w:ascii="Trebuchet MS" w:eastAsia="Trebuchet MS"/>
        </w:rPr>
        <w:t>a</w:t>
      </w:r>
      <w:r>
        <w:t>，而</w:t>
      </w:r>
    </w:p>
    <w:p>
      <w:pPr>
        <w:pStyle w:val="5"/>
        <w:spacing w:before="21" w:line="302" w:lineRule="auto"/>
        <w:ind w:left="1445" w:right="283"/>
        <w:jc w:val="both"/>
      </w:pPr>
      <w:r>
        <w:rPr>
          <w:rFonts w:ascii="Trebuchet MS" w:eastAsia="Trebuchet MS"/>
          <w:w w:val="95"/>
        </w:rPr>
        <w:t>++a</w:t>
      </w:r>
      <w:r>
        <w:rPr>
          <w:rFonts w:ascii="Trebuchet MS" w:eastAsia="Trebuchet MS"/>
          <w:spacing w:val="39"/>
          <w:w w:val="95"/>
        </w:rPr>
        <w:t xml:space="preserve"> </w:t>
      </w:r>
      <w:r>
        <w:rPr>
          <w:spacing w:val="4"/>
          <w:w w:val="95"/>
        </w:rPr>
        <w:t xml:space="preserve">返回值为 </w:t>
      </w:r>
      <w:r>
        <w:rPr>
          <w:rFonts w:ascii="Trebuchet MS" w:eastAsia="Trebuchet MS"/>
          <w:w w:val="95"/>
        </w:rPr>
        <w:t>a+1</w:t>
      </w:r>
      <w:r>
        <w:rPr>
          <w:w w:val="95"/>
        </w:rPr>
        <w:t>。如果只是希望增加</w:t>
      </w:r>
      <w:r>
        <w:rPr>
          <w:spacing w:val="113"/>
        </w:rPr>
        <w:t xml:space="preserve"> </w:t>
      </w:r>
      <w:r>
        <w:rPr>
          <w:rFonts w:ascii="Trebuchet MS" w:eastAsia="Trebuchet MS"/>
          <w:w w:val="95"/>
        </w:rPr>
        <w:t>a</w:t>
      </w:r>
      <w:r>
        <w:rPr>
          <w:rFonts w:ascii="Trebuchet MS" w:eastAsia="Trebuchet MS"/>
          <w:spacing w:val="39"/>
          <w:w w:val="95"/>
        </w:rPr>
        <w:t xml:space="preserve"> </w:t>
      </w:r>
      <w:r>
        <w:rPr>
          <w:spacing w:val="2"/>
          <w:w w:val="95"/>
        </w:rPr>
        <w:t>的值，而不需要返回值，则推荐使用</w:t>
      </w:r>
      <w:r>
        <w:rPr>
          <w:rFonts w:ascii="Times New Roman" w:eastAsia="Times New Roman"/>
          <w:w w:val="95"/>
        </w:rPr>
        <w:t>++a</w:t>
      </w:r>
      <w:r>
        <w:rPr>
          <w:w w:val="95"/>
        </w:rPr>
        <w:t>，其运行速度</w:t>
      </w:r>
      <w:r>
        <w:t>会略快一些。</w:t>
      </w:r>
    </w:p>
    <w:p>
      <w:pPr>
        <w:pStyle w:val="5"/>
        <w:spacing w:before="6"/>
        <w:rPr>
          <w:sz w:val="23"/>
        </w:rPr>
      </w:pPr>
      <w:r>
        <w:pict>
          <v:shape id="_x0000_s1070" o:spid="_x0000_s1070" o:spt="202" type="#_x0000_t202" style="position:absolute;left:0pt;margin-left:86.2pt;margin-top:17.05pt;height:113.8pt;width:422.9pt;mso-position-horizontal-relative:page;mso-wrap-distance-bottom:0pt;mso-wrap-distance-top:0pt;z-index:-15712256;mso-width-relative:page;mso-height-relative:page;" filled="f" stroked="t" coordsize="21600,21600">
            <v:path/>
            <v:fill on="f" focussize="0,0"/>
            <v:stroke weight="0.199212598425197pt" color="#3B70B7"/>
            <v:imagedata o:title=""/>
            <o:lock v:ext="edit"/>
            <v:textbox inset="0mm,0mm,0mm,0mm">
              <w:txbxContent>
                <w:p>
                  <w:pPr>
                    <w:pStyle w:val="5"/>
                    <w:spacing w:before="39" w:line="247" w:lineRule="auto"/>
                    <w:ind w:left="436" w:right="1480" w:hanging="377"/>
                    <w:rPr>
                      <w:rFonts w:ascii="Trebuchet MS"/>
                    </w:rPr>
                  </w:pPr>
                  <w:r>
                    <w:rPr>
                      <w:rFonts w:ascii="Trebuchet MS"/>
                      <w:color w:val="7F0000"/>
                      <w:w w:val="110"/>
                    </w:rPr>
                    <w:t>void</w:t>
                  </w:r>
                  <w:r>
                    <w:rPr>
                      <w:rFonts w:ascii="Trebuchet MS"/>
                      <w:color w:val="7F0000"/>
                      <w:spacing w:val="12"/>
                      <w:w w:val="110"/>
                    </w:rPr>
                    <w:t xml:space="preserve"> </w:t>
                  </w:r>
                  <w:r>
                    <w:rPr>
                      <w:rFonts w:ascii="Trebuchet MS"/>
                      <w:w w:val="110"/>
                    </w:rPr>
                    <w:t>merge(vector&lt;</w:t>
                  </w:r>
                  <w:r>
                    <w:rPr>
                      <w:rFonts w:ascii="Trebuchet MS"/>
                      <w:color w:val="7F0000"/>
                      <w:w w:val="110"/>
                    </w:rPr>
                    <w:t>int</w:t>
                  </w:r>
                  <w:r>
                    <w:rPr>
                      <w:rFonts w:ascii="Trebuchet MS"/>
                      <w:w w:val="110"/>
                    </w:rPr>
                    <w:t>&gt;&amp;</w:t>
                  </w:r>
                  <w:r>
                    <w:rPr>
                      <w:rFonts w:ascii="Trebuchet MS"/>
                      <w:spacing w:val="13"/>
                      <w:w w:val="110"/>
                    </w:rPr>
                    <w:t xml:space="preserve"> </w:t>
                  </w:r>
                  <w:r>
                    <w:rPr>
                      <w:rFonts w:ascii="Trebuchet MS"/>
                      <w:w w:val="110"/>
                    </w:rPr>
                    <w:t>nums1,</w:t>
                  </w:r>
                  <w:r>
                    <w:rPr>
                      <w:rFonts w:ascii="Trebuchet MS"/>
                      <w:spacing w:val="13"/>
                      <w:w w:val="110"/>
                    </w:rPr>
                    <w:t xml:space="preserve"> </w:t>
                  </w:r>
                  <w:r>
                    <w:rPr>
                      <w:rFonts w:ascii="Trebuchet MS"/>
                      <w:color w:val="7F0000"/>
                      <w:w w:val="110"/>
                    </w:rPr>
                    <w:t>int</w:t>
                  </w:r>
                  <w:r>
                    <w:rPr>
                      <w:rFonts w:ascii="Trebuchet MS"/>
                      <w:color w:val="7F0000"/>
                      <w:spacing w:val="13"/>
                      <w:w w:val="110"/>
                    </w:rPr>
                    <w:t xml:space="preserve"> </w:t>
                  </w:r>
                  <w:r>
                    <w:rPr>
                      <w:rFonts w:ascii="Trebuchet MS"/>
                      <w:w w:val="110"/>
                    </w:rPr>
                    <w:t>m,</w:t>
                  </w:r>
                  <w:r>
                    <w:rPr>
                      <w:rFonts w:ascii="Trebuchet MS"/>
                      <w:spacing w:val="13"/>
                      <w:w w:val="110"/>
                    </w:rPr>
                    <w:t xml:space="preserve"> </w:t>
                  </w:r>
                  <w:r>
                    <w:rPr>
                      <w:rFonts w:ascii="Trebuchet MS"/>
                      <w:w w:val="110"/>
                    </w:rPr>
                    <w:t>vector&lt;</w:t>
                  </w:r>
                  <w:r>
                    <w:rPr>
                      <w:rFonts w:ascii="Trebuchet MS"/>
                      <w:color w:val="7F0000"/>
                      <w:w w:val="110"/>
                    </w:rPr>
                    <w:t>int</w:t>
                  </w:r>
                  <w:r>
                    <w:rPr>
                      <w:rFonts w:ascii="Trebuchet MS"/>
                      <w:w w:val="110"/>
                    </w:rPr>
                    <w:t>&gt;&amp;</w:t>
                  </w:r>
                  <w:r>
                    <w:rPr>
                      <w:rFonts w:ascii="Trebuchet MS"/>
                      <w:spacing w:val="12"/>
                      <w:w w:val="110"/>
                    </w:rPr>
                    <w:t xml:space="preserve"> </w:t>
                  </w:r>
                  <w:r>
                    <w:rPr>
                      <w:rFonts w:ascii="Trebuchet MS"/>
                      <w:w w:val="110"/>
                    </w:rPr>
                    <w:t>nums2,</w:t>
                  </w:r>
                  <w:r>
                    <w:rPr>
                      <w:rFonts w:ascii="Trebuchet MS"/>
                      <w:spacing w:val="13"/>
                      <w:w w:val="110"/>
                    </w:rPr>
                    <w:t xml:space="preserve"> </w:t>
                  </w:r>
                  <w:r>
                    <w:rPr>
                      <w:rFonts w:ascii="Trebuchet MS"/>
                      <w:color w:val="7F0000"/>
                      <w:w w:val="110"/>
                    </w:rPr>
                    <w:t>int</w:t>
                  </w:r>
                  <w:r>
                    <w:rPr>
                      <w:rFonts w:ascii="Trebuchet MS"/>
                      <w:color w:val="7F0000"/>
                      <w:spacing w:val="13"/>
                      <w:w w:val="110"/>
                    </w:rPr>
                    <w:t xml:space="preserve"> </w:t>
                  </w:r>
                  <w:r>
                    <w:rPr>
                      <w:rFonts w:ascii="Trebuchet MS"/>
                      <w:w w:val="110"/>
                    </w:rPr>
                    <w:t>n)</w:t>
                  </w:r>
                  <w:r>
                    <w:rPr>
                      <w:rFonts w:ascii="Trebuchet MS"/>
                      <w:spacing w:val="13"/>
                      <w:w w:val="110"/>
                    </w:rPr>
                    <w:t xml:space="preserve"> </w:t>
                  </w:r>
                  <w:r>
                    <w:rPr>
                      <w:rFonts w:ascii="Trebuchet MS"/>
                      <w:w w:val="115"/>
                    </w:rPr>
                    <w:t>{</w:t>
                  </w:r>
                  <w:r>
                    <w:rPr>
                      <w:rFonts w:ascii="Trebuchet MS"/>
                      <w:spacing w:val="-66"/>
                      <w:w w:val="115"/>
                    </w:rPr>
                    <w:t xml:space="preserve"> </w:t>
                  </w:r>
                  <w:r>
                    <w:rPr>
                      <w:rFonts w:ascii="Trebuchet MS"/>
                      <w:color w:val="7F0000"/>
                      <w:w w:val="110"/>
                    </w:rPr>
                    <w:t>int</w:t>
                  </w:r>
                  <w:r>
                    <w:rPr>
                      <w:rFonts w:ascii="Trebuchet MS"/>
                      <w:color w:val="7F0000"/>
                      <w:spacing w:val="39"/>
                      <w:w w:val="110"/>
                    </w:rPr>
                    <w:t xml:space="preserve"> </w:t>
                  </w:r>
                  <w:r>
                    <w:rPr>
                      <w:rFonts w:ascii="Trebuchet MS"/>
                      <w:w w:val="110"/>
                    </w:rPr>
                    <w:t>pos</w:t>
                  </w:r>
                  <w:r>
                    <w:rPr>
                      <w:rFonts w:ascii="Trebuchet MS"/>
                      <w:spacing w:val="39"/>
                      <w:w w:val="110"/>
                    </w:rPr>
                    <w:t xml:space="preserve"> </w:t>
                  </w:r>
                  <w:r>
                    <w:rPr>
                      <w:rFonts w:ascii="Trebuchet MS"/>
                      <w:w w:val="110"/>
                    </w:rPr>
                    <w:t>=</w:t>
                  </w:r>
                  <w:r>
                    <w:rPr>
                      <w:rFonts w:ascii="Trebuchet MS"/>
                      <w:spacing w:val="39"/>
                      <w:w w:val="110"/>
                    </w:rPr>
                    <w:t xml:space="preserve"> </w:t>
                  </w:r>
                  <w:r>
                    <w:rPr>
                      <w:rFonts w:ascii="Trebuchet MS"/>
                      <w:w w:val="110"/>
                    </w:rPr>
                    <w:t>m--</w:t>
                  </w:r>
                  <w:r>
                    <w:rPr>
                      <w:rFonts w:ascii="Trebuchet MS"/>
                      <w:spacing w:val="39"/>
                      <w:w w:val="110"/>
                    </w:rPr>
                    <w:t xml:space="preserve"> </w:t>
                  </w:r>
                  <w:r>
                    <w:rPr>
                      <w:rFonts w:ascii="Trebuchet MS"/>
                      <w:w w:val="110"/>
                    </w:rPr>
                    <w:t>+</w:t>
                  </w:r>
                  <w:r>
                    <w:rPr>
                      <w:rFonts w:ascii="Trebuchet MS"/>
                      <w:spacing w:val="39"/>
                      <w:w w:val="110"/>
                    </w:rPr>
                    <w:t xml:space="preserve"> </w:t>
                  </w:r>
                  <w:r>
                    <w:rPr>
                      <w:rFonts w:ascii="Trebuchet MS"/>
                      <w:w w:val="110"/>
                    </w:rPr>
                    <w:t>n--</w:t>
                  </w:r>
                  <w:r>
                    <w:rPr>
                      <w:rFonts w:ascii="Trebuchet MS"/>
                      <w:spacing w:val="39"/>
                      <w:w w:val="110"/>
                    </w:rPr>
                    <w:t xml:space="preserve"> </w:t>
                  </w:r>
                  <w:r>
                    <w:rPr>
                      <w:rFonts w:ascii="Trebuchet MS"/>
                      <w:w w:val="115"/>
                    </w:rPr>
                    <w:t>-</w:t>
                  </w:r>
                  <w:r>
                    <w:rPr>
                      <w:rFonts w:ascii="Trebuchet MS"/>
                      <w:spacing w:val="36"/>
                      <w:w w:val="115"/>
                    </w:rPr>
                    <w:t xml:space="preserve"> </w:t>
                  </w:r>
                  <w:r>
                    <w:rPr>
                      <w:rFonts w:ascii="Trebuchet MS"/>
                      <w:w w:val="110"/>
                    </w:rPr>
                    <w:t>1;</w:t>
                  </w:r>
                </w:p>
                <w:p>
                  <w:pPr>
                    <w:pStyle w:val="5"/>
                    <w:ind w:left="436"/>
                    <w:rPr>
                      <w:rFonts w:ascii="Trebuchet MS"/>
                    </w:rPr>
                  </w:pPr>
                  <w:r>
                    <w:rPr>
                      <w:rFonts w:ascii="Trebuchet MS"/>
                      <w:color w:val="7F0000"/>
                      <w:w w:val="105"/>
                    </w:rPr>
                    <w:t>while</w:t>
                  </w:r>
                  <w:r>
                    <w:rPr>
                      <w:rFonts w:ascii="Trebuchet MS"/>
                      <w:color w:val="7F0000"/>
                      <w:spacing w:val="29"/>
                      <w:w w:val="105"/>
                    </w:rPr>
                    <w:t xml:space="preserve"> </w:t>
                  </w:r>
                  <w:r>
                    <w:rPr>
                      <w:rFonts w:ascii="Trebuchet MS"/>
                      <w:w w:val="105"/>
                    </w:rPr>
                    <w:t>(m</w:t>
                  </w:r>
                  <w:r>
                    <w:rPr>
                      <w:rFonts w:ascii="Trebuchet MS"/>
                      <w:spacing w:val="30"/>
                      <w:w w:val="105"/>
                    </w:rPr>
                    <w:t xml:space="preserve"> </w:t>
                  </w:r>
                  <w:r>
                    <w:rPr>
                      <w:rFonts w:ascii="Trebuchet MS"/>
                      <w:w w:val="105"/>
                    </w:rPr>
                    <w:t>&gt;=</w:t>
                  </w:r>
                  <w:r>
                    <w:rPr>
                      <w:rFonts w:ascii="Trebuchet MS"/>
                      <w:spacing w:val="30"/>
                      <w:w w:val="105"/>
                    </w:rPr>
                    <w:t xml:space="preserve"> </w:t>
                  </w:r>
                  <w:r>
                    <w:rPr>
                      <w:rFonts w:ascii="Trebuchet MS"/>
                      <w:w w:val="105"/>
                    </w:rPr>
                    <w:t>0</w:t>
                  </w:r>
                  <w:r>
                    <w:rPr>
                      <w:rFonts w:ascii="Trebuchet MS"/>
                      <w:spacing w:val="30"/>
                      <w:w w:val="105"/>
                    </w:rPr>
                    <w:t xml:space="preserve"> </w:t>
                  </w:r>
                  <w:r>
                    <w:rPr>
                      <w:rFonts w:ascii="Trebuchet MS"/>
                    </w:rPr>
                    <w:t>&amp;&amp;</w:t>
                  </w:r>
                  <w:r>
                    <w:rPr>
                      <w:rFonts w:ascii="Trebuchet MS"/>
                      <w:spacing w:val="32"/>
                    </w:rPr>
                    <w:t xml:space="preserve"> </w:t>
                  </w:r>
                  <w:r>
                    <w:rPr>
                      <w:rFonts w:ascii="Trebuchet MS"/>
                      <w:w w:val="105"/>
                    </w:rPr>
                    <w:t>n</w:t>
                  </w:r>
                  <w:r>
                    <w:rPr>
                      <w:rFonts w:ascii="Trebuchet MS"/>
                      <w:spacing w:val="30"/>
                      <w:w w:val="105"/>
                    </w:rPr>
                    <w:t xml:space="preserve"> </w:t>
                  </w:r>
                  <w:r>
                    <w:rPr>
                      <w:rFonts w:ascii="Trebuchet MS"/>
                      <w:w w:val="105"/>
                    </w:rPr>
                    <w:t>&gt;=</w:t>
                  </w:r>
                  <w:r>
                    <w:rPr>
                      <w:rFonts w:ascii="Trebuchet MS"/>
                      <w:spacing w:val="30"/>
                      <w:w w:val="105"/>
                    </w:rPr>
                    <w:t xml:space="preserve"> </w:t>
                  </w:r>
                  <w:r>
                    <w:rPr>
                      <w:rFonts w:ascii="Trebuchet MS"/>
                      <w:w w:val="105"/>
                    </w:rPr>
                    <w:t>0)</w:t>
                  </w:r>
                  <w:r>
                    <w:rPr>
                      <w:rFonts w:ascii="Trebuchet MS"/>
                      <w:spacing w:val="30"/>
                      <w:w w:val="105"/>
                    </w:rPr>
                    <w:t xml:space="preserve"> </w:t>
                  </w:r>
                  <w:r>
                    <w:rPr>
                      <w:rFonts w:ascii="Trebuchet MS"/>
                      <w:w w:val="115"/>
                    </w:rPr>
                    <w:t>{</w:t>
                  </w:r>
                </w:p>
                <w:p>
                  <w:pPr>
                    <w:pStyle w:val="5"/>
                    <w:spacing w:before="7"/>
                    <w:ind w:left="812"/>
                    <w:rPr>
                      <w:rFonts w:ascii="Trebuchet MS"/>
                    </w:rPr>
                  </w:pPr>
                  <w:r>
                    <w:rPr>
                      <w:rFonts w:ascii="Trebuchet MS"/>
                      <w:w w:val="105"/>
                    </w:rPr>
                    <w:t>nums1[pos--]</w:t>
                  </w:r>
                  <w:r>
                    <w:rPr>
                      <w:rFonts w:ascii="Trebuchet MS"/>
                      <w:spacing w:val="35"/>
                      <w:w w:val="105"/>
                    </w:rPr>
                    <w:t xml:space="preserve"> </w:t>
                  </w:r>
                  <w:r>
                    <w:rPr>
                      <w:rFonts w:ascii="Trebuchet MS"/>
                      <w:w w:val="105"/>
                    </w:rPr>
                    <w:t>=</w:t>
                  </w:r>
                  <w:r>
                    <w:rPr>
                      <w:rFonts w:ascii="Trebuchet MS"/>
                      <w:spacing w:val="35"/>
                      <w:w w:val="105"/>
                    </w:rPr>
                    <w:t xml:space="preserve"> </w:t>
                  </w:r>
                  <w:r>
                    <w:rPr>
                      <w:rFonts w:ascii="Trebuchet MS"/>
                      <w:w w:val="105"/>
                    </w:rPr>
                    <w:t>nums1[m]</w:t>
                  </w:r>
                  <w:r>
                    <w:rPr>
                      <w:rFonts w:ascii="Trebuchet MS"/>
                      <w:spacing w:val="36"/>
                      <w:w w:val="105"/>
                    </w:rPr>
                    <w:t xml:space="preserve"> </w:t>
                  </w:r>
                  <w:r>
                    <w:rPr>
                      <w:rFonts w:ascii="Trebuchet MS"/>
                      <w:w w:val="105"/>
                    </w:rPr>
                    <w:t>&gt;</w:t>
                  </w:r>
                  <w:r>
                    <w:rPr>
                      <w:rFonts w:ascii="Trebuchet MS"/>
                      <w:spacing w:val="35"/>
                      <w:w w:val="105"/>
                    </w:rPr>
                    <w:t xml:space="preserve"> </w:t>
                  </w:r>
                  <w:r>
                    <w:rPr>
                      <w:rFonts w:ascii="Trebuchet MS"/>
                      <w:w w:val="105"/>
                    </w:rPr>
                    <w:t>nums2[n]?</w:t>
                  </w:r>
                  <w:r>
                    <w:rPr>
                      <w:rFonts w:ascii="Trebuchet MS"/>
                      <w:spacing w:val="35"/>
                      <w:w w:val="105"/>
                    </w:rPr>
                    <w:t xml:space="preserve"> </w:t>
                  </w:r>
                  <w:r>
                    <w:rPr>
                      <w:rFonts w:ascii="Trebuchet MS"/>
                      <w:w w:val="105"/>
                    </w:rPr>
                    <w:t>nums1[m--]:</w:t>
                  </w:r>
                  <w:r>
                    <w:rPr>
                      <w:rFonts w:ascii="Trebuchet MS"/>
                      <w:spacing w:val="36"/>
                      <w:w w:val="105"/>
                    </w:rPr>
                    <w:t xml:space="preserve"> </w:t>
                  </w:r>
                  <w:r>
                    <w:rPr>
                      <w:rFonts w:ascii="Trebuchet MS"/>
                      <w:w w:val="105"/>
                    </w:rPr>
                    <w:t>nums2[n--];</w:t>
                  </w:r>
                </w:p>
                <w:p>
                  <w:pPr>
                    <w:pStyle w:val="5"/>
                    <w:spacing w:before="7"/>
                    <w:ind w:left="436"/>
                    <w:rPr>
                      <w:rFonts w:ascii="Trebuchet MS"/>
                    </w:rPr>
                  </w:pPr>
                  <w:r>
                    <w:rPr>
                      <w:rFonts w:ascii="Trebuchet MS"/>
                      <w:w w:val="142"/>
                    </w:rPr>
                    <w:t>}</w:t>
                  </w:r>
                </w:p>
                <w:p>
                  <w:pPr>
                    <w:pStyle w:val="5"/>
                    <w:spacing w:before="7"/>
                    <w:ind w:left="436"/>
                    <w:rPr>
                      <w:rFonts w:ascii="Trebuchet MS"/>
                    </w:rPr>
                  </w:pPr>
                  <w:r>
                    <w:rPr>
                      <w:rFonts w:ascii="Trebuchet MS"/>
                      <w:color w:val="7F0000"/>
                      <w:w w:val="115"/>
                    </w:rPr>
                    <w:t>while</w:t>
                  </w:r>
                  <w:r>
                    <w:rPr>
                      <w:rFonts w:ascii="Trebuchet MS"/>
                      <w:color w:val="7F0000"/>
                      <w:spacing w:val="25"/>
                      <w:w w:val="115"/>
                    </w:rPr>
                    <w:t xml:space="preserve"> </w:t>
                  </w:r>
                  <w:r>
                    <w:rPr>
                      <w:rFonts w:ascii="Trebuchet MS"/>
                      <w:w w:val="115"/>
                    </w:rPr>
                    <w:t>(n</w:t>
                  </w:r>
                  <w:r>
                    <w:rPr>
                      <w:rFonts w:ascii="Trebuchet MS"/>
                      <w:spacing w:val="26"/>
                      <w:w w:val="115"/>
                    </w:rPr>
                    <w:t xml:space="preserve"> </w:t>
                  </w:r>
                  <w:r>
                    <w:rPr>
                      <w:rFonts w:ascii="Trebuchet MS"/>
                      <w:w w:val="115"/>
                    </w:rPr>
                    <w:t>&gt;=</w:t>
                  </w:r>
                  <w:r>
                    <w:rPr>
                      <w:rFonts w:ascii="Trebuchet MS"/>
                      <w:spacing w:val="26"/>
                      <w:w w:val="115"/>
                    </w:rPr>
                    <w:t xml:space="preserve"> </w:t>
                  </w:r>
                  <w:r>
                    <w:rPr>
                      <w:rFonts w:ascii="Trebuchet MS"/>
                      <w:w w:val="115"/>
                    </w:rPr>
                    <w:t>0)</w:t>
                  </w:r>
                  <w:r>
                    <w:rPr>
                      <w:rFonts w:ascii="Trebuchet MS"/>
                      <w:spacing w:val="26"/>
                      <w:w w:val="115"/>
                    </w:rPr>
                    <w:t xml:space="preserve"> </w:t>
                  </w:r>
                  <w:r>
                    <w:rPr>
                      <w:rFonts w:ascii="Trebuchet MS"/>
                      <w:w w:val="115"/>
                    </w:rPr>
                    <w:t>{</w:t>
                  </w:r>
                </w:p>
                <w:p>
                  <w:pPr>
                    <w:pStyle w:val="5"/>
                    <w:spacing w:before="6"/>
                    <w:ind w:left="812"/>
                    <w:rPr>
                      <w:rFonts w:ascii="Trebuchet MS"/>
                    </w:rPr>
                  </w:pPr>
                  <w:r>
                    <w:rPr>
                      <w:rFonts w:ascii="Trebuchet MS"/>
                      <w:w w:val="105"/>
                    </w:rPr>
                    <w:t xml:space="preserve">nums1[pos--] </w:t>
                  </w:r>
                  <w:r>
                    <w:rPr>
                      <w:rFonts w:ascii="Trebuchet MS"/>
                      <w:spacing w:val="6"/>
                      <w:w w:val="105"/>
                    </w:rPr>
                    <w:t xml:space="preserve"> </w:t>
                  </w:r>
                  <w:r>
                    <w:rPr>
                      <w:rFonts w:ascii="Trebuchet MS"/>
                      <w:w w:val="105"/>
                    </w:rPr>
                    <w:t xml:space="preserve">= </w:t>
                  </w:r>
                  <w:r>
                    <w:rPr>
                      <w:rFonts w:ascii="Trebuchet MS"/>
                      <w:spacing w:val="6"/>
                      <w:w w:val="105"/>
                    </w:rPr>
                    <w:t xml:space="preserve"> </w:t>
                  </w:r>
                  <w:r>
                    <w:rPr>
                      <w:rFonts w:ascii="Trebuchet MS"/>
                      <w:w w:val="105"/>
                    </w:rPr>
                    <w:t>nums2[n--];</w:t>
                  </w:r>
                </w:p>
                <w:p>
                  <w:pPr>
                    <w:pStyle w:val="5"/>
                    <w:spacing w:before="7"/>
                    <w:ind w:left="436"/>
                    <w:rPr>
                      <w:rFonts w:ascii="Trebuchet MS"/>
                    </w:rPr>
                  </w:pPr>
                  <w:r>
                    <w:rPr>
                      <w:rFonts w:ascii="Trebuchet MS"/>
                      <w:w w:val="142"/>
                    </w:rPr>
                    <w:t>}</w:t>
                  </w:r>
                </w:p>
                <w:p>
                  <w:pPr>
                    <w:pStyle w:val="5"/>
                    <w:spacing w:before="7"/>
                    <w:ind w:left="59"/>
                    <w:rPr>
                      <w:rFonts w:ascii="Trebuchet MS"/>
                    </w:rPr>
                  </w:pPr>
                  <w:r>
                    <w:rPr>
                      <w:rFonts w:ascii="Trebuchet MS"/>
                      <w:w w:val="142"/>
                    </w:rPr>
                    <w:t>}</w:t>
                  </w:r>
                </w:p>
              </w:txbxContent>
            </v:textbox>
            <w10:wrap type="topAndBottom"/>
          </v:shape>
        </w:pict>
      </w:r>
    </w:p>
    <w:p>
      <w:pPr>
        <w:pStyle w:val="5"/>
      </w:pPr>
    </w:p>
    <w:p>
      <w:pPr>
        <w:pStyle w:val="3"/>
        <w:numPr>
          <w:ilvl w:val="1"/>
          <w:numId w:val="11"/>
        </w:numPr>
        <w:tabs>
          <w:tab w:val="left" w:pos="1968"/>
        </w:tabs>
        <w:spacing w:before="199" w:after="0" w:line="240" w:lineRule="auto"/>
        <w:ind w:left="1967" w:right="0" w:hanging="523"/>
        <w:jc w:val="left"/>
      </w:pPr>
      <w:bookmarkStart w:id="25" w:name="_bookmark10"/>
      <w:bookmarkEnd w:id="25"/>
      <w:bookmarkStart w:id="26" w:name="_bookmark10"/>
      <w:bookmarkEnd w:id="26"/>
      <w:bookmarkStart w:id="27" w:name="3.4 快慢指针"/>
      <w:bookmarkEnd w:id="27"/>
      <w:r>
        <w:rPr>
          <w:color w:val="3B70B7"/>
        </w:rPr>
        <w:t>快慢指针</w:t>
      </w:r>
    </w:p>
    <w:p>
      <w:pPr>
        <w:pStyle w:val="4"/>
        <w:spacing w:before="260"/>
      </w:pPr>
      <w:r>
        <w:fldChar w:fldCharType="begin"/>
      </w:r>
      <w:r>
        <w:instrText xml:space="preserve"> HYPERLINK "https://leetcode.com/problems/linked-list-cycle-ii/" \h </w:instrText>
      </w:r>
      <w:r>
        <w:fldChar w:fldCharType="separate"/>
      </w:r>
      <w:r>
        <w:rPr>
          <w:color w:val="7F0000"/>
        </w:rPr>
        <w:t>142.</w:t>
      </w:r>
      <w:r>
        <w:rPr>
          <w:color w:val="7F0000"/>
          <w:spacing w:val="17"/>
        </w:rPr>
        <w:t xml:space="preserve"> </w:t>
      </w:r>
      <w:r>
        <w:rPr>
          <w:color w:val="7F0000"/>
        </w:rPr>
        <w:t>Linked</w:t>
      </w:r>
      <w:r>
        <w:rPr>
          <w:color w:val="7F0000"/>
          <w:spacing w:val="-7"/>
        </w:rPr>
        <w:t xml:space="preserve"> </w:t>
      </w:r>
      <w:r>
        <w:rPr>
          <w:color w:val="7F0000"/>
        </w:rPr>
        <w:t>List</w:t>
      </w:r>
      <w:r>
        <w:rPr>
          <w:color w:val="7F0000"/>
          <w:spacing w:val="-7"/>
        </w:rPr>
        <w:t xml:space="preserve"> </w:t>
      </w:r>
      <w:r>
        <w:rPr>
          <w:color w:val="7F0000"/>
        </w:rPr>
        <w:t>Cycle</w:t>
      </w:r>
      <w:r>
        <w:rPr>
          <w:color w:val="7F0000"/>
          <w:spacing w:val="-7"/>
        </w:rPr>
        <w:t xml:space="preserve"> </w:t>
      </w:r>
      <w:r>
        <w:rPr>
          <w:color w:val="7F0000"/>
        </w:rPr>
        <w:t>II</w:t>
      </w:r>
      <w:r>
        <w:rPr>
          <w:color w:val="7F0000"/>
          <w:spacing w:val="-7"/>
        </w:rPr>
        <w:t xml:space="preserve"> </w:t>
      </w:r>
      <w:r>
        <w:rPr>
          <w:color w:val="7F0000"/>
        </w:rPr>
        <w:t>(Medium)</w:t>
      </w:r>
      <w:r>
        <w:rPr>
          <w:color w:val="7F0000"/>
        </w:rPr>
        <w:fldChar w:fldCharType="end"/>
      </w:r>
    </w:p>
    <w:p>
      <w:pPr>
        <w:spacing w:before="148"/>
        <w:ind w:left="1445" w:right="0" w:firstLine="0"/>
        <w:jc w:val="left"/>
        <w:rPr>
          <w:rFonts w:hint="eastAsia" w:ascii="Microsoft YaHei UI" w:eastAsia="Microsoft YaHei UI"/>
          <w:b/>
          <w:sz w:val="24"/>
        </w:rPr>
      </w:pPr>
      <w:r>
        <w:rPr>
          <w:rFonts w:hint="eastAsia" w:ascii="Microsoft YaHei UI" w:eastAsia="Microsoft YaHei UI"/>
          <w:b/>
          <w:color w:val="3B70B7"/>
          <w:w w:val="95"/>
          <w:sz w:val="24"/>
        </w:rPr>
        <w:t>题目描述</w:t>
      </w:r>
    </w:p>
    <w:p>
      <w:pPr>
        <w:pStyle w:val="5"/>
        <w:spacing w:before="130"/>
        <w:ind w:left="1844"/>
      </w:pPr>
      <w:r>
        <w:rPr>
          <w:w w:val="95"/>
        </w:rPr>
        <w:t>给定一个链表，如果有环路，找出环路的开始点。</w:t>
      </w:r>
    </w:p>
    <w:p>
      <w:pPr>
        <w:spacing w:after="0"/>
        <w:sectPr>
          <w:headerReference r:id="rId22" w:type="default"/>
          <w:footerReference r:id="rId23" w:type="default"/>
          <w:pgSz w:w="11910" w:h="16840"/>
          <w:pgMar w:top="820" w:right="1500" w:bottom="700" w:left="340" w:header="0" w:footer="510" w:gutter="0"/>
        </w:sectPr>
      </w:pPr>
    </w:p>
    <w:p>
      <w:pPr>
        <w:pStyle w:val="5"/>
        <w:rPr>
          <w:sz w:val="12"/>
        </w:rPr>
      </w:pPr>
    </w:p>
    <w:p>
      <w:pPr>
        <w:pStyle w:val="4"/>
        <w:spacing w:before="32"/>
        <w:rPr>
          <w:rFonts w:hint="eastAsia" w:ascii="Microsoft YaHei UI" w:eastAsia="Microsoft YaHei UI"/>
        </w:rPr>
      </w:pPr>
      <w:r>
        <w:rPr>
          <w:rFonts w:hint="eastAsia" w:ascii="Microsoft YaHei UI" w:eastAsia="Microsoft YaHei UI"/>
          <w:color w:val="3B70B7"/>
          <w:w w:val="95"/>
        </w:rPr>
        <w:t>输入输出样例</w:t>
      </w:r>
    </w:p>
    <w:p>
      <w:pPr>
        <w:pStyle w:val="5"/>
        <w:spacing w:before="129"/>
        <w:ind w:left="1844"/>
      </w:pPr>
      <w:r>
        <w:rPr>
          <w:w w:val="95"/>
        </w:rPr>
        <w:t>输入是一个链表，输出是链表的一个节点。如果没有环路，返回一个空指针。</w:t>
      </w:r>
    </w:p>
    <w:p>
      <w:pPr>
        <w:pStyle w:val="5"/>
        <w:spacing w:before="3"/>
        <w:rPr>
          <w:sz w:val="14"/>
        </w:rPr>
      </w:pPr>
      <w:r>
        <w:drawing>
          <wp:anchor distT="0" distB="0" distL="0" distR="0" simplePos="0" relativeHeight="1024" behindDoc="0" locked="0" layoutInCell="1" allowOverlap="1">
            <wp:simplePos x="0" y="0"/>
            <wp:positionH relativeFrom="page">
              <wp:posOffset>2456815</wp:posOffset>
            </wp:positionH>
            <wp:positionV relativeFrom="paragraph">
              <wp:posOffset>140335</wp:posOffset>
            </wp:positionV>
            <wp:extent cx="2610485" cy="827405"/>
            <wp:effectExtent l="0" t="0" r="0" b="0"/>
            <wp:wrapTopAndBottom/>
            <wp:docPr id="35"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5.png"/>
                    <pic:cNvPicPr>
                      <a:picLocks noChangeAspect="1"/>
                    </pic:cNvPicPr>
                  </pic:nvPicPr>
                  <pic:blipFill>
                    <a:blip r:embed="rId185" cstate="print"/>
                    <a:stretch>
                      <a:fillRect/>
                    </a:stretch>
                  </pic:blipFill>
                  <pic:spPr>
                    <a:xfrm>
                      <a:off x="0" y="0"/>
                      <a:ext cx="2610230" cy="827151"/>
                    </a:xfrm>
                    <a:prstGeom prst="rect">
                      <a:avLst/>
                    </a:prstGeom>
                  </pic:spPr>
                </pic:pic>
              </a:graphicData>
            </a:graphic>
          </wp:anchor>
        </w:drawing>
      </w:r>
    </w:p>
    <w:p>
      <w:pPr>
        <w:spacing w:before="0"/>
        <w:ind w:left="1473" w:right="314" w:firstLine="0"/>
        <w:jc w:val="center"/>
        <w:rPr>
          <w:sz w:val="18"/>
        </w:rPr>
      </w:pPr>
      <w:r>
        <w:rPr>
          <w:rFonts w:hint="eastAsia" w:ascii="Microsoft YaHei UI" w:eastAsia="Microsoft YaHei UI"/>
          <w:b/>
          <w:color w:val="3B70B7"/>
          <w:spacing w:val="3"/>
          <w:w w:val="95"/>
          <w:sz w:val="18"/>
        </w:rPr>
        <w:t xml:space="preserve">图 </w:t>
      </w:r>
      <w:r>
        <w:rPr>
          <w:rFonts w:ascii="Times New Roman" w:eastAsia="Times New Roman"/>
          <w:b/>
          <w:color w:val="3B70B7"/>
          <w:w w:val="95"/>
          <w:sz w:val="18"/>
        </w:rPr>
        <w:t>3.1:</w:t>
      </w:r>
      <w:r>
        <w:rPr>
          <w:rFonts w:ascii="Times New Roman" w:eastAsia="Times New Roman"/>
          <w:b/>
          <w:color w:val="3B70B7"/>
          <w:spacing w:val="40"/>
          <w:w w:val="95"/>
          <w:sz w:val="18"/>
        </w:rPr>
        <w:t xml:space="preserve"> </w:t>
      </w:r>
      <w:r>
        <w:rPr>
          <w:spacing w:val="-10"/>
          <w:w w:val="95"/>
          <w:sz w:val="18"/>
        </w:rPr>
        <w:t xml:space="preserve">题目 </w:t>
      </w:r>
      <w:r>
        <w:rPr>
          <w:rFonts w:ascii="Times New Roman" w:eastAsia="Times New Roman"/>
          <w:w w:val="95"/>
          <w:sz w:val="18"/>
        </w:rPr>
        <w:t>142</w:t>
      </w:r>
      <w:r>
        <w:rPr>
          <w:rFonts w:ascii="Times New Roman" w:eastAsia="Times New Roman"/>
          <w:spacing w:val="9"/>
          <w:w w:val="95"/>
          <w:sz w:val="18"/>
        </w:rPr>
        <w:t xml:space="preserve"> - </w:t>
      </w:r>
      <w:r>
        <w:rPr>
          <w:w w:val="95"/>
          <w:sz w:val="18"/>
        </w:rPr>
        <w:t>输入样例</w:t>
      </w:r>
    </w:p>
    <w:p>
      <w:pPr>
        <w:pStyle w:val="5"/>
        <w:spacing w:before="10"/>
        <w:rPr>
          <w:sz w:val="22"/>
        </w:rPr>
      </w:pPr>
    </w:p>
    <w:p>
      <w:pPr>
        <w:pStyle w:val="5"/>
        <w:ind w:left="1844"/>
      </w:pPr>
      <w:r>
        <w:rPr>
          <w:spacing w:val="5"/>
          <w:w w:val="95"/>
        </w:rPr>
        <w:t xml:space="preserve">在这个样例中，值为 </w:t>
      </w:r>
      <w:r>
        <w:rPr>
          <w:rFonts w:ascii="Times New Roman" w:eastAsia="Times New Roman"/>
          <w:w w:val="95"/>
        </w:rPr>
        <w:t>2</w:t>
      </w:r>
      <w:r>
        <w:rPr>
          <w:rFonts w:ascii="Times New Roman" w:eastAsia="Times New Roman"/>
          <w:spacing w:val="98"/>
        </w:rPr>
        <w:t xml:space="preserve"> </w:t>
      </w:r>
      <w:r>
        <w:rPr>
          <w:w w:val="95"/>
        </w:rPr>
        <w:t>的节点即为环路的开始点。</w:t>
      </w:r>
    </w:p>
    <w:p>
      <w:pPr>
        <w:pStyle w:val="5"/>
        <w:spacing w:before="67"/>
        <w:ind w:left="1844"/>
      </w:pPr>
      <w:r>
        <w:rPr>
          <w:w w:val="95"/>
        </w:rPr>
        <w:t>如果没有特殊说明，</w:t>
      </w:r>
      <w:r>
        <w:rPr>
          <w:rFonts w:ascii="Times New Roman" w:eastAsia="Times New Roman"/>
          <w:w w:val="95"/>
        </w:rPr>
        <w:t>LeetCode</w:t>
      </w:r>
      <w:r>
        <w:rPr>
          <w:rFonts w:ascii="Times New Roman" w:eastAsia="Times New Roman"/>
          <w:spacing w:val="49"/>
        </w:rPr>
        <w:t xml:space="preserve">   </w:t>
      </w:r>
      <w:r>
        <w:rPr>
          <w:w w:val="95"/>
        </w:rPr>
        <w:t>采用如下的数据结构表示链表。</w:t>
      </w:r>
    </w:p>
    <w:p>
      <w:pPr>
        <w:pStyle w:val="5"/>
        <w:spacing w:before="8"/>
        <w:rPr>
          <w:sz w:val="28"/>
        </w:rPr>
      </w:pPr>
      <w:r>
        <w:pict>
          <v:shape id="_x0000_s1071" o:spid="_x0000_s1071" o:spt="202" type="#_x0000_t202" style="position:absolute;left:0pt;margin-left:86.2pt;margin-top:20.4pt;height:66pt;width:422.9pt;mso-position-horizontal-relative:page;mso-wrap-distance-bottom:0pt;mso-wrap-distance-top:0pt;z-index:-15711232;mso-width-relative:page;mso-height-relative:page;" filled="f" stroked="t" coordsize="21600,21600">
            <v:path/>
            <v:fill on="f" focussize="0,0"/>
            <v:stroke weight="0.199212598425197pt" color="#3B70B7"/>
            <v:imagedata o:title=""/>
            <o:lock v:ext="edit"/>
            <v:textbox inset="0mm,0mm,0mm,0mm">
              <w:txbxContent>
                <w:p>
                  <w:pPr>
                    <w:pStyle w:val="5"/>
                    <w:spacing w:before="39" w:line="247" w:lineRule="auto"/>
                    <w:ind w:left="436" w:right="6434" w:hanging="377"/>
                    <w:rPr>
                      <w:rFonts w:ascii="Trebuchet MS"/>
                    </w:rPr>
                  </w:pPr>
                  <w:r>
                    <w:rPr>
                      <w:rFonts w:ascii="Trebuchet MS"/>
                      <w:color w:val="7F0000"/>
                      <w:w w:val="120"/>
                    </w:rPr>
                    <w:t>struct</w:t>
                  </w:r>
                  <w:r>
                    <w:rPr>
                      <w:rFonts w:ascii="Trebuchet MS"/>
                      <w:color w:val="7F0000"/>
                      <w:spacing w:val="9"/>
                      <w:w w:val="120"/>
                    </w:rPr>
                    <w:t xml:space="preserve"> </w:t>
                  </w:r>
                  <w:r>
                    <w:rPr>
                      <w:rFonts w:ascii="Trebuchet MS"/>
                      <w:w w:val="120"/>
                    </w:rPr>
                    <w:t>ListNode</w:t>
                  </w:r>
                  <w:r>
                    <w:rPr>
                      <w:rFonts w:ascii="Trebuchet MS"/>
                      <w:spacing w:val="10"/>
                      <w:w w:val="120"/>
                    </w:rPr>
                    <w:t xml:space="preserve"> </w:t>
                  </w:r>
                  <w:r>
                    <w:rPr>
                      <w:rFonts w:ascii="Trebuchet MS"/>
                      <w:w w:val="120"/>
                    </w:rPr>
                    <w:t>{</w:t>
                  </w:r>
                  <w:r>
                    <w:rPr>
                      <w:rFonts w:ascii="Trebuchet MS"/>
                      <w:spacing w:val="1"/>
                      <w:w w:val="120"/>
                    </w:rPr>
                    <w:t xml:space="preserve"> </w:t>
                  </w:r>
                  <w:r>
                    <w:rPr>
                      <w:rFonts w:ascii="Trebuchet MS"/>
                      <w:color w:val="7F0000"/>
                      <w:w w:val="120"/>
                    </w:rPr>
                    <w:t>int</w:t>
                  </w:r>
                  <w:r>
                    <w:rPr>
                      <w:rFonts w:ascii="Trebuchet MS"/>
                      <w:color w:val="7F0000"/>
                      <w:spacing w:val="1"/>
                      <w:w w:val="120"/>
                    </w:rPr>
                    <w:t xml:space="preserve"> </w:t>
                  </w:r>
                  <w:r>
                    <w:rPr>
                      <w:rFonts w:ascii="Trebuchet MS"/>
                      <w:w w:val="120"/>
                    </w:rPr>
                    <w:t>val;</w:t>
                  </w:r>
                  <w:r>
                    <w:rPr>
                      <w:rFonts w:ascii="Trebuchet MS"/>
                      <w:spacing w:val="1"/>
                      <w:w w:val="120"/>
                    </w:rPr>
                    <w:t xml:space="preserve"> </w:t>
                  </w:r>
                  <w:r>
                    <w:rPr>
                      <w:rFonts w:ascii="Trebuchet MS"/>
                      <w:w w:val="110"/>
                    </w:rPr>
                    <w:t>ListNode</w:t>
                  </w:r>
                  <w:r>
                    <w:rPr>
                      <w:rFonts w:ascii="Trebuchet MS"/>
                      <w:spacing w:val="35"/>
                      <w:w w:val="110"/>
                    </w:rPr>
                    <w:t xml:space="preserve"> </w:t>
                  </w:r>
                  <w:r>
                    <w:rPr>
                      <w:rFonts w:ascii="Trebuchet MS"/>
                      <w:w w:val="110"/>
                    </w:rPr>
                    <w:t>*next;</w:t>
                  </w:r>
                </w:p>
                <w:p>
                  <w:pPr>
                    <w:pStyle w:val="5"/>
                    <w:spacing w:line="232" w:lineRule="exact"/>
                    <w:ind w:left="436"/>
                    <w:rPr>
                      <w:rFonts w:ascii="Trebuchet MS"/>
                    </w:rPr>
                  </w:pPr>
                  <w:r>
                    <w:rPr>
                      <w:rFonts w:ascii="Trebuchet MS"/>
                      <w:w w:val="125"/>
                    </w:rPr>
                    <w:t>ListNode(</w:t>
                  </w:r>
                  <w:r>
                    <w:rPr>
                      <w:rFonts w:ascii="Trebuchet MS"/>
                      <w:color w:val="7F0000"/>
                      <w:w w:val="125"/>
                    </w:rPr>
                    <w:t xml:space="preserve">int </w:t>
                  </w:r>
                  <w:r>
                    <w:rPr>
                      <w:rFonts w:ascii="Trebuchet MS"/>
                      <w:w w:val="125"/>
                    </w:rPr>
                    <w:t>x)</w:t>
                  </w:r>
                  <w:r>
                    <w:rPr>
                      <w:rFonts w:ascii="Trebuchet MS"/>
                      <w:spacing w:val="1"/>
                      <w:w w:val="125"/>
                    </w:rPr>
                    <w:t xml:space="preserve"> </w:t>
                  </w:r>
                  <w:r>
                    <w:rPr>
                      <w:rFonts w:ascii="Trebuchet MS"/>
                      <w:w w:val="125"/>
                    </w:rPr>
                    <w:t>: val(x),</w:t>
                  </w:r>
                  <w:r>
                    <w:rPr>
                      <w:rFonts w:ascii="Trebuchet MS"/>
                      <w:spacing w:val="1"/>
                      <w:w w:val="125"/>
                    </w:rPr>
                    <w:t xml:space="preserve"> </w:t>
                  </w:r>
                  <w:r>
                    <w:rPr>
                      <w:rFonts w:ascii="Trebuchet MS"/>
                      <w:w w:val="125"/>
                    </w:rPr>
                    <w:t>next(nullptr)</w:t>
                  </w:r>
                  <w:r>
                    <w:rPr>
                      <w:rFonts w:ascii="Trebuchet MS"/>
                      <w:spacing w:val="1"/>
                      <w:w w:val="125"/>
                    </w:rPr>
                    <w:t xml:space="preserve"> </w:t>
                  </w:r>
                  <w:r>
                    <w:rPr>
                      <w:rFonts w:ascii="Trebuchet MS"/>
                      <w:w w:val="125"/>
                    </w:rPr>
                    <w:t>{}</w:t>
                  </w:r>
                </w:p>
                <w:p>
                  <w:pPr>
                    <w:pStyle w:val="5"/>
                    <w:spacing w:before="7"/>
                    <w:ind w:left="59"/>
                    <w:rPr>
                      <w:rFonts w:ascii="Trebuchet MS"/>
                    </w:rPr>
                  </w:pPr>
                  <w:r>
                    <w:rPr>
                      <w:rFonts w:ascii="Trebuchet MS"/>
                      <w:w w:val="140"/>
                    </w:rPr>
                    <w:t>};</w:t>
                  </w:r>
                </w:p>
              </w:txbxContent>
            </v:textbox>
            <w10:wrap type="topAndBottom"/>
          </v:shape>
        </w:pict>
      </w:r>
    </w:p>
    <w:p>
      <w:pPr>
        <w:pStyle w:val="5"/>
        <w:spacing w:before="12"/>
        <w:rPr>
          <w:sz w:val="26"/>
        </w:rPr>
      </w:pPr>
    </w:p>
    <w:p>
      <w:pPr>
        <w:pStyle w:val="4"/>
        <w:spacing w:before="32"/>
        <w:rPr>
          <w:rFonts w:hint="eastAsia" w:ascii="Microsoft YaHei UI" w:eastAsia="Microsoft YaHei UI"/>
        </w:rPr>
      </w:pPr>
      <w:r>
        <w:rPr>
          <w:rFonts w:hint="eastAsia" w:ascii="Microsoft YaHei UI" w:eastAsia="Microsoft YaHei UI"/>
          <w:color w:val="3B70B7"/>
          <w:w w:val="95"/>
        </w:rPr>
        <w:t>题解</w:t>
      </w:r>
    </w:p>
    <w:p>
      <w:pPr>
        <w:pStyle w:val="5"/>
        <w:spacing w:before="129" w:line="302" w:lineRule="auto"/>
        <w:ind w:left="1445" w:right="145" w:firstLine="398"/>
      </w:pPr>
      <w:r>
        <w:rPr>
          <w:w w:val="95"/>
        </w:rPr>
        <w:t>对于链表找环路的问题，有一个通用的解法——</w:t>
      </w:r>
      <w:r>
        <w:fldChar w:fldCharType="begin"/>
      </w:r>
      <w:r>
        <w:instrText xml:space="preserve"> HYPERLINK "https://en.wikipedia.org/wiki/Cycle_detection" \h </w:instrText>
      </w:r>
      <w:r>
        <w:fldChar w:fldCharType="separate"/>
      </w:r>
      <w:r>
        <w:rPr>
          <w:color w:val="7F0000"/>
          <w:w w:val="95"/>
          <w:u w:val="single" w:color="7F0000"/>
        </w:rPr>
        <w:t>快慢指针</w:t>
      </w:r>
      <w:r>
        <w:rPr>
          <w:color w:val="7F0000"/>
          <w:w w:val="95"/>
        </w:rPr>
        <w:t>（</w:t>
      </w:r>
      <w:r>
        <w:rPr>
          <w:rFonts w:ascii="Times New Roman" w:hAnsi="Times New Roman" w:eastAsia="Times New Roman"/>
          <w:color w:val="7F0000"/>
          <w:w w:val="95"/>
        </w:rPr>
        <w:t>Floyd</w:t>
      </w:r>
      <w:r>
        <w:rPr>
          <w:rFonts w:ascii="Times New Roman" w:hAnsi="Times New Roman" w:eastAsia="Times New Roman"/>
          <w:color w:val="7F0000"/>
          <w:spacing w:val="85"/>
        </w:rPr>
        <w:t xml:space="preserve">  </w:t>
      </w:r>
      <w:r>
        <w:rPr>
          <w:color w:val="7F0000"/>
          <w:w w:val="95"/>
        </w:rPr>
        <w:t>判圈法）</w:t>
      </w:r>
      <w:r>
        <w:rPr>
          <w:color w:val="7F0000"/>
          <w:w w:val="95"/>
        </w:rPr>
        <w:fldChar w:fldCharType="end"/>
      </w:r>
      <w:r>
        <w:rPr>
          <w:w w:val="95"/>
        </w:rPr>
        <w:t>。给定两个指针，</w:t>
      </w:r>
      <w:r>
        <w:rPr>
          <w:spacing w:val="1"/>
          <w:w w:val="95"/>
        </w:rPr>
        <w:t xml:space="preserve"> </w:t>
      </w:r>
      <w:r>
        <w:rPr>
          <w:spacing w:val="-1"/>
          <w:w w:val="95"/>
        </w:rPr>
        <w:t xml:space="preserve">分别命名为 </w:t>
      </w:r>
      <w:r>
        <w:rPr>
          <w:rFonts w:ascii="Times New Roman" w:hAnsi="Times New Roman" w:eastAsia="Times New Roman"/>
          <w:w w:val="95"/>
        </w:rPr>
        <w:t>slow</w:t>
      </w:r>
      <w:r>
        <w:rPr>
          <w:rFonts w:ascii="Times New Roman" w:hAnsi="Times New Roman" w:eastAsia="Times New Roman"/>
          <w:spacing w:val="46"/>
          <w:w w:val="95"/>
        </w:rPr>
        <w:t xml:space="preserve"> </w:t>
      </w:r>
      <w:r>
        <w:rPr>
          <w:spacing w:val="-1"/>
          <w:w w:val="95"/>
        </w:rPr>
        <w:t xml:space="preserve">和 </w:t>
      </w:r>
      <w:r>
        <w:rPr>
          <w:rFonts w:ascii="Times New Roman" w:hAnsi="Times New Roman" w:eastAsia="Times New Roman"/>
          <w:w w:val="95"/>
        </w:rPr>
        <w:t>fast</w:t>
      </w:r>
      <w:r>
        <w:rPr>
          <w:w w:val="95"/>
        </w:rPr>
        <w:t xml:space="preserve">，起始位置在链表的开头。每次 </w:t>
      </w:r>
      <w:r>
        <w:rPr>
          <w:rFonts w:ascii="Times New Roman" w:hAnsi="Times New Roman" w:eastAsia="Times New Roman"/>
          <w:w w:val="95"/>
        </w:rPr>
        <w:t>fast</w:t>
      </w:r>
      <w:r>
        <w:rPr>
          <w:rFonts w:ascii="Times New Roman" w:hAnsi="Times New Roman" w:eastAsia="Times New Roman"/>
          <w:spacing w:val="46"/>
          <w:w w:val="95"/>
        </w:rPr>
        <w:t xml:space="preserve"> </w:t>
      </w:r>
      <w:r>
        <w:rPr>
          <w:w w:val="95"/>
        </w:rPr>
        <w:t>前进两步，</w:t>
      </w:r>
      <w:r>
        <w:rPr>
          <w:rFonts w:ascii="Times New Roman" w:hAnsi="Times New Roman" w:eastAsia="Times New Roman"/>
          <w:w w:val="95"/>
        </w:rPr>
        <w:t>slow</w:t>
      </w:r>
      <w:r>
        <w:rPr>
          <w:rFonts w:ascii="Times New Roman" w:hAnsi="Times New Roman" w:eastAsia="Times New Roman"/>
          <w:spacing w:val="47"/>
          <w:w w:val="95"/>
        </w:rPr>
        <w:t xml:space="preserve"> </w:t>
      </w:r>
      <w:r>
        <w:rPr>
          <w:w w:val="95"/>
        </w:rPr>
        <w:t xml:space="preserve">前进一步。如果 </w:t>
      </w:r>
      <w:r>
        <w:rPr>
          <w:rFonts w:ascii="Times New Roman" w:hAnsi="Times New Roman" w:eastAsia="Times New Roman"/>
          <w:w w:val="95"/>
        </w:rPr>
        <w:t>fast</w:t>
      </w:r>
      <w:r>
        <w:rPr>
          <w:rFonts w:ascii="Times New Roman" w:hAnsi="Times New Roman" w:eastAsia="Times New Roman"/>
          <w:spacing w:val="1"/>
          <w:w w:val="95"/>
        </w:rPr>
        <w:t xml:space="preserve"> </w:t>
      </w:r>
      <w:r>
        <w:rPr>
          <w:spacing w:val="2"/>
        </w:rPr>
        <w:t>可以走到尽头，那么说明没有环路；如果</w:t>
      </w:r>
      <w:r>
        <w:rPr>
          <w:rFonts w:ascii="Times New Roman" w:hAnsi="Times New Roman" w:eastAsia="Times New Roman"/>
        </w:rPr>
        <w:t>fast</w:t>
      </w:r>
      <w:r>
        <w:rPr>
          <w:rFonts w:ascii="Times New Roman" w:hAnsi="Times New Roman" w:eastAsia="Times New Roman"/>
          <w:spacing w:val="-13"/>
        </w:rPr>
        <w:t xml:space="preserve"> </w:t>
      </w:r>
      <w:r>
        <w:t>可以无限走下去，那么说明一定有环路，且一定存</w:t>
      </w:r>
      <w:r>
        <w:rPr>
          <w:spacing w:val="9"/>
          <w:w w:val="95"/>
        </w:rPr>
        <w:t>在一个时刻</w:t>
      </w:r>
      <w:r>
        <w:rPr>
          <w:rFonts w:ascii="Times New Roman" w:hAnsi="Times New Roman" w:eastAsia="Times New Roman"/>
          <w:w w:val="95"/>
        </w:rPr>
        <w:t>slow</w:t>
      </w:r>
      <w:r>
        <w:rPr>
          <w:rFonts w:ascii="Times New Roman" w:hAnsi="Times New Roman" w:eastAsia="Times New Roman"/>
          <w:spacing w:val="28"/>
          <w:w w:val="95"/>
        </w:rPr>
        <w:t xml:space="preserve"> </w:t>
      </w:r>
      <w:r>
        <w:rPr>
          <w:spacing w:val="45"/>
          <w:w w:val="95"/>
        </w:rPr>
        <w:t>和</w:t>
      </w:r>
      <w:r>
        <w:rPr>
          <w:rFonts w:ascii="Times New Roman" w:hAnsi="Times New Roman" w:eastAsia="Times New Roman"/>
          <w:w w:val="95"/>
        </w:rPr>
        <w:t>fast</w:t>
      </w:r>
      <w:r>
        <w:rPr>
          <w:rFonts w:ascii="Times New Roman" w:hAnsi="Times New Roman" w:eastAsia="Times New Roman"/>
          <w:spacing w:val="29"/>
          <w:w w:val="95"/>
        </w:rPr>
        <w:t xml:space="preserve"> </w:t>
      </w:r>
      <w:r>
        <w:rPr>
          <w:spacing w:val="-4"/>
          <w:w w:val="95"/>
        </w:rPr>
        <w:t xml:space="preserve">相遇。当 </w:t>
      </w:r>
      <w:r>
        <w:rPr>
          <w:rFonts w:ascii="Times New Roman" w:hAnsi="Times New Roman" w:eastAsia="Times New Roman"/>
          <w:w w:val="95"/>
        </w:rPr>
        <w:t>slow</w:t>
      </w:r>
      <w:r>
        <w:rPr>
          <w:rFonts w:ascii="Times New Roman" w:hAnsi="Times New Roman" w:eastAsia="Times New Roman"/>
          <w:spacing w:val="30"/>
          <w:w w:val="95"/>
        </w:rPr>
        <w:t xml:space="preserve"> </w:t>
      </w:r>
      <w:r>
        <w:rPr>
          <w:spacing w:val="45"/>
          <w:w w:val="95"/>
        </w:rPr>
        <w:t>和</w:t>
      </w:r>
      <w:r>
        <w:rPr>
          <w:rFonts w:ascii="Times New Roman" w:hAnsi="Times New Roman" w:eastAsia="Times New Roman"/>
          <w:w w:val="95"/>
        </w:rPr>
        <w:t>fast</w:t>
      </w:r>
      <w:r>
        <w:rPr>
          <w:rFonts w:ascii="Times New Roman" w:hAnsi="Times New Roman" w:eastAsia="Times New Roman"/>
          <w:spacing w:val="28"/>
          <w:w w:val="95"/>
        </w:rPr>
        <w:t xml:space="preserve"> </w:t>
      </w:r>
      <w:r>
        <w:rPr>
          <w:spacing w:val="-2"/>
          <w:w w:val="95"/>
        </w:rPr>
        <w:t xml:space="preserve">第一次相遇时，我们将 </w:t>
      </w:r>
      <w:r>
        <w:rPr>
          <w:rFonts w:ascii="Times New Roman" w:hAnsi="Times New Roman" w:eastAsia="Times New Roman"/>
          <w:w w:val="95"/>
        </w:rPr>
        <w:t>fast</w:t>
      </w:r>
      <w:r>
        <w:rPr>
          <w:rFonts w:ascii="Times New Roman" w:hAnsi="Times New Roman" w:eastAsia="Times New Roman"/>
          <w:spacing w:val="30"/>
          <w:w w:val="95"/>
        </w:rPr>
        <w:t xml:space="preserve"> </w:t>
      </w:r>
      <w:r>
        <w:rPr>
          <w:w w:val="95"/>
        </w:rPr>
        <w:t>重新移动到链表开头，并让</w:t>
      </w:r>
      <w:r>
        <w:rPr>
          <w:spacing w:val="-19"/>
          <w:w w:val="95"/>
        </w:rPr>
        <w:t xml:space="preserve"> </w:t>
      </w:r>
      <w:r>
        <w:rPr>
          <w:rFonts w:ascii="Times New Roman" w:hAnsi="Times New Roman" w:eastAsia="Times New Roman"/>
          <w:w w:val="95"/>
        </w:rPr>
        <w:t>slow</w:t>
      </w:r>
      <w:r>
        <w:rPr>
          <w:rFonts w:ascii="Times New Roman" w:hAnsi="Times New Roman" w:eastAsia="Times New Roman"/>
          <w:spacing w:val="28"/>
          <w:w w:val="95"/>
        </w:rPr>
        <w:t xml:space="preserve"> </w:t>
      </w:r>
      <w:r>
        <w:rPr>
          <w:spacing w:val="-9"/>
          <w:w w:val="95"/>
        </w:rPr>
        <w:t xml:space="preserve">和 </w:t>
      </w:r>
      <w:r>
        <w:rPr>
          <w:rFonts w:ascii="Times New Roman" w:hAnsi="Times New Roman" w:eastAsia="Times New Roman"/>
          <w:w w:val="95"/>
        </w:rPr>
        <w:t>fast</w:t>
      </w:r>
      <w:r>
        <w:rPr>
          <w:rFonts w:ascii="Times New Roman" w:hAnsi="Times New Roman" w:eastAsia="Times New Roman"/>
          <w:spacing w:val="28"/>
          <w:w w:val="95"/>
        </w:rPr>
        <w:t xml:space="preserve"> </w:t>
      </w:r>
      <w:r>
        <w:rPr>
          <w:spacing w:val="-2"/>
          <w:w w:val="95"/>
        </w:rPr>
        <w:t xml:space="preserve">每次都前进一步。当 </w:t>
      </w:r>
      <w:r>
        <w:rPr>
          <w:rFonts w:ascii="Times New Roman" w:hAnsi="Times New Roman" w:eastAsia="Times New Roman"/>
          <w:w w:val="95"/>
        </w:rPr>
        <w:t>slow</w:t>
      </w:r>
      <w:r>
        <w:rPr>
          <w:rFonts w:ascii="Times New Roman" w:hAnsi="Times New Roman" w:eastAsia="Times New Roman"/>
          <w:spacing w:val="28"/>
          <w:w w:val="95"/>
        </w:rPr>
        <w:t xml:space="preserve"> </w:t>
      </w:r>
      <w:r>
        <w:rPr>
          <w:spacing w:val="-9"/>
          <w:w w:val="95"/>
        </w:rPr>
        <w:t xml:space="preserve">和 </w:t>
      </w:r>
      <w:r>
        <w:rPr>
          <w:rFonts w:ascii="Times New Roman" w:hAnsi="Times New Roman" w:eastAsia="Times New Roman"/>
          <w:w w:val="95"/>
        </w:rPr>
        <w:t>fast</w:t>
      </w:r>
      <w:r>
        <w:rPr>
          <w:rFonts w:ascii="Times New Roman" w:hAnsi="Times New Roman" w:eastAsia="Times New Roman"/>
          <w:spacing w:val="28"/>
          <w:w w:val="95"/>
        </w:rPr>
        <w:t xml:space="preserve"> </w:t>
      </w:r>
      <w:r>
        <w:rPr>
          <w:w w:val="95"/>
        </w:rPr>
        <w:t>第二次相遇时，相遇的节点即为环路的开始点。</w:t>
      </w:r>
    </w:p>
    <w:p>
      <w:pPr>
        <w:pStyle w:val="5"/>
        <w:spacing w:before="5"/>
        <w:rPr>
          <w:sz w:val="23"/>
        </w:rPr>
      </w:pPr>
      <w:r>
        <w:pict>
          <v:shape id="_x0000_s1072" o:spid="_x0000_s1072" o:spt="202" type="#_x0000_t202" style="position:absolute;left:0pt;margin-left:86.2pt;margin-top:17.05pt;height:197.5pt;width:422.9pt;mso-position-horizontal-relative:page;mso-wrap-distance-bottom:0pt;mso-wrap-distance-top:0pt;z-index:-15710208;mso-width-relative:page;mso-height-relative:page;" filled="f" stroked="t" coordsize="21600,21600">
            <v:path/>
            <v:fill on="f" focussize="0,0"/>
            <v:stroke weight="0.199212598425197pt" color="#3B70B7"/>
            <v:imagedata o:title=""/>
            <o:lock v:ext="edit"/>
            <v:textbox inset="0mm,0mm,0mm,0mm">
              <w:txbxContent>
                <w:p>
                  <w:pPr>
                    <w:pStyle w:val="5"/>
                    <w:spacing w:before="39" w:line="247" w:lineRule="auto"/>
                    <w:ind w:left="436" w:right="4245" w:hanging="377"/>
                    <w:rPr>
                      <w:rFonts w:ascii="Trebuchet MS"/>
                    </w:rPr>
                  </w:pPr>
                  <w:r>
                    <w:rPr>
                      <w:rFonts w:ascii="Trebuchet MS"/>
                      <w:w w:val="110"/>
                    </w:rPr>
                    <w:t>ListNode</w:t>
                  </w:r>
                  <w:r>
                    <w:rPr>
                      <w:rFonts w:ascii="Trebuchet MS"/>
                      <w:spacing w:val="36"/>
                      <w:w w:val="110"/>
                    </w:rPr>
                    <w:t xml:space="preserve"> </w:t>
                  </w:r>
                  <w:r>
                    <w:rPr>
                      <w:rFonts w:ascii="Trebuchet MS"/>
                      <w:w w:val="110"/>
                    </w:rPr>
                    <w:t>*detectCycle(ListNode</w:t>
                  </w:r>
                  <w:r>
                    <w:rPr>
                      <w:rFonts w:ascii="Trebuchet MS"/>
                      <w:spacing w:val="37"/>
                      <w:w w:val="110"/>
                    </w:rPr>
                    <w:t xml:space="preserve"> </w:t>
                  </w:r>
                  <w:r>
                    <w:rPr>
                      <w:rFonts w:ascii="Trebuchet MS"/>
                      <w:w w:val="110"/>
                    </w:rPr>
                    <w:t>*head)</w:t>
                  </w:r>
                  <w:r>
                    <w:rPr>
                      <w:rFonts w:ascii="Trebuchet MS"/>
                      <w:spacing w:val="36"/>
                      <w:w w:val="110"/>
                    </w:rPr>
                    <w:t xml:space="preserve"> </w:t>
                  </w:r>
                  <w:r>
                    <w:rPr>
                      <w:rFonts w:ascii="Trebuchet MS"/>
                      <w:w w:val="110"/>
                    </w:rPr>
                    <w:t>{</w:t>
                  </w:r>
                  <w:r>
                    <w:rPr>
                      <w:rFonts w:ascii="Trebuchet MS"/>
                      <w:spacing w:val="1"/>
                      <w:w w:val="110"/>
                    </w:rPr>
                    <w:t xml:space="preserve"> </w:t>
                  </w:r>
                  <w:r>
                    <w:rPr>
                      <w:rFonts w:ascii="Trebuchet MS"/>
                      <w:w w:val="115"/>
                    </w:rPr>
                    <w:t>ListNode</w:t>
                  </w:r>
                  <w:r>
                    <w:rPr>
                      <w:rFonts w:ascii="Trebuchet MS"/>
                      <w:spacing w:val="3"/>
                      <w:w w:val="115"/>
                    </w:rPr>
                    <w:t xml:space="preserve"> </w:t>
                  </w:r>
                  <w:r>
                    <w:rPr>
                      <w:rFonts w:ascii="Trebuchet MS"/>
                      <w:w w:val="115"/>
                    </w:rPr>
                    <w:t>*slow</w:t>
                  </w:r>
                  <w:r>
                    <w:rPr>
                      <w:rFonts w:ascii="Trebuchet MS"/>
                      <w:spacing w:val="4"/>
                      <w:w w:val="115"/>
                    </w:rPr>
                    <w:t xml:space="preserve"> </w:t>
                  </w:r>
                  <w:r>
                    <w:rPr>
                      <w:rFonts w:ascii="Trebuchet MS"/>
                      <w:w w:val="115"/>
                    </w:rPr>
                    <w:t>=</w:t>
                  </w:r>
                  <w:r>
                    <w:rPr>
                      <w:rFonts w:ascii="Trebuchet MS"/>
                      <w:spacing w:val="4"/>
                      <w:w w:val="115"/>
                    </w:rPr>
                    <w:t xml:space="preserve"> </w:t>
                  </w:r>
                  <w:r>
                    <w:rPr>
                      <w:rFonts w:ascii="Trebuchet MS"/>
                      <w:w w:val="115"/>
                    </w:rPr>
                    <w:t>head,</w:t>
                  </w:r>
                  <w:r>
                    <w:rPr>
                      <w:rFonts w:ascii="Trebuchet MS"/>
                      <w:spacing w:val="4"/>
                      <w:w w:val="115"/>
                    </w:rPr>
                    <w:t xml:space="preserve"> </w:t>
                  </w:r>
                  <w:r>
                    <w:rPr>
                      <w:rFonts w:ascii="Trebuchet MS"/>
                      <w:w w:val="115"/>
                    </w:rPr>
                    <w:t>*fast</w:t>
                  </w:r>
                  <w:r>
                    <w:rPr>
                      <w:rFonts w:ascii="Trebuchet MS"/>
                      <w:spacing w:val="4"/>
                      <w:w w:val="115"/>
                    </w:rPr>
                    <w:t xml:space="preserve"> </w:t>
                  </w:r>
                  <w:r>
                    <w:rPr>
                      <w:rFonts w:ascii="Trebuchet MS"/>
                      <w:w w:val="115"/>
                    </w:rPr>
                    <w:t>=</w:t>
                  </w:r>
                  <w:r>
                    <w:rPr>
                      <w:rFonts w:ascii="Trebuchet MS"/>
                      <w:spacing w:val="3"/>
                      <w:w w:val="115"/>
                    </w:rPr>
                    <w:t xml:space="preserve"> </w:t>
                  </w:r>
                  <w:r>
                    <w:rPr>
                      <w:rFonts w:ascii="Trebuchet MS"/>
                      <w:w w:val="115"/>
                    </w:rPr>
                    <w:t>head;</w:t>
                  </w:r>
                </w:p>
                <w:p>
                  <w:pPr>
                    <w:pStyle w:val="5"/>
                    <w:spacing w:line="241" w:lineRule="exact"/>
                    <w:ind w:left="436"/>
                  </w:pPr>
                  <w:r>
                    <w:rPr>
                      <w:rFonts w:ascii="Trebuchet MS" w:eastAsia="Trebuchet MS"/>
                      <w:color w:val="7F7F7F"/>
                      <w:spacing w:val="12"/>
                    </w:rPr>
                    <w:t xml:space="preserve">// </w:t>
                  </w:r>
                  <w:r>
                    <w:rPr>
                      <w:color w:val="7F7F7F"/>
                    </w:rPr>
                    <w:t>判断是否存在环路</w:t>
                  </w:r>
                </w:p>
                <w:p>
                  <w:pPr>
                    <w:pStyle w:val="5"/>
                    <w:spacing w:line="230" w:lineRule="exact"/>
                    <w:ind w:left="436"/>
                    <w:rPr>
                      <w:rFonts w:ascii="Trebuchet MS"/>
                    </w:rPr>
                  </w:pPr>
                  <w:r>
                    <w:rPr>
                      <w:rFonts w:ascii="Trebuchet MS"/>
                      <w:color w:val="7F0000"/>
                      <w:w w:val="115"/>
                    </w:rPr>
                    <w:t>do</w:t>
                  </w:r>
                  <w:r>
                    <w:rPr>
                      <w:rFonts w:ascii="Trebuchet MS"/>
                      <w:color w:val="7F0000"/>
                      <w:spacing w:val="19"/>
                      <w:w w:val="115"/>
                    </w:rPr>
                    <w:t xml:space="preserve"> </w:t>
                  </w:r>
                  <w:r>
                    <w:rPr>
                      <w:rFonts w:ascii="Trebuchet MS"/>
                      <w:w w:val="120"/>
                    </w:rPr>
                    <w:t>{</w:t>
                  </w:r>
                </w:p>
                <w:p>
                  <w:pPr>
                    <w:pStyle w:val="5"/>
                    <w:spacing w:before="7" w:line="247" w:lineRule="auto"/>
                    <w:ind w:left="812" w:right="3341"/>
                    <w:rPr>
                      <w:rFonts w:ascii="Trebuchet MS"/>
                    </w:rPr>
                  </w:pPr>
                  <w:r>
                    <w:rPr>
                      <w:rFonts w:ascii="Trebuchet MS"/>
                      <w:color w:val="7F0000"/>
                      <w:w w:val="130"/>
                    </w:rPr>
                    <w:t>if</w:t>
                  </w:r>
                  <w:r>
                    <w:rPr>
                      <w:rFonts w:ascii="Trebuchet MS"/>
                      <w:color w:val="7F0000"/>
                      <w:spacing w:val="24"/>
                      <w:w w:val="130"/>
                    </w:rPr>
                    <w:t xml:space="preserve"> </w:t>
                  </w:r>
                  <w:r>
                    <w:rPr>
                      <w:rFonts w:ascii="Trebuchet MS"/>
                      <w:w w:val="120"/>
                    </w:rPr>
                    <w:t>(!fast</w:t>
                  </w:r>
                  <w:r>
                    <w:rPr>
                      <w:rFonts w:ascii="Trebuchet MS"/>
                      <w:spacing w:val="30"/>
                      <w:w w:val="120"/>
                    </w:rPr>
                    <w:t xml:space="preserve"> </w:t>
                  </w:r>
                  <w:r>
                    <w:rPr>
                      <w:rFonts w:ascii="Trebuchet MS"/>
                      <w:w w:val="120"/>
                    </w:rPr>
                    <w:t>||</w:t>
                  </w:r>
                  <w:r>
                    <w:rPr>
                      <w:rFonts w:ascii="Trebuchet MS"/>
                      <w:spacing w:val="30"/>
                      <w:w w:val="120"/>
                    </w:rPr>
                    <w:t xml:space="preserve"> </w:t>
                  </w:r>
                  <w:r>
                    <w:rPr>
                      <w:rFonts w:ascii="Trebuchet MS"/>
                      <w:w w:val="120"/>
                    </w:rPr>
                    <w:t>!fast-&gt;next)</w:t>
                  </w:r>
                  <w:r>
                    <w:rPr>
                      <w:rFonts w:ascii="Trebuchet MS"/>
                      <w:spacing w:val="30"/>
                      <w:w w:val="120"/>
                    </w:rPr>
                    <w:t xml:space="preserve"> </w:t>
                  </w:r>
                  <w:r>
                    <w:rPr>
                      <w:rFonts w:ascii="Trebuchet MS"/>
                      <w:color w:val="7F0000"/>
                      <w:w w:val="120"/>
                    </w:rPr>
                    <w:t>return</w:t>
                  </w:r>
                  <w:r>
                    <w:rPr>
                      <w:rFonts w:ascii="Trebuchet MS"/>
                      <w:color w:val="7F0000"/>
                      <w:spacing w:val="30"/>
                      <w:w w:val="120"/>
                    </w:rPr>
                    <w:t xml:space="preserve"> </w:t>
                  </w:r>
                  <w:r>
                    <w:rPr>
                      <w:rFonts w:ascii="Trebuchet MS"/>
                      <w:w w:val="120"/>
                    </w:rPr>
                    <w:t>nullptr;</w:t>
                  </w:r>
                  <w:r>
                    <w:rPr>
                      <w:rFonts w:ascii="Trebuchet MS"/>
                      <w:spacing w:val="-69"/>
                      <w:w w:val="120"/>
                    </w:rPr>
                    <w:t xml:space="preserve"> </w:t>
                  </w:r>
                  <w:r>
                    <w:rPr>
                      <w:rFonts w:ascii="Trebuchet MS"/>
                      <w:w w:val="120"/>
                    </w:rPr>
                    <w:t>fast</w:t>
                  </w:r>
                  <w:r>
                    <w:rPr>
                      <w:rFonts w:ascii="Trebuchet MS"/>
                      <w:spacing w:val="26"/>
                      <w:w w:val="120"/>
                    </w:rPr>
                    <w:t xml:space="preserve"> </w:t>
                  </w:r>
                  <w:r>
                    <w:rPr>
                      <w:rFonts w:ascii="Trebuchet MS"/>
                      <w:w w:val="120"/>
                    </w:rPr>
                    <w:t>=</w:t>
                  </w:r>
                  <w:r>
                    <w:rPr>
                      <w:rFonts w:ascii="Trebuchet MS"/>
                      <w:spacing w:val="26"/>
                      <w:w w:val="120"/>
                    </w:rPr>
                    <w:t xml:space="preserve"> </w:t>
                  </w:r>
                  <w:r>
                    <w:rPr>
                      <w:rFonts w:ascii="Trebuchet MS"/>
                      <w:w w:val="120"/>
                    </w:rPr>
                    <w:t>fast-&gt;next-&gt;next;</w:t>
                  </w:r>
                </w:p>
                <w:p>
                  <w:pPr>
                    <w:pStyle w:val="5"/>
                    <w:ind w:left="812"/>
                    <w:rPr>
                      <w:rFonts w:ascii="Trebuchet MS"/>
                    </w:rPr>
                  </w:pPr>
                  <w:r>
                    <w:rPr>
                      <w:rFonts w:ascii="Trebuchet MS"/>
                      <w:w w:val="105"/>
                    </w:rPr>
                    <w:t>slow</w:t>
                  </w:r>
                  <w:r>
                    <w:rPr>
                      <w:rFonts w:ascii="Trebuchet MS"/>
                      <w:spacing w:val="58"/>
                      <w:w w:val="105"/>
                    </w:rPr>
                    <w:t xml:space="preserve"> </w:t>
                  </w:r>
                  <w:r>
                    <w:rPr>
                      <w:rFonts w:ascii="Trebuchet MS"/>
                      <w:w w:val="105"/>
                    </w:rPr>
                    <w:t>=</w:t>
                  </w:r>
                  <w:r>
                    <w:rPr>
                      <w:rFonts w:ascii="Trebuchet MS"/>
                      <w:spacing w:val="59"/>
                      <w:w w:val="105"/>
                    </w:rPr>
                    <w:t xml:space="preserve"> </w:t>
                  </w:r>
                  <w:r>
                    <w:rPr>
                      <w:rFonts w:ascii="Trebuchet MS"/>
                      <w:w w:val="105"/>
                    </w:rPr>
                    <w:t>slow-&gt;next;</w:t>
                  </w:r>
                </w:p>
                <w:p>
                  <w:pPr>
                    <w:pStyle w:val="5"/>
                    <w:spacing w:before="7" w:line="230" w:lineRule="exact"/>
                    <w:ind w:left="436"/>
                    <w:rPr>
                      <w:rFonts w:ascii="Trebuchet MS"/>
                    </w:rPr>
                  </w:pPr>
                  <w:r>
                    <w:rPr>
                      <w:rFonts w:ascii="Trebuchet MS"/>
                      <w:w w:val="120"/>
                    </w:rPr>
                    <w:t>}</w:t>
                  </w:r>
                  <w:r>
                    <w:rPr>
                      <w:rFonts w:ascii="Trebuchet MS"/>
                      <w:spacing w:val="22"/>
                      <w:w w:val="120"/>
                    </w:rPr>
                    <w:t xml:space="preserve"> </w:t>
                  </w:r>
                  <w:r>
                    <w:rPr>
                      <w:rFonts w:ascii="Trebuchet MS"/>
                      <w:color w:val="7F0000"/>
                      <w:w w:val="120"/>
                    </w:rPr>
                    <w:t>while</w:t>
                  </w:r>
                  <w:r>
                    <w:rPr>
                      <w:rFonts w:ascii="Trebuchet MS"/>
                      <w:color w:val="7F0000"/>
                      <w:spacing w:val="23"/>
                      <w:w w:val="120"/>
                    </w:rPr>
                    <w:t xml:space="preserve"> </w:t>
                  </w:r>
                  <w:r>
                    <w:rPr>
                      <w:rFonts w:ascii="Trebuchet MS"/>
                      <w:w w:val="120"/>
                    </w:rPr>
                    <w:t>(fast</w:t>
                  </w:r>
                  <w:r>
                    <w:rPr>
                      <w:rFonts w:ascii="Trebuchet MS"/>
                      <w:spacing w:val="22"/>
                      <w:w w:val="120"/>
                    </w:rPr>
                    <w:t xml:space="preserve"> </w:t>
                  </w:r>
                  <w:r>
                    <w:rPr>
                      <w:rFonts w:ascii="Trebuchet MS"/>
                      <w:w w:val="120"/>
                    </w:rPr>
                    <w:t>!=</w:t>
                  </w:r>
                  <w:r>
                    <w:rPr>
                      <w:rFonts w:ascii="Trebuchet MS"/>
                      <w:spacing w:val="23"/>
                      <w:w w:val="120"/>
                    </w:rPr>
                    <w:t xml:space="preserve"> </w:t>
                  </w:r>
                  <w:r>
                    <w:rPr>
                      <w:rFonts w:ascii="Trebuchet MS"/>
                      <w:w w:val="120"/>
                    </w:rPr>
                    <w:t>slow);</w:t>
                  </w:r>
                </w:p>
                <w:p>
                  <w:pPr>
                    <w:pStyle w:val="5"/>
                    <w:spacing w:line="251" w:lineRule="exact"/>
                    <w:ind w:left="436"/>
                  </w:pPr>
                  <w:r>
                    <w:rPr>
                      <w:rFonts w:ascii="Trebuchet MS" w:eastAsia="Trebuchet MS"/>
                      <w:color w:val="7F7F7F"/>
                      <w:spacing w:val="12"/>
                    </w:rPr>
                    <w:t xml:space="preserve">// </w:t>
                  </w:r>
                  <w:r>
                    <w:rPr>
                      <w:color w:val="7F7F7F"/>
                    </w:rPr>
                    <w:t>如果存在，查找环路节点</w:t>
                  </w:r>
                </w:p>
                <w:p>
                  <w:pPr>
                    <w:pStyle w:val="5"/>
                    <w:spacing w:line="230" w:lineRule="exact"/>
                    <w:ind w:left="436"/>
                    <w:rPr>
                      <w:rFonts w:ascii="Trebuchet MS"/>
                    </w:rPr>
                  </w:pPr>
                  <w:r>
                    <w:rPr>
                      <w:rFonts w:ascii="Trebuchet MS"/>
                      <w:w w:val="110"/>
                    </w:rPr>
                    <w:t>fast</w:t>
                  </w:r>
                  <w:r>
                    <w:rPr>
                      <w:rFonts w:ascii="Trebuchet MS"/>
                      <w:spacing w:val="36"/>
                      <w:w w:val="110"/>
                    </w:rPr>
                    <w:t xml:space="preserve"> </w:t>
                  </w:r>
                  <w:r>
                    <w:rPr>
                      <w:rFonts w:ascii="Trebuchet MS"/>
                      <w:w w:val="110"/>
                    </w:rPr>
                    <w:t>=</w:t>
                  </w:r>
                  <w:r>
                    <w:rPr>
                      <w:rFonts w:ascii="Trebuchet MS"/>
                      <w:spacing w:val="37"/>
                      <w:w w:val="110"/>
                    </w:rPr>
                    <w:t xml:space="preserve"> </w:t>
                  </w:r>
                  <w:r>
                    <w:rPr>
                      <w:rFonts w:ascii="Trebuchet MS"/>
                      <w:w w:val="110"/>
                    </w:rPr>
                    <w:t>head;</w:t>
                  </w:r>
                </w:p>
                <w:p>
                  <w:pPr>
                    <w:pStyle w:val="5"/>
                    <w:spacing w:before="6" w:line="247" w:lineRule="auto"/>
                    <w:ind w:left="812" w:right="5753" w:hanging="377"/>
                    <w:rPr>
                      <w:rFonts w:ascii="Trebuchet MS"/>
                    </w:rPr>
                  </w:pPr>
                  <w:r>
                    <w:rPr>
                      <w:rFonts w:ascii="Trebuchet MS"/>
                      <w:color w:val="7F0000"/>
                      <w:w w:val="115"/>
                    </w:rPr>
                    <w:t>while</w:t>
                  </w:r>
                  <w:r>
                    <w:rPr>
                      <w:rFonts w:ascii="Trebuchet MS"/>
                      <w:color w:val="7F0000"/>
                      <w:spacing w:val="40"/>
                      <w:w w:val="115"/>
                    </w:rPr>
                    <w:t xml:space="preserve"> </w:t>
                  </w:r>
                  <w:r>
                    <w:rPr>
                      <w:rFonts w:ascii="Trebuchet MS"/>
                      <w:w w:val="115"/>
                    </w:rPr>
                    <w:t>(fast</w:t>
                  </w:r>
                  <w:r>
                    <w:rPr>
                      <w:rFonts w:ascii="Trebuchet MS"/>
                      <w:spacing w:val="41"/>
                      <w:w w:val="115"/>
                    </w:rPr>
                    <w:t xml:space="preserve"> </w:t>
                  </w:r>
                  <w:r>
                    <w:rPr>
                      <w:rFonts w:ascii="Trebuchet MS"/>
                      <w:w w:val="115"/>
                    </w:rPr>
                    <w:t>!=</w:t>
                  </w:r>
                  <w:r>
                    <w:rPr>
                      <w:rFonts w:ascii="Trebuchet MS"/>
                      <w:spacing w:val="40"/>
                      <w:w w:val="115"/>
                    </w:rPr>
                    <w:t xml:space="preserve"> </w:t>
                  </w:r>
                  <w:r>
                    <w:rPr>
                      <w:rFonts w:ascii="Trebuchet MS"/>
                      <w:w w:val="115"/>
                    </w:rPr>
                    <w:t>slow){</w:t>
                  </w:r>
                  <w:r>
                    <w:rPr>
                      <w:rFonts w:ascii="Trebuchet MS"/>
                      <w:spacing w:val="1"/>
                      <w:w w:val="115"/>
                    </w:rPr>
                    <w:t xml:space="preserve"> </w:t>
                  </w:r>
                  <w:r>
                    <w:rPr>
                      <w:rFonts w:ascii="Trebuchet MS"/>
                      <w:w w:val="110"/>
                    </w:rPr>
                    <w:t>slow</w:t>
                  </w:r>
                  <w:r>
                    <w:rPr>
                      <w:rFonts w:ascii="Trebuchet MS"/>
                      <w:spacing w:val="17"/>
                      <w:w w:val="110"/>
                    </w:rPr>
                    <w:t xml:space="preserve"> </w:t>
                  </w:r>
                  <w:r>
                    <w:rPr>
                      <w:rFonts w:ascii="Trebuchet MS"/>
                      <w:w w:val="110"/>
                    </w:rPr>
                    <w:t>=</w:t>
                  </w:r>
                  <w:r>
                    <w:rPr>
                      <w:rFonts w:ascii="Trebuchet MS"/>
                      <w:spacing w:val="18"/>
                      <w:w w:val="110"/>
                    </w:rPr>
                    <w:t xml:space="preserve"> </w:t>
                  </w:r>
                  <w:r>
                    <w:rPr>
                      <w:rFonts w:ascii="Trebuchet MS"/>
                      <w:w w:val="110"/>
                    </w:rPr>
                    <w:t>slow-&gt;next;</w:t>
                  </w:r>
                  <w:r>
                    <w:rPr>
                      <w:rFonts w:ascii="Trebuchet MS"/>
                      <w:spacing w:val="-63"/>
                      <w:w w:val="110"/>
                    </w:rPr>
                    <w:t xml:space="preserve"> </w:t>
                  </w:r>
                  <w:r>
                    <w:rPr>
                      <w:rFonts w:ascii="Trebuchet MS"/>
                      <w:w w:val="115"/>
                    </w:rPr>
                    <w:t>fast</w:t>
                  </w:r>
                  <w:r>
                    <w:rPr>
                      <w:rFonts w:ascii="Trebuchet MS"/>
                      <w:spacing w:val="39"/>
                      <w:w w:val="115"/>
                    </w:rPr>
                    <w:t xml:space="preserve"> </w:t>
                  </w:r>
                  <w:r>
                    <w:rPr>
                      <w:rFonts w:ascii="Trebuchet MS"/>
                      <w:w w:val="115"/>
                    </w:rPr>
                    <w:t>=</w:t>
                  </w:r>
                  <w:r>
                    <w:rPr>
                      <w:rFonts w:ascii="Trebuchet MS"/>
                      <w:spacing w:val="39"/>
                      <w:w w:val="115"/>
                    </w:rPr>
                    <w:t xml:space="preserve"> </w:t>
                  </w:r>
                  <w:r>
                    <w:rPr>
                      <w:rFonts w:ascii="Trebuchet MS"/>
                      <w:w w:val="115"/>
                    </w:rPr>
                    <w:t>fast-&gt;next;</w:t>
                  </w:r>
                </w:p>
                <w:p>
                  <w:pPr>
                    <w:pStyle w:val="5"/>
                    <w:spacing w:line="232" w:lineRule="exact"/>
                    <w:ind w:left="436"/>
                    <w:rPr>
                      <w:rFonts w:ascii="Trebuchet MS"/>
                    </w:rPr>
                  </w:pPr>
                  <w:r>
                    <w:rPr>
                      <w:rFonts w:ascii="Trebuchet MS"/>
                      <w:w w:val="142"/>
                    </w:rPr>
                    <w:t>}</w:t>
                  </w:r>
                </w:p>
                <w:p>
                  <w:pPr>
                    <w:pStyle w:val="5"/>
                    <w:spacing w:before="7"/>
                    <w:ind w:left="436"/>
                    <w:rPr>
                      <w:rFonts w:ascii="Trebuchet MS"/>
                    </w:rPr>
                  </w:pPr>
                  <w:r>
                    <w:rPr>
                      <w:rFonts w:ascii="Trebuchet MS"/>
                      <w:color w:val="7F0000"/>
                      <w:w w:val="120"/>
                    </w:rPr>
                    <w:t>return</w:t>
                  </w:r>
                  <w:r>
                    <w:rPr>
                      <w:rFonts w:ascii="Trebuchet MS"/>
                      <w:color w:val="7F0000"/>
                      <w:spacing w:val="19"/>
                      <w:w w:val="120"/>
                    </w:rPr>
                    <w:t xml:space="preserve"> </w:t>
                  </w:r>
                  <w:r>
                    <w:rPr>
                      <w:rFonts w:ascii="Trebuchet MS"/>
                      <w:w w:val="120"/>
                    </w:rPr>
                    <w:t>fast;</w:t>
                  </w:r>
                </w:p>
                <w:p>
                  <w:pPr>
                    <w:pStyle w:val="5"/>
                    <w:spacing w:before="7"/>
                    <w:ind w:left="59"/>
                    <w:rPr>
                      <w:rFonts w:ascii="Trebuchet MS"/>
                    </w:rPr>
                  </w:pPr>
                  <w:r>
                    <w:rPr>
                      <w:rFonts w:ascii="Trebuchet MS"/>
                      <w:w w:val="142"/>
                    </w:rPr>
                    <w:t>}</w:t>
                  </w:r>
                </w:p>
              </w:txbxContent>
            </v:textbox>
            <w10:wrap type="topAndBottom"/>
          </v:shape>
        </w:pict>
      </w:r>
    </w:p>
    <w:p>
      <w:pPr>
        <w:pStyle w:val="5"/>
      </w:pPr>
    </w:p>
    <w:p>
      <w:pPr>
        <w:pStyle w:val="3"/>
        <w:numPr>
          <w:ilvl w:val="1"/>
          <w:numId w:val="11"/>
        </w:numPr>
        <w:tabs>
          <w:tab w:val="left" w:pos="1968"/>
        </w:tabs>
        <w:spacing w:before="199" w:after="0" w:line="240" w:lineRule="auto"/>
        <w:ind w:left="1967" w:right="0" w:hanging="523"/>
        <w:jc w:val="left"/>
      </w:pPr>
      <w:bookmarkStart w:id="28" w:name="_bookmark11"/>
      <w:bookmarkEnd w:id="28"/>
      <w:bookmarkStart w:id="29" w:name="3.5 滑动窗口"/>
      <w:bookmarkEnd w:id="29"/>
      <w:bookmarkStart w:id="30" w:name="_bookmark11"/>
      <w:bookmarkEnd w:id="30"/>
      <w:r>
        <w:rPr>
          <w:color w:val="3B70B7"/>
        </w:rPr>
        <w:t>滑动窗口</w:t>
      </w:r>
    </w:p>
    <w:p>
      <w:pPr>
        <w:pStyle w:val="4"/>
        <w:spacing w:before="260"/>
      </w:pPr>
      <w:r>
        <w:fldChar w:fldCharType="begin"/>
      </w:r>
      <w:r>
        <w:instrText xml:space="preserve"> HYPERLINK "https://leetcode.com/problems/minimum-window-substring/" \h </w:instrText>
      </w:r>
      <w:r>
        <w:fldChar w:fldCharType="separate"/>
      </w:r>
      <w:r>
        <w:rPr>
          <w:color w:val="7F0000"/>
        </w:rPr>
        <w:t>76.</w:t>
      </w:r>
      <w:r>
        <w:rPr>
          <w:color w:val="7F0000"/>
          <w:spacing w:val="18"/>
        </w:rPr>
        <w:t xml:space="preserve"> </w:t>
      </w:r>
      <w:r>
        <w:rPr>
          <w:color w:val="7F0000"/>
        </w:rPr>
        <w:t>Minimum</w:t>
      </w:r>
      <w:r>
        <w:rPr>
          <w:color w:val="7F0000"/>
          <w:spacing w:val="-7"/>
        </w:rPr>
        <w:t xml:space="preserve"> </w:t>
      </w:r>
      <w:r>
        <w:rPr>
          <w:color w:val="7F0000"/>
        </w:rPr>
        <w:t>Window</w:t>
      </w:r>
      <w:r>
        <w:rPr>
          <w:color w:val="7F0000"/>
          <w:spacing w:val="-6"/>
        </w:rPr>
        <w:t xml:space="preserve"> </w:t>
      </w:r>
      <w:r>
        <w:rPr>
          <w:color w:val="7F0000"/>
        </w:rPr>
        <w:t>Substring</w:t>
      </w:r>
      <w:r>
        <w:rPr>
          <w:color w:val="7F0000"/>
          <w:spacing w:val="-7"/>
        </w:rPr>
        <w:t xml:space="preserve"> </w:t>
      </w:r>
      <w:r>
        <w:rPr>
          <w:color w:val="7F0000"/>
        </w:rPr>
        <w:t>(Hard)</w:t>
      </w:r>
      <w:r>
        <w:rPr>
          <w:color w:val="7F0000"/>
        </w:rPr>
        <w:fldChar w:fldCharType="end"/>
      </w:r>
    </w:p>
    <w:p>
      <w:pPr>
        <w:spacing w:after="0"/>
        <w:sectPr>
          <w:headerReference r:id="rId24" w:type="default"/>
          <w:footerReference r:id="rId25" w:type="default"/>
          <w:pgSz w:w="11910" w:h="16840"/>
          <w:pgMar w:top="1200" w:right="1500" w:bottom="700" w:left="340" w:header="923" w:footer="510" w:gutter="0"/>
          <w:pgNumType w:start="11"/>
        </w:sectPr>
      </w:pPr>
    </w:p>
    <w:p>
      <w:pPr>
        <w:pStyle w:val="5"/>
        <w:spacing w:before="4"/>
        <w:rPr>
          <w:rFonts w:ascii="Times New Roman"/>
          <w:b/>
          <w:sz w:val="13"/>
        </w:rPr>
      </w:pPr>
    </w:p>
    <w:p>
      <w:pPr>
        <w:spacing w:before="32"/>
        <w:ind w:left="1445" w:right="0" w:firstLine="0"/>
        <w:jc w:val="left"/>
        <w:rPr>
          <w:rFonts w:hint="eastAsia" w:ascii="Microsoft YaHei UI" w:eastAsia="Microsoft YaHei UI"/>
          <w:b/>
          <w:sz w:val="24"/>
        </w:rPr>
      </w:pPr>
      <w:bookmarkStart w:id="31" w:name="3.6 练习"/>
      <w:bookmarkEnd w:id="31"/>
      <w:bookmarkStart w:id="32" w:name="_bookmark12"/>
      <w:bookmarkEnd w:id="32"/>
      <w:r>
        <w:rPr>
          <w:rFonts w:hint="eastAsia" w:ascii="Microsoft YaHei UI" w:eastAsia="Microsoft YaHei UI"/>
          <w:b/>
          <w:color w:val="3B70B7"/>
          <w:w w:val="95"/>
          <w:sz w:val="24"/>
        </w:rPr>
        <w:t>题目描述</w:t>
      </w:r>
    </w:p>
    <w:p>
      <w:pPr>
        <w:pStyle w:val="5"/>
        <w:spacing w:before="129" w:line="302" w:lineRule="auto"/>
        <w:ind w:left="1445" w:right="283" w:firstLine="398"/>
      </w:pPr>
      <w:r>
        <w:rPr>
          <w:spacing w:val="-1"/>
          <w:w w:val="95"/>
        </w:rPr>
        <w:t xml:space="preserve">给定两个字符串 </w:t>
      </w:r>
      <w:r>
        <w:rPr>
          <w:rFonts w:ascii="Times New Roman" w:eastAsia="Times New Roman"/>
          <w:i/>
          <w:w w:val="95"/>
        </w:rPr>
        <w:t xml:space="preserve">S  </w:t>
      </w:r>
      <w:r>
        <w:rPr>
          <w:spacing w:val="-13"/>
          <w:w w:val="95"/>
        </w:rPr>
        <w:t xml:space="preserve">和 </w:t>
      </w:r>
      <w:r>
        <w:rPr>
          <w:rFonts w:ascii="Times New Roman" w:eastAsia="Times New Roman"/>
          <w:i/>
          <w:w w:val="95"/>
        </w:rPr>
        <w:t>T</w:t>
      </w:r>
      <w:r>
        <w:rPr>
          <w:rFonts w:ascii="Times New Roman" w:eastAsia="Times New Roman"/>
          <w:i/>
          <w:spacing w:val="-14"/>
          <w:w w:val="95"/>
        </w:rPr>
        <w:t xml:space="preserve"> </w:t>
      </w:r>
      <w:r>
        <w:rPr>
          <w:spacing w:val="-2"/>
          <w:w w:val="95"/>
        </w:rPr>
        <w:t xml:space="preserve">，求 </w:t>
      </w:r>
      <w:r>
        <w:rPr>
          <w:rFonts w:ascii="Times New Roman" w:eastAsia="Times New Roman"/>
          <w:i/>
          <w:w w:val="95"/>
        </w:rPr>
        <w:t xml:space="preserve">S  </w:t>
      </w:r>
      <w:r>
        <w:rPr>
          <w:spacing w:val="-7"/>
          <w:w w:val="95"/>
        </w:rPr>
        <w:t xml:space="preserve">中包含 </w:t>
      </w:r>
      <w:r>
        <w:rPr>
          <w:rFonts w:ascii="Times New Roman" w:eastAsia="Times New Roman"/>
          <w:i/>
          <w:w w:val="95"/>
        </w:rPr>
        <w:t>T</w:t>
      </w:r>
      <w:r>
        <w:rPr>
          <w:rFonts w:ascii="Times New Roman" w:eastAsia="Times New Roman"/>
          <w:i/>
          <w:spacing w:val="22"/>
          <w:w w:val="95"/>
        </w:rPr>
        <w:t xml:space="preserve"> </w:t>
      </w:r>
      <w:r>
        <w:rPr>
          <w:w w:val="95"/>
        </w:rPr>
        <w:t>所有字符的最短连续子字符串的长度，同时要求时间</w:t>
      </w:r>
      <w:r>
        <w:rPr>
          <w:spacing w:val="-7"/>
        </w:rPr>
        <w:t xml:space="preserve">复杂度不得超过 </w:t>
      </w:r>
      <w:r>
        <w:rPr>
          <w:rFonts w:ascii="Times New Roman" w:eastAsia="Times New Roman"/>
          <w:i/>
        </w:rPr>
        <w:t>O</w:t>
      </w:r>
      <w:r>
        <w:rPr>
          <w:rFonts w:ascii="Cambria" w:eastAsia="Cambria"/>
        </w:rPr>
        <w:t>(</w:t>
      </w:r>
      <w:r>
        <w:rPr>
          <w:rFonts w:ascii="Times New Roman" w:eastAsia="Times New Roman"/>
          <w:i/>
        </w:rPr>
        <w:t>n</w:t>
      </w:r>
      <w:r>
        <w:rPr>
          <w:rFonts w:ascii="Cambria" w:eastAsia="Cambria"/>
        </w:rPr>
        <w:t>)</w:t>
      </w:r>
      <w:r>
        <w:t>。</w:t>
      </w:r>
    </w:p>
    <w:p>
      <w:pPr>
        <w:pStyle w:val="4"/>
        <w:spacing w:before="214"/>
        <w:rPr>
          <w:rFonts w:hint="eastAsia" w:ascii="Microsoft YaHei UI" w:eastAsia="Microsoft YaHei UI"/>
        </w:rPr>
      </w:pPr>
      <w:r>
        <w:rPr>
          <w:rFonts w:hint="eastAsia" w:ascii="Microsoft YaHei UI" w:eastAsia="Microsoft YaHei UI"/>
          <w:color w:val="3B70B7"/>
          <w:w w:val="95"/>
        </w:rPr>
        <w:t>输入输出样例</w:t>
      </w:r>
    </w:p>
    <w:p>
      <w:pPr>
        <w:pStyle w:val="5"/>
        <w:spacing w:before="130"/>
        <w:ind w:left="1844"/>
      </w:pPr>
      <w:r>
        <w:rPr>
          <w:w w:val="95"/>
        </w:rPr>
        <w:t xml:space="preserve">输入是两个字符串 </w:t>
      </w:r>
      <w:r>
        <w:rPr>
          <w:rFonts w:ascii="Times New Roman" w:eastAsia="Times New Roman"/>
          <w:i/>
          <w:w w:val="95"/>
        </w:rPr>
        <w:t>S</w:t>
      </w:r>
      <w:r>
        <w:rPr>
          <w:rFonts w:ascii="Times New Roman" w:eastAsia="Times New Roman"/>
          <w:i/>
          <w:spacing w:val="51"/>
        </w:rPr>
        <w:t xml:space="preserve"> </w:t>
      </w:r>
      <w:r>
        <w:rPr>
          <w:spacing w:val="-10"/>
          <w:w w:val="95"/>
        </w:rPr>
        <w:t xml:space="preserve">和 </w:t>
      </w:r>
      <w:r>
        <w:rPr>
          <w:rFonts w:ascii="Times New Roman" w:eastAsia="Times New Roman"/>
          <w:i/>
          <w:w w:val="95"/>
        </w:rPr>
        <w:t>T</w:t>
      </w:r>
      <w:r>
        <w:rPr>
          <w:rFonts w:ascii="Times New Roman" w:eastAsia="Times New Roman"/>
          <w:i/>
          <w:spacing w:val="-13"/>
          <w:w w:val="95"/>
        </w:rPr>
        <w:t xml:space="preserve"> </w:t>
      </w:r>
      <w:r>
        <w:rPr>
          <w:spacing w:val="-1"/>
          <w:w w:val="95"/>
        </w:rPr>
        <w:t xml:space="preserve">，输出是一个 </w:t>
      </w:r>
      <w:r>
        <w:rPr>
          <w:rFonts w:ascii="Times New Roman" w:eastAsia="Times New Roman"/>
          <w:w w:val="95"/>
        </w:rPr>
        <w:t>S</w:t>
      </w:r>
      <w:r>
        <w:rPr>
          <w:rFonts w:ascii="Times New Roman" w:eastAsia="Times New Roman"/>
          <w:spacing w:val="42"/>
          <w:w w:val="95"/>
        </w:rPr>
        <w:t xml:space="preserve"> </w:t>
      </w:r>
      <w:r>
        <w:rPr>
          <w:w w:val="95"/>
        </w:rPr>
        <w:t>字符串的子串。</w:t>
      </w:r>
    </w:p>
    <w:p>
      <w:pPr>
        <w:pStyle w:val="5"/>
        <w:spacing w:before="2"/>
        <w:rPr>
          <w:sz w:val="26"/>
        </w:rPr>
      </w:pPr>
      <w:r>
        <w:pict>
          <v:shape id="_x0000_s1073" o:spid="_x0000_s1073" o:spt="202" type="#_x0000_t202" style="position:absolute;left:0pt;margin-left:86.2pt;margin-top:18.8pt;height:30.1pt;width:422.9pt;mso-position-horizontal-relative:page;mso-wrap-distance-bottom:0pt;mso-wrap-distance-top:0pt;z-index:-15710208;mso-width-relative:page;mso-height-relative:page;" filled="f" stroked="t" coordsize="21600,21600">
            <v:path/>
            <v:fill on="f" focussize="0,0"/>
            <v:stroke weight="0.199212598425197pt" color="#3B70B7"/>
            <v:imagedata o:title=""/>
            <o:lock v:ext="edit"/>
            <v:textbox inset="0mm,0mm,0mm,0mm">
              <w:txbxContent>
                <w:p>
                  <w:pPr>
                    <w:pStyle w:val="5"/>
                    <w:spacing w:before="39"/>
                    <w:ind w:left="59"/>
                    <w:rPr>
                      <w:rFonts w:ascii="Trebuchet MS"/>
                    </w:rPr>
                  </w:pPr>
                  <w:r>
                    <w:rPr>
                      <w:rFonts w:ascii="Trebuchet MS"/>
                    </w:rPr>
                    <w:t>Input:</w:t>
                  </w:r>
                  <w:r>
                    <w:rPr>
                      <w:rFonts w:ascii="Trebuchet MS"/>
                      <w:spacing w:val="49"/>
                    </w:rPr>
                    <w:t xml:space="preserve"> </w:t>
                  </w:r>
                  <w:r>
                    <w:rPr>
                      <w:rFonts w:ascii="Trebuchet MS"/>
                    </w:rPr>
                    <w:t>S</w:t>
                  </w:r>
                  <w:r>
                    <w:rPr>
                      <w:rFonts w:ascii="Trebuchet MS"/>
                      <w:spacing w:val="49"/>
                    </w:rPr>
                    <w:t xml:space="preserve"> </w:t>
                  </w:r>
                  <w:r>
                    <w:rPr>
                      <w:rFonts w:ascii="Trebuchet MS"/>
                    </w:rPr>
                    <w:t>=</w:t>
                  </w:r>
                  <w:r>
                    <w:rPr>
                      <w:rFonts w:ascii="Trebuchet MS"/>
                      <w:spacing w:val="50"/>
                    </w:rPr>
                    <w:t xml:space="preserve"> </w:t>
                  </w:r>
                  <w:r>
                    <w:rPr>
                      <w:rFonts w:ascii="Trebuchet MS"/>
                    </w:rPr>
                    <w:t>"ADOBECODEBANC",</w:t>
                  </w:r>
                  <w:r>
                    <w:rPr>
                      <w:rFonts w:ascii="Trebuchet MS"/>
                      <w:spacing w:val="49"/>
                    </w:rPr>
                    <w:t xml:space="preserve"> </w:t>
                  </w:r>
                  <w:r>
                    <w:rPr>
                      <w:rFonts w:ascii="Trebuchet MS"/>
                    </w:rPr>
                    <w:t>T</w:t>
                  </w:r>
                  <w:r>
                    <w:rPr>
                      <w:rFonts w:ascii="Trebuchet MS"/>
                      <w:spacing w:val="49"/>
                    </w:rPr>
                    <w:t xml:space="preserve"> </w:t>
                  </w:r>
                  <w:r>
                    <w:rPr>
                      <w:rFonts w:ascii="Trebuchet MS"/>
                    </w:rPr>
                    <w:t>=</w:t>
                  </w:r>
                  <w:r>
                    <w:rPr>
                      <w:rFonts w:ascii="Trebuchet MS"/>
                      <w:spacing w:val="50"/>
                    </w:rPr>
                    <w:t xml:space="preserve"> </w:t>
                  </w:r>
                  <w:r>
                    <w:rPr>
                      <w:rFonts w:ascii="Trebuchet MS"/>
                    </w:rPr>
                    <w:t>"ABC"</w:t>
                  </w:r>
                </w:p>
                <w:p>
                  <w:pPr>
                    <w:pStyle w:val="5"/>
                    <w:spacing w:before="7"/>
                    <w:ind w:left="59"/>
                    <w:rPr>
                      <w:rFonts w:ascii="Trebuchet MS"/>
                    </w:rPr>
                  </w:pPr>
                  <w:r>
                    <w:rPr>
                      <w:rFonts w:ascii="Trebuchet MS"/>
                      <w:w w:val="105"/>
                    </w:rPr>
                    <w:t>Output:</w:t>
                  </w:r>
                  <w:r>
                    <w:rPr>
                      <w:rFonts w:ascii="Trebuchet MS"/>
                      <w:spacing w:val="33"/>
                      <w:w w:val="105"/>
                    </w:rPr>
                    <w:t xml:space="preserve"> </w:t>
                  </w:r>
                  <w:r>
                    <w:rPr>
                      <w:rFonts w:ascii="Trebuchet MS"/>
                      <w:w w:val="105"/>
                    </w:rPr>
                    <w:t>"BANC"</w:t>
                  </w:r>
                </w:p>
              </w:txbxContent>
            </v:textbox>
            <w10:wrap type="topAndBottom"/>
          </v:shape>
        </w:pict>
      </w:r>
    </w:p>
    <w:p>
      <w:pPr>
        <w:pStyle w:val="5"/>
        <w:spacing w:before="118"/>
        <w:ind w:left="1844"/>
      </w:pPr>
      <w:r>
        <w:rPr>
          <w:w w:val="99"/>
        </w:rPr>
        <w:t>在这个样例中，</w:t>
      </w:r>
      <w:r>
        <w:rPr>
          <w:rFonts w:ascii="Times New Roman" w:hAnsi="Times New Roman" w:eastAsia="Times New Roman"/>
          <w:i/>
          <w:w w:val="99"/>
        </w:rPr>
        <w:t>S</w:t>
      </w:r>
      <w:r>
        <w:rPr>
          <w:rFonts w:ascii="Times New Roman" w:hAnsi="Times New Roman" w:eastAsia="Times New Roman"/>
          <w:i/>
          <w:spacing w:val="6"/>
        </w:rPr>
        <w:t xml:space="preserve"> </w:t>
      </w:r>
      <w:r>
        <w:rPr>
          <w:w w:val="99"/>
        </w:rPr>
        <w:t>中同时包含一个</w:t>
      </w:r>
      <w:r>
        <w:rPr>
          <w:spacing w:val="-51"/>
        </w:rPr>
        <w:t xml:space="preserve"> </w:t>
      </w:r>
      <w:r>
        <w:rPr>
          <w:rFonts w:ascii="Times New Roman" w:hAnsi="Times New Roman" w:eastAsia="Times New Roman"/>
          <w:w w:val="99"/>
        </w:rPr>
        <w:t>A</w:t>
      </w:r>
      <w:r>
        <w:rPr>
          <w:w w:val="99"/>
        </w:rPr>
        <w:t>、一个</w:t>
      </w:r>
      <w:r>
        <w:rPr>
          <w:spacing w:val="-51"/>
        </w:rPr>
        <w:t xml:space="preserve"> </w:t>
      </w:r>
      <w:r>
        <w:rPr>
          <w:rFonts w:ascii="Times New Roman" w:hAnsi="Times New Roman" w:eastAsia="Times New Roman"/>
          <w:w w:val="99"/>
        </w:rPr>
        <w:t>B</w:t>
      </w:r>
      <w:r>
        <w:rPr>
          <w:w w:val="99"/>
        </w:rPr>
        <w:t>、一个</w:t>
      </w:r>
      <w:r>
        <w:rPr>
          <w:spacing w:val="-51"/>
        </w:rPr>
        <w:t xml:space="preserve"> </w:t>
      </w:r>
      <w:r>
        <w:rPr>
          <w:rFonts w:ascii="Times New Roman" w:hAnsi="Times New Roman" w:eastAsia="Times New Roman"/>
          <w:w w:val="99"/>
        </w:rPr>
        <w:t>C</w:t>
      </w:r>
      <w:r>
        <w:rPr>
          <w:rFonts w:ascii="Times New Roman" w:hAnsi="Times New Roman" w:eastAsia="Times New Roman"/>
          <w:spacing w:val="-1"/>
        </w:rPr>
        <w:t xml:space="preserve"> </w:t>
      </w:r>
      <w:r>
        <w:rPr>
          <w:w w:val="99"/>
        </w:rPr>
        <w:t>的最短子字符串是“</w:t>
      </w:r>
      <w:r>
        <w:rPr>
          <w:rFonts w:ascii="Times New Roman" w:hAnsi="Times New Roman" w:eastAsia="Times New Roman"/>
          <w:spacing w:val="-10"/>
          <w:w w:val="99"/>
        </w:rPr>
        <w:t>B</w:t>
      </w:r>
      <w:r>
        <w:rPr>
          <w:rFonts w:ascii="Times New Roman" w:hAnsi="Times New Roman" w:eastAsia="Times New Roman"/>
          <w:w w:val="99"/>
        </w:rPr>
        <w:t>A</w:t>
      </w:r>
      <w:r>
        <w:rPr>
          <w:rFonts w:ascii="Times New Roman" w:hAnsi="Times New Roman" w:eastAsia="Times New Roman"/>
          <w:spacing w:val="-3"/>
          <w:w w:val="99"/>
        </w:rPr>
        <w:t>N</w:t>
      </w:r>
      <w:r>
        <w:rPr>
          <w:rFonts w:ascii="Times New Roman" w:hAnsi="Times New Roman" w:eastAsia="Times New Roman"/>
          <w:spacing w:val="-1"/>
          <w:w w:val="99"/>
        </w:rPr>
        <w:t>C</w:t>
      </w:r>
      <w:r>
        <w:rPr>
          <w:spacing w:val="-50"/>
          <w:w w:val="99"/>
        </w:rPr>
        <w:t>”。</w:t>
      </w:r>
    </w:p>
    <w:p>
      <w:pPr>
        <w:pStyle w:val="5"/>
        <w:spacing w:before="11"/>
        <w:rPr>
          <w:sz w:val="21"/>
        </w:rPr>
      </w:pPr>
    </w:p>
    <w:p>
      <w:pPr>
        <w:pStyle w:val="4"/>
        <w:rPr>
          <w:rFonts w:hint="eastAsia" w:ascii="Microsoft YaHei UI" w:eastAsia="Microsoft YaHei UI"/>
        </w:rPr>
      </w:pPr>
      <w:r>
        <w:rPr>
          <w:rFonts w:hint="eastAsia" w:ascii="Microsoft YaHei UI" w:eastAsia="Microsoft YaHei UI"/>
          <w:color w:val="3B70B7"/>
          <w:w w:val="95"/>
        </w:rPr>
        <w:t>题解</w:t>
      </w:r>
    </w:p>
    <w:p>
      <w:pPr>
        <w:pStyle w:val="5"/>
        <w:spacing w:before="130" w:line="302" w:lineRule="auto"/>
        <w:ind w:left="1442" w:right="283" w:firstLine="401"/>
        <w:jc w:val="both"/>
      </w:pPr>
      <w:r>
        <w:rPr>
          <w:w w:val="95"/>
        </w:rPr>
        <w:t xml:space="preserve">本题使用滑动窗口求解，即两个指针 </w:t>
      </w:r>
      <w:r>
        <w:rPr>
          <w:rFonts w:ascii="Times New Roman" w:eastAsia="Times New Roman"/>
          <w:i/>
          <w:w w:val="95"/>
        </w:rPr>
        <w:t>l</w:t>
      </w:r>
      <w:r>
        <w:rPr>
          <w:rFonts w:ascii="Times New Roman" w:eastAsia="Times New Roman"/>
          <w:i/>
          <w:spacing w:val="73"/>
        </w:rPr>
        <w:t xml:space="preserve"> </w:t>
      </w:r>
      <w:r>
        <w:rPr>
          <w:spacing w:val="-1"/>
          <w:w w:val="95"/>
        </w:rPr>
        <w:t xml:space="preserve">和 </w:t>
      </w:r>
      <w:r>
        <w:rPr>
          <w:rFonts w:ascii="Times New Roman" w:eastAsia="Times New Roman"/>
          <w:i/>
          <w:w w:val="95"/>
        </w:rPr>
        <w:t>r</w:t>
      </w:r>
      <w:r>
        <w:rPr>
          <w:rFonts w:ascii="Times New Roman" w:eastAsia="Times New Roman"/>
          <w:i/>
          <w:spacing w:val="78"/>
        </w:rPr>
        <w:t xml:space="preserve"> </w:t>
      </w:r>
      <w:r>
        <w:rPr>
          <w:w w:val="95"/>
        </w:rPr>
        <w:t xml:space="preserve">都是从最左端向最右端移动，且 </w:t>
      </w:r>
      <w:r>
        <w:rPr>
          <w:rFonts w:ascii="Times New Roman" w:eastAsia="Times New Roman"/>
          <w:i/>
          <w:w w:val="95"/>
        </w:rPr>
        <w:t>l</w:t>
      </w:r>
      <w:r>
        <w:rPr>
          <w:rFonts w:ascii="Times New Roman" w:eastAsia="Times New Roman"/>
          <w:i/>
          <w:spacing w:val="73"/>
        </w:rPr>
        <w:t xml:space="preserve"> </w:t>
      </w:r>
      <w:r>
        <w:rPr>
          <w:w w:val="95"/>
        </w:rPr>
        <w:t>的位置一定在</w:t>
      </w:r>
      <w:r>
        <w:rPr>
          <w:rFonts w:ascii="Times New Roman" w:eastAsia="Times New Roman"/>
          <w:i/>
          <w:w w:val="95"/>
        </w:rPr>
        <w:t>r</w:t>
      </w:r>
      <w:r>
        <w:rPr>
          <w:rFonts w:ascii="Times New Roman" w:eastAsia="Times New Roman"/>
          <w:i/>
          <w:spacing w:val="32"/>
          <w:w w:val="95"/>
        </w:rPr>
        <w:t xml:space="preserve"> </w:t>
      </w:r>
      <w:r>
        <w:rPr>
          <w:w w:val="95"/>
        </w:rPr>
        <w:t xml:space="preserve">的左边或重合。注意本题虽然在 </w:t>
      </w:r>
      <w:r>
        <w:rPr>
          <w:rFonts w:ascii="Times New Roman" w:eastAsia="Times New Roman"/>
          <w:w w:val="95"/>
        </w:rPr>
        <w:t>for</w:t>
      </w:r>
      <w:r>
        <w:rPr>
          <w:rFonts w:ascii="Times New Roman" w:eastAsia="Times New Roman"/>
          <w:spacing w:val="3"/>
          <w:w w:val="95"/>
        </w:rPr>
        <w:t xml:space="preserve"> </w:t>
      </w:r>
      <w:r>
        <w:rPr>
          <w:w w:val="95"/>
        </w:rPr>
        <w:t xml:space="preserve">循环里出现了一个 </w:t>
      </w:r>
      <w:r>
        <w:rPr>
          <w:rFonts w:ascii="Times New Roman" w:eastAsia="Times New Roman"/>
          <w:w w:val="95"/>
        </w:rPr>
        <w:t>while</w:t>
      </w:r>
      <w:r>
        <w:rPr>
          <w:rFonts w:ascii="Times New Roman" w:eastAsia="Times New Roman"/>
          <w:spacing w:val="3"/>
          <w:w w:val="95"/>
        </w:rPr>
        <w:t xml:space="preserve"> </w:t>
      </w:r>
      <w:r>
        <w:rPr>
          <w:w w:val="95"/>
        </w:rPr>
        <w:t xml:space="preserve">循环，但是因为 </w:t>
      </w:r>
      <w:r>
        <w:rPr>
          <w:rFonts w:ascii="Times New Roman" w:eastAsia="Times New Roman"/>
          <w:w w:val="95"/>
        </w:rPr>
        <w:t>while</w:t>
      </w:r>
      <w:r>
        <w:rPr>
          <w:rFonts w:ascii="Times New Roman" w:eastAsia="Times New Roman"/>
          <w:spacing w:val="48"/>
        </w:rPr>
        <w:t xml:space="preserve"> </w:t>
      </w:r>
      <w:r>
        <w:rPr>
          <w:w w:val="95"/>
        </w:rPr>
        <w:t>循环负责移</w:t>
      </w:r>
      <w:r>
        <w:rPr>
          <w:spacing w:val="3"/>
          <w:w w:val="95"/>
        </w:rPr>
        <w:t xml:space="preserve">动 </w:t>
      </w:r>
      <w:r>
        <w:rPr>
          <w:rFonts w:ascii="Times New Roman" w:eastAsia="Times New Roman"/>
          <w:i/>
          <w:w w:val="95"/>
        </w:rPr>
        <w:t>l</w:t>
      </w:r>
      <w:r>
        <w:rPr>
          <w:rFonts w:ascii="Times New Roman" w:eastAsia="Times New Roman"/>
          <w:i/>
          <w:spacing w:val="31"/>
          <w:w w:val="95"/>
        </w:rPr>
        <w:t xml:space="preserve"> </w:t>
      </w:r>
      <w:r>
        <w:rPr>
          <w:spacing w:val="1"/>
          <w:w w:val="95"/>
        </w:rPr>
        <w:t xml:space="preserve">指针，且 </w:t>
      </w:r>
      <w:r>
        <w:rPr>
          <w:rFonts w:ascii="Times New Roman" w:eastAsia="Times New Roman"/>
          <w:i/>
          <w:w w:val="95"/>
        </w:rPr>
        <w:t>l</w:t>
      </w:r>
      <w:r>
        <w:rPr>
          <w:rFonts w:ascii="Times New Roman" w:eastAsia="Times New Roman"/>
          <w:i/>
          <w:spacing w:val="31"/>
          <w:w w:val="95"/>
        </w:rPr>
        <w:t xml:space="preserve"> </w:t>
      </w:r>
      <w:r>
        <w:rPr>
          <w:w w:val="95"/>
        </w:rPr>
        <w:t xml:space="preserve">只会从左到右移动一次，因此总时间复杂度仍然是 </w:t>
      </w:r>
      <w:r>
        <w:rPr>
          <w:rFonts w:ascii="Times New Roman" w:eastAsia="Times New Roman"/>
          <w:i/>
          <w:w w:val="95"/>
        </w:rPr>
        <w:t>O</w:t>
      </w:r>
      <w:r>
        <w:rPr>
          <w:rFonts w:ascii="Cambria" w:eastAsia="Cambria"/>
          <w:w w:val="95"/>
        </w:rPr>
        <w:t>(</w:t>
      </w:r>
      <w:r>
        <w:rPr>
          <w:rFonts w:ascii="Times New Roman" w:eastAsia="Times New Roman"/>
          <w:i/>
          <w:w w:val="95"/>
        </w:rPr>
        <w:t>n</w:t>
      </w:r>
      <w:r>
        <w:rPr>
          <w:rFonts w:ascii="Cambria" w:eastAsia="Cambria"/>
          <w:w w:val="95"/>
        </w:rPr>
        <w:t>)</w:t>
      </w:r>
      <w:r>
        <w:rPr>
          <w:w w:val="95"/>
        </w:rPr>
        <w:t xml:space="preserve">。本题使用了长度为 </w:t>
      </w:r>
      <w:r>
        <w:rPr>
          <w:rFonts w:ascii="Times New Roman" w:eastAsia="Times New Roman"/>
          <w:w w:val="95"/>
        </w:rPr>
        <w:t>128</w:t>
      </w:r>
      <w:r>
        <w:rPr>
          <w:rFonts w:ascii="Times New Roman" w:eastAsia="Times New Roman"/>
          <w:spacing w:val="1"/>
          <w:w w:val="95"/>
        </w:rPr>
        <w:t xml:space="preserve"> </w:t>
      </w:r>
      <w:r>
        <w:rPr>
          <w:spacing w:val="4"/>
          <w:w w:val="95"/>
        </w:rPr>
        <w:t xml:space="preserve">的数组来映射字符，也可以用哈希表替代；其中 </w:t>
      </w:r>
      <w:r>
        <w:rPr>
          <w:rFonts w:ascii="Times New Roman" w:eastAsia="Times New Roman"/>
          <w:w w:val="95"/>
        </w:rPr>
        <w:t>chars</w:t>
      </w:r>
      <w:r>
        <w:rPr>
          <w:rFonts w:ascii="Times New Roman" w:eastAsia="Times New Roman"/>
          <w:spacing w:val="47"/>
          <w:w w:val="95"/>
        </w:rPr>
        <w:t xml:space="preserve"> </w:t>
      </w:r>
      <w:r>
        <w:rPr>
          <w:w w:val="95"/>
        </w:rPr>
        <w:t>表示目前每个字符缺少的数量，</w:t>
      </w:r>
      <w:r>
        <w:rPr>
          <w:rFonts w:ascii="Times New Roman" w:eastAsia="Times New Roman"/>
          <w:w w:val="95"/>
        </w:rPr>
        <w:t>flag</w:t>
      </w:r>
      <w:r>
        <w:rPr>
          <w:rFonts w:ascii="Times New Roman" w:eastAsia="Times New Roman"/>
          <w:spacing w:val="91"/>
        </w:rPr>
        <w:t xml:space="preserve"> </w:t>
      </w:r>
      <w:r>
        <w:rPr>
          <w:w w:val="95"/>
        </w:rPr>
        <w:t>表示</w:t>
      </w:r>
      <w:r>
        <w:rPr>
          <w:spacing w:val="-7"/>
        </w:rPr>
        <w:t xml:space="preserve">每个字符是否在 </w:t>
      </w:r>
      <w:r>
        <w:rPr>
          <w:rFonts w:ascii="Times New Roman" w:eastAsia="Times New Roman"/>
        </w:rPr>
        <w:t>T</w:t>
      </w:r>
      <w:r>
        <w:rPr>
          <w:rFonts w:ascii="Times New Roman" w:eastAsia="Times New Roman"/>
          <w:spacing w:val="-1"/>
        </w:rPr>
        <w:t xml:space="preserve"> </w:t>
      </w:r>
      <w:r>
        <w:t>中存在。</w:t>
      </w:r>
    </w:p>
    <w:p>
      <w:pPr>
        <w:pStyle w:val="5"/>
        <w:spacing w:before="12"/>
      </w:pPr>
      <w:r>
        <w:pict>
          <v:shape id="_x0000_s1074" o:spid="_x0000_s1074" o:spt="202" type="#_x0000_t202" style="position:absolute;left:0pt;margin-left:87.65pt;margin-top:15.45pt;height:376.8pt;width:419.9pt;mso-position-horizontal-relative:page;mso-wrap-distance-bottom:0pt;mso-wrap-distance-top:0pt;z-index:-15709184;mso-width-relative:page;mso-height-relative:page;" filled="f" stroked="t" coordsize="21600,21600">
            <v:path/>
            <v:fill on="f" focussize="0,0"/>
            <v:stroke weight="0.199212598425197pt" color="#3B70B7"/>
            <v:imagedata o:title=""/>
            <o:lock v:ext="edit"/>
            <v:textbox inset="0mm,0mm,0mm,0mm">
              <w:txbxContent>
                <w:p>
                  <w:pPr>
                    <w:pStyle w:val="5"/>
                    <w:spacing w:before="39" w:line="247" w:lineRule="auto"/>
                    <w:ind w:left="406" w:right="4385" w:hanging="377"/>
                    <w:rPr>
                      <w:rFonts w:ascii="Trebuchet MS"/>
                    </w:rPr>
                  </w:pPr>
                  <w:r>
                    <w:rPr>
                      <w:rFonts w:ascii="Trebuchet MS"/>
                      <w:w w:val="115"/>
                    </w:rPr>
                    <w:t>string</w:t>
                  </w:r>
                  <w:r>
                    <w:rPr>
                      <w:rFonts w:ascii="Trebuchet MS"/>
                      <w:spacing w:val="19"/>
                      <w:w w:val="115"/>
                    </w:rPr>
                    <w:t xml:space="preserve"> </w:t>
                  </w:r>
                  <w:r>
                    <w:rPr>
                      <w:rFonts w:ascii="Trebuchet MS"/>
                      <w:w w:val="115"/>
                    </w:rPr>
                    <w:t>minWindow(string</w:t>
                  </w:r>
                  <w:r>
                    <w:rPr>
                      <w:rFonts w:ascii="Trebuchet MS"/>
                      <w:spacing w:val="20"/>
                      <w:w w:val="115"/>
                    </w:rPr>
                    <w:t xml:space="preserve"> </w:t>
                  </w:r>
                  <w:r>
                    <w:rPr>
                      <w:rFonts w:ascii="Trebuchet MS"/>
                      <w:w w:val="115"/>
                    </w:rPr>
                    <w:t>S,</w:t>
                  </w:r>
                  <w:r>
                    <w:rPr>
                      <w:rFonts w:ascii="Trebuchet MS"/>
                      <w:spacing w:val="20"/>
                      <w:w w:val="115"/>
                    </w:rPr>
                    <w:t xml:space="preserve"> </w:t>
                  </w:r>
                  <w:r>
                    <w:rPr>
                      <w:rFonts w:ascii="Trebuchet MS"/>
                      <w:w w:val="115"/>
                    </w:rPr>
                    <w:t>string</w:t>
                  </w:r>
                  <w:r>
                    <w:rPr>
                      <w:rFonts w:ascii="Trebuchet MS"/>
                      <w:spacing w:val="20"/>
                      <w:w w:val="115"/>
                    </w:rPr>
                    <w:t xml:space="preserve"> </w:t>
                  </w:r>
                  <w:r>
                    <w:rPr>
                      <w:rFonts w:ascii="Trebuchet MS"/>
                      <w:w w:val="115"/>
                    </w:rPr>
                    <w:t>T)</w:t>
                  </w:r>
                  <w:r>
                    <w:rPr>
                      <w:rFonts w:ascii="Trebuchet MS"/>
                      <w:spacing w:val="19"/>
                      <w:w w:val="115"/>
                    </w:rPr>
                    <w:t xml:space="preserve"> </w:t>
                  </w:r>
                  <w:r>
                    <w:rPr>
                      <w:rFonts w:ascii="Trebuchet MS"/>
                      <w:w w:val="115"/>
                    </w:rPr>
                    <w:t>{</w:t>
                  </w:r>
                  <w:r>
                    <w:rPr>
                      <w:rFonts w:ascii="Trebuchet MS"/>
                      <w:spacing w:val="-66"/>
                      <w:w w:val="115"/>
                    </w:rPr>
                    <w:t xml:space="preserve"> </w:t>
                  </w:r>
                  <w:r>
                    <w:rPr>
                      <w:rFonts w:ascii="Trebuchet MS"/>
                      <w:w w:val="115"/>
                    </w:rPr>
                    <w:t>vector&lt;</w:t>
                  </w:r>
                  <w:r>
                    <w:rPr>
                      <w:rFonts w:ascii="Trebuchet MS"/>
                      <w:color w:val="7F0000"/>
                      <w:w w:val="115"/>
                    </w:rPr>
                    <w:t>int</w:t>
                  </w:r>
                  <w:r>
                    <w:rPr>
                      <w:rFonts w:ascii="Trebuchet MS"/>
                      <w:w w:val="115"/>
                    </w:rPr>
                    <w:t>&gt;</w:t>
                  </w:r>
                  <w:r>
                    <w:rPr>
                      <w:rFonts w:ascii="Trebuchet MS"/>
                      <w:spacing w:val="1"/>
                      <w:w w:val="115"/>
                    </w:rPr>
                    <w:t xml:space="preserve"> </w:t>
                  </w:r>
                  <w:r>
                    <w:rPr>
                      <w:rFonts w:ascii="Trebuchet MS"/>
                      <w:w w:val="115"/>
                    </w:rPr>
                    <w:t>chars(128,</w:t>
                  </w:r>
                  <w:r>
                    <w:rPr>
                      <w:rFonts w:ascii="Trebuchet MS"/>
                      <w:spacing w:val="1"/>
                      <w:w w:val="115"/>
                    </w:rPr>
                    <w:t xml:space="preserve"> </w:t>
                  </w:r>
                  <w:r>
                    <w:rPr>
                      <w:rFonts w:ascii="Trebuchet MS"/>
                      <w:w w:val="115"/>
                    </w:rPr>
                    <w:t>0);</w:t>
                  </w:r>
                  <w:r>
                    <w:rPr>
                      <w:rFonts w:ascii="Trebuchet MS"/>
                      <w:spacing w:val="1"/>
                      <w:w w:val="115"/>
                    </w:rPr>
                    <w:t xml:space="preserve"> </w:t>
                  </w:r>
                  <w:r>
                    <w:rPr>
                      <w:rFonts w:ascii="Trebuchet MS"/>
                      <w:w w:val="115"/>
                    </w:rPr>
                    <w:t>vector&lt;</w:t>
                  </w:r>
                  <w:r>
                    <w:rPr>
                      <w:rFonts w:ascii="Trebuchet MS"/>
                      <w:color w:val="7F0000"/>
                      <w:w w:val="115"/>
                    </w:rPr>
                    <w:t>bool</w:t>
                  </w:r>
                  <w:r>
                    <w:rPr>
                      <w:rFonts w:ascii="Trebuchet MS"/>
                      <w:w w:val="115"/>
                    </w:rPr>
                    <w:t>&gt;</w:t>
                  </w:r>
                  <w:r>
                    <w:rPr>
                      <w:rFonts w:ascii="Trebuchet MS"/>
                      <w:spacing w:val="35"/>
                      <w:w w:val="115"/>
                    </w:rPr>
                    <w:t xml:space="preserve"> </w:t>
                  </w:r>
                  <w:r>
                    <w:rPr>
                      <w:rFonts w:ascii="Trebuchet MS"/>
                      <w:w w:val="115"/>
                    </w:rPr>
                    <w:t>flag(128,</w:t>
                  </w:r>
                  <w:r>
                    <w:rPr>
                      <w:rFonts w:ascii="Trebuchet MS"/>
                      <w:spacing w:val="36"/>
                      <w:w w:val="115"/>
                    </w:rPr>
                    <w:t xml:space="preserve"> </w:t>
                  </w:r>
                  <w:r>
                    <w:rPr>
                      <w:rFonts w:ascii="Trebuchet MS"/>
                      <w:color w:val="7F0000"/>
                      <w:w w:val="115"/>
                    </w:rPr>
                    <w:t>false</w:t>
                  </w:r>
                  <w:r>
                    <w:rPr>
                      <w:rFonts w:ascii="Trebuchet MS"/>
                      <w:w w:val="115"/>
                    </w:rPr>
                    <w:t>);</w:t>
                  </w:r>
                </w:p>
                <w:p>
                  <w:pPr>
                    <w:pStyle w:val="5"/>
                    <w:spacing w:line="241" w:lineRule="exact"/>
                    <w:ind w:left="406"/>
                  </w:pPr>
                  <w:r>
                    <w:rPr>
                      <w:rFonts w:ascii="Trebuchet MS" w:eastAsia="Trebuchet MS"/>
                      <w:color w:val="7F7F7F"/>
                      <w:spacing w:val="10"/>
                    </w:rPr>
                    <w:t xml:space="preserve">// </w:t>
                  </w:r>
                  <w:r>
                    <w:rPr>
                      <w:color w:val="7F7F7F"/>
                    </w:rPr>
                    <w:t>先统计</w:t>
                  </w:r>
                  <w:r>
                    <w:rPr>
                      <w:rFonts w:ascii="Trebuchet MS" w:eastAsia="Trebuchet MS"/>
                      <w:color w:val="7F7F7F"/>
                    </w:rPr>
                    <w:t>T</w:t>
                  </w:r>
                  <w:r>
                    <w:rPr>
                      <w:color w:val="7F7F7F"/>
                    </w:rPr>
                    <w:t>中的字符情况</w:t>
                  </w:r>
                </w:p>
                <w:p>
                  <w:pPr>
                    <w:pStyle w:val="5"/>
                    <w:spacing w:line="247" w:lineRule="auto"/>
                    <w:ind w:left="782" w:right="4323" w:hanging="377"/>
                    <w:rPr>
                      <w:rFonts w:ascii="Trebuchet MS"/>
                    </w:rPr>
                  </w:pPr>
                  <w:r>
                    <w:rPr>
                      <w:rFonts w:ascii="Trebuchet MS"/>
                      <w:color w:val="7F0000"/>
                      <w:w w:val="125"/>
                    </w:rPr>
                    <w:t>for</w:t>
                  </w:r>
                  <w:r>
                    <w:rPr>
                      <w:rFonts w:ascii="Trebuchet MS"/>
                      <w:w w:val="125"/>
                    </w:rPr>
                    <w:t>(</w:t>
                  </w:r>
                  <w:r>
                    <w:rPr>
                      <w:rFonts w:ascii="Trebuchet MS"/>
                      <w:color w:val="7F0000"/>
                      <w:w w:val="125"/>
                    </w:rPr>
                    <w:t>int</w:t>
                  </w:r>
                  <w:r>
                    <w:rPr>
                      <w:rFonts w:ascii="Trebuchet MS"/>
                      <w:color w:val="7F0000"/>
                      <w:spacing w:val="25"/>
                      <w:w w:val="125"/>
                    </w:rPr>
                    <w:t xml:space="preserve"> </w:t>
                  </w:r>
                  <w:r>
                    <w:rPr>
                      <w:rFonts w:ascii="Trebuchet MS"/>
                      <w:w w:val="155"/>
                    </w:rPr>
                    <w:t>i</w:t>
                  </w:r>
                  <w:r>
                    <w:rPr>
                      <w:rFonts w:ascii="Trebuchet MS"/>
                      <w:spacing w:val="7"/>
                      <w:w w:val="155"/>
                    </w:rPr>
                    <w:t xml:space="preserve"> </w:t>
                  </w:r>
                  <w:r>
                    <w:rPr>
                      <w:rFonts w:ascii="Trebuchet MS"/>
                      <w:w w:val="125"/>
                    </w:rPr>
                    <w:t>=</w:t>
                  </w:r>
                  <w:r>
                    <w:rPr>
                      <w:rFonts w:ascii="Trebuchet MS"/>
                      <w:spacing w:val="25"/>
                      <w:w w:val="125"/>
                    </w:rPr>
                    <w:t xml:space="preserve"> </w:t>
                  </w:r>
                  <w:r>
                    <w:rPr>
                      <w:rFonts w:ascii="Trebuchet MS"/>
                      <w:w w:val="125"/>
                    </w:rPr>
                    <w:t>0;</w:t>
                  </w:r>
                  <w:r>
                    <w:rPr>
                      <w:rFonts w:ascii="Trebuchet MS"/>
                      <w:spacing w:val="25"/>
                      <w:w w:val="125"/>
                    </w:rPr>
                    <w:t xml:space="preserve"> </w:t>
                  </w:r>
                  <w:r>
                    <w:rPr>
                      <w:rFonts w:ascii="Trebuchet MS"/>
                      <w:w w:val="155"/>
                    </w:rPr>
                    <w:t>i</w:t>
                  </w:r>
                  <w:r>
                    <w:rPr>
                      <w:rFonts w:ascii="Trebuchet MS"/>
                      <w:spacing w:val="7"/>
                      <w:w w:val="155"/>
                    </w:rPr>
                    <w:t xml:space="preserve"> </w:t>
                  </w:r>
                  <w:r>
                    <w:rPr>
                      <w:rFonts w:ascii="Trebuchet MS"/>
                      <w:w w:val="125"/>
                    </w:rPr>
                    <w:t>&lt;</w:t>
                  </w:r>
                  <w:r>
                    <w:rPr>
                      <w:rFonts w:ascii="Trebuchet MS"/>
                      <w:spacing w:val="25"/>
                      <w:w w:val="125"/>
                    </w:rPr>
                    <w:t xml:space="preserve"> </w:t>
                  </w:r>
                  <w:r>
                    <w:rPr>
                      <w:rFonts w:ascii="Trebuchet MS"/>
                      <w:w w:val="125"/>
                    </w:rPr>
                    <w:t>T.size();</w:t>
                  </w:r>
                  <w:r>
                    <w:rPr>
                      <w:rFonts w:ascii="Trebuchet MS"/>
                      <w:spacing w:val="26"/>
                      <w:w w:val="125"/>
                    </w:rPr>
                    <w:t xml:space="preserve"> </w:t>
                  </w:r>
                  <w:r>
                    <w:rPr>
                      <w:rFonts w:ascii="Trebuchet MS"/>
                      <w:w w:val="125"/>
                    </w:rPr>
                    <w:t>++i)</w:t>
                  </w:r>
                  <w:r>
                    <w:rPr>
                      <w:rFonts w:ascii="Trebuchet MS"/>
                      <w:spacing w:val="25"/>
                      <w:w w:val="125"/>
                    </w:rPr>
                    <w:t xml:space="preserve"> </w:t>
                  </w:r>
                  <w:r>
                    <w:rPr>
                      <w:rFonts w:ascii="Trebuchet MS"/>
                      <w:w w:val="125"/>
                    </w:rPr>
                    <w:t>{</w:t>
                  </w:r>
                  <w:r>
                    <w:rPr>
                      <w:rFonts w:ascii="Trebuchet MS"/>
                      <w:spacing w:val="-72"/>
                      <w:w w:val="125"/>
                    </w:rPr>
                    <w:t xml:space="preserve"> </w:t>
                  </w:r>
                  <w:r>
                    <w:rPr>
                      <w:rFonts w:ascii="Trebuchet MS"/>
                      <w:w w:val="125"/>
                    </w:rPr>
                    <w:t>flag[T[i]]</w:t>
                  </w:r>
                  <w:r>
                    <w:rPr>
                      <w:rFonts w:ascii="Trebuchet MS"/>
                      <w:spacing w:val="27"/>
                      <w:w w:val="125"/>
                    </w:rPr>
                    <w:t xml:space="preserve"> </w:t>
                  </w:r>
                  <w:r>
                    <w:rPr>
                      <w:rFonts w:ascii="Trebuchet MS"/>
                      <w:w w:val="125"/>
                    </w:rPr>
                    <w:t>=</w:t>
                  </w:r>
                  <w:r>
                    <w:rPr>
                      <w:rFonts w:ascii="Trebuchet MS"/>
                      <w:spacing w:val="27"/>
                      <w:w w:val="125"/>
                    </w:rPr>
                    <w:t xml:space="preserve"> </w:t>
                  </w:r>
                  <w:r>
                    <w:rPr>
                      <w:rFonts w:ascii="Trebuchet MS"/>
                      <w:color w:val="7F0000"/>
                      <w:w w:val="125"/>
                    </w:rPr>
                    <w:t>true</w:t>
                  </w:r>
                  <w:r>
                    <w:rPr>
                      <w:rFonts w:ascii="Trebuchet MS"/>
                      <w:w w:val="125"/>
                    </w:rPr>
                    <w:t>;</w:t>
                  </w:r>
                </w:p>
                <w:p>
                  <w:pPr>
                    <w:pStyle w:val="5"/>
                    <w:ind w:left="782"/>
                    <w:rPr>
                      <w:rFonts w:ascii="Trebuchet MS"/>
                    </w:rPr>
                  </w:pPr>
                  <w:r>
                    <w:rPr>
                      <w:rFonts w:ascii="Trebuchet MS"/>
                      <w:w w:val="120"/>
                    </w:rPr>
                    <w:t>++chars[T[i]];</w:t>
                  </w:r>
                </w:p>
                <w:p>
                  <w:pPr>
                    <w:pStyle w:val="5"/>
                    <w:spacing w:before="4" w:line="230" w:lineRule="exact"/>
                    <w:ind w:left="406"/>
                    <w:rPr>
                      <w:rFonts w:ascii="Trebuchet MS"/>
                    </w:rPr>
                  </w:pPr>
                  <w:r>
                    <w:rPr>
                      <w:rFonts w:ascii="Trebuchet MS"/>
                      <w:w w:val="142"/>
                    </w:rPr>
                    <w:t>}</w:t>
                  </w:r>
                </w:p>
                <w:p>
                  <w:pPr>
                    <w:pStyle w:val="5"/>
                    <w:spacing w:line="251" w:lineRule="exact"/>
                    <w:ind w:left="406"/>
                  </w:pPr>
                  <w:r>
                    <w:rPr>
                      <w:rFonts w:ascii="Trebuchet MS" w:eastAsia="Trebuchet MS"/>
                      <w:color w:val="7F7F7F"/>
                      <w:spacing w:val="10"/>
                    </w:rPr>
                    <w:t xml:space="preserve">// </w:t>
                  </w:r>
                  <w:r>
                    <w:rPr>
                      <w:color w:val="7F7F7F"/>
                    </w:rPr>
                    <w:t>移动滑动窗口，不断更改统计数据</w:t>
                  </w:r>
                </w:p>
                <w:p>
                  <w:pPr>
                    <w:pStyle w:val="5"/>
                    <w:spacing w:line="247" w:lineRule="auto"/>
                    <w:ind w:left="406" w:right="2223"/>
                    <w:rPr>
                      <w:rFonts w:ascii="Trebuchet MS"/>
                    </w:rPr>
                  </w:pPr>
                  <w:r>
                    <w:rPr>
                      <w:rFonts w:ascii="Trebuchet MS"/>
                      <w:color w:val="7F0000"/>
                      <w:w w:val="120"/>
                    </w:rPr>
                    <w:t>int</w:t>
                  </w:r>
                  <w:r>
                    <w:rPr>
                      <w:rFonts w:ascii="Trebuchet MS"/>
                      <w:color w:val="7F0000"/>
                      <w:spacing w:val="18"/>
                      <w:w w:val="120"/>
                    </w:rPr>
                    <w:t xml:space="preserve"> </w:t>
                  </w:r>
                  <w:r>
                    <w:rPr>
                      <w:rFonts w:ascii="Trebuchet MS"/>
                      <w:w w:val="120"/>
                    </w:rPr>
                    <w:t>cnt</w:t>
                  </w:r>
                  <w:r>
                    <w:rPr>
                      <w:rFonts w:ascii="Trebuchet MS"/>
                      <w:spacing w:val="19"/>
                      <w:w w:val="120"/>
                    </w:rPr>
                    <w:t xml:space="preserve"> </w:t>
                  </w:r>
                  <w:r>
                    <w:rPr>
                      <w:rFonts w:ascii="Trebuchet MS"/>
                      <w:w w:val="120"/>
                    </w:rPr>
                    <w:t>=</w:t>
                  </w:r>
                  <w:r>
                    <w:rPr>
                      <w:rFonts w:ascii="Trebuchet MS"/>
                      <w:spacing w:val="19"/>
                      <w:w w:val="120"/>
                    </w:rPr>
                    <w:t xml:space="preserve"> </w:t>
                  </w:r>
                  <w:r>
                    <w:rPr>
                      <w:rFonts w:ascii="Trebuchet MS"/>
                      <w:w w:val="120"/>
                    </w:rPr>
                    <w:t>0,</w:t>
                  </w:r>
                  <w:r>
                    <w:rPr>
                      <w:rFonts w:ascii="Trebuchet MS"/>
                      <w:spacing w:val="19"/>
                      <w:w w:val="120"/>
                    </w:rPr>
                    <w:t xml:space="preserve"> </w:t>
                  </w:r>
                  <w:r>
                    <w:rPr>
                      <w:rFonts w:ascii="Trebuchet MS"/>
                      <w:w w:val="150"/>
                    </w:rPr>
                    <w:t xml:space="preserve">l </w:t>
                  </w:r>
                  <w:r>
                    <w:rPr>
                      <w:rFonts w:ascii="Trebuchet MS"/>
                      <w:w w:val="120"/>
                    </w:rPr>
                    <w:t>=</w:t>
                  </w:r>
                  <w:r>
                    <w:rPr>
                      <w:rFonts w:ascii="Trebuchet MS"/>
                      <w:spacing w:val="19"/>
                      <w:w w:val="120"/>
                    </w:rPr>
                    <w:t xml:space="preserve"> </w:t>
                  </w:r>
                  <w:r>
                    <w:rPr>
                      <w:rFonts w:ascii="Trebuchet MS"/>
                      <w:w w:val="120"/>
                    </w:rPr>
                    <w:t>0,</w:t>
                  </w:r>
                  <w:r>
                    <w:rPr>
                      <w:rFonts w:ascii="Trebuchet MS"/>
                      <w:spacing w:val="19"/>
                      <w:w w:val="120"/>
                    </w:rPr>
                    <w:t xml:space="preserve"> </w:t>
                  </w:r>
                  <w:r>
                    <w:rPr>
                      <w:rFonts w:ascii="Trebuchet MS"/>
                      <w:w w:val="115"/>
                    </w:rPr>
                    <w:t>min_l</w:t>
                  </w:r>
                  <w:r>
                    <w:rPr>
                      <w:rFonts w:ascii="Trebuchet MS"/>
                      <w:spacing w:val="21"/>
                      <w:w w:val="115"/>
                    </w:rPr>
                    <w:t xml:space="preserve"> </w:t>
                  </w:r>
                  <w:r>
                    <w:rPr>
                      <w:rFonts w:ascii="Trebuchet MS"/>
                      <w:w w:val="120"/>
                    </w:rPr>
                    <w:t>=</w:t>
                  </w:r>
                  <w:r>
                    <w:rPr>
                      <w:rFonts w:ascii="Trebuchet MS"/>
                      <w:spacing w:val="19"/>
                      <w:w w:val="120"/>
                    </w:rPr>
                    <w:t xml:space="preserve"> </w:t>
                  </w:r>
                  <w:r>
                    <w:rPr>
                      <w:rFonts w:ascii="Trebuchet MS"/>
                      <w:w w:val="120"/>
                    </w:rPr>
                    <w:t>0,</w:t>
                  </w:r>
                  <w:r>
                    <w:rPr>
                      <w:rFonts w:ascii="Trebuchet MS"/>
                      <w:spacing w:val="19"/>
                      <w:w w:val="120"/>
                    </w:rPr>
                    <w:t xml:space="preserve"> </w:t>
                  </w:r>
                  <w:r>
                    <w:rPr>
                      <w:rFonts w:ascii="Trebuchet MS"/>
                      <w:w w:val="115"/>
                    </w:rPr>
                    <w:t>min_size</w:t>
                  </w:r>
                  <w:r>
                    <w:rPr>
                      <w:rFonts w:ascii="Trebuchet MS"/>
                      <w:spacing w:val="22"/>
                      <w:w w:val="115"/>
                    </w:rPr>
                    <w:t xml:space="preserve"> </w:t>
                  </w:r>
                  <w:r>
                    <w:rPr>
                      <w:rFonts w:ascii="Trebuchet MS"/>
                      <w:w w:val="120"/>
                    </w:rPr>
                    <w:t>=</w:t>
                  </w:r>
                  <w:r>
                    <w:rPr>
                      <w:rFonts w:ascii="Trebuchet MS"/>
                      <w:spacing w:val="19"/>
                      <w:w w:val="120"/>
                    </w:rPr>
                    <w:t xml:space="preserve"> </w:t>
                  </w:r>
                  <w:r>
                    <w:rPr>
                      <w:rFonts w:ascii="Trebuchet MS"/>
                      <w:w w:val="120"/>
                    </w:rPr>
                    <w:t>S.size()</w:t>
                  </w:r>
                  <w:r>
                    <w:rPr>
                      <w:rFonts w:ascii="Trebuchet MS"/>
                      <w:spacing w:val="18"/>
                      <w:w w:val="120"/>
                    </w:rPr>
                    <w:t xml:space="preserve"> </w:t>
                  </w:r>
                  <w:r>
                    <w:rPr>
                      <w:rFonts w:ascii="Trebuchet MS"/>
                      <w:w w:val="120"/>
                    </w:rPr>
                    <w:t>+</w:t>
                  </w:r>
                  <w:r>
                    <w:rPr>
                      <w:rFonts w:ascii="Trebuchet MS"/>
                      <w:spacing w:val="19"/>
                      <w:w w:val="120"/>
                    </w:rPr>
                    <w:t xml:space="preserve"> </w:t>
                  </w:r>
                  <w:r>
                    <w:rPr>
                      <w:rFonts w:ascii="Trebuchet MS"/>
                      <w:w w:val="120"/>
                    </w:rPr>
                    <w:t>1;</w:t>
                  </w:r>
                  <w:r>
                    <w:rPr>
                      <w:rFonts w:ascii="Trebuchet MS"/>
                      <w:spacing w:val="-69"/>
                      <w:w w:val="120"/>
                    </w:rPr>
                    <w:t xml:space="preserve"> </w:t>
                  </w:r>
                  <w:r>
                    <w:rPr>
                      <w:rFonts w:ascii="Trebuchet MS"/>
                      <w:color w:val="7F0000"/>
                      <w:w w:val="120"/>
                    </w:rPr>
                    <w:t>for</w:t>
                  </w:r>
                  <w:r>
                    <w:rPr>
                      <w:rFonts w:ascii="Trebuchet MS"/>
                      <w:color w:val="7F0000"/>
                      <w:spacing w:val="34"/>
                      <w:w w:val="120"/>
                    </w:rPr>
                    <w:t xml:space="preserve"> </w:t>
                  </w:r>
                  <w:r>
                    <w:rPr>
                      <w:rFonts w:ascii="Trebuchet MS"/>
                      <w:w w:val="120"/>
                    </w:rPr>
                    <w:t>(</w:t>
                  </w:r>
                  <w:r>
                    <w:rPr>
                      <w:rFonts w:ascii="Trebuchet MS"/>
                      <w:color w:val="7F0000"/>
                      <w:w w:val="120"/>
                    </w:rPr>
                    <w:t>int</w:t>
                  </w:r>
                  <w:r>
                    <w:rPr>
                      <w:rFonts w:ascii="Trebuchet MS"/>
                      <w:color w:val="7F0000"/>
                      <w:spacing w:val="35"/>
                      <w:w w:val="120"/>
                    </w:rPr>
                    <w:t xml:space="preserve"> </w:t>
                  </w:r>
                  <w:r>
                    <w:rPr>
                      <w:rFonts w:ascii="Trebuchet MS"/>
                      <w:w w:val="120"/>
                    </w:rPr>
                    <w:t>r</w:t>
                  </w:r>
                  <w:r>
                    <w:rPr>
                      <w:rFonts w:ascii="Trebuchet MS"/>
                      <w:spacing w:val="35"/>
                      <w:w w:val="120"/>
                    </w:rPr>
                    <w:t xml:space="preserve"> </w:t>
                  </w:r>
                  <w:r>
                    <w:rPr>
                      <w:rFonts w:ascii="Trebuchet MS"/>
                      <w:w w:val="120"/>
                    </w:rPr>
                    <w:t>=</w:t>
                  </w:r>
                  <w:r>
                    <w:rPr>
                      <w:rFonts w:ascii="Trebuchet MS"/>
                      <w:spacing w:val="35"/>
                      <w:w w:val="120"/>
                    </w:rPr>
                    <w:t xml:space="preserve"> </w:t>
                  </w:r>
                  <w:r>
                    <w:rPr>
                      <w:rFonts w:ascii="Trebuchet MS"/>
                      <w:w w:val="120"/>
                    </w:rPr>
                    <w:t>0;</w:t>
                  </w:r>
                  <w:r>
                    <w:rPr>
                      <w:rFonts w:ascii="Trebuchet MS"/>
                      <w:spacing w:val="35"/>
                      <w:w w:val="120"/>
                    </w:rPr>
                    <w:t xml:space="preserve"> </w:t>
                  </w:r>
                  <w:r>
                    <w:rPr>
                      <w:rFonts w:ascii="Trebuchet MS"/>
                      <w:w w:val="120"/>
                    </w:rPr>
                    <w:t>r</w:t>
                  </w:r>
                  <w:r>
                    <w:rPr>
                      <w:rFonts w:ascii="Trebuchet MS"/>
                      <w:spacing w:val="34"/>
                      <w:w w:val="120"/>
                    </w:rPr>
                    <w:t xml:space="preserve"> </w:t>
                  </w:r>
                  <w:r>
                    <w:rPr>
                      <w:rFonts w:ascii="Trebuchet MS"/>
                      <w:w w:val="120"/>
                    </w:rPr>
                    <w:t>&lt;</w:t>
                  </w:r>
                  <w:r>
                    <w:rPr>
                      <w:rFonts w:ascii="Trebuchet MS"/>
                      <w:spacing w:val="35"/>
                      <w:w w:val="120"/>
                    </w:rPr>
                    <w:t xml:space="preserve"> </w:t>
                  </w:r>
                  <w:r>
                    <w:rPr>
                      <w:rFonts w:ascii="Trebuchet MS"/>
                      <w:w w:val="120"/>
                    </w:rPr>
                    <w:t>S.size();</w:t>
                  </w:r>
                  <w:r>
                    <w:rPr>
                      <w:rFonts w:ascii="Trebuchet MS"/>
                      <w:spacing w:val="35"/>
                      <w:w w:val="120"/>
                    </w:rPr>
                    <w:t xml:space="preserve"> </w:t>
                  </w:r>
                  <w:r>
                    <w:rPr>
                      <w:rFonts w:ascii="Trebuchet MS"/>
                      <w:w w:val="120"/>
                    </w:rPr>
                    <w:t>++r)</w:t>
                  </w:r>
                  <w:r>
                    <w:rPr>
                      <w:rFonts w:ascii="Trebuchet MS"/>
                      <w:spacing w:val="35"/>
                      <w:w w:val="120"/>
                    </w:rPr>
                    <w:t xml:space="preserve"> </w:t>
                  </w:r>
                  <w:r>
                    <w:rPr>
                      <w:rFonts w:ascii="Trebuchet MS"/>
                      <w:w w:val="120"/>
                    </w:rPr>
                    <w:t>{</w:t>
                  </w:r>
                </w:p>
                <w:p>
                  <w:pPr>
                    <w:pStyle w:val="5"/>
                    <w:ind w:left="782"/>
                    <w:rPr>
                      <w:rFonts w:ascii="Trebuchet MS"/>
                    </w:rPr>
                  </w:pPr>
                  <w:r>
                    <w:rPr>
                      <w:rFonts w:ascii="Trebuchet MS"/>
                      <w:color w:val="7F0000"/>
                      <w:w w:val="140"/>
                    </w:rPr>
                    <w:t>if</w:t>
                  </w:r>
                  <w:r>
                    <w:rPr>
                      <w:rFonts w:ascii="Trebuchet MS"/>
                      <w:color w:val="7F0000"/>
                      <w:spacing w:val="-1"/>
                      <w:w w:val="140"/>
                    </w:rPr>
                    <w:t xml:space="preserve"> </w:t>
                  </w:r>
                  <w:r>
                    <w:rPr>
                      <w:rFonts w:ascii="Trebuchet MS"/>
                      <w:w w:val="140"/>
                    </w:rPr>
                    <w:t>(flag[S[r]]) {</w:t>
                  </w:r>
                </w:p>
                <w:p>
                  <w:pPr>
                    <w:pStyle w:val="5"/>
                    <w:spacing w:before="5"/>
                    <w:ind w:left="1159"/>
                    <w:rPr>
                      <w:rFonts w:ascii="Trebuchet MS"/>
                    </w:rPr>
                  </w:pPr>
                  <w:r>
                    <w:rPr>
                      <w:rFonts w:ascii="Trebuchet MS"/>
                      <w:color w:val="7F0000"/>
                      <w:w w:val="130"/>
                    </w:rPr>
                    <w:t>if</w:t>
                  </w:r>
                  <w:r>
                    <w:rPr>
                      <w:rFonts w:ascii="Trebuchet MS"/>
                      <w:color w:val="7F0000"/>
                      <w:spacing w:val="7"/>
                      <w:w w:val="130"/>
                    </w:rPr>
                    <w:t xml:space="preserve"> </w:t>
                  </w:r>
                  <w:r>
                    <w:rPr>
                      <w:rFonts w:ascii="Trebuchet MS"/>
                      <w:w w:val="130"/>
                    </w:rPr>
                    <w:t>(--chars[S[r]]</w:t>
                  </w:r>
                  <w:r>
                    <w:rPr>
                      <w:rFonts w:ascii="Trebuchet MS"/>
                      <w:spacing w:val="8"/>
                      <w:w w:val="130"/>
                    </w:rPr>
                    <w:t xml:space="preserve"> </w:t>
                  </w:r>
                  <w:r>
                    <w:rPr>
                      <w:rFonts w:ascii="Trebuchet MS"/>
                      <w:w w:val="130"/>
                    </w:rPr>
                    <w:t>&gt;=</w:t>
                  </w:r>
                  <w:r>
                    <w:rPr>
                      <w:rFonts w:ascii="Trebuchet MS"/>
                      <w:spacing w:val="8"/>
                      <w:w w:val="130"/>
                    </w:rPr>
                    <w:t xml:space="preserve"> </w:t>
                  </w:r>
                  <w:r>
                    <w:rPr>
                      <w:rFonts w:ascii="Trebuchet MS"/>
                      <w:w w:val="130"/>
                    </w:rPr>
                    <w:t>0)</w:t>
                  </w:r>
                  <w:r>
                    <w:rPr>
                      <w:rFonts w:ascii="Trebuchet MS"/>
                      <w:spacing w:val="7"/>
                      <w:w w:val="130"/>
                    </w:rPr>
                    <w:t xml:space="preserve"> </w:t>
                  </w:r>
                  <w:r>
                    <w:rPr>
                      <w:rFonts w:ascii="Trebuchet MS"/>
                      <w:w w:val="130"/>
                    </w:rPr>
                    <w:t>{</w:t>
                  </w:r>
                </w:p>
                <w:p>
                  <w:pPr>
                    <w:pStyle w:val="5"/>
                    <w:spacing w:before="6"/>
                    <w:ind w:left="1535"/>
                    <w:rPr>
                      <w:rFonts w:ascii="Trebuchet MS"/>
                    </w:rPr>
                  </w:pPr>
                  <w:r>
                    <w:rPr>
                      <w:rFonts w:ascii="Trebuchet MS"/>
                      <w:w w:val="110"/>
                    </w:rPr>
                    <w:t>++cnt;</w:t>
                  </w:r>
                </w:p>
                <w:p>
                  <w:pPr>
                    <w:pStyle w:val="5"/>
                    <w:spacing w:before="7" w:line="230" w:lineRule="exact"/>
                    <w:ind w:left="1159"/>
                    <w:rPr>
                      <w:rFonts w:ascii="Trebuchet MS"/>
                    </w:rPr>
                  </w:pPr>
                  <w:r>
                    <w:rPr>
                      <w:rFonts w:ascii="Trebuchet MS"/>
                      <w:w w:val="142"/>
                    </w:rPr>
                    <w:t>}</w:t>
                  </w:r>
                </w:p>
                <w:p>
                  <w:pPr>
                    <w:pStyle w:val="5"/>
                    <w:spacing w:line="245" w:lineRule="exact"/>
                    <w:ind w:left="1159"/>
                  </w:pPr>
                  <w:r>
                    <w:rPr>
                      <w:rFonts w:ascii="Trebuchet MS" w:eastAsia="Trebuchet MS"/>
                      <w:color w:val="7F7F7F"/>
                      <w:spacing w:val="8"/>
                    </w:rPr>
                    <w:t xml:space="preserve">// </w:t>
                  </w:r>
                  <w:r>
                    <w:rPr>
                      <w:color w:val="7F7F7F"/>
                    </w:rPr>
                    <w:t>若目前滑动窗口已包含</w:t>
                  </w:r>
                  <w:r>
                    <w:rPr>
                      <w:rFonts w:ascii="Trebuchet MS" w:eastAsia="Trebuchet MS"/>
                      <w:color w:val="7F7F7F"/>
                    </w:rPr>
                    <w:t>T</w:t>
                  </w:r>
                  <w:r>
                    <w:rPr>
                      <w:color w:val="7F7F7F"/>
                    </w:rPr>
                    <w:t>中全部字符，</w:t>
                  </w:r>
                </w:p>
                <w:p>
                  <w:pPr>
                    <w:pStyle w:val="5"/>
                    <w:spacing w:line="245" w:lineRule="exact"/>
                    <w:ind w:left="1159"/>
                  </w:pPr>
                  <w:r>
                    <w:rPr>
                      <w:rFonts w:ascii="Trebuchet MS" w:eastAsia="Trebuchet MS"/>
                      <w:color w:val="7F7F7F"/>
                      <w:spacing w:val="18"/>
                    </w:rPr>
                    <w:t xml:space="preserve">// </w:t>
                  </w:r>
                  <w:r>
                    <w:rPr>
                      <w:color w:val="7F7F7F"/>
                    </w:rPr>
                    <w:t>则尝试将</w:t>
                  </w:r>
                  <w:r>
                    <w:rPr>
                      <w:rFonts w:ascii="Trebuchet MS" w:eastAsia="Trebuchet MS"/>
                      <w:color w:val="7F7F7F"/>
                    </w:rPr>
                    <w:t>l</w:t>
                  </w:r>
                  <w:r>
                    <w:rPr>
                      <w:color w:val="7F7F7F"/>
                    </w:rPr>
                    <w:t>右移，在不影响结果的情况下获得最短子字符串</w:t>
                  </w:r>
                </w:p>
                <w:p>
                  <w:pPr>
                    <w:pStyle w:val="5"/>
                    <w:spacing w:line="230" w:lineRule="exact"/>
                    <w:ind w:left="1159"/>
                    <w:rPr>
                      <w:rFonts w:ascii="Trebuchet MS"/>
                    </w:rPr>
                  </w:pPr>
                  <w:r>
                    <w:rPr>
                      <w:rFonts w:ascii="Trebuchet MS"/>
                      <w:color w:val="7F0000"/>
                      <w:w w:val="115"/>
                    </w:rPr>
                    <w:t>while</w:t>
                  </w:r>
                  <w:r>
                    <w:rPr>
                      <w:rFonts w:ascii="Trebuchet MS"/>
                      <w:color w:val="7F0000"/>
                      <w:spacing w:val="41"/>
                      <w:w w:val="115"/>
                    </w:rPr>
                    <w:t xml:space="preserve"> </w:t>
                  </w:r>
                  <w:r>
                    <w:rPr>
                      <w:rFonts w:ascii="Trebuchet MS"/>
                      <w:w w:val="115"/>
                    </w:rPr>
                    <w:t>(cnt</w:t>
                  </w:r>
                  <w:r>
                    <w:rPr>
                      <w:rFonts w:ascii="Trebuchet MS"/>
                      <w:spacing w:val="42"/>
                      <w:w w:val="115"/>
                    </w:rPr>
                    <w:t xml:space="preserve"> </w:t>
                  </w:r>
                  <w:r>
                    <w:rPr>
                      <w:rFonts w:ascii="Trebuchet MS"/>
                      <w:w w:val="115"/>
                    </w:rPr>
                    <w:t>==</w:t>
                  </w:r>
                  <w:r>
                    <w:rPr>
                      <w:rFonts w:ascii="Trebuchet MS"/>
                      <w:spacing w:val="42"/>
                      <w:w w:val="115"/>
                    </w:rPr>
                    <w:t xml:space="preserve"> </w:t>
                  </w:r>
                  <w:r>
                    <w:rPr>
                      <w:rFonts w:ascii="Trebuchet MS"/>
                      <w:w w:val="115"/>
                    </w:rPr>
                    <w:t>T.size())</w:t>
                  </w:r>
                  <w:r>
                    <w:rPr>
                      <w:rFonts w:ascii="Trebuchet MS"/>
                      <w:spacing w:val="42"/>
                      <w:w w:val="115"/>
                    </w:rPr>
                    <w:t xml:space="preserve"> </w:t>
                  </w:r>
                  <w:r>
                    <w:rPr>
                      <w:rFonts w:ascii="Trebuchet MS"/>
                      <w:w w:val="115"/>
                    </w:rPr>
                    <w:t>{</w:t>
                  </w:r>
                </w:p>
                <w:p>
                  <w:pPr>
                    <w:pStyle w:val="5"/>
                    <w:spacing w:before="7" w:line="247" w:lineRule="auto"/>
                    <w:ind w:left="1912" w:right="4031" w:hanging="377"/>
                    <w:rPr>
                      <w:rFonts w:ascii="Trebuchet MS"/>
                    </w:rPr>
                  </w:pPr>
                  <w:r>
                    <w:rPr>
                      <w:rFonts w:ascii="Trebuchet MS"/>
                      <w:color w:val="7F0000"/>
                      <w:w w:val="150"/>
                    </w:rPr>
                    <w:t>if</w:t>
                  </w:r>
                  <w:r>
                    <w:rPr>
                      <w:rFonts w:ascii="Trebuchet MS"/>
                      <w:color w:val="7F0000"/>
                      <w:spacing w:val="5"/>
                      <w:w w:val="150"/>
                    </w:rPr>
                    <w:t xml:space="preserve"> </w:t>
                  </w:r>
                  <w:r>
                    <w:rPr>
                      <w:rFonts w:ascii="Trebuchet MS"/>
                      <w:w w:val="120"/>
                    </w:rPr>
                    <w:t>(r</w:t>
                  </w:r>
                  <w:r>
                    <w:rPr>
                      <w:rFonts w:ascii="Trebuchet MS"/>
                      <w:spacing w:val="23"/>
                      <w:w w:val="120"/>
                    </w:rPr>
                    <w:t xml:space="preserve"> </w:t>
                  </w:r>
                  <w:r>
                    <w:rPr>
                      <w:rFonts w:ascii="Trebuchet MS"/>
                      <w:w w:val="120"/>
                    </w:rPr>
                    <w:t>-</w:t>
                  </w:r>
                  <w:r>
                    <w:rPr>
                      <w:rFonts w:ascii="Trebuchet MS"/>
                      <w:spacing w:val="23"/>
                      <w:w w:val="120"/>
                    </w:rPr>
                    <w:t xml:space="preserve"> </w:t>
                  </w:r>
                  <w:r>
                    <w:rPr>
                      <w:rFonts w:ascii="Trebuchet MS"/>
                      <w:w w:val="150"/>
                    </w:rPr>
                    <w:t>l</w:t>
                  </w:r>
                  <w:r>
                    <w:rPr>
                      <w:rFonts w:ascii="Trebuchet MS"/>
                      <w:spacing w:val="6"/>
                      <w:w w:val="150"/>
                    </w:rPr>
                    <w:t xml:space="preserve"> </w:t>
                  </w:r>
                  <w:r>
                    <w:rPr>
                      <w:rFonts w:ascii="Trebuchet MS"/>
                      <w:w w:val="120"/>
                    </w:rPr>
                    <w:t>+</w:t>
                  </w:r>
                  <w:r>
                    <w:rPr>
                      <w:rFonts w:ascii="Trebuchet MS"/>
                      <w:spacing w:val="23"/>
                      <w:w w:val="120"/>
                    </w:rPr>
                    <w:t xml:space="preserve"> </w:t>
                  </w:r>
                  <w:r>
                    <w:rPr>
                      <w:rFonts w:ascii="Trebuchet MS"/>
                      <w:w w:val="120"/>
                    </w:rPr>
                    <w:t>1</w:t>
                  </w:r>
                  <w:r>
                    <w:rPr>
                      <w:rFonts w:ascii="Trebuchet MS"/>
                      <w:spacing w:val="23"/>
                      <w:w w:val="120"/>
                    </w:rPr>
                    <w:t xml:space="preserve"> </w:t>
                  </w:r>
                  <w:r>
                    <w:rPr>
                      <w:rFonts w:ascii="Trebuchet MS"/>
                      <w:w w:val="120"/>
                    </w:rPr>
                    <w:t>&lt;</w:t>
                  </w:r>
                  <w:r>
                    <w:rPr>
                      <w:rFonts w:ascii="Trebuchet MS"/>
                      <w:spacing w:val="24"/>
                      <w:w w:val="120"/>
                    </w:rPr>
                    <w:t xml:space="preserve"> </w:t>
                  </w:r>
                  <w:r>
                    <w:rPr>
                      <w:rFonts w:ascii="Trebuchet MS"/>
                      <w:w w:val="120"/>
                    </w:rPr>
                    <w:t>min_size)</w:t>
                  </w:r>
                  <w:r>
                    <w:rPr>
                      <w:rFonts w:ascii="Trebuchet MS"/>
                      <w:spacing w:val="23"/>
                      <w:w w:val="120"/>
                    </w:rPr>
                    <w:t xml:space="preserve"> </w:t>
                  </w:r>
                  <w:r>
                    <w:rPr>
                      <w:rFonts w:ascii="Trebuchet MS"/>
                      <w:w w:val="120"/>
                    </w:rPr>
                    <w:t>{</w:t>
                  </w:r>
                  <w:r>
                    <w:rPr>
                      <w:rFonts w:ascii="Trebuchet MS"/>
                      <w:spacing w:val="-69"/>
                      <w:w w:val="120"/>
                    </w:rPr>
                    <w:t xml:space="preserve"> </w:t>
                  </w:r>
                  <w:r>
                    <w:rPr>
                      <w:rFonts w:ascii="Trebuchet MS"/>
                      <w:w w:val="120"/>
                    </w:rPr>
                    <w:t>min_l</w:t>
                  </w:r>
                  <w:r>
                    <w:rPr>
                      <w:rFonts w:ascii="Trebuchet MS"/>
                      <w:spacing w:val="26"/>
                      <w:w w:val="120"/>
                    </w:rPr>
                    <w:t xml:space="preserve"> </w:t>
                  </w:r>
                  <w:r>
                    <w:rPr>
                      <w:rFonts w:ascii="Trebuchet MS"/>
                      <w:w w:val="120"/>
                    </w:rPr>
                    <w:t>=</w:t>
                  </w:r>
                  <w:r>
                    <w:rPr>
                      <w:rFonts w:ascii="Trebuchet MS"/>
                      <w:spacing w:val="27"/>
                      <w:w w:val="120"/>
                    </w:rPr>
                    <w:t xml:space="preserve"> </w:t>
                  </w:r>
                  <w:r>
                    <w:rPr>
                      <w:rFonts w:ascii="Trebuchet MS"/>
                      <w:w w:val="150"/>
                    </w:rPr>
                    <w:t>l;</w:t>
                  </w:r>
                </w:p>
                <w:p>
                  <w:pPr>
                    <w:pStyle w:val="5"/>
                    <w:ind w:left="1912"/>
                    <w:rPr>
                      <w:rFonts w:ascii="Trebuchet MS"/>
                    </w:rPr>
                  </w:pPr>
                  <w:r>
                    <w:rPr>
                      <w:rFonts w:ascii="Trebuchet MS"/>
                      <w:w w:val="115"/>
                    </w:rPr>
                    <w:t>min_size</w:t>
                  </w:r>
                  <w:r>
                    <w:rPr>
                      <w:rFonts w:ascii="Trebuchet MS"/>
                      <w:spacing w:val="21"/>
                      <w:w w:val="115"/>
                    </w:rPr>
                    <w:t xml:space="preserve"> </w:t>
                  </w:r>
                  <w:r>
                    <w:rPr>
                      <w:rFonts w:ascii="Trebuchet MS"/>
                      <w:w w:val="115"/>
                    </w:rPr>
                    <w:t>=</w:t>
                  </w:r>
                  <w:r>
                    <w:rPr>
                      <w:rFonts w:ascii="Trebuchet MS"/>
                      <w:spacing w:val="21"/>
                      <w:w w:val="115"/>
                    </w:rPr>
                    <w:t xml:space="preserve"> </w:t>
                  </w:r>
                  <w:r>
                    <w:rPr>
                      <w:rFonts w:ascii="Trebuchet MS"/>
                      <w:w w:val="150"/>
                    </w:rPr>
                    <w:t>r</w:t>
                  </w:r>
                  <w:r>
                    <w:rPr>
                      <w:rFonts w:ascii="Trebuchet MS"/>
                      <w:spacing w:val="1"/>
                      <w:w w:val="150"/>
                    </w:rPr>
                    <w:t xml:space="preserve"> </w:t>
                  </w:r>
                  <w:r>
                    <w:rPr>
                      <w:rFonts w:ascii="Trebuchet MS"/>
                      <w:w w:val="150"/>
                    </w:rPr>
                    <w:t xml:space="preserve">- l </w:t>
                  </w:r>
                  <w:r>
                    <w:rPr>
                      <w:rFonts w:ascii="Trebuchet MS"/>
                      <w:w w:val="115"/>
                    </w:rPr>
                    <w:t>+</w:t>
                  </w:r>
                  <w:r>
                    <w:rPr>
                      <w:rFonts w:ascii="Trebuchet MS"/>
                      <w:spacing w:val="22"/>
                      <w:w w:val="115"/>
                    </w:rPr>
                    <w:t xml:space="preserve"> </w:t>
                  </w:r>
                  <w:r>
                    <w:rPr>
                      <w:rFonts w:ascii="Trebuchet MS"/>
                      <w:w w:val="115"/>
                    </w:rPr>
                    <w:t>1;</w:t>
                  </w:r>
                </w:p>
                <w:p>
                  <w:pPr>
                    <w:pStyle w:val="5"/>
                    <w:spacing w:before="7"/>
                    <w:ind w:left="1535"/>
                    <w:rPr>
                      <w:rFonts w:ascii="Trebuchet MS"/>
                    </w:rPr>
                  </w:pPr>
                  <w:r>
                    <w:rPr>
                      <w:rFonts w:ascii="Trebuchet MS"/>
                      <w:w w:val="142"/>
                    </w:rPr>
                    <w:t>}</w:t>
                  </w:r>
                </w:p>
                <w:p>
                  <w:pPr>
                    <w:pStyle w:val="5"/>
                    <w:spacing w:before="7"/>
                    <w:ind w:left="1535"/>
                    <w:rPr>
                      <w:rFonts w:ascii="Trebuchet MS"/>
                    </w:rPr>
                  </w:pPr>
                  <w:r>
                    <w:rPr>
                      <w:rFonts w:ascii="Trebuchet MS"/>
                      <w:color w:val="7F0000"/>
                      <w:w w:val="130"/>
                    </w:rPr>
                    <w:t>if</w:t>
                  </w:r>
                  <w:r>
                    <w:rPr>
                      <w:rFonts w:ascii="Trebuchet MS"/>
                      <w:color w:val="7F0000"/>
                      <w:spacing w:val="20"/>
                      <w:w w:val="130"/>
                    </w:rPr>
                    <w:t xml:space="preserve"> </w:t>
                  </w:r>
                  <w:r>
                    <w:rPr>
                      <w:rFonts w:ascii="Trebuchet MS"/>
                      <w:w w:val="125"/>
                    </w:rPr>
                    <w:t>(flag[S[l]]</w:t>
                  </w:r>
                  <w:r>
                    <w:rPr>
                      <w:rFonts w:ascii="Trebuchet MS"/>
                      <w:spacing w:val="23"/>
                      <w:w w:val="125"/>
                    </w:rPr>
                    <w:t xml:space="preserve"> </w:t>
                  </w:r>
                  <w:r>
                    <w:rPr>
                      <w:rFonts w:ascii="Trebuchet MS"/>
                      <w:w w:val="105"/>
                    </w:rPr>
                    <w:t>&amp;&amp;</w:t>
                  </w:r>
                  <w:r>
                    <w:rPr>
                      <w:rFonts w:ascii="Trebuchet MS"/>
                      <w:spacing w:val="35"/>
                      <w:w w:val="105"/>
                    </w:rPr>
                    <w:t xml:space="preserve"> </w:t>
                  </w:r>
                  <w:r>
                    <w:rPr>
                      <w:rFonts w:ascii="Trebuchet MS"/>
                      <w:w w:val="125"/>
                    </w:rPr>
                    <w:t>++chars[S[l]]</w:t>
                  </w:r>
                  <w:r>
                    <w:rPr>
                      <w:rFonts w:ascii="Trebuchet MS"/>
                      <w:spacing w:val="23"/>
                      <w:w w:val="125"/>
                    </w:rPr>
                    <w:t xml:space="preserve"> </w:t>
                  </w:r>
                  <w:r>
                    <w:rPr>
                      <w:rFonts w:ascii="Trebuchet MS"/>
                      <w:w w:val="105"/>
                    </w:rPr>
                    <w:t>&gt;</w:t>
                  </w:r>
                  <w:r>
                    <w:rPr>
                      <w:rFonts w:ascii="Trebuchet MS"/>
                      <w:spacing w:val="35"/>
                      <w:w w:val="105"/>
                    </w:rPr>
                    <w:t xml:space="preserve"> </w:t>
                  </w:r>
                  <w:r>
                    <w:rPr>
                      <w:rFonts w:ascii="Trebuchet MS"/>
                      <w:w w:val="125"/>
                    </w:rPr>
                    <w:t>0)</w:t>
                  </w:r>
                  <w:r>
                    <w:rPr>
                      <w:rFonts w:ascii="Trebuchet MS"/>
                      <w:spacing w:val="24"/>
                      <w:w w:val="125"/>
                    </w:rPr>
                    <w:t xml:space="preserve"> </w:t>
                  </w:r>
                  <w:r>
                    <w:rPr>
                      <w:rFonts w:ascii="Trebuchet MS"/>
                      <w:w w:val="125"/>
                    </w:rPr>
                    <w:t>{</w:t>
                  </w:r>
                </w:p>
                <w:p>
                  <w:pPr>
                    <w:pStyle w:val="5"/>
                    <w:spacing w:before="7"/>
                    <w:ind w:left="1912"/>
                    <w:rPr>
                      <w:rFonts w:ascii="Trebuchet MS"/>
                    </w:rPr>
                  </w:pPr>
                  <w:r>
                    <w:rPr>
                      <w:rFonts w:ascii="Trebuchet MS"/>
                      <w:w w:val="125"/>
                    </w:rPr>
                    <w:t>--cnt;</w:t>
                  </w:r>
                </w:p>
                <w:p>
                  <w:pPr>
                    <w:pStyle w:val="5"/>
                    <w:spacing w:before="6"/>
                    <w:ind w:left="1535"/>
                    <w:rPr>
                      <w:rFonts w:ascii="Trebuchet MS"/>
                    </w:rPr>
                  </w:pPr>
                  <w:r>
                    <w:rPr>
                      <w:rFonts w:ascii="Trebuchet MS"/>
                      <w:w w:val="142"/>
                    </w:rPr>
                    <w:t>}</w:t>
                  </w:r>
                </w:p>
                <w:p>
                  <w:pPr>
                    <w:pStyle w:val="5"/>
                    <w:spacing w:before="7"/>
                    <w:ind w:left="1535"/>
                    <w:rPr>
                      <w:rFonts w:ascii="Trebuchet MS"/>
                    </w:rPr>
                  </w:pPr>
                  <w:r>
                    <w:rPr>
                      <w:rFonts w:ascii="Trebuchet MS"/>
                      <w:w w:val="120"/>
                    </w:rPr>
                    <w:t>++l;</w:t>
                  </w:r>
                </w:p>
                <w:p>
                  <w:pPr>
                    <w:pStyle w:val="5"/>
                    <w:spacing w:before="7"/>
                    <w:ind w:left="1159"/>
                    <w:rPr>
                      <w:rFonts w:ascii="Trebuchet MS"/>
                    </w:rPr>
                  </w:pPr>
                  <w:r>
                    <w:rPr>
                      <w:rFonts w:ascii="Trebuchet MS"/>
                      <w:w w:val="142"/>
                    </w:rPr>
                    <w:t>}</w:t>
                  </w:r>
                </w:p>
                <w:p>
                  <w:pPr>
                    <w:pStyle w:val="5"/>
                    <w:spacing w:before="7"/>
                    <w:ind w:left="782"/>
                    <w:rPr>
                      <w:rFonts w:ascii="Trebuchet MS"/>
                    </w:rPr>
                  </w:pPr>
                  <w:r>
                    <w:rPr>
                      <w:rFonts w:ascii="Trebuchet MS"/>
                      <w:w w:val="142"/>
                    </w:rPr>
                    <w:t>}</w:t>
                  </w:r>
                </w:p>
                <w:p>
                  <w:pPr>
                    <w:pStyle w:val="5"/>
                    <w:spacing w:before="7"/>
                    <w:ind w:left="406"/>
                    <w:rPr>
                      <w:rFonts w:ascii="Trebuchet MS"/>
                    </w:rPr>
                  </w:pPr>
                  <w:r>
                    <w:rPr>
                      <w:rFonts w:ascii="Trebuchet MS"/>
                      <w:w w:val="142"/>
                    </w:rPr>
                    <w:t>}</w:t>
                  </w:r>
                </w:p>
                <w:p>
                  <w:pPr>
                    <w:pStyle w:val="5"/>
                    <w:spacing w:before="7"/>
                    <w:ind w:left="406"/>
                    <w:rPr>
                      <w:rFonts w:ascii="Trebuchet MS"/>
                    </w:rPr>
                  </w:pPr>
                  <w:r>
                    <w:rPr>
                      <w:rFonts w:ascii="Trebuchet MS"/>
                      <w:color w:val="7F0000"/>
                      <w:w w:val="120"/>
                    </w:rPr>
                    <w:t>return</w:t>
                  </w:r>
                  <w:r>
                    <w:rPr>
                      <w:rFonts w:ascii="Trebuchet MS"/>
                      <w:color w:val="7F0000"/>
                      <w:spacing w:val="6"/>
                      <w:w w:val="120"/>
                    </w:rPr>
                    <w:t xml:space="preserve"> </w:t>
                  </w:r>
                  <w:r>
                    <w:rPr>
                      <w:rFonts w:ascii="Trebuchet MS"/>
                      <w:w w:val="120"/>
                    </w:rPr>
                    <w:t>min_size</w:t>
                  </w:r>
                  <w:r>
                    <w:rPr>
                      <w:rFonts w:ascii="Trebuchet MS"/>
                      <w:spacing w:val="6"/>
                      <w:w w:val="120"/>
                    </w:rPr>
                    <w:t xml:space="preserve"> </w:t>
                  </w:r>
                  <w:r>
                    <w:rPr>
                      <w:rFonts w:ascii="Trebuchet MS"/>
                      <w:w w:val="120"/>
                    </w:rPr>
                    <w:t>&gt;</w:t>
                  </w:r>
                  <w:r>
                    <w:rPr>
                      <w:rFonts w:ascii="Trebuchet MS"/>
                      <w:spacing w:val="6"/>
                      <w:w w:val="120"/>
                    </w:rPr>
                    <w:t xml:space="preserve"> </w:t>
                  </w:r>
                  <w:r>
                    <w:rPr>
                      <w:rFonts w:ascii="Trebuchet MS"/>
                      <w:w w:val="120"/>
                    </w:rPr>
                    <w:t>S.size()?</w:t>
                  </w:r>
                  <w:r>
                    <w:rPr>
                      <w:rFonts w:ascii="Trebuchet MS"/>
                      <w:spacing w:val="6"/>
                      <w:w w:val="120"/>
                    </w:rPr>
                    <w:t xml:space="preserve"> </w:t>
                  </w:r>
                  <w:r>
                    <w:rPr>
                      <w:rFonts w:ascii="Trebuchet MS"/>
                      <w:w w:val="125"/>
                    </w:rPr>
                    <w:t>"":</w:t>
                  </w:r>
                  <w:r>
                    <w:rPr>
                      <w:rFonts w:ascii="Trebuchet MS"/>
                      <w:spacing w:val="3"/>
                      <w:w w:val="125"/>
                    </w:rPr>
                    <w:t xml:space="preserve"> </w:t>
                  </w:r>
                  <w:r>
                    <w:rPr>
                      <w:rFonts w:ascii="Trebuchet MS"/>
                      <w:w w:val="120"/>
                    </w:rPr>
                    <w:t>S.substr(min_l,</w:t>
                  </w:r>
                  <w:r>
                    <w:rPr>
                      <w:rFonts w:ascii="Trebuchet MS"/>
                      <w:spacing w:val="6"/>
                      <w:w w:val="120"/>
                    </w:rPr>
                    <w:t xml:space="preserve"> </w:t>
                  </w:r>
                  <w:r>
                    <w:rPr>
                      <w:rFonts w:ascii="Trebuchet MS"/>
                      <w:w w:val="120"/>
                    </w:rPr>
                    <w:t>min_size);</w:t>
                  </w:r>
                </w:p>
                <w:p>
                  <w:pPr>
                    <w:pStyle w:val="5"/>
                    <w:spacing w:before="7"/>
                    <w:ind w:left="29"/>
                    <w:rPr>
                      <w:rFonts w:ascii="Trebuchet MS"/>
                    </w:rPr>
                  </w:pPr>
                  <w:r>
                    <w:rPr>
                      <w:rFonts w:ascii="Trebuchet MS"/>
                      <w:w w:val="142"/>
                    </w:rPr>
                    <w:t>}</w:t>
                  </w:r>
                </w:p>
              </w:txbxContent>
            </v:textbox>
            <w10:wrap type="topAndBottom"/>
          </v:shape>
        </w:pict>
      </w:r>
    </w:p>
    <w:p>
      <w:pPr>
        <w:spacing w:after="0"/>
        <w:sectPr>
          <w:headerReference r:id="rId26" w:type="default"/>
          <w:footerReference r:id="rId27" w:type="default"/>
          <w:pgSz w:w="11910" w:h="16840"/>
          <w:pgMar w:top="1200" w:right="1500" w:bottom="700" w:left="340" w:header="923" w:footer="510" w:gutter="0"/>
        </w:sectPr>
      </w:pPr>
    </w:p>
    <w:p>
      <w:pPr>
        <w:pStyle w:val="5"/>
        <w:spacing w:before="3"/>
        <w:rPr>
          <w:sz w:val="11"/>
        </w:rPr>
      </w:pPr>
    </w:p>
    <w:p>
      <w:pPr>
        <w:pStyle w:val="3"/>
        <w:numPr>
          <w:ilvl w:val="1"/>
          <w:numId w:val="11"/>
        </w:numPr>
        <w:tabs>
          <w:tab w:val="left" w:pos="1968"/>
        </w:tabs>
        <w:spacing w:before="66" w:after="0" w:line="240" w:lineRule="auto"/>
        <w:ind w:left="1967" w:right="0" w:hanging="523"/>
        <w:jc w:val="left"/>
      </w:pPr>
      <w:r>
        <w:rPr>
          <w:color w:val="3B70B7"/>
        </w:rPr>
        <w:t>练习</w:t>
      </w:r>
    </w:p>
    <w:p>
      <w:pPr>
        <w:pStyle w:val="4"/>
        <w:spacing w:before="179"/>
        <w:rPr>
          <w:rFonts w:hint="eastAsia" w:ascii="Microsoft YaHei UI" w:eastAsia="Microsoft YaHei UI"/>
        </w:rPr>
      </w:pPr>
      <w:r>
        <w:rPr>
          <w:rFonts w:hint="eastAsia" w:ascii="Microsoft YaHei UI" w:eastAsia="Microsoft YaHei UI"/>
          <w:color w:val="3B70B7"/>
          <w:w w:val="95"/>
        </w:rPr>
        <w:t>基础难度</w:t>
      </w:r>
    </w:p>
    <w:p>
      <w:pPr>
        <w:spacing w:before="159"/>
        <w:ind w:left="1445" w:right="0" w:firstLine="0"/>
        <w:jc w:val="left"/>
        <w:rPr>
          <w:rFonts w:ascii="Times New Roman"/>
          <w:b/>
          <w:sz w:val="24"/>
        </w:rPr>
      </w:pPr>
      <w:r>
        <w:fldChar w:fldCharType="begin"/>
      </w:r>
      <w:r>
        <w:instrText xml:space="preserve"> HYPERLINK "https://leetcode.com/problems/sum-of-square-numbers/" \h </w:instrText>
      </w:r>
      <w:r>
        <w:fldChar w:fldCharType="separate"/>
      </w:r>
      <w:r>
        <w:rPr>
          <w:rFonts w:ascii="Times New Roman"/>
          <w:b/>
          <w:color w:val="7F0000"/>
          <w:sz w:val="24"/>
        </w:rPr>
        <w:t>633.</w:t>
      </w:r>
      <w:r>
        <w:rPr>
          <w:rFonts w:ascii="Times New Roman"/>
          <w:b/>
          <w:color w:val="7F0000"/>
          <w:spacing w:val="20"/>
          <w:sz w:val="24"/>
        </w:rPr>
        <w:t xml:space="preserve"> </w:t>
      </w:r>
      <w:r>
        <w:rPr>
          <w:rFonts w:ascii="Times New Roman"/>
          <w:b/>
          <w:color w:val="7F0000"/>
          <w:sz w:val="24"/>
        </w:rPr>
        <w:t>Sum</w:t>
      </w:r>
      <w:r>
        <w:rPr>
          <w:rFonts w:ascii="Times New Roman"/>
          <w:b/>
          <w:color w:val="7F0000"/>
          <w:spacing w:val="-4"/>
          <w:sz w:val="24"/>
        </w:rPr>
        <w:t xml:space="preserve"> </w:t>
      </w:r>
      <w:r>
        <w:rPr>
          <w:rFonts w:ascii="Times New Roman"/>
          <w:b/>
          <w:color w:val="7F0000"/>
          <w:sz w:val="24"/>
        </w:rPr>
        <w:t>of</w:t>
      </w:r>
      <w:r>
        <w:rPr>
          <w:rFonts w:ascii="Times New Roman"/>
          <w:b/>
          <w:color w:val="7F0000"/>
          <w:spacing w:val="-5"/>
          <w:sz w:val="24"/>
        </w:rPr>
        <w:t xml:space="preserve"> </w:t>
      </w:r>
      <w:r>
        <w:rPr>
          <w:rFonts w:ascii="Times New Roman"/>
          <w:b/>
          <w:color w:val="7F0000"/>
          <w:sz w:val="24"/>
        </w:rPr>
        <w:t>Square</w:t>
      </w:r>
      <w:r>
        <w:rPr>
          <w:rFonts w:ascii="Times New Roman"/>
          <w:b/>
          <w:color w:val="7F0000"/>
          <w:spacing w:val="-4"/>
          <w:sz w:val="24"/>
        </w:rPr>
        <w:t xml:space="preserve"> </w:t>
      </w:r>
      <w:r>
        <w:rPr>
          <w:rFonts w:ascii="Times New Roman"/>
          <w:b/>
          <w:color w:val="7F0000"/>
          <w:sz w:val="24"/>
        </w:rPr>
        <w:t>Numbers</w:t>
      </w:r>
      <w:r>
        <w:rPr>
          <w:rFonts w:ascii="Times New Roman"/>
          <w:b/>
          <w:color w:val="7F0000"/>
          <w:spacing w:val="-5"/>
          <w:sz w:val="24"/>
        </w:rPr>
        <w:t xml:space="preserve"> </w:t>
      </w:r>
      <w:r>
        <w:rPr>
          <w:rFonts w:ascii="Times New Roman"/>
          <w:b/>
          <w:color w:val="7F0000"/>
          <w:sz w:val="24"/>
        </w:rPr>
        <w:t>(Easy)</w:t>
      </w:r>
      <w:r>
        <w:rPr>
          <w:rFonts w:ascii="Times New Roman"/>
          <w:b/>
          <w:color w:val="7F0000"/>
          <w:sz w:val="24"/>
        </w:rPr>
        <w:fldChar w:fldCharType="end"/>
      </w:r>
    </w:p>
    <w:p>
      <w:pPr>
        <w:pStyle w:val="5"/>
        <w:spacing w:before="199"/>
        <w:ind w:left="1844"/>
      </w:pPr>
      <w:r>
        <w:rPr>
          <w:rFonts w:ascii="Times New Roman" w:eastAsia="Times New Roman"/>
          <w:w w:val="95"/>
        </w:rPr>
        <w:t>Two</w:t>
      </w:r>
      <w:r>
        <w:rPr>
          <w:rFonts w:ascii="Times New Roman" w:eastAsia="Times New Roman"/>
          <w:spacing w:val="27"/>
          <w:w w:val="95"/>
        </w:rPr>
        <w:t xml:space="preserve"> </w:t>
      </w:r>
      <w:r>
        <w:rPr>
          <w:rFonts w:ascii="Times New Roman" w:eastAsia="Times New Roman"/>
          <w:w w:val="95"/>
        </w:rPr>
        <w:t>Sum</w:t>
      </w:r>
      <w:r>
        <w:rPr>
          <w:rFonts w:ascii="Times New Roman" w:eastAsia="Times New Roman"/>
          <w:spacing w:val="30"/>
          <w:w w:val="95"/>
        </w:rPr>
        <w:t xml:space="preserve"> </w:t>
      </w:r>
      <w:r>
        <w:rPr>
          <w:w w:val="95"/>
        </w:rPr>
        <w:t>题目的变形题之一。</w:t>
      </w:r>
    </w:p>
    <w:p>
      <w:pPr>
        <w:pStyle w:val="5"/>
        <w:spacing w:before="4"/>
        <w:rPr>
          <w:sz w:val="29"/>
        </w:rPr>
      </w:pPr>
    </w:p>
    <w:p>
      <w:pPr>
        <w:pStyle w:val="4"/>
      </w:pPr>
      <w:r>
        <w:fldChar w:fldCharType="begin"/>
      </w:r>
      <w:r>
        <w:instrText xml:space="preserve"> HYPERLINK "https://leetcode.com/problems/valid-palindrome-ii/" \h </w:instrText>
      </w:r>
      <w:r>
        <w:fldChar w:fldCharType="separate"/>
      </w:r>
      <w:r>
        <w:rPr>
          <w:color w:val="7F0000"/>
        </w:rPr>
        <w:t>680.</w:t>
      </w:r>
      <w:r>
        <w:rPr>
          <w:color w:val="7F0000"/>
          <w:spacing w:val="15"/>
        </w:rPr>
        <w:t xml:space="preserve"> </w:t>
      </w:r>
      <w:r>
        <w:rPr>
          <w:color w:val="7F0000"/>
        </w:rPr>
        <w:t>Valid</w:t>
      </w:r>
      <w:r>
        <w:rPr>
          <w:color w:val="7F0000"/>
          <w:spacing w:val="-8"/>
        </w:rPr>
        <w:t xml:space="preserve"> </w:t>
      </w:r>
      <w:r>
        <w:rPr>
          <w:color w:val="7F0000"/>
        </w:rPr>
        <w:t>Palindrome</w:t>
      </w:r>
      <w:r>
        <w:rPr>
          <w:color w:val="7F0000"/>
          <w:spacing w:val="-8"/>
        </w:rPr>
        <w:t xml:space="preserve"> </w:t>
      </w:r>
      <w:r>
        <w:rPr>
          <w:color w:val="7F0000"/>
        </w:rPr>
        <w:t>II</w:t>
      </w:r>
      <w:r>
        <w:rPr>
          <w:color w:val="7F0000"/>
          <w:spacing w:val="-8"/>
        </w:rPr>
        <w:t xml:space="preserve"> </w:t>
      </w:r>
      <w:r>
        <w:rPr>
          <w:color w:val="7F0000"/>
        </w:rPr>
        <w:t>(Easy)</w:t>
      </w:r>
      <w:r>
        <w:rPr>
          <w:color w:val="7F0000"/>
        </w:rPr>
        <w:fldChar w:fldCharType="end"/>
      </w:r>
    </w:p>
    <w:p>
      <w:pPr>
        <w:pStyle w:val="5"/>
        <w:spacing w:before="199"/>
        <w:ind w:left="1844"/>
      </w:pPr>
      <w:r>
        <w:rPr>
          <w:rFonts w:ascii="Times New Roman" w:eastAsia="Times New Roman"/>
          <w:w w:val="95"/>
        </w:rPr>
        <w:t>Two</w:t>
      </w:r>
      <w:r>
        <w:rPr>
          <w:rFonts w:ascii="Times New Roman" w:eastAsia="Times New Roman"/>
          <w:spacing w:val="27"/>
          <w:w w:val="95"/>
        </w:rPr>
        <w:t xml:space="preserve"> </w:t>
      </w:r>
      <w:r>
        <w:rPr>
          <w:rFonts w:ascii="Times New Roman" w:eastAsia="Times New Roman"/>
          <w:w w:val="95"/>
        </w:rPr>
        <w:t>Sum</w:t>
      </w:r>
      <w:r>
        <w:rPr>
          <w:rFonts w:ascii="Times New Roman" w:eastAsia="Times New Roman"/>
          <w:spacing w:val="30"/>
          <w:w w:val="95"/>
        </w:rPr>
        <w:t xml:space="preserve"> </w:t>
      </w:r>
      <w:r>
        <w:rPr>
          <w:w w:val="95"/>
        </w:rPr>
        <w:t>题目的变形题之二。</w:t>
      </w:r>
    </w:p>
    <w:p>
      <w:pPr>
        <w:pStyle w:val="5"/>
        <w:spacing w:before="4"/>
        <w:rPr>
          <w:sz w:val="29"/>
        </w:rPr>
      </w:pPr>
    </w:p>
    <w:p>
      <w:pPr>
        <w:pStyle w:val="4"/>
      </w:pPr>
      <w:r>
        <w:fldChar w:fldCharType="begin"/>
      </w:r>
      <w:r>
        <w:instrText xml:space="preserve"> HYPERLINK "https://leetcode.com/problems/longest-word-in-dictionary-through-deleting/" \h </w:instrText>
      </w:r>
      <w:r>
        <w:fldChar w:fldCharType="separate"/>
      </w:r>
      <w:r>
        <w:rPr>
          <w:color w:val="7F0000"/>
        </w:rPr>
        <w:t>524.</w:t>
      </w:r>
      <w:r>
        <w:rPr>
          <w:color w:val="7F0000"/>
          <w:spacing w:val="16"/>
        </w:rPr>
        <w:t xml:space="preserve"> </w:t>
      </w:r>
      <w:r>
        <w:rPr>
          <w:color w:val="7F0000"/>
        </w:rPr>
        <w:t>Longest</w:t>
      </w:r>
      <w:r>
        <w:rPr>
          <w:color w:val="7F0000"/>
          <w:spacing w:val="-7"/>
        </w:rPr>
        <w:t xml:space="preserve"> </w:t>
      </w:r>
      <w:r>
        <w:rPr>
          <w:color w:val="7F0000"/>
        </w:rPr>
        <w:t>Word</w:t>
      </w:r>
      <w:r>
        <w:rPr>
          <w:color w:val="7F0000"/>
          <w:spacing w:val="-7"/>
        </w:rPr>
        <w:t xml:space="preserve"> </w:t>
      </w:r>
      <w:r>
        <w:rPr>
          <w:color w:val="7F0000"/>
        </w:rPr>
        <w:t>in</w:t>
      </w:r>
      <w:r>
        <w:rPr>
          <w:color w:val="7F0000"/>
          <w:spacing w:val="-7"/>
        </w:rPr>
        <w:t xml:space="preserve"> </w:t>
      </w:r>
      <w:r>
        <w:rPr>
          <w:color w:val="7F0000"/>
        </w:rPr>
        <w:t>Dictionary</w:t>
      </w:r>
      <w:r>
        <w:rPr>
          <w:color w:val="7F0000"/>
          <w:spacing w:val="-7"/>
        </w:rPr>
        <w:t xml:space="preserve"> </w:t>
      </w:r>
      <w:r>
        <w:rPr>
          <w:color w:val="7F0000"/>
        </w:rPr>
        <w:t>through</w:t>
      </w:r>
      <w:r>
        <w:rPr>
          <w:color w:val="7F0000"/>
          <w:spacing w:val="-8"/>
        </w:rPr>
        <w:t xml:space="preserve"> </w:t>
      </w:r>
      <w:r>
        <w:rPr>
          <w:color w:val="7F0000"/>
        </w:rPr>
        <w:t>Deleting</w:t>
      </w:r>
      <w:r>
        <w:rPr>
          <w:color w:val="7F0000"/>
          <w:spacing w:val="-7"/>
        </w:rPr>
        <w:t xml:space="preserve"> </w:t>
      </w:r>
      <w:r>
        <w:rPr>
          <w:color w:val="7F0000"/>
        </w:rPr>
        <w:t>(Medium)</w:t>
      </w:r>
      <w:r>
        <w:rPr>
          <w:color w:val="7F0000"/>
        </w:rPr>
        <w:fldChar w:fldCharType="end"/>
      </w:r>
    </w:p>
    <w:p>
      <w:pPr>
        <w:pStyle w:val="5"/>
        <w:spacing w:before="200"/>
        <w:ind w:left="1844"/>
      </w:pPr>
      <w:r>
        <w:rPr>
          <w:w w:val="95"/>
        </w:rPr>
        <w:t>归并两个有序数组的变形题。</w:t>
      </w:r>
    </w:p>
    <w:p>
      <w:pPr>
        <w:pStyle w:val="5"/>
        <w:spacing w:before="12"/>
        <w:rPr>
          <w:sz w:val="22"/>
        </w:rPr>
      </w:pPr>
    </w:p>
    <w:p>
      <w:pPr>
        <w:pStyle w:val="4"/>
        <w:rPr>
          <w:rFonts w:hint="eastAsia" w:ascii="Microsoft YaHei UI" w:eastAsia="Microsoft YaHei UI"/>
        </w:rPr>
      </w:pPr>
      <w:r>
        <w:rPr>
          <w:rFonts w:hint="eastAsia" w:ascii="Microsoft YaHei UI" w:eastAsia="Microsoft YaHei UI"/>
          <w:color w:val="3B70B7"/>
          <w:w w:val="95"/>
        </w:rPr>
        <w:t>进阶难度</w:t>
      </w:r>
    </w:p>
    <w:p>
      <w:pPr>
        <w:spacing w:before="159"/>
        <w:ind w:left="1445" w:right="0" w:firstLine="0"/>
        <w:jc w:val="left"/>
        <w:rPr>
          <w:rFonts w:ascii="Times New Roman"/>
          <w:b/>
          <w:sz w:val="24"/>
        </w:rPr>
      </w:pPr>
      <w:r>
        <w:fldChar w:fldCharType="begin"/>
      </w:r>
      <w:r>
        <w:instrText xml:space="preserve"> HYPERLINK "https://leetcode.com/problems/longest-substring-with-at-most-k-distinct-characters/" \h </w:instrText>
      </w:r>
      <w:r>
        <w:fldChar w:fldCharType="separate"/>
      </w:r>
      <w:r>
        <w:rPr>
          <w:rFonts w:ascii="Times New Roman"/>
          <w:b/>
          <w:color w:val="7F0000"/>
          <w:sz w:val="24"/>
        </w:rPr>
        <w:t>340.</w:t>
      </w:r>
      <w:r>
        <w:rPr>
          <w:rFonts w:ascii="Times New Roman"/>
          <w:b/>
          <w:color w:val="7F0000"/>
          <w:spacing w:val="20"/>
          <w:sz w:val="24"/>
        </w:rPr>
        <w:t xml:space="preserve"> </w:t>
      </w:r>
      <w:r>
        <w:rPr>
          <w:rFonts w:ascii="Times New Roman"/>
          <w:b/>
          <w:color w:val="7F0000"/>
          <w:sz w:val="24"/>
        </w:rPr>
        <w:t>Longest</w:t>
      </w:r>
      <w:r>
        <w:rPr>
          <w:rFonts w:ascii="Times New Roman"/>
          <w:b/>
          <w:color w:val="7F0000"/>
          <w:spacing w:val="-4"/>
          <w:sz w:val="24"/>
        </w:rPr>
        <w:t xml:space="preserve"> </w:t>
      </w:r>
      <w:r>
        <w:rPr>
          <w:rFonts w:ascii="Times New Roman"/>
          <w:b/>
          <w:color w:val="7F0000"/>
          <w:sz w:val="24"/>
        </w:rPr>
        <w:t>Substring</w:t>
      </w:r>
      <w:r>
        <w:rPr>
          <w:rFonts w:ascii="Times New Roman"/>
          <w:b/>
          <w:color w:val="7F0000"/>
          <w:spacing w:val="-5"/>
          <w:sz w:val="24"/>
        </w:rPr>
        <w:t xml:space="preserve"> </w:t>
      </w:r>
      <w:r>
        <w:rPr>
          <w:rFonts w:ascii="Times New Roman"/>
          <w:b/>
          <w:color w:val="7F0000"/>
          <w:sz w:val="24"/>
        </w:rPr>
        <w:t>with</w:t>
      </w:r>
      <w:r>
        <w:rPr>
          <w:rFonts w:ascii="Times New Roman"/>
          <w:b/>
          <w:color w:val="7F0000"/>
          <w:spacing w:val="-4"/>
          <w:sz w:val="24"/>
        </w:rPr>
        <w:t xml:space="preserve"> </w:t>
      </w:r>
      <w:r>
        <w:rPr>
          <w:rFonts w:ascii="Times New Roman"/>
          <w:b/>
          <w:color w:val="7F0000"/>
          <w:sz w:val="24"/>
        </w:rPr>
        <w:t>At</w:t>
      </w:r>
      <w:r>
        <w:rPr>
          <w:rFonts w:ascii="Times New Roman"/>
          <w:b/>
          <w:color w:val="7F0000"/>
          <w:spacing w:val="-5"/>
          <w:sz w:val="24"/>
        </w:rPr>
        <w:t xml:space="preserve"> </w:t>
      </w:r>
      <w:r>
        <w:rPr>
          <w:rFonts w:ascii="Times New Roman"/>
          <w:b/>
          <w:color w:val="7F0000"/>
          <w:sz w:val="24"/>
        </w:rPr>
        <w:t>Most</w:t>
      </w:r>
      <w:r>
        <w:rPr>
          <w:rFonts w:ascii="Times New Roman"/>
          <w:b/>
          <w:color w:val="7F0000"/>
          <w:spacing w:val="-5"/>
          <w:sz w:val="24"/>
        </w:rPr>
        <w:t xml:space="preserve"> </w:t>
      </w:r>
      <w:r>
        <w:rPr>
          <w:rFonts w:ascii="Times New Roman"/>
          <w:b/>
          <w:color w:val="7F0000"/>
          <w:sz w:val="24"/>
        </w:rPr>
        <w:t>K</w:t>
      </w:r>
      <w:r>
        <w:rPr>
          <w:rFonts w:ascii="Times New Roman"/>
          <w:b/>
          <w:color w:val="7F0000"/>
          <w:spacing w:val="-4"/>
          <w:sz w:val="24"/>
        </w:rPr>
        <w:t xml:space="preserve"> </w:t>
      </w:r>
      <w:r>
        <w:rPr>
          <w:rFonts w:ascii="Times New Roman"/>
          <w:b/>
          <w:color w:val="7F0000"/>
          <w:sz w:val="24"/>
        </w:rPr>
        <w:t>Distinct</w:t>
      </w:r>
      <w:r>
        <w:rPr>
          <w:rFonts w:ascii="Times New Roman"/>
          <w:b/>
          <w:color w:val="7F0000"/>
          <w:spacing w:val="-5"/>
          <w:sz w:val="24"/>
        </w:rPr>
        <w:t xml:space="preserve"> </w:t>
      </w:r>
      <w:r>
        <w:rPr>
          <w:rFonts w:ascii="Times New Roman"/>
          <w:b/>
          <w:color w:val="7F0000"/>
          <w:sz w:val="24"/>
        </w:rPr>
        <w:t>Characters</w:t>
      </w:r>
      <w:r>
        <w:rPr>
          <w:rFonts w:ascii="Times New Roman"/>
          <w:b/>
          <w:color w:val="7F0000"/>
          <w:spacing w:val="-4"/>
          <w:sz w:val="24"/>
        </w:rPr>
        <w:t xml:space="preserve"> </w:t>
      </w:r>
      <w:r>
        <w:rPr>
          <w:rFonts w:ascii="Times New Roman"/>
          <w:b/>
          <w:color w:val="7F0000"/>
          <w:sz w:val="24"/>
        </w:rPr>
        <w:t>(Hard)</w:t>
      </w:r>
      <w:r>
        <w:rPr>
          <w:rFonts w:ascii="Times New Roman"/>
          <w:b/>
          <w:color w:val="7F0000"/>
          <w:sz w:val="24"/>
        </w:rPr>
        <w:fldChar w:fldCharType="end"/>
      </w:r>
    </w:p>
    <w:p>
      <w:pPr>
        <w:pStyle w:val="5"/>
        <w:spacing w:before="200"/>
        <w:ind w:left="1844"/>
      </w:pPr>
      <w:r>
        <w:rPr>
          <w:w w:val="95"/>
        </w:rPr>
        <w:t>需要利用其它数据结构方便统计当前的字符状态。</w:t>
      </w:r>
    </w:p>
    <w:p>
      <w:pPr>
        <w:pStyle w:val="5"/>
      </w:pPr>
    </w:p>
    <w:p>
      <w:pPr>
        <w:pStyle w:val="5"/>
      </w:pPr>
    </w:p>
    <w:p>
      <w:pPr>
        <w:pStyle w:val="5"/>
      </w:pPr>
    </w:p>
    <w:p>
      <w:pPr>
        <w:pStyle w:val="5"/>
      </w:pPr>
    </w:p>
    <w:p>
      <w:pPr>
        <w:pStyle w:val="5"/>
      </w:pPr>
    </w:p>
    <w:p>
      <w:pPr>
        <w:pStyle w:val="5"/>
      </w:pPr>
    </w:p>
    <w:p>
      <w:pPr>
        <w:pStyle w:val="5"/>
      </w:pPr>
    </w:p>
    <w:p>
      <w:pPr>
        <w:pStyle w:val="5"/>
      </w:pPr>
    </w:p>
    <w:p>
      <w:pPr>
        <w:pStyle w:val="5"/>
      </w:pPr>
    </w:p>
    <w:p>
      <w:pPr>
        <w:pStyle w:val="5"/>
      </w:pPr>
    </w:p>
    <w:p>
      <w:pPr>
        <w:pStyle w:val="5"/>
      </w:pPr>
    </w:p>
    <w:p>
      <w:pPr>
        <w:pStyle w:val="5"/>
      </w:pPr>
    </w:p>
    <w:p>
      <w:pPr>
        <w:pStyle w:val="5"/>
      </w:pPr>
    </w:p>
    <w:p>
      <w:pPr>
        <w:pStyle w:val="5"/>
      </w:pPr>
    </w:p>
    <w:p>
      <w:pPr>
        <w:pStyle w:val="5"/>
      </w:pPr>
    </w:p>
    <w:p>
      <w:pPr>
        <w:pStyle w:val="5"/>
      </w:pPr>
    </w:p>
    <w:p>
      <w:pPr>
        <w:pStyle w:val="5"/>
      </w:pPr>
    </w:p>
    <w:p>
      <w:pPr>
        <w:pStyle w:val="5"/>
      </w:pPr>
    </w:p>
    <w:p>
      <w:pPr>
        <w:pStyle w:val="5"/>
      </w:pPr>
    </w:p>
    <w:p>
      <w:pPr>
        <w:pStyle w:val="5"/>
      </w:pPr>
    </w:p>
    <w:p>
      <w:pPr>
        <w:pStyle w:val="5"/>
      </w:pPr>
    </w:p>
    <w:p>
      <w:pPr>
        <w:pStyle w:val="5"/>
      </w:pPr>
    </w:p>
    <w:p>
      <w:pPr>
        <w:pStyle w:val="5"/>
      </w:pPr>
    </w:p>
    <w:p>
      <w:pPr>
        <w:pStyle w:val="5"/>
      </w:pPr>
    </w:p>
    <w:p>
      <w:pPr>
        <w:pStyle w:val="5"/>
      </w:pPr>
    </w:p>
    <w:p>
      <w:pPr>
        <w:pStyle w:val="5"/>
      </w:pPr>
    </w:p>
    <w:p>
      <w:pPr>
        <w:pStyle w:val="5"/>
      </w:pPr>
    </w:p>
    <w:p>
      <w:pPr>
        <w:pStyle w:val="5"/>
      </w:pPr>
    </w:p>
    <w:p>
      <w:pPr>
        <w:pStyle w:val="5"/>
      </w:pPr>
    </w:p>
    <w:p>
      <w:pPr>
        <w:pStyle w:val="5"/>
      </w:pPr>
    </w:p>
    <w:p>
      <w:pPr>
        <w:pStyle w:val="5"/>
      </w:pPr>
    </w:p>
    <w:p>
      <w:pPr>
        <w:pStyle w:val="5"/>
      </w:pPr>
    </w:p>
    <w:p>
      <w:pPr>
        <w:pStyle w:val="5"/>
      </w:pPr>
    </w:p>
    <w:p>
      <w:pPr>
        <w:pStyle w:val="5"/>
      </w:pPr>
    </w:p>
    <w:p>
      <w:pPr>
        <w:pStyle w:val="5"/>
        <w:spacing w:before="4"/>
        <w:rPr>
          <w:sz w:val="10"/>
        </w:rPr>
      </w:pPr>
      <w:r>
        <w:drawing>
          <wp:anchor distT="0" distB="0" distL="0" distR="0" simplePos="0" relativeHeight="1024" behindDoc="0" locked="0" layoutInCell="1" allowOverlap="1">
            <wp:simplePos x="0" y="0"/>
            <wp:positionH relativeFrom="page">
              <wp:posOffset>3042920</wp:posOffset>
            </wp:positionH>
            <wp:positionV relativeFrom="paragraph">
              <wp:posOffset>108585</wp:posOffset>
            </wp:positionV>
            <wp:extent cx="1494155" cy="52070"/>
            <wp:effectExtent l="0" t="0" r="0" b="0"/>
            <wp:wrapTopAndBottom/>
            <wp:docPr id="39"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3.png"/>
                    <pic:cNvPicPr>
                      <a:picLocks noChangeAspect="1"/>
                    </pic:cNvPicPr>
                  </pic:nvPicPr>
                  <pic:blipFill>
                    <a:blip r:embed="rId182" cstate="print"/>
                    <a:stretch>
                      <a:fillRect/>
                    </a:stretch>
                  </pic:blipFill>
                  <pic:spPr>
                    <a:xfrm>
                      <a:off x="0" y="0"/>
                      <a:ext cx="1494249" cy="52387"/>
                    </a:xfrm>
                    <a:prstGeom prst="rect">
                      <a:avLst/>
                    </a:prstGeom>
                  </pic:spPr>
                </pic:pic>
              </a:graphicData>
            </a:graphic>
          </wp:anchor>
        </w:drawing>
      </w:r>
    </w:p>
    <w:p>
      <w:pPr>
        <w:spacing w:after="0"/>
        <w:rPr>
          <w:sz w:val="10"/>
        </w:rPr>
        <w:sectPr>
          <w:headerReference r:id="rId28" w:type="default"/>
          <w:footerReference r:id="rId29" w:type="default"/>
          <w:pgSz w:w="11910" w:h="16840"/>
          <w:pgMar w:top="1200" w:right="1500" w:bottom="280" w:left="340" w:header="923" w:footer="0" w:gutter="0"/>
        </w:sectPr>
      </w:pPr>
    </w:p>
    <w:p>
      <w:pPr>
        <w:pStyle w:val="2"/>
        <w:ind w:left="3723"/>
      </w:pPr>
      <w:bookmarkStart w:id="33" w:name="4 居合斩！二分查找"/>
      <w:bookmarkEnd w:id="33"/>
      <w:bookmarkStart w:id="34" w:name="_bookmark13"/>
      <w:bookmarkEnd w:id="34"/>
      <w:r>
        <w:rPr>
          <w:color w:val="3B70B7"/>
          <w:spacing w:val="-3"/>
        </w:rPr>
        <w:t xml:space="preserve">第 </w:t>
      </w:r>
      <w:r>
        <w:rPr>
          <w:rFonts w:ascii="Times New Roman" w:eastAsia="Times New Roman"/>
          <w:color w:val="3B70B7"/>
        </w:rPr>
        <w:t>4</w:t>
      </w:r>
      <w:r>
        <w:rPr>
          <w:rFonts w:ascii="Times New Roman" w:eastAsia="Times New Roman"/>
          <w:color w:val="3B70B7"/>
          <w:spacing w:val="-20"/>
        </w:rPr>
        <w:t xml:space="preserve"> </w:t>
      </w:r>
      <w:r>
        <w:rPr>
          <w:color w:val="3B70B7"/>
          <w:spacing w:val="9"/>
        </w:rPr>
        <w:t>章 居合斩！二分查找</w:t>
      </w:r>
    </w:p>
    <w:p>
      <w:pPr>
        <w:pStyle w:val="5"/>
        <w:spacing w:before="5"/>
        <w:rPr>
          <w:rFonts w:ascii="Microsoft YaHei UI"/>
          <w:b/>
          <w:sz w:val="6"/>
        </w:rPr>
      </w:pPr>
      <w:r>
        <w:drawing>
          <wp:anchor distT="0" distB="0" distL="0" distR="0" simplePos="0" relativeHeight="1024" behindDoc="0" locked="0" layoutInCell="1" allowOverlap="1">
            <wp:simplePos x="0" y="0"/>
            <wp:positionH relativeFrom="page">
              <wp:posOffset>3042920</wp:posOffset>
            </wp:positionH>
            <wp:positionV relativeFrom="paragraph">
              <wp:posOffset>95885</wp:posOffset>
            </wp:positionV>
            <wp:extent cx="1517015" cy="54610"/>
            <wp:effectExtent l="0" t="0" r="0" b="0"/>
            <wp:wrapTopAndBottom/>
            <wp:docPr id="41"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2.png"/>
                    <pic:cNvPicPr>
                      <a:picLocks noChangeAspect="1"/>
                    </pic:cNvPicPr>
                  </pic:nvPicPr>
                  <pic:blipFill>
                    <a:blip r:embed="rId183" cstate="print"/>
                    <a:stretch>
                      <a:fillRect/>
                    </a:stretch>
                  </pic:blipFill>
                  <pic:spPr>
                    <a:xfrm>
                      <a:off x="0" y="0"/>
                      <a:ext cx="1517205" cy="54482"/>
                    </a:xfrm>
                    <a:prstGeom prst="rect">
                      <a:avLst/>
                    </a:prstGeom>
                  </pic:spPr>
                </pic:pic>
              </a:graphicData>
            </a:graphic>
          </wp:anchor>
        </w:drawing>
      </w:r>
      <w:r>
        <w:pict>
          <v:group id="_x0000_s1075" o:spid="_x0000_s1075" o:spt="203" style="position:absolute;left:0pt;margin-left:89.25pt;margin-top:41.55pt;height:59.5pt;width:416.7pt;mso-position-horizontal-relative:page;mso-wrap-distance-bottom:0pt;mso-wrap-distance-top:0pt;z-index:-15708160;mso-width-relative:page;mso-height-relative:page;" coordorigin="1786,831" coordsize="8334,1190">
            <o:lock v:ext="edit"/>
            <v:shape id="_x0000_s1076" o:spid="_x0000_s1076" style="position:absolute;left:1785;top:1035;height:985;width:8334;" fillcolor="#3B71B7" filled="t" stroked="f" coordorigin="1786,1036" coordsize="8334,985" path="m10120,2011l1786,2011,1786,2021,10120,2021,10120,2011xm10120,1036l1786,1036,1786,1046,10120,1046,10120,1036xe">
              <v:path arrowok="t"/>
              <v:fill on="t" focussize="0,0"/>
              <v:stroke on="f"/>
              <v:imagedata o:title=""/>
              <o:lock v:ext="edit"/>
            </v:shape>
            <v:rect id="_x0000_s1077" o:spid="_x0000_s1077" o:spt="1" style="position:absolute;left:1785;top:1045;height:965;width:8334;" fillcolor="#EBF0F7" filled="t" stroked="f" coordsize="21600,21600">
              <v:path/>
              <v:fill on="t" focussize="0,0"/>
              <v:stroke on="f"/>
              <v:imagedata o:title=""/>
              <o:lock v:ext="edit"/>
            </v:rect>
            <v:shape id="_x0000_s1078" o:spid="_x0000_s1078" style="position:absolute;left:5361;top:831;height:375;width:1183;" fillcolor="#3B71B7" filled="t" stroked="f" coordorigin="5362,831" coordsize="1183,375" path="m6544,897l6539,871,6525,850,6504,837,6479,831,5427,831,5401,837,5381,850,5367,871,5362,897,5362,1141,5367,1166,5381,1187,5401,1201,5427,1206,6479,1206,6504,1201,6525,1187,6539,1166,6544,1141,6544,897xe">
              <v:path arrowok="t"/>
              <v:fill on="t" focussize="0,0"/>
              <v:stroke on="f"/>
              <v:imagedata o:title=""/>
              <o:lock v:ext="edit"/>
            </v:shape>
            <v:shape id="_x0000_s1079" o:spid="_x0000_s1079" o:spt="202" type="#_x0000_t202" style="position:absolute;left:5554;top:881;height:259;width:817;" filled="f" stroked="f" coordsize="21600,21600">
              <v:path/>
              <v:fill on="f" focussize="0,0"/>
              <v:stroke on="f" joinstyle="miter"/>
              <v:imagedata o:title=""/>
              <o:lock v:ext="edit"/>
              <v:textbox inset="0mm,0mm,0mm,0mm">
                <w:txbxContent>
                  <w:p>
                    <w:pPr>
                      <w:spacing w:before="0" w:line="258" w:lineRule="exact"/>
                      <w:ind w:left="0" w:right="0" w:firstLine="0"/>
                      <w:jc w:val="left"/>
                      <w:rPr>
                        <w:rFonts w:hint="eastAsia" w:ascii="Microsoft YaHei UI" w:eastAsia="Microsoft YaHei UI"/>
                        <w:b/>
                        <w:sz w:val="20"/>
                      </w:rPr>
                    </w:pPr>
                    <w:r>
                      <w:rPr>
                        <w:rFonts w:hint="eastAsia" w:ascii="Microsoft YaHei UI" w:eastAsia="Microsoft YaHei UI"/>
                        <w:b/>
                        <w:color w:val="FFFFFF"/>
                        <w:w w:val="95"/>
                        <w:sz w:val="20"/>
                      </w:rPr>
                      <w:t>内容提要</w:t>
                    </w:r>
                  </w:p>
                </w:txbxContent>
              </v:textbox>
            </v:shape>
            <v:shape id="_x0000_s1080" o:spid="_x0000_s1080" o:spt="202" type="#_x0000_t202" style="position:absolute;left:2328;top:1323;height:572;width:1057;" filled="f" stroked="f" coordsize="21600,21600">
              <v:path/>
              <v:fill on="f" focussize="0,0"/>
              <v:stroke on="f" joinstyle="miter"/>
              <v:imagedata o:title=""/>
              <o:lock v:ext="edit"/>
              <v:textbox inset="0mm,0mm,0mm,0mm">
                <w:txbxContent>
                  <w:p>
                    <w:pPr>
                      <w:numPr>
                        <w:ilvl w:val="0"/>
                        <w:numId w:val="12"/>
                      </w:numPr>
                      <w:tabs>
                        <w:tab w:val="left" w:pos="240"/>
                      </w:tabs>
                      <w:spacing w:before="0" w:line="251" w:lineRule="exact"/>
                      <w:ind w:left="239" w:right="0" w:hanging="240"/>
                      <w:jc w:val="left"/>
                      <w:rPr>
                        <w:sz w:val="20"/>
                      </w:rPr>
                    </w:pPr>
                    <w:r>
                      <w:rPr>
                        <w:w w:val="95"/>
                        <w:sz w:val="20"/>
                      </w:rPr>
                      <w:t>算法解释</w:t>
                    </w:r>
                  </w:p>
                  <w:p>
                    <w:pPr>
                      <w:numPr>
                        <w:ilvl w:val="0"/>
                        <w:numId w:val="12"/>
                      </w:numPr>
                      <w:tabs>
                        <w:tab w:val="left" w:pos="240"/>
                      </w:tabs>
                      <w:spacing w:before="66" w:line="254" w:lineRule="exact"/>
                      <w:ind w:left="239" w:right="0" w:hanging="240"/>
                      <w:jc w:val="left"/>
                      <w:rPr>
                        <w:sz w:val="20"/>
                      </w:rPr>
                    </w:pPr>
                    <w:r>
                      <w:rPr>
                        <w:w w:val="95"/>
                        <w:sz w:val="20"/>
                      </w:rPr>
                      <w:t>求开方</w:t>
                    </w:r>
                  </w:p>
                </w:txbxContent>
              </v:textbox>
            </v:shape>
            <v:shape id="_x0000_s1081" o:spid="_x0000_s1081" o:spt="202" type="#_x0000_t202" style="position:absolute;left:6411;top:1323;height:572;width:1854;" filled="f" stroked="f" coordsize="21600,21600">
              <v:path/>
              <v:fill on="f" focussize="0,0"/>
              <v:stroke on="f" joinstyle="miter"/>
              <v:imagedata o:title=""/>
              <o:lock v:ext="edit"/>
              <v:textbox inset="0mm,0mm,0mm,0mm">
                <w:txbxContent>
                  <w:p>
                    <w:pPr>
                      <w:numPr>
                        <w:ilvl w:val="0"/>
                        <w:numId w:val="13"/>
                      </w:numPr>
                      <w:tabs>
                        <w:tab w:val="left" w:pos="240"/>
                      </w:tabs>
                      <w:spacing w:before="0" w:line="251" w:lineRule="exact"/>
                      <w:ind w:left="239" w:right="0" w:hanging="240"/>
                      <w:jc w:val="left"/>
                      <w:rPr>
                        <w:sz w:val="20"/>
                      </w:rPr>
                    </w:pPr>
                    <w:r>
                      <w:rPr>
                        <w:w w:val="95"/>
                        <w:sz w:val="20"/>
                      </w:rPr>
                      <w:t>查找区间</w:t>
                    </w:r>
                  </w:p>
                  <w:p>
                    <w:pPr>
                      <w:numPr>
                        <w:ilvl w:val="0"/>
                        <w:numId w:val="13"/>
                      </w:numPr>
                      <w:tabs>
                        <w:tab w:val="left" w:pos="240"/>
                      </w:tabs>
                      <w:spacing w:before="66" w:line="254" w:lineRule="exact"/>
                      <w:ind w:left="239" w:right="0" w:hanging="240"/>
                      <w:jc w:val="left"/>
                      <w:rPr>
                        <w:sz w:val="20"/>
                      </w:rPr>
                    </w:pPr>
                    <w:r>
                      <w:rPr>
                        <w:w w:val="95"/>
                        <w:sz w:val="20"/>
                      </w:rPr>
                      <w:t>旋转数组查找数字</w:t>
                    </w:r>
                  </w:p>
                </w:txbxContent>
              </v:textbox>
            </v:shape>
            <w10:wrap type="topAndBottom"/>
          </v:group>
        </w:pict>
      </w:r>
    </w:p>
    <w:p>
      <w:pPr>
        <w:pStyle w:val="5"/>
        <w:spacing w:before="10"/>
        <w:rPr>
          <w:rFonts w:ascii="Microsoft YaHei UI"/>
          <w:b/>
          <w:sz w:val="29"/>
        </w:rPr>
      </w:pPr>
    </w:p>
    <w:p>
      <w:pPr>
        <w:pStyle w:val="5"/>
        <w:spacing w:before="14"/>
        <w:rPr>
          <w:rFonts w:ascii="Microsoft YaHei UI"/>
          <w:b/>
          <w:sz w:val="25"/>
        </w:rPr>
      </w:pPr>
    </w:p>
    <w:p>
      <w:pPr>
        <w:pStyle w:val="3"/>
        <w:numPr>
          <w:ilvl w:val="1"/>
          <w:numId w:val="14"/>
        </w:numPr>
        <w:tabs>
          <w:tab w:val="left" w:pos="1968"/>
        </w:tabs>
        <w:spacing w:before="1" w:after="0" w:line="240" w:lineRule="auto"/>
        <w:ind w:left="1967" w:right="0" w:hanging="523"/>
        <w:jc w:val="left"/>
        <w:rPr>
          <w:rFonts w:ascii="Times New Roman" w:eastAsia="Times New Roman"/>
          <w:color w:val="3B70B7"/>
        </w:rPr>
      </w:pPr>
      <w:bookmarkStart w:id="35" w:name="4.1 算法解释"/>
      <w:bookmarkEnd w:id="35"/>
      <w:bookmarkStart w:id="36" w:name="_bookmark14"/>
      <w:bookmarkEnd w:id="36"/>
      <w:bookmarkStart w:id="37" w:name="_bookmark14"/>
      <w:bookmarkEnd w:id="37"/>
      <w:r>
        <w:rPr>
          <w:color w:val="3B70B7"/>
        </w:rPr>
        <w:t>算法解释</w:t>
      </w:r>
    </w:p>
    <w:p>
      <w:pPr>
        <w:pStyle w:val="5"/>
        <w:spacing w:before="177" w:line="302" w:lineRule="auto"/>
        <w:ind w:left="1445" w:right="283" w:firstLine="398"/>
        <w:jc w:val="both"/>
      </w:pPr>
      <w:r>
        <w:rPr>
          <w:w w:val="95"/>
          <w:u w:val="single"/>
        </w:rPr>
        <w:t>二分查找</w:t>
      </w:r>
      <w:r>
        <w:rPr>
          <w:w w:val="95"/>
        </w:rPr>
        <w:t>也常被称为</w:t>
      </w:r>
      <w:r>
        <w:rPr>
          <w:w w:val="95"/>
          <w:u w:val="single"/>
        </w:rPr>
        <w:t>二分法</w:t>
      </w:r>
      <w:r>
        <w:rPr>
          <w:w w:val="95"/>
        </w:rPr>
        <w:t>或者</w:t>
      </w:r>
      <w:r>
        <w:rPr>
          <w:w w:val="95"/>
          <w:u w:val="single"/>
        </w:rPr>
        <w:t>折半查找</w:t>
      </w:r>
      <w:r>
        <w:rPr>
          <w:w w:val="95"/>
        </w:rPr>
        <w:t>，每次查找时通过将待查找区间分成两部分并只取</w:t>
      </w:r>
      <w:r>
        <w:rPr>
          <w:spacing w:val="60"/>
          <w:w w:val="95"/>
        </w:rPr>
        <w:t xml:space="preserve"> </w:t>
      </w:r>
      <w:r>
        <w:rPr>
          <w:w w:val="95"/>
        </w:rPr>
        <w:t>一部分继续查找，将查找的复杂度大大减少。对于一个长度为</w:t>
      </w:r>
      <w:r>
        <w:rPr>
          <w:spacing w:val="121"/>
        </w:rPr>
        <w:t xml:space="preserve"> </w:t>
      </w:r>
      <w:r>
        <w:rPr>
          <w:rFonts w:ascii="Times New Roman" w:eastAsia="Times New Roman"/>
          <w:i/>
          <w:w w:val="95"/>
        </w:rPr>
        <w:t>O</w:t>
      </w:r>
      <w:r>
        <w:rPr>
          <w:rFonts w:ascii="Cambria" w:eastAsia="Cambria"/>
          <w:w w:val="95"/>
        </w:rPr>
        <w:t>(</w:t>
      </w:r>
      <w:r>
        <w:rPr>
          <w:rFonts w:ascii="Times New Roman" w:eastAsia="Times New Roman"/>
          <w:i/>
          <w:w w:val="95"/>
        </w:rPr>
        <w:t>n</w:t>
      </w:r>
      <w:r>
        <w:rPr>
          <w:rFonts w:ascii="Cambria" w:eastAsia="Cambria"/>
          <w:w w:val="95"/>
        </w:rPr>
        <w:t>)</w:t>
      </w:r>
      <w:r>
        <w:rPr>
          <w:rFonts w:ascii="Cambria" w:eastAsia="Cambria"/>
          <w:spacing w:val="102"/>
        </w:rPr>
        <w:t xml:space="preserve"> </w:t>
      </w:r>
      <w:r>
        <w:rPr>
          <w:w w:val="95"/>
        </w:rPr>
        <w:t>的数组，二分查找的时间复</w:t>
      </w:r>
      <w:r>
        <w:rPr>
          <w:spacing w:val="-14"/>
        </w:rPr>
        <w:t xml:space="preserve">杂度为 </w:t>
      </w:r>
      <w:r>
        <w:rPr>
          <w:rFonts w:ascii="Times New Roman" w:eastAsia="Times New Roman"/>
          <w:i/>
        </w:rPr>
        <w:t>O</w:t>
      </w:r>
      <w:r>
        <w:rPr>
          <w:rFonts w:ascii="Cambria" w:eastAsia="Cambria"/>
        </w:rPr>
        <w:t>(</w:t>
      </w:r>
      <w:r>
        <w:rPr>
          <w:rFonts w:ascii="Times New Roman" w:eastAsia="Times New Roman"/>
        </w:rPr>
        <w:t>log</w:t>
      </w:r>
      <w:r>
        <w:rPr>
          <w:rFonts w:ascii="Times New Roman" w:eastAsia="Times New Roman"/>
          <w:spacing w:val="-16"/>
        </w:rPr>
        <w:t xml:space="preserve"> </w:t>
      </w:r>
      <w:r>
        <w:rPr>
          <w:rFonts w:ascii="Times New Roman" w:eastAsia="Times New Roman"/>
          <w:i/>
        </w:rPr>
        <w:t>n</w:t>
      </w:r>
      <w:r>
        <w:rPr>
          <w:rFonts w:ascii="Cambria" w:eastAsia="Cambria"/>
        </w:rPr>
        <w:t>)</w:t>
      </w:r>
      <w:r>
        <w:t>。</w:t>
      </w:r>
    </w:p>
    <w:p>
      <w:pPr>
        <w:pStyle w:val="5"/>
        <w:spacing w:line="302" w:lineRule="auto"/>
        <w:ind w:left="1445" w:right="283" w:firstLine="398"/>
        <w:jc w:val="both"/>
      </w:pPr>
      <w:r>
        <w:rPr>
          <w:spacing w:val="3"/>
          <w:w w:val="95"/>
        </w:rPr>
        <w:t xml:space="preserve">举例来说，给定一个排好序的数组 </w:t>
      </w:r>
      <w:r>
        <w:rPr>
          <w:rFonts w:ascii="Times New Roman" w:eastAsia="Times New Roman"/>
          <w:w w:val="95"/>
        </w:rPr>
        <w:t>{3,4,5,6,7}</w:t>
      </w:r>
      <w:r>
        <w:rPr>
          <w:spacing w:val="7"/>
          <w:w w:val="95"/>
        </w:rPr>
        <w:t xml:space="preserve">，我们希望查找 </w:t>
      </w:r>
      <w:r>
        <w:rPr>
          <w:rFonts w:ascii="Times New Roman" w:eastAsia="Times New Roman"/>
          <w:w w:val="95"/>
        </w:rPr>
        <w:t>4</w:t>
      </w:r>
      <w:r>
        <w:rPr>
          <w:rFonts w:ascii="Times New Roman" w:eastAsia="Times New Roman"/>
          <w:spacing w:val="14"/>
          <w:w w:val="95"/>
        </w:rPr>
        <w:t xml:space="preserve"> </w:t>
      </w:r>
      <w:r>
        <w:rPr>
          <w:w w:val="95"/>
        </w:rPr>
        <w:t>在不在这个数组内。第一次</w:t>
      </w:r>
      <w:r>
        <w:rPr>
          <w:spacing w:val="-2"/>
          <w:w w:val="95"/>
        </w:rPr>
        <w:t xml:space="preserve">折半时考虑中位数 </w:t>
      </w:r>
      <w:r>
        <w:rPr>
          <w:rFonts w:ascii="Times New Roman" w:eastAsia="Times New Roman"/>
          <w:w w:val="95"/>
        </w:rPr>
        <w:t>5</w:t>
      </w:r>
      <w:r>
        <w:rPr>
          <w:spacing w:val="-4"/>
          <w:w w:val="95"/>
        </w:rPr>
        <w:t xml:space="preserve">，因为 </w:t>
      </w:r>
      <w:r>
        <w:rPr>
          <w:rFonts w:ascii="Times New Roman" w:eastAsia="Times New Roman"/>
          <w:w w:val="95"/>
        </w:rPr>
        <w:t>5</w:t>
      </w:r>
      <w:r>
        <w:rPr>
          <w:rFonts w:ascii="Times New Roman" w:eastAsia="Times New Roman"/>
          <w:spacing w:val="35"/>
          <w:w w:val="95"/>
        </w:rPr>
        <w:t xml:space="preserve"> </w:t>
      </w:r>
      <w:r>
        <w:rPr>
          <w:spacing w:val="-4"/>
          <w:w w:val="95"/>
        </w:rPr>
        <w:t xml:space="preserve">大于 </w:t>
      </w:r>
      <w:r>
        <w:rPr>
          <w:rFonts w:ascii="Times New Roman" w:eastAsia="Times New Roman"/>
          <w:w w:val="95"/>
        </w:rPr>
        <w:t>4,</w:t>
      </w:r>
      <w:r>
        <w:rPr>
          <w:rFonts w:ascii="Times New Roman" w:eastAsia="Times New Roman"/>
          <w:spacing w:val="35"/>
          <w:w w:val="95"/>
        </w:rPr>
        <w:t xml:space="preserve"> </w:t>
      </w:r>
      <w:r>
        <w:rPr>
          <w:spacing w:val="-3"/>
          <w:w w:val="95"/>
        </w:rPr>
        <w:t xml:space="preserve">所以如果 </w:t>
      </w:r>
      <w:r>
        <w:rPr>
          <w:rFonts w:ascii="Times New Roman" w:eastAsia="Times New Roman"/>
          <w:w w:val="95"/>
        </w:rPr>
        <w:t>4</w:t>
      </w:r>
      <w:r>
        <w:rPr>
          <w:rFonts w:ascii="Times New Roman" w:eastAsia="Times New Roman"/>
          <w:spacing w:val="36"/>
          <w:w w:val="95"/>
        </w:rPr>
        <w:t xml:space="preserve"> </w:t>
      </w:r>
      <w:r>
        <w:rPr>
          <w:spacing w:val="-1"/>
          <w:w w:val="95"/>
        </w:rPr>
        <w:t xml:space="preserve">存在于这个数组，那么其必定存在于 </w:t>
      </w:r>
      <w:r>
        <w:rPr>
          <w:rFonts w:ascii="Times New Roman" w:eastAsia="Times New Roman"/>
          <w:w w:val="95"/>
        </w:rPr>
        <w:t>5</w:t>
      </w:r>
      <w:r>
        <w:rPr>
          <w:rFonts w:ascii="Times New Roman" w:eastAsia="Times New Roman"/>
          <w:spacing w:val="36"/>
          <w:w w:val="95"/>
        </w:rPr>
        <w:t xml:space="preserve"> </w:t>
      </w:r>
      <w:r>
        <w:rPr>
          <w:w w:val="95"/>
        </w:rPr>
        <w:t>左边这一</w:t>
      </w:r>
      <w:r>
        <w:rPr>
          <w:spacing w:val="4"/>
          <w:w w:val="95"/>
        </w:rPr>
        <w:t xml:space="preserve">半。于是我们的查找区间变成了 </w:t>
      </w:r>
      <w:r>
        <w:rPr>
          <w:rFonts w:ascii="Times New Roman" w:eastAsia="Times New Roman"/>
          <w:w w:val="95"/>
        </w:rPr>
        <w:t>{3,4,5}</w:t>
      </w:r>
      <w:r>
        <w:rPr>
          <w:spacing w:val="-95"/>
          <w:w w:val="95"/>
        </w:rPr>
        <w:t>。</w:t>
      </w:r>
      <w:r>
        <w:rPr>
          <w:w w:val="95"/>
        </w:rPr>
        <w:t>（</w:t>
      </w:r>
      <w:r>
        <w:rPr>
          <w:spacing w:val="3"/>
          <w:w w:val="95"/>
        </w:rPr>
        <w:t xml:space="preserve">注意，根据具体情况和您的刷题习惯，这里的 </w:t>
      </w:r>
      <w:r>
        <w:rPr>
          <w:rFonts w:ascii="Times New Roman" w:eastAsia="Times New Roman"/>
          <w:w w:val="95"/>
        </w:rPr>
        <w:t>5</w:t>
      </w:r>
      <w:r>
        <w:rPr>
          <w:rFonts w:ascii="Times New Roman" w:eastAsia="Times New Roman"/>
          <w:spacing w:val="21"/>
          <w:w w:val="95"/>
        </w:rPr>
        <w:t xml:space="preserve"> </w:t>
      </w:r>
      <w:r>
        <w:rPr>
          <w:w w:val="95"/>
        </w:rPr>
        <w:t>可以保留也可以不保留，并不影响时间复杂度的级别</w:t>
      </w:r>
      <w:r>
        <w:rPr>
          <w:spacing w:val="-107"/>
          <w:w w:val="95"/>
        </w:rPr>
        <w:t>。</w:t>
      </w:r>
      <w:r>
        <w:rPr>
          <w:w w:val="95"/>
        </w:rPr>
        <w:t>）第二次折半时考虑新的中位数</w:t>
      </w:r>
      <w:r>
        <w:rPr>
          <w:spacing w:val="140"/>
        </w:rPr>
        <w:t xml:space="preserve"> </w:t>
      </w:r>
      <w:r>
        <w:rPr>
          <w:rFonts w:ascii="Times New Roman" w:eastAsia="Times New Roman"/>
          <w:w w:val="95"/>
        </w:rPr>
        <w:t>4</w:t>
      </w:r>
      <w:r>
        <w:rPr>
          <w:w w:val="95"/>
        </w:rPr>
        <w:t>，正好是我们</w:t>
      </w:r>
      <w:r>
        <w:rPr>
          <w:spacing w:val="1"/>
          <w:w w:val="95"/>
        </w:rPr>
        <w:t xml:space="preserve">需要查找的数字。于是我们发现，对于一个长度为 </w:t>
      </w:r>
      <w:r>
        <w:rPr>
          <w:rFonts w:ascii="Times New Roman" w:eastAsia="Times New Roman"/>
          <w:w w:val="95"/>
        </w:rPr>
        <w:t>5</w:t>
      </w:r>
      <w:r>
        <w:rPr>
          <w:rFonts w:ascii="Times New Roman" w:eastAsia="Times New Roman"/>
          <w:spacing w:val="29"/>
          <w:w w:val="95"/>
        </w:rPr>
        <w:t xml:space="preserve"> </w:t>
      </w:r>
      <w:r>
        <w:rPr>
          <w:spacing w:val="2"/>
          <w:w w:val="95"/>
        </w:rPr>
        <w:t xml:space="preserve">的数组，我们只进行了 </w:t>
      </w:r>
      <w:r>
        <w:rPr>
          <w:rFonts w:ascii="Times New Roman" w:eastAsia="Times New Roman"/>
          <w:w w:val="95"/>
        </w:rPr>
        <w:t>2</w:t>
      </w:r>
      <w:r>
        <w:rPr>
          <w:rFonts w:ascii="Times New Roman" w:eastAsia="Times New Roman"/>
          <w:spacing w:val="28"/>
          <w:w w:val="95"/>
        </w:rPr>
        <w:t xml:space="preserve"> </w:t>
      </w:r>
      <w:r>
        <w:rPr>
          <w:w w:val="95"/>
        </w:rPr>
        <w:t>次查找。如果是遍</w:t>
      </w:r>
      <w:r>
        <w:rPr>
          <w:spacing w:val="-4"/>
        </w:rPr>
        <w:t xml:space="preserve">历数组，最坏的情况则需要查找 </w:t>
      </w:r>
      <w:r>
        <w:rPr>
          <w:rFonts w:ascii="Times New Roman" w:eastAsia="Times New Roman"/>
        </w:rPr>
        <w:t>5</w:t>
      </w:r>
      <w:r>
        <w:rPr>
          <w:rFonts w:ascii="Times New Roman" w:eastAsia="Times New Roman"/>
          <w:spacing w:val="-1"/>
        </w:rPr>
        <w:t xml:space="preserve"> </w:t>
      </w:r>
      <w:r>
        <w:t>次。</w:t>
      </w:r>
    </w:p>
    <w:p>
      <w:pPr>
        <w:pStyle w:val="5"/>
        <w:spacing w:line="302" w:lineRule="auto"/>
        <w:ind w:left="1445" w:right="150" w:firstLine="398"/>
      </w:pPr>
      <w:r>
        <w:rPr>
          <w:spacing w:val="1"/>
          <w:w w:val="95"/>
        </w:rPr>
        <w:t xml:space="preserve">我们也可以用更加数学的方式定义二分查找。给定一个在 </w:t>
      </w:r>
      <w:r>
        <w:rPr>
          <w:rFonts w:ascii="Cambria" w:hAnsi="Cambria" w:eastAsia="Cambria"/>
          <w:w w:val="95"/>
        </w:rPr>
        <w:t>[</w:t>
      </w:r>
      <w:r>
        <w:rPr>
          <w:rFonts w:ascii="Times New Roman" w:hAnsi="Times New Roman" w:eastAsia="Times New Roman"/>
          <w:i/>
          <w:w w:val="95"/>
        </w:rPr>
        <w:t>a</w:t>
      </w:r>
      <w:r>
        <w:rPr>
          <w:rFonts w:ascii="Sitka Heading" w:hAnsi="Sitka Heading" w:eastAsia="Sitka Heading"/>
          <w:w w:val="95"/>
        </w:rPr>
        <w:t>,</w:t>
      </w:r>
      <w:r>
        <w:rPr>
          <w:rFonts w:ascii="Sitka Heading" w:hAnsi="Sitka Heading" w:eastAsia="Sitka Heading"/>
          <w:spacing w:val="54"/>
        </w:rPr>
        <w:t xml:space="preserve"> </w:t>
      </w:r>
      <w:r>
        <w:rPr>
          <w:rFonts w:ascii="Times New Roman" w:hAnsi="Times New Roman" w:eastAsia="Times New Roman"/>
          <w:i/>
          <w:w w:val="95"/>
        </w:rPr>
        <w:t>b</w:t>
      </w:r>
      <w:r>
        <w:rPr>
          <w:rFonts w:ascii="Cambria" w:hAnsi="Cambria" w:eastAsia="Cambria"/>
          <w:w w:val="95"/>
        </w:rPr>
        <w:t>]</w:t>
      </w:r>
      <w:r>
        <w:rPr>
          <w:rFonts w:ascii="Cambria" w:hAnsi="Cambria" w:eastAsia="Cambria"/>
          <w:spacing w:val="103"/>
        </w:rPr>
        <w:t xml:space="preserve"> </w:t>
      </w:r>
      <w:r>
        <w:rPr>
          <w:w w:val="95"/>
        </w:rPr>
        <w:t>区间内的单调函数</w:t>
      </w:r>
      <w:r>
        <w:rPr>
          <w:spacing w:val="110"/>
        </w:rPr>
        <w:t xml:space="preserve"> </w:t>
      </w:r>
      <w:r>
        <w:rPr>
          <w:rFonts w:ascii="Times New Roman" w:hAnsi="Times New Roman" w:eastAsia="Times New Roman"/>
          <w:i/>
          <w:w w:val="95"/>
        </w:rPr>
        <w:t>f</w:t>
      </w:r>
      <w:r>
        <w:rPr>
          <w:rFonts w:ascii="Times New Roman" w:hAnsi="Times New Roman" w:eastAsia="Times New Roman"/>
          <w:i/>
          <w:spacing w:val="64"/>
        </w:rPr>
        <w:t xml:space="preserve"> </w:t>
      </w:r>
      <w:r>
        <w:rPr>
          <w:rFonts w:ascii="Cambria" w:hAnsi="Cambria" w:eastAsia="Cambria"/>
          <w:w w:val="95"/>
        </w:rPr>
        <w:t>(</w:t>
      </w:r>
      <w:r>
        <w:rPr>
          <w:rFonts w:ascii="Times New Roman" w:hAnsi="Times New Roman" w:eastAsia="Times New Roman"/>
          <w:i/>
          <w:w w:val="95"/>
        </w:rPr>
        <w:t>x</w:t>
      </w:r>
      <w:r>
        <w:rPr>
          <w:rFonts w:ascii="Cambria" w:hAnsi="Cambria" w:eastAsia="Cambria"/>
          <w:w w:val="95"/>
        </w:rPr>
        <w:t>)</w:t>
      </w:r>
      <w:r>
        <w:rPr>
          <w:w w:val="95"/>
        </w:rPr>
        <w:t>，若</w:t>
      </w:r>
      <w:r>
        <w:rPr>
          <w:rFonts w:ascii="Times New Roman" w:hAnsi="Times New Roman" w:eastAsia="Times New Roman"/>
          <w:i/>
          <w:w w:val="95"/>
        </w:rPr>
        <w:t>f</w:t>
      </w:r>
      <w:r>
        <w:rPr>
          <w:rFonts w:ascii="Times New Roman" w:hAnsi="Times New Roman" w:eastAsia="Times New Roman"/>
          <w:i/>
          <w:spacing w:val="11"/>
          <w:w w:val="95"/>
        </w:rPr>
        <w:t xml:space="preserve"> </w:t>
      </w:r>
      <w:r>
        <w:rPr>
          <w:rFonts w:ascii="Cambria" w:hAnsi="Cambria" w:eastAsia="Cambria"/>
          <w:w w:val="95"/>
        </w:rPr>
        <w:t>(</w:t>
      </w:r>
      <w:r>
        <w:rPr>
          <w:rFonts w:ascii="Times New Roman" w:hAnsi="Times New Roman" w:eastAsia="Times New Roman"/>
          <w:i/>
          <w:w w:val="95"/>
        </w:rPr>
        <w:t>a</w:t>
      </w:r>
      <w:r>
        <w:rPr>
          <w:rFonts w:ascii="Cambria" w:hAnsi="Cambria" w:eastAsia="Cambria"/>
          <w:spacing w:val="12"/>
          <w:w w:val="95"/>
        </w:rPr>
        <w:t xml:space="preserve">) </w:t>
      </w:r>
      <w:r>
        <w:rPr>
          <w:spacing w:val="7"/>
          <w:w w:val="95"/>
        </w:rPr>
        <w:t xml:space="preserve">和 </w:t>
      </w:r>
      <w:r>
        <w:rPr>
          <w:rFonts w:ascii="Times New Roman" w:hAnsi="Times New Roman" w:eastAsia="Times New Roman"/>
          <w:i/>
          <w:w w:val="95"/>
        </w:rPr>
        <w:t>f</w:t>
      </w:r>
      <w:r>
        <w:rPr>
          <w:rFonts w:ascii="Times New Roman" w:hAnsi="Times New Roman" w:eastAsia="Times New Roman"/>
          <w:i/>
          <w:spacing w:val="11"/>
          <w:w w:val="95"/>
        </w:rPr>
        <w:t xml:space="preserve"> </w:t>
      </w:r>
      <w:r>
        <w:rPr>
          <w:rFonts w:ascii="Cambria" w:hAnsi="Cambria" w:eastAsia="Cambria"/>
          <w:w w:val="95"/>
        </w:rPr>
        <w:t>(</w:t>
      </w:r>
      <w:r>
        <w:rPr>
          <w:rFonts w:ascii="Times New Roman" w:hAnsi="Times New Roman" w:eastAsia="Times New Roman"/>
          <w:i/>
          <w:w w:val="95"/>
        </w:rPr>
        <w:t>b</w:t>
      </w:r>
      <w:r>
        <w:rPr>
          <w:rFonts w:ascii="Cambria" w:hAnsi="Cambria" w:eastAsia="Cambria"/>
          <w:spacing w:val="12"/>
          <w:w w:val="95"/>
        </w:rPr>
        <w:t xml:space="preserve">) </w:t>
      </w:r>
      <w:r>
        <w:rPr>
          <w:spacing w:val="-2"/>
          <w:w w:val="95"/>
        </w:rPr>
        <w:t xml:space="preserve">正负性相反，那么必定存在一个解 </w:t>
      </w:r>
      <w:r>
        <w:rPr>
          <w:rFonts w:ascii="Times New Roman" w:hAnsi="Times New Roman" w:eastAsia="Times New Roman"/>
          <w:i/>
          <w:w w:val="95"/>
        </w:rPr>
        <w:t>c</w:t>
      </w:r>
      <w:r>
        <w:rPr>
          <w:spacing w:val="3"/>
          <w:w w:val="95"/>
        </w:rPr>
        <w:t xml:space="preserve">，使得 </w:t>
      </w:r>
      <w:r>
        <w:rPr>
          <w:rFonts w:ascii="Times New Roman" w:hAnsi="Times New Roman" w:eastAsia="Times New Roman"/>
          <w:i/>
          <w:w w:val="95"/>
        </w:rPr>
        <w:t>f</w:t>
      </w:r>
      <w:r>
        <w:rPr>
          <w:rFonts w:ascii="Times New Roman" w:hAnsi="Times New Roman" w:eastAsia="Times New Roman"/>
          <w:i/>
          <w:spacing w:val="11"/>
          <w:w w:val="95"/>
        </w:rPr>
        <w:t xml:space="preserve"> </w:t>
      </w:r>
      <w:r>
        <w:rPr>
          <w:rFonts w:ascii="Cambria" w:hAnsi="Cambria" w:eastAsia="Cambria"/>
          <w:w w:val="95"/>
        </w:rPr>
        <w:t>(</w:t>
      </w:r>
      <w:r>
        <w:rPr>
          <w:rFonts w:ascii="Times New Roman" w:hAnsi="Times New Roman" w:eastAsia="Times New Roman"/>
          <w:i/>
          <w:w w:val="95"/>
        </w:rPr>
        <w:t>c</w:t>
      </w:r>
      <w:r>
        <w:rPr>
          <w:rFonts w:ascii="Cambria" w:hAnsi="Cambria" w:eastAsia="Cambria"/>
          <w:w w:val="95"/>
        </w:rPr>
        <w:t>)</w:t>
      </w:r>
      <w:r>
        <w:rPr>
          <w:rFonts w:ascii="Cambria" w:hAnsi="Cambria" w:eastAsia="Cambria"/>
          <w:spacing w:val="40"/>
        </w:rPr>
        <w:t xml:space="preserve"> </w:t>
      </w:r>
      <w:r>
        <w:rPr>
          <w:rFonts w:ascii="Georgia" w:hAnsi="Georgia" w:eastAsia="Georgia"/>
          <w:spacing w:val="19"/>
          <w:w w:val="95"/>
        </w:rPr>
        <w:t xml:space="preserve">= </w:t>
      </w:r>
      <w:r>
        <w:rPr>
          <w:rFonts w:ascii="Times New Roman" w:hAnsi="Times New Roman" w:eastAsia="Times New Roman"/>
          <w:w w:val="95"/>
        </w:rPr>
        <w:t>0</w:t>
      </w:r>
      <w:r>
        <w:rPr>
          <w:w w:val="95"/>
        </w:rPr>
        <w:t>。在上个例子中，</w:t>
      </w:r>
      <w:r>
        <w:rPr>
          <w:rFonts w:ascii="Times New Roman" w:hAnsi="Times New Roman" w:eastAsia="Times New Roman"/>
          <w:i/>
          <w:w w:val="95"/>
        </w:rPr>
        <w:t>f</w:t>
      </w:r>
      <w:r>
        <w:rPr>
          <w:rFonts w:ascii="Times New Roman" w:hAnsi="Times New Roman" w:eastAsia="Times New Roman"/>
          <w:i/>
          <w:spacing w:val="11"/>
          <w:w w:val="95"/>
        </w:rPr>
        <w:t xml:space="preserve"> </w:t>
      </w:r>
      <w:r>
        <w:rPr>
          <w:rFonts w:ascii="Cambria" w:hAnsi="Cambria" w:eastAsia="Cambria"/>
          <w:w w:val="95"/>
        </w:rPr>
        <w:t>(</w:t>
      </w:r>
      <w:r>
        <w:rPr>
          <w:rFonts w:ascii="Times New Roman" w:hAnsi="Times New Roman" w:eastAsia="Times New Roman"/>
          <w:i/>
          <w:w w:val="95"/>
        </w:rPr>
        <w:t>x</w:t>
      </w:r>
      <w:r>
        <w:rPr>
          <w:rFonts w:ascii="Cambria" w:hAnsi="Cambria" w:eastAsia="Cambria"/>
          <w:spacing w:val="12"/>
          <w:w w:val="95"/>
        </w:rPr>
        <w:t xml:space="preserve">) </w:t>
      </w:r>
      <w:r>
        <w:rPr>
          <w:spacing w:val="-16"/>
          <w:w w:val="95"/>
        </w:rPr>
        <w:t xml:space="preserve">是离散函数 </w:t>
      </w:r>
      <w:r>
        <w:rPr>
          <w:rFonts w:ascii="Times New Roman" w:hAnsi="Times New Roman" w:eastAsia="Times New Roman"/>
          <w:i/>
          <w:w w:val="95"/>
        </w:rPr>
        <w:t>f</w:t>
      </w:r>
      <w:r>
        <w:rPr>
          <w:rFonts w:ascii="Times New Roman" w:hAnsi="Times New Roman" w:eastAsia="Times New Roman"/>
          <w:i/>
          <w:spacing w:val="-4"/>
          <w:w w:val="95"/>
        </w:rPr>
        <w:t xml:space="preserve"> </w:t>
      </w:r>
      <w:r>
        <w:rPr>
          <w:rFonts w:ascii="Cambria" w:hAnsi="Cambria" w:eastAsia="Cambria"/>
          <w:w w:val="95"/>
        </w:rPr>
        <w:t>(</w:t>
      </w:r>
      <w:r>
        <w:rPr>
          <w:rFonts w:ascii="Times New Roman" w:hAnsi="Times New Roman" w:eastAsia="Times New Roman"/>
          <w:i/>
          <w:w w:val="95"/>
        </w:rPr>
        <w:t>x</w:t>
      </w:r>
      <w:r>
        <w:rPr>
          <w:rFonts w:ascii="Cambria" w:hAnsi="Cambria" w:eastAsia="Cambria"/>
          <w:spacing w:val="14"/>
          <w:w w:val="95"/>
        </w:rPr>
        <w:t xml:space="preserve">) </w:t>
      </w:r>
      <w:r>
        <w:rPr>
          <w:rFonts w:ascii="Georgia" w:hAnsi="Georgia" w:eastAsia="Georgia"/>
          <w:spacing w:val="18"/>
          <w:w w:val="95"/>
        </w:rPr>
        <w:t xml:space="preserve">= </w:t>
      </w:r>
      <w:r>
        <w:rPr>
          <w:rFonts w:ascii="Times New Roman" w:hAnsi="Times New Roman" w:eastAsia="Times New Roman"/>
          <w:i/>
          <w:w w:val="95"/>
        </w:rPr>
        <w:t>x</w:t>
      </w:r>
      <w:r>
        <w:rPr>
          <w:rFonts w:ascii="Times New Roman" w:hAnsi="Times New Roman" w:eastAsia="Times New Roman"/>
          <w:i/>
          <w:spacing w:val="-1"/>
          <w:w w:val="95"/>
        </w:rPr>
        <w:t xml:space="preserve"> </w:t>
      </w:r>
      <w:r>
        <w:rPr>
          <w:rFonts w:ascii="Georgia" w:hAnsi="Georgia" w:eastAsia="Georgia"/>
          <w:spacing w:val="-6"/>
          <w:w w:val="95"/>
        </w:rPr>
        <w:t xml:space="preserve">+ </w:t>
      </w:r>
      <w:r>
        <w:rPr>
          <w:rFonts w:ascii="Times New Roman" w:hAnsi="Times New Roman" w:eastAsia="Times New Roman"/>
          <w:w w:val="95"/>
        </w:rPr>
        <w:t>2</w:t>
      </w:r>
      <w:r>
        <w:rPr>
          <w:spacing w:val="-11"/>
          <w:w w:val="95"/>
        </w:rPr>
        <w:t xml:space="preserve">，查找 </w:t>
      </w:r>
      <w:r>
        <w:rPr>
          <w:rFonts w:ascii="Times New Roman" w:hAnsi="Times New Roman" w:eastAsia="Times New Roman"/>
          <w:w w:val="95"/>
        </w:rPr>
        <w:t>4</w:t>
      </w:r>
      <w:r>
        <w:rPr>
          <w:rFonts w:ascii="Times New Roman" w:hAnsi="Times New Roman" w:eastAsia="Times New Roman"/>
          <w:spacing w:val="5"/>
          <w:w w:val="95"/>
        </w:rPr>
        <w:t xml:space="preserve"> </w:t>
      </w:r>
      <w:r>
        <w:rPr>
          <w:w w:val="95"/>
        </w:rPr>
        <w:t xml:space="preserve">是否存在等价于求 </w:t>
      </w:r>
      <w:r>
        <w:rPr>
          <w:rFonts w:ascii="Times New Roman" w:hAnsi="Times New Roman" w:eastAsia="Times New Roman"/>
          <w:i/>
          <w:w w:val="95"/>
        </w:rPr>
        <w:t>f</w:t>
      </w:r>
      <w:r>
        <w:rPr>
          <w:rFonts w:ascii="Times New Roman" w:hAnsi="Times New Roman" w:eastAsia="Times New Roman"/>
          <w:i/>
          <w:spacing w:val="-3"/>
          <w:w w:val="95"/>
        </w:rPr>
        <w:t xml:space="preserve"> </w:t>
      </w:r>
      <w:r>
        <w:rPr>
          <w:rFonts w:ascii="Cambria" w:hAnsi="Cambria" w:eastAsia="Cambria"/>
          <w:w w:val="95"/>
        </w:rPr>
        <w:t>(</w:t>
      </w:r>
      <w:r>
        <w:rPr>
          <w:rFonts w:ascii="Times New Roman" w:hAnsi="Times New Roman" w:eastAsia="Times New Roman"/>
          <w:i/>
          <w:w w:val="95"/>
        </w:rPr>
        <w:t>x</w:t>
      </w:r>
      <w:r>
        <w:rPr>
          <w:rFonts w:ascii="Cambria" w:hAnsi="Cambria" w:eastAsia="Cambria"/>
          <w:spacing w:val="-4"/>
          <w:w w:val="95"/>
        </w:rPr>
        <w:t xml:space="preserve">) − </w:t>
      </w:r>
      <w:r>
        <w:rPr>
          <w:rFonts w:ascii="Times New Roman" w:hAnsi="Times New Roman" w:eastAsia="Times New Roman"/>
          <w:w w:val="95"/>
        </w:rPr>
        <w:t>4</w:t>
      </w:r>
      <w:r>
        <w:rPr>
          <w:rFonts w:ascii="Times New Roman" w:hAnsi="Times New Roman" w:eastAsia="Times New Roman"/>
          <w:spacing w:val="21"/>
          <w:w w:val="95"/>
        </w:rPr>
        <w:t xml:space="preserve"> </w:t>
      </w:r>
      <w:r>
        <w:rPr>
          <w:rFonts w:ascii="Georgia" w:hAnsi="Georgia" w:eastAsia="Georgia"/>
          <w:spacing w:val="12"/>
          <w:w w:val="95"/>
        </w:rPr>
        <w:t xml:space="preserve">= </w:t>
      </w:r>
      <w:r>
        <w:rPr>
          <w:rFonts w:ascii="Times New Roman" w:hAnsi="Times New Roman" w:eastAsia="Times New Roman"/>
          <w:w w:val="95"/>
        </w:rPr>
        <w:t>0</w:t>
      </w:r>
      <w:r>
        <w:rPr>
          <w:rFonts w:ascii="Times New Roman" w:hAnsi="Times New Roman" w:eastAsia="Times New Roman"/>
          <w:spacing w:val="5"/>
          <w:w w:val="95"/>
        </w:rPr>
        <w:t xml:space="preserve"> </w:t>
      </w:r>
      <w:r>
        <w:rPr>
          <w:w w:val="95"/>
        </w:rPr>
        <w:t xml:space="preserve">是否有离散解。因为 </w:t>
      </w:r>
      <w:r>
        <w:rPr>
          <w:rFonts w:ascii="Times New Roman" w:hAnsi="Times New Roman" w:eastAsia="Times New Roman"/>
          <w:i/>
          <w:w w:val="95"/>
        </w:rPr>
        <w:t>f</w:t>
      </w:r>
      <w:r>
        <w:rPr>
          <w:rFonts w:ascii="Times New Roman" w:hAnsi="Times New Roman" w:eastAsia="Times New Roman"/>
          <w:i/>
          <w:spacing w:val="-4"/>
          <w:w w:val="95"/>
        </w:rPr>
        <w:t xml:space="preserve"> </w:t>
      </w:r>
      <w:r>
        <w:rPr>
          <w:rFonts w:ascii="Cambria" w:hAnsi="Cambria" w:eastAsia="Cambria"/>
          <w:w w:val="95"/>
        </w:rPr>
        <w:t>(</w:t>
      </w:r>
      <w:r>
        <w:rPr>
          <w:rFonts w:ascii="Times New Roman" w:hAnsi="Times New Roman" w:eastAsia="Times New Roman"/>
          <w:w w:val="95"/>
        </w:rPr>
        <w:t>1</w:t>
      </w:r>
      <w:r>
        <w:rPr>
          <w:rFonts w:ascii="Cambria" w:hAnsi="Cambria" w:eastAsia="Cambria"/>
          <w:spacing w:val="-5"/>
          <w:w w:val="95"/>
        </w:rPr>
        <w:t xml:space="preserve">) − </w:t>
      </w:r>
      <w:r>
        <w:rPr>
          <w:rFonts w:ascii="Times New Roman" w:hAnsi="Times New Roman" w:eastAsia="Times New Roman"/>
          <w:w w:val="95"/>
        </w:rPr>
        <w:t>4</w:t>
      </w:r>
      <w:r>
        <w:rPr>
          <w:rFonts w:ascii="Times New Roman" w:hAnsi="Times New Roman" w:eastAsia="Times New Roman"/>
          <w:spacing w:val="22"/>
          <w:w w:val="95"/>
        </w:rPr>
        <w:t xml:space="preserve"> </w:t>
      </w:r>
      <w:r>
        <w:rPr>
          <w:rFonts w:ascii="Georgia" w:hAnsi="Georgia" w:eastAsia="Georgia"/>
          <w:spacing w:val="11"/>
          <w:w w:val="95"/>
        </w:rPr>
        <w:t xml:space="preserve">= </w:t>
      </w:r>
      <w:r>
        <w:rPr>
          <w:rFonts w:ascii="Times New Roman" w:hAnsi="Times New Roman" w:eastAsia="Times New Roman"/>
          <w:w w:val="95"/>
        </w:rPr>
        <w:t>3</w:t>
      </w:r>
      <w:r>
        <w:rPr>
          <w:rFonts w:ascii="Times New Roman" w:hAnsi="Times New Roman" w:eastAsia="Times New Roman"/>
          <w:spacing w:val="-13"/>
          <w:w w:val="95"/>
        </w:rPr>
        <w:t xml:space="preserve"> </w:t>
      </w:r>
      <w:r>
        <w:rPr>
          <w:rFonts w:ascii="Cambria" w:hAnsi="Cambria" w:eastAsia="Cambria"/>
          <w:spacing w:val="-4"/>
          <w:w w:val="95"/>
        </w:rPr>
        <w:t xml:space="preserve">− </w:t>
      </w:r>
      <w:r>
        <w:rPr>
          <w:rFonts w:ascii="Times New Roman" w:hAnsi="Times New Roman" w:eastAsia="Times New Roman"/>
          <w:w w:val="95"/>
        </w:rPr>
        <w:t>4</w:t>
      </w:r>
      <w:r>
        <w:rPr>
          <w:rFonts w:ascii="Times New Roman" w:hAnsi="Times New Roman" w:eastAsia="Times New Roman"/>
          <w:spacing w:val="21"/>
          <w:w w:val="95"/>
        </w:rPr>
        <w:t xml:space="preserve"> </w:t>
      </w:r>
      <w:r>
        <w:rPr>
          <w:rFonts w:ascii="Georgia" w:hAnsi="Georgia" w:eastAsia="Georgia"/>
          <w:spacing w:val="12"/>
          <w:w w:val="95"/>
        </w:rPr>
        <w:t xml:space="preserve">= </w:t>
      </w:r>
      <w:r>
        <w:rPr>
          <w:rFonts w:ascii="Cambria" w:hAnsi="Cambria" w:eastAsia="Cambria"/>
          <w:w w:val="95"/>
        </w:rPr>
        <w:t>−</w:t>
      </w:r>
      <w:r>
        <w:rPr>
          <w:rFonts w:ascii="Times New Roman" w:hAnsi="Times New Roman" w:eastAsia="Times New Roman"/>
          <w:w w:val="95"/>
        </w:rPr>
        <w:t>1</w:t>
      </w:r>
      <w:r>
        <w:rPr>
          <w:rFonts w:ascii="Times New Roman" w:hAnsi="Times New Roman" w:eastAsia="Times New Roman"/>
          <w:spacing w:val="26"/>
          <w:w w:val="95"/>
        </w:rPr>
        <w:t xml:space="preserve"> </w:t>
      </w:r>
      <w:r>
        <w:rPr>
          <w:rFonts w:ascii="Sitka Heading" w:hAnsi="Sitka Heading" w:eastAsia="Sitka Heading"/>
          <w:spacing w:val="13"/>
          <w:w w:val="95"/>
        </w:rPr>
        <w:t xml:space="preserve">&lt; </w:t>
      </w:r>
      <w:r>
        <w:rPr>
          <w:rFonts w:ascii="Times New Roman" w:hAnsi="Times New Roman" w:eastAsia="Times New Roman"/>
          <w:w w:val="95"/>
        </w:rPr>
        <w:t>0</w:t>
      </w:r>
      <w:r>
        <w:rPr>
          <w:w w:val="95"/>
        </w:rPr>
        <w:t>、</w:t>
      </w:r>
      <w:r>
        <w:rPr>
          <w:rFonts w:ascii="Times New Roman" w:hAnsi="Times New Roman" w:eastAsia="Times New Roman"/>
          <w:i/>
          <w:w w:val="95"/>
        </w:rPr>
        <w:t>f</w:t>
      </w:r>
      <w:r>
        <w:rPr>
          <w:rFonts w:ascii="Times New Roman" w:hAnsi="Times New Roman" w:eastAsia="Times New Roman"/>
          <w:i/>
          <w:spacing w:val="10"/>
          <w:w w:val="95"/>
        </w:rPr>
        <w:t xml:space="preserve"> </w:t>
      </w:r>
      <w:r>
        <w:rPr>
          <w:rFonts w:ascii="Cambria" w:hAnsi="Cambria" w:eastAsia="Cambria"/>
          <w:w w:val="95"/>
        </w:rPr>
        <w:t>(</w:t>
      </w:r>
      <w:r>
        <w:rPr>
          <w:rFonts w:ascii="Times New Roman" w:hAnsi="Times New Roman" w:eastAsia="Times New Roman"/>
          <w:w w:val="95"/>
        </w:rPr>
        <w:t>5</w:t>
      </w:r>
      <w:r>
        <w:rPr>
          <w:rFonts w:ascii="Cambria" w:hAnsi="Cambria" w:eastAsia="Cambria"/>
          <w:spacing w:val="11"/>
          <w:w w:val="95"/>
        </w:rPr>
        <w:t xml:space="preserve">) − </w:t>
      </w:r>
      <w:r>
        <w:rPr>
          <w:rFonts w:ascii="Times New Roman" w:hAnsi="Times New Roman" w:eastAsia="Times New Roman"/>
          <w:w w:val="95"/>
        </w:rPr>
        <w:t>4</w:t>
      </w:r>
      <w:r>
        <w:rPr>
          <w:rFonts w:ascii="Times New Roman" w:hAnsi="Times New Roman" w:eastAsia="Times New Roman"/>
          <w:spacing w:val="40"/>
          <w:w w:val="95"/>
        </w:rPr>
        <w:t xml:space="preserve"> </w:t>
      </w:r>
      <w:r>
        <w:rPr>
          <w:rFonts w:ascii="Georgia" w:hAnsi="Georgia" w:eastAsia="Georgia"/>
          <w:spacing w:val="21"/>
          <w:w w:val="95"/>
        </w:rPr>
        <w:t xml:space="preserve">= </w:t>
      </w:r>
      <w:r>
        <w:rPr>
          <w:rFonts w:ascii="Times New Roman" w:hAnsi="Times New Roman" w:eastAsia="Times New Roman"/>
          <w:w w:val="95"/>
        </w:rPr>
        <w:t>7</w:t>
      </w:r>
      <w:r>
        <w:rPr>
          <w:rFonts w:ascii="Times New Roman" w:hAnsi="Times New Roman" w:eastAsia="Times New Roman"/>
          <w:spacing w:val="17"/>
          <w:w w:val="95"/>
        </w:rPr>
        <w:t xml:space="preserve"> </w:t>
      </w:r>
      <w:r>
        <w:rPr>
          <w:rFonts w:ascii="Cambria" w:hAnsi="Cambria" w:eastAsia="Cambria"/>
          <w:spacing w:val="11"/>
          <w:w w:val="95"/>
        </w:rPr>
        <w:t xml:space="preserve">− </w:t>
      </w:r>
      <w:r>
        <w:rPr>
          <w:rFonts w:ascii="Times New Roman" w:hAnsi="Times New Roman" w:eastAsia="Times New Roman"/>
          <w:w w:val="95"/>
        </w:rPr>
        <w:t>4</w:t>
      </w:r>
      <w:r>
        <w:rPr>
          <w:rFonts w:ascii="Times New Roman" w:hAnsi="Times New Roman" w:eastAsia="Times New Roman"/>
          <w:spacing w:val="40"/>
          <w:w w:val="95"/>
        </w:rPr>
        <w:t xml:space="preserve"> </w:t>
      </w:r>
      <w:r>
        <w:rPr>
          <w:rFonts w:ascii="Georgia" w:hAnsi="Georgia" w:eastAsia="Georgia"/>
          <w:spacing w:val="21"/>
          <w:w w:val="95"/>
        </w:rPr>
        <w:t xml:space="preserve">= </w:t>
      </w:r>
      <w:r>
        <w:rPr>
          <w:rFonts w:ascii="Times New Roman" w:hAnsi="Times New Roman" w:eastAsia="Times New Roman"/>
          <w:w w:val="95"/>
        </w:rPr>
        <w:t>3</w:t>
      </w:r>
      <w:r>
        <w:rPr>
          <w:rFonts w:ascii="Times New Roman" w:hAnsi="Times New Roman" w:eastAsia="Times New Roman"/>
          <w:spacing w:val="46"/>
          <w:w w:val="95"/>
        </w:rPr>
        <w:t xml:space="preserve"> </w:t>
      </w:r>
      <w:r>
        <w:rPr>
          <w:rFonts w:ascii="Sitka Heading" w:hAnsi="Sitka Heading" w:eastAsia="Sitka Heading"/>
          <w:spacing w:val="23"/>
          <w:w w:val="95"/>
        </w:rPr>
        <w:t xml:space="preserve">&gt; </w:t>
      </w:r>
      <w:r>
        <w:rPr>
          <w:rFonts w:ascii="Times New Roman" w:hAnsi="Times New Roman" w:eastAsia="Times New Roman"/>
          <w:w w:val="95"/>
        </w:rPr>
        <w:t>0</w:t>
      </w:r>
      <w:r>
        <w:rPr>
          <w:w w:val="95"/>
        </w:rPr>
        <w:t>，且函数在区间内单调递增，因此我们可以利用二分查找求解。如果最后</w:t>
      </w:r>
      <w:r>
        <w:t>二分到了不能再分的情况，如只剩一个数字，且剩余区间里不存在满足条件的解，则说明不存在离</w:t>
      </w:r>
      <w:r>
        <w:rPr>
          <w:spacing w:val="-11"/>
        </w:rPr>
        <w:t xml:space="preserve">散解，即 </w:t>
      </w:r>
      <w:r>
        <w:rPr>
          <w:rFonts w:ascii="Times New Roman" w:hAnsi="Times New Roman" w:eastAsia="Times New Roman"/>
        </w:rPr>
        <w:t>4</w:t>
      </w:r>
      <w:r>
        <w:rPr>
          <w:rFonts w:ascii="Times New Roman" w:hAnsi="Times New Roman" w:eastAsia="Times New Roman"/>
          <w:spacing w:val="-1"/>
        </w:rPr>
        <w:t xml:space="preserve"> </w:t>
      </w:r>
      <w:r>
        <w:t>不在这个数组内。</w:t>
      </w:r>
    </w:p>
    <w:p>
      <w:pPr>
        <w:pStyle w:val="5"/>
        <w:spacing w:line="302" w:lineRule="auto"/>
        <w:ind w:left="1445" w:right="145" w:firstLine="398"/>
      </w:pPr>
      <w:r>
        <w:t>具体到代码上，二分查找时区间的左右端取开区间还是闭区间在绝大多数时候都可以，因此有些初学者会容易搞不清楚如何定义区间开闭性。这里我提供两个小诀窍，第一是尝试熟练使用</w:t>
      </w:r>
      <w:r>
        <w:rPr>
          <w:spacing w:val="-2"/>
          <w:w w:val="99"/>
        </w:rPr>
        <w:t>一种写法，比如左闭右开</w:t>
      </w:r>
      <w:r>
        <w:rPr>
          <w:w w:val="99"/>
        </w:rPr>
        <w:t>（</w:t>
      </w:r>
      <w:r>
        <w:rPr>
          <w:spacing w:val="24"/>
          <w:w w:val="99"/>
        </w:rPr>
        <w:t>满足</w:t>
      </w:r>
      <w:r>
        <w:rPr>
          <w:rFonts w:ascii="Times New Roman" w:eastAsia="Times New Roman"/>
          <w:w w:val="99"/>
        </w:rPr>
        <w:t>C++</w:t>
      </w:r>
      <w:r>
        <w:rPr>
          <w:spacing w:val="-4"/>
          <w:w w:val="99"/>
        </w:rPr>
        <w:t>、</w:t>
      </w:r>
      <w:r>
        <w:rPr>
          <w:rFonts w:ascii="Times New Roman" w:eastAsia="Times New Roman"/>
          <w:w w:val="99"/>
        </w:rPr>
        <w:t>Python</w:t>
      </w:r>
      <w:r>
        <w:rPr>
          <w:rFonts w:ascii="Times New Roman" w:eastAsia="Times New Roman"/>
          <w:spacing w:val="-1"/>
        </w:rPr>
        <w:t xml:space="preserve"> </w:t>
      </w:r>
      <w:r>
        <w:rPr>
          <w:w w:val="99"/>
        </w:rPr>
        <w:t>等语言的习惯</w:t>
      </w:r>
      <w:r>
        <w:rPr>
          <w:spacing w:val="-4"/>
          <w:w w:val="99"/>
        </w:rPr>
        <w:t>）</w:t>
      </w:r>
      <w:r>
        <w:rPr>
          <w:spacing w:val="-1"/>
          <w:w w:val="99"/>
        </w:rPr>
        <w:t>或左闭右闭</w:t>
      </w:r>
      <w:r>
        <w:rPr>
          <w:w w:val="99"/>
        </w:rPr>
        <w:t>（便于处理边界条件</w:t>
      </w:r>
      <w:r>
        <w:rPr>
          <w:spacing w:val="-109"/>
          <w:w w:val="99"/>
        </w:rPr>
        <w:t>）</w:t>
      </w:r>
      <w:r>
        <w:rPr>
          <w:spacing w:val="-8"/>
          <w:w w:val="99"/>
        </w:rPr>
        <w:t>，</w:t>
      </w:r>
      <w:r>
        <w:t>尽量只保持这一种写法；第二是在刷题时思考如果最后区间只剩下一个数或者两个数，自己的写法是否会陷入死循环，如果某种写法无法跳出死循环，则考虑尝试另一种写法。</w:t>
      </w:r>
    </w:p>
    <w:p>
      <w:pPr>
        <w:pStyle w:val="5"/>
        <w:spacing w:line="302" w:lineRule="auto"/>
        <w:ind w:left="1445" w:right="146" w:firstLine="398"/>
      </w:pPr>
      <w:r>
        <w:rPr>
          <w:w w:val="95"/>
        </w:rPr>
        <w:t>二分查找也可以看作双指针的一种特殊情况，但我们一般会将二者区分。双指针类型的题，</w:t>
      </w:r>
      <w:r>
        <w:rPr>
          <w:spacing w:val="182"/>
        </w:rPr>
        <w:t xml:space="preserve"> </w:t>
      </w:r>
      <w:bookmarkStart w:id="38" w:name="_bookmark15"/>
      <w:bookmarkEnd w:id="38"/>
      <w:bookmarkStart w:id="39" w:name="4.2 求开方"/>
      <w:bookmarkEnd w:id="39"/>
      <w:r>
        <w:t>指针通常是一步一步移动的，而在二分查找里，指针每次移动半个区间长度。</w:t>
      </w:r>
    </w:p>
    <w:p>
      <w:pPr>
        <w:pStyle w:val="5"/>
        <w:spacing w:before="5"/>
        <w:rPr>
          <w:sz w:val="23"/>
        </w:rPr>
      </w:pPr>
    </w:p>
    <w:p>
      <w:pPr>
        <w:pStyle w:val="3"/>
        <w:numPr>
          <w:ilvl w:val="1"/>
          <w:numId w:val="14"/>
        </w:numPr>
        <w:tabs>
          <w:tab w:val="left" w:pos="1968"/>
        </w:tabs>
        <w:spacing w:before="1" w:after="0" w:line="240" w:lineRule="auto"/>
        <w:ind w:left="1967" w:right="0" w:hanging="523"/>
        <w:jc w:val="left"/>
        <w:rPr>
          <w:rFonts w:ascii="Times New Roman" w:eastAsia="Times New Roman"/>
          <w:color w:val="3B70B7"/>
        </w:rPr>
      </w:pPr>
      <w:r>
        <w:rPr>
          <w:color w:val="3B70B7"/>
        </w:rPr>
        <w:t>求开方</w:t>
      </w:r>
    </w:p>
    <w:p>
      <w:pPr>
        <w:pStyle w:val="4"/>
        <w:spacing w:before="259"/>
      </w:pPr>
      <w:r>
        <w:fldChar w:fldCharType="begin"/>
      </w:r>
      <w:r>
        <w:instrText xml:space="preserve"> HYPERLINK "https://leetcode.com/problems/sqrtx/" \h </w:instrText>
      </w:r>
      <w:r>
        <w:fldChar w:fldCharType="separate"/>
      </w:r>
      <w:r>
        <w:rPr>
          <w:color w:val="7F0000"/>
        </w:rPr>
        <w:t>69.</w:t>
      </w:r>
      <w:r>
        <w:rPr>
          <w:color w:val="7F0000"/>
          <w:spacing w:val="23"/>
        </w:rPr>
        <w:t xml:space="preserve"> </w:t>
      </w:r>
      <w:r>
        <w:rPr>
          <w:color w:val="7F0000"/>
        </w:rPr>
        <w:t>Sqrt(x)</w:t>
      </w:r>
      <w:r>
        <w:rPr>
          <w:color w:val="7F0000"/>
          <w:spacing w:val="-3"/>
        </w:rPr>
        <w:t xml:space="preserve"> </w:t>
      </w:r>
      <w:r>
        <w:rPr>
          <w:color w:val="7F0000"/>
        </w:rPr>
        <w:t>(Easy)</w:t>
      </w:r>
      <w:r>
        <w:rPr>
          <w:color w:val="7F0000"/>
        </w:rPr>
        <w:fldChar w:fldCharType="end"/>
      </w:r>
    </w:p>
    <w:p>
      <w:pPr>
        <w:spacing w:before="149"/>
        <w:ind w:left="1445" w:right="0" w:firstLine="0"/>
        <w:jc w:val="left"/>
        <w:rPr>
          <w:rFonts w:hint="eastAsia" w:ascii="Microsoft YaHei UI" w:eastAsia="Microsoft YaHei UI"/>
          <w:b/>
          <w:sz w:val="24"/>
        </w:rPr>
      </w:pPr>
      <w:r>
        <w:rPr>
          <w:rFonts w:hint="eastAsia" w:ascii="Microsoft YaHei UI" w:eastAsia="Microsoft YaHei UI"/>
          <w:b/>
          <w:color w:val="3B70B7"/>
          <w:w w:val="95"/>
          <w:sz w:val="24"/>
        </w:rPr>
        <w:t>题目描述</w:t>
      </w:r>
    </w:p>
    <w:p>
      <w:pPr>
        <w:pStyle w:val="5"/>
        <w:spacing w:before="129"/>
        <w:ind w:left="1844"/>
      </w:pPr>
      <w:r>
        <w:rPr>
          <w:w w:val="95"/>
        </w:rPr>
        <w:t>给定一个非负整数，求它的开方，向下取整。</w:t>
      </w:r>
    </w:p>
    <w:p>
      <w:pPr>
        <w:spacing w:after="0"/>
        <w:sectPr>
          <w:headerReference r:id="rId30" w:type="default"/>
          <w:footerReference r:id="rId31" w:type="default"/>
          <w:pgSz w:w="11910" w:h="16840"/>
          <w:pgMar w:top="1340" w:right="1500" w:bottom="280" w:left="340" w:header="0" w:footer="0" w:gutter="0"/>
        </w:sectPr>
      </w:pPr>
    </w:p>
    <w:p>
      <w:pPr>
        <w:pStyle w:val="5"/>
        <w:rPr>
          <w:sz w:val="12"/>
        </w:rPr>
      </w:pPr>
    </w:p>
    <w:p>
      <w:pPr>
        <w:pStyle w:val="4"/>
        <w:spacing w:before="32"/>
        <w:rPr>
          <w:rFonts w:hint="eastAsia" w:ascii="Microsoft YaHei UI" w:eastAsia="Microsoft YaHei UI"/>
        </w:rPr>
      </w:pPr>
      <w:r>
        <w:rPr>
          <w:rFonts w:hint="eastAsia" w:ascii="Microsoft YaHei UI" w:eastAsia="Microsoft YaHei UI"/>
          <w:color w:val="3B70B7"/>
          <w:w w:val="95"/>
        </w:rPr>
        <w:t>输入输出样例</w:t>
      </w:r>
    </w:p>
    <w:p>
      <w:pPr>
        <w:pStyle w:val="5"/>
        <w:spacing w:before="129"/>
        <w:ind w:left="1844"/>
      </w:pPr>
      <w:r>
        <w:rPr>
          <w:w w:val="95"/>
        </w:rPr>
        <w:t>输入一个整数，输出一个整数。</w:t>
      </w:r>
    </w:p>
    <w:p>
      <w:pPr>
        <w:pStyle w:val="5"/>
        <w:spacing w:before="6"/>
        <w:rPr>
          <w:sz w:val="28"/>
        </w:rPr>
      </w:pPr>
      <w:r>
        <w:pict>
          <v:shape id="_x0000_s1082" o:spid="_x0000_s1082" o:spt="202" type="#_x0000_t202" style="position:absolute;left:0pt;margin-left:86.2pt;margin-top:20.3pt;height:30.1pt;width:422.9pt;mso-position-horizontal-relative:page;mso-wrap-distance-bottom:0pt;mso-wrap-distance-top:0pt;z-index:-15707136;mso-width-relative:page;mso-height-relative:page;" filled="f" stroked="t" coordsize="21600,21600">
            <v:path/>
            <v:fill on="f" focussize="0,0"/>
            <v:stroke weight="0.199212598425197pt" color="#3B70B7"/>
            <v:imagedata o:title=""/>
            <o:lock v:ext="edit"/>
            <v:textbox inset="0mm,0mm,0mm,0mm">
              <w:txbxContent>
                <w:p>
                  <w:pPr>
                    <w:pStyle w:val="5"/>
                    <w:spacing w:before="39"/>
                    <w:ind w:left="59"/>
                    <w:rPr>
                      <w:rFonts w:ascii="Trebuchet MS"/>
                    </w:rPr>
                  </w:pPr>
                  <w:r>
                    <w:rPr>
                      <w:rFonts w:ascii="Trebuchet MS"/>
                      <w:w w:val="115"/>
                    </w:rPr>
                    <w:t>Input:</w:t>
                  </w:r>
                  <w:r>
                    <w:rPr>
                      <w:rFonts w:ascii="Trebuchet MS"/>
                      <w:spacing w:val="29"/>
                      <w:w w:val="115"/>
                    </w:rPr>
                    <w:t xml:space="preserve"> </w:t>
                  </w:r>
                  <w:r>
                    <w:rPr>
                      <w:rFonts w:ascii="Trebuchet MS"/>
                      <w:w w:val="115"/>
                    </w:rPr>
                    <w:t>8</w:t>
                  </w:r>
                </w:p>
                <w:p>
                  <w:pPr>
                    <w:pStyle w:val="5"/>
                    <w:spacing w:before="7"/>
                    <w:ind w:left="59"/>
                    <w:rPr>
                      <w:rFonts w:ascii="Trebuchet MS"/>
                    </w:rPr>
                  </w:pPr>
                  <w:r>
                    <w:rPr>
                      <w:rFonts w:ascii="Trebuchet MS"/>
                    </w:rPr>
                    <w:t>Output:</w:t>
                  </w:r>
                  <w:r>
                    <w:rPr>
                      <w:rFonts w:ascii="Trebuchet MS"/>
                      <w:spacing w:val="64"/>
                    </w:rPr>
                    <w:t xml:space="preserve"> </w:t>
                  </w:r>
                  <w:r>
                    <w:rPr>
                      <w:rFonts w:ascii="Trebuchet MS"/>
                    </w:rPr>
                    <w:t>2</w:t>
                  </w:r>
                </w:p>
              </w:txbxContent>
            </v:textbox>
            <w10:wrap type="topAndBottom"/>
          </v:shape>
        </w:pict>
      </w:r>
    </w:p>
    <w:p>
      <w:pPr>
        <w:pStyle w:val="5"/>
        <w:spacing w:before="146"/>
        <w:ind w:left="1844"/>
        <w:jc w:val="both"/>
      </w:pPr>
      <w:r>
        <w:rPr>
          <w:rFonts w:ascii="Times New Roman" w:eastAsia="Times New Roman"/>
          <w:w w:val="95"/>
        </w:rPr>
        <w:t>8</w:t>
      </w:r>
      <w:r>
        <w:rPr>
          <w:rFonts w:ascii="Times New Roman" w:eastAsia="Times New Roman"/>
          <w:spacing w:val="47"/>
          <w:w w:val="95"/>
        </w:rPr>
        <w:t xml:space="preserve"> </w:t>
      </w:r>
      <w:r>
        <w:rPr>
          <w:w w:val="95"/>
        </w:rPr>
        <w:t xml:space="preserve">的开方结果是 </w:t>
      </w:r>
      <w:r>
        <w:rPr>
          <w:rFonts w:ascii="Times New Roman" w:eastAsia="Times New Roman"/>
          <w:w w:val="95"/>
        </w:rPr>
        <w:t>2</w:t>
      </w:r>
      <w:r>
        <w:rPr>
          <w:rFonts w:ascii="Sitka Heading" w:eastAsia="Sitka Heading"/>
          <w:w w:val="95"/>
        </w:rPr>
        <w:t>.</w:t>
      </w:r>
      <w:r>
        <w:rPr>
          <w:rFonts w:ascii="Times New Roman" w:eastAsia="Times New Roman"/>
          <w:w w:val="95"/>
        </w:rPr>
        <w:t>82842</w:t>
      </w:r>
      <w:r>
        <w:rPr>
          <w:rFonts w:ascii="Sitka Heading" w:eastAsia="Sitka Heading"/>
          <w:w w:val="95"/>
        </w:rPr>
        <w:t>...</w:t>
      </w:r>
      <w:r>
        <w:rPr>
          <w:spacing w:val="-1"/>
          <w:w w:val="95"/>
        </w:rPr>
        <w:t xml:space="preserve">，向下取整即是 </w:t>
      </w:r>
      <w:r>
        <w:rPr>
          <w:rFonts w:ascii="Times New Roman" w:eastAsia="Times New Roman"/>
          <w:w w:val="95"/>
        </w:rPr>
        <w:t>2</w:t>
      </w:r>
      <w:r>
        <w:rPr>
          <w:w w:val="95"/>
        </w:rPr>
        <w:t>。</w:t>
      </w:r>
    </w:p>
    <w:p>
      <w:pPr>
        <w:pStyle w:val="5"/>
        <w:spacing w:before="11"/>
        <w:rPr>
          <w:sz w:val="22"/>
        </w:rPr>
      </w:pPr>
    </w:p>
    <w:p>
      <w:pPr>
        <w:pStyle w:val="4"/>
        <w:spacing w:before="1"/>
        <w:rPr>
          <w:rFonts w:hint="eastAsia" w:ascii="Microsoft YaHei UI" w:eastAsia="Microsoft YaHei UI"/>
        </w:rPr>
      </w:pPr>
      <w:r>
        <w:rPr>
          <w:rFonts w:hint="eastAsia" w:ascii="Microsoft YaHei UI" w:eastAsia="Microsoft YaHei UI"/>
          <w:color w:val="3B70B7"/>
          <w:w w:val="95"/>
        </w:rPr>
        <w:t>题解</w:t>
      </w:r>
    </w:p>
    <w:p>
      <w:pPr>
        <w:pStyle w:val="5"/>
        <w:spacing w:before="129" w:line="302" w:lineRule="auto"/>
        <w:ind w:left="1445" w:right="285" w:firstLine="398"/>
        <w:jc w:val="both"/>
      </w:pPr>
      <w:r>
        <w:rPr>
          <w:spacing w:val="-1"/>
          <w:w w:val="95"/>
        </w:rPr>
        <w:t xml:space="preserve">我们可以把这道题想象成，给定一个非负整数 </w:t>
      </w:r>
      <w:r>
        <w:rPr>
          <w:rFonts w:ascii="Times New Roman" w:hAnsi="Times New Roman" w:eastAsia="Times New Roman"/>
          <w:i/>
          <w:w w:val="95"/>
        </w:rPr>
        <w:t>a</w:t>
      </w:r>
      <w:r>
        <w:rPr>
          <w:spacing w:val="15"/>
          <w:w w:val="95"/>
        </w:rPr>
        <w:t xml:space="preserve">，求 </w:t>
      </w:r>
      <w:r>
        <w:rPr>
          <w:rFonts w:ascii="Times New Roman" w:hAnsi="Times New Roman" w:eastAsia="Times New Roman"/>
          <w:i/>
          <w:w w:val="95"/>
        </w:rPr>
        <w:t>f</w:t>
      </w:r>
      <w:r>
        <w:rPr>
          <w:rFonts w:ascii="Times New Roman" w:hAnsi="Times New Roman" w:eastAsia="Times New Roman"/>
          <w:i/>
          <w:spacing w:val="9"/>
          <w:w w:val="95"/>
        </w:rPr>
        <w:t xml:space="preserve"> </w:t>
      </w:r>
      <w:r>
        <w:rPr>
          <w:rFonts w:ascii="Cambria" w:hAnsi="Cambria" w:eastAsia="Cambria"/>
          <w:w w:val="95"/>
        </w:rPr>
        <w:t>(</w:t>
      </w:r>
      <w:r>
        <w:rPr>
          <w:rFonts w:ascii="Times New Roman" w:hAnsi="Times New Roman" w:eastAsia="Times New Roman"/>
          <w:i/>
          <w:w w:val="95"/>
        </w:rPr>
        <w:t>x</w:t>
      </w:r>
      <w:r>
        <w:rPr>
          <w:rFonts w:ascii="Cambria" w:hAnsi="Cambria" w:eastAsia="Cambria"/>
          <w:spacing w:val="6"/>
          <w:w w:val="95"/>
        </w:rPr>
        <w:t xml:space="preserve">) </w:t>
      </w:r>
      <w:r>
        <w:rPr>
          <w:rFonts w:ascii="Georgia" w:hAnsi="Georgia" w:eastAsia="Georgia"/>
          <w:spacing w:val="11"/>
          <w:w w:val="95"/>
        </w:rPr>
        <w:t xml:space="preserve">= </w:t>
      </w:r>
      <w:r>
        <w:rPr>
          <w:rFonts w:ascii="Times New Roman" w:hAnsi="Times New Roman" w:eastAsia="Times New Roman"/>
          <w:i/>
          <w:w w:val="95"/>
        </w:rPr>
        <w:t>x</w:t>
      </w:r>
      <w:r>
        <w:rPr>
          <w:rFonts w:ascii="Times New Roman" w:hAnsi="Times New Roman" w:eastAsia="Times New Roman"/>
          <w:w w:val="95"/>
          <w:vertAlign w:val="superscript"/>
        </w:rPr>
        <w:t>2</w:t>
      </w:r>
      <w:r>
        <w:rPr>
          <w:rFonts w:ascii="Times New Roman" w:hAnsi="Times New Roman" w:eastAsia="Times New Roman"/>
          <w:spacing w:val="41"/>
          <w:w w:val="95"/>
          <w:vertAlign w:val="baseline"/>
        </w:rPr>
        <w:t xml:space="preserve"> </w:t>
      </w:r>
      <w:r>
        <w:rPr>
          <w:rFonts w:ascii="Cambria" w:hAnsi="Cambria" w:eastAsia="Cambria"/>
          <w:spacing w:val="17"/>
          <w:w w:val="95"/>
          <w:vertAlign w:val="baseline"/>
        </w:rPr>
        <w:t xml:space="preserve">− </w:t>
      </w:r>
      <w:r>
        <w:rPr>
          <w:rFonts w:ascii="Times New Roman" w:hAnsi="Times New Roman" w:eastAsia="Times New Roman"/>
          <w:i/>
          <w:w w:val="95"/>
          <w:vertAlign w:val="baseline"/>
        </w:rPr>
        <w:t>a</w:t>
      </w:r>
      <w:r>
        <w:rPr>
          <w:rFonts w:ascii="Times New Roman" w:hAnsi="Times New Roman" w:eastAsia="Times New Roman"/>
          <w:i/>
          <w:spacing w:val="7"/>
          <w:w w:val="95"/>
          <w:vertAlign w:val="baseline"/>
        </w:rPr>
        <w:t xml:space="preserve"> </w:t>
      </w:r>
      <w:r>
        <w:rPr>
          <w:rFonts w:ascii="Georgia" w:hAnsi="Georgia" w:eastAsia="Georgia"/>
          <w:w w:val="95"/>
          <w:vertAlign w:val="baseline"/>
        </w:rPr>
        <w:t>=</w:t>
      </w:r>
      <w:r>
        <w:rPr>
          <w:rFonts w:ascii="Georgia" w:hAnsi="Georgia" w:eastAsia="Georgia"/>
          <w:spacing w:val="48"/>
          <w:vertAlign w:val="baseline"/>
        </w:rPr>
        <w:t xml:space="preserve"> </w:t>
      </w:r>
      <w:r>
        <w:rPr>
          <w:rFonts w:ascii="Times New Roman" w:hAnsi="Times New Roman" w:eastAsia="Times New Roman"/>
          <w:w w:val="95"/>
          <w:vertAlign w:val="baseline"/>
        </w:rPr>
        <w:t>0</w:t>
      </w:r>
      <w:r>
        <w:rPr>
          <w:rFonts w:ascii="Times New Roman" w:hAnsi="Times New Roman" w:eastAsia="Times New Roman"/>
          <w:spacing w:val="36"/>
          <w:w w:val="95"/>
          <w:vertAlign w:val="baseline"/>
        </w:rPr>
        <w:t xml:space="preserve"> </w:t>
      </w:r>
      <w:r>
        <w:rPr>
          <w:w w:val="95"/>
          <w:vertAlign w:val="baseline"/>
        </w:rPr>
        <w:t>的解。因为我们只考</w:t>
      </w:r>
      <w:r>
        <w:rPr>
          <w:spacing w:val="-17"/>
          <w:vertAlign w:val="baseline"/>
        </w:rPr>
        <w:t xml:space="preserve">虑 </w:t>
      </w:r>
      <w:r>
        <w:rPr>
          <w:rFonts w:ascii="Times New Roman" w:hAnsi="Times New Roman" w:eastAsia="Times New Roman"/>
          <w:i/>
          <w:vertAlign w:val="baseline"/>
        </w:rPr>
        <w:t>x</w:t>
      </w:r>
      <w:r>
        <w:rPr>
          <w:rFonts w:ascii="Times New Roman" w:hAnsi="Times New Roman" w:eastAsia="Times New Roman"/>
          <w:i/>
          <w:spacing w:val="29"/>
          <w:vertAlign w:val="baseline"/>
        </w:rPr>
        <w:t xml:space="preserve"> </w:t>
      </w:r>
      <w:r>
        <w:rPr>
          <w:rFonts w:ascii="Cambria" w:hAnsi="Cambria" w:eastAsia="Cambria"/>
          <w:spacing w:val="12"/>
          <w:vertAlign w:val="baseline"/>
        </w:rPr>
        <w:t xml:space="preserve">≥ </w:t>
      </w:r>
      <w:r>
        <w:rPr>
          <w:rFonts w:ascii="Times New Roman" w:hAnsi="Times New Roman" w:eastAsia="Times New Roman"/>
          <w:vertAlign w:val="baseline"/>
        </w:rPr>
        <w:t>0</w:t>
      </w:r>
      <w:r>
        <w:rPr>
          <w:spacing w:val="-3"/>
          <w:vertAlign w:val="baseline"/>
        </w:rPr>
        <w:t xml:space="preserve">，所以 </w:t>
      </w:r>
      <w:r>
        <w:rPr>
          <w:rFonts w:ascii="Times New Roman" w:hAnsi="Times New Roman" w:eastAsia="Times New Roman"/>
          <w:i/>
          <w:vertAlign w:val="baseline"/>
        </w:rPr>
        <w:t>f</w:t>
      </w:r>
      <w:r>
        <w:rPr>
          <w:rFonts w:ascii="Times New Roman" w:hAnsi="Times New Roman" w:eastAsia="Times New Roman"/>
          <w:i/>
          <w:spacing w:val="-13"/>
          <w:vertAlign w:val="baseline"/>
        </w:rPr>
        <w:t xml:space="preserve"> </w:t>
      </w:r>
      <w:r>
        <w:rPr>
          <w:rFonts w:ascii="Cambria" w:hAnsi="Cambria" w:eastAsia="Cambria"/>
          <w:vertAlign w:val="baseline"/>
        </w:rPr>
        <w:t>(</w:t>
      </w:r>
      <w:r>
        <w:rPr>
          <w:rFonts w:ascii="Times New Roman" w:hAnsi="Times New Roman" w:eastAsia="Times New Roman"/>
          <w:i/>
          <w:vertAlign w:val="baseline"/>
        </w:rPr>
        <w:t>x</w:t>
      </w:r>
      <w:r>
        <w:rPr>
          <w:rFonts w:ascii="Cambria" w:hAnsi="Cambria" w:eastAsia="Cambria"/>
          <w:spacing w:val="5"/>
          <w:vertAlign w:val="baseline"/>
        </w:rPr>
        <w:t xml:space="preserve">) </w:t>
      </w:r>
      <w:r>
        <w:rPr>
          <w:spacing w:val="-1"/>
          <w:vertAlign w:val="baseline"/>
        </w:rPr>
        <w:t xml:space="preserve">在定义域上是单调递增的。考虑到 </w:t>
      </w:r>
      <w:r>
        <w:rPr>
          <w:rFonts w:ascii="Times New Roman" w:hAnsi="Times New Roman" w:eastAsia="Times New Roman"/>
          <w:i/>
          <w:vertAlign w:val="baseline"/>
        </w:rPr>
        <w:t>f</w:t>
      </w:r>
      <w:r>
        <w:rPr>
          <w:rFonts w:ascii="Times New Roman" w:hAnsi="Times New Roman" w:eastAsia="Times New Roman"/>
          <w:i/>
          <w:spacing w:val="-14"/>
          <w:vertAlign w:val="baseline"/>
        </w:rPr>
        <w:t xml:space="preserve"> </w:t>
      </w:r>
      <w:r>
        <w:rPr>
          <w:rFonts w:ascii="Cambria" w:hAnsi="Cambria" w:eastAsia="Cambria"/>
          <w:vertAlign w:val="baseline"/>
        </w:rPr>
        <w:t>(</w:t>
      </w:r>
      <w:r>
        <w:rPr>
          <w:rFonts w:ascii="Times New Roman" w:hAnsi="Times New Roman" w:eastAsia="Times New Roman"/>
          <w:vertAlign w:val="baseline"/>
        </w:rPr>
        <w:t>0</w:t>
      </w:r>
      <w:r>
        <w:rPr>
          <w:rFonts w:ascii="Cambria" w:hAnsi="Cambria" w:eastAsia="Cambria"/>
          <w:spacing w:val="9"/>
          <w:vertAlign w:val="baseline"/>
        </w:rPr>
        <w:t xml:space="preserve">) </w:t>
      </w:r>
      <w:r>
        <w:rPr>
          <w:rFonts w:ascii="Georgia" w:hAnsi="Georgia" w:eastAsia="Georgia"/>
          <w:spacing w:val="7"/>
          <w:vertAlign w:val="baseline"/>
        </w:rPr>
        <w:t xml:space="preserve">= </w:t>
      </w:r>
      <w:r>
        <w:rPr>
          <w:rFonts w:ascii="Cambria" w:hAnsi="Cambria" w:eastAsia="Cambria"/>
          <w:vertAlign w:val="baseline"/>
        </w:rPr>
        <w:t>−</w:t>
      </w:r>
      <w:r>
        <w:rPr>
          <w:rFonts w:ascii="Times New Roman" w:hAnsi="Times New Roman" w:eastAsia="Times New Roman"/>
          <w:i/>
          <w:vertAlign w:val="baseline"/>
        </w:rPr>
        <w:t>a</w:t>
      </w:r>
      <w:r>
        <w:rPr>
          <w:rFonts w:ascii="Times New Roman" w:hAnsi="Times New Roman" w:eastAsia="Times New Roman"/>
          <w:i/>
          <w:spacing w:val="23"/>
          <w:vertAlign w:val="baseline"/>
        </w:rPr>
        <w:t xml:space="preserve"> </w:t>
      </w:r>
      <w:r>
        <w:rPr>
          <w:rFonts w:ascii="Cambria" w:hAnsi="Cambria" w:eastAsia="Cambria"/>
          <w:spacing w:val="12"/>
          <w:vertAlign w:val="baseline"/>
        </w:rPr>
        <w:t xml:space="preserve">≤ </w:t>
      </w:r>
      <w:r>
        <w:rPr>
          <w:rFonts w:ascii="Times New Roman" w:hAnsi="Times New Roman" w:eastAsia="Times New Roman"/>
          <w:vertAlign w:val="baseline"/>
        </w:rPr>
        <w:t>0</w:t>
      </w:r>
      <w:r>
        <w:rPr>
          <w:spacing w:val="-32"/>
          <w:vertAlign w:val="baseline"/>
        </w:rPr>
        <w:t xml:space="preserve">， </w:t>
      </w:r>
      <w:r>
        <w:rPr>
          <w:rFonts w:ascii="Times New Roman" w:hAnsi="Times New Roman" w:eastAsia="Times New Roman"/>
          <w:i/>
          <w:vertAlign w:val="baseline"/>
        </w:rPr>
        <w:t>f</w:t>
      </w:r>
      <w:r>
        <w:rPr>
          <w:rFonts w:ascii="Times New Roman" w:hAnsi="Times New Roman" w:eastAsia="Times New Roman"/>
          <w:i/>
          <w:spacing w:val="-14"/>
          <w:vertAlign w:val="baseline"/>
        </w:rPr>
        <w:t xml:space="preserve"> </w:t>
      </w:r>
      <w:r>
        <w:rPr>
          <w:rFonts w:ascii="Cambria" w:hAnsi="Cambria" w:eastAsia="Cambria"/>
          <w:vertAlign w:val="baseline"/>
        </w:rPr>
        <w:t>(</w:t>
      </w:r>
      <w:r>
        <w:rPr>
          <w:rFonts w:ascii="Times New Roman" w:hAnsi="Times New Roman" w:eastAsia="Times New Roman"/>
          <w:i/>
          <w:vertAlign w:val="baseline"/>
        </w:rPr>
        <w:t>a</w:t>
      </w:r>
      <w:r>
        <w:rPr>
          <w:rFonts w:ascii="Cambria" w:hAnsi="Cambria" w:eastAsia="Cambria"/>
          <w:spacing w:val="9"/>
          <w:vertAlign w:val="baseline"/>
        </w:rPr>
        <w:t xml:space="preserve">) </w:t>
      </w:r>
      <w:r>
        <w:rPr>
          <w:rFonts w:ascii="Georgia" w:hAnsi="Georgia" w:eastAsia="Georgia"/>
          <w:spacing w:val="8"/>
          <w:vertAlign w:val="baseline"/>
        </w:rPr>
        <w:t xml:space="preserve">= </w:t>
      </w:r>
      <w:r>
        <w:rPr>
          <w:rFonts w:ascii="Times New Roman" w:hAnsi="Times New Roman" w:eastAsia="Times New Roman"/>
          <w:i/>
          <w:vertAlign w:val="baseline"/>
        </w:rPr>
        <w:t>a</w:t>
      </w:r>
      <w:r>
        <w:rPr>
          <w:rFonts w:ascii="Times New Roman" w:hAnsi="Times New Roman" w:eastAsia="Times New Roman"/>
          <w:vertAlign w:val="superscript"/>
        </w:rPr>
        <w:t>2</w:t>
      </w:r>
      <w:r>
        <w:rPr>
          <w:rFonts w:ascii="Times New Roman" w:hAnsi="Times New Roman" w:eastAsia="Times New Roman"/>
          <w:spacing w:val="8"/>
          <w:vertAlign w:val="baseline"/>
        </w:rPr>
        <w:t xml:space="preserve"> </w:t>
      </w:r>
      <w:r>
        <w:rPr>
          <w:rFonts w:ascii="Cambria" w:hAnsi="Cambria" w:eastAsia="Cambria"/>
          <w:spacing w:val="3"/>
          <w:vertAlign w:val="baseline"/>
        </w:rPr>
        <w:t xml:space="preserve">− </w:t>
      </w:r>
      <w:r>
        <w:rPr>
          <w:rFonts w:ascii="Times New Roman" w:hAnsi="Times New Roman" w:eastAsia="Times New Roman"/>
          <w:i/>
          <w:vertAlign w:val="baseline"/>
        </w:rPr>
        <w:t>a</w:t>
      </w:r>
      <w:r>
        <w:rPr>
          <w:rFonts w:ascii="Times New Roman" w:hAnsi="Times New Roman" w:eastAsia="Times New Roman"/>
          <w:i/>
          <w:spacing w:val="23"/>
          <w:vertAlign w:val="baseline"/>
        </w:rPr>
        <w:t xml:space="preserve"> </w:t>
      </w:r>
      <w:r>
        <w:rPr>
          <w:rFonts w:ascii="Cambria" w:hAnsi="Cambria" w:eastAsia="Cambria"/>
          <w:spacing w:val="12"/>
          <w:vertAlign w:val="baseline"/>
        </w:rPr>
        <w:t xml:space="preserve">≥ </w:t>
      </w:r>
      <w:r>
        <w:rPr>
          <w:rFonts w:ascii="Times New Roman" w:hAnsi="Times New Roman" w:eastAsia="Times New Roman"/>
          <w:vertAlign w:val="baseline"/>
        </w:rPr>
        <w:t>0</w:t>
      </w:r>
      <w:r>
        <w:rPr>
          <w:vertAlign w:val="baseline"/>
        </w:rPr>
        <w:t>，我们</w:t>
      </w:r>
      <w:r>
        <w:rPr>
          <w:spacing w:val="-12"/>
          <w:w w:val="95"/>
          <w:vertAlign w:val="baseline"/>
        </w:rPr>
        <w:t xml:space="preserve">可以对 </w:t>
      </w:r>
      <w:r>
        <w:rPr>
          <w:rFonts w:ascii="Cambria" w:hAnsi="Cambria" w:eastAsia="Cambria"/>
          <w:w w:val="95"/>
          <w:vertAlign w:val="baseline"/>
        </w:rPr>
        <w:t>[</w:t>
      </w:r>
      <w:r>
        <w:rPr>
          <w:rFonts w:ascii="Times New Roman" w:hAnsi="Times New Roman" w:eastAsia="Times New Roman"/>
          <w:w w:val="95"/>
          <w:vertAlign w:val="baseline"/>
        </w:rPr>
        <w:t>0</w:t>
      </w:r>
      <w:r>
        <w:rPr>
          <w:rFonts w:ascii="Sitka Heading" w:hAnsi="Sitka Heading" w:eastAsia="Sitka Heading"/>
          <w:spacing w:val="-10"/>
          <w:w w:val="95"/>
          <w:vertAlign w:val="baseline"/>
        </w:rPr>
        <w:t xml:space="preserve">, </w:t>
      </w:r>
      <w:r>
        <w:rPr>
          <w:rFonts w:ascii="Times New Roman" w:hAnsi="Times New Roman" w:eastAsia="Times New Roman"/>
          <w:i/>
          <w:w w:val="95"/>
          <w:vertAlign w:val="baseline"/>
        </w:rPr>
        <w:t>a</w:t>
      </w:r>
      <w:r>
        <w:rPr>
          <w:rFonts w:ascii="Cambria" w:hAnsi="Cambria" w:eastAsia="Cambria"/>
          <w:spacing w:val="4"/>
          <w:w w:val="95"/>
          <w:vertAlign w:val="baseline"/>
        </w:rPr>
        <w:t xml:space="preserve">] </w:t>
      </w:r>
      <w:r>
        <w:rPr>
          <w:spacing w:val="-1"/>
          <w:w w:val="95"/>
          <w:vertAlign w:val="baseline"/>
        </w:rPr>
        <w:t xml:space="preserve">区间使用二分法找到 </w:t>
      </w:r>
      <w:r>
        <w:rPr>
          <w:rFonts w:ascii="Times New Roman" w:hAnsi="Times New Roman" w:eastAsia="Times New Roman"/>
          <w:i/>
          <w:w w:val="95"/>
          <w:vertAlign w:val="baseline"/>
        </w:rPr>
        <w:t>f</w:t>
      </w:r>
      <w:r>
        <w:rPr>
          <w:rFonts w:ascii="Times New Roman" w:hAnsi="Times New Roman" w:eastAsia="Times New Roman"/>
          <w:i/>
          <w:spacing w:val="-11"/>
          <w:w w:val="95"/>
          <w:vertAlign w:val="baseline"/>
        </w:rPr>
        <w:t xml:space="preserve"> </w:t>
      </w:r>
      <w:r>
        <w:rPr>
          <w:rFonts w:ascii="Cambria" w:hAnsi="Cambria" w:eastAsia="Cambria"/>
          <w:w w:val="95"/>
          <w:vertAlign w:val="baseline"/>
        </w:rPr>
        <w:t>(</w:t>
      </w:r>
      <w:r>
        <w:rPr>
          <w:rFonts w:ascii="Times New Roman" w:hAnsi="Times New Roman" w:eastAsia="Times New Roman"/>
          <w:i/>
          <w:w w:val="95"/>
          <w:vertAlign w:val="baseline"/>
        </w:rPr>
        <w:t>x</w:t>
      </w:r>
      <w:r>
        <w:rPr>
          <w:rFonts w:ascii="Cambria" w:hAnsi="Cambria" w:eastAsia="Cambria"/>
          <w:spacing w:val="7"/>
          <w:w w:val="95"/>
          <w:vertAlign w:val="baseline"/>
        </w:rPr>
        <w:t xml:space="preserve">) </w:t>
      </w:r>
      <w:r>
        <w:rPr>
          <w:rFonts w:ascii="Georgia" w:hAnsi="Georgia" w:eastAsia="Georgia"/>
          <w:spacing w:val="6"/>
          <w:w w:val="95"/>
          <w:vertAlign w:val="baseline"/>
        </w:rPr>
        <w:t xml:space="preserve">= </w:t>
      </w:r>
      <w:r>
        <w:rPr>
          <w:rFonts w:ascii="Times New Roman" w:hAnsi="Times New Roman" w:eastAsia="Times New Roman"/>
          <w:w w:val="95"/>
          <w:vertAlign w:val="baseline"/>
        </w:rPr>
        <w:t>0</w:t>
      </w:r>
      <w:r>
        <w:rPr>
          <w:rFonts w:ascii="Times New Roman" w:hAnsi="Times New Roman" w:eastAsia="Times New Roman"/>
          <w:spacing w:val="3"/>
          <w:w w:val="95"/>
          <w:vertAlign w:val="baseline"/>
        </w:rPr>
        <w:t xml:space="preserve"> </w:t>
      </w:r>
      <w:r>
        <w:rPr>
          <w:w w:val="95"/>
          <w:vertAlign w:val="baseline"/>
        </w:rPr>
        <w:t>的解。</w:t>
      </w:r>
    </w:p>
    <w:p>
      <w:pPr>
        <w:pStyle w:val="5"/>
        <w:spacing w:line="255" w:lineRule="exact"/>
        <w:ind w:left="1844"/>
        <w:jc w:val="both"/>
        <w:rPr>
          <w:rFonts w:ascii="Cambria" w:eastAsia="Cambria"/>
        </w:rPr>
      </w:pPr>
      <w:r>
        <w:rPr>
          <w:w w:val="95"/>
        </w:rPr>
        <w:t xml:space="preserve">注意，在以下的代码里，为了防止除以 </w:t>
      </w:r>
      <w:r>
        <w:rPr>
          <w:rFonts w:ascii="Times New Roman" w:eastAsia="Times New Roman"/>
          <w:w w:val="95"/>
        </w:rPr>
        <w:t>0</w:t>
      </w:r>
      <w:r>
        <w:rPr>
          <w:spacing w:val="2"/>
          <w:w w:val="95"/>
        </w:rPr>
        <w:t xml:space="preserve">，我们把 </w:t>
      </w:r>
      <w:r>
        <w:rPr>
          <w:rFonts w:ascii="Times New Roman" w:eastAsia="Times New Roman"/>
          <w:i/>
          <w:w w:val="95"/>
        </w:rPr>
        <w:t>a</w:t>
      </w:r>
      <w:r>
        <w:rPr>
          <w:rFonts w:ascii="Times New Roman" w:eastAsia="Times New Roman"/>
          <w:i/>
          <w:spacing w:val="68"/>
        </w:rPr>
        <w:t xml:space="preserve"> </w:t>
      </w:r>
      <w:r>
        <w:rPr>
          <w:rFonts w:ascii="Georgia" w:eastAsia="Georgia"/>
          <w:w w:val="95"/>
        </w:rPr>
        <w:t>=</w:t>
      </w:r>
      <w:r>
        <w:rPr>
          <w:rFonts w:ascii="Georgia" w:eastAsia="Georgia"/>
          <w:spacing w:val="63"/>
        </w:rPr>
        <w:t xml:space="preserve"> </w:t>
      </w:r>
      <w:r>
        <w:rPr>
          <w:rFonts w:ascii="Times New Roman" w:eastAsia="Times New Roman"/>
          <w:w w:val="95"/>
        </w:rPr>
        <w:t>0</w:t>
      </w:r>
      <w:r>
        <w:rPr>
          <w:rFonts w:ascii="Times New Roman" w:eastAsia="Times New Roman"/>
          <w:spacing w:val="49"/>
        </w:rPr>
        <w:t xml:space="preserve"> </w:t>
      </w:r>
      <w:r>
        <w:rPr>
          <w:w w:val="95"/>
        </w:rPr>
        <w:t xml:space="preserve">的情况单独考虑，然后对区间 </w:t>
      </w:r>
      <w:r>
        <w:rPr>
          <w:rFonts w:ascii="Cambria" w:eastAsia="Cambria"/>
          <w:w w:val="95"/>
        </w:rPr>
        <w:t>[</w:t>
      </w:r>
      <w:r>
        <w:rPr>
          <w:rFonts w:ascii="Times New Roman" w:eastAsia="Times New Roman"/>
          <w:w w:val="95"/>
        </w:rPr>
        <w:t>1</w:t>
      </w:r>
      <w:r>
        <w:rPr>
          <w:rFonts w:ascii="Sitka Heading" w:eastAsia="Sitka Heading"/>
          <w:spacing w:val="3"/>
          <w:w w:val="95"/>
        </w:rPr>
        <w:t xml:space="preserve">, </w:t>
      </w:r>
      <w:r>
        <w:rPr>
          <w:rFonts w:ascii="Times New Roman" w:eastAsia="Times New Roman"/>
          <w:i/>
          <w:w w:val="95"/>
        </w:rPr>
        <w:t>a</w:t>
      </w:r>
      <w:r>
        <w:rPr>
          <w:rFonts w:ascii="Cambria" w:eastAsia="Cambria"/>
          <w:w w:val="95"/>
        </w:rPr>
        <w:t>]</w:t>
      </w:r>
    </w:p>
    <w:p>
      <w:pPr>
        <w:pStyle w:val="5"/>
        <w:spacing w:before="67"/>
        <w:ind w:left="1445"/>
      </w:pPr>
      <w:r>
        <w:rPr>
          <w:w w:val="95"/>
        </w:rPr>
        <w:t>进行二分查找。我们使用了左闭右闭的写法。</w:t>
      </w:r>
    </w:p>
    <w:p>
      <w:pPr>
        <w:pStyle w:val="5"/>
        <w:spacing w:before="6"/>
        <w:rPr>
          <w:sz w:val="28"/>
        </w:rPr>
      </w:pPr>
      <w:r>
        <w:pict>
          <v:shape id="_x0000_s1083" o:spid="_x0000_s1083" o:spt="202" type="#_x0000_t202" style="position:absolute;left:0pt;margin-left:86.2pt;margin-top:20.25pt;height:197.5pt;width:422.9pt;mso-position-horizontal-relative:page;mso-wrap-distance-bottom:0pt;mso-wrap-distance-top:0pt;z-index:-15707136;mso-width-relative:page;mso-height-relative:page;" filled="f" stroked="t" coordsize="21600,21600">
            <v:path/>
            <v:fill on="f" focussize="0,0"/>
            <v:stroke weight="0.199212598425197pt" color="#3B70B7"/>
            <v:imagedata o:title=""/>
            <o:lock v:ext="edit"/>
            <v:textbox inset="0mm,0mm,0mm,0mm">
              <w:txbxContent>
                <w:p>
                  <w:pPr>
                    <w:pStyle w:val="5"/>
                    <w:spacing w:before="39"/>
                    <w:ind w:left="59"/>
                    <w:rPr>
                      <w:rFonts w:ascii="Trebuchet MS"/>
                    </w:rPr>
                  </w:pPr>
                  <w:r>
                    <w:rPr>
                      <w:rFonts w:ascii="Trebuchet MS"/>
                      <w:color w:val="7F0000"/>
                      <w:w w:val="120"/>
                    </w:rPr>
                    <w:t>int</w:t>
                  </w:r>
                  <w:r>
                    <w:rPr>
                      <w:rFonts w:ascii="Trebuchet MS"/>
                      <w:color w:val="7F0000"/>
                      <w:spacing w:val="14"/>
                      <w:w w:val="120"/>
                    </w:rPr>
                    <w:t xml:space="preserve"> </w:t>
                  </w:r>
                  <w:r>
                    <w:rPr>
                      <w:rFonts w:ascii="Trebuchet MS"/>
                      <w:w w:val="120"/>
                    </w:rPr>
                    <w:t>mySqrt(</w:t>
                  </w:r>
                  <w:r>
                    <w:rPr>
                      <w:rFonts w:ascii="Trebuchet MS"/>
                      <w:color w:val="7F0000"/>
                      <w:w w:val="120"/>
                    </w:rPr>
                    <w:t>int</w:t>
                  </w:r>
                  <w:r>
                    <w:rPr>
                      <w:rFonts w:ascii="Trebuchet MS"/>
                      <w:color w:val="7F0000"/>
                      <w:spacing w:val="14"/>
                      <w:w w:val="120"/>
                    </w:rPr>
                    <w:t xml:space="preserve"> </w:t>
                  </w:r>
                  <w:r>
                    <w:rPr>
                      <w:rFonts w:ascii="Trebuchet MS"/>
                      <w:w w:val="120"/>
                    </w:rPr>
                    <w:t>a)</w:t>
                  </w:r>
                  <w:r>
                    <w:rPr>
                      <w:rFonts w:ascii="Trebuchet MS"/>
                      <w:spacing w:val="15"/>
                      <w:w w:val="120"/>
                    </w:rPr>
                    <w:t xml:space="preserve"> </w:t>
                  </w:r>
                  <w:r>
                    <w:rPr>
                      <w:rFonts w:ascii="Trebuchet MS"/>
                      <w:w w:val="120"/>
                    </w:rPr>
                    <w:t>{</w:t>
                  </w:r>
                </w:p>
                <w:p>
                  <w:pPr>
                    <w:pStyle w:val="5"/>
                    <w:spacing w:before="7"/>
                    <w:ind w:left="436"/>
                    <w:rPr>
                      <w:rFonts w:ascii="Trebuchet MS"/>
                    </w:rPr>
                  </w:pPr>
                  <w:r>
                    <w:rPr>
                      <w:rFonts w:ascii="Trebuchet MS"/>
                      <w:color w:val="7F0000"/>
                      <w:w w:val="130"/>
                    </w:rPr>
                    <w:t>if</w:t>
                  </w:r>
                  <w:r>
                    <w:rPr>
                      <w:rFonts w:ascii="Trebuchet MS"/>
                      <w:color w:val="7F0000"/>
                      <w:spacing w:val="13"/>
                      <w:w w:val="130"/>
                    </w:rPr>
                    <w:t xml:space="preserve"> </w:t>
                  </w:r>
                  <w:r>
                    <w:rPr>
                      <w:rFonts w:ascii="Trebuchet MS"/>
                      <w:w w:val="120"/>
                    </w:rPr>
                    <w:t>(a</w:t>
                  </w:r>
                  <w:r>
                    <w:rPr>
                      <w:rFonts w:ascii="Trebuchet MS"/>
                      <w:spacing w:val="21"/>
                      <w:w w:val="120"/>
                    </w:rPr>
                    <w:t xml:space="preserve"> </w:t>
                  </w:r>
                  <w:r>
                    <w:rPr>
                      <w:rFonts w:ascii="Trebuchet MS"/>
                      <w:w w:val="120"/>
                    </w:rPr>
                    <w:t>==</w:t>
                  </w:r>
                  <w:r>
                    <w:rPr>
                      <w:rFonts w:ascii="Trebuchet MS"/>
                      <w:spacing w:val="20"/>
                      <w:w w:val="120"/>
                    </w:rPr>
                    <w:t xml:space="preserve"> </w:t>
                  </w:r>
                  <w:r>
                    <w:rPr>
                      <w:rFonts w:ascii="Trebuchet MS"/>
                      <w:w w:val="120"/>
                    </w:rPr>
                    <w:t>0)</w:t>
                  </w:r>
                  <w:r>
                    <w:rPr>
                      <w:rFonts w:ascii="Trebuchet MS"/>
                      <w:spacing w:val="20"/>
                      <w:w w:val="120"/>
                    </w:rPr>
                    <w:t xml:space="preserve"> </w:t>
                  </w:r>
                  <w:r>
                    <w:rPr>
                      <w:rFonts w:ascii="Trebuchet MS"/>
                      <w:color w:val="7F0000"/>
                      <w:w w:val="120"/>
                    </w:rPr>
                    <w:t>return</w:t>
                  </w:r>
                  <w:r>
                    <w:rPr>
                      <w:rFonts w:ascii="Trebuchet MS"/>
                      <w:color w:val="7F0000"/>
                      <w:spacing w:val="20"/>
                      <w:w w:val="120"/>
                    </w:rPr>
                    <w:t xml:space="preserve"> </w:t>
                  </w:r>
                  <w:r>
                    <w:rPr>
                      <w:rFonts w:ascii="Trebuchet MS"/>
                      <w:w w:val="120"/>
                    </w:rPr>
                    <w:t>a;</w:t>
                  </w:r>
                </w:p>
                <w:p>
                  <w:pPr>
                    <w:pStyle w:val="5"/>
                    <w:spacing w:before="7" w:line="247" w:lineRule="auto"/>
                    <w:ind w:left="436" w:right="5085"/>
                    <w:rPr>
                      <w:rFonts w:ascii="Trebuchet MS"/>
                    </w:rPr>
                  </w:pPr>
                  <w:r>
                    <w:rPr>
                      <w:rFonts w:ascii="Trebuchet MS"/>
                      <w:color w:val="7F0000"/>
                      <w:w w:val="120"/>
                    </w:rPr>
                    <w:t>int</w:t>
                  </w:r>
                  <w:r>
                    <w:rPr>
                      <w:rFonts w:ascii="Trebuchet MS"/>
                      <w:color w:val="7F0000"/>
                      <w:spacing w:val="22"/>
                      <w:w w:val="120"/>
                    </w:rPr>
                    <w:t xml:space="preserve"> </w:t>
                  </w:r>
                  <w:r>
                    <w:rPr>
                      <w:rFonts w:ascii="Trebuchet MS"/>
                      <w:w w:val="150"/>
                    </w:rPr>
                    <w:t>l</w:t>
                  </w:r>
                  <w:r>
                    <w:rPr>
                      <w:rFonts w:ascii="Trebuchet MS"/>
                      <w:spacing w:val="5"/>
                      <w:w w:val="150"/>
                    </w:rPr>
                    <w:t xml:space="preserve"> </w:t>
                  </w:r>
                  <w:r>
                    <w:rPr>
                      <w:rFonts w:ascii="Trebuchet MS"/>
                      <w:w w:val="120"/>
                    </w:rPr>
                    <w:t>=</w:t>
                  </w:r>
                  <w:r>
                    <w:rPr>
                      <w:rFonts w:ascii="Trebuchet MS"/>
                      <w:spacing w:val="23"/>
                      <w:w w:val="120"/>
                    </w:rPr>
                    <w:t xml:space="preserve"> </w:t>
                  </w:r>
                  <w:r>
                    <w:rPr>
                      <w:rFonts w:ascii="Trebuchet MS"/>
                      <w:w w:val="120"/>
                    </w:rPr>
                    <w:t>1,</w:t>
                  </w:r>
                  <w:r>
                    <w:rPr>
                      <w:rFonts w:ascii="Trebuchet MS"/>
                      <w:spacing w:val="22"/>
                      <w:w w:val="120"/>
                    </w:rPr>
                    <w:t xml:space="preserve"> </w:t>
                  </w:r>
                  <w:r>
                    <w:rPr>
                      <w:rFonts w:ascii="Trebuchet MS"/>
                      <w:w w:val="120"/>
                    </w:rPr>
                    <w:t>r</w:t>
                  </w:r>
                  <w:r>
                    <w:rPr>
                      <w:rFonts w:ascii="Trebuchet MS"/>
                      <w:spacing w:val="23"/>
                      <w:w w:val="120"/>
                    </w:rPr>
                    <w:t xml:space="preserve"> </w:t>
                  </w:r>
                  <w:r>
                    <w:rPr>
                      <w:rFonts w:ascii="Trebuchet MS"/>
                      <w:w w:val="120"/>
                    </w:rPr>
                    <w:t>=</w:t>
                  </w:r>
                  <w:r>
                    <w:rPr>
                      <w:rFonts w:ascii="Trebuchet MS"/>
                      <w:spacing w:val="23"/>
                      <w:w w:val="120"/>
                    </w:rPr>
                    <w:t xml:space="preserve"> </w:t>
                  </w:r>
                  <w:r>
                    <w:rPr>
                      <w:rFonts w:ascii="Trebuchet MS"/>
                      <w:w w:val="120"/>
                    </w:rPr>
                    <w:t>a,</w:t>
                  </w:r>
                  <w:r>
                    <w:rPr>
                      <w:rFonts w:ascii="Trebuchet MS"/>
                      <w:spacing w:val="22"/>
                      <w:w w:val="120"/>
                    </w:rPr>
                    <w:t xml:space="preserve"> </w:t>
                  </w:r>
                  <w:r>
                    <w:rPr>
                      <w:rFonts w:ascii="Trebuchet MS"/>
                      <w:w w:val="120"/>
                    </w:rPr>
                    <w:t>mid,</w:t>
                  </w:r>
                  <w:r>
                    <w:rPr>
                      <w:rFonts w:ascii="Trebuchet MS"/>
                      <w:spacing w:val="23"/>
                      <w:w w:val="120"/>
                    </w:rPr>
                    <w:t xml:space="preserve"> </w:t>
                  </w:r>
                  <w:r>
                    <w:rPr>
                      <w:rFonts w:ascii="Trebuchet MS"/>
                      <w:w w:val="120"/>
                    </w:rPr>
                    <w:t>sqrt;</w:t>
                  </w:r>
                  <w:r>
                    <w:rPr>
                      <w:rFonts w:ascii="Trebuchet MS"/>
                      <w:spacing w:val="-69"/>
                      <w:w w:val="120"/>
                    </w:rPr>
                    <w:t xml:space="preserve"> </w:t>
                  </w:r>
                  <w:r>
                    <w:rPr>
                      <w:rFonts w:ascii="Trebuchet MS"/>
                      <w:color w:val="7F0000"/>
                      <w:w w:val="120"/>
                    </w:rPr>
                    <w:t>while</w:t>
                  </w:r>
                  <w:r>
                    <w:rPr>
                      <w:rFonts w:ascii="Trebuchet MS"/>
                      <w:color w:val="7F0000"/>
                      <w:spacing w:val="28"/>
                      <w:w w:val="120"/>
                    </w:rPr>
                    <w:t xml:space="preserve"> </w:t>
                  </w:r>
                  <w:r>
                    <w:rPr>
                      <w:rFonts w:ascii="Trebuchet MS"/>
                      <w:w w:val="135"/>
                    </w:rPr>
                    <w:t>(l</w:t>
                  </w:r>
                  <w:r>
                    <w:rPr>
                      <w:rFonts w:ascii="Trebuchet MS"/>
                      <w:spacing w:val="19"/>
                      <w:w w:val="135"/>
                    </w:rPr>
                    <w:t xml:space="preserve"> </w:t>
                  </w:r>
                  <w:r>
                    <w:rPr>
                      <w:rFonts w:ascii="Trebuchet MS"/>
                      <w:w w:val="120"/>
                    </w:rPr>
                    <w:t>&lt;=</w:t>
                  </w:r>
                  <w:r>
                    <w:rPr>
                      <w:rFonts w:ascii="Trebuchet MS"/>
                      <w:spacing w:val="29"/>
                      <w:w w:val="120"/>
                    </w:rPr>
                    <w:t xml:space="preserve"> </w:t>
                  </w:r>
                  <w:r>
                    <w:rPr>
                      <w:rFonts w:ascii="Trebuchet MS"/>
                      <w:w w:val="135"/>
                    </w:rPr>
                    <w:t>r)</w:t>
                  </w:r>
                  <w:r>
                    <w:rPr>
                      <w:rFonts w:ascii="Trebuchet MS"/>
                      <w:spacing w:val="19"/>
                      <w:w w:val="135"/>
                    </w:rPr>
                    <w:t xml:space="preserve"> </w:t>
                  </w:r>
                  <w:r>
                    <w:rPr>
                      <w:rFonts w:ascii="Trebuchet MS"/>
                      <w:w w:val="135"/>
                    </w:rPr>
                    <w:t>{</w:t>
                  </w:r>
                </w:p>
                <w:p>
                  <w:pPr>
                    <w:pStyle w:val="5"/>
                    <w:spacing w:line="247" w:lineRule="auto"/>
                    <w:ind w:left="812" w:right="5334"/>
                    <w:rPr>
                      <w:rFonts w:ascii="Trebuchet MS"/>
                    </w:rPr>
                  </w:pPr>
                  <w:r>
                    <w:rPr>
                      <w:rFonts w:ascii="Trebuchet MS"/>
                      <w:w w:val="110"/>
                    </w:rPr>
                    <w:t>mid</w:t>
                  </w:r>
                  <w:r>
                    <w:rPr>
                      <w:rFonts w:ascii="Trebuchet MS"/>
                      <w:spacing w:val="31"/>
                      <w:w w:val="110"/>
                    </w:rPr>
                    <w:t xml:space="preserve"> </w:t>
                  </w:r>
                  <w:r>
                    <w:rPr>
                      <w:rFonts w:ascii="Trebuchet MS"/>
                      <w:w w:val="115"/>
                    </w:rPr>
                    <w:t>=</w:t>
                  </w:r>
                  <w:r>
                    <w:rPr>
                      <w:rFonts w:ascii="Trebuchet MS"/>
                      <w:spacing w:val="28"/>
                      <w:w w:val="115"/>
                    </w:rPr>
                    <w:t xml:space="preserve"> </w:t>
                  </w:r>
                  <w:r>
                    <w:rPr>
                      <w:rFonts w:ascii="Trebuchet MS"/>
                      <w:w w:val="150"/>
                    </w:rPr>
                    <w:t>l</w:t>
                  </w:r>
                  <w:r>
                    <w:rPr>
                      <w:rFonts w:ascii="Trebuchet MS"/>
                      <w:spacing w:val="7"/>
                      <w:w w:val="150"/>
                    </w:rPr>
                    <w:t xml:space="preserve"> </w:t>
                  </w:r>
                  <w:r>
                    <w:rPr>
                      <w:rFonts w:ascii="Trebuchet MS"/>
                      <w:w w:val="115"/>
                    </w:rPr>
                    <w:t>+</w:t>
                  </w:r>
                  <w:r>
                    <w:rPr>
                      <w:rFonts w:ascii="Trebuchet MS"/>
                      <w:spacing w:val="28"/>
                      <w:w w:val="115"/>
                    </w:rPr>
                    <w:t xml:space="preserve"> </w:t>
                  </w:r>
                  <w:r>
                    <w:rPr>
                      <w:rFonts w:ascii="Trebuchet MS"/>
                      <w:w w:val="135"/>
                    </w:rPr>
                    <w:t>(r</w:t>
                  </w:r>
                  <w:r>
                    <w:rPr>
                      <w:rFonts w:ascii="Trebuchet MS"/>
                      <w:spacing w:val="17"/>
                      <w:w w:val="135"/>
                    </w:rPr>
                    <w:t xml:space="preserve"> </w:t>
                  </w:r>
                  <w:r>
                    <w:rPr>
                      <w:rFonts w:ascii="Trebuchet MS"/>
                      <w:w w:val="135"/>
                    </w:rPr>
                    <w:t>-</w:t>
                  </w:r>
                  <w:r>
                    <w:rPr>
                      <w:rFonts w:ascii="Trebuchet MS"/>
                      <w:spacing w:val="16"/>
                      <w:w w:val="135"/>
                    </w:rPr>
                    <w:t xml:space="preserve"> </w:t>
                  </w:r>
                  <w:r>
                    <w:rPr>
                      <w:rFonts w:ascii="Trebuchet MS"/>
                      <w:w w:val="135"/>
                    </w:rPr>
                    <w:t>l)</w:t>
                  </w:r>
                  <w:r>
                    <w:rPr>
                      <w:rFonts w:ascii="Trebuchet MS"/>
                      <w:spacing w:val="16"/>
                      <w:w w:val="135"/>
                    </w:rPr>
                    <w:t xml:space="preserve"> </w:t>
                  </w:r>
                  <w:r>
                    <w:rPr>
                      <w:rFonts w:ascii="Trebuchet MS"/>
                      <w:w w:val="115"/>
                    </w:rPr>
                    <w:t>/</w:t>
                  </w:r>
                  <w:r>
                    <w:rPr>
                      <w:rFonts w:ascii="Trebuchet MS"/>
                      <w:spacing w:val="28"/>
                      <w:w w:val="115"/>
                    </w:rPr>
                    <w:t xml:space="preserve"> </w:t>
                  </w:r>
                  <w:r>
                    <w:rPr>
                      <w:rFonts w:ascii="Trebuchet MS"/>
                      <w:w w:val="115"/>
                    </w:rPr>
                    <w:t>2;</w:t>
                  </w:r>
                  <w:r>
                    <w:rPr>
                      <w:rFonts w:ascii="Trebuchet MS"/>
                      <w:spacing w:val="-66"/>
                      <w:w w:val="115"/>
                    </w:rPr>
                    <w:t xml:space="preserve"> </w:t>
                  </w:r>
                  <w:r>
                    <w:rPr>
                      <w:rFonts w:ascii="Trebuchet MS"/>
                      <w:w w:val="115"/>
                    </w:rPr>
                    <w:t>sqrt</w:t>
                  </w:r>
                  <w:r>
                    <w:rPr>
                      <w:rFonts w:ascii="Trebuchet MS"/>
                      <w:spacing w:val="27"/>
                      <w:w w:val="115"/>
                    </w:rPr>
                    <w:t xml:space="preserve"> </w:t>
                  </w:r>
                  <w:r>
                    <w:rPr>
                      <w:rFonts w:ascii="Trebuchet MS"/>
                      <w:w w:val="115"/>
                    </w:rPr>
                    <w:t>=</w:t>
                  </w:r>
                  <w:r>
                    <w:rPr>
                      <w:rFonts w:ascii="Trebuchet MS"/>
                      <w:spacing w:val="28"/>
                      <w:w w:val="115"/>
                    </w:rPr>
                    <w:t xml:space="preserve"> </w:t>
                  </w:r>
                  <w:r>
                    <w:rPr>
                      <w:rFonts w:ascii="Trebuchet MS"/>
                      <w:w w:val="115"/>
                    </w:rPr>
                    <w:t>a</w:t>
                  </w:r>
                  <w:r>
                    <w:rPr>
                      <w:rFonts w:ascii="Trebuchet MS"/>
                      <w:spacing w:val="27"/>
                      <w:w w:val="115"/>
                    </w:rPr>
                    <w:t xml:space="preserve"> </w:t>
                  </w:r>
                  <w:r>
                    <w:rPr>
                      <w:rFonts w:ascii="Trebuchet MS"/>
                      <w:w w:val="115"/>
                    </w:rPr>
                    <w:t>/</w:t>
                  </w:r>
                  <w:r>
                    <w:rPr>
                      <w:rFonts w:ascii="Trebuchet MS"/>
                      <w:spacing w:val="28"/>
                      <w:w w:val="115"/>
                    </w:rPr>
                    <w:t xml:space="preserve"> </w:t>
                  </w:r>
                  <w:r>
                    <w:rPr>
                      <w:rFonts w:ascii="Trebuchet MS"/>
                      <w:w w:val="115"/>
                    </w:rPr>
                    <w:t>mid;</w:t>
                  </w:r>
                </w:p>
                <w:p>
                  <w:pPr>
                    <w:pStyle w:val="5"/>
                    <w:spacing w:line="247" w:lineRule="auto"/>
                    <w:ind w:left="1189" w:right="5754" w:hanging="377"/>
                    <w:rPr>
                      <w:rFonts w:ascii="Trebuchet MS"/>
                    </w:rPr>
                  </w:pPr>
                  <w:r>
                    <w:rPr>
                      <w:rFonts w:ascii="Trebuchet MS"/>
                      <w:color w:val="7F0000"/>
                      <w:w w:val="130"/>
                    </w:rPr>
                    <w:t>if</w:t>
                  </w:r>
                  <w:r>
                    <w:rPr>
                      <w:rFonts w:ascii="Trebuchet MS"/>
                      <w:color w:val="7F0000"/>
                      <w:spacing w:val="11"/>
                      <w:w w:val="130"/>
                    </w:rPr>
                    <w:t xml:space="preserve"> </w:t>
                  </w:r>
                  <w:r>
                    <w:rPr>
                      <w:rFonts w:ascii="Trebuchet MS"/>
                      <w:w w:val="120"/>
                    </w:rPr>
                    <w:t>(sqrt</w:t>
                  </w:r>
                  <w:r>
                    <w:rPr>
                      <w:rFonts w:ascii="Trebuchet MS"/>
                      <w:spacing w:val="18"/>
                      <w:w w:val="120"/>
                    </w:rPr>
                    <w:t xml:space="preserve"> </w:t>
                  </w:r>
                  <w:r>
                    <w:rPr>
                      <w:rFonts w:ascii="Trebuchet MS"/>
                      <w:w w:val="120"/>
                    </w:rPr>
                    <w:t>==</w:t>
                  </w:r>
                  <w:r>
                    <w:rPr>
                      <w:rFonts w:ascii="Trebuchet MS"/>
                      <w:spacing w:val="18"/>
                      <w:w w:val="120"/>
                    </w:rPr>
                    <w:t xml:space="preserve"> </w:t>
                  </w:r>
                  <w:r>
                    <w:rPr>
                      <w:rFonts w:ascii="Trebuchet MS"/>
                      <w:w w:val="120"/>
                    </w:rPr>
                    <w:t>mid)</w:t>
                  </w:r>
                  <w:r>
                    <w:rPr>
                      <w:rFonts w:ascii="Trebuchet MS"/>
                      <w:spacing w:val="18"/>
                      <w:w w:val="120"/>
                    </w:rPr>
                    <w:t xml:space="preserve"> </w:t>
                  </w:r>
                  <w:r>
                    <w:rPr>
                      <w:rFonts w:ascii="Trebuchet MS"/>
                      <w:w w:val="120"/>
                    </w:rPr>
                    <w:t>{</w:t>
                  </w:r>
                  <w:r>
                    <w:rPr>
                      <w:rFonts w:ascii="Trebuchet MS"/>
                      <w:spacing w:val="-69"/>
                      <w:w w:val="120"/>
                    </w:rPr>
                    <w:t xml:space="preserve"> </w:t>
                  </w:r>
                  <w:r>
                    <w:rPr>
                      <w:rFonts w:ascii="Trebuchet MS"/>
                      <w:color w:val="7F0000"/>
                      <w:w w:val="120"/>
                    </w:rPr>
                    <w:t>return</w:t>
                  </w:r>
                  <w:r>
                    <w:rPr>
                      <w:rFonts w:ascii="Trebuchet MS"/>
                      <w:color w:val="7F0000"/>
                      <w:spacing w:val="5"/>
                      <w:w w:val="120"/>
                    </w:rPr>
                    <w:t xml:space="preserve"> </w:t>
                  </w:r>
                  <w:r>
                    <w:rPr>
                      <w:rFonts w:ascii="Trebuchet MS"/>
                      <w:w w:val="120"/>
                    </w:rPr>
                    <w:t>mid;</w:t>
                  </w:r>
                </w:p>
                <w:p>
                  <w:pPr>
                    <w:pStyle w:val="5"/>
                    <w:spacing w:line="247" w:lineRule="auto"/>
                    <w:ind w:left="1189" w:right="5085" w:hanging="377"/>
                    <w:rPr>
                      <w:rFonts w:ascii="Trebuchet MS"/>
                    </w:rPr>
                  </w:pPr>
                  <w:r>
                    <w:rPr>
                      <w:rFonts w:ascii="Trebuchet MS"/>
                      <w:w w:val="135"/>
                    </w:rPr>
                    <w:t>}</w:t>
                  </w:r>
                  <w:r>
                    <w:rPr>
                      <w:rFonts w:ascii="Trebuchet MS"/>
                      <w:spacing w:val="23"/>
                      <w:w w:val="135"/>
                    </w:rPr>
                    <w:t xml:space="preserve"> </w:t>
                  </w:r>
                  <w:r>
                    <w:rPr>
                      <w:rFonts w:ascii="Trebuchet MS"/>
                      <w:color w:val="7F0000"/>
                      <w:w w:val="115"/>
                    </w:rPr>
                    <w:t>else</w:t>
                  </w:r>
                  <w:r>
                    <w:rPr>
                      <w:rFonts w:ascii="Trebuchet MS"/>
                      <w:color w:val="7F0000"/>
                      <w:spacing w:val="36"/>
                      <w:w w:val="115"/>
                    </w:rPr>
                    <w:t xml:space="preserve"> </w:t>
                  </w:r>
                  <w:r>
                    <w:rPr>
                      <w:rFonts w:ascii="Trebuchet MS"/>
                      <w:color w:val="7F0000"/>
                      <w:w w:val="135"/>
                    </w:rPr>
                    <w:t>if</w:t>
                  </w:r>
                  <w:r>
                    <w:rPr>
                      <w:rFonts w:ascii="Trebuchet MS"/>
                      <w:color w:val="7F0000"/>
                      <w:spacing w:val="24"/>
                      <w:w w:val="135"/>
                    </w:rPr>
                    <w:t xml:space="preserve"> </w:t>
                  </w:r>
                  <w:r>
                    <w:rPr>
                      <w:rFonts w:ascii="Trebuchet MS"/>
                      <w:w w:val="115"/>
                    </w:rPr>
                    <w:t>(mid</w:t>
                  </w:r>
                  <w:r>
                    <w:rPr>
                      <w:rFonts w:ascii="Trebuchet MS"/>
                      <w:spacing w:val="35"/>
                      <w:w w:val="115"/>
                    </w:rPr>
                    <w:t xml:space="preserve"> </w:t>
                  </w:r>
                  <w:r>
                    <w:rPr>
                      <w:rFonts w:ascii="Trebuchet MS"/>
                      <w:w w:val="115"/>
                    </w:rPr>
                    <w:t>&gt;</w:t>
                  </w:r>
                  <w:r>
                    <w:rPr>
                      <w:rFonts w:ascii="Trebuchet MS"/>
                      <w:spacing w:val="36"/>
                      <w:w w:val="115"/>
                    </w:rPr>
                    <w:t xml:space="preserve"> </w:t>
                  </w:r>
                  <w:r>
                    <w:rPr>
                      <w:rFonts w:ascii="Trebuchet MS"/>
                      <w:w w:val="115"/>
                    </w:rPr>
                    <w:t>sqrt)</w:t>
                  </w:r>
                  <w:r>
                    <w:rPr>
                      <w:rFonts w:ascii="Trebuchet MS"/>
                      <w:spacing w:val="36"/>
                      <w:w w:val="115"/>
                    </w:rPr>
                    <w:t xml:space="preserve"> </w:t>
                  </w:r>
                  <w:r>
                    <w:rPr>
                      <w:rFonts w:ascii="Trebuchet MS"/>
                      <w:w w:val="135"/>
                    </w:rPr>
                    <w:t>{</w:t>
                  </w:r>
                  <w:r>
                    <w:rPr>
                      <w:rFonts w:ascii="Trebuchet MS"/>
                      <w:spacing w:val="-78"/>
                      <w:w w:val="135"/>
                    </w:rPr>
                    <w:t xml:space="preserve"> </w:t>
                  </w:r>
                  <w:r>
                    <w:rPr>
                      <w:rFonts w:ascii="Trebuchet MS"/>
                      <w:w w:val="135"/>
                    </w:rPr>
                    <w:t>r</w:t>
                  </w:r>
                  <w:r>
                    <w:rPr>
                      <w:rFonts w:ascii="Trebuchet MS"/>
                      <w:spacing w:val="16"/>
                      <w:w w:val="135"/>
                    </w:rPr>
                    <w:t xml:space="preserve"> </w:t>
                  </w:r>
                  <w:r>
                    <w:rPr>
                      <w:rFonts w:ascii="Trebuchet MS"/>
                      <w:w w:val="115"/>
                    </w:rPr>
                    <w:t>=</w:t>
                  </w:r>
                  <w:r>
                    <w:rPr>
                      <w:rFonts w:ascii="Trebuchet MS"/>
                      <w:spacing w:val="29"/>
                      <w:w w:val="115"/>
                    </w:rPr>
                    <w:t xml:space="preserve"> </w:t>
                  </w:r>
                  <w:r>
                    <w:rPr>
                      <w:rFonts w:ascii="Trebuchet MS"/>
                      <w:w w:val="115"/>
                    </w:rPr>
                    <w:t>mid</w:t>
                  </w:r>
                  <w:r>
                    <w:rPr>
                      <w:rFonts w:ascii="Trebuchet MS"/>
                      <w:spacing w:val="29"/>
                      <w:w w:val="115"/>
                    </w:rPr>
                    <w:t xml:space="preserve"> </w:t>
                  </w:r>
                  <w:r>
                    <w:rPr>
                      <w:rFonts w:ascii="Trebuchet MS"/>
                      <w:w w:val="135"/>
                    </w:rPr>
                    <w:t>-</w:t>
                  </w:r>
                  <w:r>
                    <w:rPr>
                      <w:rFonts w:ascii="Trebuchet MS"/>
                      <w:spacing w:val="17"/>
                      <w:w w:val="135"/>
                    </w:rPr>
                    <w:t xml:space="preserve"> </w:t>
                  </w:r>
                  <w:r>
                    <w:rPr>
                      <w:rFonts w:ascii="Trebuchet MS"/>
                      <w:w w:val="115"/>
                    </w:rPr>
                    <w:t>1;</w:t>
                  </w:r>
                </w:p>
                <w:p>
                  <w:pPr>
                    <w:pStyle w:val="5"/>
                    <w:ind w:left="812"/>
                    <w:rPr>
                      <w:rFonts w:ascii="Trebuchet MS"/>
                    </w:rPr>
                  </w:pPr>
                  <w:r>
                    <w:rPr>
                      <w:rFonts w:ascii="Trebuchet MS"/>
                      <w:w w:val="130"/>
                    </w:rPr>
                    <w:t>}</w:t>
                  </w:r>
                  <w:r>
                    <w:rPr>
                      <w:rFonts w:ascii="Trebuchet MS"/>
                      <w:spacing w:val="14"/>
                      <w:w w:val="130"/>
                    </w:rPr>
                    <w:t xml:space="preserve"> </w:t>
                  </w:r>
                  <w:r>
                    <w:rPr>
                      <w:rFonts w:ascii="Trebuchet MS"/>
                      <w:color w:val="7F0000"/>
                      <w:w w:val="130"/>
                    </w:rPr>
                    <w:t>else</w:t>
                  </w:r>
                  <w:r>
                    <w:rPr>
                      <w:rFonts w:ascii="Trebuchet MS"/>
                      <w:color w:val="7F0000"/>
                      <w:spacing w:val="15"/>
                      <w:w w:val="130"/>
                    </w:rPr>
                    <w:t xml:space="preserve"> </w:t>
                  </w:r>
                  <w:r>
                    <w:rPr>
                      <w:rFonts w:ascii="Trebuchet MS"/>
                      <w:w w:val="130"/>
                    </w:rPr>
                    <w:t>{</w:t>
                  </w:r>
                </w:p>
                <w:p>
                  <w:pPr>
                    <w:pStyle w:val="5"/>
                    <w:spacing w:before="6"/>
                    <w:ind w:left="1189"/>
                    <w:rPr>
                      <w:rFonts w:ascii="Trebuchet MS"/>
                    </w:rPr>
                  </w:pPr>
                  <w:r>
                    <w:rPr>
                      <w:rFonts w:ascii="Trebuchet MS"/>
                      <w:w w:val="150"/>
                    </w:rPr>
                    <w:t>l</w:t>
                  </w:r>
                  <w:r>
                    <w:rPr>
                      <w:rFonts w:ascii="Trebuchet MS"/>
                      <w:spacing w:val="11"/>
                      <w:w w:val="150"/>
                    </w:rPr>
                    <w:t xml:space="preserve"> </w:t>
                  </w:r>
                  <w:r>
                    <w:rPr>
                      <w:rFonts w:ascii="Trebuchet MS"/>
                      <w:w w:val="105"/>
                    </w:rPr>
                    <w:t>=</w:t>
                  </w:r>
                  <w:r>
                    <w:rPr>
                      <w:rFonts w:ascii="Trebuchet MS"/>
                      <w:spacing w:val="39"/>
                      <w:w w:val="105"/>
                    </w:rPr>
                    <w:t xml:space="preserve"> </w:t>
                  </w:r>
                  <w:r>
                    <w:rPr>
                      <w:rFonts w:ascii="Trebuchet MS"/>
                      <w:w w:val="105"/>
                    </w:rPr>
                    <w:t>mid</w:t>
                  </w:r>
                  <w:r>
                    <w:rPr>
                      <w:rFonts w:ascii="Trebuchet MS"/>
                      <w:spacing w:val="38"/>
                      <w:w w:val="105"/>
                    </w:rPr>
                    <w:t xml:space="preserve"> </w:t>
                  </w:r>
                  <w:r>
                    <w:rPr>
                      <w:rFonts w:ascii="Trebuchet MS"/>
                      <w:w w:val="105"/>
                    </w:rPr>
                    <w:t>+</w:t>
                  </w:r>
                  <w:r>
                    <w:rPr>
                      <w:rFonts w:ascii="Trebuchet MS"/>
                      <w:spacing w:val="39"/>
                      <w:w w:val="105"/>
                    </w:rPr>
                    <w:t xml:space="preserve"> </w:t>
                  </w:r>
                  <w:r>
                    <w:rPr>
                      <w:rFonts w:ascii="Trebuchet MS"/>
                      <w:w w:val="105"/>
                    </w:rPr>
                    <w:t>1;</w:t>
                  </w:r>
                </w:p>
                <w:p>
                  <w:pPr>
                    <w:pStyle w:val="5"/>
                    <w:spacing w:before="7"/>
                    <w:ind w:left="812"/>
                    <w:rPr>
                      <w:rFonts w:ascii="Trebuchet MS"/>
                    </w:rPr>
                  </w:pPr>
                  <w:r>
                    <w:rPr>
                      <w:rFonts w:ascii="Trebuchet MS"/>
                      <w:w w:val="142"/>
                    </w:rPr>
                    <w:t>}</w:t>
                  </w:r>
                </w:p>
                <w:p>
                  <w:pPr>
                    <w:pStyle w:val="5"/>
                    <w:spacing w:before="7"/>
                    <w:ind w:left="436"/>
                    <w:rPr>
                      <w:rFonts w:ascii="Trebuchet MS"/>
                    </w:rPr>
                  </w:pPr>
                  <w:r>
                    <w:rPr>
                      <w:rFonts w:ascii="Trebuchet MS"/>
                      <w:w w:val="142"/>
                    </w:rPr>
                    <w:t>}</w:t>
                  </w:r>
                </w:p>
                <w:p>
                  <w:pPr>
                    <w:pStyle w:val="5"/>
                    <w:spacing w:before="7"/>
                    <w:ind w:left="436"/>
                    <w:rPr>
                      <w:rFonts w:ascii="Trebuchet MS"/>
                    </w:rPr>
                  </w:pPr>
                  <w:r>
                    <w:rPr>
                      <w:rFonts w:ascii="Trebuchet MS"/>
                      <w:color w:val="7F0000"/>
                      <w:w w:val="125"/>
                    </w:rPr>
                    <w:t>return</w:t>
                  </w:r>
                  <w:r>
                    <w:rPr>
                      <w:rFonts w:ascii="Trebuchet MS"/>
                      <w:color w:val="7F0000"/>
                      <w:spacing w:val="-6"/>
                      <w:w w:val="125"/>
                    </w:rPr>
                    <w:t xml:space="preserve"> </w:t>
                  </w:r>
                  <w:r>
                    <w:rPr>
                      <w:rFonts w:ascii="Trebuchet MS"/>
                      <w:w w:val="125"/>
                    </w:rPr>
                    <w:t>r;</w:t>
                  </w:r>
                </w:p>
                <w:p>
                  <w:pPr>
                    <w:pStyle w:val="5"/>
                    <w:spacing w:before="6"/>
                    <w:ind w:left="59"/>
                    <w:rPr>
                      <w:rFonts w:ascii="Trebuchet MS"/>
                    </w:rPr>
                  </w:pPr>
                  <w:r>
                    <w:rPr>
                      <w:rFonts w:ascii="Trebuchet MS"/>
                      <w:w w:val="142"/>
                    </w:rPr>
                    <w:t>}</w:t>
                  </w:r>
                </w:p>
              </w:txbxContent>
            </v:textbox>
            <w10:wrap type="topAndBottom"/>
          </v:shape>
        </w:pict>
      </w:r>
    </w:p>
    <w:p>
      <w:pPr>
        <w:spacing w:before="147" w:line="302" w:lineRule="auto"/>
        <w:ind w:left="1445" w:right="283" w:firstLine="398"/>
        <w:jc w:val="left"/>
        <w:rPr>
          <w:sz w:val="20"/>
        </w:rPr>
      </w:pPr>
      <w:r>
        <w:rPr>
          <w:sz w:val="20"/>
        </w:rPr>
        <w:t>另外，这道题还有一种更快的算法——</w:t>
      </w:r>
      <w:r>
        <w:rPr>
          <w:sz w:val="20"/>
          <w:u w:val="single"/>
        </w:rPr>
        <w:t>牛顿迭代法</w:t>
      </w:r>
      <w:r>
        <w:rPr>
          <w:spacing w:val="-4"/>
          <w:sz w:val="20"/>
        </w:rPr>
        <w:t xml:space="preserve">，其公式为 </w:t>
      </w:r>
      <w:r>
        <w:rPr>
          <w:rFonts w:ascii="Times New Roman" w:hAnsi="Times New Roman" w:eastAsia="Times New Roman"/>
          <w:i/>
          <w:sz w:val="20"/>
        </w:rPr>
        <w:t>x</w:t>
      </w:r>
      <w:r>
        <w:rPr>
          <w:rFonts w:ascii="Calibri" w:hAnsi="Calibri" w:eastAsia="Calibri"/>
          <w:i/>
          <w:sz w:val="20"/>
          <w:vertAlign w:val="subscript"/>
        </w:rPr>
        <w:t>n</w:t>
      </w:r>
      <w:r>
        <w:rPr>
          <w:rFonts w:ascii="Georgia" w:hAnsi="Georgia" w:eastAsia="Georgia"/>
          <w:sz w:val="20"/>
          <w:vertAlign w:val="subscript"/>
        </w:rPr>
        <w:t>+</w:t>
      </w:r>
      <w:r>
        <w:rPr>
          <w:rFonts w:ascii="Times New Roman" w:hAnsi="Times New Roman" w:eastAsia="Times New Roman"/>
          <w:sz w:val="20"/>
          <w:vertAlign w:val="subscript"/>
        </w:rPr>
        <w:t>1</w:t>
      </w:r>
      <w:r>
        <w:rPr>
          <w:rFonts w:ascii="Times New Roman" w:hAnsi="Times New Roman" w:eastAsia="Times New Roman"/>
          <w:spacing w:val="37"/>
          <w:sz w:val="20"/>
          <w:vertAlign w:val="baseline"/>
        </w:rPr>
        <w:t xml:space="preserve"> </w:t>
      </w:r>
      <w:r>
        <w:rPr>
          <w:rFonts w:ascii="Georgia" w:hAnsi="Georgia" w:eastAsia="Georgia"/>
          <w:spacing w:val="20"/>
          <w:sz w:val="20"/>
          <w:vertAlign w:val="baseline"/>
        </w:rPr>
        <w:t xml:space="preserve">= </w:t>
      </w:r>
      <w:r>
        <w:rPr>
          <w:rFonts w:ascii="Times New Roman" w:hAnsi="Times New Roman" w:eastAsia="Times New Roman"/>
          <w:i/>
          <w:sz w:val="20"/>
          <w:vertAlign w:val="baseline"/>
        </w:rPr>
        <w:t>x</w:t>
      </w:r>
      <w:r>
        <w:rPr>
          <w:rFonts w:ascii="Calibri" w:hAnsi="Calibri" w:eastAsia="Calibri"/>
          <w:i/>
          <w:sz w:val="20"/>
          <w:vertAlign w:val="subscript"/>
        </w:rPr>
        <w:t>n</w:t>
      </w:r>
      <w:r>
        <w:rPr>
          <w:rFonts w:ascii="Calibri" w:hAnsi="Calibri" w:eastAsia="Calibri"/>
          <w:i/>
          <w:spacing w:val="26"/>
          <w:sz w:val="20"/>
          <w:vertAlign w:val="baseline"/>
        </w:rPr>
        <w:t xml:space="preserve"> </w:t>
      </w:r>
      <w:r>
        <w:rPr>
          <w:rFonts w:ascii="Cambria" w:hAnsi="Cambria" w:eastAsia="Cambria"/>
          <w:spacing w:val="6"/>
          <w:sz w:val="20"/>
          <w:vertAlign w:val="baseline"/>
        </w:rPr>
        <w:t xml:space="preserve">− </w:t>
      </w:r>
      <w:r>
        <w:rPr>
          <w:rFonts w:ascii="Times New Roman" w:hAnsi="Times New Roman" w:eastAsia="Times New Roman"/>
          <w:i/>
          <w:sz w:val="20"/>
          <w:vertAlign w:val="baseline"/>
        </w:rPr>
        <w:t>f</w:t>
      </w:r>
      <w:r>
        <w:rPr>
          <w:rFonts w:ascii="Times New Roman" w:hAnsi="Times New Roman" w:eastAsia="Times New Roman"/>
          <w:i/>
          <w:spacing w:val="-6"/>
          <w:sz w:val="20"/>
          <w:vertAlign w:val="baseline"/>
        </w:rPr>
        <w:t xml:space="preserve"> </w:t>
      </w:r>
      <w:r>
        <w:rPr>
          <w:rFonts w:ascii="Cambria" w:hAnsi="Cambria" w:eastAsia="Cambria"/>
          <w:sz w:val="20"/>
          <w:vertAlign w:val="baseline"/>
        </w:rPr>
        <w:t>(</w:t>
      </w:r>
      <w:r>
        <w:rPr>
          <w:rFonts w:ascii="Times New Roman" w:hAnsi="Times New Roman" w:eastAsia="Times New Roman"/>
          <w:i/>
          <w:sz w:val="20"/>
          <w:vertAlign w:val="baseline"/>
        </w:rPr>
        <w:t>x</w:t>
      </w:r>
      <w:r>
        <w:rPr>
          <w:rFonts w:ascii="Calibri" w:hAnsi="Calibri" w:eastAsia="Calibri"/>
          <w:i/>
          <w:sz w:val="20"/>
          <w:vertAlign w:val="subscript"/>
        </w:rPr>
        <w:t>n</w:t>
      </w:r>
      <w:r>
        <w:rPr>
          <w:rFonts w:ascii="Cambria" w:hAnsi="Cambria" w:eastAsia="Cambria"/>
          <w:spacing w:val="-1"/>
          <w:sz w:val="20"/>
          <w:vertAlign w:val="baseline"/>
        </w:rPr>
        <w:t xml:space="preserve">)/ </w:t>
      </w:r>
      <w:r>
        <w:rPr>
          <w:rFonts w:ascii="Times New Roman" w:hAnsi="Times New Roman" w:eastAsia="Times New Roman"/>
          <w:i/>
          <w:sz w:val="20"/>
          <w:vertAlign w:val="baseline"/>
        </w:rPr>
        <w:t xml:space="preserve">f </w:t>
      </w:r>
      <w:r>
        <w:rPr>
          <w:rFonts w:ascii="Cambria" w:hAnsi="Cambria" w:eastAsia="Cambria"/>
          <w:sz w:val="20"/>
          <w:vertAlign w:val="superscript"/>
        </w:rPr>
        <w:t>′(</w:t>
      </w:r>
      <w:r>
        <w:rPr>
          <w:rFonts w:ascii="Times New Roman" w:hAnsi="Times New Roman" w:eastAsia="Times New Roman"/>
          <w:i/>
          <w:sz w:val="20"/>
          <w:vertAlign w:val="superscript"/>
        </w:rPr>
        <w:t>x</w:t>
      </w:r>
      <w:r>
        <w:rPr>
          <w:rFonts w:ascii="Calibri" w:hAnsi="Calibri" w:eastAsia="Calibri"/>
          <w:i/>
          <w:sz w:val="20"/>
          <w:vertAlign w:val="subscript"/>
        </w:rPr>
        <w:t>n</w:t>
      </w:r>
      <w:r>
        <w:rPr>
          <w:rFonts w:ascii="Cambria" w:hAnsi="Cambria" w:eastAsia="Cambria"/>
          <w:sz w:val="20"/>
          <w:vertAlign w:val="baseline"/>
        </w:rPr>
        <w:t>)</w:t>
      </w:r>
      <w:r>
        <w:rPr>
          <w:sz w:val="20"/>
          <w:vertAlign w:val="baseline"/>
        </w:rPr>
        <w:t>。给</w:t>
      </w:r>
      <w:r>
        <w:rPr>
          <w:spacing w:val="-7"/>
          <w:sz w:val="20"/>
          <w:vertAlign w:val="baseline"/>
        </w:rPr>
        <w:t xml:space="preserve">定 </w:t>
      </w:r>
      <w:r>
        <w:rPr>
          <w:rFonts w:ascii="Times New Roman" w:hAnsi="Times New Roman" w:eastAsia="Times New Roman"/>
          <w:i/>
          <w:sz w:val="20"/>
          <w:vertAlign w:val="baseline"/>
        </w:rPr>
        <w:t>f</w:t>
      </w:r>
      <w:r>
        <w:rPr>
          <w:rFonts w:ascii="Times New Roman" w:hAnsi="Times New Roman" w:eastAsia="Times New Roman"/>
          <w:i/>
          <w:spacing w:val="-14"/>
          <w:sz w:val="20"/>
          <w:vertAlign w:val="baseline"/>
        </w:rPr>
        <w:t xml:space="preserve"> </w:t>
      </w:r>
      <w:r>
        <w:rPr>
          <w:rFonts w:ascii="Cambria" w:hAnsi="Cambria" w:eastAsia="Cambria"/>
          <w:sz w:val="20"/>
          <w:vertAlign w:val="baseline"/>
        </w:rPr>
        <w:t>(</w:t>
      </w:r>
      <w:r>
        <w:rPr>
          <w:rFonts w:ascii="Times New Roman" w:hAnsi="Times New Roman" w:eastAsia="Times New Roman"/>
          <w:i/>
          <w:sz w:val="20"/>
          <w:vertAlign w:val="baseline"/>
        </w:rPr>
        <w:t>x</w:t>
      </w:r>
      <w:r>
        <w:rPr>
          <w:rFonts w:ascii="Cambria" w:hAnsi="Cambria" w:eastAsia="Cambria"/>
          <w:spacing w:val="7"/>
          <w:sz w:val="20"/>
          <w:vertAlign w:val="baseline"/>
        </w:rPr>
        <w:t xml:space="preserve">) </w:t>
      </w:r>
      <w:r>
        <w:rPr>
          <w:rFonts w:ascii="Georgia" w:hAnsi="Georgia" w:eastAsia="Georgia"/>
          <w:spacing w:val="10"/>
          <w:sz w:val="20"/>
          <w:vertAlign w:val="baseline"/>
        </w:rPr>
        <w:t xml:space="preserve">= </w:t>
      </w:r>
      <w:r>
        <w:rPr>
          <w:rFonts w:ascii="Times New Roman" w:hAnsi="Times New Roman" w:eastAsia="Times New Roman"/>
          <w:i/>
          <w:sz w:val="20"/>
          <w:vertAlign w:val="baseline"/>
        </w:rPr>
        <w:t>x</w:t>
      </w:r>
      <w:r>
        <w:rPr>
          <w:rFonts w:ascii="Times New Roman" w:hAnsi="Times New Roman" w:eastAsia="Times New Roman"/>
          <w:sz w:val="20"/>
          <w:vertAlign w:val="superscript"/>
        </w:rPr>
        <w:t>2</w:t>
      </w:r>
      <w:r>
        <w:rPr>
          <w:rFonts w:ascii="Times New Roman" w:hAnsi="Times New Roman" w:eastAsia="Times New Roman"/>
          <w:spacing w:val="7"/>
          <w:sz w:val="20"/>
          <w:vertAlign w:val="baseline"/>
        </w:rPr>
        <w:t xml:space="preserve"> </w:t>
      </w:r>
      <w:r>
        <w:rPr>
          <w:rFonts w:ascii="Cambria" w:hAnsi="Cambria" w:eastAsia="Cambria"/>
          <w:spacing w:val="2"/>
          <w:sz w:val="20"/>
          <w:vertAlign w:val="baseline"/>
        </w:rPr>
        <w:t xml:space="preserve">− </w:t>
      </w:r>
      <w:r>
        <w:rPr>
          <w:rFonts w:ascii="Times New Roman" w:hAnsi="Times New Roman" w:eastAsia="Times New Roman"/>
          <w:i/>
          <w:sz w:val="20"/>
          <w:vertAlign w:val="baseline"/>
        </w:rPr>
        <w:t>a</w:t>
      </w:r>
      <w:r>
        <w:rPr>
          <w:rFonts w:ascii="Times New Roman" w:hAnsi="Times New Roman" w:eastAsia="Times New Roman"/>
          <w:i/>
          <w:spacing w:val="10"/>
          <w:sz w:val="20"/>
          <w:vertAlign w:val="baseline"/>
        </w:rPr>
        <w:t xml:space="preserve"> </w:t>
      </w:r>
      <w:r>
        <w:rPr>
          <w:rFonts w:ascii="Georgia" w:hAnsi="Georgia" w:eastAsia="Georgia"/>
          <w:spacing w:val="4"/>
          <w:sz w:val="20"/>
          <w:vertAlign w:val="baseline"/>
        </w:rPr>
        <w:t xml:space="preserve">= </w:t>
      </w:r>
      <w:r>
        <w:rPr>
          <w:rFonts w:ascii="Times New Roman" w:hAnsi="Times New Roman" w:eastAsia="Times New Roman"/>
          <w:sz w:val="20"/>
          <w:vertAlign w:val="baseline"/>
        </w:rPr>
        <w:t>0</w:t>
      </w:r>
      <w:r>
        <w:rPr>
          <w:spacing w:val="-4"/>
          <w:sz w:val="20"/>
          <w:vertAlign w:val="baseline"/>
        </w:rPr>
        <w:t xml:space="preserve">，这里的迭代公式为 </w:t>
      </w:r>
      <w:r>
        <w:rPr>
          <w:rFonts w:ascii="Times New Roman" w:hAnsi="Times New Roman" w:eastAsia="Times New Roman"/>
          <w:i/>
          <w:sz w:val="20"/>
          <w:vertAlign w:val="baseline"/>
        </w:rPr>
        <w:t>x</w:t>
      </w:r>
      <w:r>
        <w:rPr>
          <w:rFonts w:ascii="Calibri" w:hAnsi="Calibri" w:eastAsia="Calibri"/>
          <w:i/>
          <w:sz w:val="20"/>
          <w:vertAlign w:val="subscript"/>
        </w:rPr>
        <w:t>n</w:t>
      </w:r>
      <w:r>
        <w:rPr>
          <w:rFonts w:ascii="Georgia" w:hAnsi="Georgia" w:eastAsia="Georgia"/>
          <w:sz w:val="20"/>
          <w:vertAlign w:val="subscript"/>
        </w:rPr>
        <w:t>+</w:t>
      </w:r>
      <w:r>
        <w:rPr>
          <w:rFonts w:ascii="Times New Roman" w:hAnsi="Times New Roman" w:eastAsia="Times New Roman"/>
          <w:sz w:val="20"/>
          <w:vertAlign w:val="subscript"/>
        </w:rPr>
        <w:t>1</w:t>
      </w:r>
      <w:r>
        <w:rPr>
          <w:rFonts w:ascii="Times New Roman" w:hAnsi="Times New Roman" w:eastAsia="Times New Roman"/>
          <w:spacing w:val="17"/>
          <w:sz w:val="20"/>
          <w:vertAlign w:val="baseline"/>
        </w:rPr>
        <w:t xml:space="preserve"> </w:t>
      </w:r>
      <w:r>
        <w:rPr>
          <w:rFonts w:ascii="Georgia" w:hAnsi="Georgia" w:eastAsia="Georgia"/>
          <w:spacing w:val="5"/>
          <w:sz w:val="20"/>
          <w:vertAlign w:val="baseline"/>
        </w:rPr>
        <w:t xml:space="preserve">= </w:t>
      </w:r>
      <w:r>
        <w:rPr>
          <w:rFonts w:ascii="Cambria" w:hAnsi="Cambria" w:eastAsia="Cambria"/>
          <w:sz w:val="20"/>
          <w:vertAlign w:val="baseline"/>
        </w:rPr>
        <w:t>(</w:t>
      </w:r>
      <w:r>
        <w:rPr>
          <w:rFonts w:ascii="Times New Roman" w:hAnsi="Times New Roman" w:eastAsia="Times New Roman"/>
          <w:i/>
          <w:sz w:val="20"/>
          <w:vertAlign w:val="baseline"/>
        </w:rPr>
        <w:t>x</w:t>
      </w:r>
      <w:r>
        <w:rPr>
          <w:rFonts w:ascii="Calibri" w:hAnsi="Calibri" w:eastAsia="Calibri"/>
          <w:i/>
          <w:sz w:val="20"/>
          <w:vertAlign w:val="subscript"/>
        </w:rPr>
        <w:t>n</w:t>
      </w:r>
      <w:r>
        <w:rPr>
          <w:rFonts w:ascii="Calibri" w:hAnsi="Calibri" w:eastAsia="Calibri"/>
          <w:i/>
          <w:spacing w:val="12"/>
          <w:sz w:val="20"/>
          <w:vertAlign w:val="baseline"/>
        </w:rPr>
        <w:t xml:space="preserve"> </w:t>
      </w:r>
      <w:r>
        <w:rPr>
          <w:rFonts w:ascii="Georgia" w:hAnsi="Georgia" w:eastAsia="Georgia"/>
          <w:sz w:val="20"/>
          <w:vertAlign w:val="baseline"/>
        </w:rPr>
        <w:t xml:space="preserve">+ </w:t>
      </w:r>
      <w:r>
        <w:rPr>
          <w:rFonts w:ascii="Times New Roman" w:hAnsi="Times New Roman" w:eastAsia="Times New Roman"/>
          <w:i/>
          <w:sz w:val="20"/>
          <w:vertAlign w:val="baseline"/>
        </w:rPr>
        <w:t>a</w:t>
      </w:r>
      <w:r>
        <w:rPr>
          <w:rFonts w:ascii="Cambria" w:hAnsi="Cambria" w:eastAsia="Cambria"/>
          <w:sz w:val="20"/>
          <w:vertAlign w:val="baseline"/>
        </w:rPr>
        <w:t>/</w:t>
      </w:r>
      <w:r>
        <w:rPr>
          <w:rFonts w:ascii="Times New Roman" w:hAnsi="Times New Roman" w:eastAsia="Times New Roman"/>
          <w:i/>
          <w:sz w:val="20"/>
          <w:vertAlign w:val="baseline"/>
        </w:rPr>
        <w:t>x</w:t>
      </w:r>
      <w:r>
        <w:rPr>
          <w:rFonts w:ascii="Calibri" w:hAnsi="Calibri" w:eastAsia="Calibri"/>
          <w:i/>
          <w:sz w:val="20"/>
          <w:vertAlign w:val="subscript"/>
        </w:rPr>
        <w:t>n</w:t>
      </w:r>
      <w:r>
        <w:rPr>
          <w:rFonts w:ascii="Cambria" w:hAnsi="Cambria" w:eastAsia="Cambria"/>
          <w:sz w:val="20"/>
          <w:vertAlign w:val="baseline"/>
        </w:rPr>
        <w:t>)/</w:t>
      </w:r>
      <w:r>
        <w:rPr>
          <w:rFonts w:ascii="Times New Roman" w:hAnsi="Times New Roman" w:eastAsia="Times New Roman"/>
          <w:sz w:val="20"/>
          <w:vertAlign w:val="baseline"/>
        </w:rPr>
        <w:t>2</w:t>
      </w:r>
      <w:r>
        <w:rPr>
          <w:sz w:val="20"/>
          <w:vertAlign w:val="baseline"/>
        </w:rPr>
        <w:t>，其代码如下。</w:t>
      </w:r>
    </w:p>
    <w:p>
      <w:pPr>
        <w:pStyle w:val="5"/>
        <w:spacing w:line="302" w:lineRule="exact"/>
        <w:ind w:left="1112"/>
      </w:pPr>
      <w:r>
        <w:rPr>
          <w:rFonts w:ascii="Times New Roman" w:eastAsia="Times New Roman"/>
          <w:color w:val="FF1919"/>
          <w:w w:val="125"/>
          <w:vertAlign w:val="superscript"/>
        </w:rPr>
        <w:t></w:t>
      </w:r>
      <w:r>
        <w:rPr>
          <w:rFonts w:ascii="Times New Roman" w:eastAsia="Times New Roman"/>
          <w:color w:val="FF1919"/>
          <w:spacing w:val="18"/>
          <w:w w:val="125"/>
          <w:vertAlign w:val="baseline"/>
        </w:rPr>
        <w:t xml:space="preserve"> </w:t>
      </w:r>
      <w:r>
        <w:rPr>
          <w:rFonts w:hint="eastAsia" w:ascii="Microsoft YaHei UI" w:eastAsia="Microsoft YaHei UI"/>
          <w:b/>
          <w:color w:val="FF8617"/>
          <w:spacing w:val="7"/>
          <w:vertAlign w:val="baseline"/>
        </w:rPr>
        <w:t xml:space="preserve">注意 </w:t>
      </w:r>
      <w:r>
        <w:rPr>
          <w:spacing w:val="-8"/>
          <w:vertAlign w:val="baseline"/>
        </w:rPr>
        <w:t xml:space="preserve">这里为了防止 </w:t>
      </w:r>
      <w:r>
        <w:rPr>
          <w:rFonts w:ascii="Times New Roman" w:eastAsia="Times New Roman"/>
          <w:vertAlign w:val="baseline"/>
        </w:rPr>
        <w:t xml:space="preserve">int </w:t>
      </w:r>
      <w:r>
        <w:rPr>
          <w:spacing w:val="-6"/>
          <w:vertAlign w:val="baseline"/>
        </w:rPr>
        <w:t xml:space="preserve">超上界，我们使用 </w:t>
      </w:r>
      <w:r>
        <w:rPr>
          <w:rFonts w:ascii="Times New Roman" w:eastAsia="Times New Roman"/>
          <w:vertAlign w:val="baseline"/>
        </w:rPr>
        <w:t xml:space="preserve">long </w:t>
      </w:r>
      <w:r>
        <w:rPr>
          <w:vertAlign w:val="baseline"/>
        </w:rPr>
        <w:t>来存储乘法结果。</w:t>
      </w:r>
    </w:p>
    <w:p>
      <w:pPr>
        <w:pStyle w:val="5"/>
        <w:spacing w:before="12"/>
        <w:rPr>
          <w:sz w:val="24"/>
        </w:rPr>
      </w:pPr>
      <w:r>
        <w:pict>
          <v:shape id="_x0000_s1084" o:spid="_x0000_s1084" o:spt="202" type="#_x0000_t202" style="position:absolute;left:0pt;margin-left:86.2pt;margin-top:18.05pt;height:89.9pt;width:422.9pt;mso-position-horizontal-relative:page;mso-wrap-distance-bottom:0pt;mso-wrap-distance-top:0pt;z-index:-15706112;mso-width-relative:page;mso-height-relative:page;" filled="f" stroked="t" coordsize="21600,21600">
            <v:path/>
            <v:fill on="f" focussize="0,0"/>
            <v:stroke weight="0.199212598425197pt" color="#3B70B7"/>
            <v:imagedata o:title=""/>
            <o:lock v:ext="edit"/>
            <v:textbox inset="0mm,0mm,0mm,0mm">
              <w:txbxContent>
                <w:p>
                  <w:pPr>
                    <w:pStyle w:val="5"/>
                    <w:spacing w:before="39" w:line="247" w:lineRule="auto"/>
                    <w:ind w:left="436" w:right="6400" w:hanging="377"/>
                    <w:rPr>
                      <w:rFonts w:ascii="Trebuchet MS"/>
                    </w:rPr>
                  </w:pPr>
                  <w:r>
                    <w:rPr>
                      <w:rFonts w:ascii="Trebuchet MS"/>
                      <w:color w:val="7F0000"/>
                      <w:w w:val="120"/>
                    </w:rPr>
                    <w:t>int</w:t>
                  </w:r>
                  <w:r>
                    <w:rPr>
                      <w:rFonts w:ascii="Trebuchet MS"/>
                      <w:color w:val="7F0000"/>
                      <w:spacing w:val="7"/>
                      <w:w w:val="120"/>
                    </w:rPr>
                    <w:t xml:space="preserve"> </w:t>
                  </w:r>
                  <w:r>
                    <w:rPr>
                      <w:rFonts w:ascii="Trebuchet MS"/>
                      <w:w w:val="120"/>
                    </w:rPr>
                    <w:t>mySqrt(</w:t>
                  </w:r>
                  <w:r>
                    <w:rPr>
                      <w:rFonts w:ascii="Trebuchet MS"/>
                      <w:color w:val="7F0000"/>
                      <w:w w:val="120"/>
                    </w:rPr>
                    <w:t>int</w:t>
                  </w:r>
                  <w:r>
                    <w:rPr>
                      <w:rFonts w:ascii="Trebuchet MS"/>
                      <w:color w:val="7F0000"/>
                      <w:spacing w:val="8"/>
                      <w:w w:val="120"/>
                    </w:rPr>
                    <w:t xml:space="preserve"> </w:t>
                  </w:r>
                  <w:r>
                    <w:rPr>
                      <w:rFonts w:ascii="Trebuchet MS"/>
                      <w:w w:val="120"/>
                    </w:rPr>
                    <w:t>a)</w:t>
                  </w:r>
                  <w:r>
                    <w:rPr>
                      <w:rFonts w:ascii="Trebuchet MS"/>
                      <w:spacing w:val="8"/>
                      <w:w w:val="120"/>
                    </w:rPr>
                    <w:t xml:space="preserve"> </w:t>
                  </w:r>
                  <w:r>
                    <w:rPr>
                      <w:rFonts w:ascii="Trebuchet MS"/>
                      <w:w w:val="120"/>
                    </w:rPr>
                    <w:t>{</w:t>
                  </w:r>
                  <w:r>
                    <w:rPr>
                      <w:rFonts w:ascii="Trebuchet MS"/>
                      <w:spacing w:val="-70"/>
                      <w:w w:val="120"/>
                    </w:rPr>
                    <w:t xml:space="preserve"> </w:t>
                  </w:r>
                  <w:r>
                    <w:rPr>
                      <w:rFonts w:ascii="Trebuchet MS"/>
                      <w:color w:val="7F0000"/>
                      <w:w w:val="120"/>
                    </w:rPr>
                    <w:t>long</w:t>
                  </w:r>
                  <w:r>
                    <w:rPr>
                      <w:rFonts w:ascii="Trebuchet MS"/>
                      <w:color w:val="7F0000"/>
                      <w:spacing w:val="21"/>
                      <w:w w:val="120"/>
                    </w:rPr>
                    <w:t xml:space="preserve"> </w:t>
                  </w:r>
                  <w:r>
                    <w:rPr>
                      <w:rFonts w:ascii="Trebuchet MS"/>
                      <w:w w:val="120"/>
                    </w:rPr>
                    <w:t>x</w:t>
                  </w:r>
                  <w:r>
                    <w:rPr>
                      <w:rFonts w:ascii="Trebuchet MS"/>
                      <w:spacing w:val="22"/>
                      <w:w w:val="120"/>
                    </w:rPr>
                    <w:t xml:space="preserve"> </w:t>
                  </w:r>
                  <w:r>
                    <w:rPr>
                      <w:rFonts w:ascii="Trebuchet MS"/>
                      <w:w w:val="120"/>
                    </w:rPr>
                    <w:t>=</w:t>
                  </w:r>
                  <w:r>
                    <w:rPr>
                      <w:rFonts w:ascii="Trebuchet MS"/>
                      <w:spacing w:val="22"/>
                      <w:w w:val="120"/>
                    </w:rPr>
                    <w:t xml:space="preserve"> </w:t>
                  </w:r>
                  <w:r>
                    <w:rPr>
                      <w:rFonts w:ascii="Trebuchet MS"/>
                      <w:w w:val="120"/>
                    </w:rPr>
                    <w:t>a;</w:t>
                  </w:r>
                </w:p>
                <w:p>
                  <w:pPr>
                    <w:pStyle w:val="5"/>
                    <w:ind w:left="436"/>
                    <w:rPr>
                      <w:rFonts w:ascii="Trebuchet MS"/>
                    </w:rPr>
                  </w:pPr>
                  <w:r>
                    <w:rPr>
                      <w:rFonts w:ascii="Trebuchet MS"/>
                      <w:color w:val="7F0000"/>
                      <w:w w:val="120"/>
                    </w:rPr>
                    <w:t>while</w:t>
                  </w:r>
                  <w:r>
                    <w:rPr>
                      <w:rFonts w:ascii="Trebuchet MS"/>
                      <w:color w:val="7F0000"/>
                      <w:spacing w:val="22"/>
                      <w:w w:val="120"/>
                    </w:rPr>
                    <w:t xml:space="preserve"> </w:t>
                  </w:r>
                  <w:r>
                    <w:rPr>
                      <w:rFonts w:ascii="Trebuchet MS"/>
                      <w:w w:val="120"/>
                    </w:rPr>
                    <w:t>(x</w:t>
                  </w:r>
                  <w:r>
                    <w:rPr>
                      <w:rFonts w:ascii="Trebuchet MS"/>
                      <w:spacing w:val="22"/>
                      <w:w w:val="120"/>
                    </w:rPr>
                    <w:t xml:space="preserve"> </w:t>
                  </w:r>
                  <w:r>
                    <w:rPr>
                      <w:rFonts w:ascii="Trebuchet MS"/>
                      <w:w w:val="120"/>
                    </w:rPr>
                    <w:t>*</w:t>
                  </w:r>
                  <w:r>
                    <w:rPr>
                      <w:rFonts w:ascii="Trebuchet MS"/>
                      <w:spacing w:val="22"/>
                      <w:w w:val="120"/>
                    </w:rPr>
                    <w:t xml:space="preserve"> </w:t>
                  </w:r>
                  <w:r>
                    <w:rPr>
                      <w:rFonts w:ascii="Trebuchet MS"/>
                      <w:w w:val="120"/>
                    </w:rPr>
                    <w:t>x</w:t>
                  </w:r>
                  <w:r>
                    <w:rPr>
                      <w:rFonts w:ascii="Trebuchet MS"/>
                      <w:spacing w:val="22"/>
                      <w:w w:val="120"/>
                    </w:rPr>
                    <w:t xml:space="preserve"> </w:t>
                  </w:r>
                  <w:r>
                    <w:rPr>
                      <w:rFonts w:ascii="Trebuchet MS"/>
                      <w:w w:val="120"/>
                    </w:rPr>
                    <w:t>&gt;</w:t>
                  </w:r>
                  <w:r>
                    <w:rPr>
                      <w:rFonts w:ascii="Trebuchet MS"/>
                      <w:spacing w:val="22"/>
                      <w:w w:val="120"/>
                    </w:rPr>
                    <w:t xml:space="preserve"> </w:t>
                  </w:r>
                  <w:r>
                    <w:rPr>
                      <w:rFonts w:ascii="Trebuchet MS"/>
                      <w:w w:val="120"/>
                    </w:rPr>
                    <w:t>a)</w:t>
                  </w:r>
                  <w:r>
                    <w:rPr>
                      <w:rFonts w:ascii="Trebuchet MS"/>
                      <w:spacing w:val="22"/>
                      <w:w w:val="120"/>
                    </w:rPr>
                    <w:t xml:space="preserve"> </w:t>
                  </w:r>
                  <w:r>
                    <w:rPr>
                      <w:rFonts w:ascii="Trebuchet MS"/>
                      <w:w w:val="120"/>
                    </w:rPr>
                    <w:t>{</w:t>
                  </w:r>
                </w:p>
                <w:p>
                  <w:pPr>
                    <w:pStyle w:val="5"/>
                    <w:spacing w:before="7"/>
                    <w:ind w:left="812"/>
                    <w:rPr>
                      <w:rFonts w:ascii="Trebuchet MS"/>
                    </w:rPr>
                  </w:pPr>
                  <w:r>
                    <w:rPr>
                      <w:rFonts w:ascii="Trebuchet MS"/>
                      <w:w w:val="110"/>
                    </w:rPr>
                    <w:t>x</w:t>
                  </w:r>
                  <w:r>
                    <w:rPr>
                      <w:rFonts w:ascii="Trebuchet MS"/>
                      <w:spacing w:val="36"/>
                      <w:w w:val="110"/>
                    </w:rPr>
                    <w:t xml:space="preserve"> </w:t>
                  </w:r>
                  <w:r>
                    <w:rPr>
                      <w:rFonts w:ascii="Trebuchet MS"/>
                      <w:w w:val="110"/>
                    </w:rPr>
                    <w:t>=</w:t>
                  </w:r>
                  <w:r>
                    <w:rPr>
                      <w:rFonts w:ascii="Trebuchet MS"/>
                      <w:spacing w:val="37"/>
                      <w:w w:val="110"/>
                    </w:rPr>
                    <w:t xml:space="preserve"> </w:t>
                  </w:r>
                  <w:r>
                    <w:rPr>
                      <w:rFonts w:ascii="Trebuchet MS"/>
                      <w:w w:val="110"/>
                    </w:rPr>
                    <w:t>(x</w:t>
                  </w:r>
                  <w:r>
                    <w:rPr>
                      <w:rFonts w:ascii="Trebuchet MS"/>
                      <w:spacing w:val="37"/>
                      <w:w w:val="110"/>
                    </w:rPr>
                    <w:t xml:space="preserve"> </w:t>
                  </w:r>
                  <w:r>
                    <w:rPr>
                      <w:rFonts w:ascii="Trebuchet MS"/>
                      <w:w w:val="110"/>
                    </w:rPr>
                    <w:t>+</w:t>
                  </w:r>
                  <w:r>
                    <w:rPr>
                      <w:rFonts w:ascii="Trebuchet MS"/>
                      <w:spacing w:val="37"/>
                      <w:w w:val="110"/>
                    </w:rPr>
                    <w:t xml:space="preserve"> </w:t>
                  </w:r>
                  <w:r>
                    <w:rPr>
                      <w:rFonts w:ascii="Trebuchet MS"/>
                      <w:w w:val="110"/>
                    </w:rPr>
                    <w:t>a</w:t>
                  </w:r>
                  <w:r>
                    <w:rPr>
                      <w:rFonts w:ascii="Trebuchet MS"/>
                      <w:spacing w:val="36"/>
                      <w:w w:val="110"/>
                    </w:rPr>
                    <w:t xml:space="preserve"> </w:t>
                  </w:r>
                  <w:r>
                    <w:rPr>
                      <w:rFonts w:ascii="Trebuchet MS"/>
                      <w:w w:val="110"/>
                    </w:rPr>
                    <w:t>/</w:t>
                  </w:r>
                  <w:r>
                    <w:rPr>
                      <w:rFonts w:ascii="Trebuchet MS"/>
                      <w:spacing w:val="37"/>
                      <w:w w:val="110"/>
                    </w:rPr>
                    <w:t xml:space="preserve"> </w:t>
                  </w:r>
                  <w:r>
                    <w:rPr>
                      <w:rFonts w:ascii="Trebuchet MS"/>
                      <w:w w:val="110"/>
                    </w:rPr>
                    <w:t>x)</w:t>
                  </w:r>
                  <w:r>
                    <w:rPr>
                      <w:rFonts w:ascii="Trebuchet MS"/>
                      <w:spacing w:val="37"/>
                      <w:w w:val="110"/>
                    </w:rPr>
                    <w:t xml:space="preserve"> </w:t>
                  </w:r>
                  <w:r>
                    <w:rPr>
                      <w:rFonts w:ascii="Trebuchet MS"/>
                      <w:w w:val="110"/>
                    </w:rPr>
                    <w:t>/</w:t>
                  </w:r>
                  <w:r>
                    <w:rPr>
                      <w:rFonts w:ascii="Trebuchet MS"/>
                      <w:spacing w:val="37"/>
                      <w:w w:val="110"/>
                    </w:rPr>
                    <w:t xml:space="preserve"> </w:t>
                  </w:r>
                  <w:r>
                    <w:rPr>
                      <w:rFonts w:ascii="Trebuchet MS"/>
                      <w:w w:val="110"/>
                    </w:rPr>
                    <w:t>2;</w:t>
                  </w:r>
                </w:p>
                <w:p>
                  <w:pPr>
                    <w:pStyle w:val="5"/>
                    <w:spacing w:before="7"/>
                    <w:ind w:left="436"/>
                    <w:rPr>
                      <w:rFonts w:ascii="Trebuchet MS"/>
                    </w:rPr>
                  </w:pPr>
                  <w:r>
                    <w:rPr>
                      <w:rFonts w:ascii="Trebuchet MS"/>
                      <w:w w:val="142"/>
                    </w:rPr>
                    <w:t>}</w:t>
                  </w:r>
                </w:p>
                <w:p>
                  <w:pPr>
                    <w:pStyle w:val="5"/>
                    <w:spacing w:before="7"/>
                    <w:ind w:left="436"/>
                    <w:rPr>
                      <w:rFonts w:ascii="Trebuchet MS"/>
                    </w:rPr>
                  </w:pPr>
                  <w:r>
                    <w:rPr>
                      <w:rFonts w:ascii="Trebuchet MS"/>
                      <w:color w:val="7F0000"/>
                      <w:w w:val="115"/>
                    </w:rPr>
                    <w:t>return</w:t>
                  </w:r>
                  <w:r>
                    <w:rPr>
                      <w:rFonts w:ascii="Trebuchet MS"/>
                      <w:color w:val="7F0000"/>
                      <w:spacing w:val="28"/>
                      <w:w w:val="115"/>
                    </w:rPr>
                    <w:t xml:space="preserve"> </w:t>
                  </w:r>
                  <w:r>
                    <w:rPr>
                      <w:rFonts w:ascii="Trebuchet MS"/>
                      <w:w w:val="115"/>
                    </w:rPr>
                    <w:t>x;</w:t>
                  </w:r>
                </w:p>
                <w:p>
                  <w:pPr>
                    <w:pStyle w:val="5"/>
                    <w:spacing w:before="6"/>
                    <w:ind w:left="59"/>
                    <w:rPr>
                      <w:rFonts w:ascii="Trebuchet MS"/>
                    </w:rPr>
                  </w:pPr>
                  <w:r>
                    <w:rPr>
                      <w:rFonts w:ascii="Trebuchet MS"/>
                      <w:w w:val="142"/>
                    </w:rPr>
                    <w:t>}</w:t>
                  </w:r>
                </w:p>
              </w:txbxContent>
            </v:textbox>
            <w10:wrap type="topAndBottom"/>
          </v:shape>
        </w:pict>
      </w:r>
    </w:p>
    <w:p>
      <w:pPr>
        <w:pStyle w:val="5"/>
      </w:pPr>
    </w:p>
    <w:p>
      <w:pPr>
        <w:pStyle w:val="3"/>
        <w:numPr>
          <w:ilvl w:val="1"/>
          <w:numId w:val="14"/>
        </w:numPr>
        <w:tabs>
          <w:tab w:val="left" w:pos="1968"/>
        </w:tabs>
        <w:spacing w:before="196" w:after="0" w:line="240" w:lineRule="auto"/>
        <w:ind w:left="1967" w:right="0" w:hanging="523"/>
        <w:jc w:val="left"/>
        <w:rPr>
          <w:rFonts w:ascii="Times New Roman" w:eastAsia="Times New Roman"/>
          <w:color w:val="3B70B7"/>
        </w:rPr>
      </w:pPr>
      <w:bookmarkStart w:id="40" w:name="4.3 查找区间"/>
      <w:bookmarkEnd w:id="40"/>
      <w:bookmarkStart w:id="41" w:name="_bookmark16"/>
      <w:bookmarkEnd w:id="41"/>
      <w:bookmarkStart w:id="42" w:name="_bookmark16"/>
      <w:bookmarkEnd w:id="42"/>
      <w:r>
        <w:rPr>
          <w:color w:val="3B70B7"/>
        </w:rPr>
        <w:t>查找区间</w:t>
      </w:r>
    </w:p>
    <w:p>
      <w:pPr>
        <w:pStyle w:val="4"/>
        <w:spacing w:before="260"/>
      </w:pPr>
      <w:r>
        <w:fldChar w:fldCharType="begin"/>
      </w:r>
      <w:r>
        <w:instrText xml:space="preserve"> HYPERLINK "https://leetcode.com/problems/find-first-and-last-position-of-element-in-sorted-array/" \h </w:instrText>
      </w:r>
      <w:r>
        <w:fldChar w:fldCharType="separate"/>
      </w:r>
      <w:r>
        <w:rPr>
          <w:color w:val="7F0000"/>
        </w:rPr>
        <w:t>34.</w:t>
      </w:r>
      <w:r>
        <w:rPr>
          <w:color w:val="7F0000"/>
          <w:spacing w:val="20"/>
        </w:rPr>
        <w:t xml:space="preserve"> </w:t>
      </w:r>
      <w:r>
        <w:rPr>
          <w:color w:val="7F0000"/>
        </w:rPr>
        <w:t>Find</w:t>
      </w:r>
      <w:r>
        <w:rPr>
          <w:color w:val="7F0000"/>
          <w:spacing w:val="-4"/>
        </w:rPr>
        <w:t xml:space="preserve"> </w:t>
      </w:r>
      <w:r>
        <w:rPr>
          <w:color w:val="7F0000"/>
        </w:rPr>
        <w:t>First</w:t>
      </w:r>
      <w:r>
        <w:rPr>
          <w:color w:val="7F0000"/>
          <w:spacing w:val="-4"/>
        </w:rPr>
        <w:t xml:space="preserve"> </w:t>
      </w:r>
      <w:r>
        <w:rPr>
          <w:color w:val="7F0000"/>
        </w:rPr>
        <w:t>and</w:t>
      </w:r>
      <w:r>
        <w:rPr>
          <w:color w:val="7F0000"/>
          <w:spacing w:val="-5"/>
        </w:rPr>
        <w:t xml:space="preserve"> </w:t>
      </w:r>
      <w:r>
        <w:rPr>
          <w:color w:val="7F0000"/>
        </w:rPr>
        <w:t>Last</w:t>
      </w:r>
      <w:r>
        <w:rPr>
          <w:color w:val="7F0000"/>
          <w:spacing w:val="-4"/>
        </w:rPr>
        <w:t xml:space="preserve"> </w:t>
      </w:r>
      <w:r>
        <w:rPr>
          <w:color w:val="7F0000"/>
        </w:rPr>
        <w:t>Position</w:t>
      </w:r>
      <w:r>
        <w:rPr>
          <w:color w:val="7F0000"/>
          <w:spacing w:val="-5"/>
        </w:rPr>
        <w:t xml:space="preserve"> </w:t>
      </w:r>
      <w:r>
        <w:rPr>
          <w:color w:val="7F0000"/>
        </w:rPr>
        <w:t>of</w:t>
      </w:r>
      <w:r>
        <w:rPr>
          <w:color w:val="7F0000"/>
          <w:spacing w:val="-4"/>
        </w:rPr>
        <w:t xml:space="preserve"> </w:t>
      </w:r>
      <w:r>
        <w:rPr>
          <w:color w:val="7F0000"/>
        </w:rPr>
        <w:t>Element</w:t>
      </w:r>
      <w:r>
        <w:rPr>
          <w:color w:val="7F0000"/>
          <w:spacing w:val="-5"/>
        </w:rPr>
        <w:t xml:space="preserve"> </w:t>
      </w:r>
      <w:r>
        <w:rPr>
          <w:color w:val="7F0000"/>
        </w:rPr>
        <w:t>in</w:t>
      </w:r>
      <w:r>
        <w:rPr>
          <w:color w:val="7F0000"/>
          <w:spacing w:val="-4"/>
        </w:rPr>
        <w:t xml:space="preserve"> </w:t>
      </w:r>
      <w:r>
        <w:rPr>
          <w:color w:val="7F0000"/>
        </w:rPr>
        <w:t>Sorted</w:t>
      </w:r>
      <w:r>
        <w:rPr>
          <w:color w:val="7F0000"/>
          <w:spacing w:val="-5"/>
        </w:rPr>
        <w:t xml:space="preserve"> </w:t>
      </w:r>
      <w:r>
        <w:rPr>
          <w:color w:val="7F0000"/>
        </w:rPr>
        <w:t>Array</w:t>
      </w:r>
      <w:r>
        <w:rPr>
          <w:color w:val="7F0000"/>
          <w:spacing w:val="-4"/>
        </w:rPr>
        <w:t xml:space="preserve"> </w:t>
      </w:r>
      <w:r>
        <w:rPr>
          <w:color w:val="7F0000"/>
        </w:rPr>
        <w:t>(Medium)</w:t>
      </w:r>
      <w:r>
        <w:rPr>
          <w:color w:val="7F0000"/>
        </w:rPr>
        <w:fldChar w:fldCharType="end"/>
      </w:r>
    </w:p>
    <w:p>
      <w:pPr>
        <w:spacing w:after="0"/>
        <w:sectPr>
          <w:headerReference r:id="rId32" w:type="default"/>
          <w:footerReference r:id="rId33" w:type="default"/>
          <w:pgSz w:w="11910" w:h="16840"/>
          <w:pgMar w:top="1200" w:right="1500" w:bottom="700" w:left="340" w:header="923" w:footer="510" w:gutter="0"/>
          <w:pgNumType w:start="15"/>
        </w:sectPr>
      </w:pPr>
    </w:p>
    <w:p>
      <w:pPr>
        <w:pStyle w:val="5"/>
        <w:spacing w:before="4"/>
        <w:rPr>
          <w:rFonts w:ascii="Times New Roman"/>
          <w:b/>
          <w:sz w:val="13"/>
        </w:rPr>
      </w:pPr>
    </w:p>
    <w:p>
      <w:pPr>
        <w:spacing w:before="32"/>
        <w:ind w:left="1445" w:right="0" w:firstLine="0"/>
        <w:jc w:val="left"/>
        <w:rPr>
          <w:rFonts w:hint="eastAsia" w:ascii="Microsoft YaHei UI" w:eastAsia="Microsoft YaHei UI"/>
          <w:b/>
          <w:sz w:val="24"/>
        </w:rPr>
      </w:pPr>
      <w:r>
        <w:rPr>
          <w:rFonts w:hint="eastAsia" w:ascii="Microsoft YaHei UI" w:eastAsia="Microsoft YaHei UI"/>
          <w:b/>
          <w:color w:val="3B70B7"/>
          <w:w w:val="95"/>
          <w:sz w:val="24"/>
        </w:rPr>
        <w:t>题目描述</w:t>
      </w:r>
    </w:p>
    <w:p>
      <w:pPr>
        <w:pStyle w:val="5"/>
        <w:spacing w:before="129"/>
        <w:ind w:left="1133" w:right="736"/>
        <w:jc w:val="center"/>
      </w:pPr>
      <w:r>
        <w:rPr>
          <w:w w:val="95"/>
        </w:rPr>
        <w:t>给定一个增序的整数数组和一个值，查找该值第一次和最后一次出现的位置。</w:t>
      </w:r>
    </w:p>
    <w:p>
      <w:pPr>
        <w:pStyle w:val="5"/>
        <w:rPr>
          <w:sz w:val="23"/>
        </w:rPr>
      </w:pPr>
    </w:p>
    <w:p>
      <w:pPr>
        <w:pStyle w:val="4"/>
        <w:rPr>
          <w:rFonts w:hint="eastAsia" w:ascii="Microsoft YaHei UI" w:eastAsia="Microsoft YaHei UI"/>
        </w:rPr>
      </w:pPr>
      <w:r>
        <w:rPr>
          <w:rFonts w:hint="eastAsia" w:ascii="Microsoft YaHei UI" w:eastAsia="Microsoft YaHei UI"/>
          <w:color w:val="3B70B7"/>
          <w:w w:val="95"/>
        </w:rPr>
        <w:t>输入输出样例</w:t>
      </w:r>
    </w:p>
    <w:p>
      <w:pPr>
        <w:pStyle w:val="5"/>
        <w:spacing w:before="129" w:line="302" w:lineRule="auto"/>
        <w:ind w:left="1445" w:right="283" w:firstLine="398"/>
      </w:pPr>
      <w:r>
        <w:rPr>
          <w:w w:val="95"/>
        </w:rPr>
        <w:t>输入是一个数组和一个值，输出为该值第一次出现的位置和最后一次出现的位置（从</w:t>
      </w:r>
      <w:r>
        <w:rPr>
          <w:spacing w:val="143"/>
        </w:rPr>
        <w:t xml:space="preserve"> </w:t>
      </w:r>
      <w:r>
        <w:rPr>
          <w:rFonts w:ascii="Times New Roman" w:eastAsia="Times New Roman"/>
          <w:w w:val="95"/>
        </w:rPr>
        <w:t>0</w:t>
      </w:r>
      <w:r>
        <w:rPr>
          <w:rFonts w:ascii="Times New Roman" w:eastAsia="Times New Roman"/>
          <w:spacing w:val="47"/>
        </w:rPr>
        <w:t xml:space="preserve">  </w:t>
      </w:r>
      <w:r>
        <w:rPr>
          <w:w w:val="95"/>
        </w:rPr>
        <w:t>开</w:t>
      </w:r>
      <w:r>
        <w:rPr>
          <w:w w:val="99"/>
        </w:rPr>
        <w:t>始</w:t>
      </w:r>
      <w:r>
        <w:rPr>
          <w:spacing w:val="-100"/>
          <w:w w:val="99"/>
        </w:rPr>
        <w:t>）</w:t>
      </w:r>
      <w:r>
        <w:rPr>
          <w:spacing w:val="-1"/>
          <w:w w:val="99"/>
        </w:rPr>
        <w:t>；如果不存在该值，则两个返回值都设为</w:t>
      </w:r>
      <w:r>
        <w:rPr>
          <w:rFonts w:ascii="Times New Roman" w:eastAsia="Times New Roman"/>
          <w:w w:val="99"/>
        </w:rPr>
        <w:t>-1</w:t>
      </w:r>
      <w:r>
        <w:rPr>
          <w:w w:val="99"/>
        </w:rPr>
        <w:t>。</w:t>
      </w:r>
    </w:p>
    <w:p>
      <w:pPr>
        <w:pStyle w:val="5"/>
        <w:spacing w:before="6"/>
        <w:rPr>
          <w:sz w:val="23"/>
        </w:rPr>
      </w:pPr>
      <w:r>
        <w:pict>
          <v:shape id="_x0000_s1085" o:spid="_x0000_s1085" o:spt="202" type="#_x0000_t202" style="position:absolute;left:0pt;margin-left:86.2pt;margin-top:17.05pt;height:30.1pt;width:422.9pt;mso-position-horizontal-relative:page;mso-wrap-distance-bottom:0pt;mso-wrap-distance-top:0pt;z-index:-15706112;mso-width-relative:page;mso-height-relative:page;" filled="f" stroked="t" coordsize="21600,21600">
            <v:path/>
            <v:fill on="f" focussize="0,0"/>
            <v:stroke weight="0.199212598425197pt" color="#3B70B7"/>
            <v:imagedata o:title=""/>
            <o:lock v:ext="edit"/>
            <v:textbox inset="0mm,0mm,0mm,0mm">
              <w:txbxContent>
                <w:p>
                  <w:pPr>
                    <w:pStyle w:val="5"/>
                    <w:spacing w:before="39" w:line="247" w:lineRule="auto"/>
                    <w:ind w:left="59" w:right="4095"/>
                    <w:rPr>
                      <w:rFonts w:ascii="Trebuchet MS"/>
                    </w:rPr>
                  </w:pPr>
                  <w:r>
                    <w:rPr>
                      <w:rFonts w:ascii="Trebuchet MS"/>
                      <w:w w:val="110"/>
                    </w:rPr>
                    <w:t>Input:</w:t>
                  </w:r>
                  <w:r>
                    <w:rPr>
                      <w:rFonts w:ascii="Trebuchet MS"/>
                      <w:spacing w:val="42"/>
                      <w:w w:val="110"/>
                    </w:rPr>
                    <w:t xml:space="preserve"> </w:t>
                  </w:r>
                  <w:r>
                    <w:rPr>
                      <w:rFonts w:ascii="Trebuchet MS"/>
                      <w:w w:val="110"/>
                    </w:rPr>
                    <w:t>nums</w:t>
                  </w:r>
                  <w:r>
                    <w:rPr>
                      <w:rFonts w:ascii="Trebuchet MS"/>
                      <w:spacing w:val="43"/>
                      <w:w w:val="110"/>
                    </w:rPr>
                    <w:t xml:space="preserve"> </w:t>
                  </w:r>
                  <w:r>
                    <w:rPr>
                      <w:rFonts w:ascii="Trebuchet MS"/>
                      <w:w w:val="110"/>
                    </w:rPr>
                    <w:t>=</w:t>
                  </w:r>
                  <w:r>
                    <w:rPr>
                      <w:rFonts w:ascii="Trebuchet MS"/>
                      <w:spacing w:val="43"/>
                      <w:w w:val="110"/>
                    </w:rPr>
                    <w:t xml:space="preserve"> </w:t>
                  </w:r>
                  <w:r>
                    <w:rPr>
                      <w:rFonts w:ascii="Trebuchet MS"/>
                      <w:w w:val="110"/>
                    </w:rPr>
                    <w:t>[5,7,7,8,8,10],</w:t>
                  </w:r>
                  <w:r>
                    <w:rPr>
                      <w:rFonts w:ascii="Trebuchet MS"/>
                      <w:spacing w:val="43"/>
                      <w:w w:val="110"/>
                    </w:rPr>
                    <w:t xml:space="preserve"> </w:t>
                  </w:r>
                  <w:r>
                    <w:rPr>
                      <w:rFonts w:ascii="Trebuchet MS"/>
                      <w:w w:val="110"/>
                    </w:rPr>
                    <w:t>target</w:t>
                  </w:r>
                  <w:r>
                    <w:rPr>
                      <w:rFonts w:ascii="Trebuchet MS"/>
                      <w:spacing w:val="43"/>
                      <w:w w:val="110"/>
                    </w:rPr>
                    <w:t xml:space="preserve"> </w:t>
                  </w:r>
                  <w:r>
                    <w:rPr>
                      <w:rFonts w:ascii="Trebuchet MS"/>
                      <w:w w:val="110"/>
                    </w:rPr>
                    <w:t>=</w:t>
                  </w:r>
                  <w:r>
                    <w:rPr>
                      <w:rFonts w:ascii="Trebuchet MS"/>
                      <w:spacing w:val="43"/>
                      <w:w w:val="110"/>
                    </w:rPr>
                    <w:t xml:space="preserve"> </w:t>
                  </w:r>
                  <w:r>
                    <w:rPr>
                      <w:rFonts w:ascii="Trebuchet MS"/>
                      <w:w w:val="110"/>
                    </w:rPr>
                    <w:t>8</w:t>
                  </w:r>
                  <w:r>
                    <w:rPr>
                      <w:rFonts w:ascii="Trebuchet MS"/>
                      <w:spacing w:val="-63"/>
                      <w:w w:val="110"/>
                    </w:rPr>
                    <w:t xml:space="preserve"> </w:t>
                  </w:r>
                  <w:r>
                    <w:rPr>
                      <w:rFonts w:ascii="Trebuchet MS"/>
                      <w:w w:val="110"/>
                    </w:rPr>
                    <w:t>Output:</w:t>
                  </w:r>
                  <w:r>
                    <w:rPr>
                      <w:rFonts w:ascii="Trebuchet MS"/>
                      <w:spacing w:val="38"/>
                      <w:w w:val="110"/>
                    </w:rPr>
                    <w:t xml:space="preserve"> </w:t>
                  </w:r>
                  <w:r>
                    <w:rPr>
                      <w:rFonts w:ascii="Trebuchet MS"/>
                      <w:w w:val="110"/>
                    </w:rPr>
                    <w:t>[3,4]</w:t>
                  </w:r>
                </w:p>
              </w:txbxContent>
            </v:textbox>
            <w10:wrap type="topAndBottom"/>
          </v:shape>
        </w:pict>
      </w:r>
    </w:p>
    <w:p>
      <w:pPr>
        <w:pStyle w:val="5"/>
        <w:spacing w:before="149"/>
        <w:ind w:left="1844"/>
      </w:pPr>
      <w:r>
        <w:rPr>
          <w:spacing w:val="-4"/>
          <w:w w:val="95"/>
        </w:rPr>
        <w:t xml:space="preserve">数字 </w:t>
      </w:r>
      <w:r>
        <w:rPr>
          <w:rFonts w:ascii="Times New Roman" w:eastAsia="Times New Roman"/>
          <w:w w:val="95"/>
        </w:rPr>
        <w:t>8</w:t>
      </w:r>
      <w:r>
        <w:rPr>
          <w:rFonts w:ascii="Times New Roman" w:eastAsia="Times New Roman"/>
          <w:spacing w:val="36"/>
          <w:w w:val="95"/>
        </w:rPr>
        <w:t xml:space="preserve"> </w:t>
      </w:r>
      <w:r>
        <w:rPr>
          <w:spacing w:val="-4"/>
          <w:w w:val="95"/>
        </w:rPr>
        <w:t xml:space="preserve">在第 </w:t>
      </w:r>
      <w:r>
        <w:rPr>
          <w:rFonts w:ascii="Times New Roman" w:eastAsia="Times New Roman"/>
          <w:w w:val="95"/>
        </w:rPr>
        <w:t>3</w:t>
      </w:r>
      <w:r>
        <w:rPr>
          <w:rFonts w:ascii="Times New Roman" w:eastAsia="Times New Roman"/>
          <w:spacing w:val="36"/>
          <w:w w:val="95"/>
        </w:rPr>
        <w:t xml:space="preserve"> </w:t>
      </w:r>
      <w:r>
        <w:rPr>
          <w:spacing w:val="-2"/>
          <w:w w:val="95"/>
        </w:rPr>
        <w:t xml:space="preserve">位第一次出现，在第 </w:t>
      </w:r>
      <w:r>
        <w:rPr>
          <w:rFonts w:ascii="Times New Roman" w:eastAsia="Times New Roman"/>
          <w:w w:val="95"/>
        </w:rPr>
        <w:t>4</w:t>
      </w:r>
      <w:r>
        <w:rPr>
          <w:rFonts w:ascii="Times New Roman" w:eastAsia="Times New Roman"/>
          <w:spacing w:val="36"/>
          <w:w w:val="95"/>
        </w:rPr>
        <w:t xml:space="preserve"> </w:t>
      </w:r>
      <w:r>
        <w:rPr>
          <w:w w:val="95"/>
        </w:rPr>
        <w:t>位最后一次出现。</w:t>
      </w:r>
    </w:p>
    <w:p>
      <w:pPr>
        <w:pStyle w:val="5"/>
        <w:rPr>
          <w:sz w:val="23"/>
        </w:rPr>
      </w:pPr>
    </w:p>
    <w:p>
      <w:pPr>
        <w:pStyle w:val="4"/>
        <w:rPr>
          <w:rFonts w:hint="eastAsia" w:ascii="Microsoft YaHei UI" w:eastAsia="Microsoft YaHei UI"/>
        </w:rPr>
      </w:pPr>
      <w:r>
        <w:rPr>
          <w:rFonts w:hint="eastAsia" w:ascii="Microsoft YaHei UI" w:eastAsia="Microsoft YaHei UI"/>
          <w:color w:val="3B70B7"/>
          <w:w w:val="95"/>
        </w:rPr>
        <w:t>题解</w:t>
      </w:r>
    </w:p>
    <w:p>
      <w:pPr>
        <w:pStyle w:val="5"/>
        <w:spacing w:before="129" w:line="302" w:lineRule="auto"/>
        <w:ind w:left="1445" w:right="283" w:firstLine="398"/>
      </w:pPr>
      <w:r>
        <w:rPr>
          <w:w w:val="95"/>
        </w:rPr>
        <w:t xml:space="preserve">这道题可以看作是自己实现 </w:t>
      </w:r>
      <w:r>
        <w:rPr>
          <w:rFonts w:ascii="Times New Roman" w:eastAsia="Times New Roman"/>
          <w:w w:val="95"/>
        </w:rPr>
        <w:t>C++</w:t>
      </w:r>
      <w:r>
        <w:rPr>
          <w:rFonts w:ascii="Times New Roman" w:eastAsia="Times New Roman"/>
          <w:spacing w:val="12"/>
          <w:w w:val="95"/>
        </w:rPr>
        <w:t xml:space="preserve"> </w:t>
      </w:r>
      <w:r>
        <w:rPr>
          <w:spacing w:val="29"/>
          <w:w w:val="95"/>
        </w:rPr>
        <w:t xml:space="preserve">里的 </w:t>
      </w:r>
      <w:r>
        <w:rPr>
          <w:rFonts w:ascii="Trebuchet MS" w:eastAsia="Trebuchet MS"/>
          <w:w w:val="95"/>
        </w:rPr>
        <w:t>lower_bound</w:t>
      </w:r>
      <w:r>
        <w:rPr>
          <w:rFonts w:ascii="Trebuchet MS" w:eastAsia="Trebuchet MS"/>
          <w:spacing w:val="48"/>
          <w:w w:val="95"/>
        </w:rPr>
        <w:t xml:space="preserve"> </w:t>
      </w:r>
      <w:r>
        <w:rPr>
          <w:spacing w:val="44"/>
          <w:w w:val="95"/>
        </w:rPr>
        <w:t xml:space="preserve">和 </w:t>
      </w:r>
      <w:r>
        <w:rPr>
          <w:rFonts w:ascii="Trebuchet MS" w:eastAsia="Trebuchet MS"/>
          <w:w w:val="95"/>
        </w:rPr>
        <w:t>upper_bound</w:t>
      </w:r>
      <w:r>
        <w:rPr>
          <w:rFonts w:ascii="Trebuchet MS" w:eastAsia="Trebuchet MS"/>
          <w:spacing w:val="48"/>
          <w:w w:val="95"/>
        </w:rPr>
        <w:t xml:space="preserve"> </w:t>
      </w:r>
      <w:r>
        <w:rPr>
          <w:w w:val="95"/>
        </w:rPr>
        <w:t>函数。这里我们尝试</w:t>
      </w:r>
      <w:r>
        <w:t>使用左闭右开的写法，当然左闭右闭也可以。</w:t>
      </w:r>
    </w:p>
    <w:p>
      <w:pPr>
        <w:pStyle w:val="5"/>
        <w:spacing w:before="7"/>
        <w:rPr>
          <w:sz w:val="21"/>
        </w:rPr>
      </w:pPr>
    </w:p>
    <w:p>
      <w:pPr>
        <w:pStyle w:val="5"/>
        <w:spacing w:before="95" w:line="254" w:lineRule="exact"/>
        <w:ind w:left="1445"/>
      </w:pPr>
      <w:r>
        <w:pict>
          <v:group id="_x0000_s1086" o:spid="_x0000_s1086" o:spt="203" style="position:absolute;left:0pt;margin-left:86.1pt;margin-top:3.15pt;height:421.65pt;width:421.6pt;mso-position-horizontal-relative:page;z-index:-20757504;mso-width-relative:page;mso-height-relative:page;" coordorigin="1722,64" coordsize="8432,8433">
            <o:lock v:ext="edit"/>
            <v:shape id="_x0000_s1087" o:spid="_x0000_s1087" style="position:absolute;left:1722;top:63;height:64;width:8398;" filled="f" stroked="t" coordorigin="1722,64" coordsize="8398,64" path="m1724,128l1724,64m1722,66l1786,66m1786,66l10120,66e">
              <v:path arrowok="t"/>
              <v:fill on="f" focussize="0,0"/>
              <v:stroke weight="0.199212598425197pt" color="#3B70B7"/>
              <v:imagedata o:title=""/>
              <o:lock v:ext="edit"/>
            </v:shape>
            <v:line id="_x0000_s1088" o:spid="_x0000_s1088" o:spt="20" style="position:absolute;left:10152;top:64;height:8432;width:0;" stroked="t" coordsize="21600,21600">
              <v:path arrowok="t"/>
              <v:fill focussize="0,0"/>
              <v:stroke weight="0.199212598425197pt" color="#3B70B7"/>
              <v:imagedata o:title=""/>
              <o:lock v:ext="edit"/>
            </v:line>
            <v:line id="_x0000_s1089" o:spid="_x0000_s1089" o:spt="20" style="position:absolute;left:1724;top:128;height:8368;width:0;" stroked="t" coordsize="21600,21600">
              <v:path arrowok="t"/>
              <v:fill focussize="0,0"/>
              <v:stroke weight="0.199212598425197pt" color="#3B70B7"/>
              <v:imagedata o:title=""/>
              <o:lock v:ext="edit"/>
            </v:line>
          </v:group>
        </w:pict>
      </w:r>
      <w:r>
        <w:rPr>
          <w:rFonts w:ascii="Trebuchet MS" w:eastAsia="Trebuchet MS"/>
          <w:color w:val="7F7F7F"/>
          <w:spacing w:val="13"/>
        </w:rPr>
        <w:t xml:space="preserve">// </w:t>
      </w:r>
      <w:r>
        <w:rPr>
          <w:color w:val="7F7F7F"/>
        </w:rPr>
        <w:t>主函数</w:t>
      </w:r>
    </w:p>
    <w:p>
      <w:pPr>
        <w:pStyle w:val="5"/>
        <w:spacing w:line="247" w:lineRule="auto"/>
        <w:ind w:left="1822" w:right="2756" w:hanging="377"/>
        <w:rPr>
          <w:rFonts w:ascii="Trebuchet MS"/>
        </w:rPr>
      </w:pPr>
      <w:r>
        <w:rPr>
          <w:rFonts w:ascii="Trebuchet MS"/>
          <w:w w:val="110"/>
        </w:rPr>
        <w:t>vector&lt;</w:t>
      </w:r>
      <w:r>
        <w:rPr>
          <w:rFonts w:ascii="Trebuchet MS"/>
          <w:color w:val="7F0000"/>
          <w:w w:val="110"/>
        </w:rPr>
        <w:t>int</w:t>
      </w:r>
      <w:r>
        <w:rPr>
          <w:rFonts w:ascii="Trebuchet MS"/>
          <w:w w:val="110"/>
        </w:rPr>
        <w:t>&gt;</w:t>
      </w:r>
      <w:r>
        <w:rPr>
          <w:rFonts w:ascii="Trebuchet MS"/>
          <w:spacing w:val="32"/>
          <w:w w:val="110"/>
        </w:rPr>
        <w:t xml:space="preserve"> </w:t>
      </w:r>
      <w:r>
        <w:rPr>
          <w:rFonts w:ascii="Trebuchet MS"/>
          <w:w w:val="110"/>
        </w:rPr>
        <w:t>searchRange(vector&lt;</w:t>
      </w:r>
      <w:r>
        <w:rPr>
          <w:rFonts w:ascii="Trebuchet MS"/>
          <w:color w:val="7F0000"/>
          <w:w w:val="110"/>
        </w:rPr>
        <w:t>int</w:t>
      </w:r>
      <w:r>
        <w:rPr>
          <w:rFonts w:ascii="Trebuchet MS"/>
          <w:w w:val="110"/>
        </w:rPr>
        <w:t>&gt;&amp;</w:t>
      </w:r>
      <w:r>
        <w:rPr>
          <w:rFonts w:ascii="Trebuchet MS"/>
          <w:spacing w:val="32"/>
          <w:w w:val="110"/>
        </w:rPr>
        <w:t xml:space="preserve"> </w:t>
      </w:r>
      <w:r>
        <w:rPr>
          <w:rFonts w:ascii="Trebuchet MS"/>
          <w:w w:val="110"/>
        </w:rPr>
        <w:t>nums,</w:t>
      </w:r>
      <w:r>
        <w:rPr>
          <w:rFonts w:ascii="Trebuchet MS"/>
          <w:spacing w:val="32"/>
          <w:w w:val="110"/>
        </w:rPr>
        <w:t xml:space="preserve"> </w:t>
      </w:r>
      <w:r>
        <w:rPr>
          <w:rFonts w:ascii="Trebuchet MS"/>
          <w:color w:val="7F0000"/>
          <w:w w:val="110"/>
        </w:rPr>
        <w:t>int</w:t>
      </w:r>
      <w:r>
        <w:rPr>
          <w:rFonts w:ascii="Trebuchet MS"/>
          <w:color w:val="7F0000"/>
          <w:spacing w:val="32"/>
          <w:w w:val="110"/>
        </w:rPr>
        <w:t xml:space="preserve"> </w:t>
      </w:r>
      <w:r>
        <w:rPr>
          <w:rFonts w:ascii="Trebuchet MS"/>
          <w:w w:val="110"/>
        </w:rPr>
        <w:t>target)</w:t>
      </w:r>
      <w:r>
        <w:rPr>
          <w:rFonts w:ascii="Trebuchet MS"/>
          <w:spacing w:val="32"/>
          <w:w w:val="110"/>
        </w:rPr>
        <w:t xml:space="preserve"> </w:t>
      </w:r>
      <w:r>
        <w:rPr>
          <w:rFonts w:ascii="Trebuchet MS"/>
          <w:w w:val="110"/>
        </w:rPr>
        <w:t>{</w:t>
      </w:r>
      <w:r>
        <w:rPr>
          <w:rFonts w:ascii="Trebuchet MS"/>
          <w:spacing w:val="-64"/>
          <w:w w:val="110"/>
        </w:rPr>
        <w:t xml:space="preserve"> </w:t>
      </w:r>
      <w:r>
        <w:rPr>
          <w:rFonts w:ascii="Trebuchet MS"/>
          <w:color w:val="7F0000"/>
          <w:w w:val="130"/>
        </w:rPr>
        <w:t>if</w:t>
      </w:r>
      <w:r>
        <w:rPr>
          <w:rFonts w:ascii="Trebuchet MS"/>
          <w:color w:val="7F0000"/>
          <w:spacing w:val="4"/>
          <w:w w:val="130"/>
        </w:rPr>
        <w:t xml:space="preserve"> </w:t>
      </w:r>
      <w:r>
        <w:rPr>
          <w:rFonts w:ascii="Trebuchet MS"/>
          <w:w w:val="120"/>
        </w:rPr>
        <w:t>(nums.empty())</w:t>
      </w:r>
      <w:r>
        <w:rPr>
          <w:rFonts w:ascii="Trebuchet MS"/>
          <w:spacing w:val="10"/>
          <w:w w:val="120"/>
        </w:rPr>
        <w:t xml:space="preserve"> </w:t>
      </w:r>
      <w:r>
        <w:rPr>
          <w:rFonts w:ascii="Trebuchet MS"/>
          <w:color w:val="7F0000"/>
          <w:w w:val="120"/>
        </w:rPr>
        <w:t>return</w:t>
      </w:r>
      <w:r>
        <w:rPr>
          <w:rFonts w:ascii="Trebuchet MS"/>
          <w:color w:val="7F0000"/>
          <w:spacing w:val="10"/>
          <w:w w:val="120"/>
        </w:rPr>
        <w:t xml:space="preserve"> </w:t>
      </w:r>
      <w:r>
        <w:rPr>
          <w:rFonts w:ascii="Trebuchet MS"/>
          <w:w w:val="120"/>
        </w:rPr>
        <w:t>vector&lt;</w:t>
      </w:r>
      <w:r>
        <w:rPr>
          <w:rFonts w:ascii="Trebuchet MS"/>
          <w:color w:val="7F0000"/>
          <w:w w:val="120"/>
        </w:rPr>
        <w:t>int</w:t>
      </w:r>
      <w:r>
        <w:rPr>
          <w:rFonts w:ascii="Trebuchet MS"/>
          <w:w w:val="120"/>
        </w:rPr>
        <w:t>&gt;{-1,</w:t>
      </w:r>
      <w:r>
        <w:rPr>
          <w:rFonts w:ascii="Trebuchet MS"/>
          <w:spacing w:val="11"/>
          <w:w w:val="120"/>
        </w:rPr>
        <w:t xml:space="preserve"> </w:t>
      </w:r>
      <w:r>
        <w:rPr>
          <w:rFonts w:ascii="Trebuchet MS"/>
          <w:w w:val="120"/>
        </w:rPr>
        <w:t>-1};</w:t>
      </w:r>
    </w:p>
    <w:p>
      <w:pPr>
        <w:pStyle w:val="5"/>
        <w:spacing w:line="229" w:lineRule="exact"/>
        <w:ind w:left="1822"/>
        <w:rPr>
          <w:rFonts w:ascii="Trebuchet MS"/>
        </w:rPr>
      </w:pPr>
      <w:r>
        <w:rPr>
          <w:rFonts w:ascii="Trebuchet MS"/>
          <w:color w:val="7F0000"/>
          <w:w w:val="110"/>
        </w:rPr>
        <w:t>int</w:t>
      </w:r>
      <w:r>
        <w:rPr>
          <w:rFonts w:ascii="Trebuchet MS"/>
          <w:color w:val="7F0000"/>
          <w:spacing w:val="16"/>
          <w:w w:val="110"/>
        </w:rPr>
        <w:t xml:space="preserve"> </w:t>
      </w:r>
      <w:r>
        <w:rPr>
          <w:rFonts w:ascii="Trebuchet MS"/>
          <w:w w:val="110"/>
        </w:rPr>
        <w:t>lower</w:t>
      </w:r>
      <w:r>
        <w:rPr>
          <w:rFonts w:ascii="Trebuchet MS"/>
          <w:spacing w:val="17"/>
          <w:w w:val="110"/>
        </w:rPr>
        <w:t xml:space="preserve"> </w:t>
      </w:r>
      <w:r>
        <w:rPr>
          <w:rFonts w:ascii="Trebuchet MS"/>
          <w:w w:val="110"/>
        </w:rPr>
        <w:t>=</w:t>
      </w:r>
      <w:r>
        <w:rPr>
          <w:rFonts w:ascii="Trebuchet MS"/>
          <w:spacing w:val="16"/>
          <w:w w:val="110"/>
        </w:rPr>
        <w:t xml:space="preserve"> </w:t>
      </w:r>
      <w:r>
        <w:rPr>
          <w:rFonts w:ascii="Trebuchet MS"/>
          <w:w w:val="110"/>
        </w:rPr>
        <w:t>lower_bound(nums,</w:t>
      </w:r>
      <w:r>
        <w:rPr>
          <w:rFonts w:ascii="Trebuchet MS"/>
          <w:spacing w:val="17"/>
          <w:w w:val="110"/>
        </w:rPr>
        <w:t xml:space="preserve"> </w:t>
      </w:r>
      <w:r>
        <w:rPr>
          <w:rFonts w:ascii="Trebuchet MS"/>
          <w:w w:val="110"/>
        </w:rPr>
        <w:t>target);</w:t>
      </w:r>
    </w:p>
    <w:p>
      <w:pPr>
        <w:pStyle w:val="5"/>
        <w:spacing w:line="251" w:lineRule="exact"/>
        <w:ind w:left="1822"/>
      </w:pPr>
      <w:r>
        <w:rPr>
          <w:rFonts w:ascii="Trebuchet MS" w:eastAsia="Trebuchet MS"/>
          <w:color w:val="7F0000"/>
          <w:w w:val="105"/>
        </w:rPr>
        <w:t>int</w:t>
      </w:r>
      <w:r>
        <w:rPr>
          <w:rFonts w:ascii="Trebuchet MS" w:eastAsia="Trebuchet MS"/>
          <w:color w:val="7F0000"/>
          <w:spacing w:val="36"/>
          <w:w w:val="105"/>
        </w:rPr>
        <w:t xml:space="preserve"> </w:t>
      </w:r>
      <w:r>
        <w:rPr>
          <w:rFonts w:ascii="Trebuchet MS" w:eastAsia="Trebuchet MS"/>
          <w:w w:val="105"/>
        </w:rPr>
        <w:t>upper</w:t>
      </w:r>
      <w:r>
        <w:rPr>
          <w:rFonts w:ascii="Trebuchet MS" w:eastAsia="Trebuchet MS"/>
          <w:spacing w:val="24"/>
          <w:w w:val="105"/>
        </w:rPr>
        <w:t xml:space="preserve"> = </w:t>
      </w:r>
      <w:r>
        <w:rPr>
          <w:rFonts w:ascii="Trebuchet MS" w:eastAsia="Trebuchet MS"/>
          <w:w w:val="105"/>
        </w:rPr>
        <w:t>upper_bound(nums,</w:t>
      </w:r>
      <w:r>
        <w:rPr>
          <w:rFonts w:ascii="Trebuchet MS" w:eastAsia="Trebuchet MS"/>
          <w:spacing w:val="36"/>
          <w:w w:val="105"/>
        </w:rPr>
        <w:t xml:space="preserve"> </w:t>
      </w:r>
      <w:r>
        <w:rPr>
          <w:rFonts w:ascii="Trebuchet MS" w:eastAsia="Trebuchet MS"/>
          <w:w w:val="105"/>
        </w:rPr>
        <w:t>target)</w:t>
      </w:r>
      <w:r>
        <w:rPr>
          <w:rFonts w:ascii="Trebuchet MS" w:eastAsia="Trebuchet MS"/>
          <w:spacing w:val="37"/>
          <w:w w:val="105"/>
        </w:rPr>
        <w:t xml:space="preserve"> </w:t>
      </w:r>
      <w:r>
        <w:rPr>
          <w:rFonts w:ascii="Trebuchet MS" w:eastAsia="Trebuchet MS"/>
          <w:spacing w:val="15"/>
          <w:w w:val="115"/>
        </w:rPr>
        <w:t xml:space="preserve">- </w:t>
      </w:r>
      <w:r>
        <w:rPr>
          <w:rFonts w:ascii="Trebuchet MS" w:eastAsia="Trebuchet MS"/>
          <w:w w:val="105"/>
        </w:rPr>
        <w:t>1;</w:t>
      </w:r>
      <w:r>
        <w:rPr>
          <w:rFonts w:ascii="Trebuchet MS" w:eastAsia="Trebuchet MS"/>
          <w:spacing w:val="36"/>
          <w:w w:val="105"/>
        </w:rPr>
        <w:t xml:space="preserve"> </w:t>
      </w:r>
      <w:r>
        <w:rPr>
          <w:rFonts w:ascii="Trebuchet MS" w:eastAsia="Trebuchet MS"/>
          <w:color w:val="7F7F7F"/>
          <w:spacing w:val="12"/>
          <w:w w:val="105"/>
        </w:rPr>
        <w:t xml:space="preserve">// </w:t>
      </w:r>
      <w:r>
        <w:rPr>
          <w:color w:val="7F7F7F"/>
          <w:w w:val="105"/>
        </w:rPr>
        <w:t>这里需要减</w:t>
      </w:r>
      <w:r>
        <w:rPr>
          <w:rFonts w:ascii="Trebuchet MS" w:eastAsia="Trebuchet MS"/>
          <w:color w:val="7F7F7F"/>
          <w:w w:val="105"/>
        </w:rPr>
        <w:t>1</w:t>
      </w:r>
      <w:r>
        <w:rPr>
          <w:color w:val="7F7F7F"/>
          <w:w w:val="105"/>
        </w:rPr>
        <w:t>位</w:t>
      </w:r>
    </w:p>
    <w:p>
      <w:pPr>
        <w:pStyle w:val="5"/>
        <w:spacing w:line="247" w:lineRule="auto"/>
        <w:ind w:left="2198" w:right="2795" w:hanging="377"/>
        <w:rPr>
          <w:rFonts w:ascii="Trebuchet MS"/>
        </w:rPr>
      </w:pPr>
      <w:r>
        <w:rPr>
          <w:rFonts w:ascii="Trebuchet MS"/>
          <w:color w:val="7F0000"/>
          <w:w w:val="115"/>
        </w:rPr>
        <w:t>if</w:t>
      </w:r>
      <w:r>
        <w:rPr>
          <w:rFonts w:ascii="Trebuchet MS"/>
          <w:color w:val="7F0000"/>
          <w:spacing w:val="14"/>
          <w:w w:val="115"/>
        </w:rPr>
        <w:t xml:space="preserve"> </w:t>
      </w:r>
      <w:r>
        <w:rPr>
          <w:rFonts w:ascii="Trebuchet MS"/>
          <w:w w:val="115"/>
        </w:rPr>
        <w:t>(lower</w:t>
      </w:r>
      <w:r>
        <w:rPr>
          <w:rFonts w:ascii="Trebuchet MS"/>
          <w:spacing w:val="14"/>
          <w:w w:val="115"/>
        </w:rPr>
        <w:t xml:space="preserve"> </w:t>
      </w:r>
      <w:r>
        <w:rPr>
          <w:rFonts w:ascii="Trebuchet MS"/>
          <w:w w:val="115"/>
        </w:rPr>
        <w:t>==</w:t>
      </w:r>
      <w:r>
        <w:rPr>
          <w:rFonts w:ascii="Trebuchet MS"/>
          <w:spacing w:val="14"/>
          <w:w w:val="115"/>
        </w:rPr>
        <w:t xml:space="preserve"> </w:t>
      </w:r>
      <w:r>
        <w:rPr>
          <w:rFonts w:ascii="Trebuchet MS"/>
          <w:w w:val="115"/>
        </w:rPr>
        <w:t>nums.size()</w:t>
      </w:r>
      <w:r>
        <w:rPr>
          <w:rFonts w:ascii="Trebuchet MS"/>
          <w:spacing w:val="14"/>
          <w:w w:val="115"/>
        </w:rPr>
        <w:t xml:space="preserve"> </w:t>
      </w:r>
      <w:r>
        <w:rPr>
          <w:rFonts w:ascii="Trebuchet MS"/>
          <w:w w:val="115"/>
        </w:rPr>
        <w:t>||</w:t>
      </w:r>
      <w:r>
        <w:rPr>
          <w:rFonts w:ascii="Trebuchet MS"/>
          <w:spacing w:val="14"/>
          <w:w w:val="115"/>
        </w:rPr>
        <w:t xml:space="preserve"> </w:t>
      </w:r>
      <w:r>
        <w:rPr>
          <w:rFonts w:ascii="Trebuchet MS"/>
          <w:w w:val="115"/>
        </w:rPr>
        <w:t>nums[lower]</w:t>
      </w:r>
      <w:r>
        <w:rPr>
          <w:rFonts w:ascii="Trebuchet MS"/>
          <w:spacing w:val="15"/>
          <w:w w:val="115"/>
        </w:rPr>
        <w:t xml:space="preserve"> </w:t>
      </w:r>
      <w:r>
        <w:rPr>
          <w:rFonts w:ascii="Trebuchet MS"/>
          <w:w w:val="115"/>
        </w:rPr>
        <w:t>!=</w:t>
      </w:r>
      <w:r>
        <w:rPr>
          <w:rFonts w:ascii="Trebuchet MS"/>
          <w:spacing w:val="14"/>
          <w:w w:val="115"/>
        </w:rPr>
        <w:t xml:space="preserve"> </w:t>
      </w:r>
      <w:r>
        <w:rPr>
          <w:rFonts w:ascii="Trebuchet MS"/>
          <w:w w:val="115"/>
        </w:rPr>
        <w:t>target)</w:t>
      </w:r>
      <w:r>
        <w:rPr>
          <w:rFonts w:ascii="Trebuchet MS"/>
          <w:spacing w:val="14"/>
          <w:w w:val="115"/>
        </w:rPr>
        <w:t xml:space="preserve"> </w:t>
      </w:r>
      <w:r>
        <w:rPr>
          <w:rFonts w:ascii="Trebuchet MS"/>
          <w:w w:val="115"/>
        </w:rPr>
        <w:t>{</w:t>
      </w:r>
      <w:r>
        <w:rPr>
          <w:rFonts w:ascii="Trebuchet MS"/>
          <w:spacing w:val="-66"/>
          <w:w w:val="115"/>
        </w:rPr>
        <w:t xml:space="preserve"> </w:t>
      </w:r>
      <w:r>
        <w:rPr>
          <w:rFonts w:ascii="Trebuchet MS"/>
          <w:color w:val="7F0000"/>
          <w:w w:val="120"/>
        </w:rPr>
        <w:t>return</w:t>
      </w:r>
      <w:r>
        <w:rPr>
          <w:rFonts w:ascii="Trebuchet MS"/>
          <w:color w:val="7F0000"/>
          <w:spacing w:val="27"/>
          <w:w w:val="120"/>
        </w:rPr>
        <w:t xml:space="preserve"> </w:t>
      </w:r>
      <w:r>
        <w:rPr>
          <w:rFonts w:ascii="Trebuchet MS"/>
          <w:w w:val="120"/>
        </w:rPr>
        <w:t>vector&lt;</w:t>
      </w:r>
      <w:r>
        <w:rPr>
          <w:rFonts w:ascii="Trebuchet MS"/>
          <w:color w:val="7F0000"/>
          <w:w w:val="120"/>
        </w:rPr>
        <w:t>int</w:t>
      </w:r>
      <w:r>
        <w:rPr>
          <w:rFonts w:ascii="Trebuchet MS"/>
          <w:w w:val="120"/>
        </w:rPr>
        <w:t>&gt;{-1,</w:t>
      </w:r>
      <w:r>
        <w:rPr>
          <w:rFonts w:ascii="Trebuchet MS"/>
          <w:spacing w:val="28"/>
          <w:w w:val="120"/>
        </w:rPr>
        <w:t xml:space="preserve"> </w:t>
      </w:r>
      <w:r>
        <w:rPr>
          <w:rFonts w:ascii="Trebuchet MS"/>
          <w:w w:val="130"/>
        </w:rPr>
        <w:t>-1};</w:t>
      </w:r>
    </w:p>
    <w:p>
      <w:pPr>
        <w:pStyle w:val="5"/>
        <w:spacing w:line="227" w:lineRule="exact"/>
        <w:ind w:left="1822"/>
        <w:rPr>
          <w:rFonts w:ascii="Trebuchet MS"/>
        </w:rPr>
      </w:pPr>
      <w:r>
        <w:rPr>
          <w:rFonts w:ascii="Trebuchet MS"/>
          <w:w w:val="142"/>
        </w:rPr>
        <w:t>}</w:t>
      </w:r>
    </w:p>
    <w:p>
      <w:pPr>
        <w:pStyle w:val="5"/>
        <w:spacing w:before="7"/>
        <w:ind w:left="1822"/>
        <w:rPr>
          <w:rFonts w:ascii="Trebuchet MS"/>
        </w:rPr>
      </w:pPr>
      <w:r>
        <w:rPr>
          <w:rFonts w:ascii="Trebuchet MS"/>
          <w:color w:val="7F0000"/>
          <w:w w:val="110"/>
        </w:rPr>
        <w:t>return</w:t>
      </w:r>
      <w:r>
        <w:rPr>
          <w:rFonts w:ascii="Trebuchet MS"/>
          <w:color w:val="7F0000"/>
          <w:spacing w:val="54"/>
          <w:w w:val="110"/>
        </w:rPr>
        <w:t xml:space="preserve"> </w:t>
      </w:r>
      <w:r>
        <w:rPr>
          <w:rFonts w:ascii="Trebuchet MS"/>
          <w:w w:val="110"/>
        </w:rPr>
        <w:t>vector&lt;</w:t>
      </w:r>
      <w:r>
        <w:rPr>
          <w:rFonts w:ascii="Trebuchet MS"/>
          <w:color w:val="7F0000"/>
          <w:w w:val="110"/>
        </w:rPr>
        <w:t>int</w:t>
      </w:r>
      <w:r>
        <w:rPr>
          <w:rFonts w:ascii="Trebuchet MS"/>
          <w:w w:val="110"/>
        </w:rPr>
        <w:t>&gt;{lower,</w:t>
      </w:r>
      <w:r>
        <w:rPr>
          <w:rFonts w:ascii="Trebuchet MS"/>
          <w:spacing w:val="55"/>
          <w:w w:val="110"/>
        </w:rPr>
        <w:t xml:space="preserve"> </w:t>
      </w:r>
      <w:r>
        <w:rPr>
          <w:rFonts w:ascii="Trebuchet MS"/>
          <w:w w:val="110"/>
        </w:rPr>
        <w:t>upper};</w:t>
      </w:r>
    </w:p>
    <w:p>
      <w:pPr>
        <w:pStyle w:val="5"/>
        <w:spacing w:before="6"/>
        <w:ind w:left="1445"/>
        <w:rPr>
          <w:rFonts w:ascii="Trebuchet MS"/>
        </w:rPr>
      </w:pPr>
      <w:r>
        <w:rPr>
          <w:rFonts w:ascii="Trebuchet MS"/>
          <w:w w:val="142"/>
        </w:rPr>
        <w:t>}</w:t>
      </w:r>
    </w:p>
    <w:p>
      <w:pPr>
        <w:pStyle w:val="5"/>
        <w:rPr>
          <w:rFonts w:ascii="Trebuchet MS"/>
          <w:sz w:val="12"/>
        </w:rPr>
      </w:pPr>
    </w:p>
    <w:p>
      <w:pPr>
        <w:pStyle w:val="5"/>
        <w:spacing w:before="95" w:line="254" w:lineRule="exact"/>
        <w:ind w:left="1445"/>
      </w:pPr>
      <w:r>
        <w:rPr>
          <w:rFonts w:ascii="Trebuchet MS" w:eastAsia="Trebuchet MS"/>
          <w:color w:val="7F7F7F"/>
          <w:spacing w:val="13"/>
        </w:rPr>
        <w:t xml:space="preserve">// </w:t>
      </w:r>
      <w:r>
        <w:rPr>
          <w:color w:val="7F7F7F"/>
        </w:rPr>
        <w:t>辅函数</w:t>
      </w:r>
    </w:p>
    <w:p>
      <w:pPr>
        <w:pStyle w:val="5"/>
        <w:spacing w:line="247" w:lineRule="auto"/>
        <w:ind w:left="1822" w:right="3592" w:hanging="377"/>
        <w:rPr>
          <w:rFonts w:ascii="Trebuchet MS"/>
        </w:rPr>
      </w:pPr>
      <w:r>
        <w:rPr>
          <w:rFonts w:ascii="Trebuchet MS"/>
          <w:color w:val="7F0000"/>
          <w:w w:val="110"/>
        </w:rPr>
        <w:t>int</w:t>
      </w:r>
      <w:r>
        <w:rPr>
          <w:rFonts w:ascii="Trebuchet MS"/>
          <w:color w:val="7F0000"/>
          <w:spacing w:val="29"/>
          <w:w w:val="110"/>
        </w:rPr>
        <w:t xml:space="preserve"> </w:t>
      </w:r>
      <w:r>
        <w:rPr>
          <w:rFonts w:ascii="Trebuchet MS"/>
          <w:w w:val="110"/>
        </w:rPr>
        <w:t>lower_bound(vector&lt;</w:t>
      </w:r>
      <w:r>
        <w:rPr>
          <w:rFonts w:ascii="Trebuchet MS"/>
          <w:color w:val="7F0000"/>
          <w:w w:val="110"/>
        </w:rPr>
        <w:t>int</w:t>
      </w:r>
      <w:r>
        <w:rPr>
          <w:rFonts w:ascii="Trebuchet MS"/>
          <w:w w:val="110"/>
        </w:rPr>
        <w:t>&gt;</w:t>
      </w:r>
      <w:r>
        <w:rPr>
          <w:rFonts w:ascii="Trebuchet MS"/>
          <w:spacing w:val="29"/>
          <w:w w:val="110"/>
        </w:rPr>
        <w:t xml:space="preserve"> </w:t>
      </w:r>
      <w:r>
        <w:rPr>
          <w:rFonts w:ascii="Trebuchet MS"/>
          <w:w w:val="110"/>
        </w:rPr>
        <w:t>&amp;nums,</w:t>
      </w:r>
      <w:r>
        <w:rPr>
          <w:rFonts w:ascii="Trebuchet MS"/>
          <w:spacing w:val="29"/>
          <w:w w:val="110"/>
        </w:rPr>
        <w:t xml:space="preserve"> </w:t>
      </w:r>
      <w:r>
        <w:rPr>
          <w:rFonts w:ascii="Trebuchet MS"/>
          <w:color w:val="7F0000"/>
          <w:w w:val="110"/>
        </w:rPr>
        <w:t>int</w:t>
      </w:r>
      <w:r>
        <w:rPr>
          <w:rFonts w:ascii="Trebuchet MS"/>
          <w:color w:val="7F0000"/>
          <w:spacing w:val="29"/>
          <w:w w:val="110"/>
        </w:rPr>
        <w:t xml:space="preserve"> </w:t>
      </w:r>
      <w:r>
        <w:rPr>
          <w:rFonts w:ascii="Trebuchet MS"/>
          <w:w w:val="110"/>
        </w:rPr>
        <w:t>target)</w:t>
      </w:r>
      <w:r>
        <w:rPr>
          <w:rFonts w:ascii="Trebuchet MS"/>
          <w:spacing w:val="29"/>
          <w:w w:val="110"/>
        </w:rPr>
        <w:t xml:space="preserve"> </w:t>
      </w:r>
      <w:r>
        <w:rPr>
          <w:rFonts w:ascii="Trebuchet MS"/>
          <w:w w:val="110"/>
        </w:rPr>
        <w:t>{</w:t>
      </w:r>
      <w:r>
        <w:rPr>
          <w:rFonts w:ascii="Trebuchet MS"/>
          <w:spacing w:val="-63"/>
          <w:w w:val="110"/>
        </w:rPr>
        <w:t xml:space="preserve"> </w:t>
      </w:r>
      <w:r>
        <w:rPr>
          <w:rFonts w:ascii="Trebuchet MS"/>
          <w:color w:val="7F0000"/>
          <w:w w:val="115"/>
        </w:rPr>
        <w:t>int</w:t>
      </w:r>
      <w:r>
        <w:rPr>
          <w:rFonts w:ascii="Trebuchet MS"/>
          <w:color w:val="7F0000"/>
          <w:spacing w:val="33"/>
          <w:w w:val="115"/>
        </w:rPr>
        <w:t xml:space="preserve"> </w:t>
      </w:r>
      <w:r>
        <w:rPr>
          <w:rFonts w:ascii="Trebuchet MS"/>
          <w:w w:val="145"/>
        </w:rPr>
        <w:t>l</w:t>
      </w:r>
      <w:r>
        <w:rPr>
          <w:rFonts w:ascii="Trebuchet MS"/>
          <w:spacing w:val="16"/>
          <w:w w:val="145"/>
        </w:rPr>
        <w:t xml:space="preserve"> </w:t>
      </w:r>
      <w:r>
        <w:rPr>
          <w:rFonts w:ascii="Trebuchet MS"/>
          <w:w w:val="115"/>
        </w:rPr>
        <w:t>=</w:t>
      </w:r>
      <w:r>
        <w:rPr>
          <w:rFonts w:ascii="Trebuchet MS"/>
          <w:spacing w:val="34"/>
          <w:w w:val="115"/>
        </w:rPr>
        <w:t xml:space="preserve"> </w:t>
      </w:r>
      <w:r>
        <w:rPr>
          <w:rFonts w:ascii="Trebuchet MS"/>
          <w:w w:val="115"/>
        </w:rPr>
        <w:t>0,</w:t>
      </w:r>
      <w:r>
        <w:rPr>
          <w:rFonts w:ascii="Trebuchet MS"/>
          <w:spacing w:val="33"/>
          <w:w w:val="115"/>
        </w:rPr>
        <w:t xml:space="preserve"> </w:t>
      </w:r>
      <w:r>
        <w:rPr>
          <w:rFonts w:ascii="Trebuchet MS"/>
          <w:w w:val="115"/>
        </w:rPr>
        <w:t>r</w:t>
      </w:r>
      <w:r>
        <w:rPr>
          <w:rFonts w:ascii="Trebuchet MS"/>
          <w:spacing w:val="34"/>
          <w:w w:val="115"/>
        </w:rPr>
        <w:t xml:space="preserve"> </w:t>
      </w:r>
      <w:r>
        <w:rPr>
          <w:rFonts w:ascii="Trebuchet MS"/>
          <w:w w:val="115"/>
        </w:rPr>
        <w:t>=</w:t>
      </w:r>
      <w:r>
        <w:rPr>
          <w:rFonts w:ascii="Trebuchet MS"/>
          <w:spacing w:val="34"/>
          <w:w w:val="115"/>
        </w:rPr>
        <w:t xml:space="preserve"> </w:t>
      </w:r>
      <w:r>
        <w:rPr>
          <w:rFonts w:ascii="Trebuchet MS"/>
          <w:w w:val="115"/>
        </w:rPr>
        <w:t>nums.size(),</w:t>
      </w:r>
      <w:r>
        <w:rPr>
          <w:rFonts w:ascii="Trebuchet MS"/>
          <w:spacing w:val="34"/>
          <w:w w:val="115"/>
        </w:rPr>
        <w:t xml:space="preserve"> </w:t>
      </w:r>
      <w:r>
        <w:rPr>
          <w:rFonts w:ascii="Trebuchet MS"/>
          <w:w w:val="115"/>
        </w:rPr>
        <w:t>mid;</w:t>
      </w:r>
    </w:p>
    <w:p>
      <w:pPr>
        <w:pStyle w:val="5"/>
        <w:ind w:left="1822"/>
        <w:rPr>
          <w:rFonts w:ascii="Trebuchet MS"/>
        </w:rPr>
      </w:pPr>
      <w:r>
        <w:rPr>
          <w:rFonts w:ascii="Trebuchet MS"/>
          <w:color w:val="7F0000"/>
          <w:w w:val="120"/>
        </w:rPr>
        <w:t>while</w:t>
      </w:r>
      <w:r>
        <w:rPr>
          <w:rFonts w:ascii="Trebuchet MS"/>
          <w:color w:val="7F0000"/>
          <w:spacing w:val="31"/>
          <w:w w:val="120"/>
        </w:rPr>
        <w:t xml:space="preserve"> </w:t>
      </w:r>
      <w:r>
        <w:rPr>
          <w:rFonts w:ascii="Trebuchet MS"/>
          <w:w w:val="135"/>
        </w:rPr>
        <w:t>(l</w:t>
      </w:r>
      <w:r>
        <w:rPr>
          <w:rFonts w:ascii="Trebuchet MS"/>
          <w:spacing w:val="21"/>
          <w:w w:val="135"/>
        </w:rPr>
        <w:t xml:space="preserve"> </w:t>
      </w:r>
      <w:r>
        <w:rPr>
          <w:rFonts w:ascii="Trebuchet MS"/>
          <w:w w:val="120"/>
        </w:rPr>
        <w:t>&lt;</w:t>
      </w:r>
      <w:r>
        <w:rPr>
          <w:rFonts w:ascii="Trebuchet MS"/>
          <w:spacing w:val="32"/>
          <w:w w:val="120"/>
        </w:rPr>
        <w:t xml:space="preserve"> </w:t>
      </w:r>
      <w:r>
        <w:rPr>
          <w:rFonts w:ascii="Trebuchet MS"/>
          <w:w w:val="120"/>
        </w:rPr>
        <w:t>r)</w:t>
      </w:r>
      <w:r>
        <w:rPr>
          <w:rFonts w:ascii="Trebuchet MS"/>
          <w:spacing w:val="31"/>
          <w:w w:val="120"/>
        </w:rPr>
        <w:t xml:space="preserve"> </w:t>
      </w:r>
      <w:r>
        <w:rPr>
          <w:rFonts w:ascii="Trebuchet MS"/>
          <w:w w:val="120"/>
        </w:rPr>
        <w:t>{</w:t>
      </w:r>
    </w:p>
    <w:p>
      <w:pPr>
        <w:pStyle w:val="5"/>
        <w:spacing w:before="4"/>
        <w:ind w:left="2198"/>
        <w:rPr>
          <w:rFonts w:ascii="Trebuchet MS"/>
        </w:rPr>
      </w:pPr>
      <w:r>
        <w:rPr>
          <w:rFonts w:ascii="Trebuchet MS"/>
          <w:w w:val="105"/>
        </w:rPr>
        <w:t>mid</w:t>
      </w:r>
      <w:r>
        <w:rPr>
          <w:rFonts w:ascii="Trebuchet MS"/>
          <w:spacing w:val="41"/>
          <w:w w:val="105"/>
        </w:rPr>
        <w:t xml:space="preserve"> </w:t>
      </w:r>
      <w:r>
        <w:rPr>
          <w:rFonts w:ascii="Trebuchet MS"/>
          <w:w w:val="105"/>
        </w:rPr>
        <w:t>=</w:t>
      </w:r>
      <w:r>
        <w:rPr>
          <w:rFonts w:ascii="Trebuchet MS"/>
          <w:spacing w:val="41"/>
          <w:w w:val="105"/>
        </w:rPr>
        <w:t xml:space="preserve"> </w:t>
      </w:r>
      <w:r>
        <w:rPr>
          <w:rFonts w:ascii="Trebuchet MS"/>
          <w:w w:val="135"/>
        </w:rPr>
        <w:t>(l</w:t>
      </w:r>
      <w:r>
        <w:rPr>
          <w:rFonts w:ascii="Trebuchet MS"/>
          <w:spacing w:val="24"/>
          <w:w w:val="135"/>
        </w:rPr>
        <w:t xml:space="preserve"> </w:t>
      </w:r>
      <w:r>
        <w:rPr>
          <w:rFonts w:ascii="Trebuchet MS"/>
          <w:w w:val="105"/>
        </w:rPr>
        <w:t>+</w:t>
      </w:r>
      <w:r>
        <w:rPr>
          <w:rFonts w:ascii="Trebuchet MS"/>
          <w:spacing w:val="41"/>
          <w:w w:val="105"/>
        </w:rPr>
        <w:t xml:space="preserve"> </w:t>
      </w:r>
      <w:r>
        <w:rPr>
          <w:rFonts w:ascii="Trebuchet MS"/>
          <w:w w:val="135"/>
        </w:rPr>
        <w:t>r)</w:t>
      </w:r>
      <w:r>
        <w:rPr>
          <w:rFonts w:ascii="Trebuchet MS"/>
          <w:spacing w:val="23"/>
          <w:w w:val="135"/>
        </w:rPr>
        <w:t xml:space="preserve"> </w:t>
      </w:r>
      <w:r>
        <w:rPr>
          <w:rFonts w:ascii="Trebuchet MS"/>
          <w:w w:val="105"/>
        </w:rPr>
        <w:t>/</w:t>
      </w:r>
      <w:r>
        <w:rPr>
          <w:rFonts w:ascii="Trebuchet MS"/>
          <w:spacing w:val="42"/>
          <w:w w:val="105"/>
        </w:rPr>
        <w:t xml:space="preserve"> </w:t>
      </w:r>
      <w:r>
        <w:rPr>
          <w:rFonts w:ascii="Trebuchet MS"/>
          <w:w w:val="105"/>
        </w:rPr>
        <w:t>2;</w:t>
      </w:r>
    </w:p>
    <w:p>
      <w:pPr>
        <w:pStyle w:val="5"/>
        <w:spacing w:before="7" w:line="247" w:lineRule="auto"/>
        <w:ind w:left="2575" w:right="5143" w:hanging="377"/>
        <w:rPr>
          <w:rFonts w:ascii="Trebuchet MS"/>
        </w:rPr>
      </w:pPr>
      <w:r>
        <w:rPr>
          <w:rFonts w:ascii="Trebuchet MS"/>
          <w:color w:val="7F0000"/>
          <w:w w:val="130"/>
        </w:rPr>
        <w:t>if</w:t>
      </w:r>
      <w:r>
        <w:rPr>
          <w:rFonts w:ascii="Trebuchet MS"/>
          <w:color w:val="7F0000"/>
          <w:spacing w:val="-1"/>
          <w:w w:val="130"/>
        </w:rPr>
        <w:t xml:space="preserve"> </w:t>
      </w:r>
      <w:r>
        <w:rPr>
          <w:rFonts w:ascii="Trebuchet MS"/>
          <w:w w:val="115"/>
        </w:rPr>
        <w:t>(nums[mid]</w:t>
      </w:r>
      <w:r>
        <w:rPr>
          <w:rFonts w:ascii="Trebuchet MS"/>
          <w:spacing w:val="8"/>
          <w:w w:val="115"/>
        </w:rPr>
        <w:t xml:space="preserve"> </w:t>
      </w:r>
      <w:r>
        <w:rPr>
          <w:rFonts w:ascii="Trebuchet MS"/>
          <w:w w:val="115"/>
        </w:rPr>
        <w:t>&gt;=</w:t>
      </w:r>
      <w:r>
        <w:rPr>
          <w:rFonts w:ascii="Trebuchet MS"/>
          <w:spacing w:val="9"/>
          <w:w w:val="115"/>
        </w:rPr>
        <w:t xml:space="preserve"> </w:t>
      </w:r>
      <w:r>
        <w:rPr>
          <w:rFonts w:ascii="Trebuchet MS"/>
          <w:w w:val="115"/>
        </w:rPr>
        <w:t>target)</w:t>
      </w:r>
      <w:r>
        <w:rPr>
          <w:rFonts w:ascii="Trebuchet MS"/>
          <w:spacing w:val="8"/>
          <w:w w:val="115"/>
        </w:rPr>
        <w:t xml:space="preserve"> </w:t>
      </w:r>
      <w:r>
        <w:rPr>
          <w:rFonts w:ascii="Trebuchet MS"/>
          <w:w w:val="130"/>
        </w:rPr>
        <w:t>{</w:t>
      </w:r>
      <w:r>
        <w:rPr>
          <w:rFonts w:ascii="Trebuchet MS"/>
          <w:spacing w:val="-75"/>
          <w:w w:val="130"/>
        </w:rPr>
        <w:t xml:space="preserve"> </w:t>
      </w:r>
      <w:r>
        <w:rPr>
          <w:rFonts w:ascii="Trebuchet MS"/>
          <w:w w:val="130"/>
        </w:rPr>
        <w:t>r</w:t>
      </w:r>
      <w:r>
        <w:rPr>
          <w:rFonts w:ascii="Trebuchet MS"/>
          <w:spacing w:val="22"/>
          <w:w w:val="130"/>
        </w:rPr>
        <w:t xml:space="preserve"> </w:t>
      </w:r>
      <w:r>
        <w:rPr>
          <w:rFonts w:ascii="Trebuchet MS"/>
          <w:w w:val="115"/>
        </w:rPr>
        <w:t>=</w:t>
      </w:r>
      <w:r>
        <w:rPr>
          <w:rFonts w:ascii="Trebuchet MS"/>
          <w:spacing w:val="31"/>
          <w:w w:val="115"/>
        </w:rPr>
        <w:t xml:space="preserve"> </w:t>
      </w:r>
      <w:r>
        <w:rPr>
          <w:rFonts w:ascii="Trebuchet MS"/>
          <w:w w:val="115"/>
        </w:rPr>
        <w:t>mid;</w:t>
      </w:r>
    </w:p>
    <w:p>
      <w:pPr>
        <w:pStyle w:val="5"/>
        <w:ind w:left="2198"/>
        <w:rPr>
          <w:rFonts w:ascii="Trebuchet MS"/>
        </w:rPr>
      </w:pPr>
      <w:r>
        <w:rPr>
          <w:rFonts w:ascii="Trebuchet MS"/>
          <w:w w:val="130"/>
        </w:rPr>
        <w:t>}</w:t>
      </w:r>
      <w:r>
        <w:rPr>
          <w:rFonts w:ascii="Trebuchet MS"/>
          <w:spacing w:val="14"/>
          <w:w w:val="130"/>
        </w:rPr>
        <w:t xml:space="preserve"> </w:t>
      </w:r>
      <w:r>
        <w:rPr>
          <w:rFonts w:ascii="Trebuchet MS"/>
          <w:color w:val="7F0000"/>
          <w:w w:val="130"/>
        </w:rPr>
        <w:t>else</w:t>
      </w:r>
      <w:r>
        <w:rPr>
          <w:rFonts w:ascii="Trebuchet MS"/>
          <w:color w:val="7F0000"/>
          <w:spacing w:val="15"/>
          <w:w w:val="130"/>
        </w:rPr>
        <w:t xml:space="preserve"> </w:t>
      </w:r>
      <w:r>
        <w:rPr>
          <w:rFonts w:ascii="Trebuchet MS"/>
          <w:w w:val="130"/>
        </w:rPr>
        <w:t>{</w:t>
      </w:r>
    </w:p>
    <w:p>
      <w:pPr>
        <w:pStyle w:val="5"/>
        <w:spacing w:before="7"/>
        <w:ind w:left="2575"/>
        <w:rPr>
          <w:rFonts w:ascii="Trebuchet MS"/>
        </w:rPr>
      </w:pPr>
      <w:r>
        <w:rPr>
          <w:rFonts w:ascii="Trebuchet MS"/>
          <w:w w:val="150"/>
        </w:rPr>
        <w:t>l</w:t>
      </w:r>
      <w:r>
        <w:rPr>
          <w:rFonts w:ascii="Trebuchet MS"/>
          <w:spacing w:val="11"/>
          <w:w w:val="150"/>
        </w:rPr>
        <w:t xml:space="preserve"> </w:t>
      </w:r>
      <w:r>
        <w:rPr>
          <w:rFonts w:ascii="Trebuchet MS"/>
          <w:w w:val="105"/>
        </w:rPr>
        <w:t>=</w:t>
      </w:r>
      <w:r>
        <w:rPr>
          <w:rFonts w:ascii="Trebuchet MS"/>
          <w:spacing w:val="39"/>
          <w:w w:val="105"/>
        </w:rPr>
        <w:t xml:space="preserve"> </w:t>
      </w:r>
      <w:r>
        <w:rPr>
          <w:rFonts w:ascii="Trebuchet MS"/>
          <w:w w:val="105"/>
        </w:rPr>
        <w:t>mid</w:t>
      </w:r>
      <w:r>
        <w:rPr>
          <w:rFonts w:ascii="Trebuchet MS"/>
          <w:spacing w:val="38"/>
          <w:w w:val="105"/>
        </w:rPr>
        <w:t xml:space="preserve"> </w:t>
      </w:r>
      <w:r>
        <w:rPr>
          <w:rFonts w:ascii="Trebuchet MS"/>
          <w:w w:val="105"/>
        </w:rPr>
        <w:t>+</w:t>
      </w:r>
      <w:r>
        <w:rPr>
          <w:rFonts w:ascii="Trebuchet MS"/>
          <w:spacing w:val="39"/>
          <w:w w:val="105"/>
        </w:rPr>
        <w:t xml:space="preserve"> </w:t>
      </w:r>
      <w:r>
        <w:rPr>
          <w:rFonts w:ascii="Trebuchet MS"/>
          <w:w w:val="105"/>
        </w:rPr>
        <w:t>1;</w:t>
      </w:r>
    </w:p>
    <w:p>
      <w:pPr>
        <w:pStyle w:val="5"/>
        <w:spacing w:before="7"/>
        <w:ind w:left="2198"/>
        <w:rPr>
          <w:rFonts w:ascii="Trebuchet MS"/>
        </w:rPr>
      </w:pPr>
      <w:r>
        <w:rPr>
          <w:rFonts w:ascii="Trebuchet MS"/>
          <w:w w:val="142"/>
        </w:rPr>
        <w:t>}</w:t>
      </w:r>
    </w:p>
    <w:p>
      <w:pPr>
        <w:pStyle w:val="5"/>
        <w:spacing w:before="6"/>
        <w:ind w:left="1822"/>
        <w:rPr>
          <w:rFonts w:ascii="Trebuchet MS"/>
        </w:rPr>
      </w:pPr>
      <w:r>
        <w:rPr>
          <w:rFonts w:ascii="Trebuchet MS"/>
          <w:w w:val="142"/>
        </w:rPr>
        <w:t>}</w:t>
      </w:r>
    </w:p>
    <w:p>
      <w:pPr>
        <w:pStyle w:val="5"/>
        <w:spacing w:before="7"/>
        <w:ind w:left="1822"/>
        <w:rPr>
          <w:rFonts w:ascii="Trebuchet MS"/>
        </w:rPr>
      </w:pPr>
      <w:r>
        <w:rPr>
          <w:rFonts w:ascii="Trebuchet MS"/>
          <w:color w:val="7F0000"/>
          <w:w w:val="125"/>
        </w:rPr>
        <w:t>return</w:t>
      </w:r>
      <w:r>
        <w:rPr>
          <w:rFonts w:ascii="Trebuchet MS"/>
          <w:color w:val="7F0000"/>
          <w:spacing w:val="8"/>
          <w:w w:val="125"/>
        </w:rPr>
        <w:t xml:space="preserve"> </w:t>
      </w:r>
      <w:r>
        <w:rPr>
          <w:rFonts w:ascii="Trebuchet MS"/>
          <w:w w:val="125"/>
        </w:rPr>
        <w:t>l;</w:t>
      </w:r>
    </w:p>
    <w:p>
      <w:pPr>
        <w:pStyle w:val="5"/>
        <w:spacing w:before="7"/>
        <w:ind w:left="1445"/>
        <w:rPr>
          <w:rFonts w:ascii="Trebuchet MS"/>
        </w:rPr>
      </w:pPr>
      <w:r>
        <w:rPr>
          <w:rFonts w:ascii="Trebuchet MS"/>
          <w:w w:val="142"/>
        </w:rPr>
        <w:t>}</w:t>
      </w:r>
    </w:p>
    <w:p>
      <w:pPr>
        <w:pStyle w:val="5"/>
        <w:rPr>
          <w:rFonts w:ascii="Trebuchet MS"/>
          <w:sz w:val="12"/>
        </w:rPr>
      </w:pPr>
    </w:p>
    <w:p>
      <w:pPr>
        <w:pStyle w:val="5"/>
        <w:spacing w:before="95" w:line="254" w:lineRule="exact"/>
        <w:ind w:left="1445"/>
      </w:pPr>
      <w:r>
        <w:rPr>
          <w:rFonts w:ascii="Trebuchet MS" w:eastAsia="Trebuchet MS"/>
          <w:color w:val="7F7F7F"/>
          <w:spacing w:val="13"/>
        </w:rPr>
        <w:t xml:space="preserve">// </w:t>
      </w:r>
      <w:r>
        <w:rPr>
          <w:color w:val="7F7F7F"/>
        </w:rPr>
        <w:t>辅函数</w:t>
      </w:r>
    </w:p>
    <w:p>
      <w:pPr>
        <w:pStyle w:val="5"/>
        <w:spacing w:line="247" w:lineRule="auto"/>
        <w:ind w:left="1822" w:right="3591" w:hanging="377"/>
        <w:rPr>
          <w:rFonts w:ascii="Trebuchet MS"/>
        </w:rPr>
      </w:pPr>
      <w:r>
        <w:rPr>
          <w:rFonts w:ascii="Trebuchet MS"/>
          <w:color w:val="7F0000"/>
          <w:w w:val="110"/>
        </w:rPr>
        <w:t>int</w:t>
      </w:r>
      <w:r>
        <w:rPr>
          <w:rFonts w:ascii="Trebuchet MS"/>
          <w:color w:val="7F0000"/>
          <w:spacing w:val="25"/>
          <w:w w:val="110"/>
        </w:rPr>
        <w:t xml:space="preserve"> </w:t>
      </w:r>
      <w:r>
        <w:rPr>
          <w:rFonts w:ascii="Trebuchet MS"/>
          <w:w w:val="110"/>
        </w:rPr>
        <w:t>upper_bound(vector&lt;</w:t>
      </w:r>
      <w:r>
        <w:rPr>
          <w:rFonts w:ascii="Trebuchet MS"/>
          <w:color w:val="7F0000"/>
          <w:w w:val="110"/>
        </w:rPr>
        <w:t>int</w:t>
      </w:r>
      <w:r>
        <w:rPr>
          <w:rFonts w:ascii="Trebuchet MS"/>
          <w:w w:val="110"/>
        </w:rPr>
        <w:t>&gt;</w:t>
      </w:r>
      <w:r>
        <w:rPr>
          <w:rFonts w:ascii="Trebuchet MS"/>
          <w:spacing w:val="26"/>
          <w:w w:val="110"/>
        </w:rPr>
        <w:t xml:space="preserve"> </w:t>
      </w:r>
      <w:r>
        <w:rPr>
          <w:rFonts w:ascii="Trebuchet MS"/>
          <w:w w:val="110"/>
        </w:rPr>
        <w:t>&amp;nums,</w:t>
      </w:r>
      <w:r>
        <w:rPr>
          <w:rFonts w:ascii="Trebuchet MS"/>
          <w:spacing w:val="25"/>
          <w:w w:val="110"/>
        </w:rPr>
        <w:t xml:space="preserve"> </w:t>
      </w:r>
      <w:r>
        <w:rPr>
          <w:rFonts w:ascii="Trebuchet MS"/>
          <w:color w:val="7F0000"/>
          <w:w w:val="110"/>
        </w:rPr>
        <w:t>int</w:t>
      </w:r>
      <w:r>
        <w:rPr>
          <w:rFonts w:ascii="Trebuchet MS"/>
          <w:color w:val="7F0000"/>
          <w:spacing w:val="26"/>
          <w:w w:val="110"/>
        </w:rPr>
        <w:t xml:space="preserve"> </w:t>
      </w:r>
      <w:r>
        <w:rPr>
          <w:rFonts w:ascii="Trebuchet MS"/>
          <w:w w:val="110"/>
        </w:rPr>
        <w:t>target)</w:t>
      </w:r>
      <w:r>
        <w:rPr>
          <w:rFonts w:ascii="Trebuchet MS"/>
          <w:spacing w:val="25"/>
          <w:w w:val="110"/>
        </w:rPr>
        <w:t xml:space="preserve"> </w:t>
      </w:r>
      <w:r>
        <w:rPr>
          <w:rFonts w:ascii="Trebuchet MS"/>
          <w:w w:val="110"/>
        </w:rPr>
        <w:t>{</w:t>
      </w:r>
      <w:r>
        <w:rPr>
          <w:rFonts w:ascii="Trebuchet MS"/>
          <w:spacing w:val="-63"/>
          <w:w w:val="110"/>
        </w:rPr>
        <w:t xml:space="preserve"> </w:t>
      </w:r>
      <w:r>
        <w:rPr>
          <w:rFonts w:ascii="Trebuchet MS"/>
          <w:color w:val="7F0000"/>
          <w:w w:val="115"/>
        </w:rPr>
        <w:t>int</w:t>
      </w:r>
      <w:r>
        <w:rPr>
          <w:rFonts w:ascii="Trebuchet MS"/>
          <w:color w:val="7F0000"/>
          <w:spacing w:val="33"/>
          <w:w w:val="115"/>
        </w:rPr>
        <w:t xml:space="preserve"> </w:t>
      </w:r>
      <w:r>
        <w:rPr>
          <w:rFonts w:ascii="Trebuchet MS"/>
          <w:w w:val="145"/>
        </w:rPr>
        <w:t>l</w:t>
      </w:r>
      <w:r>
        <w:rPr>
          <w:rFonts w:ascii="Trebuchet MS"/>
          <w:spacing w:val="16"/>
          <w:w w:val="145"/>
        </w:rPr>
        <w:t xml:space="preserve"> </w:t>
      </w:r>
      <w:r>
        <w:rPr>
          <w:rFonts w:ascii="Trebuchet MS"/>
          <w:w w:val="115"/>
        </w:rPr>
        <w:t>=</w:t>
      </w:r>
      <w:r>
        <w:rPr>
          <w:rFonts w:ascii="Trebuchet MS"/>
          <w:spacing w:val="34"/>
          <w:w w:val="115"/>
        </w:rPr>
        <w:t xml:space="preserve"> </w:t>
      </w:r>
      <w:r>
        <w:rPr>
          <w:rFonts w:ascii="Trebuchet MS"/>
          <w:w w:val="115"/>
        </w:rPr>
        <w:t>0,</w:t>
      </w:r>
      <w:r>
        <w:rPr>
          <w:rFonts w:ascii="Trebuchet MS"/>
          <w:spacing w:val="33"/>
          <w:w w:val="115"/>
        </w:rPr>
        <w:t xml:space="preserve"> </w:t>
      </w:r>
      <w:r>
        <w:rPr>
          <w:rFonts w:ascii="Trebuchet MS"/>
          <w:w w:val="115"/>
        </w:rPr>
        <w:t>r</w:t>
      </w:r>
      <w:r>
        <w:rPr>
          <w:rFonts w:ascii="Trebuchet MS"/>
          <w:spacing w:val="34"/>
          <w:w w:val="115"/>
        </w:rPr>
        <w:t xml:space="preserve"> </w:t>
      </w:r>
      <w:r>
        <w:rPr>
          <w:rFonts w:ascii="Trebuchet MS"/>
          <w:w w:val="115"/>
        </w:rPr>
        <w:t>=</w:t>
      </w:r>
      <w:r>
        <w:rPr>
          <w:rFonts w:ascii="Trebuchet MS"/>
          <w:spacing w:val="34"/>
          <w:w w:val="115"/>
        </w:rPr>
        <w:t xml:space="preserve"> </w:t>
      </w:r>
      <w:r>
        <w:rPr>
          <w:rFonts w:ascii="Trebuchet MS"/>
          <w:w w:val="115"/>
        </w:rPr>
        <w:t>nums.size(),</w:t>
      </w:r>
      <w:r>
        <w:rPr>
          <w:rFonts w:ascii="Trebuchet MS"/>
          <w:spacing w:val="34"/>
          <w:w w:val="115"/>
        </w:rPr>
        <w:t xml:space="preserve"> </w:t>
      </w:r>
      <w:r>
        <w:rPr>
          <w:rFonts w:ascii="Trebuchet MS"/>
          <w:w w:val="115"/>
        </w:rPr>
        <w:t>mid;</w:t>
      </w:r>
    </w:p>
    <w:p>
      <w:pPr>
        <w:pStyle w:val="5"/>
        <w:ind w:left="1822"/>
        <w:rPr>
          <w:rFonts w:ascii="Trebuchet MS"/>
        </w:rPr>
      </w:pPr>
      <w:r>
        <w:rPr>
          <w:rFonts w:ascii="Trebuchet MS"/>
          <w:color w:val="7F0000"/>
          <w:w w:val="120"/>
        </w:rPr>
        <w:t>while</w:t>
      </w:r>
      <w:r>
        <w:rPr>
          <w:rFonts w:ascii="Trebuchet MS"/>
          <w:color w:val="7F0000"/>
          <w:spacing w:val="31"/>
          <w:w w:val="120"/>
        </w:rPr>
        <w:t xml:space="preserve"> </w:t>
      </w:r>
      <w:r>
        <w:rPr>
          <w:rFonts w:ascii="Trebuchet MS"/>
          <w:w w:val="135"/>
        </w:rPr>
        <w:t>(l</w:t>
      </w:r>
      <w:r>
        <w:rPr>
          <w:rFonts w:ascii="Trebuchet MS"/>
          <w:spacing w:val="21"/>
          <w:w w:val="135"/>
        </w:rPr>
        <w:t xml:space="preserve"> </w:t>
      </w:r>
      <w:r>
        <w:rPr>
          <w:rFonts w:ascii="Trebuchet MS"/>
          <w:w w:val="120"/>
        </w:rPr>
        <w:t>&lt;</w:t>
      </w:r>
      <w:r>
        <w:rPr>
          <w:rFonts w:ascii="Trebuchet MS"/>
          <w:spacing w:val="32"/>
          <w:w w:val="120"/>
        </w:rPr>
        <w:t xml:space="preserve"> </w:t>
      </w:r>
      <w:r>
        <w:rPr>
          <w:rFonts w:ascii="Trebuchet MS"/>
          <w:w w:val="120"/>
        </w:rPr>
        <w:t>r)</w:t>
      </w:r>
      <w:r>
        <w:rPr>
          <w:rFonts w:ascii="Trebuchet MS"/>
          <w:spacing w:val="31"/>
          <w:w w:val="120"/>
        </w:rPr>
        <w:t xml:space="preserve"> </w:t>
      </w:r>
      <w:r>
        <w:rPr>
          <w:rFonts w:ascii="Trebuchet MS"/>
          <w:w w:val="120"/>
        </w:rPr>
        <w:t>{</w:t>
      </w:r>
    </w:p>
    <w:p>
      <w:pPr>
        <w:pStyle w:val="5"/>
        <w:spacing w:before="4"/>
        <w:ind w:left="2198"/>
        <w:rPr>
          <w:rFonts w:ascii="Trebuchet MS"/>
        </w:rPr>
      </w:pPr>
      <w:r>
        <w:rPr>
          <w:rFonts w:ascii="Trebuchet MS"/>
          <w:w w:val="105"/>
        </w:rPr>
        <w:t>mid</w:t>
      </w:r>
      <w:r>
        <w:rPr>
          <w:rFonts w:ascii="Trebuchet MS"/>
          <w:spacing w:val="41"/>
          <w:w w:val="105"/>
        </w:rPr>
        <w:t xml:space="preserve"> </w:t>
      </w:r>
      <w:r>
        <w:rPr>
          <w:rFonts w:ascii="Trebuchet MS"/>
          <w:w w:val="105"/>
        </w:rPr>
        <w:t>=</w:t>
      </w:r>
      <w:r>
        <w:rPr>
          <w:rFonts w:ascii="Trebuchet MS"/>
          <w:spacing w:val="41"/>
          <w:w w:val="105"/>
        </w:rPr>
        <w:t xml:space="preserve"> </w:t>
      </w:r>
      <w:r>
        <w:rPr>
          <w:rFonts w:ascii="Trebuchet MS"/>
          <w:w w:val="135"/>
        </w:rPr>
        <w:t>(l</w:t>
      </w:r>
      <w:r>
        <w:rPr>
          <w:rFonts w:ascii="Trebuchet MS"/>
          <w:spacing w:val="24"/>
          <w:w w:val="135"/>
        </w:rPr>
        <w:t xml:space="preserve"> </w:t>
      </w:r>
      <w:r>
        <w:rPr>
          <w:rFonts w:ascii="Trebuchet MS"/>
          <w:w w:val="105"/>
        </w:rPr>
        <w:t>+</w:t>
      </w:r>
      <w:r>
        <w:rPr>
          <w:rFonts w:ascii="Trebuchet MS"/>
          <w:spacing w:val="41"/>
          <w:w w:val="105"/>
        </w:rPr>
        <w:t xml:space="preserve"> </w:t>
      </w:r>
      <w:r>
        <w:rPr>
          <w:rFonts w:ascii="Trebuchet MS"/>
          <w:w w:val="135"/>
        </w:rPr>
        <w:t>r)</w:t>
      </w:r>
      <w:r>
        <w:rPr>
          <w:rFonts w:ascii="Trebuchet MS"/>
          <w:spacing w:val="23"/>
          <w:w w:val="135"/>
        </w:rPr>
        <w:t xml:space="preserve"> </w:t>
      </w:r>
      <w:r>
        <w:rPr>
          <w:rFonts w:ascii="Trebuchet MS"/>
          <w:w w:val="105"/>
        </w:rPr>
        <w:t>/</w:t>
      </w:r>
      <w:r>
        <w:rPr>
          <w:rFonts w:ascii="Trebuchet MS"/>
          <w:spacing w:val="42"/>
          <w:w w:val="105"/>
        </w:rPr>
        <w:t xml:space="preserve"> </w:t>
      </w:r>
      <w:r>
        <w:rPr>
          <w:rFonts w:ascii="Trebuchet MS"/>
          <w:w w:val="105"/>
        </w:rPr>
        <w:t>2;</w:t>
      </w:r>
    </w:p>
    <w:p>
      <w:pPr>
        <w:pStyle w:val="5"/>
        <w:spacing w:before="7" w:line="247" w:lineRule="auto"/>
        <w:ind w:left="2575" w:right="5249" w:hanging="377"/>
        <w:rPr>
          <w:rFonts w:ascii="Trebuchet MS"/>
        </w:rPr>
      </w:pPr>
      <w:r>
        <w:rPr>
          <w:rFonts w:ascii="Trebuchet MS"/>
          <w:color w:val="7F0000"/>
          <w:w w:val="130"/>
        </w:rPr>
        <w:t>if</w:t>
      </w:r>
      <w:r>
        <w:rPr>
          <w:rFonts w:ascii="Trebuchet MS"/>
          <w:color w:val="7F0000"/>
          <w:spacing w:val="3"/>
          <w:w w:val="130"/>
        </w:rPr>
        <w:t xml:space="preserve"> </w:t>
      </w:r>
      <w:r>
        <w:rPr>
          <w:rFonts w:ascii="Trebuchet MS"/>
          <w:w w:val="115"/>
        </w:rPr>
        <w:t>(nums[mid]</w:t>
      </w:r>
      <w:r>
        <w:rPr>
          <w:rFonts w:ascii="Trebuchet MS"/>
          <w:spacing w:val="12"/>
          <w:w w:val="115"/>
        </w:rPr>
        <w:t xml:space="preserve"> </w:t>
      </w:r>
      <w:r>
        <w:rPr>
          <w:rFonts w:ascii="Trebuchet MS"/>
          <w:w w:val="115"/>
        </w:rPr>
        <w:t>&gt;</w:t>
      </w:r>
      <w:r>
        <w:rPr>
          <w:rFonts w:ascii="Trebuchet MS"/>
          <w:spacing w:val="12"/>
          <w:w w:val="115"/>
        </w:rPr>
        <w:t xml:space="preserve"> </w:t>
      </w:r>
      <w:r>
        <w:rPr>
          <w:rFonts w:ascii="Trebuchet MS"/>
          <w:w w:val="115"/>
        </w:rPr>
        <w:t>target)</w:t>
      </w:r>
      <w:r>
        <w:rPr>
          <w:rFonts w:ascii="Trebuchet MS"/>
          <w:spacing w:val="12"/>
          <w:w w:val="115"/>
        </w:rPr>
        <w:t xml:space="preserve"> </w:t>
      </w:r>
      <w:r>
        <w:rPr>
          <w:rFonts w:ascii="Trebuchet MS"/>
          <w:w w:val="130"/>
        </w:rPr>
        <w:t>{</w:t>
      </w:r>
      <w:r>
        <w:rPr>
          <w:rFonts w:ascii="Trebuchet MS"/>
          <w:spacing w:val="-76"/>
          <w:w w:val="130"/>
        </w:rPr>
        <w:t xml:space="preserve"> </w:t>
      </w:r>
      <w:r>
        <w:rPr>
          <w:rFonts w:ascii="Trebuchet MS"/>
          <w:w w:val="130"/>
        </w:rPr>
        <w:t>r</w:t>
      </w:r>
      <w:r>
        <w:rPr>
          <w:rFonts w:ascii="Trebuchet MS"/>
          <w:spacing w:val="22"/>
          <w:w w:val="130"/>
        </w:rPr>
        <w:t xml:space="preserve"> </w:t>
      </w:r>
      <w:r>
        <w:rPr>
          <w:rFonts w:ascii="Trebuchet MS"/>
          <w:w w:val="115"/>
        </w:rPr>
        <w:t>=</w:t>
      </w:r>
      <w:r>
        <w:rPr>
          <w:rFonts w:ascii="Trebuchet MS"/>
          <w:spacing w:val="31"/>
          <w:w w:val="115"/>
        </w:rPr>
        <w:t xml:space="preserve"> </w:t>
      </w:r>
      <w:r>
        <w:rPr>
          <w:rFonts w:ascii="Trebuchet MS"/>
          <w:w w:val="115"/>
        </w:rPr>
        <w:t>mid;</w:t>
      </w:r>
    </w:p>
    <w:p>
      <w:pPr>
        <w:pStyle w:val="5"/>
        <w:ind w:left="2198"/>
        <w:rPr>
          <w:rFonts w:ascii="Trebuchet MS"/>
        </w:rPr>
      </w:pPr>
      <w:r>
        <w:rPr>
          <w:rFonts w:ascii="Trebuchet MS"/>
          <w:w w:val="130"/>
        </w:rPr>
        <w:t>}</w:t>
      </w:r>
      <w:r>
        <w:rPr>
          <w:rFonts w:ascii="Trebuchet MS"/>
          <w:spacing w:val="14"/>
          <w:w w:val="130"/>
        </w:rPr>
        <w:t xml:space="preserve"> </w:t>
      </w:r>
      <w:r>
        <w:rPr>
          <w:rFonts w:ascii="Trebuchet MS"/>
          <w:color w:val="7F0000"/>
          <w:w w:val="130"/>
        </w:rPr>
        <w:t>else</w:t>
      </w:r>
      <w:r>
        <w:rPr>
          <w:rFonts w:ascii="Trebuchet MS"/>
          <w:color w:val="7F0000"/>
          <w:spacing w:val="15"/>
          <w:w w:val="130"/>
        </w:rPr>
        <w:t xml:space="preserve"> </w:t>
      </w:r>
      <w:r>
        <w:rPr>
          <w:rFonts w:ascii="Trebuchet MS"/>
          <w:w w:val="130"/>
        </w:rPr>
        <w:t>{</w:t>
      </w:r>
    </w:p>
    <w:p>
      <w:pPr>
        <w:pStyle w:val="5"/>
        <w:spacing w:before="6"/>
        <w:ind w:left="2575"/>
        <w:rPr>
          <w:rFonts w:ascii="Trebuchet MS"/>
        </w:rPr>
      </w:pPr>
      <w:r>
        <w:rPr>
          <w:rFonts w:ascii="Trebuchet MS"/>
          <w:w w:val="150"/>
        </w:rPr>
        <w:t>l</w:t>
      </w:r>
      <w:r>
        <w:rPr>
          <w:rFonts w:ascii="Trebuchet MS"/>
          <w:spacing w:val="11"/>
          <w:w w:val="150"/>
        </w:rPr>
        <w:t xml:space="preserve"> </w:t>
      </w:r>
      <w:r>
        <w:rPr>
          <w:rFonts w:ascii="Trebuchet MS"/>
          <w:w w:val="105"/>
        </w:rPr>
        <w:t>=</w:t>
      </w:r>
      <w:r>
        <w:rPr>
          <w:rFonts w:ascii="Trebuchet MS"/>
          <w:spacing w:val="39"/>
          <w:w w:val="105"/>
        </w:rPr>
        <w:t xml:space="preserve"> </w:t>
      </w:r>
      <w:r>
        <w:rPr>
          <w:rFonts w:ascii="Trebuchet MS"/>
          <w:w w:val="105"/>
        </w:rPr>
        <w:t>mid</w:t>
      </w:r>
      <w:r>
        <w:rPr>
          <w:rFonts w:ascii="Trebuchet MS"/>
          <w:spacing w:val="38"/>
          <w:w w:val="105"/>
        </w:rPr>
        <w:t xml:space="preserve"> </w:t>
      </w:r>
      <w:r>
        <w:rPr>
          <w:rFonts w:ascii="Trebuchet MS"/>
          <w:w w:val="105"/>
        </w:rPr>
        <w:t>+</w:t>
      </w:r>
      <w:r>
        <w:rPr>
          <w:rFonts w:ascii="Trebuchet MS"/>
          <w:spacing w:val="39"/>
          <w:w w:val="105"/>
        </w:rPr>
        <w:t xml:space="preserve"> </w:t>
      </w:r>
      <w:r>
        <w:rPr>
          <w:rFonts w:ascii="Trebuchet MS"/>
          <w:w w:val="105"/>
        </w:rPr>
        <w:t>1;</w:t>
      </w:r>
    </w:p>
    <w:p>
      <w:pPr>
        <w:pStyle w:val="5"/>
        <w:spacing w:before="7"/>
        <w:ind w:left="2198"/>
        <w:rPr>
          <w:rFonts w:ascii="Trebuchet MS"/>
        </w:rPr>
      </w:pPr>
      <w:r>
        <w:rPr>
          <w:rFonts w:ascii="Trebuchet MS"/>
          <w:w w:val="142"/>
        </w:rPr>
        <w:t>}</w:t>
      </w:r>
    </w:p>
    <w:p>
      <w:pPr>
        <w:spacing w:after="0"/>
        <w:rPr>
          <w:rFonts w:ascii="Trebuchet MS"/>
        </w:rPr>
        <w:sectPr>
          <w:pgSz w:w="11910" w:h="16840"/>
          <w:pgMar w:top="1200" w:right="1500" w:bottom="700" w:left="340" w:header="923" w:footer="510" w:gutter="0"/>
        </w:sectPr>
      </w:pPr>
    </w:p>
    <w:p>
      <w:pPr>
        <w:pStyle w:val="13"/>
        <w:numPr>
          <w:ilvl w:val="1"/>
          <w:numId w:val="14"/>
        </w:numPr>
        <w:tabs>
          <w:tab w:val="left" w:pos="1778"/>
          <w:tab w:val="left" w:pos="8916"/>
        </w:tabs>
        <w:spacing w:before="95" w:after="16" w:line="240" w:lineRule="auto"/>
        <w:ind w:left="1777" w:right="0" w:hanging="333"/>
        <w:jc w:val="left"/>
        <w:rPr>
          <w:rFonts w:ascii="Times New Roman" w:hAnsi="Times New Roman" w:eastAsia="Times New Roman"/>
          <w:color w:val="3B70B7"/>
          <w:sz w:val="20"/>
        </w:rPr>
      </w:pPr>
      <w:r>
        <w:rPr>
          <w:color w:val="3B70B7"/>
          <w:sz w:val="20"/>
        </w:rPr>
        <w:t>旋转数组查找数字</w:t>
      </w:r>
      <w:r>
        <w:rPr>
          <w:color w:val="3B70B7"/>
          <w:sz w:val="20"/>
        </w:rPr>
        <w:tab/>
      </w:r>
      <w:r>
        <w:rPr>
          <w:rFonts w:ascii="Times New Roman" w:hAnsi="Times New Roman" w:eastAsia="Times New Roman"/>
          <w:color w:val="3B70B7"/>
          <w:sz w:val="20"/>
        </w:rPr>
        <w:t>–</w:t>
      </w:r>
      <w:r>
        <w:rPr>
          <w:rFonts w:ascii="Times New Roman" w:hAnsi="Times New Roman" w:eastAsia="Times New Roman"/>
          <w:color w:val="3B70B7"/>
          <w:spacing w:val="3"/>
          <w:sz w:val="20"/>
        </w:rPr>
        <w:t xml:space="preserve"> </w:t>
      </w:r>
      <w:r>
        <w:rPr>
          <w:rFonts w:ascii="Times New Roman" w:hAnsi="Times New Roman" w:eastAsia="Times New Roman"/>
          <w:color w:val="3B70B7"/>
          <w:sz w:val="20"/>
        </w:rPr>
        <w:t>17/143</w:t>
      </w:r>
      <w:r>
        <w:rPr>
          <w:rFonts w:ascii="Times New Roman" w:hAnsi="Times New Roman" w:eastAsia="Times New Roman"/>
          <w:color w:val="3B70B7"/>
          <w:spacing w:val="4"/>
          <w:sz w:val="20"/>
        </w:rPr>
        <w:t xml:space="preserve"> </w:t>
      </w:r>
      <w:r>
        <w:rPr>
          <w:rFonts w:ascii="Times New Roman" w:hAnsi="Times New Roman" w:eastAsia="Times New Roman"/>
          <w:color w:val="3B70B7"/>
          <w:sz w:val="20"/>
        </w:rPr>
        <w:t>–</w:t>
      </w:r>
    </w:p>
    <w:p>
      <w:pPr>
        <w:pStyle w:val="5"/>
        <w:spacing w:line="20" w:lineRule="exact"/>
        <w:ind w:left="1441"/>
        <w:rPr>
          <w:rFonts w:ascii="Times New Roman"/>
          <w:sz w:val="2"/>
        </w:rPr>
      </w:pPr>
      <w:r>
        <w:rPr>
          <w:rFonts w:ascii="Times New Roman"/>
          <w:sz w:val="2"/>
        </w:rPr>
        <w:pict>
          <v:group id="_x0000_s1090" o:spid="_x0000_s1090" o:spt="203" style="height:0.4pt;width:416.7pt;" coordsize="8334,8">
            <o:lock v:ext="edit"/>
            <v:line id="_x0000_s1091" o:spid="_x0000_s1091" o:spt="20" style="position:absolute;left:0;top:4;height:0;width:8334;" stroked="t" coordsize="21600,21600">
              <v:path arrowok="t"/>
              <v:fill focussize="0,0"/>
              <v:stroke weight="0.398503937007874pt" color="#3B70B7"/>
              <v:imagedata o:title=""/>
              <o:lock v:ext="edit"/>
            </v:line>
            <w10:wrap type="none"/>
            <w10:anchorlock/>
          </v:group>
        </w:pict>
      </w:r>
    </w:p>
    <w:p>
      <w:pPr>
        <w:pStyle w:val="5"/>
        <w:spacing w:before="10"/>
        <w:rPr>
          <w:rFonts w:ascii="Times New Roman"/>
          <w:sz w:val="17"/>
        </w:rPr>
      </w:pPr>
      <w:r>
        <w:pict>
          <v:group id="_x0000_s1092" o:spid="_x0000_s1092" o:spt="203" style="position:absolute;left:0pt;margin-left:86.1pt;margin-top:12.3pt;height:39.1pt;width:423.1pt;mso-position-horizontal-relative:page;mso-wrap-distance-bottom:0pt;mso-wrap-distance-top:0pt;z-index:-15704064;mso-width-relative:page;mso-height-relative:page;" coordorigin="1722,247" coordsize="8462,782">
            <o:lock v:ext="edit"/>
            <v:shape id="_x0000_s1093" o:spid="_x0000_s1093" style="position:absolute;left:1722;top:246;height:782;width:8462;" filled="f" stroked="t" coordorigin="1722,247" coordsize="8462,782" path="m1724,486l1724,247m1724,725l1724,486m1724,964l1724,725m1724,1028l1724,964m1722,1026l1786,1026m10181,486l10181,247m10181,725l10181,486m10181,964l10181,725m1786,1026l10120,1026m10120,1026l10183,1026m10181,1028l10181,964e">
              <v:path arrowok="t"/>
              <v:fill on="f" focussize="0,0"/>
              <v:stroke weight="0.199212598425197pt" color="#3B70B7"/>
              <v:imagedata o:title=""/>
              <o:lock v:ext="edit"/>
            </v:shape>
            <v:shape id="_x0000_s1094" o:spid="_x0000_s1094" o:spt="202" type="#_x0000_t202" style="position:absolute;left:2162;top:247;height:478;width:962;" filled="f" stroked="f" coordsize="21600,21600">
              <v:path/>
              <v:fill on="f" focussize="0,0"/>
              <v:stroke on="f" joinstyle="miter"/>
              <v:imagedata o:title=""/>
              <o:lock v:ext="edit"/>
              <v:textbox inset="0mm,0mm,0mm,0mm">
                <w:txbxContent>
                  <w:p>
                    <w:pPr>
                      <w:spacing w:before="0" w:line="211" w:lineRule="exact"/>
                      <w:ind w:left="0" w:right="0" w:firstLine="0"/>
                      <w:jc w:val="left"/>
                      <w:rPr>
                        <w:rFonts w:ascii="Trebuchet MS"/>
                        <w:sz w:val="20"/>
                      </w:rPr>
                    </w:pPr>
                    <w:r>
                      <w:rPr>
                        <w:rFonts w:ascii="Trebuchet MS"/>
                        <w:w w:val="142"/>
                        <w:sz w:val="20"/>
                      </w:rPr>
                      <w:t>}</w:t>
                    </w:r>
                  </w:p>
                  <w:p>
                    <w:pPr>
                      <w:spacing w:before="7"/>
                      <w:ind w:left="0" w:right="0" w:firstLine="0"/>
                      <w:jc w:val="left"/>
                      <w:rPr>
                        <w:rFonts w:ascii="Trebuchet MS"/>
                        <w:sz w:val="20"/>
                      </w:rPr>
                    </w:pPr>
                    <w:r>
                      <w:rPr>
                        <w:rFonts w:ascii="Trebuchet MS"/>
                        <w:color w:val="7F0000"/>
                        <w:w w:val="125"/>
                        <w:sz w:val="20"/>
                      </w:rPr>
                      <w:t>return</w:t>
                    </w:r>
                    <w:r>
                      <w:rPr>
                        <w:rFonts w:ascii="Trebuchet MS"/>
                        <w:color w:val="7F0000"/>
                        <w:spacing w:val="1"/>
                        <w:w w:val="125"/>
                        <w:sz w:val="20"/>
                      </w:rPr>
                      <w:t xml:space="preserve"> </w:t>
                    </w:r>
                    <w:r>
                      <w:rPr>
                        <w:rFonts w:ascii="Trebuchet MS"/>
                        <w:w w:val="125"/>
                        <w:sz w:val="20"/>
                      </w:rPr>
                      <w:t>l;</w:t>
                    </w:r>
                  </w:p>
                </w:txbxContent>
              </v:textbox>
            </v:shape>
            <v:shape id="_x0000_s1095" o:spid="_x0000_s1095" o:spt="202" type="#_x0000_t202" style="position:absolute;left:1785;top:725;height:239;width:125;" filled="f" stroked="f" coordsize="21600,21600">
              <v:path/>
              <v:fill on="f" focussize="0,0"/>
              <v:stroke on="f" joinstyle="miter"/>
              <v:imagedata o:title=""/>
              <o:lock v:ext="edit"/>
              <v:textbox inset="0mm,0mm,0mm,0mm">
                <w:txbxContent>
                  <w:p>
                    <w:pPr>
                      <w:spacing w:before="0" w:line="211" w:lineRule="exact"/>
                      <w:ind w:left="0" w:right="0" w:firstLine="0"/>
                      <w:jc w:val="left"/>
                      <w:rPr>
                        <w:rFonts w:ascii="Trebuchet MS"/>
                        <w:sz w:val="20"/>
                      </w:rPr>
                    </w:pPr>
                    <w:r>
                      <w:rPr>
                        <w:rFonts w:ascii="Trebuchet MS"/>
                        <w:w w:val="142"/>
                        <w:sz w:val="20"/>
                      </w:rPr>
                      <w:t>}</w:t>
                    </w:r>
                  </w:p>
                </w:txbxContent>
              </v:textbox>
            </v:shape>
            <w10:wrap type="topAndBottom"/>
          </v:group>
        </w:pict>
      </w:r>
    </w:p>
    <w:p>
      <w:pPr>
        <w:pStyle w:val="5"/>
        <w:rPr>
          <w:rFonts w:ascii="Times New Roman"/>
        </w:rPr>
      </w:pPr>
    </w:p>
    <w:p>
      <w:pPr>
        <w:pStyle w:val="3"/>
        <w:numPr>
          <w:ilvl w:val="1"/>
          <w:numId w:val="15"/>
        </w:numPr>
        <w:tabs>
          <w:tab w:val="left" w:pos="1968"/>
        </w:tabs>
        <w:spacing w:before="223" w:after="0" w:line="240" w:lineRule="auto"/>
        <w:ind w:left="1967" w:right="0" w:hanging="523"/>
        <w:jc w:val="left"/>
      </w:pPr>
      <w:bookmarkStart w:id="43" w:name="_bookmark17"/>
      <w:bookmarkEnd w:id="43"/>
      <w:bookmarkStart w:id="44" w:name="_bookmark17"/>
      <w:bookmarkEnd w:id="44"/>
      <w:bookmarkStart w:id="45" w:name="4.4 旋转数组查找数字"/>
      <w:bookmarkEnd w:id="45"/>
      <w:r>
        <w:rPr>
          <w:color w:val="3B70B7"/>
        </w:rPr>
        <w:t>旋转数组查找数字</w:t>
      </w:r>
    </w:p>
    <w:p>
      <w:pPr>
        <w:pStyle w:val="4"/>
        <w:spacing w:before="260"/>
      </w:pPr>
      <w:r>
        <w:fldChar w:fldCharType="begin"/>
      </w:r>
      <w:r>
        <w:instrText xml:space="preserve"> HYPERLINK "https://leetcode.com/problems/search-in-rotated-sorted-array-ii/" \h </w:instrText>
      </w:r>
      <w:r>
        <w:fldChar w:fldCharType="separate"/>
      </w:r>
      <w:r>
        <w:rPr>
          <w:color w:val="7F0000"/>
        </w:rPr>
        <w:t>81.</w:t>
      </w:r>
      <w:r>
        <w:rPr>
          <w:color w:val="7F0000"/>
          <w:spacing w:val="18"/>
        </w:rPr>
        <w:t xml:space="preserve"> </w:t>
      </w:r>
      <w:r>
        <w:rPr>
          <w:color w:val="7F0000"/>
        </w:rPr>
        <w:t>Search</w:t>
      </w:r>
      <w:r>
        <w:rPr>
          <w:color w:val="7F0000"/>
          <w:spacing w:val="-5"/>
        </w:rPr>
        <w:t xml:space="preserve"> </w:t>
      </w:r>
      <w:r>
        <w:rPr>
          <w:color w:val="7F0000"/>
        </w:rPr>
        <w:t>in</w:t>
      </w:r>
      <w:r>
        <w:rPr>
          <w:color w:val="7F0000"/>
          <w:spacing w:val="-6"/>
        </w:rPr>
        <w:t xml:space="preserve"> </w:t>
      </w:r>
      <w:r>
        <w:rPr>
          <w:color w:val="7F0000"/>
        </w:rPr>
        <w:t>Rotated</w:t>
      </w:r>
      <w:r>
        <w:rPr>
          <w:color w:val="7F0000"/>
          <w:spacing w:val="-6"/>
        </w:rPr>
        <w:t xml:space="preserve"> </w:t>
      </w:r>
      <w:r>
        <w:rPr>
          <w:color w:val="7F0000"/>
        </w:rPr>
        <w:t>Sorted</w:t>
      </w:r>
      <w:r>
        <w:rPr>
          <w:color w:val="7F0000"/>
          <w:spacing w:val="-6"/>
        </w:rPr>
        <w:t xml:space="preserve"> </w:t>
      </w:r>
      <w:r>
        <w:rPr>
          <w:color w:val="7F0000"/>
        </w:rPr>
        <w:t>Array</w:t>
      </w:r>
      <w:r>
        <w:rPr>
          <w:color w:val="7F0000"/>
          <w:spacing w:val="-6"/>
        </w:rPr>
        <w:t xml:space="preserve"> </w:t>
      </w:r>
      <w:r>
        <w:rPr>
          <w:color w:val="7F0000"/>
        </w:rPr>
        <w:t>II</w:t>
      </w:r>
      <w:r>
        <w:rPr>
          <w:color w:val="7F0000"/>
          <w:spacing w:val="-6"/>
        </w:rPr>
        <w:t xml:space="preserve"> </w:t>
      </w:r>
      <w:r>
        <w:rPr>
          <w:color w:val="7F0000"/>
        </w:rPr>
        <w:t>(Medium)</w:t>
      </w:r>
      <w:r>
        <w:rPr>
          <w:color w:val="7F0000"/>
        </w:rPr>
        <w:fldChar w:fldCharType="end"/>
      </w:r>
    </w:p>
    <w:p>
      <w:pPr>
        <w:spacing w:before="148"/>
        <w:ind w:left="1445" w:right="0" w:firstLine="0"/>
        <w:jc w:val="left"/>
        <w:rPr>
          <w:rFonts w:hint="eastAsia" w:ascii="Microsoft YaHei UI" w:eastAsia="Microsoft YaHei UI"/>
          <w:b/>
          <w:sz w:val="24"/>
        </w:rPr>
      </w:pPr>
      <w:r>
        <w:rPr>
          <w:rFonts w:hint="eastAsia" w:ascii="Microsoft YaHei UI" w:eastAsia="Microsoft YaHei UI"/>
          <w:b/>
          <w:color w:val="3B70B7"/>
          <w:w w:val="95"/>
          <w:sz w:val="24"/>
        </w:rPr>
        <w:t>题目描述</w:t>
      </w:r>
    </w:p>
    <w:p>
      <w:pPr>
        <w:pStyle w:val="5"/>
        <w:spacing w:before="130" w:line="302" w:lineRule="auto"/>
        <w:ind w:left="1445" w:right="284" w:firstLine="398"/>
        <w:jc w:val="both"/>
      </w:pPr>
      <w:r>
        <w:t>一个原本增序的数组被首尾相连后按某个位置断开（</w:t>
      </w:r>
      <w:r>
        <w:rPr>
          <w:spacing w:val="-20"/>
        </w:rPr>
        <w:t xml:space="preserve">如 </w:t>
      </w:r>
      <w:r>
        <w:rPr>
          <w:rFonts w:ascii="Times New Roman" w:hAnsi="Times New Roman" w:eastAsia="Times New Roman"/>
        </w:rPr>
        <w:t>[1,2,2,3,4,5]</w:t>
      </w:r>
      <w:r>
        <w:rPr>
          <w:rFonts w:ascii="Times New Roman" w:hAnsi="Times New Roman" w:eastAsia="Times New Roman"/>
          <w:spacing w:val="11"/>
        </w:rPr>
        <w:t xml:space="preserve"> </w:t>
      </w:r>
      <w:r>
        <w:rPr>
          <w:rFonts w:ascii="Cambria" w:hAnsi="Cambria" w:eastAsia="Cambria"/>
          <w:spacing w:val="8"/>
        </w:rPr>
        <w:t xml:space="preserve">→ </w:t>
      </w:r>
      <w:r>
        <w:rPr>
          <w:rFonts w:ascii="Times New Roman" w:hAnsi="Times New Roman" w:eastAsia="Times New Roman"/>
        </w:rPr>
        <w:t>[2,3,4,5,1,2]</w:t>
      </w:r>
      <w:r>
        <w:t>，在第一</w:t>
      </w:r>
      <w:r>
        <w:rPr>
          <w:w w:val="99"/>
        </w:rPr>
        <w:t>位和第二位断开</w:t>
      </w:r>
      <w:r>
        <w:rPr>
          <w:spacing w:val="-85"/>
          <w:w w:val="99"/>
        </w:rPr>
        <w:t>）</w:t>
      </w:r>
      <w:r>
        <w:rPr>
          <w:w w:val="99"/>
        </w:rPr>
        <w:t>，我们称其为旋转数组。给定一个值，判断这个值是否存在于这个为旋转数组</w:t>
      </w:r>
      <w:r>
        <w:t>中。</w:t>
      </w:r>
    </w:p>
    <w:p>
      <w:pPr>
        <w:pStyle w:val="5"/>
        <w:spacing w:before="9"/>
        <w:rPr>
          <w:sz w:val="17"/>
        </w:rPr>
      </w:pPr>
    </w:p>
    <w:p>
      <w:pPr>
        <w:pStyle w:val="4"/>
        <w:spacing w:before="1"/>
        <w:rPr>
          <w:rFonts w:hint="eastAsia" w:ascii="Microsoft YaHei UI" w:eastAsia="Microsoft YaHei UI"/>
        </w:rPr>
      </w:pPr>
      <w:r>
        <w:rPr>
          <w:rFonts w:hint="eastAsia" w:ascii="Microsoft YaHei UI" w:eastAsia="Microsoft YaHei UI"/>
          <w:color w:val="3B70B7"/>
          <w:w w:val="95"/>
        </w:rPr>
        <w:t>输入输出样例</w:t>
      </w:r>
    </w:p>
    <w:p>
      <w:pPr>
        <w:pStyle w:val="5"/>
        <w:spacing w:before="129"/>
        <w:ind w:left="934" w:right="736"/>
        <w:jc w:val="center"/>
      </w:pPr>
      <w:r>
        <w:rPr>
          <w:w w:val="95"/>
        </w:rPr>
        <w:t>输入是一个数组和一个值，输出是一个布尔值，表示数组中是否存在该值。</w:t>
      </w:r>
    </w:p>
    <w:p>
      <w:pPr>
        <w:pStyle w:val="5"/>
        <w:spacing w:before="8"/>
        <w:rPr>
          <w:sz w:val="28"/>
        </w:rPr>
      </w:pPr>
      <w:r>
        <w:pict>
          <v:shape id="_x0000_s1096" o:spid="_x0000_s1096" o:spt="202" type="#_x0000_t202" style="position:absolute;left:0pt;margin-left:86.2pt;margin-top:20.4pt;height:30.1pt;width:422.9pt;mso-position-horizontal-relative:page;mso-wrap-distance-bottom:0pt;mso-wrap-distance-top:0pt;z-index:-15704064;mso-width-relative:page;mso-height-relative:page;" filled="f" stroked="t" coordsize="21600,21600">
            <v:path/>
            <v:fill on="f" focussize="0,0"/>
            <v:stroke weight="0.199212598425197pt" color="#3B70B7"/>
            <v:imagedata o:title=""/>
            <o:lock v:ext="edit"/>
            <v:textbox inset="0mm,0mm,0mm,0mm">
              <w:txbxContent>
                <w:p>
                  <w:pPr>
                    <w:pStyle w:val="5"/>
                    <w:spacing w:before="39" w:line="247" w:lineRule="auto"/>
                    <w:ind w:left="59" w:right="4095"/>
                    <w:rPr>
                      <w:rFonts w:ascii="Trebuchet MS"/>
                    </w:rPr>
                  </w:pPr>
                  <w:r>
                    <w:rPr>
                      <w:rFonts w:ascii="Trebuchet MS"/>
                      <w:w w:val="110"/>
                    </w:rPr>
                    <w:t>Input:</w:t>
                  </w:r>
                  <w:r>
                    <w:rPr>
                      <w:rFonts w:ascii="Trebuchet MS"/>
                      <w:spacing w:val="48"/>
                      <w:w w:val="110"/>
                    </w:rPr>
                    <w:t xml:space="preserve"> </w:t>
                  </w:r>
                  <w:r>
                    <w:rPr>
                      <w:rFonts w:ascii="Trebuchet MS"/>
                      <w:w w:val="110"/>
                    </w:rPr>
                    <w:t>nums</w:t>
                  </w:r>
                  <w:r>
                    <w:rPr>
                      <w:rFonts w:ascii="Trebuchet MS"/>
                      <w:spacing w:val="49"/>
                      <w:w w:val="110"/>
                    </w:rPr>
                    <w:t xml:space="preserve"> </w:t>
                  </w:r>
                  <w:r>
                    <w:rPr>
                      <w:rFonts w:ascii="Trebuchet MS"/>
                      <w:w w:val="110"/>
                    </w:rPr>
                    <w:t>=</w:t>
                  </w:r>
                  <w:r>
                    <w:rPr>
                      <w:rFonts w:ascii="Trebuchet MS"/>
                      <w:spacing w:val="48"/>
                      <w:w w:val="110"/>
                    </w:rPr>
                    <w:t xml:space="preserve"> </w:t>
                  </w:r>
                  <w:r>
                    <w:rPr>
                      <w:rFonts w:ascii="Trebuchet MS"/>
                      <w:w w:val="110"/>
                    </w:rPr>
                    <w:t>[2,5,6,0,0,1,2],</w:t>
                  </w:r>
                  <w:r>
                    <w:rPr>
                      <w:rFonts w:ascii="Trebuchet MS"/>
                      <w:spacing w:val="49"/>
                      <w:w w:val="110"/>
                    </w:rPr>
                    <w:t xml:space="preserve"> </w:t>
                  </w:r>
                  <w:r>
                    <w:rPr>
                      <w:rFonts w:ascii="Trebuchet MS"/>
                      <w:w w:val="110"/>
                    </w:rPr>
                    <w:t>target</w:t>
                  </w:r>
                  <w:r>
                    <w:rPr>
                      <w:rFonts w:ascii="Trebuchet MS"/>
                      <w:spacing w:val="48"/>
                      <w:w w:val="110"/>
                    </w:rPr>
                    <w:t xml:space="preserve"> </w:t>
                  </w:r>
                  <w:r>
                    <w:rPr>
                      <w:rFonts w:ascii="Trebuchet MS"/>
                      <w:w w:val="110"/>
                    </w:rPr>
                    <w:t>=</w:t>
                  </w:r>
                  <w:r>
                    <w:rPr>
                      <w:rFonts w:ascii="Trebuchet MS"/>
                      <w:spacing w:val="49"/>
                      <w:w w:val="110"/>
                    </w:rPr>
                    <w:t xml:space="preserve"> </w:t>
                  </w:r>
                  <w:r>
                    <w:rPr>
                      <w:rFonts w:ascii="Trebuchet MS"/>
                      <w:w w:val="110"/>
                    </w:rPr>
                    <w:t>0</w:t>
                  </w:r>
                  <w:r>
                    <w:rPr>
                      <w:rFonts w:ascii="Trebuchet MS"/>
                      <w:spacing w:val="-63"/>
                      <w:w w:val="110"/>
                    </w:rPr>
                    <w:t xml:space="preserve"> </w:t>
                  </w:r>
                  <w:r>
                    <w:rPr>
                      <w:rFonts w:ascii="Trebuchet MS"/>
                      <w:w w:val="110"/>
                    </w:rPr>
                    <w:t>Output:</w:t>
                  </w:r>
                  <w:r>
                    <w:rPr>
                      <w:rFonts w:ascii="Trebuchet MS"/>
                      <w:spacing w:val="37"/>
                      <w:w w:val="110"/>
                    </w:rPr>
                    <w:t xml:space="preserve"> </w:t>
                  </w:r>
                  <w:r>
                    <w:rPr>
                      <w:rFonts w:ascii="Trebuchet MS"/>
                      <w:w w:val="110"/>
                    </w:rPr>
                    <w:t>true</w:t>
                  </w:r>
                </w:p>
              </w:txbxContent>
            </v:textbox>
            <w10:wrap type="topAndBottom"/>
          </v:shape>
        </w:pict>
      </w:r>
    </w:p>
    <w:p>
      <w:pPr>
        <w:pStyle w:val="5"/>
        <w:spacing w:before="12"/>
        <w:rPr>
          <w:sz w:val="26"/>
        </w:rPr>
      </w:pPr>
    </w:p>
    <w:p>
      <w:pPr>
        <w:pStyle w:val="4"/>
        <w:spacing w:before="32"/>
        <w:rPr>
          <w:rFonts w:hint="eastAsia" w:ascii="Microsoft YaHei UI" w:eastAsia="Microsoft YaHei UI"/>
        </w:rPr>
      </w:pPr>
      <w:r>
        <w:rPr>
          <w:rFonts w:hint="eastAsia" w:ascii="Microsoft YaHei UI" w:eastAsia="Microsoft YaHei UI"/>
          <w:color w:val="3B70B7"/>
          <w:w w:val="95"/>
        </w:rPr>
        <w:t>题解</w:t>
      </w:r>
    </w:p>
    <w:p>
      <w:pPr>
        <w:pStyle w:val="5"/>
        <w:spacing w:before="129" w:line="302" w:lineRule="auto"/>
        <w:ind w:left="1445" w:right="145" w:firstLine="398"/>
      </w:pPr>
      <w:r>
        <w:rPr>
          <w:w w:val="95"/>
        </w:rPr>
        <w:t>即使数组被旋转过，我们仍然可以利用这个数组的递增性，使用二分查找。对于当前的中点，</w:t>
      </w:r>
      <w:r>
        <w:rPr>
          <w:spacing w:val="8"/>
          <w:w w:val="95"/>
        </w:rPr>
        <w:t xml:space="preserve"> </w:t>
      </w:r>
      <w:r>
        <w:rPr>
          <w:w w:val="95"/>
        </w:rPr>
        <w:t>如果它指向的值小于等于右端，那么说明右区间是排好序的；反之，那么说明左区间是排好序的。</w:t>
      </w:r>
      <w:r>
        <w:rPr>
          <w:spacing w:val="16"/>
          <w:w w:val="95"/>
        </w:rPr>
        <w:t xml:space="preserve"> </w:t>
      </w:r>
      <w:r>
        <w:t>如果目标值位于排好序的区间内，我们可以对这个区间继续二分查找；反之，我们对于另一半区间继续二分查找。</w:t>
      </w:r>
    </w:p>
    <w:p>
      <w:pPr>
        <w:pStyle w:val="5"/>
        <w:spacing w:line="302" w:lineRule="auto"/>
        <w:ind w:left="1445" w:right="283" w:firstLine="398"/>
        <w:jc w:val="both"/>
      </w:pPr>
      <w:r>
        <w:rPr>
          <w:w w:val="95"/>
        </w:rPr>
        <w:t>注意，因为数组存在重复数字，如果中点和左端的数字相同，我们并不能确定是左区间全部</w:t>
      </w:r>
      <w:r>
        <w:rPr>
          <w:spacing w:val="60"/>
          <w:w w:val="95"/>
        </w:rPr>
        <w:t xml:space="preserve"> </w:t>
      </w:r>
      <w:r>
        <w:rPr>
          <w:w w:val="95"/>
        </w:rPr>
        <w:t>相同，还是右区间完全相同。在这种情况下，我们可以简单地将左端点右移一位，然后继续进行</w:t>
      </w:r>
      <w:r>
        <w:rPr>
          <w:spacing w:val="68"/>
          <w:w w:val="95"/>
        </w:rPr>
        <w:t xml:space="preserve"> </w:t>
      </w:r>
      <w:r>
        <w:t>二分查找。</w:t>
      </w:r>
    </w:p>
    <w:p>
      <w:pPr>
        <w:pStyle w:val="5"/>
        <w:spacing w:before="3"/>
        <w:rPr>
          <w:sz w:val="23"/>
        </w:rPr>
      </w:pPr>
      <w:r>
        <w:pict>
          <v:group id="_x0000_s1097" o:spid="_x0000_s1097" o:spt="203" style="position:absolute;left:0pt;margin-left:86.1pt;margin-top:16.9pt;height:218.4pt;width:421.6pt;mso-position-horizontal-relative:page;mso-wrap-distance-bottom:0pt;mso-wrap-distance-top:0pt;z-index:-15703040;mso-width-relative:page;mso-height-relative:page;" coordorigin="1722,339" coordsize="8432,4368">
            <o:lock v:ext="edit"/>
            <v:shape id="_x0000_s1098" o:spid="_x0000_s1098" style="position:absolute;left:1722;top:338;height:64;width:8398;" filled="f" stroked="t" coordorigin="1722,339" coordsize="8398,64" path="m1724,402l1724,339m1722,341l1786,341m1786,341l10120,341e">
              <v:path arrowok="t"/>
              <v:fill on="f" focussize="0,0"/>
              <v:stroke weight="0.199212598425197pt" color="#3B70B7"/>
              <v:imagedata o:title=""/>
              <o:lock v:ext="edit"/>
            </v:shape>
            <v:line id="_x0000_s1099" o:spid="_x0000_s1099" o:spt="20" style="position:absolute;left:10152;top:339;height:4367;width:0;" stroked="t" coordsize="21600,21600">
              <v:path arrowok="t"/>
              <v:fill focussize="0,0"/>
              <v:stroke weight="0.199212598425197pt" color="#3B70B7"/>
              <v:imagedata o:title=""/>
              <o:lock v:ext="edit"/>
            </v:line>
            <v:line id="_x0000_s1100" o:spid="_x0000_s1100" o:spt="20" style="position:absolute;left:1724;top:402;height:4304;width:0;" stroked="t" coordsize="21600,21600">
              <v:path arrowok="t"/>
              <v:fill focussize="0,0"/>
              <v:stroke weight="0.199212598425197pt" color="#3B70B7"/>
              <v:imagedata o:title=""/>
              <o:lock v:ext="edit"/>
            </v:line>
            <v:shape id="_x0000_s1101" o:spid="_x0000_s1101" o:spt="202" type="#_x0000_t202" style="position:absolute;left:1722;top:338;height:4368;width:8432;" filled="f" stroked="f" coordsize="21600,21600">
              <v:path/>
              <v:fill on="f" focussize="0,0"/>
              <v:stroke on="f" joinstyle="miter"/>
              <v:imagedata o:title=""/>
              <o:lock v:ext="edit"/>
              <v:textbox inset="0mm,0mm,0mm,0mm">
                <w:txbxContent>
                  <w:p>
                    <w:pPr>
                      <w:spacing w:before="43" w:line="247" w:lineRule="auto"/>
                      <w:ind w:left="440" w:right="3751" w:hanging="377"/>
                      <w:jc w:val="left"/>
                      <w:rPr>
                        <w:rFonts w:ascii="Trebuchet MS"/>
                        <w:sz w:val="20"/>
                      </w:rPr>
                    </w:pPr>
                    <w:r>
                      <w:rPr>
                        <w:rFonts w:ascii="Trebuchet MS"/>
                        <w:color w:val="7F0000"/>
                        <w:w w:val="115"/>
                        <w:sz w:val="20"/>
                      </w:rPr>
                      <w:t>bool</w:t>
                    </w:r>
                    <w:r>
                      <w:rPr>
                        <w:rFonts w:ascii="Trebuchet MS"/>
                        <w:color w:val="7F0000"/>
                        <w:spacing w:val="1"/>
                        <w:w w:val="115"/>
                        <w:sz w:val="20"/>
                      </w:rPr>
                      <w:t xml:space="preserve"> </w:t>
                    </w:r>
                    <w:r>
                      <w:rPr>
                        <w:rFonts w:ascii="Trebuchet MS"/>
                        <w:w w:val="115"/>
                        <w:sz w:val="20"/>
                      </w:rPr>
                      <w:t>search(vector&lt;</w:t>
                    </w:r>
                    <w:r>
                      <w:rPr>
                        <w:rFonts w:ascii="Trebuchet MS"/>
                        <w:color w:val="7F0000"/>
                        <w:w w:val="115"/>
                        <w:sz w:val="20"/>
                      </w:rPr>
                      <w:t>int</w:t>
                    </w:r>
                    <w:r>
                      <w:rPr>
                        <w:rFonts w:ascii="Trebuchet MS"/>
                        <w:w w:val="115"/>
                        <w:sz w:val="20"/>
                      </w:rPr>
                      <w:t>&gt;&amp;</w:t>
                    </w:r>
                    <w:r>
                      <w:rPr>
                        <w:rFonts w:ascii="Trebuchet MS"/>
                        <w:spacing w:val="2"/>
                        <w:w w:val="115"/>
                        <w:sz w:val="20"/>
                      </w:rPr>
                      <w:t xml:space="preserve"> </w:t>
                    </w:r>
                    <w:r>
                      <w:rPr>
                        <w:rFonts w:ascii="Trebuchet MS"/>
                        <w:w w:val="115"/>
                        <w:sz w:val="20"/>
                      </w:rPr>
                      <w:t>nums,</w:t>
                    </w:r>
                    <w:r>
                      <w:rPr>
                        <w:rFonts w:ascii="Trebuchet MS"/>
                        <w:spacing w:val="2"/>
                        <w:w w:val="115"/>
                        <w:sz w:val="20"/>
                      </w:rPr>
                      <w:t xml:space="preserve"> </w:t>
                    </w:r>
                    <w:r>
                      <w:rPr>
                        <w:rFonts w:ascii="Trebuchet MS"/>
                        <w:color w:val="7F0000"/>
                        <w:w w:val="115"/>
                        <w:sz w:val="20"/>
                      </w:rPr>
                      <w:t>int</w:t>
                    </w:r>
                    <w:r>
                      <w:rPr>
                        <w:rFonts w:ascii="Trebuchet MS"/>
                        <w:color w:val="7F0000"/>
                        <w:spacing w:val="2"/>
                        <w:w w:val="115"/>
                        <w:sz w:val="20"/>
                      </w:rPr>
                      <w:t xml:space="preserve"> </w:t>
                    </w:r>
                    <w:r>
                      <w:rPr>
                        <w:rFonts w:ascii="Trebuchet MS"/>
                        <w:w w:val="115"/>
                        <w:sz w:val="20"/>
                      </w:rPr>
                      <w:t>target)</w:t>
                    </w:r>
                    <w:r>
                      <w:rPr>
                        <w:rFonts w:ascii="Trebuchet MS"/>
                        <w:spacing w:val="2"/>
                        <w:w w:val="115"/>
                        <w:sz w:val="20"/>
                      </w:rPr>
                      <w:t xml:space="preserve"> </w:t>
                    </w:r>
                    <w:r>
                      <w:rPr>
                        <w:rFonts w:ascii="Trebuchet MS"/>
                        <w:w w:val="115"/>
                        <w:sz w:val="20"/>
                      </w:rPr>
                      <w:t>{</w:t>
                    </w:r>
                    <w:r>
                      <w:rPr>
                        <w:rFonts w:ascii="Trebuchet MS"/>
                        <w:spacing w:val="-67"/>
                        <w:w w:val="115"/>
                        <w:sz w:val="20"/>
                      </w:rPr>
                      <w:t xml:space="preserve"> </w:t>
                    </w:r>
                    <w:r>
                      <w:rPr>
                        <w:rFonts w:ascii="Trebuchet MS"/>
                        <w:color w:val="7F0000"/>
                        <w:w w:val="115"/>
                        <w:sz w:val="20"/>
                      </w:rPr>
                      <w:t>int</w:t>
                    </w:r>
                    <w:r>
                      <w:rPr>
                        <w:rFonts w:ascii="Trebuchet MS"/>
                        <w:color w:val="7F0000"/>
                        <w:spacing w:val="1"/>
                        <w:w w:val="115"/>
                        <w:sz w:val="20"/>
                      </w:rPr>
                      <w:t xml:space="preserve"> </w:t>
                    </w:r>
                    <w:r>
                      <w:rPr>
                        <w:rFonts w:ascii="Trebuchet MS"/>
                        <w:w w:val="115"/>
                        <w:sz w:val="20"/>
                      </w:rPr>
                      <w:t>start</w:t>
                    </w:r>
                    <w:r>
                      <w:rPr>
                        <w:rFonts w:ascii="Trebuchet MS"/>
                        <w:spacing w:val="1"/>
                        <w:w w:val="115"/>
                        <w:sz w:val="20"/>
                      </w:rPr>
                      <w:t xml:space="preserve"> </w:t>
                    </w:r>
                    <w:r>
                      <w:rPr>
                        <w:rFonts w:ascii="Trebuchet MS"/>
                        <w:w w:val="115"/>
                        <w:sz w:val="20"/>
                      </w:rPr>
                      <w:t>=</w:t>
                    </w:r>
                    <w:r>
                      <w:rPr>
                        <w:rFonts w:ascii="Trebuchet MS"/>
                        <w:spacing w:val="1"/>
                        <w:w w:val="115"/>
                        <w:sz w:val="20"/>
                      </w:rPr>
                      <w:t xml:space="preserve"> </w:t>
                    </w:r>
                    <w:r>
                      <w:rPr>
                        <w:rFonts w:ascii="Trebuchet MS"/>
                        <w:w w:val="115"/>
                        <w:sz w:val="20"/>
                      </w:rPr>
                      <w:t>0,</w:t>
                    </w:r>
                    <w:r>
                      <w:rPr>
                        <w:rFonts w:ascii="Trebuchet MS"/>
                        <w:spacing w:val="1"/>
                        <w:w w:val="115"/>
                        <w:sz w:val="20"/>
                      </w:rPr>
                      <w:t xml:space="preserve"> </w:t>
                    </w:r>
                    <w:r>
                      <w:rPr>
                        <w:rFonts w:ascii="Trebuchet MS"/>
                        <w:w w:val="115"/>
                        <w:sz w:val="20"/>
                      </w:rPr>
                      <w:t>end</w:t>
                    </w:r>
                    <w:r>
                      <w:rPr>
                        <w:rFonts w:ascii="Trebuchet MS"/>
                        <w:spacing w:val="1"/>
                        <w:w w:val="115"/>
                        <w:sz w:val="20"/>
                      </w:rPr>
                      <w:t xml:space="preserve"> </w:t>
                    </w:r>
                    <w:r>
                      <w:rPr>
                        <w:rFonts w:ascii="Trebuchet MS"/>
                        <w:w w:val="115"/>
                        <w:sz w:val="20"/>
                      </w:rPr>
                      <w:t>=</w:t>
                    </w:r>
                    <w:r>
                      <w:rPr>
                        <w:rFonts w:ascii="Trebuchet MS"/>
                        <w:spacing w:val="1"/>
                        <w:w w:val="115"/>
                        <w:sz w:val="20"/>
                      </w:rPr>
                      <w:t xml:space="preserve"> </w:t>
                    </w:r>
                    <w:r>
                      <w:rPr>
                        <w:rFonts w:ascii="Trebuchet MS"/>
                        <w:w w:val="115"/>
                        <w:sz w:val="20"/>
                      </w:rPr>
                      <w:t>nums.size()</w:t>
                    </w:r>
                    <w:r>
                      <w:rPr>
                        <w:rFonts w:ascii="Trebuchet MS"/>
                        <w:spacing w:val="1"/>
                        <w:w w:val="115"/>
                        <w:sz w:val="20"/>
                      </w:rPr>
                      <w:t xml:space="preserve"> </w:t>
                    </w:r>
                    <w:r>
                      <w:rPr>
                        <w:rFonts w:ascii="Trebuchet MS"/>
                        <w:w w:val="115"/>
                        <w:sz w:val="20"/>
                      </w:rPr>
                      <w:t>-  1;</w:t>
                    </w:r>
                    <w:r>
                      <w:rPr>
                        <w:rFonts w:ascii="Trebuchet MS"/>
                        <w:spacing w:val="-67"/>
                        <w:w w:val="115"/>
                        <w:sz w:val="20"/>
                      </w:rPr>
                      <w:t xml:space="preserve"> </w:t>
                    </w:r>
                    <w:r>
                      <w:rPr>
                        <w:rFonts w:ascii="Trebuchet MS"/>
                        <w:color w:val="7F0000"/>
                        <w:w w:val="115"/>
                        <w:sz w:val="20"/>
                      </w:rPr>
                      <w:t>while</w:t>
                    </w:r>
                    <w:r>
                      <w:rPr>
                        <w:rFonts w:ascii="Trebuchet MS"/>
                        <w:color w:val="7F0000"/>
                        <w:spacing w:val="33"/>
                        <w:w w:val="115"/>
                        <w:sz w:val="20"/>
                      </w:rPr>
                      <w:t xml:space="preserve"> </w:t>
                    </w:r>
                    <w:r>
                      <w:rPr>
                        <w:rFonts w:ascii="Trebuchet MS"/>
                        <w:w w:val="115"/>
                        <w:sz w:val="20"/>
                      </w:rPr>
                      <w:t>(start</w:t>
                    </w:r>
                    <w:r>
                      <w:rPr>
                        <w:rFonts w:ascii="Trebuchet MS"/>
                        <w:spacing w:val="34"/>
                        <w:w w:val="115"/>
                        <w:sz w:val="20"/>
                      </w:rPr>
                      <w:t xml:space="preserve"> </w:t>
                    </w:r>
                    <w:r>
                      <w:rPr>
                        <w:rFonts w:ascii="Trebuchet MS"/>
                        <w:w w:val="115"/>
                        <w:sz w:val="20"/>
                      </w:rPr>
                      <w:t>&lt;=</w:t>
                    </w:r>
                    <w:r>
                      <w:rPr>
                        <w:rFonts w:ascii="Trebuchet MS"/>
                        <w:spacing w:val="33"/>
                        <w:w w:val="115"/>
                        <w:sz w:val="20"/>
                      </w:rPr>
                      <w:t xml:space="preserve"> </w:t>
                    </w:r>
                    <w:r>
                      <w:rPr>
                        <w:rFonts w:ascii="Trebuchet MS"/>
                        <w:w w:val="115"/>
                        <w:sz w:val="20"/>
                      </w:rPr>
                      <w:t>end)</w:t>
                    </w:r>
                    <w:r>
                      <w:rPr>
                        <w:rFonts w:ascii="Trebuchet MS"/>
                        <w:spacing w:val="34"/>
                        <w:w w:val="115"/>
                        <w:sz w:val="20"/>
                      </w:rPr>
                      <w:t xml:space="preserve"> </w:t>
                    </w:r>
                    <w:r>
                      <w:rPr>
                        <w:rFonts w:ascii="Trebuchet MS"/>
                        <w:w w:val="115"/>
                        <w:sz w:val="20"/>
                      </w:rPr>
                      <w:t>{</w:t>
                    </w:r>
                  </w:p>
                  <w:p>
                    <w:pPr>
                      <w:spacing w:before="0" w:line="247" w:lineRule="auto"/>
                      <w:ind w:left="816" w:right="4683" w:firstLine="0"/>
                      <w:jc w:val="left"/>
                      <w:rPr>
                        <w:rFonts w:ascii="Trebuchet MS"/>
                        <w:sz w:val="20"/>
                      </w:rPr>
                    </w:pPr>
                    <w:r>
                      <w:rPr>
                        <w:rFonts w:ascii="Trebuchet MS"/>
                        <w:color w:val="7F0000"/>
                        <w:w w:val="115"/>
                        <w:sz w:val="20"/>
                      </w:rPr>
                      <w:t>int</w:t>
                    </w:r>
                    <w:r>
                      <w:rPr>
                        <w:rFonts w:ascii="Trebuchet MS"/>
                        <w:color w:val="7F0000"/>
                        <w:spacing w:val="22"/>
                        <w:w w:val="115"/>
                        <w:sz w:val="20"/>
                      </w:rPr>
                      <w:t xml:space="preserve"> </w:t>
                    </w:r>
                    <w:r>
                      <w:rPr>
                        <w:rFonts w:ascii="Trebuchet MS"/>
                        <w:w w:val="115"/>
                        <w:sz w:val="20"/>
                      </w:rPr>
                      <w:t>mid</w:t>
                    </w:r>
                    <w:r>
                      <w:rPr>
                        <w:rFonts w:ascii="Trebuchet MS"/>
                        <w:spacing w:val="23"/>
                        <w:w w:val="115"/>
                        <w:sz w:val="20"/>
                      </w:rPr>
                      <w:t xml:space="preserve"> </w:t>
                    </w:r>
                    <w:r>
                      <w:rPr>
                        <w:rFonts w:ascii="Trebuchet MS"/>
                        <w:w w:val="115"/>
                        <w:sz w:val="20"/>
                      </w:rPr>
                      <w:t>=</w:t>
                    </w:r>
                    <w:r>
                      <w:rPr>
                        <w:rFonts w:ascii="Trebuchet MS"/>
                        <w:spacing w:val="23"/>
                        <w:w w:val="115"/>
                        <w:sz w:val="20"/>
                      </w:rPr>
                      <w:t xml:space="preserve"> </w:t>
                    </w:r>
                    <w:r>
                      <w:rPr>
                        <w:rFonts w:ascii="Trebuchet MS"/>
                        <w:w w:val="115"/>
                        <w:sz w:val="20"/>
                      </w:rPr>
                      <w:t>(start</w:t>
                    </w:r>
                    <w:r>
                      <w:rPr>
                        <w:rFonts w:ascii="Trebuchet MS"/>
                        <w:spacing w:val="23"/>
                        <w:w w:val="115"/>
                        <w:sz w:val="20"/>
                      </w:rPr>
                      <w:t xml:space="preserve"> </w:t>
                    </w:r>
                    <w:r>
                      <w:rPr>
                        <w:rFonts w:ascii="Trebuchet MS"/>
                        <w:w w:val="115"/>
                        <w:sz w:val="20"/>
                      </w:rPr>
                      <w:t>+</w:t>
                    </w:r>
                    <w:r>
                      <w:rPr>
                        <w:rFonts w:ascii="Trebuchet MS"/>
                        <w:spacing w:val="23"/>
                        <w:w w:val="115"/>
                        <w:sz w:val="20"/>
                      </w:rPr>
                      <w:t xml:space="preserve"> </w:t>
                    </w:r>
                    <w:r>
                      <w:rPr>
                        <w:rFonts w:ascii="Trebuchet MS"/>
                        <w:w w:val="115"/>
                        <w:sz w:val="20"/>
                      </w:rPr>
                      <w:t>end)</w:t>
                    </w:r>
                    <w:r>
                      <w:rPr>
                        <w:rFonts w:ascii="Trebuchet MS"/>
                        <w:spacing w:val="23"/>
                        <w:w w:val="115"/>
                        <w:sz w:val="20"/>
                      </w:rPr>
                      <w:t xml:space="preserve"> </w:t>
                    </w:r>
                    <w:r>
                      <w:rPr>
                        <w:rFonts w:ascii="Trebuchet MS"/>
                        <w:w w:val="115"/>
                        <w:sz w:val="20"/>
                      </w:rPr>
                      <w:t>/</w:t>
                    </w:r>
                    <w:r>
                      <w:rPr>
                        <w:rFonts w:ascii="Trebuchet MS"/>
                        <w:spacing w:val="23"/>
                        <w:w w:val="115"/>
                        <w:sz w:val="20"/>
                      </w:rPr>
                      <w:t xml:space="preserve"> </w:t>
                    </w:r>
                    <w:r>
                      <w:rPr>
                        <w:rFonts w:ascii="Trebuchet MS"/>
                        <w:w w:val="115"/>
                        <w:sz w:val="20"/>
                      </w:rPr>
                      <w:t>2;</w:t>
                    </w:r>
                    <w:r>
                      <w:rPr>
                        <w:rFonts w:ascii="Trebuchet MS"/>
                        <w:spacing w:val="-66"/>
                        <w:w w:val="115"/>
                        <w:sz w:val="20"/>
                      </w:rPr>
                      <w:t xml:space="preserve"> </w:t>
                    </w:r>
                    <w:r>
                      <w:rPr>
                        <w:rFonts w:ascii="Trebuchet MS"/>
                        <w:color w:val="7F0000"/>
                        <w:w w:val="130"/>
                        <w:sz w:val="20"/>
                      </w:rPr>
                      <w:t>if</w:t>
                    </w:r>
                    <w:r>
                      <w:rPr>
                        <w:rFonts w:ascii="Trebuchet MS"/>
                        <w:color w:val="7F0000"/>
                        <w:spacing w:val="9"/>
                        <w:w w:val="130"/>
                        <w:sz w:val="20"/>
                      </w:rPr>
                      <w:t xml:space="preserve"> </w:t>
                    </w:r>
                    <w:r>
                      <w:rPr>
                        <w:rFonts w:ascii="Trebuchet MS"/>
                        <w:w w:val="115"/>
                        <w:sz w:val="20"/>
                      </w:rPr>
                      <w:t>(nums[mid]</w:t>
                    </w:r>
                    <w:r>
                      <w:rPr>
                        <w:rFonts w:ascii="Trebuchet MS"/>
                        <w:spacing w:val="19"/>
                        <w:w w:val="115"/>
                        <w:sz w:val="20"/>
                      </w:rPr>
                      <w:t xml:space="preserve"> </w:t>
                    </w:r>
                    <w:r>
                      <w:rPr>
                        <w:rFonts w:ascii="Trebuchet MS"/>
                        <w:w w:val="115"/>
                        <w:sz w:val="20"/>
                      </w:rPr>
                      <w:t>==</w:t>
                    </w:r>
                    <w:r>
                      <w:rPr>
                        <w:rFonts w:ascii="Trebuchet MS"/>
                        <w:spacing w:val="18"/>
                        <w:w w:val="115"/>
                        <w:sz w:val="20"/>
                      </w:rPr>
                      <w:t xml:space="preserve"> </w:t>
                    </w:r>
                    <w:r>
                      <w:rPr>
                        <w:rFonts w:ascii="Trebuchet MS"/>
                        <w:w w:val="115"/>
                        <w:sz w:val="20"/>
                      </w:rPr>
                      <w:t>target)</w:t>
                    </w:r>
                    <w:r>
                      <w:rPr>
                        <w:rFonts w:ascii="Trebuchet MS"/>
                        <w:spacing w:val="19"/>
                        <w:w w:val="115"/>
                        <w:sz w:val="20"/>
                      </w:rPr>
                      <w:t xml:space="preserve"> </w:t>
                    </w:r>
                    <w:r>
                      <w:rPr>
                        <w:rFonts w:ascii="Trebuchet MS"/>
                        <w:w w:val="130"/>
                        <w:sz w:val="20"/>
                      </w:rPr>
                      <w:t>{</w:t>
                    </w:r>
                  </w:p>
                  <w:p>
                    <w:pPr>
                      <w:spacing w:before="0"/>
                      <w:ind w:left="1193" w:right="0" w:firstLine="0"/>
                      <w:jc w:val="left"/>
                      <w:rPr>
                        <w:rFonts w:ascii="Trebuchet MS"/>
                        <w:sz w:val="20"/>
                      </w:rPr>
                    </w:pPr>
                    <w:r>
                      <w:rPr>
                        <w:rFonts w:ascii="Trebuchet MS"/>
                        <w:color w:val="7F0000"/>
                        <w:w w:val="115"/>
                        <w:sz w:val="20"/>
                      </w:rPr>
                      <w:t>return</w:t>
                    </w:r>
                    <w:r>
                      <w:rPr>
                        <w:rFonts w:ascii="Trebuchet MS"/>
                        <w:color w:val="7F0000"/>
                        <w:spacing w:val="26"/>
                        <w:w w:val="115"/>
                        <w:sz w:val="20"/>
                      </w:rPr>
                      <w:t xml:space="preserve"> </w:t>
                    </w:r>
                    <w:r>
                      <w:rPr>
                        <w:rFonts w:ascii="Trebuchet MS"/>
                        <w:color w:val="7F0000"/>
                        <w:w w:val="115"/>
                        <w:sz w:val="20"/>
                      </w:rPr>
                      <w:t>true</w:t>
                    </w:r>
                    <w:r>
                      <w:rPr>
                        <w:rFonts w:ascii="Trebuchet MS"/>
                        <w:w w:val="115"/>
                        <w:sz w:val="20"/>
                      </w:rPr>
                      <w:t>;</w:t>
                    </w:r>
                  </w:p>
                  <w:p>
                    <w:pPr>
                      <w:spacing w:before="6"/>
                      <w:ind w:left="816" w:right="0" w:firstLine="0"/>
                      <w:jc w:val="left"/>
                      <w:rPr>
                        <w:rFonts w:ascii="Trebuchet MS"/>
                        <w:sz w:val="20"/>
                      </w:rPr>
                    </w:pPr>
                    <w:r>
                      <w:rPr>
                        <w:rFonts w:ascii="Trebuchet MS"/>
                        <w:w w:val="142"/>
                        <w:sz w:val="20"/>
                      </w:rPr>
                      <w:t>}</w:t>
                    </w:r>
                  </w:p>
                  <w:p>
                    <w:pPr>
                      <w:spacing w:before="7" w:line="230" w:lineRule="exact"/>
                      <w:ind w:left="816" w:right="0" w:firstLine="0"/>
                      <w:jc w:val="left"/>
                      <w:rPr>
                        <w:rFonts w:ascii="Trebuchet MS"/>
                        <w:sz w:val="20"/>
                      </w:rPr>
                    </w:pPr>
                    <w:r>
                      <w:rPr>
                        <w:rFonts w:ascii="Trebuchet MS"/>
                        <w:color w:val="7F0000"/>
                        <w:w w:val="115"/>
                        <w:sz w:val="20"/>
                      </w:rPr>
                      <w:t>if</w:t>
                    </w:r>
                    <w:r>
                      <w:rPr>
                        <w:rFonts w:ascii="Trebuchet MS"/>
                        <w:color w:val="7F0000"/>
                        <w:spacing w:val="12"/>
                        <w:w w:val="115"/>
                        <w:sz w:val="20"/>
                      </w:rPr>
                      <w:t xml:space="preserve"> </w:t>
                    </w:r>
                    <w:r>
                      <w:rPr>
                        <w:rFonts w:ascii="Trebuchet MS"/>
                        <w:w w:val="115"/>
                        <w:sz w:val="20"/>
                      </w:rPr>
                      <w:t>(nums[start]</w:t>
                    </w:r>
                    <w:r>
                      <w:rPr>
                        <w:rFonts w:ascii="Trebuchet MS"/>
                        <w:spacing w:val="13"/>
                        <w:w w:val="115"/>
                        <w:sz w:val="20"/>
                      </w:rPr>
                      <w:t xml:space="preserve"> </w:t>
                    </w:r>
                    <w:r>
                      <w:rPr>
                        <w:rFonts w:ascii="Trebuchet MS"/>
                        <w:w w:val="115"/>
                        <w:sz w:val="20"/>
                      </w:rPr>
                      <w:t>==</w:t>
                    </w:r>
                    <w:r>
                      <w:rPr>
                        <w:rFonts w:ascii="Trebuchet MS"/>
                        <w:spacing w:val="12"/>
                        <w:w w:val="115"/>
                        <w:sz w:val="20"/>
                      </w:rPr>
                      <w:t xml:space="preserve"> </w:t>
                    </w:r>
                    <w:r>
                      <w:rPr>
                        <w:rFonts w:ascii="Trebuchet MS"/>
                        <w:w w:val="115"/>
                        <w:sz w:val="20"/>
                      </w:rPr>
                      <w:t>nums[mid])</w:t>
                    </w:r>
                    <w:r>
                      <w:rPr>
                        <w:rFonts w:ascii="Trebuchet MS"/>
                        <w:spacing w:val="13"/>
                        <w:w w:val="115"/>
                        <w:sz w:val="20"/>
                      </w:rPr>
                      <w:t xml:space="preserve"> </w:t>
                    </w:r>
                    <w:r>
                      <w:rPr>
                        <w:rFonts w:ascii="Trebuchet MS"/>
                        <w:w w:val="115"/>
                        <w:sz w:val="20"/>
                      </w:rPr>
                      <w:t>{</w:t>
                    </w:r>
                  </w:p>
                  <w:p>
                    <w:pPr>
                      <w:spacing w:before="0" w:line="251" w:lineRule="exact"/>
                      <w:ind w:left="1193" w:right="0" w:firstLine="0"/>
                      <w:jc w:val="left"/>
                      <w:rPr>
                        <w:sz w:val="20"/>
                      </w:rPr>
                    </w:pPr>
                    <w:r>
                      <w:rPr>
                        <w:rFonts w:ascii="Trebuchet MS" w:eastAsia="Trebuchet MS"/>
                        <w:color w:val="7F7F7F"/>
                        <w:spacing w:val="11"/>
                        <w:sz w:val="20"/>
                      </w:rPr>
                      <w:t xml:space="preserve">// </w:t>
                    </w:r>
                    <w:r>
                      <w:rPr>
                        <w:color w:val="7F7F7F"/>
                        <w:sz w:val="20"/>
                      </w:rPr>
                      <w:t>无法判断哪个区间是增序的</w:t>
                    </w:r>
                  </w:p>
                  <w:p>
                    <w:pPr>
                      <w:spacing w:before="0" w:line="230" w:lineRule="exact"/>
                      <w:ind w:left="1193" w:right="0" w:firstLine="0"/>
                      <w:jc w:val="left"/>
                      <w:rPr>
                        <w:rFonts w:ascii="Trebuchet MS"/>
                        <w:sz w:val="20"/>
                      </w:rPr>
                    </w:pPr>
                    <w:r>
                      <w:rPr>
                        <w:rFonts w:ascii="Trebuchet MS"/>
                        <w:w w:val="120"/>
                        <w:sz w:val="20"/>
                      </w:rPr>
                      <w:t>++start;</w:t>
                    </w:r>
                  </w:p>
                  <w:p>
                    <w:pPr>
                      <w:spacing w:before="7" w:line="230" w:lineRule="exact"/>
                      <w:ind w:left="816" w:right="0" w:firstLine="0"/>
                      <w:jc w:val="left"/>
                      <w:rPr>
                        <w:rFonts w:ascii="Trebuchet MS"/>
                        <w:sz w:val="20"/>
                      </w:rPr>
                    </w:pPr>
                    <w:r>
                      <w:rPr>
                        <w:rFonts w:ascii="Trebuchet MS"/>
                        <w:w w:val="130"/>
                        <w:sz w:val="20"/>
                      </w:rPr>
                      <w:t>}</w:t>
                    </w:r>
                    <w:r>
                      <w:rPr>
                        <w:rFonts w:ascii="Trebuchet MS"/>
                        <w:spacing w:val="-8"/>
                        <w:w w:val="130"/>
                        <w:sz w:val="20"/>
                      </w:rPr>
                      <w:t xml:space="preserve"> </w:t>
                    </w:r>
                    <w:r>
                      <w:rPr>
                        <w:rFonts w:ascii="Trebuchet MS"/>
                        <w:color w:val="7F0000"/>
                        <w:w w:val="115"/>
                        <w:sz w:val="20"/>
                      </w:rPr>
                      <w:t>else</w:t>
                    </w:r>
                    <w:r>
                      <w:rPr>
                        <w:rFonts w:ascii="Trebuchet MS"/>
                        <w:color w:val="7F0000"/>
                        <w:spacing w:val="2"/>
                        <w:w w:val="115"/>
                        <w:sz w:val="20"/>
                      </w:rPr>
                      <w:t xml:space="preserve"> </w:t>
                    </w:r>
                    <w:r>
                      <w:rPr>
                        <w:rFonts w:ascii="Trebuchet MS"/>
                        <w:color w:val="7F0000"/>
                        <w:w w:val="130"/>
                        <w:sz w:val="20"/>
                      </w:rPr>
                      <w:t>if</w:t>
                    </w:r>
                    <w:r>
                      <w:rPr>
                        <w:rFonts w:ascii="Trebuchet MS"/>
                        <w:color w:val="7F0000"/>
                        <w:spacing w:val="-8"/>
                        <w:w w:val="130"/>
                        <w:sz w:val="20"/>
                      </w:rPr>
                      <w:t xml:space="preserve"> </w:t>
                    </w:r>
                    <w:r>
                      <w:rPr>
                        <w:rFonts w:ascii="Trebuchet MS"/>
                        <w:w w:val="115"/>
                        <w:sz w:val="20"/>
                      </w:rPr>
                      <w:t>(nums[mid]</w:t>
                    </w:r>
                    <w:r>
                      <w:rPr>
                        <w:rFonts w:ascii="Trebuchet MS"/>
                        <w:spacing w:val="2"/>
                        <w:w w:val="115"/>
                        <w:sz w:val="20"/>
                      </w:rPr>
                      <w:t xml:space="preserve"> </w:t>
                    </w:r>
                    <w:r>
                      <w:rPr>
                        <w:rFonts w:ascii="Trebuchet MS"/>
                        <w:w w:val="115"/>
                        <w:sz w:val="20"/>
                      </w:rPr>
                      <w:t>&lt;=</w:t>
                    </w:r>
                    <w:r>
                      <w:rPr>
                        <w:rFonts w:ascii="Trebuchet MS"/>
                        <w:spacing w:val="1"/>
                        <w:w w:val="115"/>
                        <w:sz w:val="20"/>
                      </w:rPr>
                      <w:t xml:space="preserve"> </w:t>
                    </w:r>
                    <w:r>
                      <w:rPr>
                        <w:rFonts w:ascii="Trebuchet MS"/>
                        <w:w w:val="115"/>
                        <w:sz w:val="20"/>
                      </w:rPr>
                      <w:t>nums[end])</w:t>
                    </w:r>
                    <w:r>
                      <w:rPr>
                        <w:rFonts w:ascii="Trebuchet MS"/>
                        <w:spacing w:val="2"/>
                        <w:w w:val="115"/>
                        <w:sz w:val="20"/>
                      </w:rPr>
                      <w:t xml:space="preserve"> </w:t>
                    </w:r>
                    <w:r>
                      <w:rPr>
                        <w:rFonts w:ascii="Trebuchet MS"/>
                        <w:w w:val="130"/>
                        <w:sz w:val="20"/>
                      </w:rPr>
                      <w:t>{</w:t>
                    </w:r>
                  </w:p>
                  <w:p>
                    <w:pPr>
                      <w:spacing w:before="0" w:line="251" w:lineRule="exact"/>
                      <w:ind w:left="1193" w:right="0" w:firstLine="0"/>
                      <w:jc w:val="left"/>
                      <w:rPr>
                        <w:sz w:val="20"/>
                      </w:rPr>
                    </w:pPr>
                    <w:r>
                      <w:rPr>
                        <w:rFonts w:ascii="Trebuchet MS" w:eastAsia="Trebuchet MS"/>
                        <w:color w:val="7F7F7F"/>
                        <w:spacing w:val="12"/>
                        <w:sz w:val="20"/>
                      </w:rPr>
                      <w:t xml:space="preserve">// </w:t>
                    </w:r>
                    <w:r>
                      <w:rPr>
                        <w:color w:val="7F7F7F"/>
                        <w:sz w:val="20"/>
                      </w:rPr>
                      <w:t>右区间是增序的</w:t>
                    </w:r>
                  </w:p>
                  <w:p>
                    <w:pPr>
                      <w:spacing w:before="0" w:line="247" w:lineRule="auto"/>
                      <w:ind w:left="1569" w:right="2206" w:hanging="377"/>
                      <w:jc w:val="left"/>
                      <w:rPr>
                        <w:rFonts w:ascii="Trebuchet MS"/>
                        <w:sz w:val="20"/>
                      </w:rPr>
                    </w:pPr>
                    <w:r>
                      <w:rPr>
                        <w:rFonts w:ascii="Trebuchet MS"/>
                        <w:color w:val="7F0000"/>
                        <w:w w:val="130"/>
                        <w:sz w:val="20"/>
                      </w:rPr>
                      <w:t>if</w:t>
                    </w:r>
                    <w:r>
                      <w:rPr>
                        <w:rFonts w:ascii="Trebuchet MS"/>
                        <w:color w:val="7F0000"/>
                        <w:spacing w:val="5"/>
                        <w:w w:val="130"/>
                        <w:sz w:val="20"/>
                      </w:rPr>
                      <w:t xml:space="preserve"> </w:t>
                    </w:r>
                    <w:r>
                      <w:rPr>
                        <w:rFonts w:ascii="Trebuchet MS"/>
                        <w:w w:val="110"/>
                        <w:sz w:val="20"/>
                      </w:rPr>
                      <w:t>(target</w:t>
                    </w:r>
                    <w:r>
                      <w:rPr>
                        <w:rFonts w:ascii="Trebuchet MS"/>
                        <w:spacing w:val="17"/>
                        <w:w w:val="110"/>
                        <w:sz w:val="20"/>
                      </w:rPr>
                      <w:t xml:space="preserve"> </w:t>
                    </w:r>
                    <w:r>
                      <w:rPr>
                        <w:rFonts w:ascii="Trebuchet MS"/>
                        <w:w w:val="110"/>
                        <w:sz w:val="20"/>
                      </w:rPr>
                      <w:t>&gt;</w:t>
                    </w:r>
                    <w:r>
                      <w:rPr>
                        <w:rFonts w:ascii="Trebuchet MS"/>
                        <w:spacing w:val="17"/>
                        <w:w w:val="110"/>
                        <w:sz w:val="20"/>
                      </w:rPr>
                      <w:t xml:space="preserve"> </w:t>
                    </w:r>
                    <w:r>
                      <w:rPr>
                        <w:rFonts w:ascii="Trebuchet MS"/>
                        <w:w w:val="110"/>
                        <w:sz w:val="20"/>
                      </w:rPr>
                      <w:t>nums[mid]</w:t>
                    </w:r>
                    <w:r>
                      <w:rPr>
                        <w:rFonts w:ascii="Trebuchet MS"/>
                        <w:spacing w:val="18"/>
                        <w:w w:val="110"/>
                        <w:sz w:val="20"/>
                      </w:rPr>
                      <w:t xml:space="preserve"> </w:t>
                    </w:r>
                    <w:r>
                      <w:rPr>
                        <w:rFonts w:ascii="Trebuchet MS"/>
                        <w:sz w:val="20"/>
                      </w:rPr>
                      <w:t>&amp;&amp;</w:t>
                    </w:r>
                    <w:r>
                      <w:rPr>
                        <w:rFonts w:ascii="Trebuchet MS"/>
                        <w:spacing w:val="23"/>
                        <w:sz w:val="20"/>
                      </w:rPr>
                      <w:t xml:space="preserve"> </w:t>
                    </w:r>
                    <w:r>
                      <w:rPr>
                        <w:rFonts w:ascii="Trebuchet MS"/>
                        <w:w w:val="110"/>
                        <w:sz w:val="20"/>
                      </w:rPr>
                      <w:t>target</w:t>
                    </w:r>
                    <w:r>
                      <w:rPr>
                        <w:rFonts w:ascii="Trebuchet MS"/>
                        <w:spacing w:val="18"/>
                        <w:w w:val="110"/>
                        <w:sz w:val="20"/>
                      </w:rPr>
                      <w:t xml:space="preserve"> </w:t>
                    </w:r>
                    <w:r>
                      <w:rPr>
                        <w:rFonts w:ascii="Trebuchet MS"/>
                        <w:w w:val="110"/>
                        <w:sz w:val="20"/>
                      </w:rPr>
                      <w:t>&lt;=</w:t>
                    </w:r>
                    <w:r>
                      <w:rPr>
                        <w:rFonts w:ascii="Trebuchet MS"/>
                        <w:spacing w:val="17"/>
                        <w:w w:val="110"/>
                        <w:sz w:val="20"/>
                      </w:rPr>
                      <w:t xml:space="preserve"> </w:t>
                    </w:r>
                    <w:r>
                      <w:rPr>
                        <w:rFonts w:ascii="Trebuchet MS"/>
                        <w:w w:val="110"/>
                        <w:sz w:val="20"/>
                      </w:rPr>
                      <w:t>nums[end])</w:t>
                    </w:r>
                    <w:r>
                      <w:rPr>
                        <w:rFonts w:ascii="Trebuchet MS"/>
                        <w:spacing w:val="17"/>
                        <w:w w:val="110"/>
                        <w:sz w:val="20"/>
                      </w:rPr>
                      <w:t xml:space="preserve"> </w:t>
                    </w:r>
                    <w:r>
                      <w:rPr>
                        <w:rFonts w:ascii="Trebuchet MS"/>
                        <w:w w:val="130"/>
                        <w:sz w:val="20"/>
                      </w:rPr>
                      <w:t>{</w:t>
                    </w:r>
                    <w:r>
                      <w:rPr>
                        <w:rFonts w:ascii="Trebuchet MS"/>
                        <w:spacing w:val="-75"/>
                        <w:w w:val="130"/>
                        <w:sz w:val="20"/>
                      </w:rPr>
                      <w:t xml:space="preserve"> </w:t>
                    </w:r>
                    <w:r>
                      <w:rPr>
                        <w:rFonts w:ascii="Trebuchet MS"/>
                        <w:w w:val="110"/>
                        <w:sz w:val="20"/>
                      </w:rPr>
                      <w:t>start</w:t>
                    </w:r>
                    <w:r>
                      <w:rPr>
                        <w:rFonts w:ascii="Trebuchet MS"/>
                        <w:spacing w:val="38"/>
                        <w:w w:val="110"/>
                        <w:sz w:val="20"/>
                      </w:rPr>
                      <w:t xml:space="preserve"> </w:t>
                    </w:r>
                    <w:r>
                      <w:rPr>
                        <w:rFonts w:ascii="Trebuchet MS"/>
                        <w:w w:val="110"/>
                        <w:sz w:val="20"/>
                      </w:rPr>
                      <w:t>=</w:t>
                    </w:r>
                    <w:r>
                      <w:rPr>
                        <w:rFonts w:ascii="Trebuchet MS"/>
                        <w:spacing w:val="38"/>
                        <w:w w:val="110"/>
                        <w:sz w:val="20"/>
                      </w:rPr>
                      <w:t xml:space="preserve"> </w:t>
                    </w:r>
                    <w:r>
                      <w:rPr>
                        <w:rFonts w:ascii="Trebuchet MS"/>
                        <w:w w:val="110"/>
                        <w:sz w:val="20"/>
                      </w:rPr>
                      <w:t>mid</w:t>
                    </w:r>
                    <w:r>
                      <w:rPr>
                        <w:rFonts w:ascii="Trebuchet MS"/>
                        <w:spacing w:val="38"/>
                        <w:w w:val="110"/>
                        <w:sz w:val="20"/>
                      </w:rPr>
                      <w:t xml:space="preserve"> </w:t>
                    </w:r>
                    <w:r>
                      <w:rPr>
                        <w:rFonts w:ascii="Trebuchet MS"/>
                        <w:w w:val="110"/>
                        <w:sz w:val="20"/>
                      </w:rPr>
                      <w:t>+</w:t>
                    </w:r>
                    <w:r>
                      <w:rPr>
                        <w:rFonts w:ascii="Trebuchet MS"/>
                        <w:spacing w:val="38"/>
                        <w:w w:val="110"/>
                        <w:sz w:val="20"/>
                      </w:rPr>
                      <w:t xml:space="preserve"> </w:t>
                    </w:r>
                    <w:r>
                      <w:rPr>
                        <w:rFonts w:ascii="Trebuchet MS"/>
                        <w:w w:val="110"/>
                        <w:sz w:val="20"/>
                      </w:rPr>
                      <w:t>1;</w:t>
                    </w:r>
                  </w:p>
                  <w:p>
                    <w:pPr>
                      <w:spacing w:before="0"/>
                      <w:ind w:left="1193" w:right="0" w:firstLine="0"/>
                      <w:jc w:val="left"/>
                      <w:rPr>
                        <w:rFonts w:ascii="Trebuchet MS"/>
                        <w:sz w:val="20"/>
                      </w:rPr>
                    </w:pPr>
                    <w:r>
                      <w:rPr>
                        <w:rFonts w:ascii="Trebuchet MS"/>
                        <w:w w:val="130"/>
                        <w:sz w:val="20"/>
                      </w:rPr>
                      <w:t>}</w:t>
                    </w:r>
                    <w:r>
                      <w:rPr>
                        <w:rFonts w:ascii="Trebuchet MS"/>
                        <w:spacing w:val="14"/>
                        <w:w w:val="130"/>
                        <w:sz w:val="20"/>
                      </w:rPr>
                      <w:t xml:space="preserve"> </w:t>
                    </w:r>
                    <w:r>
                      <w:rPr>
                        <w:rFonts w:ascii="Trebuchet MS"/>
                        <w:color w:val="7F0000"/>
                        <w:w w:val="130"/>
                        <w:sz w:val="20"/>
                      </w:rPr>
                      <w:t>else</w:t>
                    </w:r>
                    <w:r>
                      <w:rPr>
                        <w:rFonts w:ascii="Trebuchet MS"/>
                        <w:color w:val="7F0000"/>
                        <w:spacing w:val="15"/>
                        <w:w w:val="130"/>
                        <w:sz w:val="20"/>
                      </w:rPr>
                      <w:t xml:space="preserve"> </w:t>
                    </w:r>
                    <w:r>
                      <w:rPr>
                        <w:rFonts w:ascii="Trebuchet MS"/>
                        <w:w w:val="130"/>
                        <w:sz w:val="20"/>
                      </w:rPr>
                      <w:t>{</w:t>
                    </w:r>
                  </w:p>
                  <w:p>
                    <w:pPr>
                      <w:spacing w:before="4"/>
                      <w:ind w:left="1569" w:right="0" w:firstLine="0"/>
                      <w:jc w:val="left"/>
                      <w:rPr>
                        <w:rFonts w:ascii="Trebuchet MS"/>
                        <w:sz w:val="20"/>
                      </w:rPr>
                    </w:pPr>
                    <w:r>
                      <w:rPr>
                        <w:rFonts w:ascii="Trebuchet MS"/>
                        <w:w w:val="105"/>
                        <w:sz w:val="20"/>
                      </w:rPr>
                      <w:t>end</w:t>
                    </w:r>
                    <w:r>
                      <w:rPr>
                        <w:rFonts w:ascii="Trebuchet MS"/>
                        <w:spacing w:val="33"/>
                        <w:w w:val="105"/>
                        <w:sz w:val="20"/>
                      </w:rPr>
                      <w:t xml:space="preserve"> </w:t>
                    </w:r>
                    <w:r>
                      <w:rPr>
                        <w:rFonts w:ascii="Trebuchet MS"/>
                        <w:w w:val="105"/>
                        <w:sz w:val="20"/>
                      </w:rPr>
                      <w:t>=</w:t>
                    </w:r>
                    <w:r>
                      <w:rPr>
                        <w:rFonts w:ascii="Trebuchet MS"/>
                        <w:spacing w:val="34"/>
                        <w:w w:val="105"/>
                        <w:sz w:val="20"/>
                      </w:rPr>
                      <w:t xml:space="preserve"> </w:t>
                    </w:r>
                    <w:r>
                      <w:rPr>
                        <w:rFonts w:ascii="Trebuchet MS"/>
                        <w:w w:val="105"/>
                        <w:sz w:val="20"/>
                      </w:rPr>
                      <w:t>mid</w:t>
                    </w:r>
                    <w:r>
                      <w:rPr>
                        <w:rFonts w:ascii="Trebuchet MS"/>
                        <w:spacing w:val="33"/>
                        <w:w w:val="105"/>
                        <w:sz w:val="20"/>
                      </w:rPr>
                      <w:t xml:space="preserve"> </w:t>
                    </w:r>
                    <w:r>
                      <w:rPr>
                        <w:rFonts w:ascii="Trebuchet MS"/>
                        <w:w w:val="115"/>
                        <w:sz w:val="20"/>
                      </w:rPr>
                      <w:t>-</w:t>
                    </w:r>
                    <w:r>
                      <w:rPr>
                        <w:rFonts w:ascii="Trebuchet MS"/>
                        <w:spacing w:val="28"/>
                        <w:w w:val="115"/>
                        <w:sz w:val="20"/>
                      </w:rPr>
                      <w:t xml:space="preserve"> </w:t>
                    </w:r>
                    <w:r>
                      <w:rPr>
                        <w:rFonts w:ascii="Trebuchet MS"/>
                        <w:w w:val="105"/>
                        <w:sz w:val="20"/>
                      </w:rPr>
                      <w:t>1;</w:t>
                    </w:r>
                  </w:p>
                  <w:p>
                    <w:pPr>
                      <w:spacing w:before="7"/>
                      <w:ind w:left="0" w:right="5938" w:firstLine="0"/>
                      <w:jc w:val="center"/>
                      <w:rPr>
                        <w:rFonts w:ascii="Trebuchet MS"/>
                        <w:sz w:val="20"/>
                      </w:rPr>
                    </w:pPr>
                    <w:r>
                      <w:rPr>
                        <w:rFonts w:ascii="Trebuchet MS"/>
                        <w:w w:val="142"/>
                        <w:sz w:val="20"/>
                      </w:rPr>
                      <w:t>}</w:t>
                    </w:r>
                  </w:p>
                  <w:p>
                    <w:pPr>
                      <w:spacing w:before="7"/>
                      <w:ind w:left="418" w:right="6377" w:firstLine="0"/>
                      <w:jc w:val="center"/>
                      <w:rPr>
                        <w:rFonts w:ascii="Trebuchet MS"/>
                        <w:sz w:val="20"/>
                      </w:rPr>
                    </w:pPr>
                    <w:r>
                      <w:rPr>
                        <w:rFonts w:ascii="Trebuchet MS"/>
                        <w:w w:val="130"/>
                        <w:sz w:val="20"/>
                      </w:rPr>
                      <w:t>}</w:t>
                    </w:r>
                    <w:r>
                      <w:rPr>
                        <w:rFonts w:ascii="Trebuchet MS"/>
                        <w:spacing w:val="14"/>
                        <w:w w:val="130"/>
                        <w:sz w:val="20"/>
                      </w:rPr>
                      <w:t xml:space="preserve"> </w:t>
                    </w:r>
                    <w:r>
                      <w:rPr>
                        <w:rFonts w:ascii="Trebuchet MS"/>
                        <w:color w:val="7F0000"/>
                        <w:w w:val="130"/>
                        <w:sz w:val="20"/>
                      </w:rPr>
                      <w:t>else</w:t>
                    </w:r>
                    <w:r>
                      <w:rPr>
                        <w:rFonts w:ascii="Trebuchet MS"/>
                        <w:color w:val="7F0000"/>
                        <w:spacing w:val="15"/>
                        <w:w w:val="130"/>
                        <w:sz w:val="20"/>
                      </w:rPr>
                      <w:t xml:space="preserve"> </w:t>
                    </w:r>
                    <w:r>
                      <w:rPr>
                        <w:rFonts w:ascii="Trebuchet MS"/>
                        <w:w w:val="130"/>
                        <w:sz w:val="20"/>
                      </w:rPr>
                      <w:t>{</w:t>
                    </w:r>
                  </w:p>
                </w:txbxContent>
              </v:textbox>
            </v:shape>
            <w10:wrap type="topAndBottom"/>
          </v:group>
        </w:pict>
      </w:r>
    </w:p>
    <w:p>
      <w:pPr>
        <w:spacing w:after="0"/>
        <w:rPr>
          <w:sz w:val="23"/>
        </w:rPr>
        <w:sectPr>
          <w:headerReference r:id="rId34" w:type="default"/>
          <w:footerReference r:id="rId35" w:type="default"/>
          <w:pgSz w:w="11910" w:h="16840"/>
          <w:pgMar w:top="820" w:right="1500" w:bottom="700" w:left="340" w:header="0" w:footer="510" w:gutter="0"/>
        </w:sectPr>
      </w:pPr>
    </w:p>
    <w:p>
      <w:pPr>
        <w:pStyle w:val="5"/>
        <w:tabs>
          <w:tab w:val="left" w:pos="8916"/>
        </w:tabs>
        <w:spacing w:before="95" w:after="16"/>
        <w:ind w:left="1445"/>
        <w:rPr>
          <w:rFonts w:ascii="Times New Roman" w:hAnsi="Times New Roman" w:eastAsia="Times New Roman"/>
        </w:rPr>
      </w:pPr>
      <w:r>
        <w:rPr>
          <w:rFonts w:ascii="Times New Roman" w:hAnsi="Times New Roman" w:eastAsia="Times New Roman"/>
          <w:color w:val="3B70B7"/>
        </w:rPr>
        <w:t>4.5</w:t>
      </w:r>
      <w:r>
        <w:rPr>
          <w:rFonts w:ascii="Times New Roman" w:hAnsi="Times New Roman" w:eastAsia="Times New Roman"/>
          <w:color w:val="3B70B7"/>
          <w:spacing w:val="32"/>
        </w:rPr>
        <w:t xml:space="preserve"> </w:t>
      </w:r>
      <w:r>
        <w:rPr>
          <w:color w:val="3B70B7"/>
        </w:rPr>
        <w:t>练习</w:t>
      </w:r>
      <w:r>
        <w:rPr>
          <w:color w:val="3B70B7"/>
        </w:rPr>
        <w:tab/>
      </w:r>
      <w:r>
        <w:rPr>
          <w:rFonts w:ascii="Times New Roman" w:hAnsi="Times New Roman" w:eastAsia="Times New Roman"/>
          <w:color w:val="3B70B7"/>
        </w:rPr>
        <w:t>–</w:t>
      </w:r>
      <w:r>
        <w:rPr>
          <w:rFonts w:ascii="Times New Roman" w:hAnsi="Times New Roman" w:eastAsia="Times New Roman"/>
          <w:color w:val="3B70B7"/>
          <w:spacing w:val="4"/>
        </w:rPr>
        <w:t xml:space="preserve"> </w:t>
      </w:r>
      <w:r>
        <w:rPr>
          <w:rFonts w:ascii="Times New Roman" w:hAnsi="Times New Roman" w:eastAsia="Times New Roman"/>
          <w:color w:val="3B70B7"/>
        </w:rPr>
        <w:t>18/143</w:t>
      </w:r>
      <w:r>
        <w:rPr>
          <w:rFonts w:ascii="Times New Roman" w:hAnsi="Times New Roman" w:eastAsia="Times New Roman"/>
          <w:color w:val="3B70B7"/>
          <w:spacing w:val="4"/>
        </w:rPr>
        <w:t xml:space="preserve"> </w:t>
      </w:r>
      <w:r>
        <w:rPr>
          <w:rFonts w:ascii="Times New Roman" w:hAnsi="Times New Roman" w:eastAsia="Times New Roman"/>
          <w:color w:val="3B70B7"/>
        </w:rPr>
        <w:t>–</w:t>
      </w:r>
    </w:p>
    <w:p>
      <w:pPr>
        <w:pStyle w:val="5"/>
        <w:spacing w:line="20" w:lineRule="exact"/>
        <w:ind w:left="1441"/>
        <w:rPr>
          <w:rFonts w:ascii="Times New Roman"/>
          <w:sz w:val="2"/>
        </w:rPr>
      </w:pPr>
      <w:r>
        <w:rPr>
          <w:rFonts w:ascii="Times New Roman"/>
          <w:sz w:val="2"/>
        </w:rPr>
        <w:pict>
          <v:group id="_x0000_s1102" o:spid="_x0000_s1102" o:spt="203" style="height:0.4pt;width:416.7pt;" coordsize="8334,8">
            <o:lock v:ext="edit"/>
            <v:line id="_x0000_s1103" o:spid="_x0000_s1103" o:spt="20" style="position:absolute;left:0;top:4;height:0;width:8334;" stroked="t" coordsize="21600,21600">
              <v:path arrowok="t"/>
              <v:fill focussize="0,0"/>
              <v:stroke weight="0.398503937007874pt" color="#3B70B7"/>
              <v:imagedata o:title=""/>
              <o:lock v:ext="edit"/>
            </v:line>
            <w10:wrap type="none"/>
            <w10:anchorlock/>
          </v:group>
        </w:pict>
      </w:r>
    </w:p>
    <w:p>
      <w:pPr>
        <w:pStyle w:val="5"/>
        <w:spacing w:before="7"/>
        <w:rPr>
          <w:rFonts w:ascii="Times New Roman"/>
          <w:sz w:val="15"/>
        </w:rPr>
      </w:pPr>
      <w:r>
        <w:pict>
          <v:group id="_x0000_s1104" o:spid="_x0000_s1104" o:spt="203" style="position:absolute;left:0pt;margin-left:86.1pt;margin-top:10.95pt;height:124.15pt;width:423.1pt;mso-position-horizontal-relative:page;mso-wrap-distance-bottom:0pt;mso-wrap-distance-top:0pt;z-index:-15702016;mso-width-relative:page;mso-height-relative:page;" coordorigin="1722,219" coordsize="8462,2483">
            <o:lock v:ext="edit"/>
            <v:shape id="_x0000_s1105" o:spid="_x0000_s1105" style="position:absolute;left:1722;top:246;height:2455;width:8462;" filled="f" stroked="t" coordorigin="1722,247" coordsize="8462,2455" path="m1724,486l1724,247m1724,725l1724,486m1724,964l1724,725m1724,1203l1724,964m1724,1442l1724,1203m1724,1681l1724,1442m1724,1920l1724,1681m1724,2159l1724,1920m1724,2399l1724,2159m1724,2638l1724,2399m1724,2701l1724,2638m1722,2699l1786,2699m10181,486l10181,247m10181,725l10181,486m10181,964l10181,725m10181,1203l10181,964m10181,1442l10181,1203m10181,1681l10181,1442m10181,1920l10181,1681m10181,2159l10181,1920m10181,2399l10181,2159m10181,2638l10181,2399m1786,2699l10120,2699m10120,2699l10183,2699m10181,2701l10181,2638e">
              <v:path arrowok="t"/>
              <v:fill on="f" focussize="0,0"/>
              <v:stroke weight="0.199212598425197pt" color="#3B70B7"/>
              <v:imagedata o:title=""/>
              <o:lock v:ext="edit"/>
            </v:shape>
            <v:shape id="_x0000_s1106" o:spid="_x0000_s1106" o:spt="202" type="#_x0000_t202" style="position:absolute;left:2162;top:219;height:2180;width:6003;" filled="f" stroked="f" coordsize="21600,21600">
              <v:path/>
              <v:fill on="f" focussize="0,0"/>
              <v:stroke on="f" joinstyle="miter"/>
              <v:imagedata o:title=""/>
              <o:lock v:ext="edit"/>
              <v:textbox inset="0mm,0mm,0mm,0mm">
                <w:txbxContent>
                  <w:p>
                    <w:pPr>
                      <w:spacing w:before="0" w:line="249" w:lineRule="exact"/>
                      <w:ind w:left="752" w:right="0" w:firstLine="0"/>
                      <w:jc w:val="left"/>
                      <w:rPr>
                        <w:sz w:val="20"/>
                      </w:rPr>
                    </w:pPr>
                    <w:r>
                      <w:rPr>
                        <w:rFonts w:ascii="Trebuchet MS" w:eastAsia="Trebuchet MS"/>
                        <w:color w:val="7F7F7F"/>
                        <w:spacing w:val="12"/>
                        <w:sz w:val="20"/>
                      </w:rPr>
                      <w:t xml:space="preserve">// </w:t>
                    </w:r>
                    <w:r>
                      <w:rPr>
                        <w:color w:val="7F7F7F"/>
                        <w:sz w:val="20"/>
                      </w:rPr>
                      <w:t>左区间是增序的</w:t>
                    </w:r>
                  </w:p>
                  <w:p>
                    <w:pPr>
                      <w:spacing w:before="0" w:line="247" w:lineRule="auto"/>
                      <w:ind w:left="1129" w:right="9" w:hanging="377"/>
                      <w:jc w:val="left"/>
                      <w:rPr>
                        <w:rFonts w:ascii="Trebuchet MS"/>
                        <w:sz w:val="20"/>
                      </w:rPr>
                    </w:pPr>
                    <w:r>
                      <w:rPr>
                        <w:rFonts w:ascii="Trebuchet MS"/>
                        <w:color w:val="7F0000"/>
                        <w:w w:val="130"/>
                        <w:sz w:val="20"/>
                      </w:rPr>
                      <w:t>if</w:t>
                    </w:r>
                    <w:r>
                      <w:rPr>
                        <w:rFonts w:ascii="Trebuchet MS"/>
                        <w:color w:val="7F0000"/>
                        <w:spacing w:val="18"/>
                        <w:w w:val="130"/>
                        <w:sz w:val="20"/>
                      </w:rPr>
                      <w:t xml:space="preserve"> </w:t>
                    </w:r>
                    <w:r>
                      <w:rPr>
                        <w:rFonts w:ascii="Trebuchet MS"/>
                        <w:w w:val="110"/>
                        <w:sz w:val="20"/>
                      </w:rPr>
                      <w:t>(target</w:t>
                    </w:r>
                    <w:r>
                      <w:rPr>
                        <w:rFonts w:ascii="Trebuchet MS"/>
                        <w:spacing w:val="31"/>
                        <w:w w:val="110"/>
                        <w:sz w:val="20"/>
                      </w:rPr>
                      <w:t xml:space="preserve"> </w:t>
                    </w:r>
                    <w:r>
                      <w:rPr>
                        <w:rFonts w:ascii="Trebuchet MS"/>
                        <w:w w:val="110"/>
                        <w:sz w:val="20"/>
                      </w:rPr>
                      <w:t>&gt;=</w:t>
                    </w:r>
                    <w:r>
                      <w:rPr>
                        <w:rFonts w:ascii="Trebuchet MS"/>
                        <w:spacing w:val="30"/>
                        <w:w w:val="110"/>
                        <w:sz w:val="20"/>
                      </w:rPr>
                      <w:t xml:space="preserve"> </w:t>
                    </w:r>
                    <w:r>
                      <w:rPr>
                        <w:rFonts w:ascii="Trebuchet MS"/>
                        <w:w w:val="110"/>
                        <w:sz w:val="20"/>
                      </w:rPr>
                      <w:t>nums[start]</w:t>
                    </w:r>
                    <w:r>
                      <w:rPr>
                        <w:rFonts w:ascii="Trebuchet MS"/>
                        <w:spacing w:val="31"/>
                        <w:w w:val="110"/>
                        <w:sz w:val="20"/>
                      </w:rPr>
                      <w:t xml:space="preserve"> </w:t>
                    </w:r>
                    <w:r>
                      <w:rPr>
                        <w:rFonts w:ascii="Trebuchet MS"/>
                        <w:sz w:val="20"/>
                      </w:rPr>
                      <w:t>&amp;&amp;</w:t>
                    </w:r>
                    <w:r>
                      <w:rPr>
                        <w:rFonts w:ascii="Trebuchet MS"/>
                        <w:spacing w:val="36"/>
                        <w:sz w:val="20"/>
                      </w:rPr>
                      <w:t xml:space="preserve"> </w:t>
                    </w:r>
                    <w:r>
                      <w:rPr>
                        <w:rFonts w:ascii="Trebuchet MS"/>
                        <w:w w:val="110"/>
                        <w:sz w:val="20"/>
                      </w:rPr>
                      <w:t>target</w:t>
                    </w:r>
                    <w:r>
                      <w:rPr>
                        <w:rFonts w:ascii="Trebuchet MS"/>
                        <w:spacing w:val="31"/>
                        <w:w w:val="110"/>
                        <w:sz w:val="20"/>
                      </w:rPr>
                      <w:t xml:space="preserve"> </w:t>
                    </w:r>
                    <w:r>
                      <w:rPr>
                        <w:rFonts w:ascii="Trebuchet MS"/>
                        <w:w w:val="110"/>
                        <w:sz w:val="20"/>
                      </w:rPr>
                      <w:t>&lt;</w:t>
                    </w:r>
                    <w:r>
                      <w:rPr>
                        <w:rFonts w:ascii="Trebuchet MS"/>
                        <w:spacing w:val="30"/>
                        <w:w w:val="110"/>
                        <w:sz w:val="20"/>
                      </w:rPr>
                      <w:t xml:space="preserve"> </w:t>
                    </w:r>
                    <w:r>
                      <w:rPr>
                        <w:rFonts w:ascii="Trebuchet MS"/>
                        <w:w w:val="110"/>
                        <w:sz w:val="20"/>
                      </w:rPr>
                      <w:t>nums[mid])</w:t>
                    </w:r>
                    <w:r>
                      <w:rPr>
                        <w:rFonts w:ascii="Trebuchet MS"/>
                        <w:spacing w:val="31"/>
                        <w:w w:val="110"/>
                        <w:sz w:val="20"/>
                      </w:rPr>
                      <w:t xml:space="preserve"> </w:t>
                    </w:r>
                    <w:r>
                      <w:rPr>
                        <w:rFonts w:ascii="Trebuchet MS"/>
                        <w:w w:val="130"/>
                        <w:sz w:val="20"/>
                      </w:rPr>
                      <w:t>{</w:t>
                    </w:r>
                    <w:r>
                      <w:rPr>
                        <w:rFonts w:ascii="Trebuchet MS"/>
                        <w:spacing w:val="-76"/>
                        <w:w w:val="130"/>
                        <w:sz w:val="20"/>
                      </w:rPr>
                      <w:t xml:space="preserve"> </w:t>
                    </w:r>
                    <w:r>
                      <w:rPr>
                        <w:rFonts w:ascii="Trebuchet MS"/>
                        <w:w w:val="110"/>
                        <w:sz w:val="20"/>
                      </w:rPr>
                      <w:t>end</w:t>
                    </w:r>
                    <w:r>
                      <w:rPr>
                        <w:rFonts w:ascii="Trebuchet MS"/>
                        <w:spacing w:val="35"/>
                        <w:w w:val="110"/>
                        <w:sz w:val="20"/>
                      </w:rPr>
                      <w:t xml:space="preserve"> </w:t>
                    </w:r>
                    <w:r>
                      <w:rPr>
                        <w:rFonts w:ascii="Trebuchet MS"/>
                        <w:w w:val="110"/>
                        <w:sz w:val="20"/>
                      </w:rPr>
                      <w:t>=</w:t>
                    </w:r>
                    <w:r>
                      <w:rPr>
                        <w:rFonts w:ascii="Trebuchet MS"/>
                        <w:spacing w:val="36"/>
                        <w:w w:val="110"/>
                        <w:sz w:val="20"/>
                      </w:rPr>
                      <w:t xml:space="preserve"> </w:t>
                    </w:r>
                    <w:r>
                      <w:rPr>
                        <w:rFonts w:ascii="Trebuchet MS"/>
                        <w:w w:val="110"/>
                        <w:sz w:val="20"/>
                      </w:rPr>
                      <w:t>mid</w:t>
                    </w:r>
                    <w:r>
                      <w:rPr>
                        <w:rFonts w:ascii="Trebuchet MS"/>
                        <w:spacing w:val="35"/>
                        <w:w w:val="110"/>
                        <w:sz w:val="20"/>
                      </w:rPr>
                      <w:t xml:space="preserve"> </w:t>
                    </w:r>
                    <w:r>
                      <w:rPr>
                        <w:rFonts w:ascii="Trebuchet MS"/>
                        <w:w w:val="130"/>
                        <w:sz w:val="20"/>
                      </w:rPr>
                      <w:t>-</w:t>
                    </w:r>
                    <w:r>
                      <w:rPr>
                        <w:rFonts w:ascii="Trebuchet MS"/>
                        <w:spacing w:val="24"/>
                        <w:w w:val="130"/>
                        <w:sz w:val="20"/>
                      </w:rPr>
                      <w:t xml:space="preserve"> </w:t>
                    </w:r>
                    <w:r>
                      <w:rPr>
                        <w:rFonts w:ascii="Trebuchet MS"/>
                        <w:w w:val="110"/>
                        <w:sz w:val="20"/>
                      </w:rPr>
                      <w:t>1;</w:t>
                    </w:r>
                  </w:p>
                  <w:p>
                    <w:pPr>
                      <w:spacing w:before="0"/>
                      <w:ind w:left="752" w:right="0" w:firstLine="0"/>
                      <w:jc w:val="left"/>
                      <w:rPr>
                        <w:rFonts w:ascii="Trebuchet MS"/>
                        <w:sz w:val="20"/>
                      </w:rPr>
                    </w:pPr>
                    <w:r>
                      <w:rPr>
                        <w:rFonts w:ascii="Trebuchet MS"/>
                        <w:w w:val="130"/>
                        <w:sz w:val="20"/>
                      </w:rPr>
                      <w:t>}</w:t>
                    </w:r>
                    <w:r>
                      <w:rPr>
                        <w:rFonts w:ascii="Trebuchet MS"/>
                        <w:spacing w:val="14"/>
                        <w:w w:val="130"/>
                        <w:sz w:val="20"/>
                      </w:rPr>
                      <w:t xml:space="preserve"> </w:t>
                    </w:r>
                    <w:r>
                      <w:rPr>
                        <w:rFonts w:ascii="Trebuchet MS"/>
                        <w:color w:val="7F0000"/>
                        <w:w w:val="130"/>
                        <w:sz w:val="20"/>
                      </w:rPr>
                      <w:t>else</w:t>
                    </w:r>
                    <w:r>
                      <w:rPr>
                        <w:rFonts w:ascii="Trebuchet MS"/>
                        <w:color w:val="7F0000"/>
                        <w:spacing w:val="15"/>
                        <w:w w:val="130"/>
                        <w:sz w:val="20"/>
                      </w:rPr>
                      <w:t xml:space="preserve"> </w:t>
                    </w:r>
                    <w:r>
                      <w:rPr>
                        <w:rFonts w:ascii="Trebuchet MS"/>
                        <w:w w:val="130"/>
                        <w:sz w:val="20"/>
                      </w:rPr>
                      <w:t>{</w:t>
                    </w:r>
                  </w:p>
                  <w:p>
                    <w:pPr>
                      <w:spacing w:before="4"/>
                      <w:ind w:left="1129" w:right="0" w:firstLine="0"/>
                      <w:jc w:val="left"/>
                      <w:rPr>
                        <w:rFonts w:ascii="Trebuchet MS"/>
                        <w:sz w:val="20"/>
                      </w:rPr>
                    </w:pPr>
                    <w:r>
                      <w:rPr>
                        <w:rFonts w:ascii="Trebuchet MS"/>
                        <w:w w:val="110"/>
                        <w:sz w:val="20"/>
                      </w:rPr>
                      <w:t>start</w:t>
                    </w:r>
                    <w:r>
                      <w:rPr>
                        <w:rFonts w:ascii="Trebuchet MS"/>
                        <w:spacing w:val="36"/>
                        <w:w w:val="110"/>
                        <w:sz w:val="20"/>
                      </w:rPr>
                      <w:t xml:space="preserve"> </w:t>
                    </w:r>
                    <w:r>
                      <w:rPr>
                        <w:rFonts w:ascii="Trebuchet MS"/>
                        <w:w w:val="110"/>
                        <w:sz w:val="20"/>
                      </w:rPr>
                      <w:t>=</w:t>
                    </w:r>
                    <w:r>
                      <w:rPr>
                        <w:rFonts w:ascii="Trebuchet MS"/>
                        <w:spacing w:val="37"/>
                        <w:w w:val="110"/>
                        <w:sz w:val="20"/>
                      </w:rPr>
                      <w:t xml:space="preserve"> </w:t>
                    </w:r>
                    <w:r>
                      <w:rPr>
                        <w:rFonts w:ascii="Trebuchet MS"/>
                        <w:w w:val="110"/>
                        <w:sz w:val="20"/>
                      </w:rPr>
                      <w:t>mid</w:t>
                    </w:r>
                    <w:r>
                      <w:rPr>
                        <w:rFonts w:ascii="Trebuchet MS"/>
                        <w:spacing w:val="37"/>
                        <w:w w:val="110"/>
                        <w:sz w:val="20"/>
                      </w:rPr>
                      <w:t xml:space="preserve"> </w:t>
                    </w:r>
                    <w:r>
                      <w:rPr>
                        <w:rFonts w:ascii="Trebuchet MS"/>
                        <w:w w:val="110"/>
                        <w:sz w:val="20"/>
                      </w:rPr>
                      <w:t>+</w:t>
                    </w:r>
                    <w:r>
                      <w:rPr>
                        <w:rFonts w:ascii="Trebuchet MS"/>
                        <w:spacing w:val="37"/>
                        <w:w w:val="110"/>
                        <w:sz w:val="20"/>
                      </w:rPr>
                      <w:t xml:space="preserve"> </w:t>
                    </w:r>
                    <w:r>
                      <w:rPr>
                        <w:rFonts w:ascii="Trebuchet MS"/>
                        <w:w w:val="110"/>
                        <w:sz w:val="20"/>
                      </w:rPr>
                      <w:t>1;</w:t>
                    </w:r>
                  </w:p>
                  <w:p>
                    <w:pPr>
                      <w:spacing w:before="7"/>
                      <w:ind w:left="752" w:right="0" w:firstLine="0"/>
                      <w:jc w:val="left"/>
                      <w:rPr>
                        <w:rFonts w:ascii="Trebuchet MS"/>
                        <w:sz w:val="20"/>
                      </w:rPr>
                    </w:pPr>
                    <w:r>
                      <w:rPr>
                        <w:rFonts w:ascii="Trebuchet MS"/>
                        <w:w w:val="142"/>
                        <w:sz w:val="20"/>
                      </w:rPr>
                      <w:t>}</w:t>
                    </w:r>
                  </w:p>
                  <w:p>
                    <w:pPr>
                      <w:spacing w:before="7"/>
                      <w:ind w:left="376" w:right="0" w:firstLine="0"/>
                      <w:jc w:val="left"/>
                      <w:rPr>
                        <w:rFonts w:ascii="Trebuchet MS"/>
                        <w:sz w:val="20"/>
                      </w:rPr>
                    </w:pPr>
                    <w:r>
                      <w:rPr>
                        <w:rFonts w:ascii="Trebuchet MS"/>
                        <w:w w:val="142"/>
                        <w:sz w:val="20"/>
                      </w:rPr>
                      <w:t>}</w:t>
                    </w:r>
                  </w:p>
                  <w:p>
                    <w:pPr>
                      <w:spacing w:before="7"/>
                      <w:ind w:left="0" w:right="0" w:firstLine="0"/>
                      <w:jc w:val="left"/>
                      <w:rPr>
                        <w:rFonts w:ascii="Trebuchet MS"/>
                        <w:sz w:val="20"/>
                      </w:rPr>
                    </w:pPr>
                    <w:r>
                      <w:rPr>
                        <w:rFonts w:ascii="Trebuchet MS"/>
                        <w:w w:val="142"/>
                        <w:sz w:val="20"/>
                      </w:rPr>
                      <w:t>}</w:t>
                    </w:r>
                  </w:p>
                  <w:p>
                    <w:pPr>
                      <w:spacing w:before="6"/>
                      <w:ind w:left="0" w:right="0" w:firstLine="0"/>
                      <w:jc w:val="left"/>
                      <w:rPr>
                        <w:rFonts w:ascii="Trebuchet MS"/>
                        <w:sz w:val="20"/>
                      </w:rPr>
                    </w:pPr>
                    <w:r>
                      <w:rPr>
                        <w:rFonts w:ascii="Trebuchet MS"/>
                        <w:color w:val="7F0000"/>
                        <w:w w:val="120"/>
                        <w:sz w:val="20"/>
                      </w:rPr>
                      <w:t>return</w:t>
                    </w:r>
                    <w:r>
                      <w:rPr>
                        <w:rFonts w:ascii="Trebuchet MS"/>
                        <w:color w:val="7F0000"/>
                        <w:spacing w:val="17"/>
                        <w:w w:val="120"/>
                        <w:sz w:val="20"/>
                      </w:rPr>
                      <w:t xml:space="preserve"> </w:t>
                    </w:r>
                    <w:r>
                      <w:rPr>
                        <w:rFonts w:ascii="Trebuchet MS"/>
                        <w:color w:val="7F0000"/>
                        <w:w w:val="120"/>
                        <w:sz w:val="20"/>
                      </w:rPr>
                      <w:t>false</w:t>
                    </w:r>
                    <w:r>
                      <w:rPr>
                        <w:rFonts w:ascii="Trebuchet MS"/>
                        <w:w w:val="120"/>
                        <w:sz w:val="20"/>
                      </w:rPr>
                      <w:t>;</w:t>
                    </w:r>
                  </w:p>
                </w:txbxContent>
              </v:textbox>
            </v:shape>
            <v:shape id="_x0000_s1107" o:spid="_x0000_s1107" o:spt="202" type="#_x0000_t202" style="position:absolute;left:1785;top:2398;height:239;width:125;" filled="f" stroked="f" coordsize="21600,21600">
              <v:path/>
              <v:fill on="f" focussize="0,0"/>
              <v:stroke on="f" joinstyle="miter"/>
              <v:imagedata o:title=""/>
              <o:lock v:ext="edit"/>
              <v:textbox inset="0mm,0mm,0mm,0mm">
                <w:txbxContent>
                  <w:p>
                    <w:pPr>
                      <w:spacing w:before="0" w:line="211" w:lineRule="exact"/>
                      <w:ind w:left="0" w:right="0" w:firstLine="0"/>
                      <w:jc w:val="left"/>
                      <w:rPr>
                        <w:rFonts w:ascii="Trebuchet MS"/>
                        <w:sz w:val="20"/>
                      </w:rPr>
                    </w:pPr>
                    <w:r>
                      <w:rPr>
                        <w:rFonts w:ascii="Trebuchet MS"/>
                        <w:w w:val="142"/>
                        <w:sz w:val="20"/>
                      </w:rPr>
                      <w:t>}</w:t>
                    </w:r>
                  </w:p>
                </w:txbxContent>
              </v:textbox>
            </v:shape>
            <w10:wrap type="topAndBottom"/>
          </v:group>
        </w:pict>
      </w:r>
    </w:p>
    <w:p>
      <w:pPr>
        <w:pStyle w:val="5"/>
        <w:rPr>
          <w:rFonts w:ascii="Times New Roman"/>
        </w:rPr>
      </w:pPr>
    </w:p>
    <w:p>
      <w:pPr>
        <w:pStyle w:val="3"/>
        <w:numPr>
          <w:ilvl w:val="1"/>
          <w:numId w:val="15"/>
        </w:numPr>
        <w:tabs>
          <w:tab w:val="left" w:pos="1968"/>
        </w:tabs>
        <w:spacing w:before="223" w:after="0" w:line="240" w:lineRule="auto"/>
        <w:ind w:left="1967" w:right="0" w:hanging="523"/>
        <w:jc w:val="left"/>
      </w:pPr>
      <w:bookmarkStart w:id="46" w:name="4.5 练习"/>
      <w:bookmarkEnd w:id="46"/>
      <w:bookmarkStart w:id="47" w:name="_bookmark18"/>
      <w:bookmarkEnd w:id="47"/>
      <w:bookmarkStart w:id="48" w:name="_bookmark18"/>
      <w:bookmarkEnd w:id="48"/>
      <w:r>
        <w:rPr>
          <w:color w:val="3B70B7"/>
        </w:rPr>
        <w:t>练习</w:t>
      </w:r>
    </w:p>
    <w:p>
      <w:pPr>
        <w:pStyle w:val="4"/>
        <w:spacing w:before="179"/>
        <w:rPr>
          <w:rFonts w:hint="eastAsia" w:ascii="Microsoft YaHei UI" w:eastAsia="Microsoft YaHei UI"/>
        </w:rPr>
      </w:pPr>
      <w:r>
        <w:rPr>
          <w:rFonts w:hint="eastAsia" w:ascii="Microsoft YaHei UI" w:eastAsia="Microsoft YaHei UI"/>
          <w:color w:val="3B70B7"/>
          <w:w w:val="95"/>
        </w:rPr>
        <w:t>基础难度</w:t>
      </w:r>
    </w:p>
    <w:p>
      <w:pPr>
        <w:spacing w:before="159"/>
        <w:ind w:left="1445" w:right="0" w:firstLine="0"/>
        <w:jc w:val="left"/>
        <w:rPr>
          <w:rFonts w:ascii="Times New Roman"/>
          <w:b/>
          <w:sz w:val="24"/>
        </w:rPr>
      </w:pPr>
      <w:r>
        <w:fldChar w:fldCharType="begin"/>
      </w:r>
      <w:r>
        <w:instrText xml:space="preserve"> HYPERLINK "https://leetcode.com/problems/find-minimum-in-rotated-sorted-array-ii/" \h </w:instrText>
      </w:r>
      <w:r>
        <w:fldChar w:fldCharType="separate"/>
      </w:r>
      <w:r>
        <w:rPr>
          <w:rFonts w:ascii="Times New Roman"/>
          <w:b/>
          <w:color w:val="7F0000"/>
          <w:sz w:val="24"/>
        </w:rPr>
        <w:t>154.</w:t>
      </w:r>
      <w:r>
        <w:rPr>
          <w:rFonts w:ascii="Times New Roman"/>
          <w:b/>
          <w:color w:val="7F0000"/>
          <w:spacing w:val="20"/>
          <w:sz w:val="24"/>
        </w:rPr>
        <w:t xml:space="preserve"> </w:t>
      </w:r>
      <w:r>
        <w:rPr>
          <w:rFonts w:ascii="Times New Roman"/>
          <w:b/>
          <w:color w:val="7F0000"/>
          <w:sz w:val="24"/>
        </w:rPr>
        <w:t>Find</w:t>
      </w:r>
      <w:r>
        <w:rPr>
          <w:rFonts w:ascii="Times New Roman"/>
          <w:b/>
          <w:color w:val="7F0000"/>
          <w:spacing w:val="-5"/>
          <w:sz w:val="24"/>
        </w:rPr>
        <w:t xml:space="preserve"> </w:t>
      </w:r>
      <w:r>
        <w:rPr>
          <w:rFonts w:ascii="Times New Roman"/>
          <w:b/>
          <w:color w:val="7F0000"/>
          <w:sz w:val="24"/>
        </w:rPr>
        <w:t>Minimum</w:t>
      </w:r>
      <w:r>
        <w:rPr>
          <w:rFonts w:ascii="Times New Roman"/>
          <w:b/>
          <w:color w:val="7F0000"/>
          <w:spacing w:val="-5"/>
          <w:sz w:val="24"/>
        </w:rPr>
        <w:t xml:space="preserve"> </w:t>
      </w:r>
      <w:r>
        <w:rPr>
          <w:rFonts w:ascii="Times New Roman"/>
          <w:b/>
          <w:color w:val="7F0000"/>
          <w:sz w:val="24"/>
        </w:rPr>
        <w:t>in</w:t>
      </w:r>
      <w:r>
        <w:rPr>
          <w:rFonts w:ascii="Times New Roman"/>
          <w:b/>
          <w:color w:val="7F0000"/>
          <w:spacing w:val="-5"/>
          <w:sz w:val="24"/>
        </w:rPr>
        <w:t xml:space="preserve"> </w:t>
      </w:r>
      <w:r>
        <w:rPr>
          <w:rFonts w:ascii="Times New Roman"/>
          <w:b/>
          <w:color w:val="7F0000"/>
          <w:sz w:val="24"/>
        </w:rPr>
        <w:t>Rotated</w:t>
      </w:r>
      <w:r>
        <w:rPr>
          <w:rFonts w:ascii="Times New Roman"/>
          <w:b/>
          <w:color w:val="7F0000"/>
          <w:spacing w:val="-5"/>
          <w:sz w:val="24"/>
        </w:rPr>
        <w:t xml:space="preserve"> </w:t>
      </w:r>
      <w:r>
        <w:rPr>
          <w:rFonts w:ascii="Times New Roman"/>
          <w:b/>
          <w:color w:val="7F0000"/>
          <w:sz w:val="24"/>
        </w:rPr>
        <w:t>Sorted</w:t>
      </w:r>
      <w:r>
        <w:rPr>
          <w:rFonts w:ascii="Times New Roman"/>
          <w:b/>
          <w:color w:val="7F0000"/>
          <w:spacing w:val="-5"/>
          <w:sz w:val="24"/>
        </w:rPr>
        <w:t xml:space="preserve"> </w:t>
      </w:r>
      <w:r>
        <w:rPr>
          <w:rFonts w:ascii="Times New Roman"/>
          <w:b/>
          <w:color w:val="7F0000"/>
          <w:sz w:val="24"/>
        </w:rPr>
        <w:t>Array</w:t>
      </w:r>
      <w:r>
        <w:rPr>
          <w:rFonts w:ascii="Times New Roman"/>
          <w:b/>
          <w:color w:val="7F0000"/>
          <w:spacing w:val="-5"/>
          <w:sz w:val="24"/>
        </w:rPr>
        <w:t xml:space="preserve"> </w:t>
      </w:r>
      <w:r>
        <w:rPr>
          <w:rFonts w:ascii="Times New Roman"/>
          <w:b/>
          <w:color w:val="7F0000"/>
          <w:sz w:val="24"/>
        </w:rPr>
        <w:t>II</w:t>
      </w:r>
      <w:r>
        <w:rPr>
          <w:rFonts w:ascii="Times New Roman"/>
          <w:b/>
          <w:color w:val="7F0000"/>
          <w:spacing w:val="-5"/>
          <w:sz w:val="24"/>
        </w:rPr>
        <w:t xml:space="preserve"> </w:t>
      </w:r>
      <w:r>
        <w:rPr>
          <w:rFonts w:ascii="Times New Roman"/>
          <w:b/>
          <w:color w:val="7F0000"/>
          <w:sz w:val="24"/>
        </w:rPr>
        <w:t>(Medium)</w:t>
      </w:r>
      <w:r>
        <w:rPr>
          <w:rFonts w:ascii="Times New Roman"/>
          <w:b/>
          <w:color w:val="7F0000"/>
          <w:sz w:val="24"/>
        </w:rPr>
        <w:fldChar w:fldCharType="end"/>
      </w:r>
    </w:p>
    <w:p>
      <w:pPr>
        <w:pStyle w:val="5"/>
        <w:spacing w:before="200"/>
        <w:ind w:left="1844"/>
      </w:pPr>
      <w:r>
        <w:rPr>
          <w:w w:val="95"/>
        </w:rPr>
        <w:t>旋转数组的变形题之一。</w:t>
      </w:r>
    </w:p>
    <w:p>
      <w:pPr>
        <w:pStyle w:val="5"/>
        <w:spacing w:before="3"/>
        <w:rPr>
          <w:sz w:val="29"/>
        </w:rPr>
      </w:pPr>
    </w:p>
    <w:p>
      <w:pPr>
        <w:pStyle w:val="4"/>
      </w:pPr>
      <w:r>
        <w:fldChar w:fldCharType="begin"/>
      </w:r>
      <w:r>
        <w:instrText xml:space="preserve"> HYPERLINK "https://leetcode.com/problems/single-element-in-a-sorted-array/" \h </w:instrText>
      </w:r>
      <w:r>
        <w:fldChar w:fldCharType="separate"/>
      </w:r>
      <w:r>
        <w:rPr>
          <w:color w:val="7F0000"/>
        </w:rPr>
        <w:t>540.</w:t>
      </w:r>
      <w:r>
        <w:rPr>
          <w:color w:val="7F0000"/>
          <w:spacing w:val="21"/>
        </w:rPr>
        <w:t xml:space="preserve"> </w:t>
      </w:r>
      <w:r>
        <w:rPr>
          <w:color w:val="7F0000"/>
        </w:rPr>
        <w:t>Single</w:t>
      </w:r>
      <w:r>
        <w:rPr>
          <w:color w:val="7F0000"/>
          <w:spacing w:val="-4"/>
        </w:rPr>
        <w:t xml:space="preserve"> </w:t>
      </w:r>
      <w:r>
        <w:rPr>
          <w:color w:val="7F0000"/>
        </w:rPr>
        <w:t>Element</w:t>
      </w:r>
      <w:r>
        <w:rPr>
          <w:color w:val="7F0000"/>
          <w:spacing w:val="-4"/>
        </w:rPr>
        <w:t xml:space="preserve"> </w:t>
      </w:r>
      <w:r>
        <w:rPr>
          <w:color w:val="7F0000"/>
        </w:rPr>
        <w:t>in</w:t>
      </w:r>
      <w:r>
        <w:rPr>
          <w:color w:val="7F0000"/>
          <w:spacing w:val="-5"/>
        </w:rPr>
        <w:t xml:space="preserve"> </w:t>
      </w:r>
      <w:r>
        <w:rPr>
          <w:color w:val="7F0000"/>
        </w:rPr>
        <w:t>a</w:t>
      </w:r>
      <w:r>
        <w:rPr>
          <w:color w:val="7F0000"/>
          <w:spacing w:val="-4"/>
        </w:rPr>
        <w:t xml:space="preserve"> </w:t>
      </w:r>
      <w:r>
        <w:rPr>
          <w:color w:val="7F0000"/>
        </w:rPr>
        <w:t>Sorted</w:t>
      </w:r>
      <w:r>
        <w:rPr>
          <w:color w:val="7F0000"/>
          <w:spacing w:val="-4"/>
        </w:rPr>
        <w:t xml:space="preserve"> </w:t>
      </w:r>
      <w:r>
        <w:rPr>
          <w:color w:val="7F0000"/>
        </w:rPr>
        <w:t>Array</w:t>
      </w:r>
      <w:r>
        <w:rPr>
          <w:color w:val="7F0000"/>
          <w:spacing w:val="-4"/>
        </w:rPr>
        <w:t xml:space="preserve"> </w:t>
      </w:r>
      <w:r>
        <w:rPr>
          <w:color w:val="7F0000"/>
        </w:rPr>
        <w:t>(Medium)</w:t>
      </w:r>
      <w:r>
        <w:rPr>
          <w:color w:val="7F0000"/>
        </w:rPr>
        <w:fldChar w:fldCharType="end"/>
      </w:r>
    </w:p>
    <w:p>
      <w:pPr>
        <w:pStyle w:val="5"/>
        <w:spacing w:before="200"/>
        <w:ind w:left="1844"/>
      </w:pPr>
      <w:r>
        <w:rPr>
          <w:w w:val="95"/>
        </w:rPr>
        <w:t>在出现独立数之前和之后，奇偶位数的值发生了什么变化？</w:t>
      </w:r>
    </w:p>
    <w:p>
      <w:pPr>
        <w:pStyle w:val="5"/>
        <w:spacing w:before="12"/>
        <w:rPr>
          <w:sz w:val="22"/>
        </w:rPr>
      </w:pPr>
    </w:p>
    <w:p>
      <w:pPr>
        <w:pStyle w:val="4"/>
        <w:rPr>
          <w:rFonts w:hint="eastAsia" w:ascii="Microsoft YaHei UI" w:eastAsia="Microsoft YaHei UI"/>
        </w:rPr>
      </w:pPr>
      <w:r>
        <w:rPr>
          <w:rFonts w:hint="eastAsia" w:ascii="Microsoft YaHei UI" w:eastAsia="Microsoft YaHei UI"/>
          <w:color w:val="3B70B7"/>
          <w:w w:val="95"/>
        </w:rPr>
        <w:t>进阶难度</w:t>
      </w:r>
    </w:p>
    <w:p>
      <w:pPr>
        <w:spacing w:before="160"/>
        <w:ind w:left="1445" w:right="0" w:firstLine="0"/>
        <w:jc w:val="left"/>
        <w:rPr>
          <w:rFonts w:ascii="Times New Roman"/>
          <w:b/>
          <w:sz w:val="24"/>
        </w:rPr>
      </w:pPr>
      <w:r>
        <w:fldChar w:fldCharType="begin"/>
      </w:r>
      <w:r>
        <w:instrText xml:space="preserve"> HYPERLINK "https://leetcode.com/problems/median-of-two-sorted-arrays/" \h </w:instrText>
      </w:r>
      <w:r>
        <w:fldChar w:fldCharType="separate"/>
      </w:r>
      <w:r>
        <w:rPr>
          <w:rFonts w:ascii="Times New Roman"/>
          <w:b/>
          <w:color w:val="7F0000"/>
          <w:sz w:val="24"/>
        </w:rPr>
        <w:t>4.</w:t>
      </w:r>
      <w:r>
        <w:rPr>
          <w:rFonts w:ascii="Times New Roman"/>
          <w:b/>
          <w:color w:val="7F0000"/>
          <w:spacing w:val="13"/>
          <w:sz w:val="24"/>
        </w:rPr>
        <w:t xml:space="preserve"> </w:t>
      </w:r>
      <w:r>
        <w:rPr>
          <w:rFonts w:ascii="Times New Roman"/>
          <w:b/>
          <w:color w:val="7F0000"/>
          <w:sz w:val="24"/>
        </w:rPr>
        <w:t>Median</w:t>
      </w:r>
      <w:r>
        <w:rPr>
          <w:rFonts w:ascii="Times New Roman"/>
          <w:b/>
          <w:color w:val="7F0000"/>
          <w:spacing w:val="-10"/>
          <w:sz w:val="24"/>
        </w:rPr>
        <w:t xml:space="preserve"> </w:t>
      </w:r>
      <w:r>
        <w:rPr>
          <w:rFonts w:ascii="Times New Roman"/>
          <w:b/>
          <w:color w:val="7F0000"/>
          <w:sz w:val="24"/>
        </w:rPr>
        <w:t>of</w:t>
      </w:r>
      <w:r>
        <w:rPr>
          <w:rFonts w:ascii="Times New Roman"/>
          <w:b/>
          <w:color w:val="7F0000"/>
          <w:spacing w:val="-10"/>
          <w:sz w:val="24"/>
        </w:rPr>
        <w:t xml:space="preserve"> </w:t>
      </w:r>
      <w:r>
        <w:rPr>
          <w:rFonts w:ascii="Times New Roman"/>
          <w:b/>
          <w:color w:val="7F0000"/>
          <w:sz w:val="24"/>
        </w:rPr>
        <w:t>Two</w:t>
      </w:r>
      <w:r>
        <w:rPr>
          <w:rFonts w:ascii="Times New Roman"/>
          <w:b/>
          <w:color w:val="7F0000"/>
          <w:spacing w:val="-10"/>
          <w:sz w:val="24"/>
        </w:rPr>
        <w:t xml:space="preserve"> </w:t>
      </w:r>
      <w:r>
        <w:rPr>
          <w:rFonts w:ascii="Times New Roman"/>
          <w:b/>
          <w:color w:val="7F0000"/>
          <w:sz w:val="24"/>
        </w:rPr>
        <w:t>Sorted</w:t>
      </w:r>
      <w:r>
        <w:rPr>
          <w:rFonts w:ascii="Times New Roman"/>
          <w:b/>
          <w:color w:val="7F0000"/>
          <w:spacing w:val="-10"/>
          <w:sz w:val="24"/>
        </w:rPr>
        <w:t xml:space="preserve"> </w:t>
      </w:r>
      <w:r>
        <w:rPr>
          <w:rFonts w:ascii="Times New Roman"/>
          <w:b/>
          <w:color w:val="7F0000"/>
          <w:sz w:val="24"/>
        </w:rPr>
        <w:t>Arrays</w:t>
      </w:r>
      <w:r>
        <w:rPr>
          <w:rFonts w:ascii="Times New Roman"/>
          <w:b/>
          <w:color w:val="7F0000"/>
          <w:spacing w:val="-9"/>
          <w:sz w:val="24"/>
        </w:rPr>
        <w:t xml:space="preserve"> </w:t>
      </w:r>
      <w:r>
        <w:rPr>
          <w:rFonts w:ascii="Times New Roman"/>
          <w:b/>
          <w:color w:val="7F0000"/>
          <w:sz w:val="24"/>
        </w:rPr>
        <w:t>(Hard)</w:t>
      </w:r>
      <w:r>
        <w:rPr>
          <w:rFonts w:ascii="Times New Roman"/>
          <w:b/>
          <w:color w:val="7F0000"/>
          <w:sz w:val="24"/>
        </w:rPr>
        <w:fldChar w:fldCharType="end"/>
      </w:r>
    </w:p>
    <w:p>
      <w:pPr>
        <w:pStyle w:val="5"/>
        <w:spacing w:before="199"/>
        <w:ind w:left="1844"/>
      </w:pPr>
      <w:r>
        <w:rPr>
          <w:w w:val="95"/>
        </w:rPr>
        <w:t>需要对两个数组同时进行二分搜索。</w:t>
      </w:r>
    </w:p>
    <w:p>
      <w:pPr>
        <w:pStyle w:val="5"/>
      </w:pPr>
    </w:p>
    <w:p>
      <w:pPr>
        <w:pStyle w:val="5"/>
      </w:pPr>
    </w:p>
    <w:p>
      <w:pPr>
        <w:pStyle w:val="5"/>
      </w:pPr>
    </w:p>
    <w:p>
      <w:pPr>
        <w:pStyle w:val="5"/>
      </w:pPr>
    </w:p>
    <w:p>
      <w:pPr>
        <w:pStyle w:val="5"/>
      </w:pPr>
    </w:p>
    <w:p>
      <w:pPr>
        <w:pStyle w:val="5"/>
      </w:pPr>
    </w:p>
    <w:p>
      <w:pPr>
        <w:pStyle w:val="5"/>
      </w:pPr>
    </w:p>
    <w:p>
      <w:pPr>
        <w:pStyle w:val="5"/>
      </w:pPr>
    </w:p>
    <w:p>
      <w:pPr>
        <w:pStyle w:val="5"/>
      </w:pPr>
    </w:p>
    <w:p>
      <w:pPr>
        <w:pStyle w:val="5"/>
      </w:pPr>
    </w:p>
    <w:p>
      <w:pPr>
        <w:pStyle w:val="5"/>
      </w:pPr>
    </w:p>
    <w:p>
      <w:pPr>
        <w:pStyle w:val="5"/>
      </w:pPr>
    </w:p>
    <w:p>
      <w:pPr>
        <w:pStyle w:val="5"/>
      </w:pPr>
    </w:p>
    <w:p>
      <w:pPr>
        <w:pStyle w:val="5"/>
      </w:pPr>
    </w:p>
    <w:p>
      <w:pPr>
        <w:pStyle w:val="5"/>
      </w:pPr>
    </w:p>
    <w:p>
      <w:pPr>
        <w:pStyle w:val="5"/>
      </w:pPr>
    </w:p>
    <w:p>
      <w:pPr>
        <w:pStyle w:val="5"/>
      </w:pPr>
    </w:p>
    <w:p>
      <w:pPr>
        <w:pStyle w:val="5"/>
      </w:pPr>
    </w:p>
    <w:p>
      <w:pPr>
        <w:pStyle w:val="5"/>
      </w:pPr>
    </w:p>
    <w:p>
      <w:pPr>
        <w:pStyle w:val="5"/>
      </w:pPr>
    </w:p>
    <w:p>
      <w:pPr>
        <w:pStyle w:val="5"/>
      </w:pPr>
    </w:p>
    <w:p>
      <w:pPr>
        <w:pStyle w:val="5"/>
      </w:pPr>
    </w:p>
    <w:p>
      <w:pPr>
        <w:pStyle w:val="5"/>
      </w:pPr>
    </w:p>
    <w:p>
      <w:pPr>
        <w:pStyle w:val="5"/>
      </w:pPr>
    </w:p>
    <w:p>
      <w:pPr>
        <w:pStyle w:val="5"/>
      </w:pPr>
    </w:p>
    <w:p>
      <w:pPr>
        <w:pStyle w:val="5"/>
      </w:pPr>
    </w:p>
    <w:p>
      <w:pPr>
        <w:pStyle w:val="5"/>
        <w:spacing w:before="7"/>
        <w:rPr>
          <w:sz w:val="23"/>
        </w:rPr>
      </w:pPr>
      <w:r>
        <w:drawing>
          <wp:anchor distT="0" distB="0" distL="0" distR="0" simplePos="0" relativeHeight="1024" behindDoc="0" locked="0" layoutInCell="1" allowOverlap="1">
            <wp:simplePos x="0" y="0"/>
            <wp:positionH relativeFrom="page">
              <wp:posOffset>3042920</wp:posOffset>
            </wp:positionH>
            <wp:positionV relativeFrom="paragraph">
              <wp:posOffset>215900</wp:posOffset>
            </wp:positionV>
            <wp:extent cx="1494155" cy="52070"/>
            <wp:effectExtent l="0" t="0" r="0" b="0"/>
            <wp:wrapTopAndBottom/>
            <wp:docPr id="47"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3.png"/>
                    <pic:cNvPicPr>
                      <a:picLocks noChangeAspect="1"/>
                    </pic:cNvPicPr>
                  </pic:nvPicPr>
                  <pic:blipFill>
                    <a:blip r:embed="rId182" cstate="print"/>
                    <a:stretch>
                      <a:fillRect/>
                    </a:stretch>
                  </pic:blipFill>
                  <pic:spPr>
                    <a:xfrm>
                      <a:off x="0" y="0"/>
                      <a:ext cx="1494249" cy="52387"/>
                    </a:xfrm>
                    <a:prstGeom prst="rect">
                      <a:avLst/>
                    </a:prstGeom>
                  </pic:spPr>
                </pic:pic>
              </a:graphicData>
            </a:graphic>
          </wp:anchor>
        </w:drawing>
      </w:r>
    </w:p>
    <w:p>
      <w:pPr>
        <w:spacing w:after="0"/>
        <w:rPr>
          <w:sz w:val="23"/>
        </w:rPr>
        <w:sectPr>
          <w:headerReference r:id="rId36" w:type="default"/>
          <w:footerReference r:id="rId37" w:type="default"/>
          <w:pgSz w:w="11910" w:h="16840"/>
          <w:pgMar w:top="820" w:right="1500" w:bottom="280" w:left="340" w:header="0" w:footer="0" w:gutter="0"/>
        </w:sectPr>
      </w:pPr>
    </w:p>
    <w:p>
      <w:pPr>
        <w:pStyle w:val="2"/>
        <w:ind w:left="3551"/>
      </w:pPr>
      <w:bookmarkStart w:id="49" w:name="_bookmark19"/>
      <w:bookmarkEnd w:id="49"/>
      <w:bookmarkStart w:id="50" w:name="5 千奇百怪的排序算法"/>
      <w:bookmarkEnd w:id="50"/>
      <w:r>
        <w:rPr>
          <w:color w:val="3B70B7"/>
          <w:spacing w:val="-2"/>
        </w:rPr>
        <w:t xml:space="preserve">第 </w:t>
      </w:r>
      <w:r>
        <w:rPr>
          <w:rFonts w:ascii="Times New Roman" w:eastAsia="Times New Roman"/>
          <w:color w:val="3B70B7"/>
        </w:rPr>
        <w:t>5</w:t>
      </w:r>
      <w:r>
        <w:rPr>
          <w:rFonts w:ascii="Times New Roman" w:eastAsia="Times New Roman"/>
          <w:color w:val="3B70B7"/>
          <w:spacing w:val="-19"/>
        </w:rPr>
        <w:t xml:space="preserve"> </w:t>
      </w:r>
      <w:r>
        <w:rPr>
          <w:color w:val="3B70B7"/>
          <w:spacing w:val="9"/>
        </w:rPr>
        <w:t>章 千奇百怪的排序算法</w:t>
      </w:r>
    </w:p>
    <w:p>
      <w:pPr>
        <w:pStyle w:val="5"/>
        <w:spacing w:before="5"/>
        <w:rPr>
          <w:rFonts w:ascii="Microsoft YaHei UI"/>
          <w:b/>
          <w:sz w:val="6"/>
        </w:rPr>
      </w:pPr>
      <w:r>
        <w:drawing>
          <wp:anchor distT="0" distB="0" distL="0" distR="0" simplePos="0" relativeHeight="1024" behindDoc="0" locked="0" layoutInCell="1" allowOverlap="1">
            <wp:simplePos x="0" y="0"/>
            <wp:positionH relativeFrom="page">
              <wp:posOffset>3042920</wp:posOffset>
            </wp:positionH>
            <wp:positionV relativeFrom="paragraph">
              <wp:posOffset>95885</wp:posOffset>
            </wp:positionV>
            <wp:extent cx="1517015" cy="54610"/>
            <wp:effectExtent l="0" t="0" r="0" b="0"/>
            <wp:wrapTopAndBottom/>
            <wp:docPr id="49"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2.png"/>
                    <pic:cNvPicPr>
                      <a:picLocks noChangeAspect="1"/>
                    </pic:cNvPicPr>
                  </pic:nvPicPr>
                  <pic:blipFill>
                    <a:blip r:embed="rId183" cstate="print"/>
                    <a:stretch>
                      <a:fillRect/>
                    </a:stretch>
                  </pic:blipFill>
                  <pic:spPr>
                    <a:xfrm>
                      <a:off x="0" y="0"/>
                      <a:ext cx="1517205" cy="54482"/>
                    </a:xfrm>
                    <a:prstGeom prst="rect">
                      <a:avLst/>
                    </a:prstGeom>
                  </pic:spPr>
                </pic:pic>
              </a:graphicData>
            </a:graphic>
          </wp:anchor>
        </w:drawing>
      </w:r>
      <w:r>
        <w:pict>
          <v:group id="_x0000_s1108" o:spid="_x0000_s1108" o:spt="203" style="position:absolute;left:0pt;margin-left:89.25pt;margin-top:41.55pt;height:59.5pt;width:416.7pt;mso-position-horizontal-relative:page;mso-wrap-distance-bottom:0pt;mso-wrap-distance-top:0pt;z-index:-15700992;mso-width-relative:page;mso-height-relative:page;" coordorigin="1786,831" coordsize="8334,1190">
            <o:lock v:ext="edit"/>
            <v:shape id="_x0000_s1109" o:spid="_x0000_s1109" style="position:absolute;left:1785;top:1035;height:985;width:8334;" fillcolor="#3B71B7" filled="t" stroked="f" coordorigin="1786,1036" coordsize="8334,985" path="m10120,2011l1786,2011,1786,2021,10120,2021,10120,2011xm10120,1036l1786,1036,1786,1046,10120,1046,10120,1036xe">
              <v:path arrowok="t"/>
              <v:fill on="t" focussize="0,0"/>
              <v:stroke on="f"/>
              <v:imagedata o:title=""/>
              <o:lock v:ext="edit"/>
            </v:shape>
            <v:rect id="_x0000_s1110" o:spid="_x0000_s1110" o:spt="1" style="position:absolute;left:1785;top:1045;height:965;width:8334;" fillcolor="#EBF0F7" filled="t" stroked="f" coordsize="21600,21600">
              <v:path/>
              <v:fill on="t" focussize="0,0"/>
              <v:stroke on="f"/>
              <v:imagedata o:title=""/>
              <o:lock v:ext="edit"/>
            </v:rect>
            <v:shape id="_x0000_s1111" o:spid="_x0000_s1111" style="position:absolute;left:5361;top:831;height:375;width:1183;" fillcolor="#3B71B7" filled="t" stroked="f" coordorigin="5362,831" coordsize="1183,375" path="m6544,897l6539,871,6525,850,6504,837,6479,831,5427,831,5401,837,5381,850,5367,871,5362,897,5362,1141,5367,1166,5381,1187,5401,1201,5427,1206,6479,1206,6504,1201,6525,1187,6539,1166,6544,1141,6544,897xe">
              <v:path arrowok="t"/>
              <v:fill on="t" focussize="0,0"/>
              <v:stroke on="f"/>
              <v:imagedata o:title=""/>
              <o:lock v:ext="edit"/>
            </v:shape>
            <v:shape id="_x0000_s1112" o:spid="_x0000_s1112" o:spt="202" type="#_x0000_t202" style="position:absolute;left:5554;top:881;height:259;width:817;" filled="f" stroked="f" coordsize="21600,21600">
              <v:path/>
              <v:fill on="f" focussize="0,0"/>
              <v:stroke on="f" joinstyle="miter"/>
              <v:imagedata o:title=""/>
              <o:lock v:ext="edit"/>
              <v:textbox inset="0mm,0mm,0mm,0mm">
                <w:txbxContent>
                  <w:p>
                    <w:pPr>
                      <w:spacing w:before="0" w:line="258" w:lineRule="exact"/>
                      <w:ind w:left="0" w:right="0" w:firstLine="0"/>
                      <w:jc w:val="left"/>
                      <w:rPr>
                        <w:rFonts w:hint="eastAsia" w:ascii="Microsoft YaHei UI" w:eastAsia="Microsoft YaHei UI"/>
                        <w:b/>
                        <w:sz w:val="20"/>
                      </w:rPr>
                    </w:pPr>
                    <w:r>
                      <w:rPr>
                        <w:rFonts w:hint="eastAsia" w:ascii="Microsoft YaHei UI" w:eastAsia="Microsoft YaHei UI"/>
                        <w:b/>
                        <w:color w:val="FFFFFF"/>
                        <w:w w:val="95"/>
                        <w:sz w:val="20"/>
                      </w:rPr>
                      <w:t>内容提要</w:t>
                    </w:r>
                  </w:p>
                </w:txbxContent>
              </v:textbox>
            </v:shape>
            <v:shape id="_x0000_s1113" o:spid="_x0000_s1113" o:spt="202" type="#_x0000_t202" style="position:absolute;left:2328;top:1323;height:572;width:1455;" filled="f" stroked="f" coordsize="21600,21600">
              <v:path/>
              <v:fill on="f" focussize="0,0"/>
              <v:stroke on="f" joinstyle="miter"/>
              <v:imagedata o:title=""/>
              <o:lock v:ext="edit"/>
              <v:textbox inset="0mm,0mm,0mm,0mm">
                <w:txbxContent>
                  <w:p>
                    <w:pPr>
                      <w:numPr>
                        <w:ilvl w:val="0"/>
                        <w:numId w:val="16"/>
                      </w:numPr>
                      <w:tabs>
                        <w:tab w:val="left" w:pos="240"/>
                      </w:tabs>
                      <w:spacing w:before="0" w:line="251" w:lineRule="exact"/>
                      <w:ind w:left="239" w:right="0" w:hanging="240"/>
                      <w:jc w:val="left"/>
                      <w:rPr>
                        <w:sz w:val="20"/>
                      </w:rPr>
                    </w:pPr>
                    <w:r>
                      <w:rPr>
                        <w:w w:val="95"/>
                        <w:sz w:val="20"/>
                      </w:rPr>
                      <w:t>常用排序算法</w:t>
                    </w:r>
                  </w:p>
                  <w:p>
                    <w:pPr>
                      <w:numPr>
                        <w:ilvl w:val="0"/>
                        <w:numId w:val="16"/>
                      </w:numPr>
                      <w:tabs>
                        <w:tab w:val="left" w:pos="240"/>
                      </w:tabs>
                      <w:spacing w:before="66" w:line="254" w:lineRule="exact"/>
                      <w:ind w:left="239" w:right="0" w:hanging="240"/>
                      <w:jc w:val="left"/>
                      <w:rPr>
                        <w:sz w:val="20"/>
                      </w:rPr>
                    </w:pPr>
                    <w:r>
                      <w:rPr>
                        <w:w w:val="95"/>
                        <w:sz w:val="20"/>
                      </w:rPr>
                      <w:t>快速排序</w:t>
                    </w:r>
                  </w:p>
                </w:txbxContent>
              </v:textbox>
            </v:shape>
            <v:shape id="_x0000_s1114" o:spid="_x0000_s1114" o:spt="202" type="#_x0000_t202" style="position:absolute;left:6411;top:1323;height:250;width:857;" filled="f" stroked="f" coordsize="21600,21600">
              <v:path/>
              <v:fill on="f" focussize="0,0"/>
              <v:stroke on="f" joinstyle="miter"/>
              <v:imagedata o:title=""/>
              <o:lock v:ext="edit"/>
              <v:textbox inset="0mm,0mm,0mm,0mm">
                <w:txbxContent>
                  <w:p>
                    <w:pPr>
                      <w:numPr>
                        <w:ilvl w:val="0"/>
                        <w:numId w:val="17"/>
                      </w:numPr>
                      <w:tabs>
                        <w:tab w:val="left" w:pos="240"/>
                      </w:tabs>
                      <w:spacing w:before="0" w:line="249" w:lineRule="exact"/>
                      <w:ind w:left="239" w:right="0" w:hanging="240"/>
                      <w:jc w:val="left"/>
                      <w:rPr>
                        <w:sz w:val="20"/>
                      </w:rPr>
                    </w:pPr>
                    <w:r>
                      <w:rPr>
                        <w:w w:val="95"/>
                        <w:sz w:val="20"/>
                      </w:rPr>
                      <w:t>桶排序</w:t>
                    </w:r>
                  </w:p>
                </w:txbxContent>
              </v:textbox>
            </v:shape>
            <w10:wrap type="topAndBottom"/>
          </v:group>
        </w:pict>
      </w:r>
    </w:p>
    <w:p>
      <w:pPr>
        <w:pStyle w:val="5"/>
        <w:spacing w:before="10"/>
        <w:rPr>
          <w:rFonts w:ascii="Microsoft YaHei UI"/>
          <w:b/>
          <w:sz w:val="29"/>
        </w:rPr>
      </w:pPr>
    </w:p>
    <w:p>
      <w:pPr>
        <w:pStyle w:val="5"/>
        <w:spacing w:before="14"/>
        <w:rPr>
          <w:rFonts w:ascii="Microsoft YaHei UI"/>
          <w:b/>
          <w:sz w:val="25"/>
        </w:rPr>
      </w:pPr>
    </w:p>
    <w:p>
      <w:pPr>
        <w:pStyle w:val="3"/>
        <w:numPr>
          <w:ilvl w:val="1"/>
          <w:numId w:val="18"/>
        </w:numPr>
        <w:tabs>
          <w:tab w:val="left" w:pos="1968"/>
        </w:tabs>
        <w:spacing w:before="1" w:after="0" w:line="240" w:lineRule="auto"/>
        <w:ind w:left="1967" w:right="0" w:hanging="523"/>
        <w:jc w:val="left"/>
      </w:pPr>
      <w:bookmarkStart w:id="51" w:name="_bookmark20"/>
      <w:bookmarkEnd w:id="51"/>
      <w:bookmarkStart w:id="52" w:name="_bookmark20"/>
      <w:bookmarkEnd w:id="52"/>
      <w:bookmarkStart w:id="53" w:name="5.1 常用排序算法"/>
      <w:bookmarkEnd w:id="53"/>
      <w:r>
        <w:rPr>
          <w:color w:val="3B70B7"/>
        </w:rPr>
        <w:t>常用排序算法</w:t>
      </w:r>
    </w:p>
    <w:p>
      <w:pPr>
        <w:pStyle w:val="5"/>
        <w:spacing w:before="177" w:line="302" w:lineRule="auto"/>
        <w:ind w:left="1445" w:right="283" w:firstLine="398"/>
        <w:jc w:val="both"/>
      </w:pPr>
      <w:r>
        <w:t>以下是一些最基本的</w:t>
      </w:r>
      <w:r>
        <w:rPr>
          <w:u w:val="single"/>
        </w:rPr>
        <w:t>排序算法</w:t>
      </w:r>
      <w:r>
        <w:rPr>
          <w:spacing w:val="12"/>
        </w:rPr>
        <w:t>。虽然在</w:t>
      </w:r>
      <w:r>
        <w:rPr>
          <w:rFonts w:ascii="Times New Roman" w:eastAsia="Times New Roman"/>
        </w:rPr>
        <w:t>C++</w:t>
      </w:r>
      <w:r>
        <w:rPr>
          <w:rFonts w:ascii="Times New Roman" w:eastAsia="Times New Roman"/>
          <w:spacing w:val="46"/>
        </w:rPr>
        <w:t xml:space="preserve"> </w:t>
      </w:r>
      <w:r>
        <w:t xml:space="preserve">里可以通过 </w:t>
      </w:r>
      <w:r>
        <w:rPr>
          <w:rFonts w:ascii="Trebuchet MS" w:eastAsia="Trebuchet MS"/>
        </w:rPr>
        <w:t>std::sort()</w:t>
      </w:r>
      <w:r>
        <w:rPr>
          <w:rFonts w:ascii="Trebuchet MS" w:eastAsia="Trebuchet MS"/>
          <w:spacing w:val="36"/>
        </w:rPr>
        <w:t xml:space="preserve"> </w:t>
      </w:r>
      <w:r>
        <w:t>快速排序，而且刷题</w:t>
      </w:r>
      <w:r>
        <w:rPr>
          <w:w w:val="95"/>
        </w:rPr>
        <w:t>时很少需要自己手写排序算法，但是熟习各种排序算法可以加深自己对算法的基本理解，以及解</w:t>
      </w:r>
      <w:r>
        <w:rPr>
          <w:spacing w:val="48"/>
          <w:w w:val="95"/>
        </w:rPr>
        <w:t xml:space="preserve"> </w:t>
      </w:r>
      <w:r>
        <w:rPr>
          <w:w w:val="110"/>
        </w:rPr>
        <w:t>出由这些排序算法引申出来的题目。</w:t>
      </w:r>
    </w:p>
    <w:p>
      <w:pPr>
        <w:pStyle w:val="5"/>
        <w:spacing w:before="10"/>
        <w:rPr>
          <w:sz w:val="17"/>
        </w:rPr>
      </w:pPr>
    </w:p>
    <w:p>
      <w:pPr>
        <w:pStyle w:val="4"/>
        <w:rPr>
          <w:rFonts w:hint="eastAsia" w:ascii="Microsoft YaHei UI" w:eastAsia="Microsoft YaHei UI"/>
        </w:rPr>
      </w:pPr>
      <w:r>
        <w:rPr>
          <w:rFonts w:hint="eastAsia" w:ascii="Microsoft YaHei UI" w:eastAsia="Microsoft YaHei UI"/>
          <w:color w:val="3B70B7"/>
          <w:w w:val="95"/>
        </w:rPr>
        <w:t>快速排序（</w:t>
      </w:r>
      <w:r>
        <w:rPr>
          <w:color w:val="3B70B7"/>
          <w:w w:val="95"/>
        </w:rPr>
        <w:t>Quicksort</w:t>
      </w:r>
      <w:r>
        <w:rPr>
          <w:rFonts w:hint="eastAsia" w:ascii="Microsoft YaHei UI" w:eastAsia="Microsoft YaHei UI"/>
          <w:color w:val="3B70B7"/>
          <w:w w:val="95"/>
        </w:rPr>
        <w:t>）</w:t>
      </w:r>
    </w:p>
    <w:p>
      <w:pPr>
        <w:pStyle w:val="5"/>
        <w:spacing w:before="129"/>
        <w:ind w:left="1844"/>
      </w:pPr>
      <w:r>
        <w:rPr>
          <w:w w:val="95"/>
        </w:rPr>
        <w:t>我们采用左闭右闭的二分写法。</w:t>
      </w:r>
    </w:p>
    <w:p>
      <w:pPr>
        <w:pStyle w:val="5"/>
        <w:spacing w:before="8"/>
        <w:rPr>
          <w:sz w:val="28"/>
        </w:rPr>
      </w:pPr>
      <w:r>
        <w:pict>
          <v:shape id="_x0000_s1115" o:spid="_x0000_s1115" o:spt="202" type="#_x0000_t202" style="position:absolute;left:0pt;margin-left:87.65pt;margin-top:20.4pt;height:233.35pt;width:419.9pt;mso-position-horizontal-relative:page;mso-wrap-distance-bottom:0pt;mso-wrap-distance-top:0pt;z-index:-15699968;mso-width-relative:page;mso-height-relative:page;" filled="f" stroked="t" coordsize="21600,21600">
            <v:path/>
            <v:fill on="f" focussize="0,0"/>
            <v:stroke weight="0.199212598425197pt" color="#3B70B7"/>
            <v:imagedata o:title=""/>
            <o:lock v:ext="edit"/>
            <v:textbox inset="0mm,0mm,0mm,0mm">
              <w:txbxContent>
                <w:p>
                  <w:pPr>
                    <w:pStyle w:val="5"/>
                    <w:spacing w:before="39" w:line="247" w:lineRule="auto"/>
                    <w:ind w:left="406" w:right="3120" w:hanging="377"/>
                    <w:rPr>
                      <w:rFonts w:ascii="Trebuchet MS"/>
                    </w:rPr>
                  </w:pPr>
                  <w:r>
                    <w:rPr>
                      <w:rFonts w:ascii="Trebuchet MS"/>
                      <w:color w:val="7F0000"/>
                      <w:w w:val="120"/>
                    </w:rPr>
                    <w:t>void</w:t>
                  </w:r>
                  <w:r>
                    <w:rPr>
                      <w:rFonts w:ascii="Trebuchet MS"/>
                      <w:color w:val="7F0000"/>
                      <w:spacing w:val="-3"/>
                      <w:w w:val="120"/>
                    </w:rPr>
                    <w:t xml:space="preserve"> </w:t>
                  </w:r>
                  <w:r>
                    <w:rPr>
                      <w:rFonts w:ascii="Trebuchet MS"/>
                      <w:w w:val="120"/>
                    </w:rPr>
                    <w:t>quick_sort(vector&lt;</w:t>
                  </w:r>
                  <w:r>
                    <w:rPr>
                      <w:rFonts w:ascii="Trebuchet MS"/>
                      <w:color w:val="7F0000"/>
                      <w:w w:val="120"/>
                    </w:rPr>
                    <w:t>int</w:t>
                  </w:r>
                  <w:r>
                    <w:rPr>
                      <w:rFonts w:ascii="Trebuchet MS"/>
                      <w:w w:val="120"/>
                    </w:rPr>
                    <w:t>&gt;</w:t>
                  </w:r>
                  <w:r>
                    <w:rPr>
                      <w:rFonts w:ascii="Trebuchet MS"/>
                      <w:spacing w:val="-2"/>
                      <w:w w:val="120"/>
                    </w:rPr>
                    <w:t xml:space="preserve"> </w:t>
                  </w:r>
                  <w:r>
                    <w:rPr>
                      <w:rFonts w:ascii="Trebuchet MS"/>
                      <w:w w:val="120"/>
                    </w:rPr>
                    <w:t>&amp;nums,</w:t>
                  </w:r>
                  <w:r>
                    <w:rPr>
                      <w:rFonts w:ascii="Trebuchet MS"/>
                      <w:spacing w:val="-3"/>
                      <w:w w:val="120"/>
                    </w:rPr>
                    <w:t xml:space="preserve"> </w:t>
                  </w:r>
                  <w:r>
                    <w:rPr>
                      <w:rFonts w:ascii="Trebuchet MS"/>
                      <w:color w:val="7F0000"/>
                      <w:w w:val="120"/>
                    </w:rPr>
                    <w:t>int</w:t>
                  </w:r>
                  <w:r>
                    <w:rPr>
                      <w:rFonts w:ascii="Trebuchet MS"/>
                      <w:color w:val="7F0000"/>
                      <w:spacing w:val="-2"/>
                      <w:w w:val="120"/>
                    </w:rPr>
                    <w:t xml:space="preserve"> </w:t>
                  </w:r>
                  <w:r>
                    <w:rPr>
                      <w:rFonts w:ascii="Trebuchet MS"/>
                      <w:w w:val="130"/>
                    </w:rPr>
                    <w:t>l,</w:t>
                  </w:r>
                  <w:r>
                    <w:rPr>
                      <w:rFonts w:ascii="Trebuchet MS"/>
                      <w:spacing w:val="-8"/>
                      <w:w w:val="130"/>
                    </w:rPr>
                    <w:t xml:space="preserve"> </w:t>
                  </w:r>
                  <w:r>
                    <w:rPr>
                      <w:rFonts w:ascii="Trebuchet MS"/>
                      <w:color w:val="7F0000"/>
                      <w:w w:val="120"/>
                    </w:rPr>
                    <w:t>int</w:t>
                  </w:r>
                  <w:r>
                    <w:rPr>
                      <w:rFonts w:ascii="Trebuchet MS"/>
                      <w:color w:val="7F0000"/>
                      <w:spacing w:val="-3"/>
                      <w:w w:val="120"/>
                    </w:rPr>
                    <w:t xml:space="preserve"> </w:t>
                  </w:r>
                  <w:r>
                    <w:rPr>
                      <w:rFonts w:ascii="Trebuchet MS"/>
                      <w:w w:val="120"/>
                    </w:rPr>
                    <w:t>r)</w:t>
                  </w:r>
                  <w:r>
                    <w:rPr>
                      <w:rFonts w:ascii="Trebuchet MS"/>
                      <w:spacing w:val="-2"/>
                      <w:w w:val="120"/>
                    </w:rPr>
                    <w:t xml:space="preserve"> </w:t>
                  </w:r>
                  <w:r>
                    <w:rPr>
                      <w:rFonts w:ascii="Trebuchet MS"/>
                      <w:w w:val="130"/>
                    </w:rPr>
                    <w:t>{</w:t>
                  </w:r>
                  <w:r>
                    <w:rPr>
                      <w:rFonts w:ascii="Trebuchet MS"/>
                      <w:spacing w:val="-76"/>
                      <w:w w:val="130"/>
                    </w:rPr>
                    <w:t xml:space="preserve"> </w:t>
                  </w:r>
                  <w:r>
                    <w:rPr>
                      <w:rFonts w:ascii="Trebuchet MS"/>
                      <w:color w:val="7F0000"/>
                      <w:w w:val="130"/>
                    </w:rPr>
                    <w:t>if</w:t>
                  </w:r>
                  <w:r>
                    <w:rPr>
                      <w:rFonts w:ascii="Trebuchet MS"/>
                      <w:color w:val="7F0000"/>
                      <w:spacing w:val="26"/>
                      <w:w w:val="130"/>
                    </w:rPr>
                    <w:t xml:space="preserve"> </w:t>
                  </w:r>
                  <w:r>
                    <w:rPr>
                      <w:rFonts w:ascii="Trebuchet MS"/>
                      <w:w w:val="130"/>
                    </w:rPr>
                    <w:t>(l</w:t>
                  </w:r>
                  <w:r>
                    <w:rPr>
                      <w:rFonts w:ascii="Trebuchet MS"/>
                      <w:spacing w:val="27"/>
                      <w:w w:val="130"/>
                    </w:rPr>
                    <w:t xml:space="preserve"> </w:t>
                  </w:r>
                  <w:r>
                    <w:rPr>
                      <w:rFonts w:ascii="Trebuchet MS"/>
                      <w:w w:val="120"/>
                    </w:rPr>
                    <w:t>+</w:t>
                  </w:r>
                  <w:r>
                    <w:rPr>
                      <w:rFonts w:ascii="Trebuchet MS"/>
                      <w:spacing w:val="33"/>
                      <w:w w:val="120"/>
                    </w:rPr>
                    <w:t xml:space="preserve"> </w:t>
                  </w:r>
                  <w:r>
                    <w:rPr>
                      <w:rFonts w:ascii="Trebuchet MS"/>
                      <w:w w:val="120"/>
                    </w:rPr>
                    <w:t>1</w:t>
                  </w:r>
                  <w:r>
                    <w:rPr>
                      <w:rFonts w:ascii="Trebuchet MS"/>
                      <w:spacing w:val="33"/>
                      <w:w w:val="120"/>
                    </w:rPr>
                    <w:t xml:space="preserve"> </w:t>
                  </w:r>
                  <w:r>
                    <w:rPr>
                      <w:rFonts w:ascii="Trebuchet MS"/>
                      <w:w w:val="120"/>
                    </w:rPr>
                    <w:t>&gt;=</w:t>
                  </w:r>
                  <w:r>
                    <w:rPr>
                      <w:rFonts w:ascii="Trebuchet MS"/>
                      <w:spacing w:val="33"/>
                      <w:w w:val="120"/>
                    </w:rPr>
                    <w:t xml:space="preserve"> </w:t>
                  </w:r>
                  <w:r>
                    <w:rPr>
                      <w:rFonts w:ascii="Trebuchet MS"/>
                      <w:w w:val="120"/>
                    </w:rPr>
                    <w:t>r)</w:t>
                  </w:r>
                  <w:r>
                    <w:rPr>
                      <w:rFonts w:ascii="Trebuchet MS"/>
                      <w:spacing w:val="33"/>
                      <w:w w:val="120"/>
                    </w:rPr>
                    <w:t xml:space="preserve"> </w:t>
                  </w:r>
                  <w:r>
                    <w:rPr>
                      <w:rFonts w:ascii="Trebuchet MS"/>
                      <w:w w:val="130"/>
                    </w:rPr>
                    <w:t>{</w:t>
                  </w:r>
                </w:p>
                <w:p>
                  <w:pPr>
                    <w:pStyle w:val="5"/>
                    <w:ind w:left="782"/>
                    <w:rPr>
                      <w:rFonts w:ascii="Trebuchet MS"/>
                    </w:rPr>
                  </w:pPr>
                  <w:r>
                    <w:rPr>
                      <w:rFonts w:ascii="Trebuchet MS"/>
                      <w:color w:val="7F0000"/>
                      <w:w w:val="115"/>
                    </w:rPr>
                    <w:t>return</w:t>
                  </w:r>
                  <w:r>
                    <w:rPr>
                      <w:rFonts w:ascii="Trebuchet MS"/>
                      <w:w w:val="115"/>
                    </w:rPr>
                    <w:t>;</w:t>
                  </w:r>
                </w:p>
                <w:p>
                  <w:pPr>
                    <w:pStyle w:val="5"/>
                    <w:spacing w:before="7"/>
                    <w:ind w:left="406"/>
                    <w:rPr>
                      <w:rFonts w:ascii="Trebuchet MS"/>
                    </w:rPr>
                  </w:pPr>
                  <w:r>
                    <w:rPr>
                      <w:rFonts w:ascii="Trebuchet MS"/>
                      <w:w w:val="142"/>
                    </w:rPr>
                    <w:t>}</w:t>
                  </w:r>
                </w:p>
                <w:p>
                  <w:pPr>
                    <w:pStyle w:val="5"/>
                    <w:spacing w:before="7" w:line="247" w:lineRule="auto"/>
                    <w:ind w:left="406" w:right="3059"/>
                    <w:rPr>
                      <w:rFonts w:ascii="Trebuchet MS"/>
                    </w:rPr>
                  </w:pPr>
                  <w:r>
                    <w:rPr>
                      <w:rFonts w:ascii="Trebuchet MS"/>
                      <w:color w:val="7F0000"/>
                      <w:w w:val="125"/>
                    </w:rPr>
                    <w:t>int</w:t>
                  </w:r>
                  <w:r>
                    <w:rPr>
                      <w:rFonts w:ascii="Trebuchet MS"/>
                      <w:color w:val="7F0000"/>
                      <w:spacing w:val="20"/>
                      <w:w w:val="125"/>
                    </w:rPr>
                    <w:t xml:space="preserve"> </w:t>
                  </w:r>
                  <w:r>
                    <w:rPr>
                      <w:rFonts w:ascii="Trebuchet MS"/>
                      <w:w w:val="125"/>
                    </w:rPr>
                    <w:t>first</w:t>
                  </w:r>
                  <w:r>
                    <w:rPr>
                      <w:rFonts w:ascii="Trebuchet MS"/>
                      <w:spacing w:val="21"/>
                      <w:w w:val="125"/>
                    </w:rPr>
                    <w:t xml:space="preserve"> </w:t>
                  </w:r>
                  <w:r>
                    <w:rPr>
                      <w:rFonts w:ascii="Trebuchet MS"/>
                      <w:w w:val="125"/>
                    </w:rPr>
                    <w:t>=</w:t>
                  </w:r>
                  <w:r>
                    <w:rPr>
                      <w:rFonts w:ascii="Trebuchet MS"/>
                      <w:spacing w:val="20"/>
                      <w:w w:val="125"/>
                    </w:rPr>
                    <w:t xml:space="preserve"> </w:t>
                  </w:r>
                  <w:r>
                    <w:rPr>
                      <w:rFonts w:ascii="Trebuchet MS"/>
                      <w:w w:val="130"/>
                    </w:rPr>
                    <w:t>l,</w:t>
                  </w:r>
                  <w:r>
                    <w:rPr>
                      <w:rFonts w:ascii="Trebuchet MS"/>
                      <w:spacing w:val="18"/>
                      <w:w w:val="130"/>
                    </w:rPr>
                    <w:t xml:space="preserve"> </w:t>
                  </w:r>
                  <w:r>
                    <w:rPr>
                      <w:rFonts w:ascii="Trebuchet MS"/>
                      <w:w w:val="125"/>
                    </w:rPr>
                    <w:t>last</w:t>
                  </w:r>
                  <w:r>
                    <w:rPr>
                      <w:rFonts w:ascii="Trebuchet MS"/>
                      <w:spacing w:val="20"/>
                      <w:w w:val="125"/>
                    </w:rPr>
                    <w:t xml:space="preserve"> </w:t>
                  </w:r>
                  <w:r>
                    <w:rPr>
                      <w:rFonts w:ascii="Trebuchet MS"/>
                      <w:w w:val="125"/>
                    </w:rPr>
                    <w:t>=</w:t>
                  </w:r>
                  <w:r>
                    <w:rPr>
                      <w:rFonts w:ascii="Trebuchet MS"/>
                      <w:spacing w:val="21"/>
                      <w:w w:val="125"/>
                    </w:rPr>
                    <w:t xml:space="preserve"> </w:t>
                  </w:r>
                  <w:r>
                    <w:rPr>
                      <w:rFonts w:ascii="Trebuchet MS"/>
                      <w:w w:val="125"/>
                    </w:rPr>
                    <w:t>r</w:t>
                  </w:r>
                  <w:r>
                    <w:rPr>
                      <w:rFonts w:ascii="Trebuchet MS"/>
                      <w:spacing w:val="20"/>
                      <w:w w:val="125"/>
                    </w:rPr>
                    <w:t xml:space="preserve"> </w:t>
                  </w:r>
                  <w:r>
                    <w:rPr>
                      <w:rFonts w:ascii="Trebuchet MS"/>
                      <w:w w:val="125"/>
                    </w:rPr>
                    <w:t>-</w:t>
                  </w:r>
                  <w:r>
                    <w:rPr>
                      <w:rFonts w:ascii="Trebuchet MS"/>
                      <w:spacing w:val="21"/>
                      <w:w w:val="125"/>
                    </w:rPr>
                    <w:t xml:space="preserve"> </w:t>
                  </w:r>
                  <w:r>
                    <w:rPr>
                      <w:rFonts w:ascii="Trebuchet MS"/>
                      <w:w w:val="125"/>
                    </w:rPr>
                    <w:t>1,</w:t>
                  </w:r>
                  <w:r>
                    <w:rPr>
                      <w:rFonts w:ascii="Trebuchet MS"/>
                      <w:spacing w:val="20"/>
                      <w:w w:val="125"/>
                    </w:rPr>
                    <w:t xml:space="preserve"> </w:t>
                  </w:r>
                  <w:r>
                    <w:rPr>
                      <w:rFonts w:ascii="Trebuchet MS"/>
                      <w:w w:val="125"/>
                    </w:rPr>
                    <w:t>key</w:t>
                  </w:r>
                  <w:r>
                    <w:rPr>
                      <w:rFonts w:ascii="Trebuchet MS"/>
                      <w:spacing w:val="21"/>
                      <w:w w:val="125"/>
                    </w:rPr>
                    <w:t xml:space="preserve"> </w:t>
                  </w:r>
                  <w:r>
                    <w:rPr>
                      <w:rFonts w:ascii="Trebuchet MS"/>
                      <w:w w:val="125"/>
                    </w:rPr>
                    <w:t>=</w:t>
                  </w:r>
                  <w:r>
                    <w:rPr>
                      <w:rFonts w:ascii="Trebuchet MS"/>
                      <w:spacing w:val="20"/>
                      <w:w w:val="125"/>
                    </w:rPr>
                    <w:t xml:space="preserve"> </w:t>
                  </w:r>
                  <w:r>
                    <w:rPr>
                      <w:rFonts w:ascii="Trebuchet MS"/>
                      <w:w w:val="125"/>
                    </w:rPr>
                    <w:t>nums[first];</w:t>
                  </w:r>
                  <w:r>
                    <w:rPr>
                      <w:rFonts w:ascii="Trebuchet MS"/>
                      <w:spacing w:val="-72"/>
                      <w:w w:val="125"/>
                    </w:rPr>
                    <w:t xml:space="preserve"> </w:t>
                  </w:r>
                  <w:r>
                    <w:rPr>
                      <w:rFonts w:ascii="Trebuchet MS"/>
                      <w:color w:val="7F0000"/>
                      <w:w w:val="125"/>
                    </w:rPr>
                    <w:t>while</w:t>
                  </w:r>
                  <w:r>
                    <w:rPr>
                      <w:rFonts w:ascii="Trebuchet MS"/>
                      <w:color w:val="7F0000"/>
                      <w:spacing w:val="29"/>
                      <w:w w:val="125"/>
                    </w:rPr>
                    <w:t xml:space="preserve"> </w:t>
                  </w:r>
                  <w:r>
                    <w:rPr>
                      <w:rFonts w:ascii="Trebuchet MS"/>
                      <w:w w:val="125"/>
                    </w:rPr>
                    <w:t>(first</w:t>
                  </w:r>
                  <w:r>
                    <w:rPr>
                      <w:rFonts w:ascii="Trebuchet MS"/>
                      <w:spacing w:val="29"/>
                      <w:w w:val="125"/>
                    </w:rPr>
                    <w:t xml:space="preserve"> </w:t>
                  </w:r>
                  <w:r>
                    <w:rPr>
                      <w:rFonts w:ascii="Trebuchet MS"/>
                      <w:w w:val="125"/>
                    </w:rPr>
                    <w:t>&lt;</w:t>
                  </w:r>
                  <w:r>
                    <w:rPr>
                      <w:rFonts w:ascii="Trebuchet MS"/>
                      <w:spacing w:val="29"/>
                      <w:w w:val="125"/>
                    </w:rPr>
                    <w:t xml:space="preserve"> </w:t>
                  </w:r>
                  <w:r>
                    <w:rPr>
                      <w:rFonts w:ascii="Trebuchet MS"/>
                      <w:w w:val="125"/>
                    </w:rPr>
                    <w:t>last){</w:t>
                  </w:r>
                </w:p>
                <w:p>
                  <w:pPr>
                    <w:pStyle w:val="5"/>
                    <w:ind w:left="782"/>
                    <w:rPr>
                      <w:rFonts w:ascii="Trebuchet MS"/>
                    </w:rPr>
                  </w:pPr>
                  <w:r>
                    <w:rPr>
                      <w:rFonts w:ascii="Trebuchet MS"/>
                      <w:color w:val="7F0000"/>
                      <w:w w:val="115"/>
                    </w:rPr>
                    <w:t>while</w:t>
                  </w:r>
                  <w:r>
                    <w:rPr>
                      <w:rFonts w:ascii="Trebuchet MS"/>
                      <w:w w:val="115"/>
                    </w:rPr>
                    <w:t>(first</w:t>
                  </w:r>
                  <w:r>
                    <w:rPr>
                      <w:rFonts w:ascii="Trebuchet MS"/>
                      <w:spacing w:val="29"/>
                      <w:w w:val="115"/>
                    </w:rPr>
                    <w:t xml:space="preserve"> </w:t>
                  </w:r>
                  <w:r>
                    <w:rPr>
                      <w:rFonts w:ascii="Trebuchet MS"/>
                      <w:w w:val="115"/>
                    </w:rPr>
                    <w:t>&lt;</w:t>
                  </w:r>
                  <w:r>
                    <w:rPr>
                      <w:rFonts w:ascii="Trebuchet MS"/>
                      <w:spacing w:val="30"/>
                      <w:w w:val="115"/>
                    </w:rPr>
                    <w:t xml:space="preserve"> </w:t>
                  </w:r>
                  <w:r>
                    <w:rPr>
                      <w:rFonts w:ascii="Trebuchet MS"/>
                      <w:w w:val="115"/>
                    </w:rPr>
                    <w:t>last</w:t>
                  </w:r>
                  <w:r>
                    <w:rPr>
                      <w:rFonts w:ascii="Trebuchet MS"/>
                      <w:spacing w:val="29"/>
                      <w:w w:val="115"/>
                    </w:rPr>
                    <w:t xml:space="preserve"> </w:t>
                  </w:r>
                  <w:r>
                    <w:rPr>
                      <w:rFonts w:ascii="Trebuchet MS"/>
                      <w:w w:val="105"/>
                    </w:rPr>
                    <w:t>&amp;&amp;</w:t>
                  </w:r>
                  <w:r>
                    <w:rPr>
                      <w:rFonts w:ascii="Trebuchet MS"/>
                      <w:spacing w:val="36"/>
                      <w:w w:val="105"/>
                    </w:rPr>
                    <w:t xml:space="preserve"> </w:t>
                  </w:r>
                  <w:r>
                    <w:rPr>
                      <w:rFonts w:ascii="Trebuchet MS"/>
                      <w:w w:val="115"/>
                    </w:rPr>
                    <w:t>nums[last]</w:t>
                  </w:r>
                  <w:r>
                    <w:rPr>
                      <w:rFonts w:ascii="Trebuchet MS"/>
                      <w:spacing w:val="30"/>
                      <w:w w:val="115"/>
                    </w:rPr>
                    <w:t xml:space="preserve"> </w:t>
                  </w:r>
                  <w:r>
                    <w:rPr>
                      <w:rFonts w:ascii="Trebuchet MS"/>
                      <w:w w:val="115"/>
                    </w:rPr>
                    <w:t>&gt;=</w:t>
                  </w:r>
                  <w:r>
                    <w:rPr>
                      <w:rFonts w:ascii="Trebuchet MS"/>
                      <w:spacing w:val="29"/>
                      <w:w w:val="115"/>
                    </w:rPr>
                    <w:t xml:space="preserve"> </w:t>
                  </w:r>
                  <w:r>
                    <w:rPr>
                      <w:rFonts w:ascii="Trebuchet MS"/>
                      <w:w w:val="115"/>
                    </w:rPr>
                    <w:t>key)</w:t>
                  </w:r>
                  <w:r>
                    <w:rPr>
                      <w:rFonts w:ascii="Trebuchet MS"/>
                      <w:spacing w:val="30"/>
                      <w:w w:val="115"/>
                    </w:rPr>
                    <w:t xml:space="preserve"> </w:t>
                  </w:r>
                  <w:r>
                    <w:rPr>
                      <w:rFonts w:ascii="Trebuchet MS"/>
                      <w:w w:val="115"/>
                    </w:rPr>
                    <w:t>{</w:t>
                  </w:r>
                </w:p>
                <w:p>
                  <w:pPr>
                    <w:pStyle w:val="5"/>
                    <w:spacing w:before="6"/>
                    <w:ind w:left="1159"/>
                    <w:rPr>
                      <w:rFonts w:ascii="Trebuchet MS"/>
                    </w:rPr>
                  </w:pPr>
                  <w:r>
                    <w:rPr>
                      <w:rFonts w:ascii="Trebuchet MS"/>
                      <w:w w:val="135"/>
                    </w:rPr>
                    <w:t>--last;</w:t>
                  </w:r>
                </w:p>
                <w:p>
                  <w:pPr>
                    <w:pStyle w:val="5"/>
                    <w:spacing w:before="7"/>
                    <w:ind w:left="782"/>
                    <w:rPr>
                      <w:rFonts w:ascii="Trebuchet MS"/>
                    </w:rPr>
                  </w:pPr>
                  <w:r>
                    <w:rPr>
                      <w:rFonts w:ascii="Trebuchet MS"/>
                      <w:w w:val="142"/>
                    </w:rPr>
                    <w:t>}</w:t>
                  </w:r>
                </w:p>
                <w:p>
                  <w:pPr>
                    <w:pStyle w:val="5"/>
                    <w:spacing w:before="7"/>
                    <w:ind w:left="782"/>
                    <w:rPr>
                      <w:rFonts w:ascii="Trebuchet MS"/>
                    </w:rPr>
                  </w:pPr>
                  <w:r>
                    <w:rPr>
                      <w:rFonts w:ascii="Trebuchet MS"/>
                      <w:w w:val="115"/>
                    </w:rPr>
                    <w:t>nums[first]</w:t>
                  </w:r>
                  <w:r>
                    <w:rPr>
                      <w:rFonts w:ascii="Trebuchet MS"/>
                      <w:spacing w:val="31"/>
                      <w:w w:val="115"/>
                    </w:rPr>
                    <w:t xml:space="preserve"> </w:t>
                  </w:r>
                  <w:r>
                    <w:rPr>
                      <w:rFonts w:ascii="Trebuchet MS"/>
                      <w:w w:val="115"/>
                    </w:rPr>
                    <w:t>=</w:t>
                  </w:r>
                  <w:r>
                    <w:rPr>
                      <w:rFonts w:ascii="Trebuchet MS"/>
                      <w:spacing w:val="32"/>
                      <w:w w:val="115"/>
                    </w:rPr>
                    <w:t xml:space="preserve"> </w:t>
                  </w:r>
                  <w:r>
                    <w:rPr>
                      <w:rFonts w:ascii="Trebuchet MS"/>
                      <w:w w:val="115"/>
                    </w:rPr>
                    <w:t>nums[last];</w:t>
                  </w:r>
                </w:p>
                <w:p>
                  <w:pPr>
                    <w:pStyle w:val="5"/>
                    <w:spacing w:before="7"/>
                    <w:ind w:left="782"/>
                    <w:rPr>
                      <w:rFonts w:ascii="Trebuchet MS"/>
                    </w:rPr>
                  </w:pPr>
                  <w:r>
                    <w:rPr>
                      <w:rFonts w:ascii="Trebuchet MS"/>
                      <w:color w:val="7F0000"/>
                      <w:w w:val="115"/>
                    </w:rPr>
                    <w:t>while</w:t>
                  </w:r>
                  <w:r>
                    <w:rPr>
                      <w:rFonts w:ascii="Trebuchet MS"/>
                      <w:color w:val="7F0000"/>
                      <w:spacing w:val="33"/>
                      <w:w w:val="115"/>
                    </w:rPr>
                    <w:t xml:space="preserve"> </w:t>
                  </w:r>
                  <w:r>
                    <w:rPr>
                      <w:rFonts w:ascii="Trebuchet MS"/>
                      <w:w w:val="120"/>
                    </w:rPr>
                    <w:t>(first</w:t>
                  </w:r>
                  <w:r>
                    <w:rPr>
                      <w:rFonts w:ascii="Trebuchet MS"/>
                      <w:spacing w:val="31"/>
                      <w:w w:val="120"/>
                    </w:rPr>
                    <w:t xml:space="preserve"> </w:t>
                  </w:r>
                  <w:r>
                    <w:rPr>
                      <w:rFonts w:ascii="Trebuchet MS"/>
                      <w:w w:val="115"/>
                    </w:rPr>
                    <w:t>&lt;</w:t>
                  </w:r>
                  <w:r>
                    <w:rPr>
                      <w:rFonts w:ascii="Trebuchet MS"/>
                      <w:spacing w:val="34"/>
                      <w:w w:val="115"/>
                    </w:rPr>
                    <w:t xml:space="preserve"> </w:t>
                  </w:r>
                  <w:r>
                    <w:rPr>
                      <w:rFonts w:ascii="Trebuchet MS"/>
                      <w:w w:val="115"/>
                    </w:rPr>
                    <w:t>last</w:t>
                  </w:r>
                  <w:r>
                    <w:rPr>
                      <w:rFonts w:ascii="Trebuchet MS"/>
                      <w:spacing w:val="34"/>
                      <w:w w:val="115"/>
                    </w:rPr>
                    <w:t xml:space="preserve"> </w:t>
                  </w:r>
                  <w:r>
                    <w:rPr>
                      <w:rFonts w:ascii="Trebuchet MS"/>
                      <w:w w:val="105"/>
                    </w:rPr>
                    <w:t>&amp;&amp;</w:t>
                  </w:r>
                  <w:r>
                    <w:rPr>
                      <w:rFonts w:ascii="Trebuchet MS"/>
                      <w:spacing w:val="40"/>
                      <w:w w:val="105"/>
                    </w:rPr>
                    <w:t xml:space="preserve"> </w:t>
                  </w:r>
                  <w:r>
                    <w:rPr>
                      <w:rFonts w:ascii="Trebuchet MS"/>
                      <w:w w:val="115"/>
                    </w:rPr>
                    <w:t>nums[first]</w:t>
                  </w:r>
                  <w:r>
                    <w:rPr>
                      <w:rFonts w:ascii="Trebuchet MS"/>
                      <w:spacing w:val="34"/>
                      <w:w w:val="115"/>
                    </w:rPr>
                    <w:t xml:space="preserve"> </w:t>
                  </w:r>
                  <w:r>
                    <w:rPr>
                      <w:rFonts w:ascii="Trebuchet MS"/>
                      <w:w w:val="115"/>
                    </w:rPr>
                    <w:t>&lt;=</w:t>
                  </w:r>
                  <w:r>
                    <w:rPr>
                      <w:rFonts w:ascii="Trebuchet MS"/>
                      <w:spacing w:val="34"/>
                      <w:w w:val="115"/>
                    </w:rPr>
                    <w:t xml:space="preserve"> </w:t>
                  </w:r>
                  <w:r>
                    <w:rPr>
                      <w:rFonts w:ascii="Trebuchet MS"/>
                      <w:w w:val="115"/>
                    </w:rPr>
                    <w:t>key)</w:t>
                  </w:r>
                  <w:r>
                    <w:rPr>
                      <w:rFonts w:ascii="Trebuchet MS"/>
                      <w:spacing w:val="34"/>
                      <w:w w:val="115"/>
                    </w:rPr>
                    <w:t xml:space="preserve"> </w:t>
                  </w:r>
                  <w:r>
                    <w:rPr>
                      <w:rFonts w:ascii="Trebuchet MS"/>
                      <w:w w:val="115"/>
                    </w:rPr>
                    <w:t>{</w:t>
                  </w:r>
                </w:p>
                <w:p>
                  <w:pPr>
                    <w:pStyle w:val="5"/>
                    <w:spacing w:before="7"/>
                    <w:ind w:left="1159"/>
                    <w:rPr>
                      <w:rFonts w:ascii="Trebuchet MS"/>
                    </w:rPr>
                  </w:pPr>
                  <w:r>
                    <w:rPr>
                      <w:rFonts w:ascii="Trebuchet MS"/>
                      <w:w w:val="130"/>
                    </w:rPr>
                    <w:t>++first;</w:t>
                  </w:r>
                </w:p>
                <w:p>
                  <w:pPr>
                    <w:pStyle w:val="5"/>
                    <w:spacing w:before="7"/>
                    <w:ind w:left="782"/>
                    <w:rPr>
                      <w:rFonts w:ascii="Trebuchet MS"/>
                    </w:rPr>
                  </w:pPr>
                  <w:r>
                    <w:rPr>
                      <w:rFonts w:ascii="Trebuchet MS"/>
                      <w:w w:val="142"/>
                    </w:rPr>
                    <w:t>}</w:t>
                  </w:r>
                </w:p>
                <w:p>
                  <w:pPr>
                    <w:pStyle w:val="5"/>
                    <w:spacing w:before="7"/>
                    <w:ind w:left="782"/>
                    <w:rPr>
                      <w:rFonts w:ascii="Trebuchet MS"/>
                    </w:rPr>
                  </w:pPr>
                  <w:r>
                    <w:rPr>
                      <w:rFonts w:ascii="Trebuchet MS"/>
                      <w:w w:val="110"/>
                    </w:rPr>
                    <w:t xml:space="preserve">nums[last] </w:t>
                  </w:r>
                  <w:r>
                    <w:rPr>
                      <w:rFonts w:ascii="Trebuchet MS"/>
                      <w:spacing w:val="8"/>
                      <w:w w:val="110"/>
                    </w:rPr>
                    <w:t xml:space="preserve"> </w:t>
                  </w:r>
                  <w:r>
                    <w:rPr>
                      <w:rFonts w:ascii="Trebuchet MS"/>
                      <w:w w:val="110"/>
                    </w:rPr>
                    <w:t xml:space="preserve">= </w:t>
                  </w:r>
                  <w:r>
                    <w:rPr>
                      <w:rFonts w:ascii="Trebuchet MS"/>
                      <w:spacing w:val="8"/>
                      <w:w w:val="110"/>
                    </w:rPr>
                    <w:t xml:space="preserve"> </w:t>
                  </w:r>
                  <w:r>
                    <w:rPr>
                      <w:rFonts w:ascii="Trebuchet MS"/>
                      <w:w w:val="110"/>
                    </w:rPr>
                    <w:t>nums[first];</w:t>
                  </w:r>
                </w:p>
                <w:p>
                  <w:pPr>
                    <w:pStyle w:val="5"/>
                    <w:spacing w:before="6"/>
                    <w:ind w:left="406"/>
                    <w:rPr>
                      <w:rFonts w:ascii="Trebuchet MS"/>
                    </w:rPr>
                  </w:pPr>
                  <w:r>
                    <w:rPr>
                      <w:rFonts w:ascii="Trebuchet MS"/>
                      <w:w w:val="142"/>
                    </w:rPr>
                    <w:t>}</w:t>
                  </w:r>
                </w:p>
                <w:p>
                  <w:pPr>
                    <w:pStyle w:val="5"/>
                    <w:spacing w:before="7" w:line="247" w:lineRule="auto"/>
                    <w:ind w:left="406" w:right="4739"/>
                    <w:rPr>
                      <w:rFonts w:ascii="Trebuchet MS"/>
                    </w:rPr>
                  </w:pPr>
                  <w:r>
                    <w:rPr>
                      <w:rFonts w:ascii="Trebuchet MS"/>
                      <w:w w:val="120"/>
                    </w:rPr>
                    <w:t>nums[first]</w:t>
                  </w:r>
                  <w:r>
                    <w:rPr>
                      <w:rFonts w:ascii="Trebuchet MS"/>
                      <w:spacing w:val="1"/>
                      <w:w w:val="120"/>
                    </w:rPr>
                    <w:t xml:space="preserve"> </w:t>
                  </w:r>
                  <w:r>
                    <w:rPr>
                      <w:rFonts w:ascii="Trebuchet MS"/>
                      <w:w w:val="120"/>
                    </w:rPr>
                    <w:t>=</w:t>
                  </w:r>
                  <w:r>
                    <w:rPr>
                      <w:rFonts w:ascii="Trebuchet MS"/>
                      <w:spacing w:val="1"/>
                      <w:w w:val="120"/>
                    </w:rPr>
                    <w:t xml:space="preserve"> </w:t>
                  </w:r>
                  <w:r>
                    <w:rPr>
                      <w:rFonts w:ascii="Trebuchet MS"/>
                      <w:w w:val="120"/>
                    </w:rPr>
                    <w:t>key;</w:t>
                  </w:r>
                  <w:r>
                    <w:rPr>
                      <w:rFonts w:ascii="Trebuchet MS"/>
                      <w:spacing w:val="1"/>
                      <w:w w:val="120"/>
                    </w:rPr>
                    <w:t xml:space="preserve"> </w:t>
                  </w:r>
                  <w:r>
                    <w:rPr>
                      <w:rFonts w:ascii="Trebuchet MS"/>
                      <w:w w:val="120"/>
                    </w:rPr>
                    <w:t>quick_sort(nums,</w:t>
                  </w:r>
                  <w:r>
                    <w:rPr>
                      <w:rFonts w:ascii="Trebuchet MS"/>
                      <w:spacing w:val="1"/>
                      <w:w w:val="120"/>
                    </w:rPr>
                    <w:t xml:space="preserve"> </w:t>
                  </w:r>
                  <w:r>
                    <w:rPr>
                      <w:rFonts w:ascii="Trebuchet MS"/>
                      <w:w w:val="130"/>
                    </w:rPr>
                    <w:t xml:space="preserve">l, </w:t>
                  </w:r>
                  <w:r>
                    <w:rPr>
                      <w:rFonts w:ascii="Trebuchet MS"/>
                      <w:w w:val="120"/>
                    </w:rPr>
                    <w:t>first);</w:t>
                  </w:r>
                  <w:r>
                    <w:rPr>
                      <w:rFonts w:ascii="Trebuchet MS"/>
                      <w:spacing w:val="1"/>
                      <w:w w:val="120"/>
                    </w:rPr>
                    <w:t xml:space="preserve"> </w:t>
                  </w:r>
                  <w:r>
                    <w:rPr>
                      <w:rFonts w:ascii="Trebuchet MS"/>
                      <w:w w:val="120"/>
                    </w:rPr>
                    <w:t>quick_sort(nums,</w:t>
                  </w:r>
                  <w:r>
                    <w:rPr>
                      <w:rFonts w:ascii="Trebuchet MS"/>
                      <w:spacing w:val="9"/>
                      <w:w w:val="120"/>
                    </w:rPr>
                    <w:t xml:space="preserve"> </w:t>
                  </w:r>
                  <w:r>
                    <w:rPr>
                      <w:rFonts w:ascii="Trebuchet MS"/>
                      <w:w w:val="120"/>
                    </w:rPr>
                    <w:t>first</w:t>
                  </w:r>
                  <w:r>
                    <w:rPr>
                      <w:rFonts w:ascii="Trebuchet MS"/>
                      <w:spacing w:val="10"/>
                      <w:w w:val="120"/>
                    </w:rPr>
                    <w:t xml:space="preserve"> </w:t>
                  </w:r>
                  <w:r>
                    <w:rPr>
                      <w:rFonts w:ascii="Trebuchet MS"/>
                      <w:w w:val="120"/>
                    </w:rPr>
                    <w:t>+</w:t>
                  </w:r>
                  <w:r>
                    <w:rPr>
                      <w:rFonts w:ascii="Trebuchet MS"/>
                      <w:spacing w:val="10"/>
                      <w:w w:val="120"/>
                    </w:rPr>
                    <w:t xml:space="preserve"> </w:t>
                  </w:r>
                  <w:r>
                    <w:rPr>
                      <w:rFonts w:ascii="Trebuchet MS"/>
                      <w:w w:val="120"/>
                    </w:rPr>
                    <w:t>1,</w:t>
                  </w:r>
                  <w:r>
                    <w:rPr>
                      <w:rFonts w:ascii="Trebuchet MS"/>
                      <w:spacing w:val="10"/>
                      <w:w w:val="120"/>
                    </w:rPr>
                    <w:t xml:space="preserve"> </w:t>
                  </w:r>
                  <w:r>
                    <w:rPr>
                      <w:rFonts w:ascii="Trebuchet MS"/>
                      <w:w w:val="120"/>
                    </w:rPr>
                    <w:t>r);</w:t>
                  </w:r>
                </w:p>
                <w:p>
                  <w:pPr>
                    <w:pStyle w:val="5"/>
                    <w:spacing w:line="232" w:lineRule="exact"/>
                    <w:ind w:left="29"/>
                    <w:rPr>
                      <w:rFonts w:ascii="Trebuchet MS"/>
                    </w:rPr>
                  </w:pPr>
                  <w:r>
                    <w:rPr>
                      <w:rFonts w:ascii="Trebuchet MS"/>
                      <w:w w:val="142"/>
                    </w:rPr>
                    <w:t>}</w:t>
                  </w:r>
                </w:p>
              </w:txbxContent>
            </v:textbox>
            <w10:wrap type="topAndBottom"/>
          </v:shape>
        </w:pict>
      </w:r>
    </w:p>
    <w:p>
      <w:pPr>
        <w:pStyle w:val="5"/>
        <w:spacing w:before="7"/>
        <w:rPr>
          <w:sz w:val="24"/>
        </w:rPr>
      </w:pPr>
    </w:p>
    <w:p>
      <w:pPr>
        <w:pStyle w:val="4"/>
        <w:spacing w:before="63"/>
        <w:rPr>
          <w:rFonts w:hint="eastAsia" w:ascii="Microsoft YaHei UI" w:eastAsia="Microsoft YaHei UI"/>
        </w:rPr>
      </w:pPr>
      <w:r>
        <w:rPr>
          <w:rFonts w:hint="eastAsia" w:ascii="Microsoft YaHei UI" w:eastAsia="Microsoft YaHei UI"/>
          <w:color w:val="3B70B7"/>
          <w:spacing w:val="-1"/>
        </w:rPr>
        <w:t>归并排序</w:t>
      </w:r>
      <w:r>
        <w:rPr>
          <w:rFonts w:hint="eastAsia" w:ascii="Microsoft YaHei UI" w:eastAsia="Microsoft YaHei UI"/>
          <w:color w:val="3B70B7"/>
        </w:rPr>
        <w:t>（</w:t>
      </w:r>
      <w:r>
        <w:rPr>
          <w:color w:val="3B70B7"/>
        </w:rPr>
        <w:t>Merge</w:t>
      </w:r>
      <w:r>
        <w:rPr>
          <w:color w:val="3B70B7"/>
          <w:spacing w:val="-15"/>
        </w:rPr>
        <w:t xml:space="preserve"> </w:t>
      </w:r>
      <w:r>
        <w:rPr>
          <w:color w:val="3B70B7"/>
        </w:rPr>
        <w:t>Sort</w:t>
      </w:r>
      <w:r>
        <w:rPr>
          <w:rFonts w:hint="eastAsia" w:ascii="Microsoft YaHei UI" w:eastAsia="Microsoft YaHei UI"/>
          <w:color w:val="3B70B7"/>
        </w:rPr>
        <w:t>）</w:t>
      </w:r>
    </w:p>
    <w:p>
      <w:pPr>
        <w:pStyle w:val="5"/>
        <w:rPr>
          <w:rFonts w:ascii="Microsoft YaHei UI"/>
          <w:b/>
          <w:sz w:val="24"/>
        </w:rPr>
      </w:pPr>
      <w:r>
        <w:pict>
          <v:group id="_x0000_s1116" o:spid="_x0000_s1116" o:spt="203" style="position:absolute;left:0pt;margin-left:86.1pt;margin-top:23.35pt;height:86.9pt;width:423.1pt;mso-position-horizontal-relative:page;mso-wrap-distance-bottom:0pt;mso-wrap-distance-top:0pt;z-index:-15699968;mso-width-relative:page;mso-height-relative:page;" coordorigin="1722,468" coordsize="8462,1738">
            <o:lock v:ext="edit"/>
            <v:shape id="_x0000_s1117" o:spid="_x0000_s1117" style="position:absolute;left:1722;top:467;height:1738;width:8462;" filled="f" stroked="t" coordorigin="1722,468" coordsize="8462,1738" path="m1724,532l1724,468m1722,470l1786,470m1786,470l10120,470m10120,470l10183,470m10181,532l10181,468m1724,771l1724,532m10181,771l10181,532m1724,1010l1724,771m10181,1010l10181,771m1724,1249l1724,1010m10181,1249l10181,1010m1724,1488l1724,1249m10181,1488l10181,1249m1724,1727l1724,1488m10181,1727l10181,1488m1724,1966l1724,1727m10181,1966l10181,1727m1724,2205l1724,1966m10181,2205l10181,1966e">
              <v:path arrowok="t"/>
              <v:fill on="f" focussize="0,0"/>
              <v:stroke weight="0.199212598425197pt" color="#3B70B7"/>
              <v:imagedata o:title=""/>
              <o:lock v:ext="edit"/>
            </v:shape>
            <v:shape id="_x0000_s1118" o:spid="_x0000_s1118" o:spt="202" type="#_x0000_t202" style="position:absolute;left:1722;top:467;height:1738;width:8462;" filled="f" stroked="f" coordsize="21600,21600">
              <v:path/>
              <v:fill on="f" focussize="0,0"/>
              <v:stroke on="f" joinstyle="miter"/>
              <v:imagedata o:title=""/>
              <o:lock v:ext="edit"/>
              <v:textbox inset="0mm,0mm,0mm,0mm">
                <w:txbxContent>
                  <w:p>
                    <w:pPr>
                      <w:spacing w:before="43" w:line="247" w:lineRule="auto"/>
                      <w:ind w:left="440" w:right="1169" w:hanging="377"/>
                      <w:jc w:val="left"/>
                      <w:rPr>
                        <w:rFonts w:ascii="Trebuchet MS"/>
                        <w:sz w:val="20"/>
                      </w:rPr>
                    </w:pPr>
                    <w:r>
                      <w:rPr>
                        <w:rFonts w:ascii="Trebuchet MS"/>
                        <w:color w:val="7F0000"/>
                        <w:w w:val="115"/>
                        <w:sz w:val="20"/>
                      </w:rPr>
                      <w:t xml:space="preserve">void </w:t>
                    </w:r>
                    <w:r>
                      <w:rPr>
                        <w:rFonts w:ascii="Trebuchet MS"/>
                        <w:w w:val="115"/>
                        <w:sz w:val="20"/>
                      </w:rPr>
                      <w:t>merge_sort(vector&lt;</w:t>
                    </w:r>
                    <w:r>
                      <w:rPr>
                        <w:rFonts w:ascii="Trebuchet MS"/>
                        <w:color w:val="7F0000"/>
                        <w:w w:val="115"/>
                        <w:sz w:val="20"/>
                      </w:rPr>
                      <w:t>int</w:t>
                    </w:r>
                    <w:r>
                      <w:rPr>
                        <w:rFonts w:ascii="Trebuchet MS"/>
                        <w:w w:val="115"/>
                        <w:sz w:val="20"/>
                      </w:rPr>
                      <w:t>&gt;</w:t>
                    </w:r>
                    <w:r>
                      <w:rPr>
                        <w:rFonts w:ascii="Trebuchet MS"/>
                        <w:spacing w:val="1"/>
                        <w:w w:val="115"/>
                        <w:sz w:val="20"/>
                      </w:rPr>
                      <w:t xml:space="preserve"> </w:t>
                    </w:r>
                    <w:r>
                      <w:rPr>
                        <w:rFonts w:ascii="Trebuchet MS"/>
                        <w:w w:val="115"/>
                        <w:sz w:val="20"/>
                      </w:rPr>
                      <w:t>&amp;nums,</w:t>
                    </w:r>
                    <w:r>
                      <w:rPr>
                        <w:rFonts w:ascii="Trebuchet MS"/>
                        <w:spacing w:val="1"/>
                        <w:w w:val="115"/>
                        <w:sz w:val="20"/>
                      </w:rPr>
                      <w:t xml:space="preserve"> </w:t>
                    </w:r>
                    <w:r>
                      <w:rPr>
                        <w:rFonts w:ascii="Trebuchet MS"/>
                        <w:color w:val="7F0000"/>
                        <w:w w:val="115"/>
                        <w:sz w:val="20"/>
                      </w:rPr>
                      <w:t>int</w:t>
                    </w:r>
                    <w:r>
                      <w:rPr>
                        <w:rFonts w:ascii="Trebuchet MS"/>
                        <w:color w:val="7F0000"/>
                        <w:spacing w:val="1"/>
                        <w:w w:val="115"/>
                        <w:sz w:val="20"/>
                      </w:rPr>
                      <w:t xml:space="preserve"> </w:t>
                    </w:r>
                    <w:r>
                      <w:rPr>
                        <w:rFonts w:ascii="Trebuchet MS"/>
                        <w:w w:val="115"/>
                        <w:sz w:val="20"/>
                      </w:rPr>
                      <w:t>l,</w:t>
                    </w:r>
                    <w:r>
                      <w:rPr>
                        <w:rFonts w:ascii="Trebuchet MS"/>
                        <w:spacing w:val="1"/>
                        <w:w w:val="115"/>
                        <w:sz w:val="20"/>
                      </w:rPr>
                      <w:t xml:space="preserve"> </w:t>
                    </w:r>
                    <w:r>
                      <w:rPr>
                        <w:rFonts w:ascii="Trebuchet MS"/>
                        <w:color w:val="7F0000"/>
                        <w:w w:val="115"/>
                        <w:sz w:val="20"/>
                      </w:rPr>
                      <w:t>int</w:t>
                    </w:r>
                    <w:r>
                      <w:rPr>
                        <w:rFonts w:ascii="Trebuchet MS"/>
                        <w:color w:val="7F0000"/>
                        <w:spacing w:val="1"/>
                        <w:w w:val="115"/>
                        <w:sz w:val="20"/>
                      </w:rPr>
                      <w:t xml:space="preserve"> </w:t>
                    </w:r>
                    <w:r>
                      <w:rPr>
                        <w:rFonts w:ascii="Trebuchet MS"/>
                        <w:w w:val="115"/>
                        <w:sz w:val="20"/>
                      </w:rPr>
                      <w:t>r,</w:t>
                    </w:r>
                    <w:r>
                      <w:rPr>
                        <w:rFonts w:ascii="Trebuchet MS"/>
                        <w:spacing w:val="1"/>
                        <w:w w:val="115"/>
                        <w:sz w:val="20"/>
                      </w:rPr>
                      <w:t xml:space="preserve"> </w:t>
                    </w:r>
                    <w:r>
                      <w:rPr>
                        <w:rFonts w:ascii="Trebuchet MS"/>
                        <w:w w:val="115"/>
                        <w:sz w:val="20"/>
                      </w:rPr>
                      <w:t>vector&lt;</w:t>
                    </w:r>
                    <w:r>
                      <w:rPr>
                        <w:rFonts w:ascii="Trebuchet MS"/>
                        <w:color w:val="7F0000"/>
                        <w:w w:val="115"/>
                        <w:sz w:val="20"/>
                      </w:rPr>
                      <w:t>int</w:t>
                    </w:r>
                    <w:r>
                      <w:rPr>
                        <w:rFonts w:ascii="Trebuchet MS"/>
                        <w:w w:val="115"/>
                        <w:sz w:val="20"/>
                      </w:rPr>
                      <w:t>&gt;</w:t>
                    </w:r>
                    <w:r>
                      <w:rPr>
                        <w:rFonts w:ascii="Trebuchet MS"/>
                        <w:spacing w:val="1"/>
                        <w:w w:val="115"/>
                        <w:sz w:val="20"/>
                      </w:rPr>
                      <w:t xml:space="preserve"> </w:t>
                    </w:r>
                    <w:r>
                      <w:rPr>
                        <w:rFonts w:ascii="Trebuchet MS"/>
                        <w:w w:val="115"/>
                        <w:sz w:val="20"/>
                      </w:rPr>
                      <w:t>&amp;temp)</w:t>
                    </w:r>
                    <w:r>
                      <w:rPr>
                        <w:rFonts w:ascii="Trebuchet MS"/>
                        <w:spacing w:val="1"/>
                        <w:w w:val="115"/>
                        <w:sz w:val="20"/>
                      </w:rPr>
                      <w:t xml:space="preserve"> </w:t>
                    </w:r>
                    <w:r>
                      <w:rPr>
                        <w:rFonts w:ascii="Trebuchet MS"/>
                        <w:w w:val="115"/>
                        <w:sz w:val="20"/>
                      </w:rPr>
                      <w:t>{</w:t>
                    </w:r>
                    <w:r>
                      <w:rPr>
                        <w:rFonts w:ascii="Trebuchet MS"/>
                        <w:spacing w:val="-67"/>
                        <w:w w:val="115"/>
                        <w:sz w:val="20"/>
                      </w:rPr>
                      <w:t xml:space="preserve"> </w:t>
                    </w:r>
                    <w:r>
                      <w:rPr>
                        <w:rFonts w:ascii="Trebuchet MS"/>
                        <w:color w:val="7F0000"/>
                        <w:w w:val="130"/>
                        <w:sz w:val="20"/>
                      </w:rPr>
                      <w:t>if</w:t>
                    </w:r>
                    <w:r>
                      <w:rPr>
                        <w:rFonts w:ascii="Trebuchet MS"/>
                        <w:color w:val="7F0000"/>
                        <w:spacing w:val="26"/>
                        <w:w w:val="130"/>
                        <w:sz w:val="20"/>
                      </w:rPr>
                      <w:t xml:space="preserve"> </w:t>
                    </w:r>
                    <w:r>
                      <w:rPr>
                        <w:rFonts w:ascii="Trebuchet MS"/>
                        <w:w w:val="130"/>
                        <w:sz w:val="20"/>
                      </w:rPr>
                      <w:t>(l</w:t>
                    </w:r>
                    <w:r>
                      <w:rPr>
                        <w:rFonts w:ascii="Trebuchet MS"/>
                        <w:spacing w:val="27"/>
                        <w:w w:val="130"/>
                        <w:sz w:val="20"/>
                      </w:rPr>
                      <w:t xml:space="preserve"> </w:t>
                    </w:r>
                    <w:r>
                      <w:rPr>
                        <w:rFonts w:ascii="Trebuchet MS"/>
                        <w:w w:val="120"/>
                        <w:sz w:val="20"/>
                      </w:rPr>
                      <w:t>+</w:t>
                    </w:r>
                    <w:r>
                      <w:rPr>
                        <w:rFonts w:ascii="Trebuchet MS"/>
                        <w:spacing w:val="32"/>
                        <w:w w:val="120"/>
                        <w:sz w:val="20"/>
                      </w:rPr>
                      <w:t xml:space="preserve"> </w:t>
                    </w:r>
                    <w:r>
                      <w:rPr>
                        <w:rFonts w:ascii="Trebuchet MS"/>
                        <w:w w:val="120"/>
                        <w:sz w:val="20"/>
                      </w:rPr>
                      <w:t>1</w:t>
                    </w:r>
                    <w:r>
                      <w:rPr>
                        <w:rFonts w:ascii="Trebuchet MS"/>
                        <w:spacing w:val="33"/>
                        <w:w w:val="120"/>
                        <w:sz w:val="20"/>
                      </w:rPr>
                      <w:t xml:space="preserve"> </w:t>
                    </w:r>
                    <w:r>
                      <w:rPr>
                        <w:rFonts w:ascii="Trebuchet MS"/>
                        <w:w w:val="120"/>
                        <w:sz w:val="20"/>
                      </w:rPr>
                      <w:t>&gt;=</w:t>
                    </w:r>
                    <w:r>
                      <w:rPr>
                        <w:rFonts w:ascii="Trebuchet MS"/>
                        <w:spacing w:val="33"/>
                        <w:w w:val="120"/>
                        <w:sz w:val="20"/>
                      </w:rPr>
                      <w:t xml:space="preserve"> </w:t>
                    </w:r>
                    <w:r>
                      <w:rPr>
                        <w:rFonts w:ascii="Trebuchet MS"/>
                        <w:w w:val="120"/>
                        <w:sz w:val="20"/>
                      </w:rPr>
                      <w:t>r)</w:t>
                    </w:r>
                    <w:r>
                      <w:rPr>
                        <w:rFonts w:ascii="Trebuchet MS"/>
                        <w:spacing w:val="33"/>
                        <w:w w:val="120"/>
                        <w:sz w:val="20"/>
                      </w:rPr>
                      <w:t xml:space="preserve"> </w:t>
                    </w:r>
                    <w:r>
                      <w:rPr>
                        <w:rFonts w:ascii="Trebuchet MS"/>
                        <w:w w:val="130"/>
                        <w:sz w:val="20"/>
                      </w:rPr>
                      <w:t>{</w:t>
                    </w:r>
                  </w:p>
                  <w:p>
                    <w:pPr>
                      <w:spacing w:before="0"/>
                      <w:ind w:left="816" w:right="0" w:firstLine="0"/>
                      <w:jc w:val="left"/>
                      <w:rPr>
                        <w:rFonts w:ascii="Trebuchet MS"/>
                        <w:sz w:val="20"/>
                      </w:rPr>
                    </w:pPr>
                    <w:r>
                      <w:rPr>
                        <w:rFonts w:ascii="Trebuchet MS"/>
                        <w:color w:val="7F0000"/>
                        <w:w w:val="115"/>
                        <w:sz w:val="20"/>
                      </w:rPr>
                      <w:t>return</w:t>
                    </w:r>
                    <w:r>
                      <w:rPr>
                        <w:rFonts w:ascii="Trebuchet MS"/>
                        <w:w w:val="115"/>
                        <w:sz w:val="20"/>
                      </w:rPr>
                      <w:t>;</w:t>
                    </w:r>
                  </w:p>
                  <w:p>
                    <w:pPr>
                      <w:spacing w:before="7"/>
                      <w:ind w:left="440" w:right="0" w:firstLine="0"/>
                      <w:jc w:val="left"/>
                      <w:rPr>
                        <w:rFonts w:ascii="Trebuchet MS"/>
                        <w:sz w:val="20"/>
                      </w:rPr>
                    </w:pPr>
                    <w:r>
                      <w:rPr>
                        <w:rFonts w:ascii="Trebuchet MS"/>
                        <w:w w:val="142"/>
                        <w:sz w:val="20"/>
                      </w:rPr>
                      <w:t>}</w:t>
                    </w:r>
                  </w:p>
                  <w:p>
                    <w:pPr>
                      <w:spacing w:before="7"/>
                      <w:ind w:left="440" w:right="0" w:firstLine="0"/>
                      <w:jc w:val="left"/>
                      <w:rPr>
                        <w:rFonts w:ascii="Trebuchet MS"/>
                        <w:sz w:val="20"/>
                      </w:rPr>
                    </w:pPr>
                    <w:r>
                      <w:rPr>
                        <w:rFonts w:ascii="Trebuchet MS"/>
                        <w:color w:val="7F7F7F"/>
                        <w:w w:val="110"/>
                        <w:sz w:val="20"/>
                      </w:rPr>
                      <w:t>//</w:t>
                    </w:r>
                    <w:r>
                      <w:rPr>
                        <w:rFonts w:ascii="Trebuchet MS"/>
                        <w:color w:val="7F7F7F"/>
                        <w:spacing w:val="42"/>
                        <w:w w:val="110"/>
                        <w:sz w:val="20"/>
                      </w:rPr>
                      <w:t xml:space="preserve"> </w:t>
                    </w:r>
                    <w:r>
                      <w:rPr>
                        <w:rFonts w:ascii="Trebuchet MS"/>
                        <w:color w:val="7F7F7F"/>
                        <w:w w:val="110"/>
                        <w:sz w:val="20"/>
                      </w:rPr>
                      <w:t>divide</w:t>
                    </w:r>
                  </w:p>
                  <w:p>
                    <w:pPr>
                      <w:spacing w:before="7" w:line="247" w:lineRule="auto"/>
                      <w:ind w:left="440" w:right="4985" w:firstLine="0"/>
                      <w:jc w:val="left"/>
                      <w:rPr>
                        <w:rFonts w:ascii="Trebuchet MS"/>
                        <w:sz w:val="20"/>
                      </w:rPr>
                    </w:pPr>
                    <w:r>
                      <w:rPr>
                        <w:rFonts w:ascii="Trebuchet MS"/>
                        <w:color w:val="7F0000"/>
                        <w:w w:val="115"/>
                        <w:sz w:val="20"/>
                      </w:rPr>
                      <w:t>int</w:t>
                    </w:r>
                    <w:r>
                      <w:rPr>
                        <w:rFonts w:ascii="Trebuchet MS"/>
                        <w:color w:val="7F0000"/>
                        <w:spacing w:val="1"/>
                        <w:w w:val="115"/>
                        <w:sz w:val="20"/>
                      </w:rPr>
                      <w:t xml:space="preserve"> </w:t>
                    </w:r>
                    <w:r>
                      <w:rPr>
                        <w:rFonts w:ascii="Trebuchet MS"/>
                        <w:sz w:val="20"/>
                      </w:rPr>
                      <w:t>m</w:t>
                    </w:r>
                    <w:r>
                      <w:rPr>
                        <w:rFonts w:ascii="Trebuchet MS"/>
                        <w:spacing w:val="1"/>
                        <w:sz w:val="20"/>
                      </w:rPr>
                      <w:t xml:space="preserve"> </w:t>
                    </w:r>
                    <w:r>
                      <w:rPr>
                        <w:rFonts w:ascii="Trebuchet MS"/>
                        <w:w w:val="115"/>
                        <w:sz w:val="20"/>
                      </w:rPr>
                      <w:t>=</w:t>
                    </w:r>
                    <w:r>
                      <w:rPr>
                        <w:rFonts w:ascii="Trebuchet MS"/>
                        <w:spacing w:val="1"/>
                        <w:w w:val="115"/>
                        <w:sz w:val="20"/>
                      </w:rPr>
                      <w:t xml:space="preserve"> </w:t>
                    </w:r>
                    <w:r>
                      <w:rPr>
                        <w:rFonts w:ascii="Trebuchet MS"/>
                        <w:w w:val="145"/>
                        <w:sz w:val="20"/>
                      </w:rPr>
                      <w:t xml:space="preserve">l </w:t>
                    </w:r>
                    <w:r>
                      <w:rPr>
                        <w:rFonts w:ascii="Trebuchet MS"/>
                        <w:w w:val="115"/>
                        <w:sz w:val="20"/>
                      </w:rPr>
                      <w:t>+</w:t>
                    </w:r>
                    <w:r>
                      <w:rPr>
                        <w:rFonts w:ascii="Trebuchet MS"/>
                        <w:spacing w:val="1"/>
                        <w:w w:val="115"/>
                        <w:sz w:val="20"/>
                      </w:rPr>
                      <w:t xml:space="preserve"> </w:t>
                    </w:r>
                    <w:r>
                      <w:rPr>
                        <w:rFonts w:ascii="Trebuchet MS"/>
                        <w:w w:val="145"/>
                        <w:sz w:val="20"/>
                      </w:rPr>
                      <w:t xml:space="preserve">(r - l) </w:t>
                    </w:r>
                    <w:r>
                      <w:rPr>
                        <w:rFonts w:ascii="Trebuchet MS"/>
                        <w:w w:val="115"/>
                        <w:sz w:val="20"/>
                      </w:rPr>
                      <w:t>/</w:t>
                    </w:r>
                    <w:r>
                      <w:rPr>
                        <w:rFonts w:ascii="Trebuchet MS"/>
                        <w:spacing w:val="1"/>
                        <w:w w:val="115"/>
                        <w:sz w:val="20"/>
                      </w:rPr>
                      <w:t xml:space="preserve"> </w:t>
                    </w:r>
                    <w:r>
                      <w:rPr>
                        <w:rFonts w:ascii="Trebuchet MS"/>
                        <w:w w:val="115"/>
                        <w:sz w:val="20"/>
                      </w:rPr>
                      <w:t>2;</w:t>
                    </w:r>
                    <w:r>
                      <w:rPr>
                        <w:rFonts w:ascii="Trebuchet MS"/>
                        <w:spacing w:val="1"/>
                        <w:w w:val="115"/>
                        <w:sz w:val="20"/>
                      </w:rPr>
                      <w:t xml:space="preserve"> </w:t>
                    </w:r>
                    <w:r>
                      <w:rPr>
                        <w:rFonts w:ascii="Trebuchet MS"/>
                        <w:w w:val="105"/>
                        <w:sz w:val="20"/>
                      </w:rPr>
                      <w:t>merge_sort(nums,</w:t>
                    </w:r>
                    <w:r>
                      <w:rPr>
                        <w:rFonts w:ascii="Trebuchet MS"/>
                        <w:spacing w:val="29"/>
                        <w:w w:val="105"/>
                        <w:sz w:val="20"/>
                      </w:rPr>
                      <w:t xml:space="preserve"> </w:t>
                    </w:r>
                    <w:r>
                      <w:rPr>
                        <w:rFonts w:ascii="Trebuchet MS"/>
                        <w:w w:val="105"/>
                        <w:sz w:val="20"/>
                      </w:rPr>
                      <w:t>l,</w:t>
                    </w:r>
                    <w:r>
                      <w:rPr>
                        <w:rFonts w:ascii="Trebuchet MS"/>
                        <w:spacing w:val="29"/>
                        <w:w w:val="105"/>
                        <w:sz w:val="20"/>
                      </w:rPr>
                      <w:t xml:space="preserve"> </w:t>
                    </w:r>
                    <w:r>
                      <w:rPr>
                        <w:rFonts w:ascii="Trebuchet MS"/>
                        <w:w w:val="105"/>
                        <w:sz w:val="20"/>
                      </w:rPr>
                      <w:t>m,</w:t>
                    </w:r>
                    <w:r>
                      <w:rPr>
                        <w:rFonts w:ascii="Trebuchet MS"/>
                        <w:spacing w:val="29"/>
                        <w:w w:val="105"/>
                        <w:sz w:val="20"/>
                      </w:rPr>
                      <w:t xml:space="preserve"> </w:t>
                    </w:r>
                    <w:r>
                      <w:rPr>
                        <w:rFonts w:ascii="Trebuchet MS"/>
                        <w:w w:val="105"/>
                        <w:sz w:val="20"/>
                      </w:rPr>
                      <w:t>temp);</w:t>
                    </w:r>
                  </w:p>
                </w:txbxContent>
              </v:textbox>
            </v:shape>
            <w10:wrap type="topAndBottom"/>
          </v:group>
        </w:pict>
      </w:r>
    </w:p>
    <w:p>
      <w:pPr>
        <w:spacing w:after="0"/>
        <w:rPr>
          <w:rFonts w:ascii="Microsoft YaHei UI"/>
          <w:sz w:val="24"/>
        </w:rPr>
        <w:sectPr>
          <w:headerReference r:id="rId38" w:type="default"/>
          <w:footerReference r:id="rId39" w:type="default"/>
          <w:pgSz w:w="11910" w:h="16840"/>
          <w:pgMar w:top="1340" w:right="1500" w:bottom="280" w:left="340" w:header="0" w:footer="0" w:gutter="0"/>
        </w:sectPr>
      </w:pPr>
    </w:p>
    <w:p>
      <w:pPr>
        <w:pStyle w:val="5"/>
        <w:spacing w:before="7"/>
        <w:rPr>
          <w:rFonts w:ascii="Microsoft YaHei UI"/>
          <w:b/>
          <w:sz w:val="14"/>
        </w:rPr>
      </w:pPr>
    </w:p>
    <w:p>
      <w:pPr>
        <w:pStyle w:val="5"/>
        <w:ind w:left="1380"/>
        <w:rPr>
          <w:rFonts w:ascii="Microsoft YaHei UI"/>
        </w:rPr>
      </w:pPr>
      <w:r>
        <w:rPr>
          <w:rFonts w:ascii="Microsoft YaHei UI"/>
        </w:rPr>
        <w:pict>
          <v:group id="_x0000_s1119" o:spid="_x0000_s1119" o:spt="203" style="height:170.6pt;width:423.1pt;" coordsize="8462,3412">
            <o:lock v:ext="edit"/>
            <v:shape id="_x0000_s1120" o:spid="_x0000_s1120" style="position:absolute;left:0;top:0;height:3412;width:64;" filled="f" stroked="t" coordsize="64,3412" path="m2,239l2,0m2,478l2,239m2,717l2,478m2,956l2,717m2,1196l2,956m2,1435l2,1196m2,1674l2,1435m2,1913l2,1674m2,2152l2,1913m2,2391l2,2152m2,2630l2,2391m2,2869l2,2630m2,3108l2,2869m2,3347l2,3108m2,3411l2,3347m0,3409l64,3409e">
              <v:path arrowok="t"/>
              <v:fill on="f" focussize="0,0"/>
              <v:stroke weight="0.199212598425197pt" color="#3B70B7"/>
              <v:imagedata o:title=""/>
              <o:lock v:ext="edit"/>
            </v:shape>
            <v:line id="_x0000_s1121" o:spid="_x0000_s1121" o:spt="20" style="position:absolute;left:8459;top:0;height:3347;width:0;" stroked="t" coordsize="21600,21600">
              <v:path arrowok="t"/>
              <v:fill focussize="0,0"/>
              <v:stroke weight="0.199212598425197pt" color="#3B70B7"/>
              <v:imagedata o:title=""/>
              <o:lock v:ext="edit"/>
            </v:line>
            <v:shape id="_x0000_s1122" o:spid="_x0000_s1122" style="position:absolute;left:63;top:3347;height:64;width:8398;" filled="f" stroked="t" coordorigin="64,3347" coordsize="8398,64" path="m64,3409l8398,3409m8398,3409l8461,3409m8459,3411l8459,3347e">
              <v:path arrowok="t"/>
              <v:fill on="f" focussize="0,0"/>
              <v:stroke weight="0.199212598425197pt" color="#3B70B7"/>
              <v:imagedata o:title=""/>
              <o:lock v:ext="edit"/>
            </v:shape>
            <v:shape id="_x0000_s1123" o:spid="_x0000_s1123" o:spt="202" type="#_x0000_t202" style="position:absolute;left:440;top:0;height:3108;width:5208;" filled="f" stroked="f" coordsize="21600,21600">
              <v:path/>
              <v:fill on="f" focussize="0,0"/>
              <v:stroke on="f" joinstyle="miter"/>
              <v:imagedata o:title=""/>
              <o:lock v:ext="edit"/>
              <v:textbox inset="0mm,0mm,0mm,0mm">
                <w:txbxContent>
                  <w:p>
                    <w:pPr>
                      <w:spacing w:before="0" w:line="211" w:lineRule="exact"/>
                      <w:ind w:left="0" w:right="0" w:firstLine="0"/>
                      <w:jc w:val="left"/>
                      <w:rPr>
                        <w:rFonts w:ascii="Trebuchet MS"/>
                        <w:sz w:val="20"/>
                      </w:rPr>
                    </w:pPr>
                    <w:r>
                      <w:rPr>
                        <w:rFonts w:ascii="Trebuchet MS"/>
                        <w:w w:val="105"/>
                        <w:sz w:val="20"/>
                      </w:rPr>
                      <w:t>merge_sort(nums,</w:t>
                    </w:r>
                    <w:r>
                      <w:rPr>
                        <w:rFonts w:ascii="Trebuchet MS"/>
                        <w:spacing w:val="28"/>
                        <w:w w:val="105"/>
                        <w:sz w:val="20"/>
                      </w:rPr>
                      <w:t xml:space="preserve"> </w:t>
                    </w:r>
                    <w:r>
                      <w:rPr>
                        <w:rFonts w:ascii="Trebuchet MS"/>
                        <w:w w:val="105"/>
                        <w:sz w:val="20"/>
                      </w:rPr>
                      <w:t>m,</w:t>
                    </w:r>
                    <w:r>
                      <w:rPr>
                        <w:rFonts w:ascii="Trebuchet MS"/>
                        <w:spacing w:val="29"/>
                        <w:w w:val="105"/>
                        <w:sz w:val="20"/>
                      </w:rPr>
                      <w:t xml:space="preserve"> </w:t>
                    </w:r>
                    <w:r>
                      <w:rPr>
                        <w:rFonts w:ascii="Trebuchet MS"/>
                        <w:w w:val="105"/>
                        <w:sz w:val="20"/>
                      </w:rPr>
                      <w:t>r,</w:t>
                    </w:r>
                    <w:r>
                      <w:rPr>
                        <w:rFonts w:ascii="Trebuchet MS"/>
                        <w:spacing w:val="29"/>
                        <w:w w:val="105"/>
                        <w:sz w:val="20"/>
                      </w:rPr>
                      <w:t xml:space="preserve"> </w:t>
                    </w:r>
                    <w:r>
                      <w:rPr>
                        <w:rFonts w:ascii="Trebuchet MS"/>
                        <w:w w:val="105"/>
                        <w:sz w:val="20"/>
                      </w:rPr>
                      <w:t>temp);</w:t>
                    </w:r>
                  </w:p>
                  <w:p>
                    <w:pPr>
                      <w:spacing w:before="7"/>
                      <w:ind w:left="0" w:right="0" w:firstLine="0"/>
                      <w:jc w:val="left"/>
                      <w:rPr>
                        <w:rFonts w:ascii="Trebuchet MS"/>
                        <w:sz w:val="20"/>
                      </w:rPr>
                    </w:pPr>
                    <w:r>
                      <w:rPr>
                        <w:rFonts w:ascii="Trebuchet MS"/>
                        <w:color w:val="7F7F7F"/>
                        <w:sz w:val="20"/>
                      </w:rPr>
                      <w:t>//</w:t>
                    </w:r>
                    <w:r>
                      <w:rPr>
                        <w:rFonts w:ascii="Trebuchet MS"/>
                        <w:color w:val="7F7F7F"/>
                        <w:spacing w:val="48"/>
                        <w:sz w:val="20"/>
                      </w:rPr>
                      <w:t xml:space="preserve"> </w:t>
                    </w:r>
                    <w:r>
                      <w:rPr>
                        <w:rFonts w:ascii="Trebuchet MS"/>
                        <w:color w:val="7F7F7F"/>
                        <w:sz w:val="20"/>
                      </w:rPr>
                      <w:t>conquer</w:t>
                    </w:r>
                  </w:p>
                  <w:p>
                    <w:pPr>
                      <w:spacing w:before="6" w:line="247" w:lineRule="auto"/>
                      <w:ind w:left="0" w:right="2690" w:firstLine="0"/>
                      <w:jc w:val="left"/>
                      <w:rPr>
                        <w:rFonts w:ascii="Trebuchet MS"/>
                        <w:sz w:val="20"/>
                      </w:rPr>
                    </w:pPr>
                    <w:r>
                      <w:rPr>
                        <w:rFonts w:ascii="Trebuchet MS"/>
                        <w:color w:val="7F0000"/>
                        <w:w w:val="120"/>
                        <w:sz w:val="20"/>
                      </w:rPr>
                      <w:t>int</w:t>
                    </w:r>
                    <w:r>
                      <w:rPr>
                        <w:rFonts w:ascii="Trebuchet MS"/>
                        <w:color w:val="7F0000"/>
                        <w:spacing w:val="24"/>
                        <w:w w:val="120"/>
                        <w:sz w:val="20"/>
                      </w:rPr>
                      <w:t xml:space="preserve"> </w:t>
                    </w:r>
                    <w:r>
                      <w:rPr>
                        <w:rFonts w:ascii="Trebuchet MS"/>
                        <w:w w:val="120"/>
                        <w:sz w:val="20"/>
                      </w:rPr>
                      <w:t>p</w:t>
                    </w:r>
                    <w:r>
                      <w:rPr>
                        <w:rFonts w:ascii="Trebuchet MS"/>
                        <w:spacing w:val="25"/>
                        <w:w w:val="120"/>
                        <w:sz w:val="20"/>
                      </w:rPr>
                      <w:t xml:space="preserve"> </w:t>
                    </w:r>
                    <w:r>
                      <w:rPr>
                        <w:rFonts w:ascii="Trebuchet MS"/>
                        <w:w w:val="120"/>
                        <w:sz w:val="20"/>
                      </w:rPr>
                      <w:t>=</w:t>
                    </w:r>
                    <w:r>
                      <w:rPr>
                        <w:rFonts w:ascii="Trebuchet MS"/>
                        <w:spacing w:val="26"/>
                        <w:w w:val="120"/>
                        <w:sz w:val="20"/>
                      </w:rPr>
                      <w:t xml:space="preserve"> </w:t>
                    </w:r>
                    <w:r>
                      <w:rPr>
                        <w:rFonts w:ascii="Trebuchet MS"/>
                        <w:w w:val="120"/>
                        <w:sz w:val="20"/>
                      </w:rPr>
                      <w:t>l,</w:t>
                    </w:r>
                    <w:r>
                      <w:rPr>
                        <w:rFonts w:ascii="Trebuchet MS"/>
                        <w:spacing w:val="24"/>
                        <w:w w:val="120"/>
                        <w:sz w:val="20"/>
                      </w:rPr>
                      <w:t xml:space="preserve"> </w:t>
                    </w:r>
                    <w:r>
                      <w:rPr>
                        <w:rFonts w:ascii="Trebuchet MS"/>
                        <w:w w:val="120"/>
                        <w:sz w:val="20"/>
                      </w:rPr>
                      <w:t>q</w:t>
                    </w:r>
                    <w:r>
                      <w:rPr>
                        <w:rFonts w:ascii="Trebuchet MS"/>
                        <w:spacing w:val="26"/>
                        <w:w w:val="120"/>
                        <w:sz w:val="20"/>
                      </w:rPr>
                      <w:t xml:space="preserve"> </w:t>
                    </w:r>
                    <w:r>
                      <w:rPr>
                        <w:rFonts w:ascii="Trebuchet MS"/>
                        <w:w w:val="120"/>
                        <w:sz w:val="20"/>
                      </w:rPr>
                      <w:t>=</w:t>
                    </w:r>
                    <w:r>
                      <w:rPr>
                        <w:rFonts w:ascii="Trebuchet MS"/>
                        <w:spacing w:val="25"/>
                        <w:w w:val="120"/>
                        <w:sz w:val="20"/>
                      </w:rPr>
                      <w:t xml:space="preserve"> </w:t>
                    </w:r>
                    <w:r>
                      <w:rPr>
                        <w:rFonts w:ascii="Trebuchet MS"/>
                        <w:w w:val="120"/>
                        <w:sz w:val="20"/>
                      </w:rPr>
                      <w:t>m,</w:t>
                    </w:r>
                    <w:r>
                      <w:rPr>
                        <w:rFonts w:ascii="Trebuchet MS"/>
                        <w:spacing w:val="25"/>
                        <w:w w:val="120"/>
                        <w:sz w:val="20"/>
                      </w:rPr>
                      <w:t xml:space="preserve"> </w:t>
                    </w:r>
                    <w:r>
                      <w:rPr>
                        <w:rFonts w:ascii="Trebuchet MS"/>
                        <w:w w:val="125"/>
                        <w:sz w:val="20"/>
                      </w:rPr>
                      <w:t>i</w:t>
                    </w:r>
                    <w:r>
                      <w:rPr>
                        <w:rFonts w:ascii="Trebuchet MS"/>
                        <w:spacing w:val="22"/>
                        <w:w w:val="125"/>
                        <w:sz w:val="20"/>
                      </w:rPr>
                      <w:t xml:space="preserve"> </w:t>
                    </w:r>
                    <w:r>
                      <w:rPr>
                        <w:rFonts w:ascii="Trebuchet MS"/>
                        <w:w w:val="120"/>
                        <w:sz w:val="20"/>
                      </w:rPr>
                      <w:t>=</w:t>
                    </w:r>
                    <w:r>
                      <w:rPr>
                        <w:rFonts w:ascii="Trebuchet MS"/>
                        <w:spacing w:val="26"/>
                        <w:w w:val="120"/>
                        <w:sz w:val="20"/>
                      </w:rPr>
                      <w:t xml:space="preserve"> </w:t>
                    </w:r>
                    <w:r>
                      <w:rPr>
                        <w:rFonts w:ascii="Trebuchet MS"/>
                        <w:w w:val="120"/>
                        <w:sz w:val="20"/>
                      </w:rPr>
                      <w:t>l;</w:t>
                    </w:r>
                    <w:r>
                      <w:rPr>
                        <w:rFonts w:ascii="Trebuchet MS"/>
                        <w:spacing w:val="-69"/>
                        <w:w w:val="120"/>
                        <w:sz w:val="20"/>
                      </w:rPr>
                      <w:t xml:space="preserve"> </w:t>
                    </w:r>
                    <w:r>
                      <w:rPr>
                        <w:rFonts w:ascii="Trebuchet MS"/>
                        <w:color w:val="7F0000"/>
                        <w:w w:val="120"/>
                        <w:sz w:val="20"/>
                      </w:rPr>
                      <w:t xml:space="preserve">while </w:t>
                    </w:r>
                    <w:r>
                      <w:rPr>
                        <w:rFonts w:ascii="Trebuchet MS"/>
                        <w:w w:val="120"/>
                        <w:sz w:val="20"/>
                      </w:rPr>
                      <w:t>(p</w:t>
                    </w:r>
                    <w:r>
                      <w:rPr>
                        <w:rFonts w:ascii="Trebuchet MS"/>
                        <w:spacing w:val="2"/>
                        <w:w w:val="120"/>
                        <w:sz w:val="20"/>
                      </w:rPr>
                      <w:t xml:space="preserve"> </w:t>
                    </w:r>
                    <w:r>
                      <w:rPr>
                        <w:rFonts w:ascii="Trebuchet MS"/>
                        <w:w w:val="120"/>
                        <w:sz w:val="20"/>
                      </w:rPr>
                      <w:t>&lt;</w:t>
                    </w:r>
                    <w:r>
                      <w:rPr>
                        <w:rFonts w:ascii="Trebuchet MS"/>
                        <w:spacing w:val="2"/>
                        <w:w w:val="120"/>
                        <w:sz w:val="20"/>
                      </w:rPr>
                      <w:t xml:space="preserve"> </w:t>
                    </w:r>
                    <w:r>
                      <w:rPr>
                        <w:rFonts w:ascii="Trebuchet MS"/>
                        <w:w w:val="120"/>
                        <w:sz w:val="20"/>
                      </w:rPr>
                      <w:t>m</w:t>
                    </w:r>
                    <w:r>
                      <w:rPr>
                        <w:rFonts w:ascii="Trebuchet MS"/>
                        <w:spacing w:val="1"/>
                        <w:w w:val="120"/>
                        <w:sz w:val="20"/>
                      </w:rPr>
                      <w:t xml:space="preserve"> </w:t>
                    </w:r>
                    <w:r>
                      <w:rPr>
                        <w:rFonts w:ascii="Trebuchet MS"/>
                        <w:w w:val="120"/>
                        <w:sz w:val="20"/>
                      </w:rPr>
                      <w:t>||</w:t>
                    </w:r>
                    <w:r>
                      <w:rPr>
                        <w:rFonts w:ascii="Trebuchet MS"/>
                        <w:spacing w:val="2"/>
                        <w:w w:val="120"/>
                        <w:sz w:val="20"/>
                      </w:rPr>
                      <w:t xml:space="preserve"> </w:t>
                    </w:r>
                    <w:r>
                      <w:rPr>
                        <w:rFonts w:ascii="Trebuchet MS"/>
                        <w:w w:val="120"/>
                        <w:sz w:val="20"/>
                      </w:rPr>
                      <w:t>q</w:t>
                    </w:r>
                    <w:r>
                      <w:rPr>
                        <w:rFonts w:ascii="Trebuchet MS"/>
                        <w:spacing w:val="1"/>
                        <w:w w:val="120"/>
                        <w:sz w:val="20"/>
                      </w:rPr>
                      <w:t xml:space="preserve"> </w:t>
                    </w:r>
                    <w:r>
                      <w:rPr>
                        <w:rFonts w:ascii="Trebuchet MS"/>
                        <w:w w:val="120"/>
                        <w:sz w:val="20"/>
                      </w:rPr>
                      <w:t>&lt;</w:t>
                    </w:r>
                    <w:r>
                      <w:rPr>
                        <w:rFonts w:ascii="Trebuchet MS"/>
                        <w:spacing w:val="2"/>
                        <w:w w:val="120"/>
                        <w:sz w:val="20"/>
                      </w:rPr>
                      <w:t xml:space="preserve"> </w:t>
                    </w:r>
                    <w:r>
                      <w:rPr>
                        <w:rFonts w:ascii="Trebuchet MS"/>
                        <w:w w:val="120"/>
                        <w:sz w:val="20"/>
                      </w:rPr>
                      <w:t>r)</w:t>
                    </w:r>
                    <w:r>
                      <w:rPr>
                        <w:rFonts w:ascii="Trebuchet MS"/>
                        <w:spacing w:val="1"/>
                        <w:w w:val="120"/>
                        <w:sz w:val="20"/>
                      </w:rPr>
                      <w:t xml:space="preserve"> </w:t>
                    </w:r>
                    <w:r>
                      <w:rPr>
                        <w:rFonts w:ascii="Trebuchet MS"/>
                        <w:w w:val="120"/>
                        <w:sz w:val="20"/>
                      </w:rPr>
                      <w:t>{</w:t>
                    </w:r>
                  </w:p>
                  <w:p>
                    <w:pPr>
                      <w:spacing w:before="0" w:line="247" w:lineRule="auto"/>
                      <w:ind w:left="752" w:right="9" w:hanging="377"/>
                      <w:jc w:val="left"/>
                      <w:rPr>
                        <w:rFonts w:ascii="Trebuchet MS"/>
                        <w:sz w:val="20"/>
                      </w:rPr>
                    </w:pPr>
                    <w:r>
                      <w:rPr>
                        <w:rFonts w:ascii="Trebuchet MS"/>
                        <w:color w:val="7F0000"/>
                        <w:w w:val="105"/>
                        <w:sz w:val="20"/>
                      </w:rPr>
                      <w:t>if</w:t>
                    </w:r>
                    <w:r>
                      <w:rPr>
                        <w:rFonts w:ascii="Trebuchet MS"/>
                        <w:color w:val="7F0000"/>
                        <w:spacing w:val="36"/>
                        <w:w w:val="105"/>
                        <w:sz w:val="20"/>
                      </w:rPr>
                      <w:t xml:space="preserve"> </w:t>
                    </w:r>
                    <w:r>
                      <w:rPr>
                        <w:rFonts w:ascii="Trebuchet MS"/>
                        <w:w w:val="105"/>
                        <w:sz w:val="20"/>
                      </w:rPr>
                      <w:t>(q</w:t>
                    </w:r>
                    <w:r>
                      <w:rPr>
                        <w:rFonts w:ascii="Trebuchet MS"/>
                        <w:spacing w:val="37"/>
                        <w:w w:val="105"/>
                        <w:sz w:val="20"/>
                      </w:rPr>
                      <w:t xml:space="preserve"> </w:t>
                    </w:r>
                    <w:r>
                      <w:rPr>
                        <w:rFonts w:ascii="Trebuchet MS"/>
                        <w:w w:val="105"/>
                        <w:sz w:val="20"/>
                      </w:rPr>
                      <w:t>&gt;=</w:t>
                    </w:r>
                    <w:r>
                      <w:rPr>
                        <w:rFonts w:ascii="Trebuchet MS"/>
                        <w:spacing w:val="37"/>
                        <w:w w:val="105"/>
                        <w:sz w:val="20"/>
                      </w:rPr>
                      <w:t xml:space="preserve"> </w:t>
                    </w:r>
                    <w:r>
                      <w:rPr>
                        <w:rFonts w:ascii="Trebuchet MS"/>
                        <w:w w:val="105"/>
                        <w:sz w:val="20"/>
                      </w:rPr>
                      <w:t>r</w:t>
                    </w:r>
                    <w:r>
                      <w:rPr>
                        <w:rFonts w:ascii="Trebuchet MS"/>
                        <w:spacing w:val="37"/>
                        <w:w w:val="105"/>
                        <w:sz w:val="20"/>
                      </w:rPr>
                      <w:t xml:space="preserve"> </w:t>
                    </w:r>
                    <w:r>
                      <w:rPr>
                        <w:rFonts w:ascii="Trebuchet MS"/>
                        <w:w w:val="105"/>
                        <w:sz w:val="20"/>
                      </w:rPr>
                      <w:t>||</w:t>
                    </w:r>
                    <w:r>
                      <w:rPr>
                        <w:rFonts w:ascii="Trebuchet MS"/>
                        <w:spacing w:val="37"/>
                        <w:w w:val="105"/>
                        <w:sz w:val="20"/>
                      </w:rPr>
                      <w:t xml:space="preserve"> </w:t>
                    </w:r>
                    <w:r>
                      <w:rPr>
                        <w:rFonts w:ascii="Trebuchet MS"/>
                        <w:w w:val="105"/>
                        <w:sz w:val="20"/>
                      </w:rPr>
                      <w:t>(p</w:t>
                    </w:r>
                    <w:r>
                      <w:rPr>
                        <w:rFonts w:ascii="Trebuchet MS"/>
                        <w:spacing w:val="37"/>
                        <w:w w:val="105"/>
                        <w:sz w:val="20"/>
                      </w:rPr>
                      <w:t xml:space="preserve"> </w:t>
                    </w:r>
                    <w:r>
                      <w:rPr>
                        <w:rFonts w:ascii="Trebuchet MS"/>
                        <w:w w:val="105"/>
                        <w:sz w:val="20"/>
                      </w:rPr>
                      <w:t>&lt;</w:t>
                    </w:r>
                    <w:r>
                      <w:rPr>
                        <w:rFonts w:ascii="Trebuchet MS"/>
                        <w:spacing w:val="37"/>
                        <w:w w:val="105"/>
                        <w:sz w:val="20"/>
                      </w:rPr>
                      <w:t xml:space="preserve"> </w:t>
                    </w:r>
                    <w:r>
                      <w:rPr>
                        <w:rFonts w:ascii="Trebuchet MS"/>
                        <w:w w:val="105"/>
                        <w:sz w:val="20"/>
                      </w:rPr>
                      <w:t>m</w:t>
                    </w:r>
                    <w:r>
                      <w:rPr>
                        <w:rFonts w:ascii="Trebuchet MS"/>
                        <w:spacing w:val="38"/>
                        <w:w w:val="105"/>
                        <w:sz w:val="20"/>
                      </w:rPr>
                      <w:t xml:space="preserve"> </w:t>
                    </w:r>
                    <w:r>
                      <w:rPr>
                        <w:rFonts w:ascii="Trebuchet MS"/>
                        <w:w w:val="105"/>
                        <w:sz w:val="20"/>
                      </w:rPr>
                      <w:t>&amp;&amp;</w:t>
                    </w:r>
                    <w:r>
                      <w:rPr>
                        <w:rFonts w:ascii="Trebuchet MS"/>
                        <w:spacing w:val="37"/>
                        <w:w w:val="105"/>
                        <w:sz w:val="20"/>
                      </w:rPr>
                      <w:t xml:space="preserve"> </w:t>
                    </w:r>
                    <w:r>
                      <w:rPr>
                        <w:rFonts w:ascii="Trebuchet MS"/>
                        <w:w w:val="105"/>
                        <w:sz w:val="20"/>
                      </w:rPr>
                      <w:t>nums[p]</w:t>
                    </w:r>
                    <w:r>
                      <w:rPr>
                        <w:rFonts w:ascii="Trebuchet MS"/>
                        <w:spacing w:val="37"/>
                        <w:w w:val="105"/>
                        <w:sz w:val="20"/>
                      </w:rPr>
                      <w:t xml:space="preserve"> </w:t>
                    </w:r>
                    <w:r>
                      <w:rPr>
                        <w:rFonts w:ascii="Trebuchet MS"/>
                        <w:w w:val="105"/>
                        <w:sz w:val="20"/>
                      </w:rPr>
                      <w:t>&lt;=</w:t>
                    </w:r>
                    <w:r>
                      <w:rPr>
                        <w:rFonts w:ascii="Trebuchet MS"/>
                        <w:spacing w:val="37"/>
                        <w:w w:val="105"/>
                        <w:sz w:val="20"/>
                      </w:rPr>
                      <w:t xml:space="preserve"> </w:t>
                    </w:r>
                    <w:r>
                      <w:rPr>
                        <w:rFonts w:ascii="Trebuchet MS"/>
                        <w:w w:val="105"/>
                        <w:sz w:val="20"/>
                      </w:rPr>
                      <w:t>nums[q]))</w:t>
                    </w:r>
                    <w:r>
                      <w:rPr>
                        <w:rFonts w:ascii="Trebuchet MS"/>
                        <w:spacing w:val="37"/>
                        <w:w w:val="105"/>
                        <w:sz w:val="20"/>
                      </w:rPr>
                      <w:t xml:space="preserve"> </w:t>
                    </w:r>
                    <w:r>
                      <w:rPr>
                        <w:rFonts w:ascii="Trebuchet MS"/>
                        <w:w w:val="105"/>
                        <w:sz w:val="20"/>
                      </w:rPr>
                      <w:t>{</w:t>
                    </w:r>
                    <w:r>
                      <w:rPr>
                        <w:rFonts w:ascii="Trebuchet MS"/>
                        <w:spacing w:val="-60"/>
                        <w:w w:val="105"/>
                        <w:sz w:val="20"/>
                      </w:rPr>
                      <w:t xml:space="preserve"> </w:t>
                    </w:r>
                    <w:r>
                      <w:rPr>
                        <w:rFonts w:ascii="Trebuchet MS"/>
                        <w:w w:val="105"/>
                        <w:sz w:val="20"/>
                      </w:rPr>
                      <w:t>temp[i++]</w:t>
                    </w:r>
                    <w:r>
                      <w:rPr>
                        <w:rFonts w:ascii="Trebuchet MS"/>
                        <w:spacing w:val="41"/>
                        <w:w w:val="105"/>
                        <w:sz w:val="20"/>
                      </w:rPr>
                      <w:t xml:space="preserve"> </w:t>
                    </w:r>
                    <w:r>
                      <w:rPr>
                        <w:rFonts w:ascii="Trebuchet MS"/>
                        <w:w w:val="105"/>
                        <w:sz w:val="20"/>
                      </w:rPr>
                      <w:t>=</w:t>
                    </w:r>
                    <w:r>
                      <w:rPr>
                        <w:rFonts w:ascii="Trebuchet MS"/>
                        <w:spacing w:val="41"/>
                        <w:w w:val="105"/>
                        <w:sz w:val="20"/>
                      </w:rPr>
                      <w:t xml:space="preserve"> </w:t>
                    </w:r>
                    <w:r>
                      <w:rPr>
                        <w:rFonts w:ascii="Trebuchet MS"/>
                        <w:w w:val="105"/>
                        <w:sz w:val="20"/>
                      </w:rPr>
                      <w:t>nums[p++];</w:t>
                    </w:r>
                  </w:p>
                  <w:p>
                    <w:pPr>
                      <w:spacing w:before="0"/>
                      <w:ind w:left="376" w:right="0" w:firstLine="0"/>
                      <w:jc w:val="left"/>
                      <w:rPr>
                        <w:rFonts w:ascii="Trebuchet MS"/>
                        <w:sz w:val="20"/>
                      </w:rPr>
                    </w:pPr>
                    <w:r>
                      <w:rPr>
                        <w:rFonts w:ascii="Trebuchet MS"/>
                        <w:w w:val="130"/>
                        <w:sz w:val="20"/>
                      </w:rPr>
                      <w:t>}</w:t>
                    </w:r>
                    <w:r>
                      <w:rPr>
                        <w:rFonts w:ascii="Trebuchet MS"/>
                        <w:spacing w:val="14"/>
                        <w:w w:val="130"/>
                        <w:sz w:val="20"/>
                      </w:rPr>
                      <w:t xml:space="preserve"> </w:t>
                    </w:r>
                    <w:r>
                      <w:rPr>
                        <w:rFonts w:ascii="Trebuchet MS"/>
                        <w:color w:val="7F0000"/>
                        <w:w w:val="130"/>
                        <w:sz w:val="20"/>
                      </w:rPr>
                      <w:t>else</w:t>
                    </w:r>
                    <w:r>
                      <w:rPr>
                        <w:rFonts w:ascii="Trebuchet MS"/>
                        <w:color w:val="7F0000"/>
                        <w:spacing w:val="15"/>
                        <w:w w:val="130"/>
                        <w:sz w:val="20"/>
                      </w:rPr>
                      <w:t xml:space="preserve"> </w:t>
                    </w:r>
                    <w:r>
                      <w:rPr>
                        <w:rFonts w:ascii="Trebuchet MS"/>
                        <w:w w:val="130"/>
                        <w:sz w:val="20"/>
                      </w:rPr>
                      <w:t>{</w:t>
                    </w:r>
                  </w:p>
                  <w:p>
                    <w:pPr>
                      <w:spacing w:before="7"/>
                      <w:ind w:left="752" w:right="0" w:firstLine="0"/>
                      <w:jc w:val="left"/>
                      <w:rPr>
                        <w:rFonts w:ascii="Trebuchet MS"/>
                        <w:sz w:val="20"/>
                      </w:rPr>
                    </w:pPr>
                    <w:r>
                      <w:rPr>
                        <w:rFonts w:ascii="Trebuchet MS"/>
                        <w:w w:val="105"/>
                        <w:sz w:val="20"/>
                      </w:rPr>
                      <w:t>temp[i++]</w:t>
                    </w:r>
                    <w:r>
                      <w:rPr>
                        <w:rFonts w:ascii="Trebuchet MS"/>
                        <w:spacing w:val="40"/>
                        <w:w w:val="105"/>
                        <w:sz w:val="20"/>
                      </w:rPr>
                      <w:t xml:space="preserve"> </w:t>
                    </w:r>
                    <w:r>
                      <w:rPr>
                        <w:rFonts w:ascii="Trebuchet MS"/>
                        <w:w w:val="105"/>
                        <w:sz w:val="20"/>
                      </w:rPr>
                      <w:t>=</w:t>
                    </w:r>
                    <w:r>
                      <w:rPr>
                        <w:rFonts w:ascii="Trebuchet MS"/>
                        <w:spacing w:val="40"/>
                        <w:w w:val="105"/>
                        <w:sz w:val="20"/>
                      </w:rPr>
                      <w:t xml:space="preserve"> </w:t>
                    </w:r>
                    <w:r>
                      <w:rPr>
                        <w:rFonts w:ascii="Trebuchet MS"/>
                        <w:w w:val="105"/>
                        <w:sz w:val="20"/>
                      </w:rPr>
                      <w:t>nums[q++];</w:t>
                    </w:r>
                  </w:p>
                  <w:p>
                    <w:pPr>
                      <w:spacing w:before="7"/>
                      <w:ind w:left="376" w:right="0" w:firstLine="0"/>
                      <w:jc w:val="left"/>
                      <w:rPr>
                        <w:rFonts w:ascii="Trebuchet MS"/>
                        <w:sz w:val="20"/>
                      </w:rPr>
                    </w:pPr>
                    <w:r>
                      <w:rPr>
                        <w:rFonts w:ascii="Trebuchet MS"/>
                        <w:w w:val="142"/>
                        <w:sz w:val="20"/>
                      </w:rPr>
                      <w:t>}</w:t>
                    </w:r>
                  </w:p>
                  <w:p>
                    <w:pPr>
                      <w:spacing w:before="7"/>
                      <w:ind w:left="0" w:right="0" w:firstLine="0"/>
                      <w:jc w:val="left"/>
                      <w:rPr>
                        <w:rFonts w:ascii="Trebuchet MS"/>
                        <w:sz w:val="20"/>
                      </w:rPr>
                    </w:pPr>
                    <w:r>
                      <w:rPr>
                        <w:rFonts w:ascii="Trebuchet MS"/>
                        <w:w w:val="142"/>
                        <w:sz w:val="20"/>
                      </w:rPr>
                      <w:t>}</w:t>
                    </w:r>
                  </w:p>
                  <w:p>
                    <w:pPr>
                      <w:spacing w:before="7" w:line="247" w:lineRule="auto"/>
                      <w:ind w:left="376" w:right="2690" w:hanging="377"/>
                      <w:jc w:val="left"/>
                      <w:rPr>
                        <w:rFonts w:ascii="Trebuchet MS"/>
                        <w:sz w:val="20"/>
                      </w:rPr>
                    </w:pPr>
                    <w:r>
                      <w:rPr>
                        <w:rFonts w:ascii="Trebuchet MS"/>
                        <w:color w:val="7F0000"/>
                        <w:w w:val="125"/>
                        <w:sz w:val="20"/>
                      </w:rPr>
                      <w:t>for</w:t>
                    </w:r>
                    <w:r>
                      <w:rPr>
                        <w:rFonts w:ascii="Trebuchet MS"/>
                        <w:color w:val="7F0000"/>
                        <w:spacing w:val="-7"/>
                        <w:w w:val="125"/>
                        <w:sz w:val="20"/>
                      </w:rPr>
                      <w:t xml:space="preserve"> </w:t>
                    </w:r>
                    <w:r>
                      <w:rPr>
                        <w:rFonts w:ascii="Trebuchet MS"/>
                        <w:w w:val="130"/>
                        <w:sz w:val="20"/>
                      </w:rPr>
                      <w:t>(i</w:t>
                    </w:r>
                    <w:r>
                      <w:rPr>
                        <w:rFonts w:ascii="Trebuchet MS"/>
                        <w:spacing w:val="5"/>
                        <w:w w:val="130"/>
                        <w:sz w:val="20"/>
                      </w:rPr>
                      <w:t xml:space="preserve"> </w:t>
                    </w:r>
                    <w:r>
                      <w:rPr>
                        <w:rFonts w:ascii="Trebuchet MS"/>
                        <w:w w:val="125"/>
                        <w:sz w:val="20"/>
                      </w:rPr>
                      <w:t>=</w:t>
                    </w:r>
                    <w:r>
                      <w:rPr>
                        <w:rFonts w:ascii="Trebuchet MS"/>
                        <w:spacing w:val="-6"/>
                        <w:w w:val="125"/>
                        <w:sz w:val="20"/>
                      </w:rPr>
                      <w:t xml:space="preserve"> </w:t>
                    </w:r>
                    <w:r>
                      <w:rPr>
                        <w:rFonts w:ascii="Trebuchet MS"/>
                        <w:w w:val="130"/>
                        <w:sz w:val="20"/>
                      </w:rPr>
                      <w:t>l;</w:t>
                    </w:r>
                    <w:r>
                      <w:rPr>
                        <w:rFonts w:ascii="Trebuchet MS"/>
                        <w:spacing w:val="4"/>
                        <w:w w:val="130"/>
                        <w:sz w:val="20"/>
                      </w:rPr>
                      <w:t xml:space="preserve"> </w:t>
                    </w:r>
                    <w:r>
                      <w:rPr>
                        <w:rFonts w:ascii="Trebuchet MS"/>
                        <w:w w:val="125"/>
                        <w:sz w:val="20"/>
                      </w:rPr>
                      <w:t>i</w:t>
                    </w:r>
                    <w:r>
                      <w:rPr>
                        <w:rFonts w:ascii="Trebuchet MS"/>
                        <w:spacing w:val="17"/>
                        <w:w w:val="125"/>
                        <w:sz w:val="20"/>
                      </w:rPr>
                      <w:t xml:space="preserve"> </w:t>
                    </w:r>
                    <w:r>
                      <w:rPr>
                        <w:rFonts w:ascii="Trebuchet MS"/>
                        <w:w w:val="125"/>
                        <w:sz w:val="20"/>
                      </w:rPr>
                      <w:t>&lt;</w:t>
                    </w:r>
                    <w:r>
                      <w:rPr>
                        <w:rFonts w:ascii="Trebuchet MS"/>
                        <w:spacing w:val="-6"/>
                        <w:w w:val="125"/>
                        <w:sz w:val="20"/>
                      </w:rPr>
                      <w:t xml:space="preserve"> </w:t>
                    </w:r>
                    <w:r>
                      <w:rPr>
                        <w:rFonts w:ascii="Trebuchet MS"/>
                        <w:w w:val="130"/>
                        <w:sz w:val="20"/>
                      </w:rPr>
                      <w:t>r;</w:t>
                    </w:r>
                    <w:r>
                      <w:rPr>
                        <w:rFonts w:ascii="Trebuchet MS"/>
                        <w:spacing w:val="4"/>
                        <w:w w:val="130"/>
                        <w:sz w:val="20"/>
                      </w:rPr>
                      <w:t xml:space="preserve"> </w:t>
                    </w:r>
                    <w:r>
                      <w:rPr>
                        <w:rFonts w:ascii="Trebuchet MS"/>
                        <w:w w:val="125"/>
                        <w:sz w:val="20"/>
                      </w:rPr>
                      <w:t>++i)</w:t>
                    </w:r>
                    <w:r>
                      <w:rPr>
                        <w:rFonts w:ascii="Trebuchet MS"/>
                        <w:spacing w:val="-6"/>
                        <w:w w:val="125"/>
                        <w:sz w:val="20"/>
                      </w:rPr>
                      <w:t xml:space="preserve"> </w:t>
                    </w:r>
                    <w:r>
                      <w:rPr>
                        <w:rFonts w:ascii="Trebuchet MS"/>
                        <w:w w:val="130"/>
                        <w:sz w:val="20"/>
                      </w:rPr>
                      <w:t>{</w:t>
                    </w:r>
                    <w:r>
                      <w:rPr>
                        <w:rFonts w:ascii="Trebuchet MS"/>
                        <w:spacing w:val="1"/>
                        <w:w w:val="130"/>
                        <w:sz w:val="20"/>
                      </w:rPr>
                      <w:t xml:space="preserve"> </w:t>
                    </w:r>
                    <w:r>
                      <w:rPr>
                        <w:rFonts w:ascii="Trebuchet MS"/>
                        <w:w w:val="125"/>
                        <w:sz w:val="20"/>
                      </w:rPr>
                      <w:t>nums[i]</w:t>
                    </w:r>
                    <w:r>
                      <w:rPr>
                        <w:rFonts w:ascii="Trebuchet MS"/>
                        <w:spacing w:val="-13"/>
                        <w:w w:val="125"/>
                        <w:sz w:val="20"/>
                      </w:rPr>
                      <w:t xml:space="preserve"> </w:t>
                    </w:r>
                    <w:r>
                      <w:rPr>
                        <w:rFonts w:ascii="Trebuchet MS"/>
                        <w:w w:val="125"/>
                        <w:sz w:val="20"/>
                      </w:rPr>
                      <w:t>=</w:t>
                    </w:r>
                    <w:r>
                      <w:rPr>
                        <w:rFonts w:ascii="Trebuchet MS"/>
                        <w:spacing w:val="-12"/>
                        <w:w w:val="125"/>
                        <w:sz w:val="20"/>
                      </w:rPr>
                      <w:t xml:space="preserve"> </w:t>
                    </w:r>
                    <w:r>
                      <w:rPr>
                        <w:rFonts w:ascii="Trebuchet MS"/>
                        <w:w w:val="125"/>
                        <w:sz w:val="20"/>
                      </w:rPr>
                      <w:t>temp[i];</w:t>
                    </w:r>
                  </w:p>
                  <w:p>
                    <w:pPr>
                      <w:spacing w:before="0"/>
                      <w:ind w:left="0" w:right="0" w:firstLine="0"/>
                      <w:jc w:val="left"/>
                      <w:rPr>
                        <w:rFonts w:ascii="Trebuchet MS"/>
                        <w:sz w:val="20"/>
                      </w:rPr>
                    </w:pPr>
                    <w:r>
                      <w:rPr>
                        <w:rFonts w:ascii="Trebuchet MS"/>
                        <w:w w:val="142"/>
                        <w:sz w:val="20"/>
                      </w:rPr>
                      <w:t>}</w:t>
                    </w:r>
                  </w:p>
                </w:txbxContent>
              </v:textbox>
            </v:shape>
            <v:shape id="_x0000_s1124" o:spid="_x0000_s1124" o:spt="202" type="#_x0000_t202" style="position:absolute;left:63;top:3108;height:239;width:125;" filled="f" stroked="f" coordsize="21600,21600">
              <v:path/>
              <v:fill on="f" focussize="0,0"/>
              <v:stroke on="f" joinstyle="miter"/>
              <v:imagedata o:title=""/>
              <o:lock v:ext="edit"/>
              <v:textbox inset="0mm,0mm,0mm,0mm">
                <w:txbxContent>
                  <w:p>
                    <w:pPr>
                      <w:spacing w:before="0" w:line="211" w:lineRule="exact"/>
                      <w:ind w:left="0" w:right="0" w:firstLine="0"/>
                      <w:jc w:val="left"/>
                      <w:rPr>
                        <w:rFonts w:ascii="Trebuchet MS"/>
                        <w:sz w:val="20"/>
                      </w:rPr>
                    </w:pPr>
                    <w:r>
                      <w:rPr>
                        <w:rFonts w:ascii="Trebuchet MS"/>
                        <w:w w:val="142"/>
                        <w:sz w:val="20"/>
                      </w:rPr>
                      <w:t>}</w:t>
                    </w:r>
                  </w:p>
                </w:txbxContent>
              </v:textbox>
            </v:shape>
            <w10:wrap type="none"/>
            <w10:anchorlock/>
          </v:group>
        </w:pict>
      </w:r>
    </w:p>
    <w:p>
      <w:pPr>
        <w:pStyle w:val="5"/>
        <w:spacing w:before="3"/>
        <w:rPr>
          <w:rFonts w:ascii="Microsoft YaHei UI"/>
          <w:b/>
          <w:sz w:val="17"/>
        </w:rPr>
      </w:pPr>
    </w:p>
    <w:p>
      <w:pPr>
        <w:spacing w:before="63"/>
        <w:ind w:left="1445" w:right="0" w:firstLine="0"/>
        <w:jc w:val="left"/>
        <w:rPr>
          <w:rFonts w:hint="eastAsia" w:ascii="Microsoft YaHei UI" w:eastAsia="Microsoft YaHei UI"/>
          <w:b/>
          <w:sz w:val="24"/>
        </w:rPr>
      </w:pPr>
      <w:r>
        <w:rPr>
          <w:rFonts w:hint="eastAsia" w:ascii="Microsoft YaHei UI" w:eastAsia="Microsoft YaHei UI"/>
          <w:b/>
          <w:color w:val="3B70B7"/>
          <w:sz w:val="24"/>
        </w:rPr>
        <w:t>插入排序（</w:t>
      </w:r>
      <w:r>
        <w:rPr>
          <w:rFonts w:ascii="Times New Roman" w:eastAsia="Times New Roman"/>
          <w:b/>
          <w:color w:val="3B70B7"/>
          <w:sz w:val="24"/>
        </w:rPr>
        <w:t>Insertion</w:t>
      </w:r>
      <w:r>
        <w:rPr>
          <w:rFonts w:ascii="Times New Roman" w:eastAsia="Times New Roman"/>
          <w:b/>
          <w:color w:val="3B70B7"/>
          <w:spacing w:val="-12"/>
          <w:sz w:val="24"/>
        </w:rPr>
        <w:t xml:space="preserve"> </w:t>
      </w:r>
      <w:r>
        <w:rPr>
          <w:rFonts w:ascii="Times New Roman" w:eastAsia="Times New Roman"/>
          <w:b/>
          <w:color w:val="3B70B7"/>
          <w:sz w:val="24"/>
        </w:rPr>
        <w:t>Sort</w:t>
      </w:r>
      <w:r>
        <w:rPr>
          <w:rFonts w:hint="eastAsia" w:ascii="Microsoft YaHei UI" w:eastAsia="Microsoft YaHei UI"/>
          <w:b/>
          <w:color w:val="3B70B7"/>
          <w:sz w:val="24"/>
        </w:rPr>
        <w:t>）</w:t>
      </w:r>
    </w:p>
    <w:p>
      <w:pPr>
        <w:pStyle w:val="5"/>
        <w:spacing w:before="3"/>
        <w:rPr>
          <w:rFonts w:ascii="Microsoft YaHei UI"/>
          <w:b/>
          <w:sz w:val="24"/>
        </w:rPr>
      </w:pPr>
      <w:r>
        <w:pict>
          <v:shape id="_x0000_s1125" o:spid="_x0000_s1125" o:spt="202" type="#_x0000_t202" style="position:absolute;left:0pt;margin-left:86.2pt;margin-top:23.55pt;height:89.9pt;width:422.9pt;mso-position-horizontal-relative:page;mso-wrap-distance-bottom:0pt;mso-wrap-distance-top:0pt;z-index:-15698944;mso-width-relative:page;mso-height-relative:page;" filled="f" stroked="t" coordsize="21600,21600">
            <v:path/>
            <v:fill on="f" focussize="0,0"/>
            <v:stroke weight="0.199212598425197pt" color="#3B70B7"/>
            <v:imagedata o:title=""/>
            <o:lock v:ext="edit"/>
            <v:textbox inset="0mm,0mm,0mm,0mm">
              <w:txbxContent>
                <w:p>
                  <w:pPr>
                    <w:pStyle w:val="5"/>
                    <w:spacing w:before="39" w:line="247" w:lineRule="auto"/>
                    <w:ind w:left="436" w:right="3465" w:hanging="377"/>
                    <w:rPr>
                      <w:rFonts w:ascii="Trebuchet MS"/>
                    </w:rPr>
                  </w:pPr>
                  <w:r>
                    <w:rPr>
                      <w:rFonts w:ascii="Trebuchet MS"/>
                      <w:color w:val="7F0000"/>
                      <w:w w:val="115"/>
                    </w:rPr>
                    <w:t>void</w:t>
                  </w:r>
                  <w:r>
                    <w:rPr>
                      <w:rFonts w:ascii="Trebuchet MS"/>
                      <w:color w:val="7F0000"/>
                      <w:spacing w:val="16"/>
                      <w:w w:val="115"/>
                    </w:rPr>
                    <w:t xml:space="preserve"> </w:t>
                  </w:r>
                  <w:r>
                    <w:rPr>
                      <w:rFonts w:ascii="Trebuchet MS"/>
                      <w:w w:val="115"/>
                    </w:rPr>
                    <w:t>insertion_sort(vector&lt;</w:t>
                  </w:r>
                  <w:r>
                    <w:rPr>
                      <w:rFonts w:ascii="Trebuchet MS"/>
                      <w:color w:val="7F0000"/>
                      <w:w w:val="115"/>
                    </w:rPr>
                    <w:t>int</w:t>
                  </w:r>
                  <w:r>
                    <w:rPr>
                      <w:rFonts w:ascii="Trebuchet MS"/>
                      <w:w w:val="115"/>
                    </w:rPr>
                    <w:t>&gt;</w:t>
                  </w:r>
                  <w:r>
                    <w:rPr>
                      <w:rFonts w:ascii="Trebuchet MS"/>
                      <w:spacing w:val="16"/>
                      <w:w w:val="115"/>
                    </w:rPr>
                    <w:t xml:space="preserve"> </w:t>
                  </w:r>
                  <w:r>
                    <w:rPr>
                      <w:rFonts w:ascii="Trebuchet MS"/>
                      <w:w w:val="115"/>
                    </w:rPr>
                    <w:t>&amp;nums,</w:t>
                  </w:r>
                  <w:r>
                    <w:rPr>
                      <w:rFonts w:ascii="Trebuchet MS"/>
                      <w:spacing w:val="16"/>
                      <w:w w:val="115"/>
                    </w:rPr>
                    <w:t xml:space="preserve"> </w:t>
                  </w:r>
                  <w:r>
                    <w:rPr>
                      <w:rFonts w:ascii="Trebuchet MS"/>
                      <w:color w:val="7F0000"/>
                      <w:w w:val="115"/>
                    </w:rPr>
                    <w:t>int</w:t>
                  </w:r>
                  <w:r>
                    <w:rPr>
                      <w:rFonts w:ascii="Trebuchet MS"/>
                      <w:color w:val="7F0000"/>
                      <w:spacing w:val="16"/>
                      <w:w w:val="115"/>
                    </w:rPr>
                    <w:t xml:space="preserve"> </w:t>
                  </w:r>
                  <w:r>
                    <w:rPr>
                      <w:rFonts w:ascii="Trebuchet MS"/>
                      <w:w w:val="115"/>
                    </w:rPr>
                    <w:t>n)</w:t>
                  </w:r>
                  <w:r>
                    <w:rPr>
                      <w:rFonts w:ascii="Trebuchet MS"/>
                      <w:spacing w:val="16"/>
                      <w:w w:val="115"/>
                    </w:rPr>
                    <w:t xml:space="preserve"> </w:t>
                  </w:r>
                  <w:r>
                    <w:rPr>
                      <w:rFonts w:ascii="Trebuchet MS"/>
                      <w:w w:val="125"/>
                    </w:rPr>
                    <w:t>{</w:t>
                  </w:r>
                  <w:r>
                    <w:rPr>
                      <w:rFonts w:ascii="Trebuchet MS"/>
                      <w:spacing w:val="-73"/>
                      <w:w w:val="125"/>
                    </w:rPr>
                    <w:t xml:space="preserve"> </w:t>
                  </w:r>
                  <w:r>
                    <w:rPr>
                      <w:rFonts w:ascii="Trebuchet MS"/>
                      <w:color w:val="7F0000"/>
                      <w:w w:val="115"/>
                    </w:rPr>
                    <w:t>for</w:t>
                  </w:r>
                  <w:r>
                    <w:rPr>
                      <w:rFonts w:ascii="Trebuchet MS"/>
                      <w:color w:val="7F0000"/>
                      <w:spacing w:val="39"/>
                      <w:w w:val="115"/>
                    </w:rPr>
                    <w:t xml:space="preserve"> </w:t>
                  </w:r>
                  <w:r>
                    <w:rPr>
                      <w:rFonts w:ascii="Trebuchet MS"/>
                      <w:w w:val="115"/>
                    </w:rPr>
                    <w:t>(</w:t>
                  </w:r>
                  <w:r>
                    <w:rPr>
                      <w:rFonts w:ascii="Trebuchet MS"/>
                      <w:color w:val="7F0000"/>
                      <w:w w:val="115"/>
                    </w:rPr>
                    <w:t>int</w:t>
                  </w:r>
                  <w:r>
                    <w:rPr>
                      <w:rFonts w:ascii="Trebuchet MS"/>
                      <w:color w:val="7F0000"/>
                      <w:spacing w:val="40"/>
                      <w:w w:val="115"/>
                    </w:rPr>
                    <w:t xml:space="preserve"> </w:t>
                  </w:r>
                  <w:r>
                    <w:rPr>
                      <w:rFonts w:ascii="Trebuchet MS"/>
                      <w:w w:val="155"/>
                    </w:rPr>
                    <w:t>i</w:t>
                  </w:r>
                  <w:r>
                    <w:rPr>
                      <w:rFonts w:ascii="Trebuchet MS"/>
                      <w:spacing w:val="16"/>
                      <w:w w:val="155"/>
                    </w:rPr>
                    <w:t xml:space="preserve"> </w:t>
                  </w:r>
                  <w:r>
                    <w:rPr>
                      <w:rFonts w:ascii="Trebuchet MS"/>
                      <w:w w:val="115"/>
                    </w:rPr>
                    <w:t>=</w:t>
                  </w:r>
                  <w:r>
                    <w:rPr>
                      <w:rFonts w:ascii="Trebuchet MS"/>
                      <w:spacing w:val="40"/>
                      <w:w w:val="115"/>
                    </w:rPr>
                    <w:t xml:space="preserve"> </w:t>
                  </w:r>
                  <w:r>
                    <w:rPr>
                      <w:rFonts w:ascii="Trebuchet MS"/>
                      <w:w w:val="115"/>
                    </w:rPr>
                    <w:t>0;</w:t>
                  </w:r>
                  <w:r>
                    <w:rPr>
                      <w:rFonts w:ascii="Trebuchet MS"/>
                      <w:spacing w:val="39"/>
                      <w:w w:val="115"/>
                    </w:rPr>
                    <w:t xml:space="preserve"> </w:t>
                  </w:r>
                  <w:r>
                    <w:rPr>
                      <w:rFonts w:ascii="Trebuchet MS"/>
                      <w:w w:val="155"/>
                    </w:rPr>
                    <w:t>i</w:t>
                  </w:r>
                  <w:r>
                    <w:rPr>
                      <w:rFonts w:ascii="Trebuchet MS"/>
                      <w:spacing w:val="16"/>
                      <w:w w:val="155"/>
                    </w:rPr>
                    <w:t xml:space="preserve"> </w:t>
                  </w:r>
                  <w:r>
                    <w:rPr>
                      <w:rFonts w:ascii="Trebuchet MS"/>
                      <w:w w:val="115"/>
                    </w:rPr>
                    <w:t>&lt;</w:t>
                  </w:r>
                  <w:r>
                    <w:rPr>
                      <w:rFonts w:ascii="Trebuchet MS"/>
                      <w:spacing w:val="40"/>
                      <w:w w:val="115"/>
                    </w:rPr>
                    <w:t xml:space="preserve"> </w:t>
                  </w:r>
                  <w:r>
                    <w:rPr>
                      <w:rFonts w:ascii="Trebuchet MS"/>
                      <w:w w:val="115"/>
                    </w:rPr>
                    <w:t>n;</w:t>
                  </w:r>
                  <w:r>
                    <w:rPr>
                      <w:rFonts w:ascii="Trebuchet MS"/>
                      <w:spacing w:val="40"/>
                      <w:w w:val="115"/>
                    </w:rPr>
                    <w:t xml:space="preserve"> </w:t>
                  </w:r>
                  <w:r>
                    <w:rPr>
                      <w:rFonts w:ascii="Trebuchet MS"/>
                      <w:w w:val="115"/>
                    </w:rPr>
                    <w:t>++i)</w:t>
                  </w:r>
                  <w:r>
                    <w:rPr>
                      <w:rFonts w:ascii="Trebuchet MS"/>
                      <w:spacing w:val="39"/>
                      <w:w w:val="115"/>
                    </w:rPr>
                    <w:t xml:space="preserve"> </w:t>
                  </w:r>
                  <w:r>
                    <w:rPr>
                      <w:rFonts w:ascii="Trebuchet MS"/>
                      <w:w w:val="125"/>
                    </w:rPr>
                    <w:t>{</w:t>
                  </w:r>
                </w:p>
                <w:p>
                  <w:pPr>
                    <w:pStyle w:val="5"/>
                    <w:ind w:left="812"/>
                    <w:rPr>
                      <w:rFonts w:ascii="Trebuchet MS"/>
                    </w:rPr>
                  </w:pPr>
                  <w:r>
                    <w:rPr>
                      <w:rFonts w:ascii="Trebuchet MS"/>
                      <w:color w:val="7F0000"/>
                      <w:w w:val="120"/>
                    </w:rPr>
                    <w:t>for</w:t>
                  </w:r>
                  <w:r>
                    <w:rPr>
                      <w:rFonts w:ascii="Trebuchet MS"/>
                      <w:color w:val="7F0000"/>
                      <w:spacing w:val="16"/>
                      <w:w w:val="120"/>
                    </w:rPr>
                    <w:t xml:space="preserve"> </w:t>
                  </w:r>
                  <w:r>
                    <w:rPr>
                      <w:rFonts w:ascii="Trebuchet MS"/>
                      <w:w w:val="130"/>
                    </w:rPr>
                    <w:t>(</w:t>
                  </w:r>
                  <w:r>
                    <w:rPr>
                      <w:rFonts w:ascii="Trebuchet MS"/>
                      <w:color w:val="7F0000"/>
                      <w:w w:val="130"/>
                    </w:rPr>
                    <w:t>int</w:t>
                  </w:r>
                  <w:r>
                    <w:rPr>
                      <w:rFonts w:ascii="Trebuchet MS"/>
                      <w:color w:val="7F0000"/>
                      <w:spacing w:val="10"/>
                      <w:w w:val="130"/>
                    </w:rPr>
                    <w:t xml:space="preserve"> </w:t>
                  </w:r>
                  <w:r>
                    <w:rPr>
                      <w:rFonts w:ascii="Trebuchet MS"/>
                      <w:w w:val="120"/>
                    </w:rPr>
                    <w:t>j</w:t>
                  </w:r>
                  <w:r>
                    <w:rPr>
                      <w:rFonts w:ascii="Trebuchet MS"/>
                      <w:spacing w:val="16"/>
                      <w:w w:val="120"/>
                    </w:rPr>
                    <w:t xml:space="preserve"> </w:t>
                  </w:r>
                  <w:r>
                    <w:rPr>
                      <w:rFonts w:ascii="Trebuchet MS"/>
                      <w:w w:val="120"/>
                    </w:rPr>
                    <w:t>=</w:t>
                  </w:r>
                  <w:r>
                    <w:rPr>
                      <w:rFonts w:ascii="Trebuchet MS"/>
                      <w:spacing w:val="17"/>
                      <w:w w:val="120"/>
                    </w:rPr>
                    <w:t xml:space="preserve"> </w:t>
                  </w:r>
                  <w:r>
                    <w:rPr>
                      <w:rFonts w:ascii="Trebuchet MS"/>
                      <w:w w:val="130"/>
                    </w:rPr>
                    <w:t>i;</w:t>
                  </w:r>
                  <w:r>
                    <w:rPr>
                      <w:rFonts w:ascii="Trebuchet MS"/>
                      <w:spacing w:val="10"/>
                      <w:w w:val="130"/>
                    </w:rPr>
                    <w:t xml:space="preserve"> </w:t>
                  </w:r>
                  <w:r>
                    <w:rPr>
                      <w:rFonts w:ascii="Trebuchet MS"/>
                      <w:w w:val="120"/>
                    </w:rPr>
                    <w:t>j</w:t>
                  </w:r>
                  <w:r>
                    <w:rPr>
                      <w:rFonts w:ascii="Trebuchet MS"/>
                      <w:spacing w:val="16"/>
                      <w:w w:val="120"/>
                    </w:rPr>
                    <w:t xml:space="preserve"> </w:t>
                  </w:r>
                  <w:r>
                    <w:rPr>
                      <w:rFonts w:ascii="Trebuchet MS"/>
                      <w:w w:val="120"/>
                    </w:rPr>
                    <w:t>&gt;</w:t>
                  </w:r>
                  <w:r>
                    <w:rPr>
                      <w:rFonts w:ascii="Trebuchet MS"/>
                      <w:spacing w:val="17"/>
                      <w:w w:val="120"/>
                    </w:rPr>
                    <w:t xml:space="preserve"> </w:t>
                  </w:r>
                  <w:r>
                    <w:rPr>
                      <w:rFonts w:ascii="Trebuchet MS"/>
                      <w:w w:val="120"/>
                    </w:rPr>
                    <w:t>0</w:t>
                  </w:r>
                  <w:r>
                    <w:rPr>
                      <w:rFonts w:ascii="Trebuchet MS"/>
                      <w:spacing w:val="16"/>
                      <w:w w:val="120"/>
                    </w:rPr>
                    <w:t xml:space="preserve"> </w:t>
                  </w:r>
                  <w:r>
                    <w:rPr>
                      <w:rFonts w:ascii="Trebuchet MS"/>
                      <w:w w:val="105"/>
                    </w:rPr>
                    <w:t>&amp;&amp;</w:t>
                  </w:r>
                  <w:r>
                    <w:rPr>
                      <w:rFonts w:ascii="Trebuchet MS"/>
                      <w:spacing w:val="25"/>
                      <w:w w:val="105"/>
                    </w:rPr>
                    <w:t xml:space="preserve"> </w:t>
                  </w:r>
                  <w:r>
                    <w:rPr>
                      <w:rFonts w:ascii="Trebuchet MS"/>
                      <w:w w:val="120"/>
                    </w:rPr>
                    <w:t>nums[j]</w:t>
                  </w:r>
                  <w:r>
                    <w:rPr>
                      <w:rFonts w:ascii="Trebuchet MS"/>
                      <w:spacing w:val="16"/>
                      <w:w w:val="120"/>
                    </w:rPr>
                    <w:t xml:space="preserve"> </w:t>
                  </w:r>
                  <w:r>
                    <w:rPr>
                      <w:rFonts w:ascii="Trebuchet MS"/>
                      <w:w w:val="120"/>
                    </w:rPr>
                    <w:t>&lt;</w:t>
                  </w:r>
                  <w:r>
                    <w:rPr>
                      <w:rFonts w:ascii="Trebuchet MS"/>
                      <w:spacing w:val="17"/>
                      <w:w w:val="120"/>
                    </w:rPr>
                    <w:t xml:space="preserve"> </w:t>
                  </w:r>
                  <w:r>
                    <w:rPr>
                      <w:rFonts w:ascii="Trebuchet MS"/>
                      <w:w w:val="120"/>
                    </w:rPr>
                    <w:t>nums[j-1];</w:t>
                  </w:r>
                  <w:r>
                    <w:rPr>
                      <w:rFonts w:ascii="Trebuchet MS"/>
                      <w:spacing w:val="16"/>
                      <w:w w:val="120"/>
                    </w:rPr>
                    <w:t xml:space="preserve"> </w:t>
                  </w:r>
                  <w:r>
                    <w:rPr>
                      <w:rFonts w:ascii="Trebuchet MS"/>
                      <w:w w:val="130"/>
                    </w:rPr>
                    <w:t>--j)</w:t>
                  </w:r>
                  <w:r>
                    <w:rPr>
                      <w:rFonts w:ascii="Trebuchet MS"/>
                      <w:spacing w:val="10"/>
                      <w:w w:val="130"/>
                    </w:rPr>
                    <w:t xml:space="preserve"> </w:t>
                  </w:r>
                  <w:r>
                    <w:rPr>
                      <w:rFonts w:ascii="Trebuchet MS"/>
                      <w:w w:val="120"/>
                    </w:rPr>
                    <w:t>{</w:t>
                  </w:r>
                </w:p>
                <w:p>
                  <w:pPr>
                    <w:pStyle w:val="5"/>
                    <w:spacing w:before="7"/>
                    <w:ind w:left="1189"/>
                    <w:rPr>
                      <w:rFonts w:ascii="Trebuchet MS"/>
                    </w:rPr>
                  </w:pPr>
                  <w:r>
                    <w:rPr>
                      <w:rFonts w:ascii="Trebuchet MS"/>
                      <w:w w:val="110"/>
                    </w:rPr>
                    <w:t>swap(nums[j],</w:t>
                  </w:r>
                  <w:r>
                    <w:rPr>
                      <w:rFonts w:ascii="Trebuchet MS"/>
                      <w:spacing w:val="30"/>
                      <w:w w:val="110"/>
                    </w:rPr>
                    <w:t xml:space="preserve"> </w:t>
                  </w:r>
                  <w:r>
                    <w:rPr>
                      <w:rFonts w:ascii="Trebuchet MS"/>
                      <w:w w:val="110"/>
                    </w:rPr>
                    <w:t>nums[j-1]);</w:t>
                  </w:r>
                </w:p>
                <w:p>
                  <w:pPr>
                    <w:pStyle w:val="5"/>
                    <w:spacing w:before="7"/>
                    <w:ind w:left="812"/>
                    <w:rPr>
                      <w:rFonts w:ascii="Trebuchet MS"/>
                    </w:rPr>
                  </w:pPr>
                  <w:r>
                    <w:rPr>
                      <w:rFonts w:ascii="Trebuchet MS"/>
                      <w:w w:val="142"/>
                    </w:rPr>
                    <w:t>}</w:t>
                  </w:r>
                </w:p>
                <w:p>
                  <w:pPr>
                    <w:pStyle w:val="5"/>
                    <w:spacing w:before="7"/>
                    <w:ind w:left="436"/>
                    <w:rPr>
                      <w:rFonts w:ascii="Trebuchet MS"/>
                    </w:rPr>
                  </w:pPr>
                  <w:r>
                    <w:rPr>
                      <w:rFonts w:ascii="Trebuchet MS"/>
                      <w:w w:val="142"/>
                    </w:rPr>
                    <w:t>}</w:t>
                  </w:r>
                </w:p>
                <w:p>
                  <w:pPr>
                    <w:pStyle w:val="5"/>
                    <w:spacing w:before="6"/>
                    <w:ind w:left="59"/>
                    <w:rPr>
                      <w:rFonts w:ascii="Trebuchet MS"/>
                    </w:rPr>
                  </w:pPr>
                  <w:r>
                    <w:rPr>
                      <w:rFonts w:ascii="Trebuchet MS"/>
                      <w:w w:val="142"/>
                    </w:rPr>
                    <w:t>}</w:t>
                  </w:r>
                </w:p>
              </w:txbxContent>
            </v:textbox>
            <w10:wrap type="topAndBottom"/>
          </v:shape>
        </w:pict>
      </w:r>
    </w:p>
    <w:p>
      <w:pPr>
        <w:pStyle w:val="5"/>
        <w:spacing w:before="12"/>
        <w:rPr>
          <w:rFonts w:ascii="Microsoft YaHei UI"/>
          <w:b/>
          <w:sz w:val="17"/>
        </w:rPr>
      </w:pPr>
    </w:p>
    <w:p>
      <w:pPr>
        <w:pStyle w:val="4"/>
        <w:spacing w:before="63"/>
        <w:rPr>
          <w:rFonts w:hint="eastAsia" w:ascii="Microsoft YaHei UI" w:eastAsia="Microsoft YaHei UI"/>
        </w:rPr>
      </w:pPr>
      <w:r>
        <w:rPr>
          <w:rFonts w:hint="eastAsia" w:ascii="Microsoft YaHei UI" w:eastAsia="Microsoft YaHei UI"/>
          <w:color w:val="3B70B7"/>
        </w:rPr>
        <w:t>冒泡排序（</w:t>
      </w:r>
      <w:r>
        <w:rPr>
          <w:color w:val="3B70B7"/>
        </w:rPr>
        <w:t>Bubble</w:t>
      </w:r>
      <w:r>
        <w:rPr>
          <w:color w:val="3B70B7"/>
          <w:spacing w:val="-11"/>
        </w:rPr>
        <w:t xml:space="preserve"> </w:t>
      </w:r>
      <w:r>
        <w:rPr>
          <w:color w:val="3B70B7"/>
        </w:rPr>
        <w:t>Sort</w:t>
      </w:r>
      <w:r>
        <w:rPr>
          <w:rFonts w:hint="eastAsia" w:ascii="Microsoft YaHei UI" w:eastAsia="Microsoft YaHei UI"/>
          <w:color w:val="3B70B7"/>
        </w:rPr>
        <w:t>）</w:t>
      </w:r>
    </w:p>
    <w:p>
      <w:pPr>
        <w:pStyle w:val="5"/>
        <w:spacing w:before="2"/>
        <w:rPr>
          <w:rFonts w:ascii="Microsoft YaHei UI"/>
          <w:b/>
          <w:sz w:val="24"/>
        </w:rPr>
      </w:pPr>
      <w:r>
        <w:pict>
          <v:shape id="_x0000_s1126" o:spid="_x0000_s1126" o:spt="202" type="#_x0000_t202" style="position:absolute;left:0pt;margin-left:86.2pt;margin-top:23.5pt;height:185.55pt;width:422.9pt;mso-position-horizontal-relative:page;mso-wrap-distance-bottom:0pt;mso-wrap-distance-top:0pt;z-index:-15697920;mso-width-relative:page;mso-height-relative:page;" filled="f" stroked="t" coordsize="21600,21600">
            <v:path/>
            <v:fill on="f" focussize="0,0"/>
            <v:stroke weight="0.199212598425197pt" color="#3B70B7"/>
            <v:imagedata o:title=""/>
            <o:lock v:ext="edit"/>
            <v:textbox inset="0mm,0mm,0mm,0mm">
              <w:txbxContent>
                <w:p>
                  <w:pPr>
                    <w:pStyle w:val="5"/>
                    <w:spacing w:before="39" w:line="247" w:lineRule="auto"/>
                    <w:ind w:left="436" w:right="3465" w:hanging="377"/>
                    <w:rPr>
                      <w:rFonts w:ascii="Trebuchet MS"/>
                    </w:rPr>
                  </w:pPr>
                  <w:r>
                    <w:rPr>
                      <w:rFonts w:ascii="Trebuchet MS"/>
                      <w:color w:val="7F0000"/>
                      <w:w w:val="110"/>
                    </w:rPr>
                    <w:t>void</w:t>
                  </w:r>
                  <w:r>
                    <w:rPr>
                      <w:rFonts w:ascii="Trebuchet MS"/>
                      <w:color w:val="7F0000"/>
                      <w:spacing w:val="33"/>
                      <w:w w:val="110"/>
                    </w:rPr>
                    <w:t xml:space="preserve"> </w:t>
                  </w:r>
                  <w:r>
                    <w:rPr>
                      <w:rFonts w:ascii="Trebuchet MS"/>
                      <w:w w:val="110"/>
                    </w:rPr>
                    <w:t>bubble_sort(vector&lt;</w:t>
                  </w:r>
                  <w:r>
                    <w:rPr>
                      <w:rFonts w:ascii="Trebuchet MS"/>
                      <w:color w:val="7F0000"/>
                      <w:w w:val="110"/>
                    </w:rPr>
                    <w:t>int</w:t>
                  </w:r>
                  <w:r>
                    <w:rPr>
                      <w:rFonts w:ascii="Trebuchet MS"/>
                      <w:w w:val="110"/>
                    </w:rPr>
                    <w:t>&gt;</w:t>
                  </w:r>
                  <w:r>
                    <w:rPr>
                      <w:rFonts w:ascii="Trebuchet MS"/>
                      <w:spacing w:val="33"/>
                      <w:w w:val="110"/>
                    </w:rPr>
                    <w:t xml:space="preserve"> </w:t>
                  </w:r>
                  <w:r>
                    <w:rPr>
                      <w:rFonts w:ascii="Trebuchet MS"/>
                      <w:w w:val="110"/>
                    </w:rPr>
                    <w:t>&amp;nums,</w:t>
                  </w:r>
                  <w:r>
                    <w:rPr>
                      <w:rFonts w:ascii="Trebuchet MS"/>
                      <w:spacing w:val="33"/>
                      <w:w w:val="110"/>
                    </w:rPr>
                    <w:t xml:space="preserve"> </w:t>
                  </w:r>
                  <w:r>
                    <w:rPr>
                      <w:rFonts w:ascii="Trebuchet MS"/>
                      <w:color w:val="7F0000"/>
                      <w:w w:val="110"/>
                    </w:rPr>
                    <w:t>int</w:t>
                  </w:r>
                  <w:r>
                    <w:rPr>
                      <w:rFonts w:ascii="Trebuchet MS"/>
                      <w:color w:val="7F0000"/>
                      <w:spacing w:val="33"/>
                      <w:w w:val="110"/>
                    </w:rPr>
                    <w:t xml:space="preserve"> </w:t>
                  </w:r>
                  <w:r>
                    <w:rPr>
                      <w:rFonts w:ascii="Trebuchet MS"/>
                      <w:w w:val="110"/>
                    </w:rPr>
                    <w:t>n)</w:t>
                  </w:r>
                  <w:r>
                    <w:rPr>
                      <w:rFonts w:ascii="Trebuchet MS"/>
                      <w:spacing w:val="33"/>
                      <w:w w:val="110"/>
                    </w:rPr>
                    <w:t xml:space="preserve"> </w:t>
                  </w:r>
                  <w:r>
                    <w:rPr>
                      <w:rFonts w:ascii="Trebuchet MS"/>
                      <w:w w:val="110"/>
                    </w:rPr>
                    <w:t>{</w:t>
                  </w:r>
                  <w:r>
                    <w:rPr>
                      <w:rFonts w:ascii="Trebuchet MS"/>
                      <w:spacing w:val="-63"/>
                      <w:w w:val="110"/>
                    </w:rPr>
                    <w:t xml:space="preserve"> </w:t>
                  </w:r>
                  <w:r>
                    <w:rPr>
                      <w:rFonts w:ascii="Trebuchet MS"/>
                      <w:color w:val="7F0000"/>
                      <w:w w:val="115"/>
                    </w:rPr>
                    <w:t>bool</w:t>
                  </w:r>
                  <w:r>
                    <w:rPr>
                      <w:rFonts w:ascii="Trebuchet MS"/>
                      <w:color w:val="7F0000"/>
                      <w:spacing w:val="29"/>
                      <w:w w:val="115"/>
                    </w:rPr>
                    <w:t xml:space="preserve"> </w:t>
                  </w:r>
                  <w:r>
                    <w:rPr>
                      <w:rFonts w:ascii="Trebuchet MS"/>
                      <w:w w:val="115"/>
                    </w:rPr>
                    <w:t>swapped;</w:t>
                  </w:r>
                </w:p>
                <w:p>
                  <w:pPr>
                    <w:pStyle w:val="5"/>
                    <w:spacing w:line="247" w:lineRule="auto"/>
                    <w:ind w:left="812" w:right="4207" w:hanging="377"/>
                    <w:rPr>
                      <w:rFonts w:ascii="Trebuchet MS"/>
                    </w:rPr>
                  </w:pPr>
                  <w:r>
                    <w:rPr>
                      <w:rFonts w:ascii="Trebuchet MS"/>
                      <w:color w:val="7F0000"/>
                      <w:w w:val="125"/>
                    </w:rPr>
                    <w:t>for</w:t>
                  </w:r>
                  <w:r>
                    <w:rPr>
                      <w:rFonts w:ascii="Trebuchet MS"/>
                      <w:color w:val="7F0000"/>
                      <w:spacing w:val="27"/>
                      <w:w w:val="125"/>
                    </w:rPr>
                    <w:t xml:space="preserve"> </w:t>
                  </w:r>
                  <w:r>
                    <w:rPr>
                      <w:rFonts w:ascii="Trebuchet MS"/>
                      <w:w w:val="125"/>
                    </w:rPr>
                    <w:t>(</w:t>
                  </w:r>
                  <w:r>
                    <w:rPr>
                      <w:rFonts w:ascii="Trebuchet MS"/>
                      <w:color w:val="7F0000"/>
                      <w:w w:val="125"/>
                    </w:rPr>
                    <w:t>int</w:t>
                  </w:r>
                  <w:r>
                    <w:rPr>
                      <w:rFonts w:ascii="Trebuchet MS"/>
                      <w:color w:val="7F0000"/>
                      <w:spacing w:val="28"/>
                      <w:w w:val="125"/>
                    </w:rPr>
                    <w:t xml:space="preserve"> </w:t>
                  </w:r>
                  <w:r>
                    <w:rPr>
                      <w:rFonts w:ascii="Trebuchet MS"/>
                      <w:w w:val="155"/>
                    </w:rPr>
                    <w:t>i</w:t>
                  </w:r>
                  <w:r>
                    <w:rPr>
                      <w:rFonts w:ascii="Trebuchet MS"/>
                      <w:spacing w:val="10"/>
                      <w:w w:val="155"/>
                    </w:rPr>
                    <w:t xml:space="preserve"> </w:t>
                  </w:r>
                  <w:r>
                    <w:rPr>
                      <w:rFonts w:ascii="Trebuchet MS"/>
                      <w:w w:val="105"/>
                    </w:rPr>
                    <w:t>=</w:t>
                  </w:r>
                  <w:r>
                    <w:rPr>
                      <w:rFonts w:ascii="Trebuchet MS"/>
                      <w:spacing w:val="40"/>
                      <w:w w:val="105"/>
                    </w:rPr>
                    <w:t xml:space="preserve"> </w:t>
                  </w:r>
                  <w:r>
                    <w:rPr>
                      <w:rFonts w:ascii="Trebuchet MS"/>
                      <w:w w:val="125"/>
                    </w:rPr>
                    <w:t>1;</w:t>
                  </w:r>
                  <w:r>
                    <w:rPr>
                      <w:rFonts w:ascii="Trebuchet MS"/>
                      <w:spacing w:val="28"/>
                      <w:w w:val="125"/>
                    </w:rPr>
                    <w:t xml:space="preserve"> </w:t>
                  </w:r>
                  <w:r>
                    <w:rPr>
                      <w:rFonts w:ascii="Trebuchet MS"/>
                      <w:w w:val="155"/>
                    </w:rPr>
                    <w:t>i</w:t>
                  </w:r>
                  <w:r>
                    <w:rPr>
                      <w:rFonts w:ascii="Trebuchet MS"/>
                      <w:spacing w:val="10"/>
                      <w:w w:val="155"/>
                    </w:rPr>
                    <w:t xml:space="preserve"> </w:t>
                  </w:r>
                  <w:r>
                    <w:rPr>
                      <w:rFonts w:ascii="Trebuchet MS"/>
                      <w:w w:val="105"/>
                    </w:rPr>
                    <w:t>&lt;</w:t>
                  </w:r>
                  <w:r>
                    <w:rPr>
                      <w:rFonts w:ascii="Trebuchet MS"/>
                      <w:spacing w:val="40"/>
                      <w:w w:val="105"/>
                    </w:rPr>
                    <w:t xml:space="preserve"> </w:t>
                  </w:r>
                  <w:r>
                    <w:rPr>
                      <w:rFonts w:ascii="Trebuchet MS"/>
                      <w:w w:val="125"/>
                    </w:rPr>
                    <w:t>n;</w:t>
                  </w:r>
                  <w:r>
                    <w:rPr>
                      <w:rFonts w:ascii="Trebuchet MS"/>
                      <w:spacing w:val="27"/>
                      <w:w w:val="125"/>
                    </w:rPr>
                    <w:t xml:space="preserve"> </w:t>
                  </w:r>
                  <w:r>
                    <w:rPr>
                      <w:rFonts w:ascii="Trebuchet MS"/>
                      <w:w w:val="125"/>
                    </w:rPr>
                    <w:t>++i)</w:t>
                  </w:r>
                  <w:r>
                    <w:rPr>
                      <w:rFonts w:ascii="Trebuchet MS"/>
                      <w:spacing w:val="28"/>
                      <w:w w:val="125"/>
                    </w:rPr>
                    <w:t xml:space="preserve"> </w:t>
                  </w:r>
                  <w:r>
                    <w:rPr>
                      <w:rFonts w:ascii="Trebuchet MS"/>
                      <w:w w:val="125"/>
                    </w:rPr>
                    <w:t>{</w:t>
                  </w:r>
                  <w:r>
                    <w:rPr>
                      <w:rFonts w:ascii="Trebuchet MS"/>
                      <w:spacing w:val="-72"/>
                      <w:w w:val="125"/>
                    </w:rPr>
                    <w:t xml:space="preserve"> </w:t>
                  </w:r>
                  <w:r>
                    <w:rPr>
                      <w:rFonts w:ascii="Trebuchet MS"/>
                      <w:w w:val="105"/>
                    </w:rPr>
                    <w:t>swapped</w:t>
                  </w:r>
                  <w:r>
                    <w:rPr>
                      <w:rFonts w:ascii="Trebuchet MS"/>
                      <w:spacing w:val="33"/>
                      <w:w w:val="105"/>
                    </w:rPr>
                    <w:t xml:space="preserve"> </w:t>
                  </w:r>
                  <w:r>
                    <w:rPr>
                      <w:rFonts w:ascii="Trebuchet MS"/>
                      <w:w w:val="105"/>
                    </w:rPr>
                    <w:t>=</w:t>
                  </w:r>
                  <w:r>
                    <w:rPr>
                      <w:rFonts w:ascii="Trebuchet MS"/>
                      <w:spacing w:val="33"/>
                      <w:w w:val="105"/>
                    </w:rPr>
                    <w:t xml:space="preserve"> </w:t>
                  </w:r>
                  <w:r>
                    <w:rPr>
                      <w:rFonts w:ascii="Trebuchet MS"/>
                      <w:color w:val="7F0000"/>
                      <w:w w:val="125"/>
                    </w:rPr>
                    <w:t>false</w:t>
                  </w:r>
                  <w:r>
                    <w:rPr>
                      <w:rFonts w:ascii="Trebuchet MS"/>
                      <w:w w:val="125"/>
                    </w:rPr>
                    <w:t>;</w:t>
                  </w:r>
                </w:p>
                <w:p>
                  <w:pPr>
                    <w:pStyle w:val="5"/>
                    <w:spacing w:line="247" w:lineRule="auto"/>
                    <w:ind w:left="1189" w:right="3702" w:hanging="377"/>
                    <w:rPr>
                      <w:rFonts w:ascii="Trebuchet MS"/>
                    </w:rPr>
                  </w:pPr>
                  <w:r>
                    <w:rPr>
                      <w:rFonts w:ascii="Trebuchet MS"/>
                      <w:color w:val="7F0000"/>
                      <w:w w:val="120"/>
                    </w:rPr>
                    <w:t>for</w:t>
                  </w:r>
                  <w:r>
                    <w:rPr>
                      <w:rFonts w:ascii="Trebuchet MS"/>
                      <w:color w:val="7F0000"/>
                      <w:spacing w:val="31"/>
                      <w:w w:val="120"/>
                    </w:rPr>
                    <w:t xml:space="preserve"> </w:t>
                  </w:r>
                  <w:r>
                    <w:rPr>
                      <w:rFonts w:ascii="Trebuchet MS"/>
                      <w:w w:val="120"/>
                    </w:rPr>
                    <w:t>(</w:t>
                  </w:r>
                  <w:r>
                    <w:rPr>
                      <w:rFonts w:ascii="Trebuchet MS"/>
                      <w:color w:val="7F0000"/>
                      <w:w w:val="120"/>
                    </w:rPr>
                    <w:t>int</w:t>
                  </w:r>
                  <w:r>
                    <w:rPr>
                      <w:rFonts w:ascii="Trebuchet MS"/>
                      <w:color w:val="7F0000"/>
                      <w:spacing w:val="32"/>
                      <w:w w:val="120"/>
                    </w:rPr>
                    <w:t xml:space="preserve"> </w:t>
                  </w:r>
                  <w:r>
                    <w:rPr>
                      <w:rFonts w:ascii="Trebuchet MS"/>
                      <w:w w:val="120"/>
                    </w:rPr>
                    <w:t>j</w:t>
                  </w:r>
                  <w:r>
                    <w:rPr>
                      <w:rFonts w:ascii="Trebuchet MS"/>
                      <w:spacing w:val="32"/>
                      <w:w w:val="120"/>
                    </w:rPr>
                    <w:t xml:space="preserve"> </w:t>
                  </w:r>
                  <w:r>
                    <w:rPr>
                      <w:rFonts w:ascii="Trebuchet MS"/>
                      <w:w w:val="120"/>
                    </w:rPr>
                    <w:t>=</w:t>
                  </w:r>
                  <w:r>
                    <w:rPr>
                      <w:rFonts w:ascii="Trebuchet MS"/>
                      <w:spacing w:val="32"/>
                      <w:w w:val="120"/>
                    </w:rPr>
                    <w:t xml:space="preserve"> </w:t>
                  </w:r>
                  <w:r>
                    <w:rPr>
                      <w:rFonts w:ascii="Trebuchet MS"/>
                      <w:w w:val="120"/>
                    </w:rPr>
                    <w:t>1;</w:t>
                  </w:r>
                  <w:r>
                    <w:rPr>
                      <w:rFonts w:ascii="Trebuchet MS"/>
                      <w:spacing w:val="32"/>
                      <w:w w:val="120"/>
                    </w:rPr>
                    <w:t xml:space="preserve"> </w:t>
                  </w:r>
                  <w:r>
                    <w:rPr>
                      <w:rFonts w:ascii="Trebuchet MS"/>
                      <w:w w:val="120"/>
                    </w:rPr>
                    <w:t>j</w:t>
                  </w:r>
                  <w:r>
                    <w:rPr>
                      <w:rFonts w:ascii="Trebuchet MS"/>
                      <w:spacing w:val="31"/>
                      <w:w w:val="120"/>
                    </w:rPr>
                    <w:t xml:space="preserve"> </w:t>
                  </w:r>
                  <w:r>
                    <w:rPr>
                      <w:rFonts w:ascii="Trebuchet MS"/>
                      <w:w w:val="120"/>
                    </w:rPr>
                    <w:t>&lt;</w:t>
                  </w:r>
                  <w:r>
                    <w:rPr>
                      <w:rFonts w:ascii="Trebuchet MS"/>
                      <w:spacing w:val="32"/>
                      <w:w w:val="120"/>
                    </w:rPr>
                    <w:t xml:space="preserve"> </w:t>
                  </w:r>
                  <w:r>
                    <w:rPr>
                      <w:rFonts w:ascii="Trebuchet MS"/>
                      <w:w w:val="120"/>
                    </w:rPr>
                    <w:t>n</w:t>
                  </w:r>
                  <w:r>
                    <w:rPr>
                      <w:rFonts w:ascii="Trebuchet MS"/>
                      <w:spacing w:val="32"/>
                      <w:w w:val="120"/>
                    </w:rPr>
                    <w:t xml:space="preserve"> </w:t>
                  </w:r>
                  <w:r>
                    <w:rPr>
                      <w:rFonts w:ascii="Trebuchet MS"/>
                      <w:w w:val="120"/>
                    </w:rPr>
                    <w:t>-</w:t>
                  </w:r>
                  <w:r>
                    <w:rPr>
                      <w:rFonts w:ascii="Trebuchet MS"/>
                      <w:spacing w:val="32"/>
                      <w:w w:val="120"/>
                    </w:rPr>
                    <w:t xml:space="preserve"> </w:t>
                  </w:r>
                  <w:r>
                    <w:rPr>
                      <w:rFonts w:ascii="Trebuchet MS"/>
                      <w:w w:val="155"/>
                    </w:rPr>
                    <w:t>i</w:t>
                  </w:r>
                  <w:r>
                    <w:rPr>
                      <w:rFonts w:ascii="Trebuchet MS"/>
                      <w:spacing w:val="11"/>
                      <w:w w:val="155"/>
                    </w:rPr>
                    <w:t xml:space="preserve"> </w:t>
                  </w:r>
                  <w:r>
                    <w:rPr>
                      <w:rFonts w:ascii="Trebuchet MS"/>
                      <w:w w:val="120"/>
                    </w:rPr>
                    <w:t>+</w:t>
                  </w:r>
                  <w:r>
                    <w:rPr>
                      <w:rFonts w:ascii="Trebuchet MS"/>
                      <w:spacing w:val="31"/>
                      <w:w w:val="120"/>
                    </w:rPr>
                    <w:t xml:space="preserve"> </w:t>
                  </w:r>
                  <w:r>
                    <w:rPr>
                      <w:rFonts w:ascii="Trebuchet MS"/>
                      <w:w w:val="120"/>
                    </w:rPr>
                    <w:t>1;</w:t>
                  </w:r>
                  <w:r>
                    <w:rPr>
                      <w:rFonts w:ascii="Trebuchet MS"/>
                      <w:spacing w:val="32"/>
                      <w:w w:val="120"/>
                    </w:rPr>
                    <w:t xml:space="preserve"> </w:t>
                  </w:r>
                  <w:r>
                    <w:rPr>
                      <w:rFonts w:ascii="Trebuchet MS"/>
                      <w:w w:val="120"/>
                    </w:rPr>
                    <w:t>++j)</w:t>
                  </w:r>
                  <w:r>
                    <w:rPr>
                      <w:rFonts w:ascii="Trebuchet MS"/>
                      <w:spacing w:val="32"/>
                      <w:w w:val="120"/>
                    </w:rPr>
                    <w:t xml:space="preserve"> </w:t>
                  </w:r>
                  <w:r>
                    <w:rPr>
                      <w:rFonts w:ascii="Trebuchet MS"/>
                      <w:w w:val="120"/>
                    </w:rPr>
                    <w:t>{</w:t>
                  </w:r>
                  <w:r>
                    <w:rPr>
                      <w:rFonts w:ascii="Trebuchet MS"/>
                      <w:spacing w:val="-69"/>
                      <w:w w:val="120"/>
                    </w:rPr>
                    <w:t xml:space="preserve"> </w:t>
                  </w:r>
                  <w:r>
                    <w:rPr>
                      <w:rFonts w:ascii="Trebuchet MS"/>
                      <w:color w:val="7F0000"/>
                      <w:w w:val="155"/>
                    </w:rPr>
                    <w:t>if</w:t>
                  </w:r>
                  <w:r>
                    <w:rPr>
                      <w:rFonts w:ascii="Trebuchet MS"/>
                      <w:color w:val="7F0000"/>
                      <w:spacing w:val="-3"/>
                      <w:w w:val="155"/>
                    </w:rPr>
                    <w:t xml:space="preserve"> </w:t>
                  </w:r>
                  <w:r>
                    <w:rPr>
                      <w:rFonts w:ascii="Trebuchet MS"/>
                      <w:w w:val="120"/>
                    </w:rPr>
                    <w:t>(nums[j]</w:t>
                  </w:r>
                  <w:r>
                    <w:rPr>
                      <w:rFonts w:ascii="Trebuchet MS"/>
                      <w:spacing w:val="19"/>
                      <w:w w:val="120"/>
                    </w:rPr>
                    <w:t xml:space="preserve"> </w:t>
                  </w:r>
                  <w:r>
                    <w:rPr>
                      <w:rFonts w:ascii="Trebuchet MS"/>
                      <w:w w:val="120"/>
                    </w:rPr>
                    <w:t>&lt;</w:t>
                  </w:r>
                  <w:r>
                    <w:rPr>
                      <w:rFonts w:ascii="Trebuchet MS"/>
                      <w:spacing w:val="18"/>
                      <w:w w:val="120"/>
                    </w:rPr>
                    <w:t xml:space="preserve"> </w:t>
                  </w:r>
                  <w:r>
                    <w:rPr>
                      <w:rFonts w:ascii="Trebuchet MS"/>
                      <w:w w:val="120"/>
                    </w:rPr>
                    <w:t>nums[j-1])</w:t>
                  </w:r>
                  <w:r>
                    <w:rPr>
                      <w:rFonts w:ascii="Trebuchet MS"/>
                      <w:spacing w:val="19"/>
                      <w:w w:val="120"/>
                    </w:rPr>
                    <w:t xml:space="preserve"> </w:t>
                  </w:r>
                  <w:r>
                    <w:rPr>
                      <w:rFonts w:ascii="Trebuchet MS"/>
                      <w:w w:val="120"/>
                    </w:rPr>
                    <w:t>{</w:t>
                  </w:r>
                </w:p>
                <w:p>
                  <w:pPr>
                    <w:pStyle w:val="5"/>
                    <w:spacing w:line="247" w:lineRule="auto"/>
                    <w:ind w:left="1565" w:right="4095"/>
                    <w:rPr>
                      <w:rFonts w:ascii="Trebuchet MS"/>
                    </w:rPr>
                  </w:pPr>
                  <w:r>
                    <w:rPr>
                      <w:rFonts w:ascii="Trebuchet MS"/>
                      <w:w w:val="105"/>
                    </w:rPr>
                    <w:t>swap(nums[j],</w:t>
                  </w:r>
                  <w:r>
                    <w:rPr>
                      <w:rFonts w:ascii="Trebuchet MS"/>
                      <w:spacing w:val="1"/>
                      <w:w w:val="105"/>
                    </w:rPr>
                    <w:t xml:space="preserve"> </w:t>
                  </w:r>
                  <w:r>
                    <w:rPr>
                      <w:rFonts w:ascii="Trebuchet MS"/>
                      <w:w w:val="105"/>
                    </w:rPr>
                    <w:t>nums[j-1]);</w:t>
                  </w:r>
                  <w:r>
                    <w:rPr>
                      <w:rFonts w:ascii="Trebuchet MS"/>
                      <w:spacing w:val="-61"/>
                      <w:w w:val="105"/>
                    </w:rPr>
                    <w:t xml:space="preserve"> </w:t>
                  </w:r>
                  <w:r>
                    <w:rPr>
                      <w:rFonts w:ascii="Trebuchet MS"/>
                      <w:w w:val="105"/>
                    </w:rPr>
                    <w:t>swapped</w:t>
                  </w:r>
                  <w:r>
                    <w:rPr>
                      <w:rFonts w:ascii="Trebuchet MS"/>
                      <w:spacing w:val="37"/>
                      <w:w w:val="105"/>
                    </w:rPr>
                    <w:t xml:space="preserve"> </w:t>
                  </w:r>
                  <w:r>
                    <w:rPr>
                      <w:rFonts w:ascii="Trebuchet MS"/>
                      <w:w w:val="105"/>
                    </w:rPr>
                    <w:t>=</w:t>
                  </w:r>
                  <w:r>
                    <w:rPr>
                      <w:rFonts w:ascii="Trebuchet MS"/>
                      <w:spacing w:val="38"/>
                      <w:w w:val="105"/>
                    </w:rPr>
                    <w:t xml:space="preserve"> </w:t>
                  </w:r>
                  <w:r>
                    <w:rPr>
                      <w:rFonts w:ascii="Trebuchet MS"/>
                      <w:color w:val="7F0000"/>
                      <w:w w:val="105"/>
                    </w:rPr>
                    <w:t>true</w:t>
                  </w:r>
                  <w:r>
                    <w:rPr>
                      <w:rFonts w:ascii="Trebuchet MS"/>
                      <w:w w:val="105"/>
                    </w:rPr>
                    <w:t>;</w:t>
                  </w:r>
                </w:p>
                <w:p>
                  <w:pPr>
                    <w:pStyle w:val="5"/>
                    <w:ind w:left="1189"/>
                    <w:rPr>
                      <w:rFonts w:ascii="Trebuchet MS"/>
                    </w:rPr>
                  </w:pPr>
                  <w:r>
                    <w:rPr>
                      <w:rFonts w:ascii="Trebuchet MS"/>
                      <w:w w:val="142"/>
                    </w:rPr>
                    <w:t>}</w:t>
                  </w:r>
                </w:p>
                <w:p>
                  <w:pPr>
                    <w:pStyle w:val="5"/>
                    <w:spacing w:before="6"/>
                    <w:ind w:left="812"/>
                    <w:rPr>
                      <w:rFonts w:ascii="Trebuchet MS"/>
                    </w:rPr>
                  </w:pPr>
                  <w:r>
                    <w:rPr>
                      <w:rFonts w:ascii="Trebuchet MS"/>
                      <w:w w:val="142"/>
                    </w:rPr>
                    <w:t>}</w:t>
                  </w:r>
                </w:p>
                <w:p>
                  <w:pPr>
                    <w:pStyle w:val="5"/>
                    <w:spacing w:before="7" w:line="247" w:lineRule="auto"/>
                    <w:ind w:left="1189" w:right="6067" w:hanging="377"/>
                    <w:rPr>
                      <w:rFonts w:ascii="Trebuchet MS"/>
                    </w:rPr>
                  </w:pPr>
                  <w:r>
                    <w:rPr>
                      <w:rFonts w:ascii="Trebuchet MS"/>
                      <w:color w:val="7F0000"/>
                      <w:w w:val="115"/>
                    </w:rPr>
                    <w:t>if</w:t>
                  </w:r>
                  <w:r>
                    <w:rPr>
                      <w:rFonts w:ascii="Trebuchet MS"/>
                      <w:color w:val="7F0000"/>
                      <w:spacing w:val="16"/>
                      <w:w w:val="115"/>
                    </w:rPr>
                    <w:t xml:space="preserve"> </w:t>
                  </w:r>
                  <w:r>
                    <w:rPr>
                      <w:rFonts w:ascii="Trebuchet MS"/>
                      <w:w w:val="115"/>
                    </w:rPr>
                    <w:t>(!swapped)</w:t>
                  </w:r>
                  <w:r>
                    <w:rPr>
                      <w:rFonts w:ascii="Trebuchet MS"/>
                      <w:spacing w:val="17"/>
                      <w:w w:val="115"/>
                    </w:rPr>
                    <w:t xml:space="preserve"> </w:t>
                  </w:r>
                  <w:r>
                    <w:rPr>
                      <w:rFonts w:ascii="Trebuchet MS"/>
                      <w:w w:val="115"/>
                    </w:rPr>
                    <w:t>{</w:t>
                  </w:r>
                  <w:r>
                    <w:rPr>
                      <w:rFonts w:ascii="Trebuchet MS"/>
                      <w:spacing w:val="-67"/>
                      <w:w w:val="115"/>
                    </w:rPr>
                    <w:t xml:space="preserve"> </w:t>
                  </w:r>
                  <w:r>
                    <w:rPr>
                      <w:rFonts w:ascii="Trebuchet MS"/>
                      <w:color w:val="7F0000"/>
                      <w:w w:val="120"/>
                    </w:rPr>
                    <w:t>break</w:t>
                  </w:r>
                  <w:r>
                    <w:rPr>
                      <w:rFonts w:ascii="Trebuchet MS"/>
                      <w:w w:val="120"/>
                    </w:rPr>
                    <w:t>;</w:t>
                  </w:r>
                </w:p>
                <w:p>
                  <w:pPr>
                    <w:pStyle w:val="5"/>
                    <w:ind w:left="812"/>
                    <w:rPr>
                      <w:rFonts w:ascii="Trebuchet MS"/>
                    </w:rPr>
                  </w:pPr>
                  <w:r>
                    <w:rPr>
                      <w:rFonts w:ascii="Trebuchet MS"/>
                      <w:w w:val="142"/>
                    </w:rPr>
                    <w:t>}</w:t>
                  </w:r>
                </w:p>
                <w:p>
                  <w:pPr>
                    <w:pStyle w:val="5"/>
                    <w:spacing w:before="7"/>
                    <w:ind w:left="342"/>
                    <w:rPr>
                      <w:rFonts w:ascii="Trebuchet MS"/>
                    </w:rPr>
                  </w:pPr>
                  <w:r>
                    <w:rPr>
                      <w:rFonts w:ascii="Trebuchet MS"/>
                      <w:w w:val="142"/>
                    </w:rPr>
                    <w:t>}</w:t>
                  </w:r>
                </w:p>
                <w:p>
                  <w:pPr>
                    <w:pStyle w:val="5"/>
                    <w:spacing w:before="7"/>
                    <w:ind w:left="59"/>
                    <w:rPr>
                      <w:rFonts w:ascii="Trebuchet MS"/>
                    </w:rPr>
                  </w:pPr>
                  <w:r>
                    <w:rPr>
                      <w:rFonts w:ascii="Trebuchet MS"/>
                      <w:w w:val="142"/>
                    </w:rPr>
                    <w:t>}</w:t>
                  </w:r>
                </w:p>
              </w:txbxContent>
            </v:textbox>
            <w10:wrap type="topAndBottom"/>
          </v:shape>
        </w:pict>
      </w:r>
    </w:p>
    <w:p>
      <w:pPr>
        <w:pStyle w:val="5"/>
        <w:spacing w:before="12"/>
        <w:rPr>
          <w:rFonts w:ascii="Microsoft YaHei UI"/>
          <w:b/>
          <w:sz w:val="17"/>
        </w:rPr>
      </w:pPr>
    </w:p>
    <w:p>
      <w:pPr>
        <w:spacing w:before="63"/>
        <w:ind w:left="1445" w:right="0" w:firstLine="0"/>
        <w:jc w:val="left"/>
        <w:rPr>
          <w:rFonts w:hint="eastAsia" w:ascii="Microsoft YaHei UI" w:eastAsia="Microsoft YaHei UI"/>
          <w:b/>
          <w:sz w:val="24"/>
        </w:rPr>
      </w:pPr>
      <w:r>
        <w:rPr>
          <w:rFonts w:hint="eastAsia" w:ascii="Microsoft YaHei UI" w:eastAsia="Microsoft YaHei UI"/>
          <w:b/>
          <w:color w:val="3B70B7"/>
          <w:sz w:val="24"/>
        </w:rPr>
        <w:t>选择排序（</w:t>
      </w:r>
      <w:r>
        <w:rPr>
          <w:rFonts w:ascii="Times New Roman" w:eastAsia="Times New Roman"/>
          <w:b/>
          <w:color w:val="3B70B7"/>
          <w:sz w:val="24"/>
        </w:rPr>
        <w:t>Selection</w:t>
      </w:r>
      <w:r>
        <w:rPr>
          <w:rFonts w:ascii="Times New Roman" w:eastAsia="Times New Roman"/>
          <w:b/>
          <w:color w:val="3B70B7"/>
          <w:spacing w:val="-12"/>
          <w:sz w:val="24"/>
        </w:rPr>
        <w:t xml:space="preserve"> </w:t>
      </w:r>
      <w:r>
        <w:rPr>
          <w:rFonts w:ascii="Times New Roman" w:eastAsia="Times New Roman"/>
          <w:b/>
          <w:color w:val="3B70B7"/>
          <w:sz w:val="24"/>
        </w:rPr>
        <w:t>Sort</w:t>
      </w:r>
      <w:r>
        <w:rPr>
          <w:rFonts w:hint="eastAsia" w:ascii="Microsoft YaHei UI" w:eastAsia="Microsoft YaHei UI"/>
          <w:b/>
          <w:color w:val="3B70B7"/>
          <w:sz w:val="24"/>
        </w:rPr>
        <w:t>）</w:t>
      </w:r>
    </w:p>
    <w:p>
      <w:pPr>
        <w:pStyle w:val="5"/>
        <w:rPr>
          <w:rFonts w:ascii="Microsoft YaHei UI"/>
          <w:b/>
          <w:sz w:val="24"/>
        </w:rPr>
      </w:pPr>
      <w:r>
        <w:pict>
          <v:group id="_x0000_s1127" o:spid="_x0000_s1127" o:spt="203" style="position:absolute;left:0pt;margin-left:86.1pt;margin-top:23.35pt;height:51.05pt;width:423.1pt;mso-position-horizontal-relative:page;mso-wrap-distance-bottom:0pt;mso-wrap-distance-top:0pt;z-index:-15697920;mso-width-relative:page;mso-height-relative:page;" coordorigin="1722,468" coordsize="8462,1021">
            <o:lock v:ext="edit"/>
            <v:shape id="_x0000_s1128" o:spid="_x0000_s1128" style="position:absolute;left:1722;top:467;height:1021;width:8462;" filled="f" stroked="t" coordorigin="1722,468" coordsize="8462,1021" path="m1724,532l1724,468m1722,470l1786,470m1786,470l10120,470m10120,470l10183,470m10181,532l10181,468m1724,771l1724,532m10181,771l10181,532m1724,1010l1724,771m10181,1010l10181,771m1724,1249l1724,1010m10181,1249l10181,1010m1724,1488l1724,1249m10181,1488l10181,1249e">
              <v:path arrowok="t"/>
              <v:fill on="f" focussize="0,0"/>
              <v:stroke weight="0.199212598425197pt" color="#3B70B7"/>
              <v:imagedata o:title=""/>
              <o:lock v:ext="edit"/>
            </v:shape>
            <v:shape id="_x0000_s1129" o:spid="_x0000_s1129" o:spt="202" type="#_x0000_t202" style="position:absolute;left:1722;top:467;height:1021;width:8462;" filled="f" stroked="f" coordsize="21600,21600">
              <v:path/>
              <v:fill on="f" focussize="0,0"/>
              <v:stroke on="f" joinstyle="miter"/>
              <v:imagedata o:title=""/>
              <o:lock v:ext="edit"/>
              <v:textbox inset="0mm,0mm,0mm,0mm">
                <w:txbxContent>
                  <w:p>
                    <w:pPr>
                      <w:spacing w:before="43" w:line="247" w:lineRule="auto"/>
                      <w:ind w:left="440" w:right="3469" w:hanging="377"/>
                      <w:jc w:val="left"/>
                      <w:rPr>
                        <w:rFonts w:ascii="Trebuchet MS"/>
                        <w:sz w:val="20"/>
                      </w:rPr>
                    </w:pPr>
                    <w:r>
                      <w:rPr>
                        <w:rFonts w:ascii="Trebuchet MS"/>
                        <w:color w:val="7F0000"/>
                        <w:w w:val="115"/>
                        <w:sz w:val="20"/>
                      </w:rPr>
                      <w:t>void</w:t>
                    </w:r>
                    <w:r>
                      <w:rPr>
                        <w:rFonts w:ascii="Trebuchet MS"/>
                        <w:color w:val="7F0000"/>
                        <w:spacing w:val="12"/>
                        <w:w w:val="115"/>
                        <w:sz w:val="20"/>
                      </w:rPr>
                      <w:t xml:space="preserve"> </w:t>
                    </w:r>
                    <w:r>
                      <w:rPr>
                        <w:rFonts w:ascii="Trebuchet MS"/>
                        <w:w w:val="115"/>
                        <w:sz w:val="20"/>
                      </w:rPr>
                      <w:t>selection_sort(vector&lt;</w:t>
                    </w:r>
                    <w:r>
                      <w:rPr>
                        <w:rFonts w:ascii="Trebuchet MS"/>
                        <w:color w:val="7F0000"/>
                        <w:w w:val="115"/>
                        <w:sz w:val="20"/>
                      </w:rPr>
                      <w:t>int</w:t>
                    </w:r>
                    <w:r>
                      <w:rPr>
                        <w:rFonts w:ascii="Trebuchet MS"/>
                        <w:w w:val="115"/>
                        <w:sz w:val="20"/>
                      </w:rPr>
                      <w:t>&gt;</w:t>
                    </w:r>
                    <w:r>
                      <w:rPr>
                        <w:rFonts w:ascii="Trebuchet MS"/>
                        <w:spacing w:val="12"/>
                        <w:w w:val="115"/>
                        <w:sz w:val="20"/>
                      </w:rPr>
                      <w:t xml:space="preserve"> </w:t>
                    </w:r>
                    <w:r>
                      <w:rPr>
                        <w:rFonts w:ascii="Trebuchet MS"/>
                        <w:w w:val="115"/>
                        <w:sz w:val="20"/>
                      </w:rPr>
                      <w:t>&amp;nums,</w:t>
                    </w:r>
                    <w:r>
                      <w:rPr>
                        <w:rFonts w:ascii="Trebuchet MS"/>
                        <w:spacing w:val="12"/>
                        <w:w w:val="115"/>
                        <w:sz w:val="20"/>
                      </w:rPr>
                      <w:t xml:space="preserve"> </w:t>
                    </w:r>
                    <w:r>
                      <w:rPr>
                        <w:rFonts w:ascii="Trebuchet MS"/>
                        <w:color w:val="7F0000"/>
                        <w:w w:val="115"/>
                        <w:sz w:val="20"/>
                      </w:rPr>
                      <w:t>int</w:t>
                    </w:r>
                    <w:r>
                      <w:rPr>
                        <w:rFonts w:ascii="Trebuchet MS"/>
                        <w:color w:val="7F0000"/>
                        <w:spacing w:val="13"/>
                        <w:w w:val="115"/>
                        <w:sz w:val="20"/>
                      </w:rPr>
                      <w:t xml:space="preserve"> </w:t>
                    </w:r>
                    <w:r>
                      <w:rPr>
                        <w:rFonts w:ascii="Trebuchet MS"/>
                        <w:w w:val="115"/>
                        <w:sz w:val="20"/>
                      </w:rPr>
                      <w:t>n)</w:t>
                    </w:r>
                    <w:r>
                      <w:rPr>
                        <w:rFonts w:ascii="Trebuchet MS"/>
                        <w:spacing w:val="12"/>
                        <w:w w:val="115"/>
                        <w:sz w:val="20"/>
                      </w:rPr>
                      <w:t xml:space="preserve"> </w:t>
                    </w:r>
                    <w:r>
                      <w:rPr>
                        <w:rFonts w:ascii="Trebuchet MS"/>
                        <w:w w:val="115"/>
                        <w:sz w:val="20"/>
                      </w:rPr>
                      <w:t>{</w:t>
                    </w:r>
                    <w:r>
                      <w:rPr>
                        <w:rFonts w:ascii="Trebuchet MS"/>
                        <w:spacing w:val="-66"/>
                        <w:w w:val="115"/>
                        <w:sz w:val="20"/>
                      </w:rPr>
                      <w:t xml:space="preserve"> </w:t>
                    </w:r>
                    <w:r>
                      <w:rPr>
                        <w:rFonts w:ascii="Trebuchet MS"/>
                        <w:color w:val="7F0000"/>
                        <w:w w:val="115"/>
                        <w:sz w:val="20"/>
                      </w:rPr>
                      <w:t>int</w:t>
                    </w:r>
                    <w:r>
                      <w:rPr>
                        <w:rFonts w:ascii="Trebuchet MS"/>
                        <w:color w:val="7F0000"/>
                        <w:spacing w:val="34"/>
                        <w:w w:val="115"/>
                        <w:sz w:val="20"/>
                      </w:rPr>
                      <w:t xml:space="preserve"> </w:t>
                    </w:r>
                    <w:r>
                      <w:rPr>
                        <w:rFonts w:ascii="Trebuchet MS"/>
                        <w:w w:val="115"/>
                        <w:sz w:val="20"/>
                      </w:rPr>
                      <w:t>mid;</w:t>
                    </w:r>
                  </w:p>
                  <w:p>
                    <w:pPr>
                      <w:spacing w:before="0" w:line="247" w:lineRule="auto"/>
                      <w:ind w:left="816" w:right="4507" w:hanging="377"/>
                      <w:jc w:val="left"/>
                      <w:rPr>
                        <w:rFonts w:ascii="Trebuchet MS"/>
                        <w:sz w:val="20"/>
                      </w:rPr>
                    </w:pPr>
                    <w:r>
                      <w:rPr>
                        <w:rFonts w:ascii="Trebuchet MS"/>
                        <w:color w:val="7F0000"/>
                        <w:w w:val="125"/>
                        <w:sz w:val="20"/>
                      </w:rPr>
                      <w:t>for</w:t>
                    </w:r>
                    <w:r>
                      <w:rPr>
                        <w:rFonts w:ascii="Trebuchet MS"/>
                        <w:color w:val="7F0000"/>
                        <w:spacing w:val="27"/>
                        <w:w w:val="125"/>
                        <w:sz w:val="20"/>
                      </w:rPr>
                      <w:t xml:space="preserve"> </w:t>
                    </w:r>
                    <w:r>
                      <w:rPr>
                        <w:rFonts w:ascii="Trebuchet MS"/>
                        <w:w w:val="125"/>
                        <w:sz w:val="20"/>
                      </w:rPr>
                      <w:t>(</w:t>
                    </w:r>
                    <w:r>
                      <w:rPr>
                        <w:rFonts w:ascii="Trebuchet MS"/>
                        <w:color w:val="7F0000"/>
                        <w:w w:val="125"/>
                        <w:sz w:val="20"/>
                      </w:rPr>
                      <w:t>int</w:t>
                    </w:r>
                    <w:r>
                      <w:rPr>
                        <w:rFonts w:ascii="Trebuchet MS"/>
                        <w:color w:val="7F0000"/>
                        <w:spacing w:val="27"/>
                        <w:w w:val="125"/>
                        <w:sz w:val="20"/>
                      </w:rPr>
                      <w:t xml:space="preserve"> </w:t>
                    </w:r>
                    <w:r>
                      <w:rPr>
                        <w:rFonts w:ascii="Trebuchet MS"/>
                        <w:w w:val="155"/>
                        <w:sz w:val="20"/>
                      </w:rPr>
                      <w:t>i</w:t>
                    </w:r>
                    <w:r>
                      <w:rPr>
                        <w:rFonts w:ascii="Trebuchet MS"/>
                        <w:spacing w:val="10"/>
                        <w:w w:val="155"/>
                        <w:sz w:val="20"/>
                      </w:rPr>
                      <w:t xml:space="preserve"> </w:t>
                    </w:r>
                    <w:r>
                      <w:rPr>
                        <w:rFonts w:ascii="Trebuchet MS"/>
                        <w:w w:val="110"/>
                        <w:sz w:val="20"/>
                      </w:rPr>
                      <w:t>=</w:t>
                    </w:r>
                    <w:r>
                      <w:rPr>
                        <w:rFonts w:ascii="Trebuchet MS"/>
                        <w:spacing w:val="36"/>
                        <w:w w:val="110"/>
                        <w:sz w:val="20"/>
                      </w:rPr>
                      <w:t xml:space="preserve"> </w:t>
                    </w:r>
                    <w:r>
                      <w:rPr>
                        <w:rFonts w:ascii="Trebuchet MS"/>
                        <w:w w:val="125"/>
                        <w:sz w:val="20"/>
                      </w:rPr>
                      <w:t>0;</w:t>
                    </w:r>
                    <w:r>
                      <w:rPr>
                        <w:rFonts w:ascii="Trebuchet MS"/>
                        <w:spacing w:val="27"/>
                        <w:w w:val="125"/>
                        <w:sz w:val="20"/>
                      </w:rPr>
                      <w:t xml:space="preserve"> </w:t>
                    </w:r>
                    <w:r>
                      <w:rPr>
                        <w:rFonts w:ascii="Trebuchet MS"/>
                        <w:w w:val="155"/>
                        <w:sz w:val="20"/>
                      </w:rPr>
                      <w:t>i</w:t>
                    </w:r>
                    <w:r>
                      <w:rPr>
                        <w:rFonts w:ascii="Trebuchet MS"/>
                        <w:spacing w:val="10"/>
                        <w:w w:val="155"/>
                        <w:sz w:val="20"/>
                      </w:rPr>
                      <w:t xml:space="preserve"> </w:t>
                    </w:r>
                    <w:r>
                      <w:rPr>
                        <w:rFonts w:ascii="Trebuchet MS"/>
                        <w:w w:val="110"/>
                        <w:sz w:val="20"/>
                      </w:rPr>
                      <w:t>&lt;</w:t>
                    </w:r>
                    <w:r>
                      <w:rPr>
                        <w:rFonts w:ascii="Trebuchet MS"/>
                        <w:spacing w:val="36"/>
                        <w:w w:val="110"/>
                        <w:sz w:val="20"/>
                      </w:rPr>
                      <w:t xml:space="preserve"> </w:t>
                    </w:r>
                    <w:r>
                      <w:rPr>
                        <w:rFonts w:ascii="Trebuchet MS"/>
                        <w:w w:val="110"/>
                        <w:sz w:val="20"/>
                      </w:rPr>
                      <w:t>n</w:t>
                    </w:r>
                    <w:r>
                      <w:rPr>
                        <w:rFonts w:ascii="Trebuchet MS"/>
                        <w:spacing w:val="37"/>
                        <w:w w:val="110"/>
                        <w:sz w:val="20"/>
                      </w:rPr>
                      <w:t xml:space="preserve"> </w:t>
                    </w:r>
                    <w:r>
                      <w:rPr>
                        <w:rFonts w:ascii="Trebuchet MS"/>
                        <w:w w:val="125"/>
                        <w:sz w:val="20"/>
                      </w:rPr>
                      <w:t>-</w:t>
                    </w:r>
                    <w:r>
                      <w:rPr>
                        <w:rFonts w:ascii="Trebuchet MS"/>
                        <w:spacing w:val="27"/>
                        <w:w w:val="125"/>
                        <w:sz w:val="20"/>
                      </w:rPr>
                      <w:t xml:space="preserve"> </w:t>
                    </w:r>
                    <w:r>
                      <w:rPr>
                        <w:rFonts w:ascii="Trebuchet MS"/>
                        <w:w w:val="125"/>
                        <w:sz w:val="20"/>
                      </w:rPr>
                      <w:t>1;</w:t>
                    </w:r>
                    <w:r>
                      <w:rPr>
                        <w:rFonts w:ascii="Trebuchet MS"/>
                        <w:spacing w:val="27"/>
                        <w:w w:val="125"/>
                        <w:sz w:val="20"/>
                      </w:rPr>
                      <w:t xml:space="preserve"> </w:t>
                    </w:r>
                    <w:r>
                      <w:rPr>
                        <w:rFonts w:ascii="Trebuchet MS"/>
                        <w:w w:val="125"/>
                        <w:sz w:val="20"/>
                      </w:rPr>
                      <w:t>++i)</w:t>
                    </w:r>
                    <w:r>
                      <w:rPr>
                        <w:rFonts w:ascii="Trebuchet MS"/>
                        <w:spacing w:val="28"/>
                        <w:w w:val="125"/>
                        <w:sz w:val="20"/>
                      </w:rPr>
                      <w:t xml:space="preserve"> </w:t>
                    </w:r>
                    <w:r>
                      <w:rPr>
                        <w:rFonts w:ascii="Trebuchet MS"/>
                        <w:w w:val="125"/>
                        <w:sz w:val="20"/>
                      </w:rPr>
                      <w:t>{</w:t>
                    </w:r>
                    <w:r>
                      <w:rPr>
                        <w:rFonts w:ascii="Trebuchet MS"/>
                        <w:spacing w:val="-73"/>
                        <w:w w:val="125"/>
                        <w:sz w:val="20"/>
                      </w:rPr>
                      <w:t xml:space="preserve"> </w:t>
                    </w:r>
                    <w:r>
                      <w:rPr>
                        <w:rFonts w:ascii="Trebuchet MS"/>
                        <w:w w:val="110"/>
                        <w:sz w:val="20"/>
                      </w:rPr>
                      <w:t>mid</w:t>
                    </w:r>
                    <w:r>
                      <w:rPr>
                        <w:rFonts w:ascii="Trebuchet MS"/>
                        <w:spacing w:val="35"/>
                        <w:w w:val="110"/>
                        <w:sz w:val="20"/>
                      </w:rPr>
                      <w:t xml:space="preserve"> </w:t>
                    </w:r>
                    <w:r>
                      <w:rPr>
                        <w:rFonts w:ascii="Trebuchet MS"/>
                        <w:w w:val="110"/>
                        <w:sz w:val="20"/>
                      </w:rPr>
                      <w:t>=</w:t>
                    </w:r>
                    <w:r>
                      <w:rPr>
                        <w:rFonts w:ascii="Trebuchet MS"/>
                        <w:spacing w:val="36"/>
                        <w:w w:val="110"/>
                        <w:sz w:val="20"/>
                      </w:rPr>
                      <w:t xml:space="preserve"> </w:t>
                    </w:r>
                    <w:r>
                      <w:rPr>
                        <w:rFonts w:ascii="Trebuchet MS"/>
                        <w:w w:val="155"/>
                        <w:sz w:val="20"/>
                      </w:rPr>
                      <w:t>i;</w:t>
                    </w:r>
                  </w:p>
                </w:txbxContent>
              </v:textbox>
            </v:shape>
            <w10:wrap type="topAndBottom"/>
          </v:group>
        </w:pict>
      </w:r>
    </w:p>
    <w:p>
      <w:pPr>
        <w:spacing w:after="0"/>
        <w:rPr>
          <w:rFonts w:ascii="Microsoft YaHei UI"/>
          <w:sz w:val="24"/>
        </w:rPr>
        <w:sectPr>
          <w:headerReference r:id="rId40" w:type="default"/>
          <w:footerReference r:id="rId41" w:type="default"/>
          <w:pgSz w:w="11910" w:h="16840"/>
          <w:pgMar w:top="1200" w:right="1500" w:bottom="700" w:left="340" w:header="923" w:footer="510" w:gutter="0"/>
        </w:sectPr>
      </w:pPr>
    </w:p>
    <w:p>
      <w:pPr>
        <w:pStyle w:val="5"/>
        <w:spacing w:before="7"/>
        <w:rPr>
          <w:rFonts w:ascii="Microsoft YaHei UI"/>
          <w:b/>
          <w:sz w:val="14"/>
        </w:rPr>
      </w:pPr>
    </w:p>
    <w:p>
      <w:pPr>
        <w:pStyle w:val="5"/>
        <w:ind w:left="1380"/>
        <w:rPr>
          <w:rFonts w:ascii="Microsoft YaHei UI"/>
        </w:rPr>
      </w:pPr>
      <w:r>
        <w:rPr>
          <w:rFonts w:ascii="Microsoft YaHei UI"/>
        </w:rPr>
        <w:pict>
          <v:group id="_x0000_s1130" o:spid="_x0000_s1130" o:spt="203" style="height:98.85pt;width:423.1pt;" coordsize="8462,1977">
            <o:lock v:ext="edit"/>
            <v:shape id="_x0000_s1131" o:spid="_x0000_s1131" style="position:absolute;left:0;top:0;height:1977;width:8462;" filled="f" stroked="t" coordsize="8462,1977" path="m2,239l2,0m2,478l2,239m2,717l2,478m2,956l2,717m2,1196l2,956m2,1435l2,1196m2,1674l2,1435m2,1913l2,1674m2,1977l2,1913m0,1975l64,1975m8459,239l8459,0m8459,478l8459,239m8459,717l8459,478m8459,956l8459,717m8459,1196l8459,956m8459,1435l8459,1196m8459,1674l8459,1435m8459,1913l8459,1674m64,1975l8398,1975m8398,1975l8461,1975m8459,1977l8459,1913e">
              <v:path arrowok="t"/>
              <v:fill on="f" focussize="0,0"/>
              <v:stroke weight="0.199212598425197pt" color="#3B70B7"/>
              <v:imagedata o:title=""/>
              <o:lock v:ext="edit"/>
            </v:shape>
            <v:shape id="_x0000_s1132" o:spid="_x0000_s1132" o:spt="202" type="#_x0000_t202" style="position:absolute;left:816;top:0;height:1435;width:3471;" filled="f" stroked="f" coordsize="21600,21600">
              <v:path/>
              <v:fill on="f" focussize="0,0"/>
              <v:stroke on="f" joinstyle="miter"/>
              <v:imagedata o:title=""/>
              <o:lock v:ext="edit"/>
              <v:textbox inset="0mm,0mm,0mm,0mm">
                <w:txbxContent>
                  <w:p>
                    <w:pPr>
                      <w:spacing w:before="0" w:line="211" w:lineRule="exact"/>
                      <w:ind w:left="0" w:right="0" w:firstLine="0"/>
                      <w:jc w:val="left"/>
                      <w:rPr>
                        <w:rFonts w:ascii="Trebuchet MS"/>
                        <w:sz w:val="20"/>
                      </w:rPr>
                    </w:pPr>
                    <w:r>
                      <w:rPr>
                        <w:rFonts w:ascii="Trebuchet MS"/>
                        <w:color w:val="7F0000"/>
                        <w:w w:val="125"/>
                        <w:sz w:val="20"/>
                      </w:rPr>
                      <w:t>for</w:t>
                    </w:r>
                    <w:r>
                      <w:rPr>
                        <w:rFonts w:ascii="Trebuchet MS"/>
                        <w:color w:val="7F0000"/>
                        <w:spacing w:val="23"/>
                        <w:w w:val="125"/>
                        <w:sz w:val="20"/>
                      </w:rPr>
                      <w:t xml:space="preserve"> </w:t>
                    </w:r>
                    <w:r>
                      <w:rPr>
                        <w:rFonts w:ascii="Trebuchet MS"/>
                        <w:w w:val="125"/>
                        <w:sz w:val="20"/>
                      </w:rPr>
                      <w:t>(</w:t>
                    </w:r>
                    <w:r>
                      <w:rPr>
                        <w:rFonts w:ascii="Trebuchet MS"/>
                        <w:color w:val="7F0000"/>
                        <w:w w:val="125"/>
                        <w:sz w:val="20"/>
                      </w:rPr>
                      <w:t>int</w:t>
                    </w:r>
                    <w:r>
                      <w:rPr>
                        <w:rFonts w:ascii="Trebuchet MS"/>
                        <w:color w:val="7F0000"/>
                        <w:spacing w:val="23"/>
                        <w:w w:val="125"/>
                        <w:sz w:val="20"/>
                      </w:rPr>
                      <w:t xml:space="preserve"> </w:t>
                    </w:r>
                    <w:r>
                      <w:rPr>
                        <w:rFonts w:ascii="Trebuchet MS"/>
                        <w:w w:val="125"/>
                        <w:sz w:val="20"/>
                      </w:rPr>
                      <w:t>j</w:t>
                    </w:r>
                    <w:r>
                      <w:rPr>
                        <w:rFonts w:ascii="Trebuchet MS"/>
                        <w:spacing w:val="24"/>
                        <w:w w:val="125"/>
                        <w:sz w:val="20"/>
                      </w:rPr>
                      <w:t xml:space="preserve"> </w:t>
                    </w:r>
                    <w:r>
                      <w:rPr>
                        <w:rFonts w:ascii="Trebuchet MS"/>
                        <w:w w:val="125"/>
                        <w:sz w:val="20"/>
                      </w:rPr>
                      <w:t>=</w:t>
                    </w:r>
                    <w:r>
                      <w:rPr>
                        <w:rFonts w:ascii="Trebuchet MS"/>
                        <w:spacing w:val="24"/>
                        <w:w w:val="125"/>
                        <w:sz w:val="20"/>
                      </w:rPr>
                      <w:t xml:space="preserve"> </w:t>
                    </w:r>
                    <w:r>
                      <w:rPr>
                        <w:rFonts w:ascii="Trebuchet MS"/>
                        <w:w w:val="125"/>
                        <w:sz w:val="20"/>
                      </w:rPr>
                      <w:t>i</w:t>
                    </w:r>
                    <w:r>
                      <w:rPr>
                        <w:rFonts w:ascii="Trebuchet MS"/>
                        <w:spacing w:val="23"/>
                        <w:w w:val="125"/>
                        <w:sz w:val="20"/>
                      </w:rPr>
                      <w:t xml:space="preserve"> </w:t>
                    </w:r>
                    <w:r>
                      <w:rPr>
                        <w:rFonts w:ascii="Trebuchet MS"/>
                        <w:w w:val="125"/>
                        <w:sz w:val="20"/>
                      </w:rPr>
                      <w:t>+</w:t>
                    </w:r>
                    <w:r>
                      <w:rPr>
                        <w:rFonts w:ascii="Trebuchet MS"/>
                        <w:spacing w:val="24"/>
                        <w:w w:val="125"/>
                        <w:sz w:val="20"/>
                      </w:rPr>
                      <w:t xml:space="preserve"> </w:t>
                    </w:r>
                    <w:r>
                      <w:rPr>
                        <w:rFonts w:ascii="Trebuchet MS"/>
                        <w:w w:val="125"/>
                        <w:sz w:val="20"/>
                      </w:rPr>
                      <w:t>1;</w:t>
                    </w:r>
                    <w:r>
                      <w:rPr>
                        <w:rFonts w:ascii="Trebuchet MS"/>
                        <w:spacing w:val="23"/>
                        <w:w w:val="125"/>
                        <w:sz w:val="20"/>
                      </w:rPr>
                      <w:t xml:space="preserve"> </w:t>
                    </w:r>
                    <w:r>
                      <w:rPr>
                        <w:rFonts w:ascii="Trebuchet MS"/>
                        <w:w w:val="125"/>
                        <w:sz w:val="20"/>
                      </w:rPr>
                      <w:t>j</w:t>
                    </w:r>
                    <w:r>
                      <w:rPr>
                        <w:rFonts w:ascii="Trebuchet MS"/>
                        <w:spacing w:val="25"/>
                        <w:w w:val="125"/>
                        <w:sz w:val="20"/>
                      </w:rPr>
                      <w:t xml:space="preserve"> </w:t>
                    </w:r>
                    <w:r>
                      <w:rPr>
                        <w:rFonts w:ascii="Trebuchet MS"/>
                        <w:w w:val="125"/>
                        <w:sz w:val="20"/>
                      </w:rPr>
                      <w:t>&lt;</w:t>
                    </w:r>
                    <w:r>
                      <w:rPr>
                        <w:rFonts w:ascii="Trebuchet MS"/>
                        <w:spacing w:val="23"/>
                        <w:w w:val="125"/>
                        <w:sz w:val="20"/>
                      </w:rPr>
                      <w:t xml:space="preserve"> </w:t>
                    </w:r>
                    <w:r>
                      <w:rPr>
                        <w:rFonts w:ascii="Trebuchet MS"/>
                        <w:w w:val="125"/>
                        <w:sz w:val="20"/>
                      </w:rPr>
                      <w:t>n;</w:t>
                    </w:r>
                    <w:r>
                      <w:rPr>
                        <w:rFonts w:ascii="Trebuchet MS"/>
                        <w:spacing w:val="23"/>
                        <w:w w:val="125"/>
                        <w:sz w:val="20"/>
                      </w:rPr>
                      <w:t xml:space="preserve"> </w:t>
                    </w:r>
                    <w:r>
                      <w:rPr>
                        <w:rFonts w:ascii="Trebuchet MS"/>
                        <w:w w:val="125"/>
                        <w:sz w:val="20"/>
                      </w:rPr>
                      <w:t>++j)</w:t>
                    </w:r>
                    <w:r>
                      <w:rPr>
                        <w:rFonts w:ascii="Trebuchet MS"/>
                        <w:spacing w:val="25"/>
                        <w:w w:val="125"/>
                        <w:sz w:val="20"/>
                      </w:rPr>
                      <w:t xml:space="preserve"> </w:t>
                    </w:r>
                    <w:r>
                      <w:rPr>
                        <w:rFonts w:ascii="Trebuchet MS"/>
                        <w:w w:val="125"/>
                        <w:sz w:val="20"/>
                      </w:rPr>
                      <w:t>{</w:t>
                    </w:r>
                  </w:p>
                  <w:p>
                    <w:pPr>
                      <w:spacing w:before="7" w:line="247" w:lineRule="auto"/>
                      <w:ind w:left="753" w:right="356" w:hanging="377"/>
                      <w:jc w:val="left"/>
                      <w:rPr>
                        <w:rFonts w:ascii="Trebuchet MS"/>
                        <w:sz w:val="20"/>
                      </w:rPr>
                    </w:pPr>
                    <w:r>
                      <w:rPr>
                        <w:rFonts w:ascii="Trebuchet MS"/>
                        <w:color w:val="7F0000"/>
                        <w:w w:val="115"/>
                        <w:sz w:val="20"/>
                      </w:rPr>
                      <w:t>if</w:t>
                    </w:r>
                    <w:r>
                      <w:rPr>
                        <w:rFonts w:ascii="Trebuchet MS"/>
                        <w:color w:val="7F0000"/>
                        <w:spacing w:val="17"/>
                        <w:w w:val="115"/>
                        <w:sz w:val="20"/>
                      </w:rPr>
                      <w:t xml:space="preserve"> </w:t>
                    </w:r>
                    <w:r>
                      <w:rPr>
                        <w:rFonts w:ascii="Trebuchet MS"/>
                        <w:w w:val="115"/>
                        <w:sz w:val="20"/>
                      </w:rPr>
                      <w:t>(nums[j]</w:t>
                    </w:r>
                    <w:r>
                      <w:rPr>
                        <w:rFonts w:ascii="Trebuchet MS"/>
                        <w:spacing w:val="7"/>
                        <w:w w:val="115"/>
                        <w:sz w:val="20"/>
                      </w:rPr>
                      <w:t xml:space="preserve"> </w:t>
                    </w:r>
                    <w:r>
                      <w:rPr>
                        <w:rFonts w:ascii="Trebuchet MS"/>
                        <w:w w:val="115"/>
                        <w:sz w:val="20"/>
                      </w:rPr>
                      <w:t>&lt;</w:t>
                    </w:r>
                    <w:r>
                      <w:rPr>
                        <w:rFonts w:ascii="Trebuchet MS"/>
                        <w:spacing w:val="8"/>
                        <w:w w:val="115"/>
                        <w:sz w:val="20"/>
                      </w:rPr>
                      <w:t xml:space="preserve"> </w:t>
                    </w:r>
                    <w:r>
                      <w:rPr>
                        <w:rFonts w:ascii="Trebuchet MS"/>
                        <w:w w:val="115"/>
                        <w:sz w:val="20"/>
                      </w:rPr>
                      <w:t>nums[mid])</w:t>
                    </w:r>
                    <w:r>
                      <w:rPr>
                        <w:rFonts w:ascii="Trebuchet MS"/>
                        <w:spacing w:val="7"/>
                        <w:w w:val="115"/>
                        <w:sz w:val="20"/>
                      </w:rPr>
                      <w:t xml:space="preserve"> </w:t>
                    </w:r>
                    <w:r>
                      <w:rPr>
                        <w:rFonts w:ascii="Trebuchet MS"/>
                        <w:w w:val="115"/>
                        <w:sz w:val="20"/>
                      </w:rPr>
                      <w:t>{</w:t>
                    </w:r>
                    <w:r>
                      <w:rPr>
                        <w:rFonts w:ascii="Trebuchet MS"/>
                        <w:spacing w:val="-66"/>
                        <w:w w:val="115"/>
                        <w:sz w:val="20"/>
                      </w:rPr>
                      <w:t xml:space="preserve"> </w:t>
                    </w:r>
                    <w:r>
                      <w:rPr>
                        <w:rFonts w:ascii="Trebuchet MS"/>
                        <w:w w:val="115"/>
                        <w:sz w:val="20"/>
                      </w:rPr>
                      <w:t>mid</w:t>
                    </w:r>
                    <w:r>
                      <w:rPr>
                        <w:rFonts w:ascii="Trebuchet MS"/>
                        <w:spacing w:val="31"/>
                        <w:w w:val="115"/>
                        <w:sz w:val="20"/>
                      </w:rPr>
                      <w:t xml:space="preserve"> </w:t>
                    </w:r>
                    <w:r>
                      <w:rPr>
                        <w:rFonts w:ascii="Trebuchet MS"/>
                        <w:w w:val="115"/>
                        <w:sz w:val="20"/>
                      </w:rPr>
                      <w:t>=</w:t>
                    </w:r>
                    <w:r>
                      <w:rPr>
                        <w:rFonts w:ascii="Trebuchet MS"/>
                        <w:spacing w:val="32"/>
                        <w:w w:val="115"/>
                        <w:sz w:val="20"/>
                      </w:rPr>
                      <w:t xml:space="preserve"> </w:t>
                    </w:r>
                    <w:r>
                      <w:rPr>
                        <w:rFonts w:ascii="Trebuchet MS"/>
                        <w:w w:val="115"/>
                        <w:sz w:val="20"/>
                      </w:rPr>
                      <w:t>j;</w:t>
                    </w:r>
                  </w:p>
                  <w:p>
                    <w:pPr>
                      <w:spacing w:before="0"/>
                      <w:ind w:left="376" w:right="0" w:firstLine="0"/>
                      <w:jc w:val="left"/>
                      <w:rPr>
                        <w:rFonts w:ascii="Trebuchet MS"/>
                        <w:sz w:val="20"/>
                      </w:rPr>
                    </w:pPr>
                    <w:r>
                      <w:rPr>
                        <w:rFonts w:ascii="Trebuchet MS"/>
                        <w:w w:val="142"/>
                        <w:sz w:val="20"/>
                      </w:rPr>
                      <w:t>}</w:t>
                    </w:r>
                  </w:p>
                  <w:p>
                    <w:pPr>
                      <w:spacing w:before="6"/>
                      <w:ind w:left="0" w:right="0" w:firstLine="0"/>
                      <w:jc w:val="left"/>
                      <w:rPr>
                        <w:rFonts w:ascii="Trebuchet MS"/>
                        <w:sz w:val="20"/>
                      </w:rPr>
                    </w:pPr>
                    <w:r>
                      <w:rPr>
                        <w:rFonts w:ascii="Trebuchet MS"/>
                        <w:w w:val="142"/>
                        <w:sz w:val="20"/>
                      </w:rPr>
                      <w:t>}</w:t>
                    </w:r>
                  </w:p>
                  <w:p>
                    <w:pPr>
                      <w:spacing w:before="7"/>
                      <w:ind w:left="0" w:right="0" w:firstLine="0"/>
                      <w:jc w:val="left"/>
                      <w:rPr>
                        <w:rFonts w:ascii="Trebuchet MS"/>
                        <w:sz w:val="20"/>
                      </w:rPr>
                    </w:pPr>
                    <w:r>
                      <w:rPr>
                        <w:rFonts w:ascii="Trebuchet MS"/>
                        <w:w w:val="105"/>
                        <w:sz w:val="20"/>
                      </w:rPr>
                      <w:t>swap(nums[mid],</w:t>
                    </w:r>
                    <w:r>
                      <w:rPr>
                        <w:rFonts w:ascii="Trebuchet MS"/>
                        <w:spacing w:val="60"/>
                        <w:w w:val="105"/>
                        <w:sz w:val="20"/>
                      </w:rPr>
                      <w:t xml:space="preserve"> </w:t>
                    </w:r>
                    <w:r>
                      <w:rPr>
                        <w:rFonts w:ascii="Trebuchet MS"/>
                        <w:w w:val="105"/>
                        <w:sz w:val="20"/>
                      </w:rPr>
                      <w:t>nums[i]);</w:t>
                    </w:r>
                  </w:p>
                </w:txbxContent>
              </v:textbox>
            </v:shape>
            <v:shape id="_x0000_s1133" o:spid="_x0000_s1133" o:spt="202" type="#_x0000_t202" style="position:absolute;left:440;top:1435;height:239;width:125;" filled="f" stroked="f" coordsize="21600,21600">
              <v:path/>
              <v:fill on="f" focussize="0,0"/>
              <v:stroke on="f" joinstyle="miter"/>
              <v:imagedata o:title=""/>
              <o:lock v:ext="edit"/>
              <v:textbox inset="0mm,0mm,0mm,0mm">
                <w:txbxContent>
                  <w:p>
                    <w:pPr>
                      <w:spacing w:before="0" w:line="211" w:lineRule="exact"/>
                      <w:ind w:left="0" w:right="0" w:firstLine="0"/>
                      <w:jc w:val="left"/>
                      <w:rPr>
                        <w:rFonts w:ascii="Trebuchet MS"/>
                        <w:sz w:val="20"/>
                      </w:rPr>
                    </w:pPr>
                    <w:r>
                      <w:rPr>
                        <w:rFonts w:ascii="Trebuchet MS"/>
                        <w:w w:val="142"/>
                        <w:sz w:val="20"/>
                      </w:rPr>
                      <w:t>}</w:t>
                    </w:r>
                  </w:p>
                </w:txbxContent>
              </v:textbox>
            </v:shape>
            <v:shape id="_x0000_s1134" o:spid="_x0000_s1134" o:spt="202" type="#_x0000_t202" style="position:absolute;left:63;top:1674;height:239;width:125;" filled="f" stroked="f" coordsize="21600,21600">
              <v:path/>
              <v:fill on="f" focussize="0,0"/>
              <v:stroke on="f" joinstyle="miter"/>
              <v:imagedata o:title=""/>
              <o:lock v:ext="edit"/>
              <v:textbox inset="0mm,0mm,0mm,0mm">
                <w:txbxContent>
                  <w:p>
                    <w:pPr>
                      <w:spacing w:before="0" w:line="211" w:lineRule="exact"/>
                      <w:ind w:left="0" w:right="0" w:firstLine="0"/>
                      <w:jc w:val="left"/>
                      <w:rPr>
                        <w:rFonts w:ascii="Trebuchet MS"/>
                        <w:sz w:val="20"/>
                      </w:rPr>
                    </w:pPr>
                    <w:r>
                      <w:rPr>
                        <w:rFonts w:ascii="Trebuchet MS"/>
                        <w:w w:val="142"/>
                        <w:sz w:val="20"/>
                      </w:rPr>
                      <w:t>}</w:t>
                    </w:r>
                  </w:p>
                </w:txbxContent>
              </v:textbox>
            </v:shape>
            <w10:wrap type="none"/>
            <w10:anchorlock/>
          </v:group>
        </w:pict>
      </w:r>
    </w:p>
    <w:p>
      <w:pPr>
        <w:pStyle w:val="5"/>
        <w:spacing w:before="127"/>
        <w:ind w:left="1844"/>
      </w:pPr>
      <w:r>
        <w:rPr>
          <w:w w:val="95"/>
        </w:rPr>
        <w:t>以上排序代码调用方法为</w:t>
      </w:r>
    </w:p>
    <w:p>
      <w:pPr>
        <w:pStyle w:val="5"/>
        <w:spacing w:before="4"/>
        <w:rPr>
          <w:sz w:val="28"/>
        </w:rPr>
      </w:pPr>
      <w:r>
        <w:pict>
          <v:shape id="_x0000_s1135" o:spid="_x0000_s1135" o:spt="202" type="#_x0000_t202" style="position:absolute;left:0pt;margin-left:86.2pt;margin-top:20.2pt;height:125.75pt;width:422.9pt;mso-position-horizontal-relative:page;mso-wrap-distance-bottom:0pt;mso-wrap-distance-top:0pt;z-index:-15696896;mso-width-relative:page;mso-height-relative:page;" filled="f" stroked="t" coordsize="21600,21600">
            <v:path/>
            <v:fill on="f" focussize="0,0"/>
            <v:stroke weight="0.199212598425197pt" color="#3B70B7"/>
            <v:imagedata o:title=""/>
            <o:lock v:ext="edit"/>
            <v:textbox inset="0mm,0mm,0mm,0mm">
              <w:txbxContent>
                <w:p>
                  <w:pPr>
                    <w:pStyle w:val="5"/>
                    <w:spacing w:before="39"/>
                    <w:ind w:left="59"/>
                    <w:rPr>
                      <w:rFonts w:ascii="Trebuchet MS"/>
                    </w:rPr>
                  </w:pPr>
                  <w:r>
                    <w:rPr>
                      <w:rFonts w:ascii="Trebuchet MS"/>
                      <w:color w:val="7F0000"/>
                      <w:w w:val="125"/>
                    </w:rPr>
                    <w:t>void</w:t>
                  </w:r>
                  <w:r>
                    <w:rPr>
                      <w:rFonts w:ascii="Trebuchet MS"/>
                      <w:color w:val="7F0000"/>
                      <w:spacing w:val="19"/>
                      <w:w w:val="125"/>
                    </w:rPr>
                    <w:t xml:space="preserve"> </w:t>
                  </w:r>
                  <w:r>
                    <w:rPr>
                      <w:rFonts w:ascii="Trebuchet MS"/>
                      <w:w w:val="125"/>
                    </w:rPr>
                    <w:t>sort()</w:t>
                  </w:r>
                  <w:r>
                    <w:rPr>
                      <w:rFonts w:ascii="Trebuchet MS"/>
                      <w:spacing w:val="19"/>
                      <w:w w:val="125"/>
                    </w:rPr>
                    <w:t xml:space="preserve"> </w:t>
                  </w:r>
                  <w:r>
                    <w:rPr>
                      <w:rFonts w:ascii="Trebuchet MS"/>
                      <w:w w:val="125"/>
                    </w:rPr>
                    <w:t>{</w:t>
                  </w:r>
                </w:p>
                <w:p>
                  <w:pPr>
                    <w:pStyle w:val="5"/>
                    <w:spacing w:before="7"/>
                    <w:ind w:left="436"/>
                    <w:rPr>
                      <w:rFonts w:ascii="Trebuchet MS"/>
                    </w:rPr>
                  </w:pPr>
                  <w:r>
                    <w:rPr>
                      <w:rFonts w:ascii="Trebuchet MS"/>
                      <w:w w:val="110"/>
                    </w:rPr>
                    <w:t>vector&lt;</w:t>
                  </w:r>
                  <w:r>
                    <w:rPr>
                      <w:rFonts w:ascii="Trebuchet MS"/>
                      <w:color w:val="7F0000"/>
                      <w:w w:val="110"/>
                    </w:rPr>
                    <w:t>int</w:t>
                  </w:r>
                  <w:r>
                    <w:rPr>
                      <w:rFonts w:ascii="Trebuchet MS"/>
                      <w:w w:val="110"/>
                    </w:rPr>
                    <w:t xml:space="preserve">&gt; </w:t>
                  </w:r>
                  <w:r>
                    <w:rPr>
                      <w:rFonts w:ascii="Trebuchet MS"/>
                      <w:spacing w:val="31"/>
                      <w:w w:val="110"/>
                    </w:rPr>
                    <w:t xml:space="preserve"> </w:t>
                  </w:r>
                  <w:r>
                    <w:rPr>
                      <w:rFonts w:ascii="Trebuchet MS"/>
                      <w:w w:val="110"/>
                    </w:rPr>
                    <w:t xml:space="preserve">nums </w:t>
                  </w:r>
                  <w:r>
                    <w:rPr>
                      <w:rFonts w:ascii="Trebuchet MS"/>
                      <w:spacing w:val="31"/>
                      <w:w w:val="110"/>
                    </w:rPr>
                    <w:t xml:space="preserve"> </w:t>
                  </w:r>
                  <w:r>
                    <w:rPr>
                      <w:rFonts w:ascii="Trebuchet MS"/>
                      <w:w w:val="110"/>
                    </w:rPr>
                    <w:t xml:space="preserve">= </w:t>
                  </w:r>
                  <w:r>
                    <w:rPr>
                      <w:rFonts w:ascii="Trebuchet MS"/>
                      <w:spacing w:val="31"/>
                      <w:w w:val="110"/>
                    </w:rPr>
                    <w:t xml:space="preserve"> </w:t>
                  </w:r>
                  <w:r>
                    <w:rPr>
                      <w:rFonts w:ascii="Trebuchet MS"/>
                      <w:w w:val="110"/>
                    </w:rPr>
                    <w:t>{1,3,5,7,2,6,4,8,9,2,8,7,6,0,3,5,9,4,1,0};</w:t>
                  </w:r>
                </w:p>
                <w:p>
                  <w:pPr>
                    <w:pStyle w:val="5"/>
                    <w:spacing w:before="7" w:line="247" w:lineRule="auto"/>
                    <w:ind w:left="436" w:right="3930"/>
                    <w:rPr>
                      <w:rFonts w:ascii="Trebuchet MS"/>
                    </w:rPr>
                  </w:pPr>
                  <w:r>
                    <w:rPr>
                      <w:rFonts w:ascii="Trebuchet MS"/>
                      <w:w w:val="110"/>
                    </w:rPr>
                    <w:t>vector&lt;</w:t>
                  </w:r>
                  <w:r>
                    <w:rPr>
                      <w:rFonts w:ascii="Trebuchet MS"/>
                      <w:color w:val="7F0000"/>
                      <w:w w:val="110"/>
                    </w:rPr>
                    <w:t>int</w:t>
                  </w:r>
                  <w:r>
                    <w:rPr>
                      <w:rFonts w:ascii="Trebuchet MS"/>
                      <w:w w:val="110"/>
                    </w:rPr>
                    <w:t>&gt;</w:t>
                  </w:r>
                  <w:r>
                    <w:rPr>
                      <w:rFonts w:ascii="Trebuchet MS"/>
                      <w:spacing w:val="1"/>
                      <w:w w:val="110"/>
                    </w:rPr>
                    <w:t xml:space="preserve"> </w:t>
                  </w:r>
                  <w:r>
                    <w:rPr>
                      <w:rFonts w:ascii="Trebuchet MS"/>
                      <w:w w:val="110"/>
                    </w:rPr>
                    <w:t>temp(nums.size());</w:t>
                  </w:r>
                  <w:r>
                    <w:rPr>
                      <w:rFonts w:ascii="Trebuchet MS"/>
                      <w:spacing w:val="1"/>
                      <w:w w:val="110"/>
                    </w:rPr>
                    <w:t xml:space="preserve"> </w:t>
                  </w:r>
                  <w:r>
                    <w:rPr>
                      <w:rFonts w:ascii="Trebuchet MS"/>
                      <w:w w:val="110"/>
                    </w:rPr>
                    <w:t>sort(nums.begin(),</w:t>
                  </w:r>
                  <w:r>
                    <w:rPr>
                      <w:rFonts w:ascii="Trebuchet MS"/>
                      <w:spacing w:val="1"/>
                      <w:w w:val="110"/>
                    </w:rPr>
                    <w:t xml:space="preserve"> </w:t>
                  </w:r>
                  <w:r>
                    <w:rPr>
                      <w:rFonts w:ascii="Trebuchet MS"/>
                      <w:w w:val="110"/>
                    </w:rPr>
                    <w:t>nums.end());</w:t>
                  </w:r>
                  <w:r>
                    <w:rPr>
                      <w:rFonts w:ascii="Trebuchet MS"/>
                      <w:spacing w:val="1"/>
                      <w:w w:val="110"/>
                    </w:rPr>
                    <w:t xml:space="preserve"> </w:t>
                  </w:r>
                  <w:r>
                    <w:rPr>
                      <w:rFonts w:ascii="Trebuchet MS"/>
                      <w:w w:val="110"/>
                    </w:rPr>
                    <w:t>quick_sort(nums,</w:t>
                  </w:r>
                  <w:r>
                    <w:rPr>
                      <w:rFonts w:ascii="Trebuchet MS"/>
                      <w:spacing w:val="1"/>
                      <w:w w:val="110"/>
                    </w:rPr>
                    <w:t xml:space="preserve"> </w:t>
                  </w:r>
                  <w:r>
                    <w:rPr>
                      <w:rFonts w:ascii="Trebuchet MS"/>
                      <w:w w:val="110"/>
                    </w:rPr>
                    <w:t>0,</w:t>
                  </w:r>
                  <w:r>
                    <w:rPr>
                      <w:rFonts w:ascii="Trebuchet MS"/>
                      <w:spacing w:val="1"/>
                      <w:w w:val="110"/>
                    </w:rPr>
                    <w:t xml:space="preserve"> </w:t>
                  </w:r>
                  <w:r>
                    <w:rPr>
                      <w:rFonts w:ascii="Trebuchet MS"/>
                      <w:w w:val="110"/>
                    </w:rPr>
                    <w:t>nums.size());</w:t>
                  </w:r>
                  <w:r>
                    <w:rPr>
                      <w:rFonts w:ascii="Trebuchet MS"/>
                      <w:spacing w:val="1"/>
                      <w:w w:val="110"/>
                    </w:rPr>
                    <w:t xml:space="preserve"> </w:t>
                  </w:r>
                  <w:r>
                    <w:rPr>
                      <w:rFonts w:ascii="Trebuchet MS"/>
                      <w:spacing w:val="-1"/>
                      <w:w w:val="110"/>
                    </w:rPr>
                    <w:t>merge_sort(nums,</w:t>
                  </w:r>
                  <w:r>
                    <w:rPr>
                      <w:rFonts w:ascii="Trebuchet MS"/>
                      <w:spacing w:val="5"/>
                      <w:w w:val="110"/>
                    </w:rPr>
                    <w:t xml:space="preserve"> </w:t>
                  </w:r>
                  <w:r>
                    <w:rPr>
                      <w:rFonts w:ascii="Trebuchet MS"/>
                      <w:w w:val="110"/>
                    </w:rPr>
                    <w:t>0,</w:t>
                  </w:r>
                  <w:r>
                    <w:rPr>
                      <w:rFonts w:ascii="Trebuchet MS"/>
                      <w:spacing w:val="5"/>
                      <w:w w:val="110"/>
                    </w:rPr>
                    <w:t xml:space="preserve"> </w:t>
                  </w:r>
                  <w:r>
                    <w:rPr>
                      <w:rFonts w:ascii="Trebuchet MS"/>
                      <w:w w:val="110"/>
                    </w:rPr>
                    <w:t>nums.size(),</w:t>
                  </w:r>
                  <w:r>
                    <w:rPr>
                      <w:rFonts w:ascii="Trebuchet MS"/>
                      <w:spacing w:val="6"/>
                      <w:w w:val="110"/>
                    </w:rPr>
                    <w:t xml:space="preserve"> </w:t>
                  </w:r>
                  <w:r>
                    <w:rPr>
                      <w:rFonts w:ascii="Trebuchet MS"/>
                      <w:w w:val="110"/>
                    </w:rPr>
                    <w:t>temp);</w:t>
                  </w:r>
                  <w:r>
                    <w:rPr>
                      <w:rFonts w:ascii="Trebuchet MS"/>
                      <w:spacing w:val="-64"/>
                      <w:w w:val="110"/>
                    </w:rPr>
                    <w:t xml:space="preserve"> </w:t>
                  </w:r>
                  <w:r>
                    <w:rPr>
                      <w:rFonts w:ascii="Trebuchet MS"/>
                      <w:w w:val="110"/>
                    </w:rPr>
                    <w:t>insertion_sort(nums,</w:t>
                  </w:r>
                  <w:r>
                    <w:rPr>
                      <w:rFonts w:ascii="Trebuchet MS"/>
                      <w:spacing w:val="1"/>
                      <w:w w:val="110"/>
                    </w:rPr>
                    <w:t xml:space="preserve"> </w:t>
                  </w:r>
                  <w:r>
                    <w:rPr>
                      <w:rFonts w:ascii="Trebuchet MS"/>
                      <w:w w:val="110"/>
                    </w:rPr>
                    <w:t>nums.size());</w:t>
                  </w:r>
                  <w:r>
                    <w:rPr>
                      <w:rFonts w:ascii="Trebuchet MS"/>
                      <w:spacing w:val="1"/>
                      <w:w w:val="110"/>
                    </w:rPr>
                    <w:t xml:space="preserve"> </w:t>
                  </w:r>
                  <w:r>
                    <w:rPr>
                      <w:rFonts w:ascii="Trebuchet MS"/>
                      <w:w w:val="110"/>
                    </w:rPr>
                    <w:t>bubble_sort(nums,</w:t>
                  </w:r>
                  <w:r>
                    <w:rPr>
                      <w:rFonts w:ascii="Trebuchet MS"/>
                      <w:spacing w:val="1"/>
                      <w:w w:val="110"/>
                    </w:rPr>
                    <w:t xml:space="preserve"> </w:t>
                  </w:r>
                  <w:r>
                    <w:rPr>
                      <w:rFonts w:ascii="Trebuchet MS"/>
                      <w:w w:val="110"/>
                    </w:rPr>
                    <w:t>nums.size());</w:t>
                  </w:r>
                  <w:r>
                    <w:rPr>
                      <w:rFonts w:ascii="Trebuchet MS"/>
                      <w:spacing w:val="1"/>
                      <w:w w:val="110"/>
                    </w:rPr>
                    <w:t xml:space="preserve"> </w:t>
                  </w:r>
                  <w:r>
                    <w:rPr>
                      <w:rFonts w:ascii="Trebuchet MS"/>
                      <w:w w:val="110"/>
                    </w:rPr>
                    <w:t>selection_sort(nums,</w:t>
                  </w:r>
                  <w:r>
                    <w:rPr>
                      <w:rFonts w:ascii="Trebuchet MS"/>
                      <w:spacing w:val="53"/>
                      <w:w w:val="110"/>
                    </w:rPr>
                    <w:t xml:space="preserve"> </w:t>
                  </w:r>
                  <w:r>
                    <w:rPr>
                      <w:rFonts w:ascii="Trebuchet MS"/>
                      <w:w w:val="110"/>
                    </w:rPr>
                    <w:t>nums.size());</w:t>
                  </w:r>
                </w:p>
                <w:p>
                  <w:pPr>
                    <w:pStyle w:val="5"/>
                    <w:spacing w:line="232" w:lineRule="exact"/>
                    <w:ind w:left="59"/>
                    <w:rPr>
                      <w:rFonts w:ascii="Trebuchet MS"/>
                    </w:rPr>
                  </w:pPr>
                  <w:r>
                    <w:rPr>
                      <w:rFonts w:ascii="Trebuchet MS"/>
                      <w:w w:val="142"/>
                    </w:rPr>
                    <w:t>}</w:t>
                  </w:r>
                </w:p>
              </w:txbxContent>
            </v:textbox>
            <w10:wrap type="topAndBottom"/>
          </v:shape>
        </w:pict>
      </w:r>
    </w:p>
    <w:p>
      <w:pPr>
        <w:pStyle w:val="5"/>
      </w:pPr>
    </w:p>
    <w:p>
      <w:pPr>
        <w:pStyle w:val="3"/>
        <w:numPr>
          <w:ilvl w:val="1"/>
          <w:numId w:val="18"/>
        </w:numPr>
        <w:tabs>
          <w:tab w:val="left" w:pos="1968"/>
        </w:tabs>
        <w:spacing w:before="194" w:after="0" w:line="240" w:lineRule="auto"/>
        <w:ind w:left="1967" w:right="0" w:hanging="523"/>
        <w:jc w:val="left"/>
      </w:pPr>
      <w:bookmarkStart w:id="54" w:name="5.2 快速选择"/>
      <w:bookmarkEnd w:id="54"/>
      <w:bookmarkStart w:id="55" w:name="_bookmark21"/>
      <w:bookmarkEnd w:id="55"/>
      <w:bookmarkStart w:id="56" w:name="_bookmark21"/>
      <w:bookmarkEnd w:id="56"/>
      <w:r>
        <w:rPr>
          <w:color w:val="3B70B7"/>
        </w:rPr>
        <w:t>快速选择</w:t>
      </w:r>
    </w:p>
    <w:p>
      <w:pPr>
        <w:pStyle w:val="4"/>
        <w:spacing w:before="259"/>
      </w:pPr>
      <w:r>
        <w:fldChar w:fldCharType="begin"/>
      </w:r>
      <w:r>
        <w:instrText xml:space="preserve"> HYPERLINK "https://leetcode.com/problems/kth-largest-element-in-an-array/" \h </w:instrText>
      </w:r>
      <w:r>
        <w:fldChar w:fldCharType="separate"/>
      </w:r>
      <w:r>
        <w:rPr>
          <w:color w:val="7F0000"/>
        </w:rPr>
        <w:t>215.</w:t>
      </w:r>
      <w:r>
        <w:rPr>
          <w:color w:val="7F0000"/>
          <w:spacing w:val="20"/>
        </w:rPr>
        <w:t xml:space="preserve"> </w:t>
      </w:r>
      <w:r>
        <w:rPr>
          <w:color w:val="7F0000"/>
        </w:rPr>
        <w:t>Kth</w:t>
      </w:r>
      <w:r>
        <w:rPr>
          <w:color w:val="7F0000"/>
          <w:spacing w:val="-5"/>
        </w:rPr>
        <w:t xml:space="preserve"> </w:t>
      </w:r>
      <w:r>
        <w:rPr>
          <w:color w:val="7F0000"/>
        </w:rPr>
        <w:t>Largest</w:t>
      </w:r>
      <w:r>
        <w:rPr>
          <w:color w:val="7F0000"/>
          <w:spacing w:val="-4"/>
        </w:rPr>
        <w:t xml:space="preserve"> </w:t>
      </w:r>
      <w:r>
        <w:rPr>
          <w:color w:val="7F0000"/>
        </w:rPr>
        <w:t>Element</w:t>
      </w:r>
      <w:r>
        <w:rPr>
          <w:color w:val="7F0000"/>
          <w:spacing w:val="-5"/>
        </w:rPr>
        <w:t xml:space="preserve"> </w:t>
      </w:r>
      <w:r>
        <w:rPr>
          <w:color w:val="7F0000"/>
        </w:rPr>
        <w:t>in</w:t>
      </w:r>
      <w:r>
        <w:rPr>
          <w:color w:val="7F0000"/>
          <w:spacing w:val="-5"/>
        </w:rPr>
        <w:t xml:space="preserve"> </w:t>
      </w:r>
      <w:r>
        <w:rPr>
          <w:color w:val="7F0000"/>
        </w:rPr>
        <w:t>an</w:t>
      </w:r>
      <w:r>
        <w:rPr>
          <w:color w:val="7F0000"/>
          <w:spacing w:val="-5"/>
        </w:rPr>
        <w:t xml:space="preserve"> </w:t>
      </w:r>
      <w:r>
        <w:rPr>
          <w:color w:val="7F0000"/>
        </w:rPr>
        <w:t>Array</w:t>
      </w:r>
      <w:r>
        <w:rPr>
          <w:color w:val="7F0000"/>
        </w:rPr>
        <w:fldChar w:fldCharType="end"/>
      </w:r>
    </w:p>
    <w:p>
      <w:pPr>
        <w:spacing w:before="149"/>
        <w:ind w:left="1445" w:right="0" w:firstLine="0"/>
        <w:jc w:val="left"/>
        <w:rPr>
          <w:rFonts w:hint="eastAsia" w:ascii="Microsoft YaHei UI" w:eastAsia="Microsoft YaHei UI"/>
          <w:b/>
          <w:sz w:val="24"/>
        </w:rPr>
      </w:pPr>
      <w:r>
        <w:rPr>
          <w:rFonts w:hint="eastAsia" w:ascii="Microsoft YaHei UI" w:eastAsia="Microsoft YaHei UI"/>
          <w:b/>
          <w:color w:val="3B70B7"/>
          <w:w w:val="95"/>
          <w:sz w:val="24"/>
        </w:rPr>
        <w:t>题目描述</w:t>
      </w:r>
    </w:p>
    <w:p>
      <w:pPr>
        <w:pStyle w:val="5"/>
        <w:spacing w:before="129"/>
        <w:ind w:left="1844"/>
      </w:pPr>
      <w:r>
        <w:rPr>
          <w:spacing w:val="3"/>
          <w:w w:val="95"/>
        </w:rPr>
        <w:t xml:space="preserve">在一个未排序的数组中，找到第 </w:t>
      </w:r>
      <w:r>
        <w:rPr>
          <w:rFonts w:ascii="Times New Roman" w:eastAsia="Times New Roman"/>
          <w:i/>
          <w:w w:val="95"/>
        </w:rPr>
        <w:t>k</w:t>
      </w:r>
      <w:r>
        <w:rPr>
          <w:rFonts w:ascii="Times New Roman" w:eastAsia="Times New Roman"/>
          <w:i/>
          <w:spacing w:val="106"/>
        </w:rPr>
        <w:t xml:space="preserve"> </w:t>
      </w:r>
      <w:r>
        <w:rPr>
          <w:w w:val="95"/>
        </w:rPr>
        <w:t>大的数字。</w:t>
      </w:r>
    </w:p>
    <w:p>
      <w:pPr>
        <w:pStyle w:val="5"/>
        <w:spacing w:before="11"/>
        <w:rPr>
          <w:sz w:val="22"/>
        </w:rPr>
      </w:pPr>
    </w:p>
    <w:p>
      <w:pPr>
        <w:pStyle w:val="4"/>
        <w:rPr>
          <w:rFonts w:hint="eastAsia" w:ascii="Microsoft YaHei UI" w:eastAsia="Microsoft YaHei UI"/>
        </w:rPr>
      </w:pPr>
      <w:r>
        <w:rPr>
          <w:rFonts w:hint="eastAsia" w:ascii="Microsoft YaHei UI" w:eastAsia="Microsoft YaHei UI"/>
          <w:color w:val="3B70B7"/>
          <w:w w:val="95"/>
        </w:rPr>
        <w:t>输入输出样例</w:t>
      </w:r>
    </w:p>
    <w:p>
      <w:pPr>
        <w:pStyle w:val="5"/>
        <w:spacing w:before="129"/>
        <w:ind w:left="1844"/>
      </w:pPr>
      <w:r>
        <w:rPr>
          <w:spacing w:val="4"/>
          <w:w w:val="95"/>
        </w:rPr>
        <w:t xml:space="preserve">输入一个数组和一个目标值 </w:t>
      </w:r>
      <w:r>
        <w:rPr>
          <w:rFonts w:ascii="Times New Roman" w:eastAsia="Times New Roman"/>
          <w:i/>
          <w:w w:val="95"/>
        </w:rPr>
        <w:t>k</w:t>
      </w:r>
      <w:r>
        <w:rPr>
          <w:spacing w:val="12"/>
          <w:w w:val="95"/>
        </w:rPr>
        <w:t xml:space="preserve">，输出第 </w:t>
      </w:r>
      <w:r>
        <w:rPr>
          <w:rFonts w:ascii="Times New Roman" w:eastAsia="Times New Roman"/>
          <w:i/>
          <w:w w:val="95"/>
        </w:rPr>
        <w:t>k</w:t>
      </w:r>
      <w:r>
        <w:rPr>
          <w:rFonts w:ascii="Times New Roman" w:eastAsia="Times New Roman"/>
          <w:i/>
          <w:spacing w:val="119"/>
        </w:rPr>
        <w:t xml:space="preserve"> </w:t>
      </w:r>
      <w:r>
        <w:rPr>
          <w:w w:val="95"/>
        </w:rPr>
        <w:t>大的数字。题目默认一定有解。</w:t>
      </w:r>
    </w:p>
    <w:p>
      <w:pPr>
        <w:pStyle w:val="5"/>
        <w:spacing w:before="5"/>
        <w:rPr>
          <w:sz w:val="28"/>
        </w:rPr>
      </w:pPr>
      <w:r>
        <w:pict>
          <v:shape id="_x0000_s1136" o:spid="_x0000_s1136" o:spt="202" type="#_x0000_t202" style="position:absolute;left:0pt;margin-left:86.2pt;margin-top:20.2pt;height:30.1pt;width:422.9pt;mso-position-horizontal-relative:page;mso-wrap-distance-bottom:0pt;mso-wrap-distance-top:0pt;z-index:-15695872;mso-width-relative:page;mso-height-relative:page;" filled="f" stroked="t" coordsize="21600,21600">
            <v:path/>
            <v:fill on="f" focussize="0,0"/>
            <v:stroke weight="0.199212598425197pt" color="#3B70B7"/>
            <v:imagedata o:title=""/>
            <o:lock v:ext="edit"/>
            <v:textbox inset="0mm,0mm,0mm,0mm">
              <w:txbxContent>
                <w:p>
                  <w:pPr>
                    <w:pStyle w:val="5"/>
                    <w:spacing w:before="39"/>
                    <w:ind w:left="59"/>
                    <w:rPr>
                      <w:rFonts w:ascii="Trebuchet MS"/>
                    </w:rPr>
                  </w:pPr>
                  <w:r>
                    <w:rPr>
                      <w:rFonts w:ascii="Trebuchet MS"/>
                      <w:w w:val="110"/>
                    </w:rPr>
                    <w:t>Input:</w:t>
                  </w:r>
                  <w:r>
                    <w:rPr>
                      <w:rFonts w:ascii="Trebuchet MS"/>
                      <w:spacing w:val="48"/>
                      <w:w w:val="110"/>
                    </w:rPr>
                    <w:t xml:space="preserve"> </w:t>
                  </w:r>
                  <w:r>
                    <w:rPr>
                      <w:rFonts w:ascii="Trebuchet MS"/>
                      <w:w w:val="110"/>
                    </w:rPr>
                    <w:t>[3,2,1,5,6,4]</w:t>
                  </w:r>
                  <w:r>
                    <w:rPr>
                      <w:rFonts w:ascii="Trebuchet MS"/>
                      <w:spacing w:val="49"/>
                      <w:w w:val="110"/>
                    </w:rPr>
                    <w:t xml:space="preserve"> </w:t>
                  </w:r>
                  <w:r>
                    <w:rPr>
                      <w:rFonts w:ascii="Trebuchet MS"/>
                      <w:w w:val="110"/>
                    </w:rPr>
                    <w:t>and</w:t>
                  </w:r>
                  <w:r>
                    <w:rPr>
                      <w:rFonts w:ascii="Trebuchet MS"/>
                      <w:spacing w:val="49"/>
                      <w:w w:val="110"/>
                    </w:rPr>
                    <w:t xml:space="preserve"> </w:t>
                  </w:r>
                  <w:r>
                    <w:rPr>
                      <w:rFonts w:ascii="Trebuchet MS"/>
                      <w:w w:val="110"/>
                    </w:rPr>
                    <w:t>k</w:t>
                  </w:r>
                  <w:r>
                    <w:rPr>
                      <w:rFonts w:ascii="Trebuchet MS"/>
                      <w:spacing w:val="49"/>
                      <w:w w:val="110"/>
                    </w:rPr>
                    <w:t xml:space="preserve"> </w:t>
                  </w:r>
                  <w:r>
                    <w:rPr>
                      <w:rFonts w:ascii="Trebuchet MS"/>
                      <w:w w:val="110"/>
                    </w:rPr>
                    <w:t>=</w:t>
                  </w:r>
                  <w:r>
                    <w:rPr>
                      <w:rFonts w:ascii="Trebuchet MS"/>
                      <w:spacing w:val="49"/>
                      <w:w w:val="110"/>
                    </w:rPr>
                    <w:t xml:space="preserve"> </w:t>
                  </w:r>
                  <w:r>
                    <w:rPr>
                      <w:rFonts w:ascii="Trebuchet MS"/>
                      <w:w w:val="110"/>
                    </w:rPr>
                    <w:t>2</w:t>
                  </w:r>
                </w:p>
                <w:p>
                  <w:pPr>
                    <w:pStyle w:val="5"/>
                    <w:spacing w:before="7"/>
                    <w:ind w:left="59"/>
                    <w:rPr>
                      <w:rFonts w:ascii="Trebuchet MS"/>
                    </w:rPr>
                  </w:pPr>
                  <w:r>
                    <w:rPr>
                      <w:rFonts w:ascii="Trebuchet MS"/>
                    </w:rPr>
                    <w:t>Output:</w:t>
                  </w:r>
                  <w:r>
                    <w:rPr>
                      <w:rFonts w:ascii="Trebuchet MS"/>
                      <w:spacing w:val="64"/>
                    </w:rPr>
                    <w:t xml:space="preserve"> </w:t>
                  </w:r>
                  <w:r>
                    <w:rPr>
                      <w:rFonts w:ascii="Trebuchet MS"/>
                    </w:rPr>
                    <w:t>5</w:t>
                  </w:r>
                </w:p>
              </w:txbxContent>
            </v:textbox>
            <w10:wrap type="topAndBottom"/>
          </v:shape>
        </w:pict>
      </w:r>
    </w:p>
    <w:p>
      <w:pPr>
        <w:pStyle w:val="5"/>
        <w:spacing w:before="7"/>
        <w:rPr>
          <w:sz w:val="26"/>
        </w:rPr>
      </w:pPr>
    </w:p>
    <w:p>
      <w:pPr>
        <w:pStyle w:val="4"/>
        <w:spacing w:before="31"/>
        <w:rPr>
          <w:rFonts w:hint="eastAsia" w:ascii="Microsoft YaHei UI" w:eastAsia="Microsoft YaHei UI"/>
        </w:rPr>
      </w:pPr>
      <w:r>
        <w:rPr>
          <w:rFonts w:hint="eastAsia" w:ascii="Microsoft YaHei UI" w:eastAsia="Microsoft YaHei UI"/>
          <w:color w:val="3B70B7"/>
          <w:w w:val="95"/>
        </w:rPr>
        <w:t>题解</w:t>
      </w:r>
    </w:p>
    <w:p>
      <w:pPr>
        <w:pStyle w:val="5"/>
        <w:spacing w:before="130" w:line="302" w:lineRule="auto"/>
        <w:ind w:left="1445" w:right="283" w:firstLine="398"/>
        <w:jc w:val="both"/>
      </w:pPr>
      <w:r>
        <w:rPr>
          <w:w w:val="95"/>
          <w:u w:val="single"/>
        </w:rPr>
        <w:t>快速选择</w:t>
      </w:r>
      <w:r>
        <w:rPr>
          <w:spacing w:val="7"/>
          <w:w w:val="95"/>
        </w:rPr>
        <w:t>一般用于求解</w:t>
      </w:r>
      <w:r>
        <w:rPr>
          <w:rFonts w:ascii="Times New Roman" w:eastAsia="Times New Roman"/>
          <w:w w:val="95"/>
        </w:rPr>
        <w:t>k-th</w:t>
      </w:r>
      <w:r>
        <w:rPr>
          <w:rFonts w:ascii="Times New Roman" w:eastAsia="Times New Roman"/>
          <w:spacing w:val="45"/>
          <w:w w:val="95"/>
        </w:rPr>
        <w:t xml:space="preserve"> </w:t>
      </w:r>
      <w:r>
        <w:rPr>
          <w:rFonts w:ascii="Times New Roman" w:eastAsia="Times New Roman"/>
          <w:w w:val="95"/>
        </w:rPr>
        <w:t>Element</w:t>
      </w:r>
      <w:r>
        <w:rPr>
          <w:rFonts w:ascii="Times New Roman" w:eastAsia="Times New Roman"/>
          <w:spacing w:val="1"/>
          <w:w w:val="95"/>
        </w:rPr>
        <w:t xml:space="preserve"> </w:t>
      </w:r>
      <w:r>
        <w:rPr>
          <w:spacing w:val="-1"/>
          <w:w w:val="95"/>
        </w:rPr>
        <w:t xml:space="preserve">问题，可以在 </w:t>
      </w:r>
      <w:r>
        <w:rPr>
          <w:rFonts w:ascii="Times New Roman" w:eastAsia="Times New Roman"/>
          <w:i/>
          <w:w w:val="95"/>
        </w:rPr>
        <w:t>O</w:t>
      </w:r>
      <w:r>
        <w:rPr>
          <w:rFonts w:ascii="Cambria" w:eastAsia="Cambria"/>
          <w:w w:val="95"/>
        </w:rPr>
        <w:t>(</w:t>
      </w:r>
      <w:r>
        <w:rPr>
          <w:rFonts w:ascii="Times New Roman" w:eastAsia="Times New Roman"/>
          <w:i/>
          <w:w w:val="95"/>
        </w:rPr>
        <w:t>n</w:t>
      </w:r>
      <w:r>
        <w:rPr>
          <w:rFonts w:ascii="Cambria" w:eastAsia="Cambria"/>
          <w:spacing w:val="5"/>
          <w:w w:val="95"/>
        </w:rPr>
        <w:t xml:space="preserve">) </w:t>
      </w:r>
      <w:r>
        <w:rPr>
          <w:w w:val="95"/>
        </w:rPr>
        <w:t>时间复杂度，</w:t>
      </w:r>
      <w:r>
        <w:rPr>
          <w:rFonts w:ascii="Times New Roman" w:eastAsia="Times New Roman"/>
          <w:i/>
          <w:w w:val="95"/>
        </w:rPr>
        <w:t>O</w:t>
      </w:r>
      <w:r>
        <w:rPr>
          <w:rFonts w:ascii="Cambria" w:eastAsia="Cambria"/>
          <w:w w:val="95"/>
        </w:rPr>
        <w:t>(</w:t>
      </w:r>
      <w:r>
        <w:rPr>
          <w:rFonts w:ascii="Times New Roman" w:eastAsia="Times New Roman"/>
          <w:w w:val="95"/>
        </w:rPr>
        <w:t>1</w:t>
      </w:r>
      <w:r>
        <w:rPr>
          <w:rFonts w:ascii="Cambria" w:eastAsia="Cambria"/>
          <w:spacing w:val="5"/>
          <w:w w:val="95"/>
        </w:rPr>
        <w:t xml:space="preserve">) </w:t>
      </w:r>
      <w:r>
        <w:rPr>
          <w:w w:val="95"/>
        </w:rPr>
        <w:t>空间复杂度完成求</w:t>
      </w:r>
      <w:r>
        <w:rPr>
          <w:spacing w:val="3"/>
          <w:w w:val="95"/>
        </w:rPr>
        <w:t xml:space="preserve">解工作。快速选择的实现和快速排序相似，不过只需要找到第 </w:t>
      </w:r>
      <w:r>
        <w:rPr>
          <w:rFonts w:ascii="Times New Roman" w:eastAsia="Times New Roman"/>
          <w:i/>
          <w:w w:val="95"/>
        </w:rPr>
        <w:t>k</w:t>
      </w:r>
      <w:r>
        <w:rPr>
          <w:rFonts w:ascii="Times New Roman" w:eastAsia="Times New Roman"/>
          <w:i/>
          <w:spacing w:val="55"/>
        </w:rPr>
        <w:t xml:space="preserve"> </w:t>
      </w:r>
      <w:r>
        <w:rPr>
          <w:w w:val="95"/>
        </w:rPr>
        <w:t>大的枢（</w:t>
      </w:r>
      <w:r>
        <w:rPr>
          <w:rFonts w:ascii="Times New Roman" w:eastAsia="Times New Roman"/>
          <w:w w:val="95"/>
        </w:rPr>
        <w:t>pivot</w:t>
      </w:r>
      <w:r>
        <w:rPr>
          <w:w w:val="95"/>
        </w:rPr>
        <w:t>）即可，不需要对其左右再进行排序。与快速排序一样，快速选择一般需要先打乱数组，否则最坏情况下时间复杂</w:t>
      </w:r>
      <w:r>
        <w:rPr>
          <w:spacing w:val="78"/>
          <w:w w:val="95"/>
        </w:rPr>
        <w:t xml:space="preserve"> </w:t>
      </w:r>
      <w:r>
        <w:rPr>
          <w:spacing w:val="-16"/>
          <w:w w:val="95"/>
        </w:rPr>
        <w:t xml:space="preserve">度为 </w:t>
      </w:r>
      <w:r>
        <w:rPr>
          <w:rFonts w:ascii="Times New Roman" w:eastAsia="Times New Roman"/>
          <w:i/>
          <w:w w:val="95"/>
        </w:rPr>
        <w:t>O</w:t>
      </w:r>
      <w:r>
        <w:rPr>
          <w:rFonts w:ascii="Cambria" w:eastAsia="Cambria"/>
          <w:w w:val="95"/>
        </w:rPr>
        <w:t>(</w:t>
      </w:r>
      <w:r>
        <w:rPr>
          <w:rFonts w:ascii="Times New Roman" w:eastAsia="Times New Roman"/>
          <w:i/>
          <w:w w:val="95"/>
        </w:rPr>
        <w:t>n</w:t>
      </w:r>
      <w:r>
        <w:rPr>
          <w:rFonts w:ascii="Times New Roman" w:eastAsia="Times New Roman"/>
          <w:w w:val="95"/>
          <w:vertAlign w:val="superscript"/>
        </w:rPr>
        <w:t>2</w:t>
      </w:r>
      <w:r>
        <w:rPr>
          <w:rFonts w:ascii="Cambria" w:eastAsia="Cambria"/>
          <w:w w:val="95"/>
          <w:vertAlign w:val="baseline"/>
        </w:rPr>
        <w:t>)</w:t>
      </w:r>
      <w:r>
        <w:rPr>
          <w:w w:val="95"/>
          <w:vertAlign w:val="baseline"/>
        </w:rPr>
        <w:t>，我们这里为了方便省略掉了打乱的步骤。</w:t>
      </w:r>
    </w:p>
    <w:p>
      <w:pPr>
        <w:pStyle w:val="5"/>
        <w:spacing w:before="12"/>
        <w:rPr>
          <w:sz w:val="22"/>
        </w:rPr>
      </w:pPr>
      <w:r>
        <w:pict>
          <v:group id="_x0000_s1137" o:spid="_x0000_s1137" o:spt="203" style="position:absolute;left:0pt;margin-left:86.1pt;margin-top:16.7pt;height:74.95pt;width:423.1pt;mso-position-horizontal-relative:page;mso-wrap-distance-bottom:0pt;mso-wrap-distance-top:0pt;z-index:-15695872;mso-width-relative:page;mso-height-relative:page;" coordorigin="1722,335" coordsize="8462,1499">
            <o:lock v:ext="edit"/>
            <v:shape id="_x0000_s1138" o:spid="_x0000_s1138" style="position:absolute;left:1722;top:334;height:1499;width:8462;" filled="f" stroked="t" coordorigin="1722,335" coordsize="8462,1499" path="m1724,399l1724,335m1722,337l1786,337m1786,337l10120,337m10120,337l10183,337m10181,399l10181,335m1724,638l1724,399m10181,638l10181,399m1724,877l1724,638m10181,877l10181,638m1724,1116l1724,877m10181,1116l10181,877m1724,1355l1724,1116m10181,1355l10181,1116m1724,1594l1724,1355m10181,1594l10181,1355m1724,1833l1724,1594m10181,1833l10181,1594e">
              <v:path arrowok="t"/>
              <v:fill on="f" focussize="0,0"/>
              <v:stroke weight="0.199212598425197pt" color="#3B70B7"/>
              <v:imagedata o:title=""/>
              <o:lock v:ext="edit"/>
            </v:shape>
            <v:shape id="_x0000_s1139" o:spid="_x0000_s1139" o:spt="202" type="#_x0000_t202" style="position:absolute;left:1722;top:334;height:1499;width:8462;" filled="f" stroked="f" coordsize="21600,21600">
              <v:path/>
              <v:fill on="f" focussize="0,0"/>
              <v:stroke on="f" joinstyle="miter"/>
              <v:imagedata o:title=""/>
              <o:lock v:ext="edit"/>
              <v:textbox inset="0mm,0mm,0mm,0mm">
                <w:txbxContent>
                  <w:p>
                    <w:pPr>
                      <w:spacing w:before="31" w:line="254" w:lineRule="exact"/>
                      <w:ind w:left="63" w:right="0" w:firstLine="0"/>
                      <w:jc w:val="left"/>
                      <w:rPr>
                        <w:sz w:val="20"/>
                      </w:rPr>
                    </w:pPr>
                    <w:r>
                      <w:rPr>
                        <w:rFonts w:ascii="Trebuchet MS" w:eastAsia="Trebuchet MS"/>
                        <w:color w:val="7F7F7F"/>
                        <w:spacing w:val="13"/>
                        <w:sz w:val="20"/>
                      </w:rPr>
                      <w:t xml:space="preserve">// </w:t>
                    </w:r>
                    <w:r>
                      <w:rPr>
                        <w:color w:val="7F7F7F"/>
                        <w:sz w:val="20"/>
                      </w:rPr>
                      <w:t>主函数</w:t>
                    </w:r>
                  </w:p>
                  <w:p>
                    <w:pPr>
                      <w:spacing w:before="0" w:line="230" w:lineRule="exact"/>
                      <w:ind w:left="63" w:right="0" w:firstLine="0"/>
                      <w:jc w:val="left"/>
                      <w:rPr>
                        <w:rFonts w:ascii="Trebuchet MS"/>
                        <w:sz w:val="20"/>
                      </w:rPr>
                    </w:pPr>
                    <w:r>
                      <w:rPr>
                        <w:rFonts w:ascii="Trebuchet MS"/>
                        <w:color w:val="7F0000"/>
                        <w:w w:val="115"/>
                        <w:sz w:val="20"/>
                      </w:rPr>
                      <w:t>int</w:t>
                    </w:r>
                    <w:r>
                      <w:rPr>
                        <w:rFonts w:ascii="Trebuchet MS"/>
                        <w:color w:val="7F0000"/>
                        <w:spacing w:val="13"/>
                        <w:w w:val="115"/>
                        <w:sz w:val="20"/>
                      </w:rPr>
                      <w:t xml:space="preserve"> </w:t>
                    </w:r>
                    <w:r>
                      <w:rPr>
                        <w:rFonts w:ascii="Trebuchet MS"/>
                        <w:w w:val="115"/>
                        <w:sz w:val="20"/>
                      </w:rPr>
                      <w:t>findKthLargest(vector&lt;</w:t>
                    </w:r>
                    <w:r>
                      <w:rPr>
                        <w:rFonts w:ascii="Trebuchet MS"/>
                        <w:color w:val="7F0000"/>
                        <w:w w:val="115"/>
                        <w:sz w:val="20"/>
                      </w:rPr>
                      <w:t>int</w:t>
                    </w:r>
                    <w:r>
                      <w:rPr>
                        <w:rFonts w:ascii="Trebuchet MS"/>
                        <w:w w:val="115"/>
                        <w:sz w:val="20"/>
                      </w:rPr>
                      <w:t>&gt;&amp;</w:t>
                    </w:r>
                    <w:r>
                      <w:rPr>
                        <w:rFonts w:ascii="Trebuchet MS"/>
                        <w:spacing w:val="14"/>
                        <w:w w:val="115"/>
                        <w:sz w:val="20"/>
                      </w:rPr>
                      <w:t xml:space="preserve"> </w:t>
                    </w:r>
                    <w:r>
                      <w:rPr>
                        <w:rFonts w:ascii="Trebuchet MS"/>
                        <w:w w:val="115"/>
                        <w:sz w:val="20"/>
                      </w:rPr>
                      <w:t>nums,</w:t>
                    </w:r>
                    <w:r>
                      <w:rPr>
                        <w:rFonts w:ascii="Trebuchet MS"/>
                        <w:spacing w:val="14"/>
                        <w:w w:val="115"/>
                        <w:sz w:val="20"/>
                      </w:rPr>
                      <w:t xml:space="preserve"> </w:t>
                    </w:r>
                    <w:r>
                      <w:rPr>
                        <w:rFonts w:ascii="Trebuchet MS"/>
                        <w:color w:val="7F0000"/>
                        <w:w w:val="115"/>
                        <w:sz w:val="20"/>
                      </w:rPr>
                      <w:t>int</w:t>
                    </w:r>
                    <w:r>
                      <w:rPr>
                        <w:rFonts w:ascii="Trebuchet MS"/>
                        <w:color w:val="7F0000"/>
                        <w:spacing w:val="14"/>
                        <w:w w:val="115"/>
                        <w:sz w:val="20"/>
                      </w:rPr>
                      <w:t xml:space="preserve"> </w:t>
                    </w:r>
                    <w:r>
                      <w:rPr>
                        <w:rFonts w:ascii="Trebuchet MS"/>
                        <w:w w:val="115"/>
                        <w:sz w:val="20"/>
                      </w:rPr>
                      <w:t>k)</w:t>
                    </w:r>
                    <w:r>
                      <w:rPr>
                        <w:rFonts w:ascii="Trebuchet MS"/>
                        <w:spacing w:val="13"/>
                        <w:w w:val="115"/>
                        <w:sz w:val="20"/>
                      </w:rPr>
                      <w:t xml:space="preserve"> </w:t>
                    </w:r>
                    <w:r>
                      <w:rPr>
                        <w:rFonts w:ascii="Trebuchet MS"/>
                        <w:w w:val="115"/>
                        <w:sz w:val="20"/>
                      </w:rPr>
                      <w:t>{</w:t>
                    </w:r>
                  </w:p>
                  <w:p>
                    <w:pPr>
                      <w:spacing w:before="7" w:line="247" w:lineRule="auto"/>
                      <w:ind w:left="440" w:right="2046" w:firstLine="0"/>
                      <w:jc w:val="left"/>
                      <w:rPr>
                        <w:rFonts w:ascii="Trebuchet MS"/>
                        <w:sz w:val="20"/>
                      </w:rPr>
                    </w:pPr>
                    <w:r>
                      <w:rPr>
                        <w:rFonts w:ascii="Trebuchet MS"/>
                        <w:color w:val="7F0000"/>
                        <w:w w:val="125"/>
                        <w:sz w:val="20"/>
                      </w:rPr>
                      <w:t>int</w:t>
                    </w:r>
                    <w:r>
                      <w:rPr>
                        <w:rFonts w:ascii="Trebuchet MS"/>
                        <w:color w:val="7F0000"/>
                        <w:spacing w:val="-2"/>
                        <w:w w:val="125"/>
                        <w:sz w:val="20"/>
                      </w:rPr>
                      <w:t xml:space="preserve"> </w:t>
                    </w:r>
                    <w:r>
                      <w:rPr>
                        <w:rFonts w:ascii="Trebuchet MS"/>
                        <w:w w:val="150"/>
                        <w:sz w:val="20"/>
                      </w:rPr>
                      <w:t>l</w:t>
                    </w:r>
                    <w:r>
                      <w:rPr>
                        <w:rFonts w:ascii="Trebuchet MS"/>
                        <w:spacing w:val="-16"/>
                        <w:w w:val="150"/>
                        <w:sz w:val="20"/>
                      </w:rPr>
                      <w:t xml:space="preserve"> </w:t>
                    </w:r>
                    <w:r>
                      <w:rPr>
                        <w:rFonts w:ascii="Trebuchet MS"/>
                        <w:w w:val="125"/>
                        <w:sz w:val="20"/>
                      </w:rPr>
                      <w:t>=</w:t>
                    </w:r>
                    <w:r>
                      <w:rPr>
                        <w:rFonts w:ascii="Trebuchet MS"/>
                        <w:spacing w:val="-1"/>
                        <w:w w:val="125"/>
                        <w:sz w:val="20"/>
                      </w:rPr>
                      <w:t xml:space="preserve"> </w:t>
                    </w:r>
                    <w:r>
                      <w:rPr>
                        <w:rFonts w:ascii="Trebuchet MS"/>
                        <w:w w:val="125"/>
                        <w:sz w:val="20"/>
                      </w:rPr>
                      <w:t>0,</w:t>
                    </w:r>
                    <w:r>
                      <w:rPr>
                        <w:rFonts w:ascii="Trebuchet MS"/>
                        <w:spacing w:val="-1"/>
                        <w:w w:val="125"/>
                        <w:sz w:val="20"/>
                      </w:rPr>
                      <w:t xml:space="preserve"> </w:t>
                    </w:r>
                    <w:r>
                      <w:rPr>
                        <w:rFonts w:ascii="Trebuchet MS"/>
                        <w:w w:val="125"/>
                        <w:sz w:val="20"/>
                      </w:rPr>
                      <w:t>r</w:t>
                    </w:r>
                    <w:r>
                      <w:rPr>
                        <w:rFonts w:ascii="Trebuchet MS"/>
                        <w:spacing w:val="-1"/>
                        <w:w w:val="125"/>
                        <w:sz w:val="20"/>
                      </w:rPr>
                      <w:t xml:space="preserve"> </w:t>
                    </w:r>
                    <w:r>
                      <w:rPr>
                        <w:rFonts w:ascii="Trebuchet MS"/>
                        <w:w w:val="125"/>
                        <w:sz w:val="20"/>
                      </w:rPr>
                      <w:t>=</w:t>
                    </w:r>
                    <w:r>
                      <w:rPr>
                        <w:rFonts w:ascii="Trebuchet MS"/>
                        <w:spacing w:val="-1"/>
                        <w:w w:val="125"/>
                        <w:sz w:val="20"/>
                      </w:rPr>
                      <w:t xml:space="preserve"> </w:t>
                    </w:r>
                    <w:r>
                      <w:rPr>
                        <w:rFonts w:ascii="Trebuchet MS"/>
                        <w:w w:val="125"/>
                        <w:sz w:val="20"/>
                      </w:rPr>
                      <w:t>nums.size()</w:t>
                    </w:r>
                    <w:r>
                      <w:rPr>
                        <w:rFonts w:ascii="Trebuchet MS"/>
                        <w:spacing w:val="-1"/>
                        <w:w w:val="125"/>
                        <w:sz w:val="20"/>
                      </w:rPr>
                      <w:t xml:space="preserve"> </w:t>
                    </w:r>
                    <w:r>
                      <w:rPr>
                        <w:rFonts w:ascii="Trebuchet MS"/>
                        <w:w w:val="125"/>
                        <w:sz w:val="20"/>
                      </w:rPr>
                      <w:t>-</w:t>
                    </w:r>
                    <w:r>
                      <w:rPr>
                        <w:rFonts w:ascii="Trebuchet MS"/>
                        <w:spacing w:val="-1"/>
                        <w:w w:val="125"/>
                        <w:sz w:val="20"/>
                      </w:rPr>
                      <w:t xml:space="preserve"> </w:t>
                    </w:r>
                    <w:r>
                      <w:rPr>
                        <w:rFonts w:ascii="Trebuchet MS"/>
                        <w:w w:val="125"/>
                        <w:sz w:val="20"/>
                      </w:rPr>
                      <w:t>1,</w:t>
                    </w:r>
                    <w:r>
                      <w:rPr>
                        <w:rFonts w:ascii="Trebuchet MS"/>
                        <w:spacing w:val="-2"/>
                        <w:w w:val="125"/>
                        <w:sz w:val="20"/>
                      </w:rPr>
                      <w:t xml:space="preserve"> </w:t>
                    </w:r>
                    <w:r>
                      <w:rPr>
                        <w:rFonts w:ascii="Trebuchet MS"/>
                        <w:w w:val="125"/>
                        <w:sz w:val="20"/>
                      </w:rPr>
                      <w:t>target</w:t>
                    </w:r>
                    <w:r>
                      <w:rPr>
                        <w:rFonts w:ascii="Trebuchet MS"/>
                        <w:spacing w:val="-1"/>
                        <w:w w:val="125"/>
                        <w:sz w:val="20"/>
                      </w:rPr>
                      <w:t xml:space="preserve"> </w:t>
                    </w:r>
                    <w:r>
                      <w:rPr>
                        <w:rFonts w:ascii="Trebuchet MS"/>
                        <w:w w:val="125"/>
                        <w:sz w:val="20"/>
                      </w:rPr>
                      <w:t>=</w:t>
                    </w:r>
                    <w:r>
                      <w:rPr>
                        <w:rFonts w:ascii="Trebuchet MS"/>
                        <w:spacing w:val="-1"/>
                        <w:w w:val="125"/>
                        <w:sz w:val="20"/>
                      </w:rPr>
                      <w:t xml:space="preserve"> </w:t>
                    </w:r>
                    <w:r>
                      <w:rPr>
                        <w:rFonts w:ascii="Trebuchet MS"/>
                        <w:w w:val="125"/>
                        <w:sz w:val="20"/>
                      </w:rPr>
                      <w:t>nums.size()</w:t>
                    </w:r>
                    <w:r>
                      <w:rPr>
                        <w:rFonts w:ascii="Trebuchet MS"/>
                        <w:spacing w:val="-1"/>
                        <w:w w:val="125"/>
                        <w:sz w:val="20"/>
                      </w:rPr>
                      <w:t xml:space="preserve"> </w:t>
                    </w:r>
                    <w:r>
                      <w:rPr>
                        <w:rFonts w:ascii="Trebuchet MS"/>
                        <w:w w:val="125"/>
                        <w:sz w:val="20"/>
                      </w:rPr>
                      <w:t>-</w:t>
                    </w:r>
                    <w:r>
                      <w:rPr>
                        <w:rFonts w:ascii="Trebuchet MS"/>
                        <w:spacing w:val="-1"/>
                        <w:w w:val="125"/>
                        <w:sz w:val="20"/>
                      </w:rPr>
                      <w:t xml:space="preserve"> </w:t>
                    </w:r>
                    <w:r>
                      <w:rPr>
                        <w:rFonts w:ascii="Trebuchet MS"/>
                        <w:w w:val="125"/>
                        <w:sz w:val="20"/>
                      </w:rPr>
                      <w:t>k;</w:t>
                    </w:r>
                    <w:r>
                      <w:rPr>
                        <w:rFonts w:ascii="Trebuchet MS"/>
                        <w:spacing w:val="-72"/>
                        <w:w w:val="125"/>
                        <w:sz w:val="20"/>
                      </w:rPr>
                      <w:t xml:space="preserve"> </w:t>
                    </w:r>
                    <w:r>
                      <w:rPr>
                        <w:rFonts w:ascii="Trebuchet MS"/>
                        <w:color w:val="7F0000"/>
                        <w:w w:val="125"/>
                        <w:sz w:val="20"/>
                      </w:rPr>
                      <w:t>while</w:t>
                    </w:r>
                    <w:r>
                      <w:rPr>
                        <w:rFonts w:ascii="Trebuchet MS"/>
                        <w:color w:val="7F0000"/>
                        <w:spacing w:val="27"/>
                        <w:w w:val="125"/>
                        <w:sz w:val="20"/>
                      </w:rPr>
                      <w:t xml:space="preserve"> </w:t>
                    </w:r>
                    <w:r>
                      <w:rPr>
                        <w:rFonts w:ascii="Trebuchet MS"/>
                        <w:w w:val="150"/>
                        <w:sz w:val="20"/>
                      </w:rPr>
                      <w:t>(l</w:t>
                    </w:r>
                    <w:r>
                      <w:rPr>
                        <w:rFonts w:ascii="Trebuchet MS"/>
                        <w:spacing w:val="13"/>
                        <w:w w:val="150"/>
                        <w:sz w:val="20"/>
                      </w:rPr>
                      <w:t xml:space="preserve"> </w:t>
                    </w:r>
                    <w:r>
                      <w:rPr>
                        <w:rFonts w:ascii="Trebuchet MS"/>
                        <w:w w:val="125"/>
                        <w:sz w:val="20"/>
                      </w:rPr>
                      <w:t>&lt;</w:t>
                    </w:r>
                    <w:r>
                      <w:rPr>
                        <w:rFonts w:ascii="Trebuchet MS"/>
                        <w:spacing w:val="28"/>
                        <w:w w:val="125"/>
                        <w:sz w:val="20"/>
                      </w:rPr>
                      <w:t xml:space="preserve"> </w:t>
                    </w:r>
                    <w:r>
                      <w:rPr>
                        <w:rFonts w:ascii="Trebuchet MS"/>
                        <w:w w:val="125"/>
                        <w:sz w:val="20"/>
                      </w:rPr>
                      <w:t>r)</w:t>
                    </w:r>
                    <w:r>
                      <w:rPr>
                        <w:rFonts w:ascii="Trebuchet MS"/>
                        <w:spacing w:val="27"/>
                        <w:w w:val="125"/>
                        <w:sz w:val="20"/>
                      </w:rPr>
                      <w:t xml:space="preserve"> </w:t>
                    </w:r>
                    <w:r>
                      <w:rPr>
                        <w:rFonts w:ascii="Trebuchet MS"/>
                        <w:w w:val="125"/>
                        <w:sz w:val="20"/>
                      </w:rPr>
                      <w:t>{</w:t>
                    </w:r>
                  </w:p>
                  <w:p>
                    <w:pPr>
                      <w:spacing w:before="0" w:line="247" w:lineRule="auto"/>
                      <w:ind w:left="816" w:right="3771" w:firstLine="0"/>
                      <w:jc w:val="left"/>
                      <w:rPr>
                        <w:rFonts w:ascii="Trebuchet MS"/>
                        <w:sz w:val="20"/>
                      </w:rPr>
                    </w:pPr>
                    <w:r>
                      <w:rPr>
                        <w:rFonts w:ascii="Trebuchet MS"/>
                        <w:color w:val="7F0000"/>
                        <w:w w:val="115"/>
                        <w:sz w:val="20"/>
                      </w:rPr>
                      <w:t>int</w:t>
                    </w:r>
                    <w:r>
                      <w:rPr>
                        <w:rFonts w:ascii="Trebuchet MS"/>
                        <w:color w:val="7F0000"/>
                        <w:spacing w:val="21"/>
                        <w:w w:val="115"/>
                        <w:sz w:val="20"/>
                      </w:rPr>
                      <w:t xml:space="preserve"> </w:t>
                    </w:r>
                    <w:r>
                      <w:rPr>
                        <w:rFonts w:ascii="Trebuchet MS"/>
                        <w:w w:val="115"/>
                        <w:sz w:val="20"/>
                      </w:rPr>
                      <w:t>mid</w:t>
                    </w:r>
                    <w:r>
                      <w:rPr>
                        <w:rFonts w:ascii="Trebuchet MS"/>
                        <w:spacing w:val="22"/>
                        <w:w w:val="115"/>
                        <w:sz w:val="20"/>
                      </w:rPr>
                      <w:t xml:space="preserve"> </w:t>
                    </w:r>
                    <w:r>
                      <w:rPr>
                        <w:rFonts w:ascii="Trebuchet MS"/>
                        <w:w w:val="115"/>
                        <w:sz w:val="20"/>
                      </w:rPr>
                      <w:t>=</w:t>
                    </w:r>
                    <w:r>
                      <w:rPr>
                        <w:rFonts w:ascii="Trebuchet MS"/>
                        <w:spacing w:val="21"/>
                        <w:w w:val="115"/>
                        <w:sz w:val="20"/>
                      </w:rPr>
                      <w:t xml:space="preserve"> </w:t>
                    </w:r>
                    <w:r>
                      <w:rPr>
                        <w:rFonts w:ascii="Trebuchet MS"/>
                        <w:w w:val="115"/>
                        <w:sz w:val="20"/>
                      </w:rPr>
                      <w:t>quickSelection(nums,</w:t>
                    </w:r>
                    <w:r>
                      <w:rPr>
                        <w:rFonts w:ascii="Trebuchet MS"/>
                        <w:spacing w:val="22"/>
                        <w:w w:val="115"/>
                        <w:sz w:val="20"/>
                      </w:rPr>
                      <w:t xml:space="preserve"> </w:t>
                    </w:r>
                    <w:r>
                      <w:rPr>
                        <w:rFonts w:ascii="Trebuchet MS"/>
                        <w:w w:val="115"/>
                        <w:sz w:val="20"/>
                      </w:rPr>
                      <w:t>l,</w:t>
                    </w:r>
                    <w:r>
                      <w:rPr>
                        <w:rFonts w:ascii="Trebuchet MS"/>
                        <w:spacing w:val="21"/>
                        <w:w w:val="115"/>
                        <w:sz w:val="20"/>
                      </w:rPr>
                      <w:t xml:space="preserve"> </w:t>
                    </w:r>
                    <w:r>
                      <w:rPr>
                        <w:rFonts w:ascii="Trebuchet MS"/>
                        <w:w w:val="115"/>
                        <w:sz w:val="20"/>
                      </w:rPr>
                      <w:t>r);</w:t>
                    </w:r>
                    <w:r>
                      <w:rPr>
                        <w:rFonts w:ascii="Trebuchet MS"/>
                        <w:spacing w:val="-66"/>
                        <w:w w:val="115"/>
                        <w:sz w:val="20"/>
                      </w:rPr>
                      <w:t xml:space="preserve"> </w:t>
                    </w:r>
                    <w:r>
                      <w:rPr>
                        <w:rFonts w:ascii="Trebuchet MS"/>
                        <w:color w:val="7F0000"/>
                        <w:w w:val="130"/>
                        <w:sz w:val="20"/>
                      </w:rPr>
                      <w:t>if</w:t>
                    </w:r>
                    <w:r>
                      <w:rPr>
                        <w:rFonts w:ascii="Trebuchet MS"/>
                        <w:color w:val="7F0000"/>
                        <w:spacing w:val="22"/>
                        <w:w w:val="130"/>
                        <w:sz w:val="20"/>
                      </w:rPr>
                      <w:t xml:space="preserve"> </w:t>
                    </w:r>
                    <w:r>
                      <w:rPr>
                        <w:rFonts w:ascii="Trebuchet MS"/>
                        <w:w w:val="120"/>
                        <w:sz w:val="20"/>
                      </w:rPr>
                      <w:t>(mid</w:t>
                    </w:r>
                    <w:r>
                      <w:rPr>
                        <w:rFonts w:ascii="Trebuchet MS"/>
                        <w:spacing w:val="28"/>
                        <w:w w:val="120"/>
                        <w:sz w:val="20"/>
                      </w:rPr>
                      <w:t xml:space="preserve"> </w:t>
                    </w:r>
                    <w:r>
                      <w:rPr>
                        <w:rFonts w:ascii="Trebuchet MS"/>
                        <w:w w:val="120"/>
                        <w:sz w:val="20"/>
                      </w:rPr>
                      <w:t>==</w:t>
                    </w:r>
                    <w:r>
                      <w:rPr>
                        <w:rFonts w:ascii="Trebuchet MS"/>
                        <w:spacing w:val="29"/>
                        <w:w w:val="120"/>
                        <w:sz w:val="20"/>
                      </w:rPr>
                      <w:t xml:space="preserve"> </w:t>
                    </w:r>
                    <w:r>
                      <w:rPr>
                        <w:rFonts w:ascii="Trebuchet MS"/>
                        <w:w w:val="120"/>
                        <w:sz w:val="20"/>
                      </w:rPr>
                      <w:t>target)</w:t>
                    </w:r>
                    <w:r>
                      <w:rPr>
                        <w:rFonts w:ascii="Trebuchet MS"/>
                        <w:spacing w:val="28"/>
                        <w:w w:val="120"/>
                        <w:sz w:val="20"/>
                      </w:rPr>
                      <w:t xml:space="preserve"> </w:t>
                    </w:r>
                    <w:r>
                      <w:rPr>
                        <w:rFonts w:ascii="Trebuchet MS"/>
                        <w:w w:val="120"/>
                        <w:sz w:val="20"/>
                      </w:rPr>
                      <w:t>{</w:t>
                    </w:r>
                  </w:p>
                </w:txbxContent>
              </v:textbox>
            </v:shape>
            <w10:wrap type="topAndBottom"/>
          </v:group>
        </w:pict>
      </w:r>
    </w:p>
    <w:p>
      <w:pPr>
        <w:spacing w:after="0"/>
        <w:rPr>
          <w:sz w:val="22"/>
        </w:rPr>
        <w:sectPr>
          <w:headerReference r:id="rId42" w:type="default"/>
          <w:footerReference r:id="rId43" w:type="default"/>
          <w:pgSz w:w="11910" w:h="16840"/>
          <w:pgMar w:top="1200" w:right="1500" w:bottom="700" w:left="340" w:header="923" w:footer="510" w:gutter="0"/>
        </w:sectPr>
      </w:pPr>
    </w:p>
    <w:p>
      <w:pPr>
        <w:pStyle w:val="5"/>
      </w:pPr>
    </w:p>
    <w:p>
      <w:pPr>
        <w:pStyle w:val="5"/>
        <w:ind w:left="1411"/>
      </w:pPr>
      <w:r>
        <w:pict>
          <v:group id="_x0000_s1140" o:spid="_x0000_s1140" o:spt="203" style="height:349.9pt;width:421.6pt;" coordsize="8432,6998">
            <o:lock v:ext="edit"/>
            <v:line id="_x0000_s1141" o:spid="_x0000_s1141" o:spt="20" style="position:absolute;left:2;top:0;height:6998;width:0;" stroked="t" coordsize="21600,21600">
              <v:path arrowok="t"/>
              <v:fill focussize="0,0"/>
              <v:stroke weight="0.199212598425197pt" color="#3B70B7"/>
              <v:imagedata o:title=""/>
              <o:lock v:ext="edit"/>
            </v:line>
            <v:line id="_x0000_s1142" o:spid="_x0000_s1142" o:spt="20" style="position:absolute;left:8429;top:0;height:6934;width:0;" stroked="t" coordsize="21600,21600">
              <v:path arrowok="t"/>
              <v:fill focussize="0,0"/>
              <v:stroke weight="0.199212598425197pt" color="#3B70B7"/>
              <v:imagedata o:title=""/>
              <o:lock v:ext="edit"/>
            </v:line>
            <v:shape id="_x0000_s1143" o:spid="_x0000_s1143" style="position:absolute;left:33;top:6934;height:64;width:8398;" filled="f" stroked="t" coordorigin="34,6934" coordsize="8398,64" path="m34,6996l8368,6996m8368,6996l8431,6996m8429,6998l8429,6934e">
              <v:path arrowok="t"/>
              <v:fill on="f" focussize="0,0"/>
              <v:stroke weight="0.199212598425197pt" color="#3B70B7"/>
              <v:imagedata o:title=""/>
              <o:lock v:ext="edit"/>
            </v:shape>
            <v:shape id="_x0000_s1144" o:spid="_x0000_s1144" o:spt="202" type="#_x0000_t202" style="position:absolute;left:0;top:0;height:6998;width:8432;" filled="f" stroked="f" coordsize="21600,21600">
              <v:path/>
              <v:fill on="f" focussize="0,0"/>
              <v:stroke on="f" joinstyle="miter"/>
              <v:imagedata o:title=""/>
              <o:lock v:ext="edit"/>
              <v:textbox inset="0mm,0mm,0mm,0mm">
                <w:txbxContent>
                  <w:p>
                    <w:pPr>
                      <w:spacing w:before="0" w:line="212" w:lineRule="exact"/>
                      <w:ind w:left="1163" w:right="0" w:firstLine="0"/>
                      <w:jc w:val="left"/>
                      <w:rPr>
                        <w:rFonts w:ascii="Trebuchet MS"/>
                        <w:sz w:val="20"/>
                      </w:rPr>
                    </w:pPr>
                    <w:r>
                      <w:rPr>
                        <w:rFonts w:ascii="Trebuchet MS"/>
                        <w:color w:val="7F0000"/>
                        <w:w w:val="105"/>
                        <w:sz w:val="20"/>
                      </w:rPr>
                      <w:t>return</w:t>
                    </w:r>
                    <w:r>
                      <w:rPr>
                        <w:rFonts w:ascii="Trebuchet MS"/>
                        <w:color w:val="7F0000"/>
                        <w:spacing w:val="46"/>
                        <w:w w:val="105"/>
                        <w:sz w:val="20"/>
                      </w:rPr>
                      <w:t xml:space="preserve"> </w:t>
                    </w:r>
                    <w:r>
                      <w:rPr>
                        <w:rFonts w:ascii="Trebuchet MS"/>
                        <w:w w:val="105"/>
                        <w:sz w:val="20"/>
                      </w:rPr>
                      <w:t>nums[mid];</w:t>
                    </w:r>
                  </w:p>
                  <w:p>
                    <w:pPr>
                      <w:spacing w:before="7"/>
                      <w:ind w:left="786" w:right="0" w:firstLine="0"/>
                      <w:jc w:val="left"/>
                      <w:rPr>
                        <w:rFonts w:ascii="Trebuchet MS"/>
                        <w:sz w:val="20"/>
                      </w:rPr>
                    </w:pPr>
                    <w:r>
                      <w:rPr>
                        <w:rFonts w:ascii="Trebuchet MS"/>
                        <w:w w:val="142"/>
                        <w:sz w:val="20"/>
                      </w:rPr>
                      <w:t>}</w:t>
                    </w:r>
                  </w:p>
                  <w:p>
                    <w:pPr>
                      <w:spacing w:before="6" w:line="247" w:lineRule="auto"/>
                      <w:ind w:left="1163" w:right="5647" w:hanging="377"/>
                      <w:jc w:val="left"/>
                      <w:rPr>
                        <w:rFonts w:ascii="Trebuchet MS"/>
                        <w:sz w:val="20"/>
                      </w:rPr>
                    </w:pPr>
                    <w:r>
                      <w:rPr>
                        <w:rFonts w:ascii="Trebuchet MS"/>
                        <w:color w:val="7F0000"/>
                        <w:w w:val="125"/>
                        <w:sz w:val="20"/>
                      </w:rPr>
                      <w:t xml:space="preserve">if </w:t>
                    </w:r>
                    <w:r>
                      <w:rPr>
                        <w:rFonts w:ascii="Trebuchet MS"/>
                        <w:w w:val="125"/>
                        <w:sz w:val="20"/>
                      </w:rPr>
                      <w:t>(mid &lt; target) {</w:t>
                    </w:r>
                    <w:r>
                      <w:rPr>
                        <w:rFonts w:ascii="Trebuchet MS"/>
                        <w:spacing w:val="-73"/>
                        <w:w w:val="125"/>
                        <w:sz w:val="20"/>
                      </w:rPr>
                      <w:t xml:space="preserve"> </w:t>
                    </w:r>
                    <w:r>
                      <w:rPr>
                        <w:rFonts w:ascii="Trebuchet MS"/>
                        <w:w w:val="125"/>
                        <w:sz w:val="20"/>
                      </w:rPr>
                      <w:t>l</w:t>
                    </w:r>
                    <w:r>
                      <w:rPr>
                        <w:rFonts w:ascii="Trebuchet MS"/>
                        <w:spacing w:val="9"/>
                        <w:w w:val="125"/>
                        <w:sz w:val="20"/>
                      </w:rPr>
                      <w:t xml:space="preserve"> </w:t>
                    </w:r>
                    <w:r>
                      <w:rPr>
                        <w:rFonts w:ascii="Trebuchet MS"/>
                        <w:w w:val="125"/>
                        <w:sz w:val="20"/>
                      </w:rPr>
                      <w:t>=</w:t>
                    </w:r>
                    <w:r>
                      <w:rPr>
                        <w:rFonts w:ascii="Trebuchet MS"/>
                        <w:spacing w:val="10"/>
                        <w:w w:val="125"/>
                        <w:sz w:val="20"/>
                      </w:rPr>
                      <w:t xml:space="preserve"> </w:t>
                    </w:r>
                    <w:r>
                      <w:rPr>
                        <w:rFonts w:ascii="Trebuchet MS"/>
                        <w:w w:val="125"/>
                        <w:sz w:val="20"/>
                      </w:rPr>
                      <w:t>mid</w:t>
                    </w:r>
                    <w:r>
                      <w:rPr>
                        <w:rFonts w:ascii="Trebuchet MS"/>
                        <w:spacing w:val="10"/>
                        <w:w w:val="125"/>
                        <w:sz w:val="20"/>
                      </w:rPr>
                      <w:t xml:space="preserve"> </w:t>
                    </w:r>
                    <w:r>
                      <w:rPr>
                        <w:rFonts w:ascii="Trebuchet MS"/>
                        <w:w w:val="125"/>
                        <w:sz w:val="20"/>
                      </w:rPr>
                      <w:t>+</w:t>
                    </w:r>
                    <w:r>
                      <w:rPr>
                        <w:rFonts w:ascii="Trebuchet MS"/>
                        <w:spacing w:val="11"/>
                        <w:w w:val="125"/>
                        <w:sz w:val="20"/>
                      </w:rPr>
                      <w:t xml:space="preserve"> </w:t>
                    </w:r>
                    <w:r>
                      <w:rPr>
                        <w:rFonts w:ascii="Trebuchet MS"/>
                        <w:w w:val="125"/>
                        <w:sz w:val="20"/>
                      </w:rPr>
                      <w:t>1;</w:t>
                    </w:r>
                  </w:p>
                  <w:p>
                    <w:pPr>
                      <w:spacing w:before="0"/>
                      <w:ind w:left="786" w:right="0" w:firstLine="0"/>
                      <w:jc w:val="left"/>
                      <w:rPr>
                        <w:rFonts w:ascii="Trebuchet MS"/>
                        <w:sz w:val="20"/>
                      </w:rPr>
                    </w:pPr>
                    <w:r>
                      <w:rPr>
                        <w:rFonts w:ascii="Trebuchet MS"/>
                        <w:w w:val="130"/>
                        <w:sz w:val="20"/>
                      </w:rPr>
                      <w:t>}</w:t>
                    </w:r>
                    <w:r>
                      <w:rPr>
                        <w:rFonts w:ascii="Trebuchet MS"/>
                        <w:spacing w:val="14"/>
                        <w:w w:val="130"/>
                        <w:sz w:val="20"/>
                      </w:rPr>
                      <w:t xml:space="preserve"> </w:t>
                    </w:r>
                    <w:r>
                      <w:rPr>
                        <w:rFonts w:ascii="Trebuchet MS"/>
                        <w:color w:val="7F0000"/>
                        <w:w w:val="130"/>
                        <w:sz w:val="20"/>
                      </w:rPr>
                      <w:t>else</w:t>
                    </w:r>
                    <w:r>
                      <w:rPr>
                        <w:rFonts w:ascii="Trebuchet MS"/>
                        <w:color w:val="7F0000"/>
                        <w:spacing w:val="15"/>
                        <w:w w:val="130"/>
                        <w:sz w:val="20"/>
                      </w:rPr>
                      <w:t xml:space="preserve"> </w:t>
                    </w:r>
                    <w:r>
                      <w:rPr>
                        <w:rFonts w:ascii="Trebuchet MS"/>
                        <w:w w:val="130"/>
                        <w:sz w:val="20"/>
                      </w:rPr>
                      <w:t>{</w:t>
                    </w:r>
                  </w:p>
                  <w:p>
                    <w:pPr>
                      <w:spacing w:before="7"/>
                      <w:ind w:left="1163" w:right="0" w:firstLine="0"/>
                      <w:jc w:val="left"/>
                      <w:rPr>
                        <w:rFonts w:ascii="Trebuchet MS"/>
                        <w:sz w:val="20"/>
                      </w:rPr>
                    </w:pPr>
                    <w:r>
                      <w:rPr>
                        <w:rFonts w:ascii="Trebuchet MS"/>
                        <w:w w:val="110"/>
                        <w:sz w:val="20"/>
                      </w:rPr>
                      <w:t>r</w:t>
                    </w:r>
                    <w:r>
                      <w:rPr>
                        <w:rFonts w:ascii="Trebuchet MS"/>
                        <w:spacing w:val="35"/>
                        <w:w w:val="110"/>
                        <w:sz w:val="20"/>
                      </w:rPr>
                      <w:t xml:space="preserve"> </w:t>
                    </w:r>
                    <w:r>
                      <w:rPr>
                        <w:rFonts w:ascii="Trebuchet MS"/>
                        <w:w w:val="110"/>
                        <w:sz w:val="20"/>
                      </w:rPr>
                      <w:t>=</w:t>
                    </w:r>
                    <w:r>
                      <w:rPr>
                        <w:rFonts w:ascii="Trebuchet MS"/>
                        <w:spacing w:val="36"/>
                        <w:w w:val="110"/>
                        <w:sz w:val="20"/>
                      </w:rPr>
                      <w:t xml:space="preserve"> </w:t>
                    </w:r>
                    <w:r>
                      <w:rPr>
                        <w:rFonts w:ascii="Trebuchet MS"/>
                        <w:w w:val="110"/>
                        <w:sz w:val="20"/>
                      </w:rPr>
                      <w:t>mid</w:t>
                    </w:r>
                    <w:r>
                      <w:rPr>
                        <w:rFonts w:ascii="Trebuchet MS"/>
                        <w:spacing w:val="36"/>
                        <w:w w:val="110"/>
                        <w:sz w:val="20"/>
                      </w:rPr>
                      <w:t xml:space="preserve"> </w:t>
                    </w:r>
                    <w:r>
                      <w:rPr>
                        <w:rFonts w:ascii="Trebuchet MS"/>
                        <w:w w:val="110"/>
                        <w:sz w:val="20"/>
                      </w:rPr>
                      <w:t>-</w:t>
                    </w:r>
                    <w:r>
                      <w:rPr>
                        <w:rFonts w:ascii="Trebuchet MS"/>
                        <w:spacing w:val="35"/>
                        <w:w w:val="110"/>
                        <w:sz w:val="20"/>
                      </w:rPr>
                      <w:t xml:space="preserve"> </w:t>
                    </w:r>
                    <w:r>
                      <w:rPr>
                        <w:rFonts w:ascii="Trebuchet MS"/>
                        <w:w w:val="110"/>
                        <w:sz w:val="20"/>
                      </w:rPr>
                      <w:t>1;</w:t>
                    </w:r>
                  </w:p>
                  <w:p>
                    <w:pPr>
                      <w:spacing w:before="7"/>
                      <w:ind w:left="786" w:right="0" w:firstLine="0"/>
                      <w:jc w:val="left"/>
                      <w:rPr>
                        <w:rFonts w:ascii="Trebuchet MS"/>
                        <w:sz w:val="20"/>
                      </w:rPr>
                    </w:pPr>
                    <w:r>
                      <w:rPr>
                        <w:rFonts w:ascii="Trebuchet MS"/>
                        <w:w w:val="142"/>
                        <w:sz w:val="20"/>
                      </w:rPr>
                      <w:t>}</w:t>
                    </w:r>
                  </w:p>
                  <w:p>
                    <w:pPr>
                      <w:spacing w:before="7"/>
                      <w:ind w:left="410" w:right="0" w:firstLine="0"/>
                      <w:jc w:val="left"/>
                      <w:rPr>
                        <w:rFonts w:ascii="Trebuchet MS"/>
                        <w:sz w:val="20"/>
                      </w:rPr>
                    </w:pPr>
                    <w:r>
                      <w:rPr>
                        <w:rFonts w:ascii="Trebuchet MS"/>
                        <w:w w:val="142"/>
                        <w:sz w:val="20"/>
                      </w:rPr>
                      <w:t>}</w:t>
                    </w:r>
                  </w:p>
                  <w:p>
                    <w:pPr>
                      <w:spacing w:before="7"/>
                      <w:ind w:left="410" w:right="0" w:firstLine="0"/>
                      <w:jc w:val="left"/>
                      <w:rPr>
                        <w:rFonts w:ascii="Trebuchet MS"/>
                        <w:sz w:val="20"/>
                      </w:rPr>
                    </w:pPr>
                    <w:r>
                      <w:rPr>
                        <w:rFonts w:ascii="Trebuchet MS"/>
                        <w:color w:val="7F0000"/>
                        <w:w w:val="110"/>
                        <w:sz w:val="20"/>
                      </w:rPr>
                      <w:t>return</w:t>
                    </w:r>
                    <w:r>
                      <w:rPr>
                        <w:rFonts w:ascii="Trebuchet MS"/>
                        <w:color w:val="7F0000"/>
                        <w:spacing w:val="52"/>
                        <w:w w:val="110"/>
                        <w:sz w:val="20"/>
                      </w:rPr>
                      <w:t xml:space="preserve"> </w:t>
                    </w:r>
                    <w:r>
                      <w:rPr>
                        <w:rFonts w:ascii="Trebuchet MS"/>
                        <w:w w:val="110"/>
                        <w:sz w:val="20"/>
                      </w:rPr>
                      <w:t>nums[l];</w:t>
                    </w:r>
                  </w:p>
                  <w:p>
                    <w:pPr>
                      <w:spacing w:before="7"/>
                      <w:ind w:left="33" w:right="0" w:firstLine="0"/>
                      <w:jc w:val="left"/>
                      <w:rPr>
                        <w:rFonts w:ascii="Trebuchet MS"/>
                        <w:sz w:val="20"/>
                      </w:rPr>
                    </w:pPr>
                    <w:r>
                      <w:rPr>
                        <w:rFonts w:ascii="Trebuchet MS"/>
                        <w:w w:val="142"/>
                        <w:sz w:val="20"/>
                      </w:rPr>
                      <w:t>}</w:t>
                    </w:r>
                  </w:p>
                  <w:p>
                    <w:pPr>
                      <w:spacing w:before="1" w:line="240" w:lineRule="auto"/>
                      <w:rPr>
                        <w:rFonts w:ascii="Trebuchet MS"/>
                        <w:sz w:val="20"/>
                      </w:rPr>
                    </w:pPr>
                  </w:p>
                  <w:p>
                    <w:pPr>
                      <w:spacing w:before="0" w:line="254" w:lineRule="exact"/>
                      <w:ind w:left="33" w:right="0" w:firstLine="0"/>
                      <w:jc w:val="left"/>
                      <w:rPr>
                        <w:sz w:val="20"/>
                      </w:rPr>
                    </w:pPr>
                    <w:r>
                      <w:rPr>
                        <w:rFonts w:ascii="Trebuchet MS" w:eastAsia="Trebuchet MS"/>
                        <w:color w:val="7F7F7F"/>
                        <w:spacing w:val="3"/>
                        <w:w w:val="105"/>
                        <w:sz w:val="20"/>
                      </w:rPr>
                      <w:t xml:space="preserve">// </w:t>
                    </w:r>
                    <w:r>
                      <w:rPr>
                        <w:color w:val="7F7F7F"/>
                        <w:spacing w:val="-1"/>
                        <w:w w:val="105"/>
                        <w:sz w:val="20"/>
                      </w:rPr>
                      <w:t xml:space="preserve">辅函数 </w:t>
                    </w:r>
                    <w:r>
                      <w:rPr>
                        <w:rFonts w:ascii="Trebuchet MS" w:eastAsia="Trebuchet MS"/>
                        <w:color w:val="7F7F7F"/>
                        <w:spacing w:val="10"/>
                        <w:w w:val="105"/>
                        <w:sz w:val="20"/>
                      </w:rPr>
                      <w:t xml:space="preserve">- </w:t>
                    </w:r>
                    <w:r>
                      <w:rPr>
                        <w:color w:val="7F7F7F"/>
                        <w:w w:val="105"/>
                        <w:sz w:val="20"/>
                      </w:rPr>
                      <w:t>快速选择</w:t>
                    </w:r>
                  </w:p>
                  <w:p>
                    <w:pPr>
                      <w:spacing w:before="0" w:line="247" w:lineRule="auto"/>
                      <w:ind w:left="410" w:right="2841" w:hanging="377"/>
                      <w:jc w:val="left"/>
                      <w:rPr>
                        <w:rFonts w:ascii="Trebuchet MS"/>
                        <w:sz w:val="20"/>
                      </w:rPr>
                    </w:pPr>
                    <w:r>
                      <w:rPr>
                        <w:rFonts w:ascii="Trebuchet MS"/>
                        <w:color w:val="7F0000"/>
                        <w:w w:val="120"/>
                        <w:sz w:val="20"/>
                      </w:rPr>
                      <w:t>int</w:t>
                    </w:r>
                    <w:r>
                      <w:rPr>
                        <w:rFonts w:ascii="Trebuchet MS"/>
                        <w:color w:val="7F0000"/>
                        <w:spacing w:val="2"/>
                        <w:w w:val="120"/>
                        <w:sz w:val="20"/>
                      </w:rPr>
                      <w:t xml:space="preserve"> </w:t>
                    </w:r>
                    <w:r>
                      <w:rPr>
                        <w:rFonts w:ascii="Trebuchet MS"/>
                        <w:w w:val="120"/>
                        <w:sz w:val="20"/>
                      </w:rPr>
                      <w:t>quickSelection(vector&lt;</w:t>
                    </w:r>
                    <w:r>
                      <w:rPr>
                        <w:rFonts w:ascii="Trebuchet MS"/>
                        <w:color w:val="7F0000"/>
                        <w:w w:val="120"/>
                        <w:sz w:val="20"/>
                      </w:rPr>
                      <w:t>int</w:t>
                    </w:r>
                    <w:r>
                      <w:rPr>
                        <w:rFonts w:ascii="Trebuchet MS"/>
                        <w:w w:val="120"/>
                        <w:sz w:val="20"/>
                      </w:rPr>
                      <w:t>&gt;&amp;</w:t>
                    </w:r>
                    <w:r>
                      <w:rPr>
                        <w:rFonts w:ascii="Trebuchet MS"/>
                        <w:spacing w:val="3"/>
                        <w:w w:val="120"/>
                        <w:sz w:val="20"/>
                      </w:rPr>
                      <w:t xml:space="preserve"> </w:t>
                    </w:r>
                    <w:r>
                      <w:rPr>
                        <w:rFonts w:ascii="Trebuchet MS"/>
                        <w:w w:val="120"/>
                        <w:sz w:val="20"/>
                      </w:rPr>
                      <w:t>nums,</w:t>
                    </w:r>
                    <w:r>
                      <w:rPr>
                        <w:rFonts w:ascii="Trebuchet MS"/>
                        <w:spacing w:val="3"/>
                        <w:w w:val="120"/>
                        <w:sz w:val="20"/>
                      </w:rPr>
                      <w:t xml:space="preserve"> </w:t>
                    </w:r>
                    <w:r>
                      <w:rPr>
                        <w:rFonts w:ascii="Trebuchet MS"/>
                        <w:color w:val="7F0000"/>
                        <w:w w:val="120"/>
                        <w:sz w:val="20"/>
                      </w:rPr>
                      <w:t>int</w:t>
                    </w:r>
                    <w:r>
                      <w:rPr>
                        <w:rFonts w:ascii="Trebuchet MS"/>
                        <w:color w:val="7F0000"/>
                        <w:spacing w:val="3"/>
                        <w:w w:val="120"/>
                        <w:sz w:val="20"/>
                      </w:rPr>
                      <w:t xml:space="preserve"> </w:t>
                    </w:r>
                    <w:r>
                      <w:rPr>
                        <w:rFonts w:ascii="Trebuchet MS"/>
                        <w:w w:val="120"/>
                        <w:sz w:val="20"/>
                      </w:rPr>
                      <w:t>l,</w:t>
                    </w:r>
                    <w:r>
                      <w:rPr>
                        <w:rFonts w:ascii="Trebuchet MS"/>
                        <w:spacing w:val="3"/>
                        <w:w w:val="120"/>
                        <w:sz w:val="20"/>
                      </w:rPr>
                      <w:t xml:space="preserve"> </w:t>
                    </w:r>
                    <w:r>
                      <w:rPr>
                        <w:rFonts w:ascii="Trebuchet MS"/>
                        <w:color w:val="7F0000"/>
                        <w:w w:val="120"/>
                        <w:sz w:val="20"/>
                      </w:rPr>
                      <w:t>int</w:t>
                    </w:r>
                    <w:r>
                      <w:rPr>
                        <w:rFonts w:ascii="Trebuchet MS"/>
                        <w:color w:val="7F0000"/>
                        <w:spacing w:val="3"/>
                        <w:w w:val="120"/>
                        <w:sz w:val="20"/>
                      </w:rPr>
                      <w:t xml:space="preserve"> </w:t>
                    </w:r>
                    <w:r>
                      <w:rPr>
                        <w:rFonts w:ascii="Trebuchet MS"/>
                        <w:w w:val="120"/>
                        <w:sz w:val="20"/>
                      </w:rPr>
                      <w:t>r)</w:t>
                    </w:r>
                    <w:r>
                      <w:rPr>
                        <w:rFonts w:ascii="Trebuchet MS"/>
                        <w:spacing w:val="3"/>
                        <w:w w:val="120"/>
                        <w:sz w:val="20"/>
                      </w:rPr>
                      <w:t xml:space="preserve"> </w:t>
                    </w:r>
                    <w:r>
                      <w:rPr>
                        <w:rFonts w:ascii="Trebuchet MS"/>
                        <w:w w:val="120"/>
                        <w:sz w:val="20"/>
                      </w:rPr>
                      <w:t>{</w:t>
                    </w:r>
                    <w:r>
                      <w:rPr>
                        <w:rFonts w:ascii="Trebuchet MS"/>
                        <w:spacing w:val="-70"/>
                        <w:w w:val="120"/>
                        <w:sz w:val="20"/>
                      </w:rPr>
                      <w:t xml:space="preserve"> </w:t>
                    </w:r>
                    <w:r>
                      <w:rPr>
                        <w:rFonts w:ascii="Trebuchet MS"/>
                        <w:color w:val="7F0000"/>
                        <w:w w:val="125"/>
                        <w:sz w:val="20"/>
                      </w:rPr>
                      <w:t>int</w:t>
                    </w:r>
                    <w:r>
                      <w:rPr>
                        <w:rFonts w:ascii="Trebuchet MS"/>
                        <w:color w:val="7F0000"/>
                        <w:spacing w:val="28"/>
                        <w:w w:val="125"/>
                        <w:sz w:val="20"/>
                      </w:rPr>
                      <w:t xml:space="preserve"> </w:t>
                    </w:r>
                    <w:r>
                      <w:rPr>
                        <w:rFonts w:ascii="Trebuchet MS"/>
                        <w:w w:val="125"/>
                        <w:sz w:val="20"/>
                      </w:rPr>
                      <w:t>i</w:t>
                    </w:r>
                    <w:r>
                      <w:rPr>
                        <w:rFonts w:ascii="Trebuchet MS"/>
                        <w:spacing w:val="29"/>
                        <w:w w:val="125"/>
                        <w:sz w:val="20"/>
                      </w:rPr>
                      <w:t xml:space="preserve"> </w:t>
                    </w:r>
                    <w:r>
                      <w:rPr>
                        <w:rFonts w:ascii="Trebuchet MS"/>
                        <w:w w:val="125"/>
                        <w:sz w:val="20"/>
                      </w:rPr>
                      <w:t>=</w:t>
                    </w:r>
                    <w:r>
                      <w:rPr>
                        <w:rFonts w:ascii="Trebuchet MS"/>
                        <w:spacing w:val="30"/>
                        <w:w w:val="125"/>
                        <w:sz w:val="20"/>
                      </w:rPr>
                      <w:t xml:space="preserve"> </w:t>
                    </w:r>
                    <w:r>
                      <w:rPr>
                        <w:rFonts w:ascii="Trebuchet MS"/>
                        <w:w w:val="125"/>
                        <w:sz w:val="20"/>
                      </w:rPr>
                      <w:t>l</w:t>
                    </w:r>
                    <w:r>
                      <w:rPr>
                        <w:rFonts w:ascii="Trebuchet MS"/>
                        <w:spacing w:val="29"/>
                        <w:w w:val="125"/>
                        <w:sz w:val="20"/>
                      </w:rPr>
                      <w:t xml:space="preserve"> </w:t>
                    </w:r>
                    <w:r>
                      <w:rPr>
                        <w:rFonts w:ascii="Trebuchet MS"/>
                        <w:w w:val="125"/>
                        <w:sz w:val="20"/>
                      </w:rPr>
                      <w:t>+</w:t>
                    </w:r>
                    <w:r>
                      <w:rPr>
                        <w:rFonts w:ascii="Trebuchet MS"/>
                        <w:spacing w:val="30"/>
                        <w:w w:val="125"/>
                        <w:sz w:val="20"/>
                      </w:rPr>
                      <w:t xml:space="preserve"> </w:t>
                    </w:r>
                    <w:r>
                      <w:rPr>
                        <w:rFonts w:ascii="Trebuchet MS"/>
                        <w:w w:val="125"/>
                        <w:sz w:val="20"/>
                      </w:rPr>
                      <w:t>1,</w:t>
                    </w:r>
                    <w:r>
                      <w:rPr>
                        <w:rFonts w:ascii="Trebuchet MS"/>
                        <w:spacing w:val="29"/>
                        <w:w w:val="125"/>
                        <w:sz w:val="20"/>
                      </w:rPr>
                      <w:t xml:space="preserve"> </w:t>
                    </w:r>
                    <w:r>
                      <w:rPr>
                        <w:rFonts w:ascii="Trebuchet MS"/>
                        <w:w w:val="125"/>
                        <w:sz w:val="20"/>
                      </w:rPr>
                      <w:t>j</w:t>
                    </w:r>
                    <w:r>
                      <w:rPr>
                        <w:rFonts w:ascii="Trebuchet MS"/>
                        <w:spacing w:val="30"/>
                        <w:w w:val="125"/>
                        <w:sz w:val="20"/>
                      </w:rPr>
                      <w:t xml:space="preserve"> </w:t>
                    </w:r>
                    <w:r>
                      <w:rPr>
                        <w:rFonts w:ascii="Trebuchet MS"/>
                        <w:w w:val="125"/>
                        <w:sz w:val="20"/>
                      </w:rPr>
                      <w:t>=</w:t>
                    </w:r>
                    <w:r>
                      <w:rPr>
                        <w:rFonts w:ascii="Trebuchet MS"/>
                        <w:spacing w:val="29"/>
                        <w:w w:val="125"/>
                        <w:sz w:val="20"/>
                      </w:rPr>
                      <w:t xml:space="preserve"> </w:t>
                    </w:r>
                    <w:r>
                      <w:rPr>
                        <w:rFonts w:ascii="Trebuchet MS"/>
                        <w:w w:val="125"/>
                        <w:sz w:val="20"/>
                      </w:rPr>
                      <w:t>r;</w:t>
                    </w:r>
                  </w:p>
                  <w:p>
                    <w:pPr>
                      <w:spacing w:before="0"/>
                      <w:ind w:left="410" w:right="0" w:firstLine="0"/>
                      <w:jc w:val="left"/>
                      <w:rPr>
                        <w:rFonts w:ascii="Trebuchet MS"/>
                        <w:sz w:val="20"/>
                      </w:rPr>
                    </w:pPr>
                    <w:r>
                      <w:rPr>
                        <w:rFonts w:ascii="Trebuchet MS"/>
                        <w:color w:val="7F0000"/>
                        <w:w w:val="120"/>
                        <w:sz w:val="20"/>
                      </w:rPr>
                      <w:t>while</w:t>
                    </w:r>
                    <w:r>
                      <w:rPr>
                        <w:rFonts w:ascii="Trebuchet MS"/>
                        <w:color w:val="7F0000"/>
                        <w:spacing w:val="16"/>
                        <w:w w:val="120"/>
                        <w:sz w:val="20"/>
                      </w:rPr>
                      <w:t xml:space="preserve"> </w:t>
                    </w:r>
                    <w:r>
                      <w:rPr>
                        <w:rFonts w:ascii="Trebuchet MS"/>
                        <w:w w:val="120"/>
                        <w:sz w:val="20"/>
                      </w:rPr>
                      <w:t>(</w:t>
                    </w:r>
                    <w:r>
                      <w:rPr>
                        <w:rFonts w:ascii="Trebuchet MS"/>
                        <w:color w:val="7F0000"/>
                        <w:w w:val="120"/>
                        <w:sz w:val="20"/>
                      </w:rPr>
                      <w:t>true</w:t>
                    </w:r>
                    <w:r>
                      <w:rPr>
                        <w:rFonts w:ascii="Trebuchet MS"/>
                        <w:w w:val="120"/>
                        <w:sz w:val="20"/>
                      </w:rPr>
                      <w:t>)</w:t>
                    </w:r>
                    <w:r>
                      <w:rPr>
                        <w:rFonts w:ascii="Trebuchet MS"/>
                        <w:spacing w:val="16"/>
                        <w:w w:val="120"/>
                        <w:sz w:val="20"/>
                      </w:rPr>
                      <w:t xml:space="preserve"> </w:t>
                    </w:r>
                    <w:r>
                      <w:rPr>
                        <w:rFonts w:ascii="Trebuchet MS"/>
                        <w:w w:val="120"/>
                        <w:sz w:val="20"/>
                      </w:rPr>
                      <w:t>{</w:t>
                    </w:r>
                  </w:p>
                  <w:p>
                    <w:pPr>
                      <w:spacing w:before="4"/>
                      <w:ind w:left="786" w:right="0" w:firstLine="0"/>
                      <w:jc w:val="left"/>
                      <w:rPr>
                        <w:rFonts w:ascii="Trebuchet MS"/>
                        <w:sz w:val="20"/>
                      </w:rPr>
                    </w:pPr>
                    <w:r>
                      <w:rPr>
                        <w:rFonts w:ascii="Trebuchet MS"/>
                        <w:color w:val="7F0000"/>
                        <w:w w:val="120"/>
                        <w:sz w:val="20"/>
                      </w:rPr>
                      <w:t>while</w:t>
                    </w:r>
                    <w:r>
                      <w:rPr>
                        <w:rFonts w:ascii="Trebuchet MS"/>
                        <w:color w:val="7F0000"/>
                        <w:spacing w:val="-3"/>
                        <w:w w:val="120"/>
                        <w:sz w:val="20"/>
                      </w:rPr>
                      <w:t xml:space="preserve"> </w:t>
                    </w:r>
                    <w:r>
                      <w:rPr>
                        <w:rFonts w:ascii="Trebuchet MS"/>
                        <w:w w:val="120"/>
                        <w:sz w:val="20"/>
                      </w:rPr>
                      <w:t>(i</w:t>
                    </w:r>
                    <w:r>
                      <w:rPr>
                        <w:rFonts w:ascii="Trebuchet MS"/>
                        <w:spacing w:val="-3"/>
                        <w:w w:val="120"/>
                        <w:sz w:val="20"/>
                      </w:rPr>
                      <w:t xml:space="preserve"> </w:t>
                    </w:r>
                    <w:r>
                      <w:rPr>
                        <w:rFonts w:ascii="Trebuchet MS"/>
                        <w:w w:val="120"/>
                        <w:sz w:val="20"/>
                      </w:rPr>
                      <w:t>&lt;</w:t>
                    </w:r>
                    <w:r>
                      <w:rPr>
                        <w:rFonts w:ascii="Trebuchet MS"/>
                        <w:spacing w:val="-3"/>
                        <w:w w:val="120"/>
                        <w:sz w:val="20"/>
                      </w:rPr>
                      <w:t xml:space="preserve"> </w:t>
                    </w:r>
                    <w:r>
                      <w:rPr>
                        <w:rFonts w:ascii="Trebuchet MS"/>
                        <w:w w:val="120"/>
                        <w:sz w:val="20"/>
                      </w:rPr>
                      <w:t>r</w:t>
                    </w:r>
                    <w:r>
                      <w:rPr>
                        <w:rFonts w:ascii="Trebuchet MS"/>
                        <w:spacing w:val="-3"/>
                        <w:w w:val="120"/>
                        <w:sz w:val="20"/>
                      </w:rPr>
                      <w:t xml:space="preserve"> </w:t>
                    </w:r>
                    <w:r>
                      <w:rPr>
                        <w:rFonts w:ascii="Trebuchet MS"/>
                        <w:w w:val="120"/>
                        <w:sz w:val="20"/>
                      </w:rPr>
                      <w:t>&amp;&amp;</w:t>
                    </w:r>
                    <w:r>
                      <w:rPr>
                        <w:rFonts w:ascii="Trebuchet MS"/>
                        <w:spacing w:val="-3"/>
                        <w:w w:val="120"/>
                        <w:sz w:val="20"/>
                      </w:rPr>
                      <w:t xml:space="preserve"> </w:t>
                    </w:r>
                    <w:r>
                      <w:rPr>
                        <w:rFonts w:ascii="Trebuchet MS"/>
                        <w:w w:val="120"/>
                        <w:sz w:val="20"/>
                      </w:rPr>
                      <w:t>nums[i]</w:t>
                    </w:r>
                    <w:r>
                      <w:rPr>
                        <w:rFonts w:ascii="Trebuchet MS"/>
                        <w:spacing w:val="-3"/>
                        <w:w w:val="120"/>
                        <w:sz w:val="20"/>
                      </w:rPr>
                      <w:t xml:space="preserve"> </w:t>
                    </w:r>
                    <w:r>
                      <w:rPr>
                        <w:rFonts w:ascii="Trebuchet MS"/>
                        <w:w w:val="120"/>
                        <w:sz w:val="20"/>
                      </w:rPr>
                      <w:t>&lt;=</w:t>
                    </w:r>
                    <w:r>
                      <w:rPr>
                        <w:rFonts w:ascii="Trebuchet MS"/>
                        <w:spacing w:val="-3"/>
                        <w:w w:val="120"/>
                        <w:sz w:val="20"/>
                      </w:rPr>
                      <w:t xml:space="preserve"> </w:t>
                    </w:r>
                    <w:r>
                      <w:rPr>
                        <w:rFonts w:ascii="Trebuchet MS"/>
                        <w:w w:val="120"/>
                        <w:sz w:val="20"/>
                      </w:rPr>
                      <w:t>nums[l])</w:t>
                    </w:r>
                    <w:r>
                      <w:rPr>
                        <w:rFonts w:ascii="Trebuchet MS"/>
                        <w:spacing w:val="-3"/>
                        <w:w w:val="120"/>
                        <w:sz w:val="20"/>
                      </w:rPr>
                      <w:t xml:space="preserve"> </w:t>
                    </w:r>
                    <w:r>
                      <w:rPr>
                        <w:rFonts w:ascii="Trebuchet MS"/>
                        <w:w w:val="120"/>
                        <w:sz w:val="20"/>
                      </w:rPr>
                      <w:t>{</w:t>
                    </w:r>
                  </w:p>
                  <w:p>
                    <w:pPr>
                      <w:spacing w:before="7"/>
                      <w:ind w:left="1163" w:right="0" w:firstLine="0"/>
                      <w:jc w:val="left"/>
                      <w:rPr>
                        <w:rFonts w:ascii="Trebuchet MS"/>
                        <w:sz w:val="20"/>
                      </w:rPr>
                    </w:pPr>
                    <w:r>
                      <w:rPr>
                        <w:rFonts w:ascii="Trebuchet MS"/>
                        <w:w w:val="125"/>
                        <w:sz w:val="20"/>
                      </w:rPr>
                      <w:t>++i;</w:t>
                    </w:r>
                  </w:p>
                  <w:p>
                    <w:pPr>
                      <w:spacing w:before="7"/>
                      <w:ind w:left="786" w:right="0" w:firstLine="0"/>
                      <w:jc w:val="left"/>
                      <w:rPr>
                        <w:rFonts w:ascii="Trebuchet MS"/>
                        <w:sz w:val="20"/>
                      </w:rPr>
                    </w:pPr>
                    <w:r>
                      <w:rPr>
                        <w:rFonts w:ascii="Trebuchet MS"/>
                        <w:w w:val="142"/>
                        <w:sz w:val="20"/>
                      </w:rPr>
                      <w:t>}</w:t>
                    </w:r>
                  </w:p>
                  <w:p>
                    <w:pPr>
                      <w:spacing w:before="7"/>
                      <w:ind w:left="786" w:right="0" w:firstLine="0"/>
                      <w:jc w:val="left"/>
                      <w:rPr>
                        <w:rFonts w:ascii="Trebuchet MS"/>
                        <w:sz w:val="20"/>
                      </w:rPr>
                    </w:pPr>
                    <w:r>
                      <w:rPr>
                        <w:rFonts w:ascii="Trebuchet MS"/>
                        <w:color w:val="7F0000"/>
                        <w:w w:val="120"/>
                        <w:sz w:val="20"/>
                      </w:rPr>
                      <w:t>while</w:t>
                    </w:r>
                    <w:r>
                      <w:rPr>
                        <w:rFonts w:ascii="Trebuchet MS"/>
                        <w:color w:val="7F0000"/>
                        <w:spacing w:val="-5"/>
                        <w:w w:val="120"/>
                        <w:sz w:val="20"/>
                      </w:rPr>
                      <w:t xml:space="preserve"> </w:t>
                    </w:r>
                    <w:r>
                      <w:rPr>
                        <w:rFonts w:ascii="Trebuchet MS"/>
                        <w:w w:val="120"/>
                        <w:sz w:val="20"/>
                      </w:rPr>
                      <w:t>(l</w:t>
                    </w:r>
                    <w:r>
                      <w:rPr>
                        <w:rFonts w:ascii="Trebuchet MS"/>
                        <w:spacing w:val="-5"/>
                        <w:w w:val="120"/>
                        <w:sz w:val="20"/>
                      </w:rPr>
                      <w:t xml:space="preserve"> </w:t>
                    </w:r>
                    <w:r>
                      <w:rPr>
                        <w:rFonts w:ascii="Trebuchet MS"/>
                        <w:w w:val="120"/>
                        <w:sz w:val="20"/>
                      </w:rPr>
                      <w:t>&lt;</w:t>
                    </w:r>
                    <w:r>
                      <w:rPr>
                        <w:rFonts w:ascii="Trebuchet MS"/>
                        <w:spacing w:val="-4"/>
                        <w:w w:val="120"/>
                        <w:sz w:val="20"/>
                      </w:rPr>
                      <w:t xml:space="preserve"> </w:t>
                    </w:r>
                    <w:r>
                      <w:rPr>
                        <w:rFonts w:ascii="Trebuchet MS"/>
                        <w:w w:val="120"/>
                        <w:sz w:val="20"/>
                      </w:rPr>
                      <w:t>j</w:t>
                    </w:r>
                    <w:r>
                      <w:rPr>
                        <w:rFonts w:ascii="Trebuchet MS"/>
                        <w:spacing w:val="-5"/>
                        <w:w w:val="120"/>
                        <w:sz w:val="20"/>
                      </w:rPr>
                      <w:t xml:space="preserve"> </w:t>
                    </w:r>
                    <w:r>
                      <w:rPr>
                        <w:rFonts w:ascii="Trebuchet MS"/>
                        <w:w w:val="120"/>
                        <w:sz w:val="20"/>
                      </w:rPr>
                      <w:t>&amp;&amp;</w:t>
                    </w:r>
                    <w:r>
                      <w:rPr>
                        <w:rFonts w:ascii="Trebuchet MS"/>
                        <w:spacing w:val="-5"/>
                        <w:w w:val="120"/>
                        <w:sz w:val="20"/>
                      </w:rPr>
                      <w:t xml:space="preserve"> </w:t>
                    </w:r>
                    <w:r>
                      <w:rPr>
                        <w:rFonts w:ascii="Trebuchet MS"/>
                        <w:w w:val="120"/>
                        <w:sz w:val="20"/>
                      </w:rPr>
                      <w:t>nums[j]</w:t>
                    </w:r>
                    <w:r>
                      <w:rPr>
                        <w:rFonts w:ascii="Trebuchet MS"/>
                        <w:spacing w:val="-4"/>
                        <w:w w:val="120"/>
                        <w:sz w:val="20"/>
                      </w:rPr>
                      <w:t xml:space="preserve"> </w:t>
                    </w:r>
                    <w:r>
                      <w:rPr>
                        <w:rFonts w:ascii="Trebuchet MS"/>
                        <w:w w:val="120"/>
                        <w:sz w:val="20"/>
                      </w:rPr>
                      <w:t>&gt;=</w:t>
                    </w:r>
                    <w:r>
                      <w:rPr>
                        <w:rFonts w:ascii="Trebuchet MS"/>
                        <w:spacing w:val="-5"/>
                        <w:w w:val="120"/>
                        <w:sz w:val="20"/>
                      </w:rPr>
                      <w:t xml:space="preserve"> </w:t>
                    </w:r>
                    <w:r>
                      <w:rPr>
                        <w:rFonts w:ascii="Trebuchet MS"/>
                        <w:w w:val="120"/>
                        <w:sz w:val="20"/>
                      </w:rPr>
                      <w:t>nums[l])</w:t>
                    </w:r>
                    <w:r>
                      <w:rPr>
                        <w:rFonts w:ascii="Trebuchet MS"/>
                        <w:spacing w:val="-5"/>
                        <w:w w:val="120"/>
                        <w:sz w:val="20"/>
                      </w:rPr>
                      <w:t xml:space="preserve"> </w:t>
                    </w:r>
                    <w:r>
                      <w:rPr>
                        <w:rFonts w:ascii="Trebuchet MS"/>
                        <w:w w:val="120"/>
                        <w:sz w:val="20"/>
                      </w:rPr>
                      <w:t>{</w:t>
                    </w:r>
                  </w:p>
                  <w:p>
                    <w:pPr>
                      <w:spacing w:before="7"/>
                      <w:ind w:left="1163" w:right="0" w:firstLine="0"/>
                      <w:jc w:val="left"/>
                      <w:rPr>
                        <w:rFonts w:ascii="Trebuchet MS"/>
                        <w:sz w:val="20"/>
                      </w:rPr>
                    </w:pPr>
                    <w:r>
                      <w:rPr>
                        <w:rFonts w:ascii="Trebuchet MS"/>
                        <w:w w:val="140"/>
                        <w:sz w:val="20"/>
                      </w:rPr>
                      <w:t>--j;</w:t>
                    </w:r>
                  </w:p>
                  <w:p>
                    <w:pPr>
                      <w:spacing w:before="7"/>
                      <w:ind w:left="786" w:right="0" w:firstLine="0"/>
                      <w:jc w:val="left"/>
                      <w:rPr>
                        <w:rFonts w:ascii="Trebuchet MS"/>
                        <w:sz w:val="20"/>
                      </w:rPr>
                    </w:pPr>
                    <w:r>
                      <w:rPr>
                        <w:rFonts w:ascii="Trebuchet MS"/>
                        <w:w w:val="142"/>
                        <w:sz w:val="20"/>
                      </w:rPr>
                      <w:t>}</w:t>
                    </w:r>
                  </w:p>
                  <w:p>
                    <w:pPr>
                      <w:spacing w:before="7" w:line="247" w:lineRule="auto"/>
                      <w:ind w:left="1163" w:right="5647" w:hanging="377"/>
                      <w:jc w:val="left"/>
                      <w:rPr>
                        <w:rFonts w:ascii="Trebuchet MS"/>
                        <w:sz w:val="20"/>
                      </w:rPr>
                    </w:pPr>
                    <w:r>
                      <w:rPr>
                        <w:rFonts w:ascii="Trebuchet MS"/>
                        <w:color w:val="7F0000"/>
                        <w:w w:val="125"/>
                        <w:sz w:val="20"/>
                      </w:rPr>
                      <w:t>if</w:t>
                    </w:r>
                    <w:r>
                      <w:rPr>
                        <w:rFonts w:ascii="Trebuchet MS"/>
                        <w:color w:val="7F0000"/>
                        <w:spacing w:val="43"/>
                        <w:w w:val="125"/>
                        <w:sz w:val="20"/>
                      </w:rPr>
                      <w:t xml:space="preserve"> </w:t>
                    </w:r>
                    <w:r>
                      <w:rPr>
                        <w:rFonts w:ascii="Trebuchet MS"/>
                        <w:w w:val="125"/>
                        <w:sz w:val="20"/>
                      </w:rPr>
                      <w:t>(i</w:t>
                    </w:r>
                    <w:r>
                      <w:rPr>
                        <w:rFonts w:ascii="Trebuchet MS"/>
                        <w:spacing w:val="43"/>
                        <w:w w:val="125"/>
                        <w:sz w:val="20"/>
                      </w:rPr>
                      <w:t xml:space="preserve"> </w:t>
                    </w:r>
                    <w:r>
                      <w:rPr>
                        <w:rFonts w:ascii="Trebuchet MS"/>
                        <w:w w:val="125"/>
                        <w:sz w:val="20"/>
                      </w:rPr>
                      <w:t>&gt;=</w:t>
                    </w:r>
                    <w:r>
                      <w:rPr>
                        <w:rFonts w:ascii="Trebuchet MS"/>
                        <w:spacing w:val="43"/>
                        <w:w w:val="125"/>
                        <w:sz w:val="20"/>
                      </w:rPr>
                      <w:t xml:space="preserve"> </w:t>
                    </w:r>
                    <w:r>
                      <w:rPr>
                        <w:rFonts w:ascii="Trebuchet MS"/>
                        <w:w w:val="125"/>
                        <w:sz w:val="20"/>
                      </w:rPr>
                      <w:t>j)</w:t>
                    </w:r>
                    <w:r>
                      <w:rPr>
                        <w:rFonts w:ascii="Trebuchet MS"/>
                        <w:spacing w:val="44"/>
                        <w:w w:val="125"/>
                        <w:sz w:val="20"/>
                      </w:rPr>
                      <w:t xml:space="preserve"> </w:t>
                    </w:r>
                    <w:r>
                      <w:rPr>
                        <w:rFonts w:ascii="Trebuchet MS"/>
                        <w:w w:val="125"/>
                        <w:sz w:val="20"/>
                      </w:rPr>
                      <w:t>{</w:t>
                    </w:r>
                    <w:r>
                      <w:rPr>
                        <w:rFonts w:ascii="Trebuchet MS"/>
                        <w:spacing w:val="-72"/>
                        <w:w w:val="125"/>
                        <w:sz w:val="20"/>
                      </w:rPr>
                      <w:t xml:space="preserve"> </w:t>
                    </w:r>
                    <w:r>
                      <w:rPr>
                        <w:rFonts w:ascii="Trebuchet MS"/>
                        <w:color w:val="7F0000"/>
                        <w:w w:val="125"/>
                        <w:sz w:val="20"/>
                      </w:rPr>
                      <w:t>break</w:t>
                    </w:r>
                    <w:r>
                      <w:rPr>
                        <w:rFonts w:ascii="Trebuchet MS"/>
                        <w:w w:val="125"/>
                        <w:sz w:val="20"/>
                      </w:rPr>
                      <w:t>;</w:t>
                    </w:r>
                  </w:p>
                  <w:p>
                    <w:pPr>
                      <w:spacing w:before="0"/>
                      <w:ind w:left="786" w:right="0" w:firstLine="0"/>
                      <w:jc w:val="left"/>
                      <w:rPr>
                        <w:rFonts w:ascii="Trebuchet MS"/>
                        <w:sz w:val="20"/>
                      </w:rPr>
                    </w:pPr>
                    <w:r>
                      <w:rPr>
                        <w:rFonts w:ascii="Trebuchet MS"/>
                        <w:w w:val="142"/>
                        <w:sz w:val="20"/>
                      </w:rPr>
                      <w:t>}</w:t>
                    </w:r>
                  </w:p>
                  <w:p>
                    <w:pPr>
                      <w:spacing w:before="6"/>
                      <w:ind w:left="786" w:right="0" w:firstLine="0"/>
                      <w:jc w:val="left"/>
                      <w:rPr>
                        <w:rFonts w:ascii="Trebuchet MS"/>
                        <w:sz w:val="20"/>
                      </w:rPr>
                    </w:pPr>
                    <w:r>
                      <w:rPr>
                        <w:rFonts w:ascii="Trebuchet MS"/>
                        <w:w w:val="110"/>
                        <w:sz w:val="20"/>
                      </w:rPr>
                      <w:t>swap(nums[i],</w:t>
                    </w:r>
                    <w:r>
                      <w:rPr>
                        <w:rFonts w:ascii="Trebuchet MS"/>
                        <w:spacing w:val="33"/>
                        <w:w w:val="110"/>
                        <w:sz w:val="20"/>
                      </w:rPr>
                      <w:t xml:space="preserve"> </w:t>
                    </w:r>
                    <w:r>
                      <w:rPr>
                        <w:rFonts w:ascii="Trebuchet MS"/>
                        <w:w w:val="110"/>
                        <w:sz w:val="20"/>
                      </w:rPr>
                      <w:t>nums[j]);</w:t>
                    </w:r>
                  </w:p>
                  <w:p>
                    <w:pPr>
                      <w:spacing w:before="7"/>
                      <w:ind w:left="410" w:right="0" w:firstLine="0"/>
                      <w:jc w:val="left"/>
                      <w:rPr>
                        <w:rFonts w:ascii="Trebuchet MS"/>
                        <w:sz w:val="20"/>
                      </w:rPr>
                    </w:pPr>
                    <w:r>
                      <w:rPr>
                        <w:rFonts w:ascii="Trebuchet MS"/>
                        <w:w w:val="142"/>
                        <w:sz w:val="20"/>
                      </w:rPr>
                      <w:t>}</w:t>
                    </w:r>
                  </w:p>
                  <w:p>
                    <w:pPr>
                      <w:spacing w:before="7" w:line="247" w:lineRule="auto"/>
                      <w:ind w:left="410" w:right="5609" w:firstLine="0"/>
                      <w:jc w:val="left"/>
                      <w:rPr>
                        <w:rFonts w:ascii="Trebuchet MS"/>
                        <w:sz w:val="20"/>
                      </w:rPr>
                    </w:pPr>
                    <w:r>
                      <w:rPr>
                        <w:rFonts w:ascii="Trebuchet MS"/>
                        <w:w w:val="110"/>
                        <w:sz w:val="20"/>
                      </w:rPr>
                      <w:t>swap(nums[l],</w:t>
                    </w:r>
                    <w:r>
                      <w:rPr>
                        <w:rFonts w:ascii="Trebuchet MS"/>
                        <w:spacing w:val="19"/>
                        <w:w w:val="110"/>
                        <w:sz w:val="20"/>
                      </w:rPr>
                      <w:t xml:space="preserve"> </w:t>
                    </w:r>
                    <w:r>
                      <w:rPr>
                        <w:rFonts w:ascii="Trebuchet MS"/>
                        <w:w w:val="110"/>
                        <w:sz w:val="20"/>
                      </w:rPr>
                      <w:t>nums[j]);</w:t>
                    </w:r>
                    <w:r>
                      <w:rPr>
                        <w:rFonts w:ascii="Trebuchet MS"/>
                        <w:spacing w:val="-64"/>
                        <w:w w:val="110"/>
                        <w:sz w:val="20"/>
                      </w:rPr>
                      <w:t xml:space="preserve"> </w:t>
                    </w:r>
                    <w:r>
                      <w:rPr>
                        <w:rFonts w:ascii="Trebuchet MS"/>
                        <w:color w:val="7F0000"/>
                        <w:w w:val="115"/>
                        <w:sz w:val="20"/>
                      </w:rPr>
                      <w:t>return</w:t>
                    </w:r>
                    <w:r>
                      <w:rPr>
                        <w:rFonts w:ascii="Trebuchet MS"/>
                        <w:color w:val="7F0000"/>
                        <w:spacing w:val="36"/>
                        <w:w w:val="115"/>
                        <w:sz w:val="20"/>
                      </w:rPr>
                      <w:t xml:space="preserve"> </w:t>
                    </w:r>
                    <w:r>
                      <w:rPr>
                        <w:rFonts w:ascii="Trebuchet MS"/>
                        <w:w w:val="115"/>
                        <w:sz w:val="20"/>
                      </w:rPr>
                      <w:t>j;</w:t>
                    </w:r>
                  </w:p>
                  <w:p>
                    <w:pPr>
                      <w:spacing w:before="0"/>
                      <w:ind w:left="33" w:right="0" w:firstLine="0"/>
                      <w:jc w:val="left"/>
                      <w:rPr>
                        <w:rFonts w:ascii="Trebuchet MS"/>
                        <w:sz w:val="20"/>
                      </w:rPr>
                    </w:pPr>
                    <w:r>
                      <w:rPr>
                        <w:rFonts w:ascii="Trebuchet MS"/>
                        <w:w w:val="142"/>
                        <w:sz w:val="20"/>
                      </w:rPr>
                      <w:t>}</w:t>
                    </w:r>
                  </w:p>
                </w:txbxContent>
              </v:textbox>
            </v:shape>
            <w10:wrap type="none"/>
            <w10:anchorlock/>
          </v:group>
        </w:pict>
      </w:r>
    </w:p>
    <w:p>
      <w:pPr>
        <w:pStyle w:val="5"/>
        <w:spacing w:before="11"/>
        <w:rPr>
          <w:sz w:val="29"/>
        </w:rPr>
      </w:pPr>
    </w:p>
    <w:p>
      <w:pPr>
        <w:pStyle w:val="3"/>
        <w:numPr>
          <w:ilvl w:val="1"/>
          <w:numId w:val="18"/>
        </w:numPr>
        <w:tabs>
          <w:tab w:val="left" w:pos="1968"/>
        </w:tabs>
        <w:spacing w:before="66" w:after="0" w:line="240" w:lineRule="auto"/>
        <w:ind w:left="1967" w:right="0" w:hanging="523"/>
        <w:jc w:val="left"/>
      </w:pPr>
      <w:bookmarkStart w:id="57" w:name="_bookmark22"/>
      <w:bookmarkEnd w:id="57"/>
      <w:bookmarkStart w:id="58" w:name="_bookmark22"/>
      <w:bookmarkEnd w:id="58"/>
      <w:bookmarkStart w:id="59" w:name="5.3 桶排序"/>
      <w:bookmarkEnd w:id="59"/>
      <w:r>
        <w:rPr>
          <w:color w:val="3B70B7"/>
        </w:rPr>
        <w:t>桶排序</w:t>
      </w:r>
    </w:p>
    <w:p>
      <w:pPr>
        <w:pStyle w:val="4"/>
        <w:spacing w:before="259"/>
      </w:pPr>
      <w:r>
        <w:fldChar w:fldCharType="begin"/>
      </w:r>
      <w:r>
        <w:instrText xml:space="preserve"> HYPERLINK "https://leetcode.com/problems/top-k-frequent-elements/" \h </w:instrText>
      </w:r>
      <w:r>
        <w:fldChar w:fldCharType="separate"/>
      </w:r>
      <w:r>
        <w:rPr>
          <w:color w:val="7F0000"/>
        </w:rPr>
        <w:t>347.</w:t>
      </w:r>
      <w:r>
        <w:rPr>
          <w:color w:val="7F0000"/>
          <w:spacing w:val="16"/>
        </w:rPr>
        <w:t xml:space="preserve"> </w:t>
      </w:r>
      <w:r>
        <w:rPr>
          <w:color w:val="7F0000"/>
        </w:rPr>
        <w:t>Top</w:t>
      </w:r>
      <w:r>
        <w:rPr>
          <w:color w:val="7F0000"/>
          <w:spacing w:val="-7"/>
        </w:rPr>
        <w:t xml:space="preserve"> </w:t>
      </w:r>
      <w:r>
        <w:rPr>
          <w:color w:val="7F0000"/>
        </w:rPr>
        <w:t>K</w:t>
      </w:r>
      <w:r>
        <w:rPr>
          <w:color w:val="7F0000"/>
          <w:spacing w:val="-8"/>
        </w:rPr>
        <w:t xml:space="preserve"> </w:t>
      </w:r>
      <w:r>
        <w:rPr>
          <w:color w:val="7F0000"/>
        </w:rPr>
        <w:t>Frequent</w:t>
      </w:r>
      <w:r>
        <w:rPr>
          <w:color w:val="7F0000"/>
          <w:spacing w:val="-7"/>
        </w:rPr>
        <w:t xml:space="preserve"> </w:t>
      </w:r>
      <w:r>
        <w:rPr>
          <w:color w:val="7F0000"/>
        </w:rPr>
        <w:t>Elements</w:t>
      </w:r>
      <w:r>
        <w:rPr>
          <w:color w:val="7F0000"/>
          <w:spacing w:val="-7"/>
        </w:rPr>
        <w:t xml:space="preserve"> </w:t>
      </w:r>
      <w:r>
        <w:rPr>
          <w:color w:val="7F0000"/>
        </w:rPr>
        <w:t>(Medium)</w:t>
      </w:r>
      <w:r>
        <w:rPr>
          <w:color w:val="7F0000"/>
        </w:rPr>
        <w:fldChar w:fldCharType="end"/>
      </w:r>
    </w:p>
    <w:p>
      <w:pPr>
        <w:spacing w:before="149"/>
        <w:ind w:left="1445" w:right="0" w:firstLine="0"/>
        <w:jc w:val="left"/>
        <w:rPr>
          <w:rFonts w:hint="eastAsia" w:ascii="Microsoft YaHei UI" w:eastAsia="Microsoft YaHei UI"/>
          <w:b/>
          <w:sz w:val="24"/>
        </w:rPr>
      </w:pPr>
      <w:r>
        <w:rPr>
          <w:rFonts w:hint="eastAsia" w:ascii="Microsoft YaHei UI" w:eastAsia="Microsoft YaHei UI"/>
          <w:b/>
          <w:color w:val="3B70B7"/>
          <w:w w:val="95"/>
          <w:sz w:val="24"/>
        </w:rPr>
        <w:t>题目描述</w:t>
      </w:r>
    </w:p>
    <w:p>
      <w:pPr>
        <w:pStyle w:val="5"/>
        <w:spacing w:before="129"/>
        <w:ind w:left="1844"/>
      </w:pPr>
      <w:r>
        <w:rPr>
          <w:spacing w:val="3"/>
          <w:w w:val="95"/>
        </w:rPr>
        <w:t xml:space="preserve">给定一个数组，求前 </w:t>
      </w:r>
      <w:r>
        <w:rPr>
          <w:rFonts w:ascii="Times New Roman" w:eastAsia="Times New Roman"/>
          <w:i/>
          <w:w w:val="95"/>
        </w:rPr>
        <w:t>k</w:t>
      </w:r>
      <w:r>
        <w:rPr>
          <w:rFonts w:ascii="Times New Roman" w:eastAsia="Times New Roman"/>
          <w:i/>
          <w:spacing w:val="98"/>
        </w:rPr>
        <w:t xml:space="preserve"> </w:t>
      </w:r>
      <w:r>
        <w:rPr>
          <w:w w:val="95"/>
        </w:rPr>
        <w:t>个最频繁的数字。</w:t>
      </w:r>
    </w:p>
    <w:p>
      <w:pPr>
        <w:pStyle w:val="5"/>
        <w:spacing w:before="12"/>
        <w:rPr>
          <w:sz w:val="22"/>
        </w:rPr>
      </w:pPr>
    </w:p>
    <w:p>
      <w:pPr>
        <w:pStyle w:val="4"/>
        <w:rPr>
          <w:rFonts w:hint="eastAsia" w:ascii="Microsoft YaHei UI" w:eastAsia="Microsoft YaHei UI"/>
        </w:rPr>
      </w:pPr>
      <w:r>
        <w:rPr>
          <w:rFonts w:hint="eastAsia" w:ascii="Microsoft YaHei UI" w:eastAsia="Microsoft YaHei UI"/>
          <w:color w:val="3B70B7"/>
          <w:w w:val="95"/>
        </w:rPr>
        <w:t>输入输出样例</w:t>
      </w:r>
    </w:p>
    <w:p>
      <w:pPr>
        <w:pStyle w:val="5"/>
        <w:spacing w:before="130"/>
        <w:ind w:left="1844"/>
      </w:pPr>
      <w:r>
        <w:rPr>
          <w:spacing w:val="2"/>
          <w:w w:val="95"/>
        </w:rPr>
        <w:t xml:space="preserve">输入是一个数组和一个目标值 </w:t>
      </w:r>
      <w:r>
        <w:rPr>
          <w:rFonts w:ascii="Times New Roman" w:eastAsia="Times New Roman"/>
          <w:i/>
          <w:spacing w:val="14"/>
          <w:w w:val="95"/>
        </w:rPr>
        <w:t>k</w:t>
      </w:r>
      <w:r>
        <w:rPr>
          <w:spacing w:val="4"/>
          <w:w w:val="95"/>
        </w:rPr>
        <w:t xml:space="preserve">。输出是一个长度为 </w:t>
      </w:r>
      <w:r>
        <w:rPr>
          <w:rFonts w:ascii="Times New Roman" w:eastAsia="Times New Roman"/>
          <w:i/>
          <w:w w:val="95"/>
        </w:rPr>
        <w:t>k</w:t>
      </w:r>
      <w:r>
        <w:rPr>
          <w:rFonts w:ascii="Times New Roman" w:eastAsia="Times New Roman"/>
          <w:i/>
          <w:spacing w:val="101"/>
        </w:rPr>
        <w:t xml:space="preserve"> </w:t>
      </w:r>
      <w:r>
        <w:rPr>
          <w:w w:val="95"/>
        </w:rPr>
        <w:t>的数组。</w:t>
      </w:r>
    </w:p>
    <w:p>
      <w:pPr>
        <w:pStyle w:val="5"/>
        <w:spacing w:before="8"/>
        <w:rPr>
          <w:sz w:val="28"/>
        </w:rPr>
      </w:pPr>
      <w:r>
        <w:pict>
          <v:shape id="_x0000_s1145" o:spid="_x0000_s1145" o:spt="202" type="#_x0000_t202" style="position:absolute;left:0pt;margin-left:86.2pt;margin-top:20.4pt;height:30.1pt;width:422.9pt;mso-position-horizontal-relative:page;mso-wrap-distance-bottom:0pt;mso-wrap-distance-top:0pt;z-index:-15694848;mso-width-relative:page;mso-height-relative:page;" filled="f" stroked="t" coordsize="21600,21600">
            <v:path/>
            <v:fill on="f" focussize="0,0"/>
            <v:stroke weight="0.199212598425197pt" color="#3B70B7"/>
            <v:imagedata o:title=""/>
            <o:lock v:ext="edit"/>
            <v:textbox inset="0mm,0mm,0mm,0mm">
              <w:txbxContent>
                <w:p>
                  <w:pPr>
                    <w:pStyle w:val="5"/>
                    <w:spacing w:before="39"/>
                    <w:ind w:left="59"/>
                    <w:rPr>
                      <w:rFonts w:ascii="Trebuchet MS"/>
                    </w:rPr>
                  </w:pPr>
                  <w:r>
                    <w:rPr>
                      <w:rFonts w:ascii="Trebuchet MS"/>
                      <w:w w:val="105"/>
                    </w:rPr>
                    <w:t xml:space="preserve">Input: </w:t>
                  </w:r>
                  <w:r>
                    <w:rPr>
                      <w:rFonts w:ascii="Trebuchet MS"/>
                      <w:spacing w:val="7"/>
                      <w:w w:val="105"/>
                    </w:rPr>
                    <w:t xml:space="preserve"> </w:t>
                  </w:r>
                  <w:r>
                    <w:rPr>
                      <w:rFonts w:ascii="Trebuchet MS"/>
                      <w:w w:val="105"/>
                    </w:rPr>
                    <w:t xml:space="preserve">nums </w:t>
                  </w:r>
                  <w:r>
                    <w:rPr>
                      <w:rFonts w:ascii="Trebuchet MS"/>
                      <w:spacing w:val="8"/>
                      <w:w w:val="105"/>
                    </w:rPr>
                    <w:t xml:space="preserve"> </w:t>
                  </w:r>
                  <w:r>
                    <w:rPr>
                      <w:rFonts w:ascii="Trebuchet MS"/>
                      <w:w w:val="105"/>
                    </w:rPr>
                    <w:t xml:space="preserve">= </w:t>
                  </w:r>
                  <w:r>
                    <w:rPr>
                      <w:rFonts w:ascii="Trebuchet MS"/>
                      <w:spacing w:val="8"/>
                      <w:w w:val="105"/>
                    </w:rPr>
                    <w:t xml:space="preserve"> </w:t>
                  </w:r>
                  <w:r>
                    <w:rPr>
                      <w:rFonts w:ascii="Trebuchet MS"/>
                      <w:w w:val="105"/>
                    </w:rPr>
                    <w:t xml:space="preserve">[1,1,1,1,2,2,3,4], </w:t>
                  </w:r>
                  <w:r>
                    <w:rPr>
                      <w:rFonts w:ascii="Trebuchet MS"/>
                      <w:spacing w:val="8"/>
                      <w:w w:val="105"/>
                    </w:rPr>
                    <w:t xml:space="preserve"> </w:t>
                  </w:r>
                  <w:r>
                    <w:rPr>
                      <w:rFonts w:ascii="Trebuchet MS"/>
                      <w:w w:val="105"/>
                    </w:rPr>
                    <w:t xml:space="preserve">k </w:t>
                  </w:r>
                  <w:r>
                    <w:rPr>
                      <w:rFonts w:ascii="Trebuchet MS"/>
                      <w:spacing w:val="8"/>
                      <w:w w:val="105"/>
                    </w:rPr>
                    <w:t xml:space="preserve"> </w:t>
                  </w:r>
                  <w:r>
                    <w:rPr>
                      <w:rFonts w:ascii="Trebuchet MS"/>
                      <w:w w:val="105"/>
                    </w:rPr>
                    <w:t xml:space="preserve">= </w:t>
                  </w:r>
                  <w:r>
                    <w:rPr>
                      <w:rFonts w:ascii="Trebuchet MS"/>
                      <w:spacing w:val="8"/>
                      <w:w w:val="105"/>
                    </w:rPr>
                    <w:t xml:space="preserve"> </w:t>
                  </w:r>
                  <w:r>
                    <w:rPr>
                      <w:rFonts w:ascii="Trebuchet MS"/>
                      <w:w w:val="105"/>
                    </w:rPr>
                    <w:t>2</w:t>
                  </w:r>
                </w:p>
                <w:p>
                  <w:pPr>
                    <w:pStyle w:val="5"/>
                    <w:spacing w:before="7"/>
                    <w:ind w:left="59"/>
                    <w:rPr>
                      <w:rFonts w:ascii="Trebuchet MS"/>
                    </w:rPr>
                  </w:pPr>
                  <w:r>
                    <w:rPr>
                      <w:rFonts w:ascii="Trebuchet MS"/>
                      <w:w w:val="115"/>
                    </w:rPr>
                    <w:t>Output:</w:t>
                  </w:r>
                  <w:r>
                    <w:rPr>
                      <w:rFonts w:ascii="Trebuchet MS"/>
                      <w:spacing w:val="8"/>
                      <w:w w:val="115"/>
                    </w:rPr>
                    <w:t xml:space="preserve"> </w:t>
                  </w:r>
                  <w:r>
                    <w:rPr>
                      <w:rFonts w:ascii="Trebuchet MS"/>
                      <w:w w:val="115"/>
                    </w:rPr>
                    <w:t>[1,2]</w:t>
                  </w:r>
                </w:p>
              </w:txbxContent>
            </v:textbox>
            <w10:wrap type="topAndBottom"/>
          </v:shape>
        </w:pict>
      </w:r>
    </w:p>
    <w:p>
      <w:pPr>
        <w:pStyle w:val="5"/>
        <w:spacing w:before="149"/>
        <w:ind w:left="1844"/>
      </w:pPr>
      <w:r>
        <w:rPr>
          <w:w w:val="95"/>
        </w:rPr>
        <w:t xml:space="preserve">在这个样例中，最频繁的两个数是 </w:t>
      </w:r>
      <w:r>
        <w:rPr>
          <w:rFonts w:ascii="Times New Roman" w:eastAsia="Times New Roman"/>
          <w:w w:val="95"/>
        </w:rPr>
        <w:t>1</w:t>
      </w:r>
      <w:r>
        <w:rPr>
          <w:rFonts w:ascii="Times New Roman" w:eastAsia="Times New Roman"/>
          <w:spacing w:val="54"/>
        </w:rPr>
        <w:t xml:space="preserve"> </w:t>
      </w:r>
      <w:r>
        <w:rPr>
          <w:spacing w:val="5"/>
          <w:w w:val="95"/>
        </w:rPr>
        <w:t xml:space="preserve">和 </w:t>
      </w:r>
      <w:r>
        <w:rPr>
          <w:rFonts w:ascii="Times New Roman" w:eastAsia="Times New Roman"/>
          <w:w w:val="95"/>
        </w:rPr>
        <w:t>2</w:t>
      </w:r>
      <w:r>
        <w:rPr>
          <w:w w:val="95"/>
        </w:rPr>
        <w:t>。</w:t>
      </w:r>
    </w:p>
    <w:p>
      <w:pPr>
        <w:pStyle w:val="5"/>
        <w:rPr>
          <w:sz w:val="23"/>
        </w:rPr>
      </w:pPr>
    </w:p>
    <w:p>
      <w:pPr>
        <w:pStyle w:val="4"/>
        <w:rPr>
          <w:rFonts w:hint="eastAsia" w:ascii="Microsoft YaHei UI" w:eastAsia="Microsoft YaHei UI"/>
        </w:rPr>
      </w:pPr>
      <w:r>
        <w:rPr>
          <w:rFonts w:hint="eastAsia" w:ascii="Microsoft YaHei UI" w:eastAsia="Microsoft YaHei UI"/>
          <w:color w:val="3B70B7"/>
          <w:w w:val="95"/>
        </w:rPr>
        <w:t>题解</w:t>
      </w:r>
    </w:p>
    <w:p>
      <w:pPr>
        <w:pStyle w:val="5"/>
        <w:spacing w:before="129" w:line="302" w:lineRule="auto"/>
        <w:ind w:left="1445" w:right="283" w:firstLine="398"/>
        <w:jc w:val="both"/>
      </w:pPr>
      <w:r>
        <w:rPr>
          <w:w w:val="95"/>
        </w:rPr>
        <w:t>顾名思义，</w:t>
      </w:r>
      <w:r>
        <w:rPr>
          <w:w w:val="95"/>
          <w:u w:val="single"/>
        </w:rPr>
        <w:t>桶排序</w:t>
      </w:r>
      <w:r>
        <w:rPr>
          <w:w w:val="95"/>
        </w:rPr>
        <w:t>的意思是为每个值设立一个桶，桶内记录这个值出现的次数（或其它属</w:t>
      </w:r>
      <w:r>
        <w:rPr>
          <w:spacing w:val="235"/>
        </w:rPr>
        <w:t xml:space="preserve"> </w:t>
      </w:r>
      <w:r>
        <w:rPr>
          <w:w w:val="99"/>
        </w:rPr>
        <w:t>性</w:t>
      </w:r>
      <w:r>
        <w:rPr>
          <w:spacing w:val="-104"/>
          <w:w w:val="99"/>
        </w:rPr>
        <w:t>）</w:t>
      </w:r>
      <w:r>
        <w:rPr>
          <w:spacing w:val="-7"/>
          <w:w w:val="99"/>
        </w:rPr>
        <w:t>，然后对桶进行排序。针对样例来说，我们先通过桶排序得到三个桶</w:t>
      </w:r>
      <w:r>
        <w:rPr>
          <w:spacing w:val="-54"/>
        </w:rPr>
        <w:t xml:space="preserve"> </w:t>
      </w:r>
      <w:r>
        <w:rPr>
          <w:rFonts w:ascii="Times New Roman" w:eastAsia="Times New Roman"/>
          <w:w w:val="99"/>
        </w:rPr>
        <w:t>[1,2,3,4]</w:t>
      </w:r>
      <w:r>
        <w:rPr>
          <w:spacing w:val="-6"/>
          <w:w w:val="99"/>
        </w:rPr>
        <w:t>，它们的值分别</w:t>
      </w:r>
      <w:r>
        <w:rPr>
          <w:spacing w:val="-23"/>
          <w:w w:val="95"/>
        </w:rPr>
        <w:t xml:space="preserve">为 </w:t>
      </w:r>
      <w:r>
        <w:rPr>
          <w:rFonts w:ascii="Times New Roman" w:eastAsia="Times New Roman"/>
          <w:w w:val="95"/>
        </w:rPr>
        <w:t>[4,2,1,1]</w:t>
      </w:r>
      <w:r>
        <w:rPr>
          <w:w w:val="95"/>
        </w:rPr>
        <w:t>，表示每个数字出现的次数。</w:t>
      </w:r>
    </w:p>
    <w:p>
      <w:pPr>
        <w:spacing w:after="0" w:line="302" w:lineRule="auto"/>
        <w:jc w:val="both"/>
        <w:sectPr>
          <w:headerReference r:id="rId44" w:type="default"/>
          <w:footerReference r:id="rId45" w:type="default"/>
          <w:pgSz w:w="11910" w:h="16840"/>
          <w:pgMar w:top="1200" w:right="1500" w:bottom="700" w:left="340" w:header="923" w:footer="510" w:gutter="0"/>
        </w:sectPr>
      </w:pPr>
    </w:p>
    <w:p>
      <w:pPr>
        <w:pStyle w:val="5"/>
        <w:spacing w:before="3"/>
        <w:rPr>
          <w:sz w:val="10"/>
        </w:rPr>
      </w:pPr>
    </w:p>
    <w:p>
      <w:pPr>
        <w:pStyle w:val="5"/>
        <w:spacing w:before="95" w:line="302" w:lineRule="auto"/>
        <w:ind w:left="1445" w:right="145" w:firstLine="398"/>
      </w:pPr>
      <w:r>
        <w:rPr>
          <w:spacing w:val="-11"/>
          <w:w w:val="95"/>
        </w:rPr>
        <w:t xml:space="preserve">紧接着，我们对桶的频次进行排序，前 </w:t>
      </w:r>
      <w:r>
        <w:rPr>
          <w:rFonts w:ascii="Times New Roman" w:eastAsia="Times New Roman"/>
          <w:i/>
          <w:w w:val="95"/>
        </w:rPr>
        <w:t>k</w:t>
      </w:r>
      <w:r>
        <w:rPr>
          <w:rFonts w:ascii="Times New Roman" w:eastAsia="Times New Roman"/>
          <w:i/>
          <w:spacing w:val="85"/>
        </w:rPr>
        <w:t xml:space="preserve"> </w:t>
      </w:r>
      <w:r>
        <w:rPr>
          <w:spacing w:val="4"/>
          <w:w w:val="95"/>
        </w:rPr>
        <w:t xml:space="preserve">大个桶即是前 </w:t>
      </w:r>
      <w:r>
        <w:rPr>
          <w:rFonts w:ascii="Times New Roman" w:eastAsia="Times New Roman"/>
          <w:i/>
          <w:w w:val="95"/>
        </w:rPr>
        <w:t>k</w:t>
      </w:r>
      <w:r>
        <w:rPr>
          <w:rFonts w:ascii="Times New Roman" w:eastAsia="Times New Roman"/>
          <w:i/>
          <w:spacing w:val="86"/>
        </w:rPr>
        <w:t xml:space="preserve"> </w:t>
      </w:r>
      <w:r>
        <w:rPr>
          <w:spacing w:val="-9"/>
          <w:w w:val="95"/>
        </w:rPr>
        <w:t>个频繁的数。这里我们可以使用各种</w:t>
      </w:r>
      <w:r>
        <w:rPr>
          <w:spacing w:val="1"/>
          <w:w w:val="95"/>
        </w:rPr>
        <w:t xml:space="preserve"> </w:t>
      </w:r>
      <w:r>
        <w:rPr>
          <w:w w:val="95"/>
        </w:rPr>
        <w:t>排序算法，甚至可以再进行一次桶排序，把每个旧桶根据频次放在不同的新桶内。针对样例来说，</w:t>
      </w:r>
      <w:r>
        <w:rPr>
          <w:spacing w:val="26"/>
          <w:w w:val="95"/>
        </w:rPr>
        <w:t xml:space="preserve"> </w:t>
      </w:r>
      <w:r>
        <w:rPr>
          <w:spacing w:val="5"/>
          <w:w w:val="95"/>
        </w:rPr>
        <w:t xml:space="preserve">因为目前最大的频次是 </w:t>
      </w:r>
      <w:r>
        <w:rPr>
          <w:rFonts w:ascii="Times New Roman" w:eastAsia="Times New Roman"/>
          <w:w w:val="95"/>
        </w:rPr>
        <w:t>4</w:t>
      </w:r>
      <w:r>
        <w:rPr>
          <w:spacing w:val="9"/>
          <w:w w:val="95"/>
        </w:rPr>
        <w:t xml:space="preserve">，我们建立 </w:t>
      </w:r>
      <w:r>
        <w:rPr>
          <w:rFonts w:ascii="Times New Roman" w:eastAsia="Times New Roman"/>
          <w:w w:val="95"/>
        </w:rPr>
        <w:t>[1,2,3,4]</w:t>
      </w:r>
      <w:r>
        <w:rPr>
          <w:rFonts w:ascii="Times New Roman" w:eastAsia="Times New Roman"/>
          <w:spacing w:val="8"/>
          <w:w w:val="95"/>
        </w:rPr>
        <w:t xml:space="preserve"> </w:t>
      </w:r>
      <w:r>
        <w:rPr>
          <w:w w:val="95"/>
        </w:rPr>
        <w:t>四个新桶，它们分别放入的旧桶为</w:t>
      </w:r>
      <w:r>
        <w:rPr>
          <w:spacing w:val="90"/>
        </w:rPr>
        <w:t xml:space="preserve"> </w:t>
      </w:r>
      <w:r>
        <w:rPr>
          <w:rFonts w:ascii="Times New Roman" w:eastAsia="Times New Roman"/>
          <w:w w:val="95"/>
        </w:rPr>
        <w:t>[[3,4],[2],[],[1]]</w:t>
      </w:r>
      <w:r>
        <w:rPr>
          <w:w w:val="95"/>
        </w:rPr>
        <w:t>，</w:t>
      </w:r>
      <w:r>
        <w:rPr>
          <w:spacing w:val="-93"/>
          <w:w w:val="95"/>
        </w:rPr>
        <w:t xml:space="preserve"> </w:t>
      </w:r>
      <w:r>
        <w:rPr>
          <w:spacing w:val="-1"/>
          <w:w w:val="95"/>
        </w:rPr>
        <w:t xml:space="preserve">表示不同数字出现的频率。最后，我们从后往前遍历，直到找到 </w:t>
      </w:r>
      <w:r>
        <w:rPr>
          <w:rFonts w:ascii="Times New Roman" w:eastAsia="Times New Roman"/>
          <w:i/>
          <w:w w:val="95"/>
        </w:rPr>
        <w:t>k</w:t>
      </w:r>
      <w:r>
        <w:rPr>
          <w:rFonts w:ascii="Times New Roman" w:eastAsia="Times New Roman"/>
          <w:i/>
          <w:spacing w:val="25"/>
          <w:w w:val="95"/>
        </w:rPr>
        <w:t xml:space="preserve"> </w:t>
      </w:r>
      <w:r>
        <w:rPr>
          <w:w w:val="95"/>
        </w:rPr>
        <w:t>个旧桶。</w:t>
      </w:r>
    </w:p>
    <w:p>
      <w:pPr>
        <w:pStyle w:val="5"/>
        <w:spacing w:before="5"/>
        <w:rPr>
          <w:sz w:val="23"/>
        </w:rPr>
      </w:pPr>
      <w:r>
        <w:pict>
          <v:shape id="_x0000_s1146" o:spid="_x0000_s1146" o:spt="202" type="#_x0000_t202" style="position:absolute;left:0pt;margin-left:87.65pt;margin-top:17.05pt;height:281.15pt;width:419.9pt;mso-position-horizontal-relative:page;mso-wrap-distance-bottom:0pt;mso-wrap-distance-top:0pt;z-index:-15693824;mso-width-relative:page;mso-height-relative:page;" filled="f" stroked="t" coordsize="21600,21600">
            <v:path/>
            <v:fill on="f" focussize="0,0"/>
            <v:stroke weight="0.199212598425197pt" color="#3B70B7"/>
            <v:imagedata o:title=""/>
            <o:lock v:ext="edit"/>
            <v:textbox inset="0mm,0mm,0mm,0mm">
              <w:txbxContent>
                <w:p>
                  <w:pPr>
                    <w:pStyle w:val="5"/>
                    <w:spacing w:before="39" w:line="247" w:lineRule="auto"/>
                    <w:ind w:left="406" w:right="2914" w:hanging="377"/>
                    <w:rPr>
                      <w:rFonts w:ascii="Trebuchet MS"/>
                    </w:rPr>
                  </w:pPr>
                  <w:r>
                    <w:rPr>
                      <w:rFonts w:ascii="Trebuchet MS"/>
                      <w:w w:val="110"/>
                    </w:rPr>
                    <w:t>vector&lt;</w:t>
                  </w:r>
                  <w:r>
                    <w:rPr>
                      <w:rFonts w:ascii="Trebuchet MS"/>
                      <w:color w:val="7F0000"/>
                      <w:w w:val="110"/>
                    </w:rPr>
                    <w:t>int</w:t>
                  </w:r>
                  <w:r>
                    <w:rPr>
                      <w:rFonts w:ascii="Trebuchet MS"/>
                      <w:w w:val="110"/>
                    </w:rPr>
                    <w:t>&gt;</w:t>
                  </w:r>
                  <w:r>
                    <w:rPr>
                      <w:rFonts w:ascii="Trebuchet MS"/>
                      <w:spacing w:val="25"/>
                      <w:w w:val="110"/>
                    </w:rPr>
                    <w:t xml:space="preserve"> </w:t>
                  </w:r>
                  <w:r>
                    <w:rPr>
                      <w:rFonts w:ascii="Trebuchet MS"/>
                      <w:w w:val="110"/>
                    </w:rPr>
                    <w:t>topKFrequent(vector&lt;</w:t>
                  </w:r>
                  <w:r>
                    <w:rPr>
                      <w:rFonts w:ascii="Trebuchet MS"/>
                      <w:color w:val="7F0000"/>
                      <w:w w:val="110"/>
                    </w:rPr>
                    <w:t>int</w:t>
                  </w:r>
                  <w:r>
                    <w:rPr>
                      <w:rFonts w:ascii="Trebuchet MS"/>
                      <w:w w:val="110"/>
                    </w:rPr>
                    <w:t>&gt;&amp;</w:t>
                  </w:r>
                  <w:r>
                    <w:rPr>
                      <w:rFonts w:ascii="Trebuchet MS"/>
                      <w:spacing w:val="25"/>
                      <w:w w:val="110"/>
                    </w:rPr>
                    <w:t xml:space="preserve"> </w:t>
                  </w:r>
                  <w:r>
                    <w:rPr>
                      <w:rFonts w:ascii="Trebuchet MS"/>
                      <w:w w:val="110"/>
                    </w:rPr>
                    <w:t>nums,</w:t>
                  </w:r>
                  <w:r>
                    <w:rPr>
                      <w:rFonts w:ascii="Trebuchet MS"/>
                      <w:spacing w:val="25"/>
                      <w:w w:val="110"/>
                    </w:rPr>
                    <w:t xml:space="preserve"> </w:t>
                  </w:r>
                  <w:r>
                    <w:rPr>
                      <w:rFonts w:ascii="Trebuchet MS"/>
                      <w:color w:val="7F0000"/>
                      <w:w w:val="110"/>
                    </w:rPr>
                    <w:t>int</w:t>
                  </w:r>
                  <w:r>
                    <w:rPr>
                      <w:rFonts w:ascii="Trebuchet MS"/>
                      <w:color w:val="7F0000"/>
                      <w:spacing w:val="25"/>
                      <w:w w:val="110"/>
                    </w:rPr>
                    <w:t xml:space="preserve"> </w:t>
                  </w:r>
                  <w:r>
                    <w:rPr>
                      <w:rFonts w:ascii="Trebuchet MS"/>
                      <w:w w:val="110"/>
                    </w:rPr>
                    <w:t>k)</w:t>
                  </w:r>
                  <w:r>
                    <w:rPr>
                      <w:rFonts w:ascii="Trebuchet MS"/>
                      <w:spacing w:val="25"/>
                      <w:w w:val="110"/>
                    </w:rPr>
                    <w:t xml:space="preserve"> </w:t>
                  </w:r>
                  <w:r>
                    <w:rPr>
                      <w:rFonts w:ascii="Trebuchet MS"/>
                      <w:w w:val="110"/>
                    </w:rPr>
                    <w:t>{</w:t>
                  </w:r>
                  <w:r>
                    <w:rPr>
                      <w:rFonts w:ascii="Trebuchet MS"/>
                      <w:spacing w:val="-63"/>
                      <w:w w:val="110"/>
                    </w:rPr>
                    <w:t xml:space="preserve"> </w:t>
                  </w:r>
                  <w:r>
                    <w:rPr>
                      <w:rFonts w:ascii="Trebuchet MS"/>
                      <w:w w:val="115"/>
                    </w:rPr>
                    <w:t>unordered_map&lt;</w:t>
                  </w:r>
                  <w:r>
                    <w:rPr>
                      <w:rFonts w:ascii="Trebuchet MS"/>
                      <w:color w:val="7F0000"/>
                      <w:w w:val="115"/>
                    </w:rPr>
                    <w:t>int</w:t>
                  </w:r>
                  <w:r>
                    <w:rPr>
                      <w:rFonts w:ascii="Trebuchet MS"/>
                      <w:w w:val="115"/>
                    </w:rPr>
                    <w:t>,</w:t>
                  </w:r>
                  <w:r>
                    <w:rPr>
                      <w:rFonts w:ascii="Trebuchet MS"/>
                      <w:spacing w:val="22"/>
                      <w:w w:val="115"/>
                    </w:rPr>
                    <w:t xml:space="preserve"> </w:t>
                  </w:r>
                  <w:r>
                    <w:rPr>
                      <w:rFonts w:ascii="Trebuchet MS"/>
                      <w:color w:val="7F0000"/>
                      <w:w w:val="115"/>
                    </w:rPr>
                    <w:t>int</w:t>
                  </w:r>
                  <w:r>
                    <w:rPr>
                      <w:rFonts w:ascii="Trebuchet MS"/>
                      <w:w w:val="115"/>
                    </w:rPr>
                    <w:t>&gt;</w:t>
                  </w:r>
                  <w:r>
                    <w:rPr>
                      <w:rFonts w:ascii="Trebuchet MS"/>
                      <w:spacing w:val="23"/>
                      <w:w w:val="115"/>
                    </w:rPr>
                    <w:t xml:space="preserve"> </w:t>
                  </w:r>
                  <w:r>
                    <w:rPr>
                      <w:rFonts w:ascii="Trebuchet MS"/>
                      <w:w w:val="115"/>
                    </w:rPr>
                    <w:t>counts;</w:t>
                  </w:r>
                </w:p>
                <w:p>
                  <w:pPr>
                    <w:pStyle w:val="5"/>
                    <w:ind w:left="406"/>
                    <w:rPr>
                      <w:rFonts w:ascii="Trebuchet MS"/>
                    </w:rPr>
                  </w:pPr>
                  <w:r>
                    <w:rPr>
                      <w:rFonts w:ascii="Trebuchet MS"/>
                      <w:color w:val="7F0000"/>
                      <w:w w:val="110"/>
                    </w:rPr>
                    <w:t>int</w:t>
                  </w:r>
                  <w:r>
                    <w:rPr>
                      <w:rFonts w:ascii="Trebuchet MS"/>
                      <w:color w:val="7F0000"/>
                      <w:spacing w:val="12"/>
                      <w:w w:val="110"/>
                    </w:rPr>
                    <w:t xml:space="preserve"> </w:t>
                  </w:r>
                  <w:r>
                    <w:rPr>
                      <w:rFonts w:ascii="Trebuchet MS"/>
                      <w:w w:val="110"/>
                    </w:rPr>
                    <w:t>max_count</w:t>
                  </w:r>
                  <w:r>
                    <w:rPr>
                      <w:rFonts w:ascii="Trebuchet MS"/>
                      <w:spacing w:val="12"/>
                      <w:w w:val="110"/>
                    </w:rPr>
                    <w:t xml:space="preserve"> </w:t>
                  </w:r>
                  <w:r>
                    <w:rPr>
                      <w:rFonts w:ascii="Trebuchet MS"/>
                      <w:w w:val="110"/>
                    </w:rPr>
                    <w:t>=</w:t>
                  </w:r>
                  <w:r>
                    <w:rPr>
                      <w:rFonts w:ascii="Trebuchet MS"/>
                      <w:spacing w:val="13"/>
                      <w:w w:val="110"/>
                    </w:rPr>
                    <w:t xml:space="preserve"> </w:t>
                  </w:r>
                  <w:r>
                    <w:rPr>
                      <w:rFonts w:ascii="Trebuchet MS"/>
                      <w:w w:val="110"/>
                    </w:rPr>
                    <w:t>0;</w:t>
                  </w:r>
                </w:p>
                <w:p>
                  <w:pPr>
                    <w:pStyle w:val="5"/>
                    <w:spacing w:before="7"/>
                    <w:ind w:left="406"/>
                    <w:rPr>
                      <w:rFonts w:ascii="Trebuchet MS"/>
                    </w:rPr>
                  </w:pPr>
                  <w:r>
                    <w:rPr>
                      <w:rFonts w:ascii="Trebuchet MS"/>
                      <w:color w:val="7F0000"/>
                      <w:w w:val="110"/>
                    </w:rPr>
                    <w:t>for</w:t>
                  </w:r>
                  <w:r>
                    <w:rPr>
                      <w:rFonts w:ascii="Trebuchet MS"/>
                      <w:color w:val="7F0000"/>
                      <w:spacing w:val="32"/>
                      <w:w w:val="110"/>
                    </w:rPr>
                    <w:t xml:space="preserve"> </w:t>
                  </w:r>
                  <w:r>
                    <w:rPr>
                      <w:rFonts w:ascii="Trebuchet MS"/>
                      <w:w w:val="110"/>
                    </w:rPr>
                    <w:t>(</w:t>
                  </w:r>
                  <w:r>
                    <w:rPr>
                      <w:rFonts w:ascii="Trebuchet MS"/>
                      <w:color w:val="7F0000"/>
                      <w:w w:val="110"/>
                    </w:rPr>
                    <w:t>const</w:t>
                  </w:r>
                  <w:r>
                    <w:rPr>
                      <w:rFonts w:ascii="Trebuchet MS"/>
                      <w:color w:val="7F0000"/>
                      <w:spacing w:val="32"/>
                      <w:w w:val="110"/>
                    </w:rPr>
                    <w:t xml:space="preserve"> </w:t>
                  </w:r>
                  <w:r>
                    <w:rPr>
                      <w:rFonts w:ascii="Trebuchet MS"/>
                      <w:color w:val="7F0000"/>
                      <w:w w:val="110"/>
                    </w:rPr>
                    <w:t>int</w:t>
                  </w:r>
                  <w:r>
                    <w:rPr>
                      <w:rFonts w:ascii="Trebuchet MS"/>
                      <w:color w:val="7F0000"/>
                      <w:spacing w:val="32"/>
                      <w:w w:val="110"/>
                    </w:rPr>
                    <w:t xml:space="preserve"> </w:t>
                  </w:r>
                  <w:r>
                    <w:rPr>
                      <w:rFonts w:ascii="Trebuchet MS"/>
                    </w:rPr>
                    <w:t>&amp;</w:t>
                  </w:r>
                  <w:r>
                    <w:rPr>
                      <w:rFonts w:ascii="Trebuchet MS"/>
                      <w:spacing w:val="39"/>
                    </w:rPr>
                    <w:t xml:space="preserve"> </w:t>
                  </w:r>
                  <w:r>
                    <w:rPr>
                      <w:rFonts w:ascii="Trebuchet MS"/>
                    </w:rPr>
                    <w:t>num</w:t>
                  </w:r>
                  <w:r>
                    <w:rPr>
                      <w:rFonts w:ascii="Trebuchet MS"/>
                      <w:spacing w:val="38"/>
                    </w:rPr>
                    <w:t xml:space="preserve"> </w:t>
                  </w:r>
                  <w:r>
                    <w:rPr>
                      <w:rFonts w:ascii="Trebuchet MS"/>
                      <w:w w:val="115"/>
                    </w:rPr>
                    <w:t>:</w:t>
                  </w:r>
                  <w:r>
                    <w:rPr>
                      <w:rFonts w:ascii="Trebuchet MS"/>
                      <w:spacing w:val="29"/>
                      <w:w w:val="115"/>
                    </w:rPr>
                    <w:t xml:space="preserve"> </w:t>
                  </w:r>
                  <w:r>
                    <w:rPr>
                      <w:rFonts w:ascii="Trebuchet MS"/>
                      <w:w w:val="110"/>
                    </w:rPr>
                    <w:t>nums)</w:t>
                  </w:r>
                  <w:r>
                    <w:rPr>
                      <w:rFonts w:ascii="Trebuchet MS"/>
                      <w:spacing w:val="32"/>
                      <w:w w:val="110"/>
                    </w:rPr>
                    <w:t xml:space="preserve"> </w:t>
                  </w:r>
                  <w:r>
                    <w:rPr>
                      <w:rFonts w:ascii="Trebuchet MS"/>
                      <w:w w:val="115"/>
                    </w:rPr>
                    <w:t>{</w:t>
                  </w:r>
                </w:p>
                <w:p>
                  <w:pPr>
                    <w:pStyle w:val="5"/>
                    <w:spacing w:before="7"/>
                    <w:ind w:left="782"/>
                    <w:rPr>
                      <w:rFonts w:ascii="Trebuchet MS"/>
                    </w:rPr>
                  </w:pPr>
                  <w:r>
                    <w:rPr>
                      <w:rFonts w:ascii="Trebuchet MS"/>
                    </w:rPr>
                    <w:t>max_count</w:t>
                  </w:r>
                  <w:r>
                    <w:rPr>
                      <w:rFonts w:ascii="Trebuchet MS"/>
                      <w:spacing w:val="48"/>
                    </w:rPr>
                    <w:t xml:space="preserve"> </w:t>
                  </w:r>
                  <w:r>
                    <w:rPr>
                      <w:rFonts w:ascii="Trebuchet MS"/>
                    </w:rPr>
                    <w:t>=</w:t>
                  </w:r>
                  <w:r>
                    <w:rPr>
                      <w:rFonts w:ascii="Trebuchet MS"/>
                      <w:spacing w:val="48"/>
                    </w:rPr>
                    <w:t xml:space="preserve"> </w:t>
                  </w:r>
                  <w:r>
                    <w:rPr>
                      <w:rFonts w:ascii="Trebuchet MS"/>
                    </w:rPr>
                    <w:t>max(max_count,</w:t>
                  </w:r>
                  <w:r>
                    <w:rPr>
                      <w:rFonts w:ascii="Trebuchet MS"/>
                      <w:spacing w:val="49"/>
                    </w:rPr>
                    <w:t xml:space="preserve"> </w:t>
                  </w:r>
                  <w:r>
                    <w:rPr>
                      <w:rFonts w:ascii="Trebuchet MS"/>
                    </w:rPr>
                    <w:t>++counts[num]);</w:t>
                  </w:r>
                </w:p>
                <w:p>
                  <w:pPr>
                    <w:pStyle w:val="5"/>
                    <w:spacing w:before="7"/>
                    <w:ind w:left="406"/>
                    <w:rPr>
                      <w:rFonts w:ascii="Trebuchet MS"/>
                    </w:rPr>
                  </w:pPr>
                  <w:r>
                    <w:rPr>
                      <w:rFonts w:ascii="Trebuchet MS"/>
                      <w:w w:val="142"/>
                    </w:rPr>
                    <w:t>}</w:t>
                  </w:r>
                </w:p>
                <w:p>
                  <w:pPr>
                    <w:pStyle w:val="5"/>
                    <w:spacing w:before="1"/>
                    <w:rPr>
                      <w:rFonts w:ascii="Trebuchet MS"/>
                      <w:sz w:val="21"/>
                    </w:rPr>
                  </w:pPr>
                </w:p>
                <w:p>
                  <w:pPr>
                    <w:pStyle w:val="5"/>
                    <w:spacing w:before="1" w:line="247" w:lineRule="auto"/>
                    <w:ind w:left="406" w:right="3633"/>
                    <w:rPr>
                      <w:rFonts w:ascii="Trebuchet MS"/>
                    </w:rPr>
                  </w:pPr>
                  <w:r>
                    <w:rPr>
                      <w:rFonts w:ascii="Trebuchet MS"/>
                      <w:w w:val="105"/>
                    </w:rPr>
                    <w:t>vector&lt;vector&lt;</w:t>
                  </w:r>
                  <w:r>
                    <w:rPr>
                      <w:rFonts w:ascii="Trebuchet MS"/>
                      <w:color w:val="7F0000"/>
                      <w:w w:val="105"/>
                    </w:rPr>
                    <w:t>int</w:t>
                  </w:r>
                  <w:r>
                    <w:rPr>
                      <w:rFonts w:ascii="Trebuchet MS"/>
                      <w:w w:val="105"/>
                    </w:rPr>
                    <w:t>&gt;&gt;</w:t>
                  </w:r>
                  <w:r>
                    <w:rPr>
                      <w:rFonts w:ascii="Trebuchet MS"/>
                      <w:spacing w:val="1"/>
                      <w:w w:val="105"/>
                    </w:rPr>
                    <w:t xml:space="preserve"> </w:t>
                  </w:r>
                  <w:r>
                    <w:rPr>
                      <w:rFonts w:ascii="Trebuchet MS"/>
                      <w:w w:val="105"/>
                    </w:rPr>
                    <w:t>buckets(max_count</w:t>
                  </w:r>
                  <w:r>
                    <w:rPr>
                      <w:rFonts w:ascii="Trebuchet MS"/>
                      <w:spacing w:val="1"/>
                      <w:w w:val="105"/>
                    </w:rPr>
                    <w:t xml:space="preserve"> </w:t>
                  </w:r>
                  <w:r>
                    <w:rPr>
                      <w:rFonts w:ascii="Trebuchet MS"/>
                      <w:w w:val="105"/>
                    </w:rPr>
                    <w:t>+</w:t>
                  </w:r>
                  <w:r>
                    <w:rPr>
                      <w:rFonts w:ascii="Trebuchet MS"/>
                      <w:spacing w:val="1"/>
                      <w:w w:val="105"/>
                    </w:rPr>
                    <w:t xml:space="preserve"> </w:t>
                  </w:r>
                  <w:r>
                    <w:rPr>
                      <w:rFonts w:ascii="Trebuchet MS"/>
                      <w:w w:val="105"/>
                    </w:rPr>
                    <w:t>1);</w:t>
                  </w:r>
                  <w:r>
                    <w:rPr>
                      <w:rFonts w:ascii="Trebuchet MS"/>
                      <w:spacing w:val="-61"/>
                      <w:w w:val="105"/>
                    </w:rPr>
                    <w:t xml:space="preserve"> </w:t>
                  </w:r>
                  <w:r>
                    <w:rPr>
                      <w:rFonts w:ascii="Trebuchet MS"/>
                      <w:color w:val="7F0000"/>
                      <w:w w:val="105"/>
                    </w:rPr>
                    <w:t>for</w:t>
                  </w:r>
                  <w:r>
                    <w:rPr>
                      <w:rFonts w:ascii="Trebuchet MS"/>
                      <w:color w:val="7F0000"/>
                      <w:spacing w:val="47"/>
                      <w:w w:val="105"/>
                    </w:rPr>
                    <w:t xml:space="preserve"> </w:t>
                  </w:r>
                  <w:r>
                    <w:rPr>
                      <w:rFonts w:ascii="Trebuchet MS"/>
                      <w:w w:val="105"/>
                    </w:rPr>
                    <w:t>(</w:t>
                  </w:r>
                  <w:r>
                    <w:rPr>
                      <w:rFonts w:ascii="Trebuchet MS"/>
                      <w:color w:val="7F0000"/>
                      <w:w w:val="105"/>
                    </w:rPr>
                    <w:t>const</w:t>
                  </w:r>
                  <w:r>
                    <w:rPr>
                      <w:rFonts w:ascii="Trebuchet MS"/>
                      <w:color w:val="7F0000"/>
                      <w:spacing w:val="47"/>
                      <w:w w:val="105"/>
                    </w:rPr>
                    <w:t xml:space="preserve"> </w:t>
                  </w:r>
                  <w:r>
                    <w:rPr>
                      <w:rFonts w:ascii="Trebuchet MS"/>
                      <w:color w:val="7F0000"/>
                      <w:w w:val="105"/>
                    </w:rPr>
                    <w:t>auto</w:t>
                  </w:r>
                  <w:r>
                    <w:rPr>
                      <w:rFonts w:ascii="Trebuchet MS"/>
                      <w:color w:val="7F0000"/>
                      <w:spacing w:val="47"/>
                      <w:w w:val="105"/>
                    </w:rPr>
                    <w:t xml:space="preserve"> </w:t>
                  </w:r>
                  <w:r>
                    <w:rPr>
                      <w:rFonts w:ascii="Trebuchet MS"/>
                      <w:w w:val="105"/>
                    </w:rPr>
                    <w:t>&amp;</w:t>
                  </w:r>
                  <w:r>
                    <w:rPr>
                      <w:rFonts w:ascii="Trebuchet MS"/>
                      <w:spacing w:val="47"/>
                      <w:w w:val="105"/>
                    </w:rPr>
                    <w:t xml:space="preserve"> </w:t>
                  </w:r>
                  <w:r>
                    <w:rPr>
                      <w:rFonts w:ascii="Trebuchet MS"/>
                      <w:w w:val="105"/>
                    </w:rPr>
                    <w:t>p</w:t>
                  </w:r>
                  <w:r>
                    <w:rPr>
                      <w:rFonts w:ascii="Trebuchet MS"/>
                      <w:spacing w:val="47"/>
                      <w:w w:val="105"/>
                    </w:rPr>
                    <w:t xml:space="preserve"> </w:t>
                  </w:r>
                  <w:r>
                    <w:rPr>
                      <w:rFonts w:ascii="Trebuchet MS"/>
                      <w:w w:val="115"/>
                    </w:rPr>
                    <w:t>:</w:t>
                  </w:r>
                  <w:r>
                    <w:rPr>
                      <w:rFonts w:ascii="Trebuchet MS"/>
                      <w:spacing w:val="41"/>
                      <w:w w:val="115"/>
                    </w:rPr>
                    <w:t xml:space="preserve"> </w:t>
                  </w:r>
                  <w:r>
                    <w:rPr>
                      <w:rFonts w:ascii="Trebuchet MS"/>
                      <w:w w:val="105"/>
                    </w:rPr>
                    <w:t>counts)</w:t>
                  </w:r>
                  <w:r>
                    <w:rPr>
                      <w:rFonts w:ascii="Trebuchet MS"/>
                      <w:spacing w:val="47"/>
                      <w:w w:val="105"/>
                    </w:rPr>
                    <w:t xml:space="preserve"> </w:t>
                  </w:r>
                  <w:r>
                    <w:rPr>
                      <w:rFonts w:ascii="Trebuchet MS"/>
                      <w:w w:val="115"/>
                    </w:rPr>
                    <w:t>{</w:t>
                  </w:r>
                </w:p>
                <w:p>
                  <w:pPr>
                    <w:pStyle w:val="5"/>
                    <w:ind w:left="782"/>
                    <w:rPr>
                      <w:rFonts w:ascii="Trebuchet MS"/>
                    </w:rPr>
                  </w:pPr>
                  <w:r>
                    <w:rPr>
                      <w:rFonts w:ascii="Trebuchet MS"/>
                      <w:w w:val="115"/>
                    </w:rPr>
                    <w:t>buckets[p.second].push_back(p.first);</w:t>
                  </w:r>
                </w:p>
                <w:p>
                  <w:pPr>
                    <w:pStyle w:val="5"/>
                    <w:spacing w:before="6"/>
                    <w:ind w:left="406"/>
                    <w:rPr>
                      <w:rFonts w:ascii="Trebuchet MS"/>
                    </w:rPr>
                  </w:pPr>
                  <w:r>
                    <w:rPr>
                      <w:rFonts w:ascii="Trebuchet MS"/>
                      <w:w w:val="142"/>
                    </w:rPr>
                    <w:t>}</w:t>
                  </w:r>
                </w:p>
                <w:p>
                  <w:pPr>
                    <w:pStyle w:val="5"/>
                    <w:spacing w:before="2"/>
                    <w:rPr>
                      <w:rFonts w:ascii="Trebuchet MS"/>
                      <w:sz w:val="21"/>
                    </w:rPr>
                  </w:pPr>
                </w:p>
                <w:p>
                  <w:pPr>
                    <w:pStyle w:val="5"/>
                    <w:ind w:left="406"/>
                    <w:rPr>
                      <w:rFonts w:ascii="Trebuchet MS"/>
                    </w:rPr>
                  </w:pPr>
                  <w:r>
                    <w:rPr>
                      <w:rFonts w:ascii="Trebuchet MS"/>
                      <w:w w:val="115"/>
                    </w:rPr>
                    <w:t>vector&lt;</w:t>
                  </w:r>
                  <w:r>
                    <w:rPr>
                      <w:rFonts w:ascii="Trebuchet MS"/>
                      <w:color w:val="7F0000"/>
                      <w:w w:val="115"/>
                    </w:rPr>
                    <w:t>int</w:t>
                  </w:r>
                  <w:r>
                    <w:rPr>
                      <w:rFonts w:ascii="Trebuchet MS"/>
                      <w:w w:val="115"/>
                    </w:rPr>
                    <w:t>&gt;</w:t>
                  </w:r>
                  <w:r>
                    <w:rPr>
                      <w:rFonts w:ascii="Trebuchet MS"/>
                      <w:spacing w:val="12"/>
                      <w:w w:val="115"/>
                    </w:rPr>
                    <w:t xml:space="preserve"> </w:t>
                  </w:r>
                  <w:r>
                    <w:rPr>
                      <w:rFonts w:ascii="Trebuchet MS"/>
                      <w:w w:val="115"/>
                    </w:rPr>
                    <w:t>ans;</w:t>
                  </w:r>
                </w:p>
                <w:p>
                  <w:pPr>
                    <w:pStyle w:val="5"/>
                    <w:spacing w:before="7" w:line="247" w:lineRule="auto"/>
                    <w:ind w:left="782" w:right="2121" w:hanging="377"/>
                    <w:rPr>
                      <w:rFonts w:ascii="Trebuchet MS"/>
                    </w:rPr>
                  </w:pPr>
                  <w:r>
                    <w:rPr>
                      <w:rFonts w:ascii="Trebuchet MS"/>
                      <w:color w:val="7F0000"/>
                      <w:w w:val="110"/>
                    </w:rPr>
                    <w:t>for</w:t>
                  </w:r>
                  <w:r>
                    <w:rPr>
                      <w:rFonts w:ascii="Trebuchet MS"/>
                      <w:color w:val="7F0000"/>
                      <w:spacing w:val="38"/>
                      <w:w w:val="110"/>
                    </w:rPr>
                    <w:t xml:space="preserve"> </w:t>
                  </w:r>
                  <w:r>
                    <w:rPr>
                      <w:rFonts w:ascii="Trebuchet MS"/>
                      <w:w w:val="130"/>
                    </w:rPr>
                    <w:t>(</w:t>
                  </w:r>
                  <w:r>
                    <w:rPr>
                      <w:rFonts w:ascii="Trebuchet MS"/>
                      <w:color w:val="7F0000"/>
                      <w:w w:val="130"/>
                    </w:rPr>
                    <w:t>int</w:t>
                  </w:r>
                  <w:r>
                    <w:rPr>
                      <w:rFonts w:ascii="Trebuchet MS"/>
                      <w:color w:val="7F0000"/>
                      <w:spacing w:val="26"/>
                      <w:w w:val="130"/>
                    </w:rPr>
                    <w:t xml:space="preserve"> </w:t>
                  </w:r>
                  <w:r>
                    <w:rPr>
                      <w:rFonts w:ascii="Trebuchet MS"/>
                      <w:w w:val="155"/>
                    </w:rPr>
                    <w:t>i</w:t>
                  </w:r>
                  <w:r>
                    <w:rPr>
                      <w:rFonts w:ascii="Trebuchet MS"/>
                      <w:spacing w:val="12"/>
                      <w:w w:val="155"/>
                    </w:rPr>
                    <w:t xml:space="preserve"> </w:t>
                  </w:r>
                  <w:r>
                    <w:rPr>
                      <w:rFonts w:ascii="Trebuchet MS"/>
                      <w:w w:val="110"/>
                    </w:rPr>
                    <w:t>=</w:t>
                  </w:r>
                  <w:r>
                    <w:rPr>
                      <w:rFonts w:ascii="Trebuchet MS"/>
                      <w:spacing w:val="38"/>
                      <w:w w:val="110"/>
                    </w:rPr>
                    <w:t xml:space="preserve"> </w:t>
                  </w:r>
                  <w:r>
                    <w:rPr>
                      <w:rFonts w:ascii="Trebuchet MS"/>
                      <w:w w:val="110"/>
                    </w:rPr>
                    <w:t>max_count;</w:t>
                  </w:r>
                  <w:r>
                    <w:rPr>
                      <w:rFonts w:ascii="Trebuchet MS"/>
                      <w:spacing w:val="39"/>
                      <w:w w:val="110"/>
                    </w:rPr>
                    <w:t xml:space="preserve"> </w:t>
                  </w:r>
                  <w:r>
                    <w:rPr>
                      <w:rFonts w:ascii="Trebuchet MS"/>
                      <w:w w:val="155"/>
                    </w:rPr>
                    <w:t>i</w:t>
                  </w:r>
                  <w:r>
                    <w:rPr>
                      <w:rFonts w:ascii="Trebuchet MS"/>
                      <w:spacing w:val="11"/>
                      <w:w w:val="155"/>
                    </w:rPr>
                    <w:t xml:space="preserve"> </w:t>
                  </w:r>
                  <w:r>
                    <w:rPr>
                      <w:rFonts w:ascii="Trebuchet MS"/>
                      <w:w w:val="110"/>
                    </w:rPr>
                    <w:t>&gt;=</w:t>
                  </w:r>
                  <w:r>
                    <w:rPr>
                      <w:rFonts w:ascii="Trebuchet MS"/>
                      <w:spacing w:val="39"/>
                      <w:w w:val="110"/>
                    </w:rPr>
                    <w:t xml:space="preserve"> </w:t>
                  </w:r>
                  <w:r>
                    <w:rPr>
                      <w:rFonts w:ascii="Trebuchet MS"/>
                      <w:w w:val="110"/>
                    </w:rPr>
                    <w:t>0</w:t>
                  </w:r>
                  <w:r>
                    <w:rPr>
                      <w:rFonts w:ascii="Trebuchet MS"/>
                      <w:spacing w:val="38"/>
                      <w:w w:val="110"/>
                    </w:rPr>
                    <w:t xml:space="preserve"> </w:t>
                  </w:r>
                  <w:r>
                    <w:rPr>
                      <w:rFonts w:ascii="Trebuchet MS"/>
                    </w:rPr>
                    <w:t>&amp;&amp;</w:t>
                  </w:r>
                  <w:r>
                    <w:rPr>
                      <w:rFonts w:ascii="Trebuchet MS"/>
                      <w:spacing w:val="45"/>
                    </w:rPr>
                    <w:t xml:space="preserve"> </w:t>
                  </w:r>
                  <w:r>
                    <w:rPr>
                      <w:rFonts w:ascii="Trebuchet MS"/>
                      <w:w w:val="110"/>
                    </w:rPr>
                    <w:t>ans.size()</w:t>
                  </w:r>
                  <w:r>
                    <w:rPr>
                      <w:rFonts w:ascii="Trebuchet MS"/>
                      <w:spacing w:val="38"/>
                      <w:w w:val="110"/>
                    </w:rPr>
                    <w:t xml:space="preserve"> </w:t>
                  </w:r>
                  <w:r>
                    <w:rPr>
                      <w:rFonts w:ascii="Trebuchet MS"/>
                      <w:w w:val="110"/>
                    </w:rPr>
                    <w:t>&lt;</w:t>
                  </w:r>
                  <w:r>
                    <w:rPr>
                      <w:rFonts w:ascii="Trebuchet MS"/>
                      <w:spacing w:val="39"/>
                      <w:w w:val="110"/>
                    </w:rPr>
                    <w:t xml:space="preserve"> </w:t>
                  </w:r>
                  <w:r>
                    <w:rPr>
                      <w:rFonts w:ascii="Trebuchet MS"/>
                      <w:w w:val="110"/>
                    </w:rPr>
                    <w:t>k;</w:t>
                  </w:r>
                  <w:r>
                    <w:rPr>
                      <w:rFonts w:ascii="Trebuchet MS"/>
                      <w:spacing w:val="38"/>
                      <w:w w:val="110"/>
                    </w:rPr>
                    <w:t xml:space="preserve"> </w:t>
                  </w:r>
                  <w:r>
                    <w:rPr>
                      <w:rFonts w:ascii="Trebuchet MS"/>
                      <w:w w:val="130"/>
                    </w:rPr>
                    <w:t>--i)</w:t>
                  </w:r>
                  <w:r>
                    <w:rPr>
                      <w:rFonts w:ascii="Trebuchet MS"/>
                      <w:spacing w:val="27"/>
                      <w:w w:val="130"/>
                    </w:rPr>
                    <w:t xml:space="preserve"> </w:t>
                  </w:r>
                  <w:r>
                    <w:rPr>
                      <w:rFonts w:ascii="Trebuchet MS"/>
                      <w:w w:val="130"/>
                    </w:rPr>
                    <w:t>{</w:t>
                  </w:r>
                  <w:r>
                    <w:rPr>
                      <w:rFonts w:ascii="Trebuchet MS"/>
                      <w:spacing w:val="-76"/>
                      <w:w w:val="130"/>
                    </w:rPr>
                    <w:t xml:space="preserve"> </w:t>
                  </w:r>
                  <w:r>
                    <w:rPr>
                      <w:rFonts w:ascii="Trebuchet MS"/>
                      <w:color w:val="7F0000"/>
                      <w:w w:val="110"/>
                    </w:rPr>
                    <w:t>for</w:t>
                  </w:r>
                  <w:r>
                    <w:rPr>
                      <w:rFonts w:ascii="Trebuchet MS"/>
                      <w:color w:val="7F0000"/>
                      <w:spacing w:val="41"/>
                      <w:w w:val="110"/>
                    </w:rPr>
                    <w:t xml:space="preserve"> </w:t>
                  </w:r>
                  <w:r>
                    <w:rPr>
                      <w:rFonts w:ascii="Trebuchet MS"/>
                      <w:w w:val="110"/>
                    </w:rPr>
                    <w:t>(</w:t>
                  </w:r>
                  <w:r>
                    <w:rPr>
                      <w:rFonts w:ascii="Trebuchet MS"/>
                      <w:color w:val="7F0000"/>
                      <w:w w:val="110"/>
                    </w:rPr>
                    <w:t>const</w:t>
                  </w:r>
                  <w:r>
                    <w:rPr>
                      <w:rFonts w:ascii="Trebuchet MS"/>
                      <w:color w:val="7F0000"/>
                      <w:spacing w:val="42"/>
                      <w:w w:val="110"/>
                    </w:rPr>
                    <w:t xml:space="preserve"> </w:t>
                  </w:r>
                  <w:r>
                    <w:rPr>
                      <w:rFonts w:ascii="Trebuchet MS"/>
                      <w:color w:val="7F0000"/>
                      <w:w w:val="110"/>
                    </w:rPr>
                    <w:t>int</w:t>
                  </w:r>
                  <w:r>
                    <w:rPr>
                      <w:rFonts w:ascii="Trebuchet MS"/>
                      <w:color w:val="7F0000"/>
                      <w:spacing w:val="42"/>
                      <w:w w:val="110"/>
                    </w:rPr>
                    <w:t xml:space="preserve"> </w:t>
                  </w:r>
                  <w:r>
                    <w:rPr>
                      <w:rFonts w:ascii="Trebuchet MS"/>
                    </w:rPr>
                    <w:t>&amp;</w:t>
                  </w:r>
                  <w:r>
                    <w:rPr>
                      <w:rFonts w:ascii="Trebuchet MS"/>
                      <w:spacing w:val="48"/>
                    </w:rPr>
                    <w:t xml:space="preserve"> </w:t>
                  </w:r>
                  <w:r>
                    <w:rPr>
                      <w:rFonts w:ascii="Trebuchet MS"/>
                    </w:rPr>
                    <w:t>num</w:t>
                  </w:r>
                  <w:r>
                    <w:rPr>
                      <w:rFonts w:ascii="Trebuchet MS"/>
                      <w:spacing w:val="48"/>
                    </w:rPr>
                    <w:t xml:space="preserve"> </w:t>
                  </w:r>
                  <w:r>
                    <w:rPr>
                      <w:rFonts w:ascii="Trebuchet MS"/>
                      <w:w w:val="130"/>
                    </w:rPr>
                    <w:t>:</w:t>
                  </w:r>
                  <w:r>
                    <w:rPr>
                      <w:rFonts w:ascii="Trebuchet MS"/>
                      <w:spacing w:val="30"/>
                      <w:w w:val="130"/>
                    </w:rPr>
                    <w:t xml:space="preserve"> </w:t>
                  </w:r>
                  <w:r>
                    <w:rPr>
                      <w:rFonts w:ascii="Trebuchet MS"/>
                      <w:w w:val="110"/>
                    </w:rPr>
                    <w:t>buckets[i])</w:t>
                  </w:r>
                  <w:r>
                    <w:rPr>
                      <w:rFonts w:ascii="Trebuchet MS"/>
                      <w:spacing w:val="42"/>
                      <w:w w:val="110"/>
                    </w:rPr>
                    <w:t xml:space="preserve"> </w:t>
                  </w:r>
                  <w:r>
                    <w:rPr>
                      <w:rFonts w:ascii="Trebuchet MS"/>
                      <w:w w:val="130"/>
                    </w:rPr>
                    <w:t>{</w:t>
                  </w:r>
                </w:p>
                <w:p>
                  <w:pPr>
                    <w:pStyle w:val="5"/>
                    <w:ind w:left="1159"/>
                    <w:rPr>
                      <w:rFonts w:ascii="Trebuchet MS"/>
                    </w:rPr>
                  </w:pPr>
                  <w:r>
                    <w:rPr>
                      <w:rFonts w:ascii="Trebuchet MS"/>
                      <w:w w:val="105"/>
                    </w:rPr>
                    <w:t>ans.push_back(num);</w:t>
                  </w:r>
                </w:p>
                <w:p>
                  <w:pPr>
                    <w:pStyle w:val="5"/>
                    <w:spacing w:before="7" w:line="247" w:lineRule="auto"/>
                    <w:ind w:left="1535" w:right="4929" w:hanging="377"/>
                    <w:rPr>
                      <w:rFonts w:ascii="Trebuchet MS"/>
                    </w:rPr>
                  </w:pPr>
                  <w:r>
                    <w:rPr>
                      <w:rFonts w:ascii="Trebuchet MS"/>
                      <w:color w:val="7F0000"/>
                      <w:w w:val="130"/>
                    </w:rPr>
                    <w:t>if</w:t>
                  </w:r>
                  <w:r>
                    <w:rPr>
                      <w:rFonts w:ascii="Trebuchet MS"/>
                      <w:color w:val="7F0000"/>
                      <w:spacing w:val="16"/>
                      <w:w w:val="130"/>
                    </w:rPr>
                    <w:t xml:space="preserve"> </w:t>
                  </w:r>
                  <w:r>
                    <w:rPr>
                      <w:rFonts w:ascii="Trebuchet MS"/>
                      <w:w w:val="125"/>
                    </w:rPr>
                    <w:t>(ans.size()</w:t>
                  </w:r>
                  <w:r>
                    <w:rPr>
                      <w:rFonts w:ascii="Trebuchet MS"/>
                      <w:spacing w:val="20"/>
                      <w:w w:val="125"/>
                    </w:rPr>
                    <w:t xml:space="preserve"> </w:t>
                  </w:r>
                  <w:r>
                    <w:rPr>
                      <w:rFonts w:ascii="Trebuchet MS"/>
                      <w:w w:val="125"/>
                    </w:rPr>
                    <w:t>==</w:t>
                  </w:r>
                  <w:r>
                    <w:rPr>
                      <w:rFonts w:ascii="Trebuchet MS"/>
                      <w:spacing w:val="20"/>
                      <w:w w:val="125"/>
                    </w:rPr>
                    <w:t xml:space="preserve"> </w:t>
                  </w:r>
                  <w:r>
                    <w:rPr>
                      <w:rFonts w:ascii="Trebuchet MS"/>
                      <w:w w:val="125"/>
                    </w:rPr>
                    <w:t>k)</w:t>
                  </w:r>
                  <w:r>
                    <w:rPr>
                      <w:rFonts w:ascii="Trebuchet MS"/>
                      <w:spacing w:val="20"/>
                      <w:w w:val="125"/>
                    </w:rPr>
                    <w:t xml:space="preserve"> </w:t>
                  </w:r>
                  <w:r>
                    <w:rPr>
                      <w:rFonts w:ascii="Trebuchet MS"/>
                      <w:w w:val="125"/>
                    </w:rPr>
                    <w:t>{</w:t>
                  </w:r>
                  <w:r>
                    <w:rPr>
                      <w:rFonts w:ascii="Trebuchet MS"/>
                      <w:spacing w:val="-73"/>
                      <w:w w:val="125"/>
                    </w:rPr>
                    <w:t xml:space="preserve"> </w:t>
                  </w:r>
                  <w:r>
                    <w:rPr>
                      <w:rFonts w:ascii="Trebuchet MS"/>
                      <w:color w:val="7F0000"/>
                      <w:w w:val="125"/>
                    </w:rPr>
                    <w:t>break</w:t>
                  </w:r>
                  <w:r>
                    <w:rPr>
                      <w:rFonts w:ascii="Trebuchet MS"/>
                      <w:w w:val="125"/>
                    </w:rPr>
                    <w:t>;</w:t>
                  </w:r>
                </w:p>
                <w:p>
                  <w:pPr>
                    <w:pStyle w:val="5"/>
                    <w:ind w:left="1159"/>
                    <w:rPr>
                      <w:rFonts w:ascii="Trebuchet MS"/>
                    </w:rPr>
                  </w:pPr>
                  <w:r>
                    <w:rPr>
                      <w:rFonts w:ascii="Trebuchet MS"/>
                      <w:w w:val="142"/>
                    </w:rPr>
                    <w:t>}</w:t>
                  </w:r>
                </w:p>
                <w:p>
                  <w:pPr>
                    <w:pStyle w:val="5"/>
                    <w:spacing w:before="7"/>
                    <w:ind w:left="782"/>
                    <w:rPr>
                      <w:rFonts w:ascii="Trebuchet MS"/>
                    </w:rPr>
                  </w:pPr>
                  <w:r>
                    <w:rPr>
                      <w:rFonts w:ascii="Trebuchet MS"/>
                      <w:w w:val="142"/>
                    </w:rPr>
                    <w:t>}</w:t>
                  </w:r>
                </w:p>
                <w:p>
                  <w:pPr>
                    <w:pStyle w:val="5"/>
                    <w:spacing w:before="7"/>
                    <w:ind w:left="406"/>
                    <w:rPr>
                      <w:rFonts w:ascii="Trebuchet MS"/>
                    </w:rPr>
                  </w:pPr>
                  <w:r>
                    <w:rPr>
                      <w:rFonts w:ascii="Trebuchet MS"/>
                      <w:w w:val="142"/>
                    </w:rPr>
                    <w:t>}</w:t>
                  </w:r>
                </w:p>
                <w:p>
                  <w:pPr>
                    <w:pStyle w:val="5"/>
                    <w:spacing w:before="7"/>
                    <w:ind w:left="406"/>
                    <w:rPr>
                      <w:rFonts w:ascii="Trebuchet MS"/>
                    </w:rPr>
                  </w:pPr>
                  <w:r>
                    <w:rPr>
                      <w:rFonts w:ascii="Trebuchet MS"/>
                      <w:color w:val="7F0000"/>
                      <w:w w:val="110"/>
                    </w:rPr>
                    <w:t>return</w:t>
                  </w:r>
                  <w:r>
                    <w:rPr>
                      <w:rFonts w:ascii="Trebuchet MS"/>
                      <w:color w:val="7F0000"/>
                      <w:spacing w:val="50"/>
                      <w:w w:val="110"/>
                    </w:rPr>
                    <w:t xml:space="preserve"> </w:t>
                  </w:r>
                  <w:r>
                    <w:rPr>
                      <w:rFonts w:ascii="Trebuchet MS"/>
                      <w:w w:val="110"/>
                    </w:rPr>
                    <w:t>ans;</w:t>
                  </w:r>
                </w:p>
                <w:p>
                  <w:pPr>
                    <w:pStyle w:val="5"/>
                    <w:spacing w:before="6"/>
                    <w:ind w:left="29"/>
                    <w:rPr>
                      <w:rFonts w:ascii="Trebuchet MS"/>
                    </w:rPr>
                  </w:pPr>
                  <w:r>
                    <w:rPr>
                      <w:rFonts w:ascii="Trebuchet MS"/>
                      <w:w w:val="142"/>
                    </w:rPr>
                    <w:t>}</w:t>
                  </w:r>
                </w:p>
              </w:txbxContent>
            </v:textbox>
            <w10:wrap type="topAndBottom"/>
          </v:shape>
        </w:pict>
      </w:r>
    </w:p>
    <w:p>
      <w:pPr>
        <w:pStyle w:val="5"/>
      </w:pPr>
    </w:p>
    <w:p>
      <w:pPr>
        <w:pStyle w:val="3"/>
        <w:numPr>
          <w:ilvl w:val="1"/>
          <w:numId w:val="18"/>
        </w:numPr>
        <w:tabs>
          <w:tab w:val="left" w:pos="1968"/>
        </w:tabs>
        <w:spacing w:before="199" w:after="0" w:line="240" w:lineRule="auto"/>
        <w:ind w:left="1967" w:right="0" w:hanging="523"/>
        <w:jc w:val="left"/>
      </w:pPr>
      <w:bookmarkStart w:id="60" w:name="_bookmark23"/>
      <w:bookmarkEnd w:id="60"/>
      <w:bookmarkStart w:id="61" w:name="_bookmark23"/>
      <w:bookmarkEnd w:id="61"/>
      <w:bookmarkStart w:id="62" w:name="5.4 练习"/>
      <w:bookmarkEnd w:id="62"/>
      <w:r>
        <w:rPr>
          <w:color w:val="3B70B7"/>
        </w:rPr>
        <w:t>练习</w:t>
      </w:r>
    </w:p>
    <w:p>
      <w:pPr>
        <w:pStyle w:val="4"/>
        <w:spacing w:before="179"/>
        <w:rPr>
          <w:rFonts w:hint="eastAsia" w:ascii="Microsoft YaHei UI" w:eastAsia="Microsoft YaHei UI"/>
        </w:rPr>
      </w:pPr>
      <w:r>
        <w:rPr>
          <w:rFonts w:hint="eastAsia" w:ascii="Microsoft YaHei UI" w:eastAsia="Microsoft YaHei UI"/>
          <w:color w:val="3B70B7"/>
          <w:w w:val="95"/>
        </w:rPr>
        <w:t>基础难度</w:t>
      </w:r>
    </w:p>
    <w:p>
      <w:pPr>
        <w:spacing w:before="159"/>
        <w:ind w:left="1445" w:right="0" w:firstLine="0"/>
        <w:jc w:val="left"/>
        <w:rPr>
          <w:rFonts w:ascii="Times New Roman"/>
          <w:b/>
          <w:sz w:val="24"/>
        </w:rPr>
      </w:pPr>
      <w:r>
        <w:fldChar w:fldCharType="begin"/>
      </w:r>
      <w:r>
        <w:instrText xml:space="preserve"> HYPERLINK "https://leetcode.com/problems/sort-characters-by-frequency/" \h </w:instrText>
      </w:r>
      <w:r>
        <w:fldChar w:fldCharType="separate"/>
      </w:r>
      <w:r>
        <w:rPr>
          <w:rFonts w:ascii="Times New Roman"/>
          <w:b/>
          <w:color w:val="7F0000"/>
          <w:sz w:val="24"/>
        </w:rPr>
        <w:t>451.</w:t>
      </w:r>
      <w:r>
        <w:rPr>
          <w:rFonts w:ascii="Times New Roman"/>
          <w:b/>
          <w:color w:val="7F0000"/>
          <w:spacing w:val="21"/>
          <w:sz w:val="24"/>
        </w:rPr>
        <w:t xml:space="preserve"> </w:t>
      </w:r>
      <w:r>
        <w:rPr>
          <w:rFonts w:ascii="Times New Roman"/>
          <w:b/>
          <w:color w:val="7F0000"/>
          <w:sz w:val="24"/>
        </w:rPr>
        <w:t>Sort</w:t>
      </w:r>
      <w:r>
        <w:rPr>
          <w:rFonts w:ascii="Times New Roman"/>
          <w:b/>
          <w:color w:val="7F0000"/>
          <w:spacing w:val="-5"/>
          <w:sz w:val="24"/>
        </w:rPr>
        <w:t xml:space="preserve"> </w:t>
      </w:r>
      <w:r>
        <w:rPr>
          <w:rFonts w:ascii="Times New Roman"/>
          <w:b/>
          <w:color w:val="7F0000"/>
          <w:sz w:val="24"/>
        </w:rPr>
        <w:t>Characters</w:t>
      </w:r>
      <w:r>
        <w:rPr>
          <w:rFonts w:ascii="Times New Roman"/>
          <w:b/>
          <w:color w:val="7F0000"/>
          <w:spacing w:val="-4"/>
          <w:sz w:val="24"/>
        </w:rPr>
        <w:t xml:space="preserve"> </w:t>
      </w:r>
      <w:r>
        <w:rPr>
          <w:rFonts w:ascii="Times New Roman"/>
          <w:b/>
          <w:color w:val="7F0000"/>
          <w:sz w:val="24"/>
        </w:rPr>
        <w:t>By</w:t>
      </w:r>
      <w:r>
        <w:rPr>
          <w:rFonts w:ascii="Times New Roman"/>
          <w:b/>
          <w:color w:val="7F0000"/>
          <w:spacing w:val="-5"/>
          <w:sz w:val="24"/>
        </w:rPr>
        <w:t xml:space="preserve"> </w:t>
      </w:r>
      <w:r>
        <w:rPr>
          <w:rFonts w:ascii="Times New Roman"/>
          <w:b/>
          <w:color w:val="7F0000"/>
          <w:sz w:val="24"/>
        </w:rPr>
        <w:t>Frequency</w:t>
      </w:r>
      <w:r>
        <w:rPr>
          <w:rFonts w:ascii="Times New Roman"/>
          <w:b/>
          <w:color w:val="7F0000"/>
          <w:spacing w:val="-4"/>
          <w:sz w:val="24"/>
        </w:rPr>
        <w:t xml:space="preserve"> </w:t>
      </w:r>
      <w:r>
        <w:rPr>
          <w:rFonts w:ascii="Times New Roman"/>
          <w:b/>
          <w:color w:val="7F0000"/>
          <w:sz w:val="24"/>
        </w:rPr>
        <w:t>(Medium)</w:t>
      </w:r>
      <w:r>
        <w:rPr>
          <w:rFonts w:ascii="Times New Roman"/>
          <w:b/>
          <w:color w:val="7F0000"/>
          <w:sz w:val="24"/>
        </w:rPr>
        <w:fldChar w:fldCharType="end"/>
      </w:r>
    </w:p>
    <w:p>
      <w:pPr>
        <w:pStyle w:val="5"/>
        <w:spacing w:before="200"/>
        <w:ind w:left="1844"/>
      </w:pPr>
      <w:r>
        <w:rPr>
          <w:w w:val="95"/>
        </w:rPr>
        <w:t>桶排序的变形题。</w:t>
      </w:r>
    </w:p>
    <w:p>
      <w:pPr>
        <w:pStyle w:val="5"/>
        <w:spacing w:before="12"/>
        <w:rPr>
          <w:sz w:val="22"/>
        </w:rPr>
      </w:pPr>
    </w:p>
    <w:p>
      <w:pPr>
        <w:pStyle w:val="4"/>
        <w:rPr>
          <w:rFonts w:hint="eastAsia" w:ascii="Microsoft YaHei UI" w:eastAsia="Microsoft YaHei UI"/>
        </w:rPr>
      </w:pPr>
      <w:r>
        <w:rPr>
          <w:rFonts w:hint="eastAsia" w:ascii="Microsoft YaHei UI" w:eastAsia="Microsoft YaHei UI"/>
          <w:color w:val="3B70B7"/>
          <w:w w:val="95"/>
        </w:rPr>
        <w:t>进阶难度</w:t>
      </w:r>
    </w:p>
    <w:p>
      <w:pPr>
        <w:spacing w:before="159"/>
        <w:ind w:left="1445" w:right="0" w:firstLine="0"/>
        <w:jc w:val="left"/>
        <w:rPr>
          <w:rFonts w:ascii="Times New Roman"/>
          <w:b/>
          <w:sz w:val="24"/>
        </w:rPr>
      </w:pPr>
      <w:r>
        <w:fldChar w:fldCharType="begin"/>
      </w:r>
      <w:r>
        <w:instrText xml:space="preserve"> HYPERLINK "https://leetcode.com/problems/sort-colors/" \h </w:instrText>
      </w:r>
      <w:r>
        <w:fldChar w:fldCharType="separate"/>
      </w:r>
      <w:r>
        <w:rPr>
          <w:rFonts w:ascii="Times New Roman"/>
          <w:b/>
          <w:color w:val="7F0000"/>
          <w:sz w:val="24"/>
        </w:rPr>
        <w:t>75.</w:t>
      </w:r>
      <w:r>
        <w:rPr>
          <w:rFonts w:ascii="Times New Roman"/>
          <w:b/>
          <w:color w:val="7F0000"/>
          <w:spacing w:val="23"/>
          <w:sz w:val="24"/>
        </w:rPr>
        <w:t xml:space="preserve"> </w:t>
      </w:r>
      <w:r>
        <w:rPr>
          <w:rFonts w:ascii="Times New Roman"/>
          <w:b/>
          <w:color w:val="7F0000"/>
          <w:sz w:val="24"/>
        </w:rPr>
        <w:t>Sort</w:t>
      </w:r>
      <w:r>
        <w:rPr>
          <w:rFonts w:ascii="Times New Roman"/>
          <w:b/>
          <w:color w:val="7F0000"/>
          <w:spacing w:val="-3"/>
          <w:sz w:val="24"/>
        </w:rPr>
        <w:t xml:space="preserve"> </w:t>
      </w:r>
      <w:r>
        <w:rPr>
          <w:rFonts w:ascii="Times New Roman"/>
          <w:b/>
          <w:color w:val="7F0000"/>
          <w:sz w:val="24"/>
        </w:rPr>
        <w:t>Colors</w:t>
      </w:r>
      <w:r>
        <w:rPr>
          <w:rFonts w:ascii="Times New Roman"/>
          <w:b/>
          <w:color w:val="7F0000"/>
          <w:spacing w:val="-3"/>
          <w:sz w:val="24"/>
        </w:rPr>
        <w:t xml:space="preserve"> </w:t>
      </w:r>
      <w:r>
        <w:rPr>
          <w:rFonts w:ascii="Times New Roman"/>
          <w:b/>
          <w:color w:val="7F0000"/>
          <w:sz w:val="24"/>
        </w:rPr>
        <w:t>(Medium)</w:t>
      </w:r>
      <w:r>
        <w:rPr>
          <w:rFonts w:ascii="Times New Roman"/>
          <w:b/>
          <w:color w:val="7F0000"/>
          <w:sz w:val="24"/>
        </w:rPr>
        <w:fldChar w:fldCharType="end"/>
      </w:r>
    </w:p>
    <w:p>
      <w:pPr>
        <w:pStyle w:val="5"/>
        <w:spacing w:before="200"/>
        <w:ind w:left="1844"/>
      </w:pPr>
      <w:r>
        <w:rPr>
          <w:w w:val="95"/>
        </w:rPr>
        <w:t>很经典的荷兰国旗问题，考察如何对三个重复且打乱的值进行排序。</w:t>
      </w:r>
    </w:p>
    <w:p>
      <w:pPr>
        <w:spacing w:after="0"/>
        <w:sectPr>
          <w:headerReference r:id="rId46" w:type="default"/>
          <w:footerReference r:id="rId47" w:type="default"/>
          <w:pgSz w:w="11910" w:h="16840"/>
          <w:pgMar w:top="1200" w:right="1500" w:bottom="700" w:left="340" w:header="923" w:footer="510" w:gutter="0"/>
        </w:sectPr>
      </w:pPr>
    </w:p>
    <w:p>
      <w:pPr>
        <w:pStyle w:val="2"/>
        <w:ind w:left="4067"/>
      </w:pPr>
      <w:bookmarkStart w:id="63" w:name="6 一切皆可搜索"/>
      <w:bookmarkEnd w:id="63"/>
      <w:bookmarkStart w:id="64" w:name="_bookmark24"/>
      <w:bookmarkEnd w:id="64"/>
      <w:r>
        <w:rPr>
          <w:color w:val="3B70B7"/>
          <w:spacing w:val="-4"/>
        </w:rPr>
        <w:t xml:space="preserve">第 </w:t>
      </w:r>
      <w:r>
        <w:rPr>
          <w:rFonts w:ascii="Times New Roman" w:eastAsia="Times New Roman"/>
          <w:color w:val="3B70B7"/>
        </w:rPr>
        <w:t>6</w:t>
      </w:r>
      <w:r>
        <w:rPr>
          <w:rFonts w:ascii="Times New Roman" w:eastAsia="Times New Roman"/>
          <w:color w:val="3B70B7"/>
          <w:spacing w:val="-22"/>
        </w:rPr>
        <w:t xml:space="preserve"> </w:t>
      </w:r>
      <w:r>
        <w:rPr>
          <w:color w:val="3B70B7"/>
          <w:spacing w:val="12"/>
        </w:rPr>
        <w:t>章 一切皆可搜索</w:t>
      </w:r>
    </w:p>
    <w:p>
      <w:pPr>
        <w:pStyle w:val="5"/>
        <w:spacing w:before="5"/>
        <w:rPr>
          <w:rFonts w:ascii="Microsoft YaHei UI"/>
          <w:b/>
          <w:sz w:val="6"/>
        </w:rPr>
      </w:pPr>
      <w:r>
        <w:drawing>
          <wp:anchor distT="0" distB="0" distL="0" distR="0" simplePos="0" relativeHeight="1024" behindDoc="0" locked="0" layoutInCell="1" allowOverlap="1">
            <wp:simplePos x="0" y="0"/>
            <wp:positionH relativeFrom="page">
              <wp:posOffset>3042920</wp:posOffset>
            </wp:positionH>
            <wp:positionV relativeFrom="paragraph">
              <wp:posOffset>95885</wp:posOffset>
            </wp:positionV>
            <wp:extent cx="1517015" cy="54610"/>
            <wp:effectExtent l="0" t="0" r="0" b="0"/>
            <wp:wrapTopAndBottom/>
            <wp:docPr id="59"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2.png"/>
                    <pic:cNvPicPr>
                      <a:picLocks noChangeAspect="1"/>
                    </pic:cNvPicPr>
                  </pic:nvPicPr>
                  <pic:blipFill>
                    <a:blip r:embed="rId183" cstate="print"/>
                    <a:stretch>
                      <a:fillRect/>
                    </a:stretch>
                  </pic:blipFill>
                  <pic:spPr>
                    <a:xfrm>
                      <a:off x="0" y="0"/>
                      <a:ext cx="1517205" cy="54482"/>
                    </a:xfrm>
                    <a:prstGeom prst="rect">
                      <a:avLst/>
                    </a:prstGeom>
                  </pic:spPr>
                </pic:pic>
              </a:graphicData>
            </a:graphic>
          </wp:anchor>
        </w:drawing>
      </w:r>
      <w:r>
        <w:pict>
          <v:group id="_x0000_s1147" o:spid="_x0000_s1147" o:spt="203" style="position:absolute;left:0pt;margin-left:89.25pt;margin-top:41.55pt;height:59.5pt;width:416.7pt;mso-position-horizontal-relative:page;mso-wrap-distance-bottom:0pt;mso-wrap-distance-top:0pt;z-index:-15692800;mso-width-relative:page;mso-height-relative:page;" coordorigin="1786,831" coordsize="8334,1190">
            <o:lock v:ext="edit"/>
            <v:shape id="_x0000_s1148" o:spid="_x0000_s1148" style="position:absolute;left:1785;top:1035;height:985;width:8334;" fillcolor="#3B71B7" filled="t" stroked="f" coordorigin="1786,1036" coordsize="8334,985" path="m10120,2011l1786,2011,1786,2021,10120,2021,10120,2011xm10120,1036l1786,1036,1786,1046,10120,1046,10120,1036xe">
              <v:path arrowok="t"/>
              <v:fill on="t" focussize="0,0"/>
              <v:stroke on="f"/>
              <v:imagedata o:title=""/>
              <o:lock v:ext="edit"/>
            </v:shape>
            <v:rect id="_x0000_s1149" o:spid="_x0000_s1149" o:spt="1" style="position:absolute;left:1785;top:1045;height:965;width:8334;" fillcolor="#EBF0F7" filled="t" stroked="f" coordsize="21600,21600">
              <v:path/>
              <v:fill on="t" focussize="0,0"/>
              <v:stroke on="f"/>
              <v:imagedata o:title=""/>
              <o:lock v:ext="edit"/>
            </v:rect>
            <v:shape id="_x0000_s1150" o:spid="_x0000_s1150" style="position:absolute;left:5361;top:831;height:375;width:1183;" fillcolor="#3B71B7" filled="t" stroked="f" coordorigin="5362,831" coordsize="1183,375" path="m6544,897l6539,871,6525,850,6504,837,6479,831,5427,831,5401,837,5381,850,5367,871,5362,897,5362,1141,5367,1166,5381,1187,5401,1201,5427,1206,6479,1206,6504,1201,6525,1187,6539,1166,6544,1141,6544,897xe">
              <v:path arrowok="t"/>
              <v:fill on="t" focussize="0,0"/>
              <v:stroke on="f"/>
              <v:imagedata o:title=""/>
              <o:lock v:ext="edit"/>
            </v:shape>
            <v:shape id="_x0000_s1151" o:spid="_x0000_s1151" o:spt="202" type="#_x0000_t202" style="position:absolute;left:5554;top:881;height:259;width:817;" filled="f" stroked="f" coordsize="21600,21600">
              <v:path/>
              <v:fill on="f" focussize="0,0"/>
              <v:stroke on="f" joinstyle="miter"/>
              <v:imagedata o:title=""/>
              <o:lock v:ext="edit"/>
              <v:textbox inset="0mm,0mm,0mm,0mm">
                <w:txbxContent>
                  <w:p>
                    <w:pPr>
                      <w:spacing w:before="0" w:line="258" w:lineRule="exact"/>
                      <w:ind w:left="0" w:right="0" w:firstLine="0"/>
                      <w:jc w:val="left"/>
                      <w:rPr>
                        <w:rFonts w:hint="eastAsia" w:ascii="Microsoft YaHei UI" w:eastAsia="Microsoft YaHei UI"/>
                        <w:b/>
                        <w:sz w:val="20"/>
                      </w:rPr>
                    </w:pPr>
                    <w:r>
                      <w:rPr>
                        <w:rFonts w:hint="eastAsia" w:ascii="Microsoft YaHei UI" w:eastAsia="Microsoft YaHei UI"/>
                        <w:b/>
                        <w:color w:val="FFFFFF"/>
                        <w:w w:val="95"/>
                        <w:sz w:val="20"/>
                      </w:rPr>
                      <w:t>内容提要</w:t>
                    </w:r>
                  </w:p>
                </w:txbxContent>
              </v:textbox>
            </v:shape>
            <v:shape id="_x0000_s1152" o:spid="_x0000_s1152" o:spt="202" type="#_x0000_t202" style="position:absolute;left:2328;top:1323;height:572;width:1455;" filled="f" stroked="f" coordsize="21600,21600">
              <v:path/>
              <v:fill on="f" focussize="0,0"/>
              <v:stroke on="f" joinstyle="miter"/>
              <v:imagedata o:title=""/>
              <o:lock v:ext="edit"/>
              <v:textbox inset="0mm,0mm,0mm,0mm">
                <w:txbxContent>
                  <w:p>
                    <w:pPr>
                      <w:numPr>
                        <w:ilvl w:val="0"/>
                        <w:numId w:val="19"/>
                      </w:numPr>
                      <w:tabs>
                        <w:tab w:val="left" w:pos="240"/>
                      </w:tabs>
                      <w:spacing w:before="0" w:line="251" w:lineRule="exact"/>
                      <w:ind w:left="239" w:right="0" w:hanging="240"/>
                      <w:jc w:val="left"/>
                      <w:rPr>
                        <w:sz w:val="20"/>
                      </w:rPr>
                    </w:pPr>
                    <w:r>
                      <w:rPr>
                        <w:w w:val="95"/>
                        <w:sz w:val="20"/>
                      </w:rPr>
                      <w:t>算法解释</w:t>
                    </w:r>
                  </w:p>
                  <w:p>
                    <w:pPr>
                      <w:numPr>
                        <w:ilvl w:val="0"/>
                        <w:numId w:val="19"/>
                      </w:numPr>
                      <w:tabs>
                        <w:tab w:val="left" w:pos="240"/>
                      </w:tabs>
                      <w:spacing w:before="66" w:line="254" w:lineRule="exact"/>
                      <w:ind w:left="239" w:right="0" w:hanging="240"/>
                      <w:jc w:val="left"/>
                      <w:rPr>
                        <w:sz w:val="20"/>
                      </w:rPr>
                    </w:pPr>
                    <w:r>
                      <w:rPr>
                        <w:w w:val="95"/>
                        <w:sz w:val="20"/>
                      </w:rPr>
                      <w:t>深度优先搜索</w:t>
                    </w:r>
                  </w:p>
                </w:txbxContent>
              </v:textbox>
            </v:shape>
            <v:shape id="_x0000_s1153" o:spid="_x0000_s1153" o:spt="202" type="#_x0000_t202" style="position:absolute;left:6411;top:1323;height:572;width:1455;" filled="f" stroked="f" coordsize="21600,21600">
              <v:path/>
              <v:fill on="f" focussize="0,0"/>
              <v:stroke on="f" joinstyle="miter"/>
              <v:imagedata o:title=""/>
              <o:lock v:ext="edit"/>
              <v:textbox inset="0mm,0mm,0mm,0mm">
                <w:txbxContent>
                  <w:p>
                    <w:pPr>
                      <w:numPr>
                        <w:ilvl w:val="0"/>
                        <w:numId w:val="20"/>
                      </w:numPr>
                      <w:tabs>
                        <w:tab w:val="left" w:pos="240"/>
                      </w:tabs>
                      <w:spacing w:before="0" w:line="251" w:lineRule="exact"/>
                      <w:ind w:left="239" w:right="0" w:hanging="240"/>
                      <w:jc w:val="left"/>
                      <w:rPr>
                        <w:sz w:val="20"/>
                      </w:rPr>
                    </w:pPr>
                    <w:r>
                      <w:rPr>
                        <w:w w:val="95"/>
                        <w:sz w:val="20"/>
                      </w:rPr>
                      <w:t>回溯法</w:t>
                    </w:r>
                  </w:p>
                  <w:p>
                    <w:pPr>
                      <w:numPr>
                        <w:ilvl w:val="0"/>
                        <w:numId w:val="20"/>
                      </w:numPr>
                      <w:tabs>
                        <w:tab w:val="left" w:pos="240"/>
                      </w:tabs>
                      <w:spacing w:before="66" w:line="254" w:lineRule="exact"/>
                      <w:ind w:left="239" w:right="0" w:hanging="240"/>
                      <w:jc w:val="left"/>
                      <w:rPr>
                        <w:sz w:val="20"/>
                      </w:rPr>
                    </w:pPr>
                    <w:r>
                      <w:rPr>
                        <w:w w:val="95"/>
                        <w:sz w:val="20"/>
                      </w:rPr>
                      <w:t>广度优先搜索</w:t>
                    </w:r>
                  </w:p>
                </w:txbxContent>
              </v:textbox>
            </v:shape>
            <w10:wrap type="topAndBottom"/>
          </v:group>
        </w:pict>
      </w:r>
    </w:p>
    <w:p>
      <w:pPr>
        <w:pStyle w:val="5"/>
        <w:spacing w:before="10"/>
        <w:rPr>
          <w:rFonts w:ascii="Microsoft YaHei UI"/>
          <w:b/>
          <w:sz w:val="29"/>
        </w:rPr>
      </w:pPr>
    </w:p>
    <w:p>
      <w:pPr>
        <w:pStyle w:val="5"/>
        <w:spacing w:before="14"/>
        <w:rPr>
          <w:rFonts w:ascii="Microsoft YaHei UI"/>
          <w:b/>
          <w:sz w:val="25"/>
        </w:rPr>
      </w:pPr>
    </w:p>
    <w:p>
      <w:pPr>
        <w:pStyle w:val="3"/>
        <w:numPr>
          <w:ilvl w:val="1"/>
          <w:numId w:val="21"/>
        </w:numPr>
        <w:tabs>
          <w:tab w:val="left" w:pos="1968"/>
        </w:tabs>
        <w:spacing w:before="1" w:after="0" w:line="240" w:lineRule="auto"/>
        <w:ind w:left="1967" w:right="0" w:hanging="523"/>
        <w:jc w:val="left"/>
      </w:pPr>
      <w:bookmarkStart w:id="65" w:name="_bookmark25"/>
      <w:bookmarkEnd w:id="65"/>
      <w:bookmarkStart w:id="66" w:name="6.1 算法解释"/>
      <w:bookmarkEnd w:id="66"/>
      <w:bookmarkStart w:id="67" w:name="_bookmark25"/>
      <w:bookmarkEnd w:id="67"/>
      <w:r>
        <w:rPr>
          <w:color w:val="3B70B7"/>
        </w:rPr>
        <w:t>算法解释</w:t>
      </w:r>
    </w:p>
    <w:p>
      <w:pPr>
        <w:pStyle w:val="5"/>
        <w:spacing w:before="177" w:line="302" w:lineRule="auto"/>
        <w:ind w:left="1445" w:right="283" w:firstLine="398"/>
      </w:pPr>
      <w:r>
        <w:rPr>
          <w:w w:val="95"/>
          <w:u w:val="single"/>
        </w:rPr>
        <w:t>深度优先搜索</w:t>
      </w:r>
      <w:r>
        <w:rPr>
          <w:w w:val="95"/>
        </w:rPr>
        <w:t>和</w:t>
      </w:r>
      <w:r>
        <w:rPr>
          <w:w w:val="95"/>
          <w:u w:val="single"/>
        </w:rPr>
        <w:t>广度优先搜索</w:t>
      </w:r>
      <w:r>
        <w:rPr>
          <w:w w:val="95"/>
        </w:rPr>
        <w:t>是两种最常见的优先搜索方法，它们被广泛地运用在图和树等</w:t>
      </w:r>
      <w:r>
        <w:rPr>
          <w:spacing w:val="50"/>
          <w:w w:val="95"/>
        </w:rPr>
        <w:t xml:space="preserve"> </w:t>
      </w:r>
      <w:bookmarkStart w:id="68" w:name="_bookmark26"/>
      <w:bookmarkEnd w:id="68"/>
      <w:bookmarkStart w:id="69" w:name="6.2 深度优先搜索"/>
      <w:bookmarkEnd w:id="69"/>
      <w:r>
        <w:t>结构中进行搜索。</w:t>
      </w:r>
    </w:p>
    <w:p>
      <w:pPr>
        <w:pStyle w:val="5"/>
        <w:spacing w:before="11"/>
        <w:rPr>
          <w:sz w:val="23"/>
        </w:rPr>
      </w:pPr>
    </w:p>
    <w:p>
      <w:pPr>
        <w:pStyle w:val="3"/>
        <w:numPr>
          <w:ilvl w:val="1"/>
          <w:numId w:val="21"/>
        </w:numPr>
        <w:tabs>
          <w:tab w:val="left" w:pos="1968"/>
        </w:tabs>
        <w:spacing w:before="0" w:after="0" w:line="240" w:lineRule="auto"/>
        <w:ind w:left="1967" w:right="0" w:hanging="523"/>
        <w:jc w:val="left"/>
      </w:pPr>
      <w:r>
        <w:rPr>
          <w:color w:val="3B70B7"/>
        </w:rPr>
        <w:t>深度优先搜索</w:t>
      </w:r>
    </w:p>
    <w:p>
      <w:pPr>
        <w:pStyle w:val="5"/>
        <w:spacing w:before="178" w:line="302" w:lineRule="auto"/>
        <w:ind w:left="1445" w:right="145" w:firstLine="398"/>
      </w:pPr>
      <w:r>
        <w:rPr>
          <w:u w:val="single"/>
        </w:rPr>
        <w:t>深度优先搜索</w:t>
      </w:r>
      <w:r>
        <w:t>（</w:t>
      </w:r>
      <w:r>
        <w:rPr>
          <w:rFonts w:ascii="Times New Roman" w:hAnsi="Times New Roman" w:eastAsia="Times New Roman"/>
        </w:rPr>
        <w:t>depth-first</w:t>
      </w:r>
      <w:r>
        <w:rPr>
          <w:rFonts w:ascii="Times New Roman" w:hAnsi="Times New Roman" w:eastAsia="Times New Roman"/>
          <w:spacing w:val="12"/>
        </w:rPr>
        <w:t xml:space="preserve"> </w:t>
      </w:r>
      <w:r>
        <w:rPr>
          <w:rFonts w:ascii="Times New Roman" w:hAnsi="Times New Roman" w:eastAsia="Times New Roman"/>
        </w:rPr>
        <w:t>seach</w:t>
      </w:r>
      <w:r>
        <w:t>，</w:t>
      </w:r>
      <w:r>
        <w:rPr>
          <w:rFonts w:ascii="Times New Roman" w:hAnsi="Times New Roman" w:eastAsia="Times New Roman"/>
        </w:rPr>
        <w:t>DFS</w:t>
      </w:r>
      <w:r>
        <w:t>）在搜索到一个新的节点时，立即对该新节点进行遍</w:t>
      </w:r>
      <w:r>
        <w:rPr>
          <w:w w:val="95"/>
        </w:rPr>
        <w:t>历；因此遍历需要用</w:t>
      </w:r>
      <w:r>
        <w:rPr>
          <w:w w:val="95"/>
          <w:u w:val="single"/>
        </w:rPr>
        <w:t>先入后出的栈</w:t>
      </w:r>
      <w:r>
        <w:rPr>
          <w:w w:val="95"/>
        </w:rPr>
        <w:t>来实现，也可以通过与栈等价的</w:t>
      </w:r>
      <w:r>
        <w:rPr>
          <w:w w:val="95"/>
          <w:u w:val="single"/>
        </w:rPr>
        <w:t>递归</w:t>
      </w:r>
      <w:r>
        <w:rPr>
          <w:w w:val="95"/>
        </w:rPr>
        <w:t>来实现。对于树结构而言，</w:t>
      </w:r>
      <w:r>
        <w:rPr>
          <w:spacing w:val="16"/>
          <w:w w:val="95"/>
        </w:rPr>
        <w:t xml:space="preserve"> </w:t>
      </w:r>
      <w:r>
        <w:t>由于总是对新节点调用遍历，因此看起来是向着“深”的方向前进。</w:t>
      </w:r>
    </w:p>
    <w:p>
      <w:pPr>
        <w:pStyle w:val="5"/>
        <w:spacing w:line="302" w:lineRule="auto"/>
        <w:ind w:left="1445" w:right="146" w:firstLine="398"/>
      </w:pPr>
      <w:r>
        <w:rPr>
          <w:spacing w:val="3"/>
          <w:w w:val="95"/>
        </w:rPr>
        <w:t xml:space="preserve">考虑如下一颗简单的树。我们从 </w:t>
      </w:r>
      <w:r>
        <w:rPr>
          <w:rFonts w:ascii="Times New Roman" w:hAnsi="Times New Roman" w:eastAsia="Times New Roman"/>
          <w:w w:val="95"/>
        </w:rPr>
        <w:t>1</w:t>
      </w:r>
      <w:r>
        <w:rPr>
          <w:rFonts w:ascii="Times New Roman" w:hAnsi="Times New Roman" w:eastAsia="Times New Roman"/>
          <w:spacing w:val="8"/>
          <w:w w:val="95"/>
        </w:rPr>
        <w:t xml:space="preserve"> </w:t>
      </w:r>
      <w:r>
        <w:rPr>
          <w:w w:val="95"/>
        </w:rPr>
        <w:t>号节点开始遍历，假如遍历顺序是从左子节点到右子节点，</w:t>
      </w:r>
      <w:r>
        <w:rPr>
          <w:spacing w:val="-92"/>
          <w:w w:val="95"/>
        </w:rPr>
        <w:t xml:space="preserve"> </w:t>
      </w:r>
      <w:r>
        <w:rPr>
          <w:w w:val="95"/>
        </w:rPr>
        <w:t>那么按照优先向着“深”的方向前进的策略，假如我们使用递归实现，我们的遍历过程为</w:t>
      </w:r>
      <w:r>
        <w:rPr>
          <w:spacing w:val="97"/>
        </w:rPr>
        <w:t xml:space="preserve">  </w:t>
      </w:r>
      <w:r>
        <w:rPr>
          <w:rFonts w:ascii="Times New Roman" w:hAnsi="Times New Roman" w:eastAsia="Times New Roman"/>
          <w:w w:val="95"/>
        </w:rPr>
        <w:t>1</w:t>
      </w:r>
      <w:r>
        <w:rPr>
          <w:w w:val="95"/>
        </w:rPr>
        <w:t>（起</w:t>
      </w:r>
      <w:r>
        <w:rPr>
          <w:spacing w:val="-1"/>
        </w:rPr>
        <w:t>始节点）</w:t>
      </w:r>
      <w:r>
        <w:rPr>
          <w:rFonts w:ascii="Times New Roman" w:hAnsi="Times New Roman" w:eastAsia="Times New Roman"/>
          <w:spacing w:val="-1"/>
        </w:rPr>
        <w:t>-&gt;2</w:t>
      </w:r>
      <w:r>
        <w:rPr>
          <w:spacing w:val="-1"/>
        </w:rPr>
        <w:t>（遍历更深一层的左子节点</w:t>
      </w:r>
      <w:r>
        <w:t>）</w:t>
      </w:r>
      <w:r>
        <w:rPr>
          <w:rFonts w:ascii="Times New Roman" w:hAnsi="Times New Roman" w:eastAsia="Times New Roman"/>
        </w:rPr>
        <w:t>-&gt;4</w:t>
      </w:r>
      <w:r>
        <w:t>（遍历更深一层的左子节点）</w:t>
      </w:r>
      <w:r>
        <w:rPr>
          <w:rFonts w:ascii="Times New Roman" w:hAnsi="Times New Roman" w:eastAsia="Times New Roman"/>
        </w:rPr>
        <w:t>-&gt;2</w:t>
      </w:r>
      <w:r>
        <w:t>（</w:t>
      </w:r>
      <w:r>
        <w:rPr>
          <w:spacing w:val="-1"/>
        </w:rPr>
        <w:t>无子节点，返回父结点）</w:t>
      </w:r>
      <w:r>
        <w:rPr>
          <w:rFonts w:ascii="Times New Roman" w:hAnsi="Times New Roman" w:eastAsia="Times New Roman"/>
          <w:spacing w:val="-1"/>
        </w:rPr>
        <w:t>-&gt;1</w:t>
      </w:r>
      <w:r>
        <w:rPr>
          <w:spacing w:val="-1"/>
        </w:rPr>
        <w:t>（子节点均已完成遍历，返回父结点</w:t>
      </w:r>
      <w:r>
        <w:t>）</w:t>
      </w:r>
      <w:r>
        <w:rPr>
          <w:rFonts w:ascii="Times New Roman" w:hAnsi="Times New Roman" w:eastAsia="Times New Roman"/>
        </w:rPr>
        <w:t>-&gt;3</w:t>
      </w:r>
      <w:r>
        <w:t>（遍历更深一层的右子节点）</w:t>
      </w:r>
      <w:r>
        <w:rPr>
          <w:rFonts w:ascii="Times New Roman" w:hAnsi="Times New Roman" w:eastAsia="Times New Roman"/>
        </w:rPr>
        <w:t>-&gt;1</w:t>
      </w:r>
      <w:r>
        <w:t>（无子节点，返回父结点）</w:t>
      </w:r>
      <w:r>
        <w:rPr>
          <w:rFonts w:ascii="Times New Roman" w:hAnsi="Times New Roman" w:eastAsia="Times New Roman"/>
          <w:spacing w:val="-2"/>
        </w:rPr>
        <w:t xml:space="preserve">-&gt; </w:t>
      </w:r>
      <w:r>
        <w:t>结束程序（子节点均已完成遍历</w:t>
      </w:r>
      <w:r>
        <w:rPr>
          <w:spacing w:val="-92"/>
        </w:rPr>
        <w:t>）</w:t>
      </w:r>
      <w:r>
        <w:t>。如果我们使用栈实现，我们的栈顶元素的</w:t>
      </w:r>
      <w:r>
        <w:rPr>
          <w:spacing w:val="-9"/>
        </w:rPr>
        <w:t xml:space="preserve">变化过程为 </w:t>
      </w:r>
      <w:r>
        <w:rPr>
          <w:rFonts w:ascii="Times New Roman" w:hAnsi="Times New Roman" w:eastAsia="Times New Roman"/>
        </w:rPr>
        <w:t>1-&gt;2-&gt;4-&gt;3</w:t>
      </w:r>
      <w:r>
        <w:t>。</w:t>
      </w:r>
    </w:p>
    <w:p>
      <w:pPr>
        <w:pStyle w:val="5"/>
        <w:spacing w:before="5"/>
        <w:rPr>
          <w:sz w:val="23"/>
        </w:rPr>
      </w:pPr>
      <w:r>
        <w:pict>
          <v:shape id="_x0000_s1154" o:spid="_x0000_s1154" o:spt="202" type="#_x0000_t202" style="position:absolute;left:0pt;margin-left:86.2pt;margin-top:17.05pt;height:66pt;width:422.9pt;mso-position-horizontal-relative:page;mso-wrap-distance-bottom:0pt;mso-wrap-distance-top:0pt;z-index:-15692800;mso-width-relative:page;mso-height-relative:page;" filled="f" stroked="t" coordsize="21600,21600">
            <v:path/>
            <v:fill on="f" focussize="0,0"/>
            <v:stroke weight="0.199212598425197pt" color="#3B70B7"/>
            <v:imagedata o:title=""/>
            <o:lock v:ext="edit"/>
            <v:textbox inset="0mm,0mm,0mm,0mm">
              <w:txbxContent>
                <w:p>
                  <w:pPr>
                    <w:pStyle w:val="5"/>
                    <w:spacing w:before="39"/>
                    <w:ind w:right="7474"/>
                    <w:jc w:val="center"/>
                    <w:rPr>
                      <w:rFonts w:ascii="Trebuchet MS"/>
                    </w:rPr>
                  </w:pPr>
                  <w:r>
                    <w:rPr>
                      <w:rFonts w:ascii="Trebuchet MS"/>
                      <w:w w:val="99"/>
                    </w:rPr>
                    <w:t>1</w:t>
                  </w:r>
                </w:p>
                <w:p>
                  <w:pPr>
                    <w:pStyle w:val="5"/>
                    <w:spacing w:before="7"/>
                    <w:ind w:right="7453"/>
                    <w:jc w:val="center"/>
                    <w:rPr>
                      <w:rFonts w:ascii="Trebuchet MS"/>
                    </w:rPr>
                  </w:pPr>
                  <w:r>
                    <w:rPr>
                      <w:rFonts w:ascii="Trebuchet MS"/>
                      <w:w w:val="120"/>
                    </w:rPr>
                    <w:t>/</w:t>
                  </w:r>
                  <w:r>
                    <w:rPr>
                      <w:rFonts w:ascii="Trebuchet MS"/>
                      <w:spacing w:val="26"/>
                      <w:w w:val="120"/>
                    </w:rPr>
                    <w:t xml:space="preserve"> </w:t>
                  </w:r>
                  <w:r>
                    <w:rPr>
                      <w:rFonts w:ascii="Trebuchet MS"/>
                      <w:w w:val="130"/>
                    </w:rPr>
                    <w:t>\</w:t>
                  </w:r>
                </w:p>
                <w:p>
                  <w:pPr>
                    <w:pStyle w:val="5"/>
                    <w:tabs>
                      <w:tab w:val="left" w:pos="376"/>
                    </w:tabs>
                    <w:spacing w:before="7"/>
                    <w:ind w:right="7474"/>
                    <w:jc w:val="center"/>
                    <w:rPr>
                      <w:rFonts w:ascii="Trebuchet MS"/>
                    </w:rPr>
                  </w:pPr>
                  <w:r>
                    <w:rPr>
                      <w:rFonts w:ascii="Trebuchet MS"/>
                    </w:rPr>
                    <w:t>2</w:t>
                  </w:r>
                  <w:r>
                    <w:rPr>
                      <w:rFonts w:ascii="Trebuchet MS"/>
                    </w:rPr>
                    <w:tab/>
                  </w:r>
                  <w:r>
                    <w:rPr>
                      <w:rFonts w:ascii="Trebuchet MS"/>
                    </w:rPr>
                    <w:t>3</w:t>
                  </w:r>
                </w:p>
                <w:p>
                  <w:pPr>
                    <w:pStyle w:val="5"/>
                    <w:spacing w:before="7" w:line="247" w:lineRule="auto"/>
                    <w:ind w:left="59" w:right="8176" w:firstLine="94"/>
                    <w:rPr>
                      <w:rFonts w:ascii="Trebuchet MS"/>
                    </w:rPr>
                  </w:pPr>
                  <w:r>
                    <w:rPr>
                      <w:rFonts w:ascii="Trebuchet MS"/>
                    </w:rPr>
                    <w:t>/</w:t>
                  </w:r>
                  <w:r>
                    <w:rPr>
                      <w:rFonts w:ascii="Trebuchet MS"/>
                      <w:spacing w:val="-58"/>
                    </w:rPr>
                    <w:t xml:space="preserve"> </w:t>
                  </w:r>
                  <w:r>
                    <w:rPr>
                      <w:rFonts w:ascii="Trebuchet MS"/>
                    </w:rPr>
                    <w:t>4</w:t>
                  </w:r>
                </w:p>
              </w:txbxContent>
            </v:textbox>
            <w10:wrap type="topAndBottom"/>
          </v:shape>
        </w:pict>
      </w:r>
    </w:p>
    <w:p>
      <w:pPr>
        <w:pStyle w:val="5"/>
        <w:spacing w:before="149" w:line="302" w:lineRule="auto"/>
        <w:ind w:left="1445" w:right="283" w:firstLine="398"/>
        <w:jc w:val="both"/>
      </w:pPr>
      <w:r>
        <w:rPr>
          <w:w w:val="95"/>
        </w:rPr>
        <w:t>深度优先搜索也可以用来</w:t>
      </w:r>
      <w:r>
        <w:rPr>
          <w:w w:val="95"/>
          <w:u w:val="single"/>
        </w:rPr>
        <w:t>检测环路</w:t>
      </w:r>
      <w:r>
        <w:rPr>
          <w:w w:val="95"/>
        </w:rPr>
        <w:t>：记录每个遍历过的节点的父节点，若一个节点被再次遍</w:t>
      </w:r>
      <w:r>
        <w:rPr>
          <w:spacing w:val="60"/>
          <w:w w:val="95"/>
        </w:rPr>
        <w:t xml:space="preserve"> </w:t>
      </w:r>
      <w:r>
        <w:rPr>
          <w:w w:val="95"/>
        </w:rPr>
        <w:t>历且父节点不同，则说明有环。我们也可以用之后会讲到的拓扑排序判断是否有环路，若最后存</w:t>
      </w:r>
      <w:r>
        <w:rPr>
          <w:spacing w:val="68"/>
          <w:w w:val="95"/>
        </w:rPr>
        <w:t xml:space="preserve"> </w:t>
      </w:r>
      <w:r>
        <w:t>在入度不为零的点，则说明有环。</w:t>
      </w:r>
    </w:p>
    <w:p>
      <w:pPr>
        <w:pStyle w:val="5"/>
        <w:spacing w:line="302" w:lineRule="auto"/>
        <w:ind w:left="1445" w:right="283" w:firstLine="398"/>
      </w:pPr>
      <w:r>
        <w:rPr>
          <w:w w:val="95"/>
        </w:rPr>
        <w:t>有时我们可能会需要对已经搜索过的节点进行标记，以防止在遍历时重复搜索某个节点，这</w:t>
      </w:r>
      <w:r>
        <w:rPr>
          <w:spacing w:val="50"/>
          <w:w w:val="95"/>
        </w:rPr>
        <w:t xml:space="preserve"> </w:t>
      </w:r>
      <w:r>
        <w:rPr>
          <w:w w:val="99"/>
        </w:rPr>
        <w:t>种做法叫做</w:t>
      </w:r>
      <w:r>
        <w:rPr>
          <w:spacing w:val="-1"/>
          <w:w w:val="99"/>
          <w:u w:val="single"/>
        </w:rPr>
        <w:t>状态记录</w:t>
      </w:r>
      <w:r>
        <w:rPr>
          <w:w w:val="99"/>
        </w:rPr>
        <w:t>或</w:t>
      </w:r>
      <w:r>
        <w:rPr>
          <w:spacing w:val="-1"/>
          <w:w w:val="99"/>
          <w:u w:val="single"/>
        </w:rPr>
        <w:t>记忆化</w:t>
      </w:r>
      <w:r>
        <w:rPr>
          <w:w w:val="99"/>
        </w:rPr>
        <w:t>（</w:t>
      </w:r>
      <w:r>
        <w:rPr>
          <w:rFonts w:ascii="Times New Roman" w:eastAsia="Times New Roman"/>
          <w:w w:val="99"/>
        </w:rPr>
        <w:t>memoization</w:t>
      </w:r>
      <w:r>
        <w:rPr>
          <w:spacing w:val="-100"/>
          <w:w w:val="99"/>
        </w:rPr>
        <w:t>）</w:t>
      </w:r>
      <w:r>
        <w:rPr>
          <w:w w:val="99"/>
        </w:rPr>
        <w:t>。</w:t>
      </w:r>
    </w:p>
    <w:p>
      <w:pPr>
        <w:pStyle w:val="5"/>
        <w:spacing w:before="1"/>
        <w:rPr>
          <w:sz w:val="24"/>
        </w:rPr>
      </w:pPr>
    </w:p>
    <w:p>
      <w:pPr>
        <w:pStyle w:val="4"/>
      </w:pPr>
      <w:r>
        <w:fldChar w:fldCharType="begin"/>
      </w:r>
      <w:r>
        <w:instrText xml:space="preserve"> HYPERLINK "https://leetcode.com/problems/max-area-of-island/" \h </w:instrText>
      </w:r>
      <w:r>
        <w:fldChar w:fldCharType="separate"/>
      </w:r>
      <w:r>
        <w:rPr>
          <w:color w:val="7F0000"/>
        </w:rPr>
        <w:t>695.</w:t>
      </w:r>
      <w:r>
        <w:rPr>
          <w:color w:val="7F0000"/>
          <w:spacing w:val="23"/>
        </w:rPr>
        <w:t xml:space="preserve"> </w:t>
      </w:r>
      <w:r>
        <w:rPr>
          <w:color w:val="7F0000"/>
        </w:rPr>
        <w:t>Max</w:t>
      </w:r>
      <w:r>
        <w:rPr>
          <w:color w:val="7F0000"/>
          <w:spacing w:val="-3"/>
        </w:rPr>
        <w:t xml:space="preserve"> </w:t>
      </w:r>
      <w:r>
        <w:rPr>
          <w:color w:val="7F0000"/>
        </w:rPr>
        <w:t>Area</w:t>
      </w:r>
      <w:r>
        <w:rPr>
          <w:color w:val="7F0000"/>
          <w:spacing w:val="-4"/>
        </w:rPr>
        <w:t xml:space="preserve"> </w:t>
      </w:r>
      <w:r>
        <w:rPr>
          <w:color w:val="7F0000"/>
        </w:rPr>
        <w:t>of</w:t>
      </w:r>
      <w:r>
        <w:rPr>
          <w:color w:val="7F0000"/>
          <w:spacing w:val="-3"/>
        </w:rPr>
        <w:t xml:space="preserve"> </w:t>
      </w:r>
      <w:r>
        <w:rPr>
          <w:color w:val="7F0000"/>
        </w:rPr>
        <w:t>Island</w:t>
      </w:r>
      <w:r>
        <w:rPr>
          <w:color w:val="7F0000"/>
          <w:spacing w:val="-3"/>
        </w:rPr>
        <w:t xml:space="preserve"> </w:t>
      </w:r>
      <w:r>
        <w:rPr>
          <w:color w:val="7F0000"/>
        </w:rPr>
        <w:t>(Easy)</w:t>
      </w:r>
      <w:r>
        <w:rPr>
          <w:color w:val="7F0000"/>
        </w:rPr>
        <w:fldChar w:fldCharType="end"/>
      </w:r>
    </w:p>
    <w:p>
      <w:pPr>
        <w:spacing w:before="148"/>
        <w:ind w:left="1445" w:right="0" w:firstLine="0"/>
        <w:jc w:val="left"/>
        <w:rPr>
          <w:rFonts w:hint="eastAsia" w:ascii="Microsoft YaHei UI" w:eastAsia="Microsoft YaHei UI"/>
          <w:b/>
          <w:sz w:val="24"/>
        </w:rPr>
      </w:pPr>
      <w:r>
        <w:rPr>
          <w:rFonts w:hint="eastAsia" w:ascii="Microsoft YaHei UI" w:eastAsia="Microsoft YaHei UI"/>
          <w:b/>
          <w:color w:val="3B70B7"/>
          <w:w w:val="95"/>
          <w:sz w:val="24"/>
        </w:rPr>
        <w:t>题目描述</w:t>
      </w:r>
    </w:p>
    <w:p>
      <w:pPr>
        <w:pStyle w:val="5"/>
        <w:spacing w:before="130" w:line="302" w:lineRule="auto"/>
        <w:ind w:left="1445" w:right="284" w:firstLine="398"/>
      </w:pPr>
      <w:r>
        <w:rPr>
          <w:spacing w:val="3"/>
          <w:w w:val="95"/>
        </w:rPr>
        <w:t xml:space="preserve">给定一个二维的 </w:t>
      </w:r>
      <w:r>
        <w:rPr>
          <w:rFonts w:ascii="Times New Roman" w:eastAsia="Times New Roman"/>
          <w:w w:val="95"/>
        </w:rPr>
        <w:t>0-1</w:t>
      </w:r>
      <w:r>
        <w:rPr>
          <w:rFonts w:ascii="Times New Roman" w:eastAsia="Times New Roman"/>
          <w:spacing w:val="29"/>
          <w:w w:val="95"/>
        </w:rPr>
        <w:t xml:space="preserve"> </w:t>
      </w:r>
      <w:r>
        <w:rPr>
          <w:spacing w:val="5"/>
          <w:w w:val="95"/>
        </w:rPr>
        <w:t xml:space="preserve">矩阵，其中 </w:t>
      </w:r>
      <w:r>
        <w:rPr>
          <w:rFonts w:ascii="Times New Roman" w:eastAsia="Times New Roman"/>
          <w:w w:val="95"/>
        </w:rPr>
        <w:t>0</w:t>
      </w:r>
      <w:r>
        <w:rPr>
          <w:rFonts w:ascii="Times New Roman" w:eastAsia="Times New Roman"/>
          <w:spacing w:val="29"/>
          <w:w w:val="95"/>
        </w:rPr>
        <w:t xml:space="preserve"> </w:t>
      </w:r>
      <w:r>
        <w:rPr>
          <w:w w:val="95"/>
        </w:rPr>
        <w:t>表示海洋，</w:t>
      </w:r>
      <w:r>
        <w:rPr>
          <w:rFonts w:ascii="Times New Roman" w:eastAsia="Times New Roman"/>
          <w:w w:val="95"/>
        </w:rPr>
        <w:t>1</w:t>
      </w:r>
      <w:r>
        <w:rPr>
          <w:rFonts w:ascii="Times New Roman" w:eastAsia="Times New Roman"/>
          <w:spacing w:val="29"/>
          <w:w w:val="95"/>
        </w:rPr>
        <w:t xml:space="preserve"> </w:t>
      </w:r>
      <w:r>
        <w:rPr>
          <w:w w:val="95"/>
        </w:rPr>
        <w:t>表示陆地。单独的或相邻的陆地可以形成岛</w:t>
      </w:r>
      <w:r>
        <w:t>屿，每个格子只与其上下左右四个格子相邻。求最大的岛屿面积。</w:t>
      </w:r>
    </w:p>
    <w:p>
      <w:pPr>
        <w:spacing w:after="0" w:line="302" w:lineRule="auto"/>
        <w:sectPr>
          <w:headerReference r:id="rId48" w:type="default"/>
          <w:footerReference r:id="rId49" w:type="default"/>
          <w:pgSz w:w="11910" w:h="16840"/>
          <w:pgMar w:top="1340" w:right="1500" w:bottom="280" w:left="340" w:header="0" w:footer="0" w:gutter="0"/>
        </w:sectPr>
      </w:pPr>
    </w:p>
    <w:p>
      <w:pPr>
        <w:pStyle w:val="5"/>
        <w:rPr>
          <w:sz w:val="12"/>
        </w:rPr>
      </w:pPr>
    </w:p>
    <w:p>
      <w:pPr>
        <w:pStyle w:val="4"/>
        <w:spacing w:before="32"/>
        <w:rPr>
          <w:rFonts w:hint="eastAsia" w:ascii="Microsoft YaHei UI" w:eastAsia="Microsoft YaHei UI"/>
        </w:rPr>
      </w:pPr>
      <w:r>
        <w:rPr>
          <w:rFonts w:hint="eastAsia" w:ascii="Microsoft YaHei UI" w:eastAsia="Microsoft YaHei UI"/>
          <w:color w:val="3B70B7"/>
          <w:w w:val="95"/>
        </w:rPr>
        <w:t>输入输出样例</w:t>
      </w:r>
    </w:p>
    <w:p>
      <w:pPr>
        <w:pStyle w:val="5"/>
        <w:spacing w:before="129"/>
        <w:ind w:left="1844"/>
      </w:pPr>
      <w:r>
        <w:rPr>
          <w:w w:val="95"/>
        </w:rPr>
        <w:t>输入是一个二维数组，输出是一个整数，表示最大的岛屿面积。</w:t>
      </w:r>
    </w:p>
    <w:p>
      <w:pPr>
        <w:pStyle w:val="5"/>
        <w:spacing w:before="8"/>
        <w:rPr>
          <w:sz w:val="28"/>
        </w:rPr>
      </w:pPr>
      <w:r>
        <w:pict>
          <v:shape id="_x0000_s1155" o:spid="_x0000_s1155" o:spt="202" type="#_x0000_t202" style="position:absolute;left:0pt;margin-left:86.2pt;margin-top:20.4pt;height:66pt;width:422.9pt;mso-position-horizontal-relative:page;mso-wrap-distance-bottom:0pt;mso-wrap-distance-top:0pt;z-index:-15691776;mso-width-relative:page;mso-height-relative:page;" filled="f" stroked="t" coordsize="21600,21600">
            <v:path/>
            <v:fill on="f" focussize="0,0"/>
            <v:stroke weight="0.199212598425197pt" color="#3B70B7"/>
            <v:imagedata o:title=""/>
            <o:lock v:ext="edit"/>
            <v:textbox inset="0mm,0mm,0mm,0mm">
              <w:txbxContent>
                <w:p>
                  <w:pPr>
                    <w:pStyle w:val="5"/>
                    <w:spacing w:before="39" w:line="247" w:lineRule="auto"/>
                    <w:ind w:left="59" w:right="6398"/>
                    <w:rPr>
                      <w:rFonts w:ascii="Trebuchet MS"/>
                    </w:rPr>
                  </w:pPr>
                  <w:r>
                    <w:rPr>
                      <w:rFonts w:ascii="Trebuchet MS"/>
                      <w:w w:val="120"/>
                    </w:rPr>
                    <w:t>Input:</w:t>
                  </w:r>
                  <w:r>
                    <w:rPr>
                      <w:rFonts w:ascii="Trebuchet MS"/>
                      <w:spacing w:val="1"/>
                      <w:w w:val="120"/>
                    </w:rPr>
                    <w:t xml:space="preserve"> </w:t>
                  </w:r>
                  <w:r>
                    <w:rPr>
                      <w:rFonts w:ascii="Trebuchet MS"/>
                      <w:w w:val="120"/>
                    </w:rPr>
                    <w:t>[[1,0,1,1,0,1,0,1],</w:t>
                  </w:r>
                </w:p>
                <w:p>
                  <w:pPr>
                    <w:pStyle w:val="5"/>
                    <w:ind w:left="153"/>
                    <w:rPr>
                      <w:rFonts w:ascii="Trebuchet MS"/>
                    </w:rPr>
                  </w:pPr>
                  <w:r>
                    <w:rPr>
                      <w:rFonts w:ascii="Trebuchet MS"/>
                      <w:w w:val="120"/>
                    </w:rPr>
                    <w:t>[1,0,1,1,0,1,1,1],</w:t>
                  </w:r>
                </w:p>
                <w:p>
                  <w:pPr>
                    <w:pStyle w:val="5"/>
                    <w:spacing w:before="7"/>
                    <w:ind w:left="153"/>
                    <w:rPr>
                      <w:rFonts w:ascii="Trebuchet MS"/>
                    </w:rPr>
                  </w:pPr>
                  <w:r>
                    <w:rPr>
                      <w:rFonts w:ascii="Trebuchet MS"/>
                      <w:w w:val="120"/>
                    </w:rPr>
                    <w:t>[0,0,0,0,0,0,0,1]]</w:t>
                  </w:r>
                </w:p>
                <w:p>
                  <w:pPr>
                    <w:pStyle w:val="5"/>
                    <w:spacing w:before="7"/>
                    <w:ind w:left="59"/>
                    <w:rPr>
                      <w:rFonts w:ascii="Trebuchet MS"/>
                    </w:rPr>
                  </w:pPr>
                  <w:r>
                    <w:rPr>
                      <w:rFonts w:ascii="Trebuchet MS"/>
                    </w:rPr>
                    <w:t>Output:</w:t>
                  </w:r>
                  <w:r>
                    <w:rPr>
                      <w:rFonts w:ascii="Trebuchet MS"/>
                      <w:spacing w:val="64"/>
                    </w:rPr>
                    <w:t xml:space="preserve"> </w:t>
                  </w:r>
                  <w:r>
                    <w:rPr>
                      <w:rFonts w:ascii="Trebuchet MS"/>
                    </w:rPr>
                    <w:t>6</w:t>
                  </w:r>
                </w:p>
              </w:txbxContent>
            </v:textbox>
            <w10:wrap type="topAndBottom"/>
          </v:shape>
        </w:pict>
      </w:r>
    </w:p>
    <w:p>
      <w:pPr>
        <w:pStyle w:val="5"/>
        <w:spacing w:before="149"/>
        <w:ind w:left="1844"/>
      </w:pPr>
      <w:r>
        <w:rPr>
          <w:w w:val="95"/>
        </w:rPr>
        <w:t>最大的岛屿面积为</w:t>
      </w:r>
      <w:r>
        <w:rPr>
          <w:spacing w:val="92"/>
        </w:rPr>
        <w:t xml:space="preserve"> </w:t>
      </w:r>
      <w:r>
        <w:rPr>
          <w:rFonts w:ascii="Times New Roman" w:eastAsia="Times New Roman"/>
          <w:w w:val="95"/>
        </w:rPr>
        <w:t>6</w:t>
      </w:r>
      <w:r>
        <w:rPr>
          <w:w w:val="95"/>
        </w:rPr>
        <w:t>，位于最右侧。</w:t>
      </w:r>
    </w:p>
    <w:p>
      <w:pPr>
        <w:pStyle w:val="5"/>
        <w:rPr>
          <w:sz w:val="23"/>
        </w:rPr>
      </w:pPr>
    </w:p>
    <w:p>
      <w:pPr>
        <w:pStyle w:val="4"/>
        <w:rPr>
          <w:rFonts w:hint="eastAsia" w:ascii="Microsoft YaHei UI" w:eastAsia="Microsoft YaHei UI"/>
        </w:rPr>
      </w:pPr>
      <w:r>
        <w:rPr>
          <w:rFonts w:hint="eastAsia" w:ascii="Microsoft YaHei UI" w:eastAsia="Microsoft YaHei UI"/>
          <w:color w:val="3B70B7"/>
          <w:w w:val="95"/>
        </w:rPr>
        <w:t>题解</w:t>
      </w:r>
    </w:p>
    <w:p>
      <w:pPr>
        <w:pStyle w:val="5"/>
        <w:spacing w:before="129" w:line="302" w:lineRule="auto"/>
        <w:ind w:left="1445" w:right="283" w:firstLine="398"/>
        <w:jc w:val="both"/>
      </w:pPr>
      <w:r>
        <w:rPr>
          <w:w w:val="95"/>
        </w:rPr>
        <w:t>此题是十分标准的搜索题，我们可以拿来练手深度优先搜索。一般来说，深度优先搜索类型</w:t>
      </w:r>
      <w:r>
        <w:rPr>
          <w:spacing w:val="60"/>
          <w:w w:val="95"/>
        </w:rPr>
        <w:t xml:space="preserve"> </w:t>
      </w:r>
      <w:r>
        <w:rPr>
          <w:w w:val="95"/>
        </w:rPr>
        <w:t>的题可以分为主函数和辅函数，主函数用于遍历所有的搜索位置，判断是否可以开始搜索，如果</w:t>
      </w:r>
      <w:r>
        <w:rPr>
          <w:spacing w:val="78"/>
          <w:w w:val="95"/>
        </w:rPr>
        <w:t xml:space="preserve"> </w:t>
      </w:r>
      <w:r>
        <w:rPr>
          <w:w w:val="95"/>
        </w:rPr>
        <w:t>可以即在辅函数进行搜索。辅函数则负责深度优先搜索的递归调用。当然，我们也可以使用栈</w:t>
      </w:r>
    </w:p>
    <w:p>
      <w:pPr>
        <w:pStyle w:val="5"/>
        <w:spacing w:line="302" w:lineRule="auto"/>
        <w:ind w:left="1445" w:right="283" w:hanging="127"/>
        <w:jc w:val="both"/>
      </w:pPr>
      <w:r>
        <w:rPr>
          <w:w w:val="95"/>
        </w:rPr>
        <w:t>（</w:t>
      </w:r>
      <w:r>
        <w:rPr>
          <w:rFonts w:ascii="Times New Roman" w:eastAsia="Times New Roman"/>
          <w:w w:val="95"/>
        </w:rPr>
        <w:t>stack</w:t>
      </w:r>
      <w:r>
        <w:rPr>
          <w:w w:val="95"/>
        </w:rPr>
        <w:t>）实现深度优先搜索，但因为栈与递归的调用原理相同，而递归相对便于实现，因此刷题时</w:t>
      </w:r>
      <w:r>
        <w:rPr>
          <w:spacing w:val="4"/>
          <w:w w:val="95"/>
        </w:rPr>
        <w:t xml:space="preserve"> </w:t>
      </w:r>
      <w:r>
        <w:rPr>
          <w:w w:val="95"/>
        </w:rPr>
        <w:t>笔者推荐使用递归式写法，同时也方便进行回溯（见下节</w:t>
      </w:r>
      <w:r>
        <w:rPr>
          <w:spacing w:val="-85"/>
          <w:w w:val="95"/>
        </w:rPr>
        <w:t>）</w:t>
      </w:r>
      <w:r>
        <w:rPr>
          <w:w w:val="95"/>
        </w:rPr>
        <w:t>。不过在实际工程上，直接使用栈可</w:t>
      </w:r>
      <w:r>
        <w:rPr>
          <w:spacing w:val="158"/>
        </w:rPr>
        <w:t xml:space="preserve"> </w:t>
      </w:r>
      <w:r>
        <w:rPr>
          <w:w w:val="95"/>
        </w:rPr>
        <w:t>能才是最好的选择，一是因为便于理解，二是更不易出现递归栈满的情况。我们先展示使用栈的</w:t>
      </w:r>
      <w:r>
        <w:rPr>
          <w:spacing w:val="68"/>
          <w:w w:val="95"/>
        </w:rPr>
        <w:t xml:space="preserve"> </w:t>
      </w:r>
      <w:r>
        <w:t>写法。</w:t>
      </w:r>
    </w:p>
    <w:p>
      <w:pPr>
        <w:pStyle w:val="5"/>
        <w:spacing w:before="5"/>
        <w:rPr>
          <w:sz w:val="23"/>
        </w:rPr>
      </w:pPr>
      <w:r>
        <w:pict>
          <v:shape id="_x0000_s1156" o:spid="_x0000_s1156" o:spt="202" type="#_x0000_t202" style="position:absolute;left:0pt;margin-left:87.65pt;margin-top:17pt;height:364.85pt;width:419.9pt;mso-position-horizontal-relative:page;mso-wrap-distance-bottom:0pt;mso-wrap-distance-top:0pt;z-index:-15691776;mso-width-relative:page;mso-height-relative:page;" filled="f" stroked="t" coordsize="21600,21600">
            <v:path/>
            <v:fill on="f" focussize="0,0"/>
            <v:stroke weight="0.199212598425197pt" color="#3B70B7"/>
            <v:imagedata o:title=""/>
            <o:lock v:ext="edit"/>
            <v:textbox inset="0mm,0mm,0mm,0mm">
              <w:txbxContent>
                <w:p>
                  <w:pPr>
                    <w:pStyle w:val="5"/>
                    <w:spacing w:before="39"/>
                    <w:ind w:left="29"/>
                    <w:rPr>
                      <w:rFonts w:ascii="Trebuchet MS"/>
                    </w:rPr>
                  </w:pPr>
                  <w:r>
                    <w:rPr>
                      <w:rFonts w:ascii="Trebuchet MS"/>
                      <w:w w:val="120"/>
                    </w:rPr>
                    <w:t>vector&lt;</w:t>
                  </w:r>
                  <w:r>
                    <w:rPr>
                      <w:rFonts w:ascii="Trebuchet MS"/>
                      <w:color w:val="7F0000"/>
                      <w:w w:val="120"/>
                    </w:rPr>
                    <w:t>int</w:t>
                  </w:r>
                  <w:r>
                    <w:rPr>
                      <w:rFonts w:ascii="Trebuchet MS"/>
                      <w:w w:val="120"/>
                    </w:rPr>
                    <w:t>&gt;</w:t>
                  </w:r>
                  <w:r>
                    <w:rPr>
                      <w:rFonts w:ascii="Trebuchet MS"/>
                      <w:spacing w:val="19"/>
                      <w:w w:val="120"/>
                    </w:rPr>
                    <w:t xml:space="preserve"> </w:t>
                  </w:r>
                  <w:r>
                    <w:rPr>
                      <w:rFonts w:ascii="Trebuchet MS"/>
                      <w:w w:val="120"/>
                    </w:rPr>
                    <w:t>direction{-1,</w:t>
                  </w:r>
                  <w:r>
                    <w:rPr>
                      <w:rFonts w:ascii="Trebuchet MS"/>
                      <w:spacing w:val="19"/>
                      <w:w w:val="120"/>
                    </w:rPr>
                    <w:t xml:space="preserve"> </w:t>
                  </w:r>
                  <w:r>
                    <w:rPr>
                      <w:rFonts w:ascii="Trebuchet MS"/>
                      <w:w w:val="120"/>
                    </w:rPr>
                    <w:t>0,</w:t>
                  </w:r>
                  <w:r>
                    <w:rPr>
                      <w:rFonts w:ascii="Trebuchet MS"/>
                      <w:spacing w:val="20"/>
                      <w:w w:val="120"/>
                    </w:rPr>
                    <w:t xml:space="preserve"> </w:t>
                  </w:r>
                  <w:r>
                    <w:rPr>
                      <w:rFonts w:ascii="Trebuchet MS"/>
                      <w:w w:val="120"/>
                    </w:rPr>
                    <w:t>1,</w:t>
                  </w:r>
                  <w:r>
                    <w:rPr>
                      <w:rFonts w:ascii="Trebuchet MS"/>
                      <w:spacing w:val="19"/>
                      <w:w w:val="120"/>
                    </w:rPr>
                    <w:t xml:space="preserve"> </w:t>
                  </w:r>
                  <w:r>
                    <w:rPr>
                      <w:rFonts w:ascii="Trebuchet MS"/>
                      <w:w w:val="120"/>
                    </w:rPr>
                    <w:t>0,</w:t>
                  </w:r>
                  <w:r>
                    <w:rPr>
                      <w:rFonts w:ascii="Trebuchet MS"/>
                      <w:spacing w:val="20"/>
                      <w:w w:val="120"/>
                    </w:rPr>
                    <w:t xml:space="preserve"> </w:t>
                  </w:r>
                  <w:r>
                    <w:rPr>
                      <w:rFonts w:ascii="Trebuchet MS"/>
                      <w:w w:val="120"/>
                    </w:rPr>
                    <w:t>-1};</w:t>
                  </w:r>
                </w:p>
                <w:p>
                  <w:pPr>
                    <w:pStyle w:val="5"/>
                    <w:spacing w:before="2"/>
                    <w:rPr>
                      <w:rFonts w:ascii="Trebuchet MS"/>
                      <w:sz w:val="21"/>
                    </w:rPr>
                  </w:pPr>
                </w:p>
                <w:p>
                  <w:pPr>
                    <w:pStyle w:val="5"/>
                    <w:ind w:left="29"/>
                    <w:rPr>
                      <w:rFonts w:ascii="Trebuchet MS"/>
                    </w:rPr>
                  </w:pPr>
                  <w:r>
                    <w:rPr>
                      <w:rFonts w:ascii="Trebuchet MS"/>
                      <w:color w:val="7F0000"/>
                      <w:w w:val="110"/>
                    </w:rPr>
                    <w:t>int</w:t>
                  </w:r>
                  <w:r>
                    <w:rPr>
                      <w:rFonts w:ascii="Trebuchet MS"/>
                      <w:color w:val="7F0000"/>
                      <w:spacing w:val="38"/>
                      <w:w w:val="110"/>
                    </w:rPr>
                    <w:t xml:space="preserve"> </w:t>
                  </w:r>
                  <w:r>
                    <w:rPr>
                      <w:rFonts w:ascii="Trebuchet MS"/>
                      <w:w w:val="110"/>
                    </w:rPr>
                    <w:t>maxAreaOfIsland(vector&lt;vector&lt;</w:t>
                  </w:r>
                  <w:r>
                    <w:rPr>
                      <w:rFonts w:ascii="Trebuchet MS"/>
                      <w:color w:val="7F0000"/>
                      <w:w w:val="110"/>
                    </w:rPr>
                    <w:t>int</w:t>
                  </w:r>
                  <w:r>
                    <w:rPr>
                      <w:rFonts w:ascii="Trebuchet MS"/>
                      <w:w w:val="110"/>
                    </w:rPr>
                    <w:t>&gt;&gt;&amp;</w:t>
                  </w:r>
                  <w:r>
                    <w:rPr>
                      <w:rFonts w:ascii="Trebuchet MS"/>
                      <w:spacing w:val="38"/>
                      <w:w w:val="110"/>
                    </w:rPr>
                    <w:t xml:space="preserve"> </w:t>
                  </w:r>
                  <w:r>
                    <w:rPr>
                      <w:rFonts w:ascii="Trebuchet MS"/>
                      <w:w w:val="110"/>
                    </w:rPr>
                    <w:t>grid)</w:t>
                  </w:r>
                  <w:r>
                    <w:rPr>
                      <w:rFonts w:ascii="Trebuchet MS"/>
                      <w:spacing w:val="39"/>
                      <w:w w:val="110"/>
                    </w:rPr>
                    <w:t xml:space="preserve"> </w:t>
                  </w:r>
                  <w:r>
                    <w:rPr>
                      <w:rFonts w:ascii="Trebuchet MS"/>
                      <w:w w:val="110"/>
                    </w:rPr>
                    <w:t>{</w:t>
                  </w:r>
                </w:p>
                <w:p>
                  <w:pPr>
                    <w:pStyle w:val="5"/>
                    <w:spacing w:before="7" w:line="247" w:lineRule="auto"/>
                    <w:ind w:left="406" w:right="242"/>
                    <w:rPr>
                      <w:rFonts w:ascii="Trebuchet MS"/>
                    </w:rPr>
                  </w:pPr>
                  <w:r>
                    <w:rPr>
                      <w:rFonts w:ascii="Trebuchet MS"/>
                      <w:color w:val="7F0000"/>
                      <w:w w:val="115"/>
                    </w:rPr>
                    <w:t>int</w:t>
                  </w:r>
                  <w:r>
                    <w:rPr>
                      <w:rFonts w:ascii="Trebuchet MS"/>
                      <w:color w:val="7F0000"/>
                      <w:spacing w:val="43"/>
                      <w:w w:val="115"/>
                    </w:rPr>
                    <w:t xml:space="preserve"> </w:t>
                  </w:r>
                  <w:r>
                    <w:rPr>
                      <w:rFonts w:ascii="Trebuchet MS"/>
                    </w:rPr>
                    <w:t>m</w:t>
                  </w:r>
                  <w:r>
                    <w:rPr>
                      <w:rFonts w:ascii="Trebuchet MS"/>
                      <w:spacing w:val="53"/>
                    </w:rPr>
                    <w:t xml:space="preserve"> </w:t>
                  </w:r>
                  <w:r>
                    <w:rPr>
                      <w:rFonts w:ascii="Trebuchet MS"/>
                      <w:w w:val="115"/>
                    </w:rPr>
                    <w:t>=</w:t>
                  </w:r>
                  <w:r>
                    <w:rPr>
                      <w:rFonts w:ascii="Trebuchet MS"/>
                      <w:spacing w:val="44"/>
                      <w:w w:val="115"/>
                    </w:rPr>
                    <w:t xml:space="preserve"> </w:t>
                  </w:r>
                  <w:r>
                    <w:rPr>
                      <w:rFonts w:ascii="Trebuchet MS"/>
                      <w:w w:val="115"/>
                    </w:rPr>
                    <w:t>grid.size(),</w:t>
                  </w:r>
                  <w:r>
                    <w:rPr>
                      <w:rFonts w:ascii="Trebuchet MS"/>
                      <w:spacing w:val="44"/>
                      <w:w w:val="115"/>
                    </w:rPr>
                    <w:t xml:space="preserve"> </w:t>
                  </w:r>
                  <w:r>
                    <w:rPr>
                      <w:rFonts w:ascii="Trebuchet MS"/>
                      <w:w w:val="115"/>
                    </w:rPr>
                    <w:t>n</w:t>
                  </w:r>
                  <w:r>
                    <w:rPr>
                      <w:rFonts w:ascii="Trebuchet MS"/>
                      <w:spacing w:val="43"/>
                      <w:w w:val="115"/>
                    </w:rPr>
                    <w:t xml:space="preserve"> </w:t>
                  </w:r>
                  <w:r>
                    <w:rPr>
                      <w:rFonts w:ascii="Trebuchet MS"/>
                      <w:w w:val="115"/>
                    </w:rPr>
                    <w:t>=</w:t>
                  </w:r>
                  <w:r>
                    <w:rPr>
                      <w:rFonts w:ascii="Trebuchet MS"/>
                      <w:spacing w:val="44"/>
                      <w:w w:val="115"/>
                    </w:rPr>
                    <w:t xml:space="preserve"> </w:t>
                  </w:r>
                  <w:r>
                    <w:rPr>
                      <w:rFonts w:ascii="Trebuchet MS"/>
                    </w:rPr>
                    <w:t>m?</w:t>
                  </w:r>
                  <w:r>
                    <w:rPr>
                      <w:rFonts w:ascii="Trebuchet MS"/>
                      <w:spacing w:val="53"/>
                    </w:rPr>
                    <w:t xml:space="preserve"> </w:t>
                  </w:r>
                  <w:r>
                    <w:rPr>
                      <w:rFonts w:ascii="Trebuchet MS"/>
                      <w:w w:val="115"/>
                    </w:rPr>
                    <w:t>grid[0].size():</w:t>
                  </w:r>
                  <w:r>
                    <w:rPr>
                      <w:rFonts w:ascii="Trebuchet MS"/>
                      <w:spacing w:val="43"/>
                      <w:w w:val="115"/>
                    </w:rPr>
                    <w:t xml:space="preserve"> </w:t>
                  </w:r>
                  <w:r>
                    <w:rPr>
                      <w:rFonts w:ascii="Trebuchet MS"/>
                      <w:w w:val="115"/>
                    </w:rPr>
                    <w:t>0,</w:t>
                  </w:r>
                  <w:r>
                    <w:rPr>
                      <w:rFonts w:ascii="Trebuchet MS"/>
                      <w:spacing w:val="44"/>
                      <w:w w:val="115"/>
                    </w:rPr>
                    <w:t xml:space="preserve"> </w:t>
                  </w:r>
                  <w:r>
                    <w:rPr>
                      <w:rFonts w:ascii="Trebuchet MS"/>
                      <w:w w:val="115"/>
                    </w:rPr>
                    <w:t>local_area,</w:t>
                  </w:r>
                  <w:r>
                    <w:rPr>
                      <w:rFonts w:ascii="Trebuchet MS"/>
                      <w:spacing w:val="44"/>
                      <w:w w:val="115"/>
                    </w:rPr>
                    <w:t xml:space="preserve"> </w:t>
                  </w:r>
                  <w:r>
                    <w:rPr>
                      <w:rFonts w:ascii="Trebuchet MS"/>
                      <w:w w:val="115"/>
                    </w:rPr>
                    <w:t>area</w:t>
                  </w:r>
                  <w:r>
                    <w:rPr>
                      <w:rFonts w:ascii="Trebuchet MS"/>
                      <w:spacing w:val="44"/>
                      <w:w w:val="115"/>
                    </w:rPr>
                    <w:t xml:space="preserve"> </w:t>
                  </w:r>
                  <w:r>
                    <w:rPr>
                      <w:rFonts w:ascii="Trebuchet MS"/>
                      <w:w w:val="115"/>
                    </w:rPr>
                    <w:t>=</w:t>
                  </w:r>
                  <w:r>
                    <w:rPr>
                      <w:rFonts w:ascii="Trebuchet MS"/>
                      <w:spacing w:val="43"/>
                      <w:w w:val="115"/>
                    </w:rPr>
                    <w:t xml:space="preserve"> </w:t>
                  </w:r>
                  <w:r>
                    <w:rPr>
                      <w:rFonts w:ascii="Trebuchet MS"/>
                      <w:w w:val="115"/>
                    </w:rPr>
                    <w:t>0,</w:t>
                  </w:r>
                  <w:r>
                    <w:rPr>
                      <w:rFonts w:ascii="Trebuchet MS"/>
                      <w:spacing w:val="44"/>
                      <w:w w:val="115"/>
                    </w:rPr>
                    <w:t xml:space="preserve"> </w:t>
                  </w:r>
                  <w:r>
                    <w:rPr>
                      <w:rFonts w:ascii="Trebuchet MS"/>
                      <w:w w:val="115"/>
                    </w:rPr>
                    <w:t>x,</w:t>
                  </w:r>
                  <w:r>
                    <w:rPr>
                      <w:rFonts w:ascii="Trebuchet MS"/>
                      <w:spacing w:val="44"/>
                      <w:w w:val="115"/>
                    </w:rPr>
                    <w:t xml:space="preserve"> </w:t>
                  </w:r>
                  <w:r>
                    <w:rPr>
                      <w:rFonts w:ascii="Trebuchet MS"/>
                      <w:w w:val="115"/>
                    </w:rPr>
                    <w:t>y;</w:t>
                  </w:r>
                  <w:r>
                    <w:rPr>
                      <w:rFonts w:ascii="Trebuchet MS"/>
                      <w:spacing w:val="-66"/>
                      <w:w w:val="115"/>
                    </w:rPr>
                    <w:t xml:space="preserve"> </w:t>
                  </w:r>
                  <w:r>
                    <w:rPr>
                      <w:rFonts w:ascii="Trebuchet MS"/>
                      <w:color w:val="7F0000"/>
                      <w:w w:val="115"/>
                    </w:rPr>
                    <w:t>for</w:t>
                  </w:r>
                  <w:r>
                    <w:rPr>
                      <w:rFonts w:ascii="Trebuchet MS"/>
                      <w:color w:val="7F0000"/>
                      <w:spacing w:val="36"/>
                      <w:w w:val="115"/>
                    </w:rPr>
                    <w:t xml:space="preserve"> </w:t>
                  </w:r>
                  <w:r>
                    <w:rPr>
                      <w:rFonts w:ascii="Trebuchet MS"/>
                      <w:w w:val="115"/>
                    </w:rPr>
                    <w:t>(</w:t>
                  </w:r>
                  <w:r>
                    <w:rPr>
                      <w:rFonts w:ascii="Trebuchet MS"/>
                      <w:color w:val="7F0000"/>
                      <w:w w:val="115"/>
                    </w:rPr>
                    <w:t>int</w:t>
                  </w:r>
                  <w:r>
                    <w:rPr>
                      <w:rFonts w:ascii="Trebuchet MS"/>
                      <w:color w:val="7F0000"/>
                      <w:spacing w:val="37"/>
                      <w:w w:val="115"/>
                    </w:rPr>
                    <w:t xml:space="preserve"> </w:t>
                  </w:r>
                  <w:r>
                    <w:rPr>
                      <w:rFonts w:ascii="Trebuchet MS"/>
                      <w:w w:val="155"/>
                    </w:rPr>
                    <w:t>i</w:t>
                  </w:r>
                  <w:r>
                    <w:rPr>
                      <w:rFonts w:ascii="Trebuchet MS"/>
                      <w:spacing w:val="13"/>
                      <w:w w:val="155"/>
                    </w:rPr>
                    <w:t xml:space="preserve"> </w:t>
                  </w:r>
                  <w:r>
                    <w:rPr>
                      <w:rFonts w:ascii="Trebuchet MS"/>
                      <w:w w:val="115"/>
                    </w:rPr>
                    <w:t>=</w:t>
                  </w:r>
                  <w:r>
                    <w:rPr>
                      <w:rFonts w:ascii="Trebuchet MS"/>
                      <w:spacing w:val="37"/>
                      <w:w w:val="115"/>
                    </w:rPr>
                    <w:t xml:space="preserve"> </w:t>
                  </w:r>
                  <w:r>
                    <w:rPr>
                      <w:rFonts w:ascii="Trebuchet MS"/>
                      <w:w w:val="115"/>
                    </w:rPr>
                    <w:t>0;</w:t>
                  </w:r>
                  <w:r>
                    <w:rPr>
                      <w:rFonts w:ascii="Trebuchet MS"/>
                      <w:spacing w:val="36"/>
                      <w:w w:val="115"/>
                    </w:rPr>
                    <w:t xml:space="preserve"> </w:t>
                  </w:r>
                  <w:r>
                    <w:rPr>
                      <w:rFonts w:ascii="Trebuchet MS"/>
                      <w:w w:val="155"/>
                    </w:rPr>
                    <w:t>i</w:t>
                  </w:r>
                  <w:r>
                    <w:rPr>
                      <w:rFonts w:ascii="Trebuchet MS"/>
                      <w:spacing w:val="13"/>
                      <w:w w:val="155"/>
                    </w:rPr>
                    <w:t xml:space="preserve"> </w:t>
                  </w:r>
                  <w:r>
                    <w:rPr>
                      <w:rFonts w:ascii="Trebuchet MS"/>
                      <w:w w:val="115"/>
                    </w:rPr>
                    <w:t>&lt;</w:t>
                  </w:r>
                  <w:r>
                    <w:rPr>
                      <w:rFonts w:ascii="Trebuchet MS"/>
                      <w:spacing w:val="37"/>
                      <w:w w:val="115"/>
                    </w:rPr>
                    <w:t xml:space="preserve"> </w:t>
                  </w:r>
                  <w:r>
                    <w:rPr>
                      <w:rFonts w:ascii="Trebuchet MS"/>
                    </w:rPr>
                    <w:t>m;</w:t>
                  </w:r>
                  <w:r>
                    <w:rPr>
                      <w:rFonts w:ascii="Trebuchet MS"/>
                      <w:spacing w:val="46"/>
                    </w:rPr>
                    <w:t xml:space="preserve"> </w:t>
                  </w:r>
                  <w:r>
                    <w:rPr>
                      <w:rFonts w:ascii="Trebuchet MS"/>
                      <w:w w:val="115"/>
                    </w:rPr>
                    <w:t>++i)</w:t>
                  </w:r>
                  <w:r>
                    <w:rPr>
                      <w:rFonts w:ascii="Trebuchet MS"/>
                      <w:spacing w:val="36"/>
                      <w:w w:val="115"/>
                    </w:rPr>
                    <w:t xml:space="preserve"> </w:t>
                  </w:r>
                  <w:r>
                    <w:rPr>
                      <w:rFonts w:ascii="Trebuchet MS"/>
                      <w:w w:val="115"/>
                    </w:rPr>
                    <w:t>{</w:t>
                  </w:r>
                </w:p>
                <w:p>
                  <w:pPr>
                    <w:pStyle w:val="5"/>
                    <w:spacing w:line="247" w:lineRule="auto"/>
                    <w:ind w:left="1159" w:right="4571" w:hanging="377"/>
                    <w:rPr>
                      <w:rFonts w:ascii="Trebuchet MS"/>
                    </w:rPr>
                  </w:pPr>
                  <w:r>
                    <w:rPr>
                      <w:rFonts w:ascii="Trebuchet MS"/>
                      <w:color w:val="7F0000"/>
                      <w:w w:val="130"/>
                    </w:rPr>
                    <w:t>for</w:t>
                  </w:r>
                  <w:r>
                    <w:rPr>
                      <w:rFonts w:ascii="Trebuchet MS"/>
                      <w:color w:val="7F0000"/>
                      <w:spacing w:val="8"/>
                      <w:w w:val="130"/>
                    </w:rPr>
                    <w:t xml:space="preserve"> </w:t>
                  </w:r>
                  <w:r>
                    <w:rPr>
                      <w:rFonts w:ascii="Trebuchet MS"/>
                      <w:w w:val="130"/>
                    </w:rPr>
                    <w:t>(</w:t>
                  </w:r>
                  <w:r>
                    <w:rPr>
                      <w:rFonts w:ascii="Trebuchet MS"/>
                      <w:color w:val="7F0000"/>
                      <w:w w:val="130"/>
                    </w:rPr>
                    <w:t>int</w:t>
                  </w:r>
                  <w:r>
                    <w:rPr>
                      <w:rFonts w:ascii="Trebuchet MS"/>
                      <w:color w:val="7F0000"/>
                      <w:spacing w:val="8"/>
                      <w:w w:val="130"/>
                    </w:rPr>
                    <w:t xml:space="preserve"> </w:t>
                  </w:r>
                  <w:r>
                    <w:rPr>
                      <w:rFonts w:ascii="Trebuchet MS"/>
                      <w:w w:val="130"/>
                    </w:rPr>
                    <w:t>j</w:t>
                  </w:r>
                  <w:r>
                    <w:rPr>
                      <w:rFonts w:ascii="Trebuchet MS"/>
                      <w:spacing w:val="8"/>
                      <w:w w:val="130"/>
                    </w:rPr>
                    <w:t xml:space="preserve"> </w:t>
                  </w:r>
                  <w:r>
                    <w:rPr>
                      <w:rFonts w:ascii="Trebuchet MS"/>
                      <w:w w:val="130"/>
                    </w:rPr>
                    <w:t>=</w:t>
                  </w:r>
                  <w:r>
                    <w:rPr>
                      <w:rFonts w:ascii="Trebuchet MS"/>
                      <w:spacing w:val="8"/>
                      <w:w w:val="130"/>
                    </w:rPr>
                    <w:t xml:space="preserve"> </w:t>
                  </w:r>
                  <w:r>
                    <w:rPr>
                      <w:rFonts w:ascii="Trebuchet MS"/>
                      <w:w w:val="130"/>
                    </w:rPr>
                    <w:t>0;</w:t>
                  </w:r>
                  <w:r>
                    <w:rPr>
                      <w:rFonts w:ascii="Trebuchet MS"/>
                      <w:spacing w:val="8"/>
                      <w:w w:val="130"/>
                    </w:rPr>
                    <w:t xml:space="preserve"> </w:t>
                  </w:r>
                  <w:r>
                    <w:rPr>
                      <w:rFonts w:ascii="Trebuchet MS"/>
                      <w:w w:val="130"/>
                    </w:rPr>
                    <w:t>j</w:t>
                  </w:r>
                  <w:r>
                    <w:rPr>
                      <w:rFonts w:ascii="Trebuchet MS"/>
                      <w:spacing w:val="8"/>
                      <w:w w:val="130"/>
                    </w:rPr>
                    <w:t xml:space="preserve"> </w:t>
                  </w:r>
                  <w:r>
                    <w:rPr>
                      <w:rFonts w:ascii="Trebuchet MS"/>
                      <w:w w:val="130"/>
                    </w:rPr>
                    <w:t>&lt;</w:t>
                  </w:r>
                  <w:r>
                    <w:rPr>
                      <w:rFonts w:ascii="Trebuchet MS"/>
                      <w:spacing w:val="8"/>
                      <w:w w:val="130"/>
                    </w:rPr>
                    <w:t xml:space="preserve"> </w:t>
                  </w:r>
                  <w:r>
                    <w:rPr>
                      <w:rFonts w:ascii="Trebuchet MS"/>
                      <w:w w:val="130"/>
                    </w:rPr>
                    <w:t>n;</w:t>
                  </w:r>
                  <w:r>
                    <w:rPr>
                      <w:rFonts w:ascii="Trebuchet MS"/>
                      <w:spacing w:val="8"/>
                      <w:w w:val="130"/>
                    </w:rPr>
                    <w:t xml:space="preserve"> </w:t>
                  </w:r>
                  <w:r>
                    <w:rPr>
                      <w:rFonts w:ascii="Trebuchet MS"/>
                      <w:w w:val="130"/>
                    </w:rPr>
                    <w:t>++j)</w:t>
                  </w:r>
                  <w:r>
                    <w:rPr>
                      <w:rFonts w:ascii="Trebuchet MS"/>
                      <w:spacing w:val="8"/>
                      <w:w w:val="130"/>
                    </w:rPr>
                    <w:t xml:space="preserve"> </w:t>
                  </w:r>
                  <w:r>
                    <w:rPr>
                      <w:rFonts w:ascii="Trebuchet MS"/>
                      <w:w w:val="130"/>
                    </w:rPr>
                    <w:t>{</w:t>
                  </w:r>
                  <w:r>
                    <w:rPr>
                      <w:rFonts w:ascii="Trebuchet MS"/>
                      <w:spacing w:val="-76"/>
                      <w:w w:val="130"/>
                    </w:rPr>
                    <w:t xml:space="preserve"> </w:t>
                  </w:r>
                  <w:r>
                    <w:rPr>
                      <w:rFonts w:ascii="Trebuchet MS"/>
                      <w:color w:val="7F0000"/>
                      <w:w w:val="130"/>
                    </w:rPr>
                    <w:t>if</w:t>
                  </w:r>
                  <w:r>
                    <w:rPr>
                      <w:rFonts w:ascii="Trebuchet MS"/>
                      <w:color w:val="7F0000"/>
                      <w:spacing w:val="36"/>
                      <w:w w:val="130"/>
                    </w:rPr>
                    <w:t xml:space="preserve"> </w:t>
                  </w:r>
                  <w:r>
                    <w:rPr>
                      <w:rFonts w:ascii="Trebuchet MS"/>
                      <w:w w:val="130"/>
                    </w:rPr>
                    <w:t>(grid[i][j])</w:t>
                  </w:r>
                  <w:r>
                    <w:rPr>
                      <w:rFonts w:ascii="Trebuchet MS"/>
                      <w:spacing w:val="36"/>
                      <w:w w:val="130"/>
                    </w:rPr>
                    <w:t xml:space="preserve"> </w:t>
                  </w:r>
                  <w:r>
                    <w:rPr>
                      <w:rFonts w:ascii="Trebuchet MS"/>
                      <w:w w:val="130"/>
                    </w:rPr>
                    <w:t>{</w:t>
                  </w:r>
                </w:p>
                <w:p>
                  <w:pPr>
                    <w:pStyle w:val="5"/>
                    <w:ind w:left="1535"/>
                    <w:rPr>
                      <w:rFonts w:ascii="Trebuchet MS"/>
                    </w:rPr>
                  </w:pPr>
                  <w:r>
                    <w:rPr>
                      <w:rFonts w:ascii="Trebuchet MS"/>
                      <w:w w:val="110"/>
                    </w:rPr>
                    <w:t>local_area</w:t>
                  </w:r>
                  <w:r>
                    <w:rPr>
                      <w:rFonts w:ascii="Trebuchet MS"/>
                      <w:spacing w:val="46"/>
                      <w:w w:val="110"/>
                    </w:rPr>
                    <w:t xml:space="preserve"> </w:t>
                  </w:r>
                  <w:r>
                    <w:rPr>
                      <w:rFonts w:ascii="Trebuchet MS"/>
                      <w:w w:val="110"/>
                    </w:rPr>
                    <w:t>=</w:t>
                  </w:r>
                  <w:r>
                    <w:rPr>
                      <w:rFonts w:ascii="Trebuchet MS"/>
                      <w:spacing w:val="46"/>
                      <w:w w:val="110"/>
                    </w:rPr>
                    <w:t xml:space="preserve"> </w:t>
                  </w:r>
                  <w:r>
                    <w:rPr>
                      <w:rFonts w:ascii="Trebuchet MS"/>
                      <w:w w:val="110"/>
                    </w:rPr>
                    <w:t>1;</w:t>
                  </w:r>
                </w:p>
                <w:p>
                  <w:pPr>
                    <w:pStyle w:val="5"/>
                    <w:spacing w:before="7" w:line="247" w:lineRule="auto"/>
                    <w:ind w:left="1535" w:right="3817"/>
                    <w:rPr>
                      <w:rFonts w:ascii="Trebuchet MS"/>
                    </w:rPr>
                  </w:pPr>
                  <w:r>
                    <w:rPr>
                      <w:rFonts w:ascii="Trebuchet MS"/>
                      <w:w w:val="125"/>
                    </w:rPr>
                    <w:t>grid[i][j]</w:t>
                  </w:r>
                  <w:r>
                    <w:rPr>
                      <w:rFonts w:ascii="Trebuchet MS"/>
                      <w:spacing w:val="1"/>
                      <w:w w:val="125"/>
                    </w:rPr>
                    <w:t xml:space="preserve"> </w:t>
                  </w:r>
                  <w:r>
                    <w:rPr>
                      <w:rFonts w:ascii="Trebuchet MS"/>
                      <w:w w:val="125"/>
                    </w:rPr>
                    <w:t>=</w:t>
                  </w:r>
                  <w:r>
                    <w:rPr>
                      <w:rFonts w:ascii="Trebuchet MS"/>
                      <w:spacing w:val="1"/>
                      <w:w w:val="125"/>
                    </w:rPr>
                    <w:t xml:space="preserve"> </w:t>
                  </w:r>
                  <w:r>
                    <w:rPr>
                      <w:rFonts w:ascii="Trebuchet MS"/>
                      <w:w w:val="125"/>
                    </w:rPr>
                    <w:t>0;</w:t>
                  </w:r>
                  <w:r>
                    <w:rPr>
                      <w:rFonts w:ascii="Trebuchet MS"/>
                      <w:spacing w:val="1"/>
                      <w:w w:val="125"/>
                    </w:rPr>
                    <w:t xml:space="preserve"> </w:t>
                  </w:r>
                  <w:r>
                    <w:rPr>
                      <w:rFonts w:ascii="Trebuchet MS"/>
                      <w:w w:val="120"/>
                    </w:rPr>
                    <w:t>stack&lt;pair&lt;</w:t>
                  </w:r>
                  <w:r>
                    <w:rPr>
                      <w:rFonts w:ascii="Trebuchet MS"/>
                      <w:color w:val="7F0000"/>
                      <w:w w:val="120"/>
                    </w:rPr>
                    <w:t>int</w:t>
                  </w:r>
                  <w:r>
                    <w:rPr>
                      <w:rFonts w:ascii="Trebuchet MS"/>
                      <w:w w:val="120"/>
                    </w:rPr>
                    <w:t xml:space="preserve">, </w:t>
                  </w:r>
                  <w:r>
                    <w:rPr>
                      <w:rFonts w:ascii="Trebuchet MS"/>
                      <w:color w:val="7F0000"/>
                      <w:w w:val="120"/>
                    </w:rPr>
                    <w:t>int</w:t>
                  </w:r>
                  <w:r>
                    <w:rPr>
                      <w:rFonts w:ascii="Trebuchet MS"/>
                      <w:w w:val="120"/>
                    </w:rPr>
                    <w:t>&gt;&gt;</w:t>
                  </w:r>
                  <w:r>
                    <w:rPr>
                      <w:rFonts w:ascii="Trebuchet MS"/>
                      <w:spacing w:val="1"/>
                      <w:w w:val="120"/>
                    </w:rPr>
                    <w:t xml:space="preserve"> </w:t>
                  </w:r>
                  <w:r>
                    <w:rPr>
                      <w:rFonts w:ascii="Trebuchet MS"/>
                      <w:w w:val="120"/>
                    </w:rPr>
                    <w:t>island;</w:t>
                  </w:r>
                  <w:r>
                    <w:rPr>
                      <w:rFonts w:ascii="Trebuchet MS"/>
                      <w:spacing w:val="-69"/>
                      <w:w w:val="120"/>
                    </w:rPr>
                    <w:t xml:space="preserve"> </w:t>
                  </w:r>
                  <w:r>
                    <w:rPr>
                      <w:rFonts w:ascii="Trebuchet MS"/>
                      <w:w w:val="125"/>
                    </w:rPr>
                    <w:t>island.push({i,</w:t>
                  </w:r>
                  <w:r>
                    <w:rPr>
                      <w:rFonts w:ascii="Trebuchet MS"/>
                      <w:spacing w:val="30"/>
                      <w:w w:val="125"/>
                    </w:rPr>
                    <w:t xml:space="preserve"> </w:t>
                  </w:r>
                  <w:r>
                    <w:rPr>
                      <w:rFonts w:ascii="Trebuchet MS"/>
                      <w:w w:val="125"/>
                    </w:rPr>
                    <w:t>j});</w:t>
                  </w:r>
                </w:p>
                <w:p>
                  <w:pPr>
                    <w:pStyle w:val="5"/>
                    <w:spacing w:line="232" w:lineRule="exact"/>
                    <w:ind w:left="1535"/>
                    <w:rPr>
                      <w:rFonts w:ascii="Trebuchet MS"/>
                    </w:rPr>
                  </w:pPr>
                  <w:r>
                    <w:rPr>
                      <w:rFonts w:ascii="Trebuchet MS"/>
                      <w:color w:val="7F0000"/>
                      <w:w w:val="115"/>
                    </w:rPr>
                    <w:t>while</w:t>
                  </w:r>
                  <w:r>
                    <w:rPr>
                      <w:rFonts w:ascii="Trebuchet MS"/>
                      <w:color w:val="7F0000"/>
                      <w:spacing w:val="36"/>
                      <w:w w:val="115"/>
                    </w:rPr>
                    <w:t xml:space="preserve"> </w:t>
                  </w:r>
                  <w:r>
                    <w:rPr>
                      <w:rFonts w:ascii="Trebuchet MS"/>
                      <w:w w:val="115"/>
                    </w:rPr>
                    <w:t>(!island.empty())</w:t>
                  </w:r>
                  <w:r>
                    <w:rPr>
                      <w:rFonts w:ascii="Trebuchet MS"/>
                      <w:spacing w:val="37"/>
                      <w:w w:val="115"/>
                    </w:rPr>
                    <w:t xml:space="preserve"> </w:t>
                  </w:r>
                  <w:r>
                    <w:rPr>
                      <w:rFonts w:ascii="Trebuchet MS"/>
                      <w:w w:val="115"/>
                    </w:rPr>
                    <w:t>{</w:t>
                  </w:r>
                </w:p>
                <w:p>
                  <w:pPr>
                    <w:pStyle w:val="5"/>
                    <w:spacing w:before="6" w:line="247" w:lineRule="auto"/>
                    <w:ind w:left="1912" w:right="3654"/>
                    <w:rPr>
                      <w:rFonts w:ascii="Trebuchet MS"/>
                    </w:rPr>
                  </w:pPr>
                  <w:r>
                    <w:rPr>
                      <w:rFonts w:ascii="Trebuchet MS"/>
                      <w:color w:val="7F0000"/>
                      <w:w w:val="120"/>
                    </w:rPr>
                    <w:t>auto</w:t>
                  </w:r>
                  <w:r>
                    <w:rPr>
                      <w:rFonts w:ascii="Trebuchet MS"/>
                      <w:color w:val="7F0000"/>
                      <w:spacing w:val="24"/>
                      <w:w w:val="120"/>
                    </w:rPr>
                    <w:t xml:space="preserve"> </w:t>
                  </w:r>
                  <w:r>
                    <w:rPr>
                      <w:rFonts w:ascii="Trebuchet MS"/>
                      <w:w w:val="120"/>
                    </w:rPr>
                    <w:t>[r,</w:t>
                  </w:r>
                  <w:r>
                    <w:rPr>
                      <w:rFonts w:ascii="Trebuchet MS"/>
                      <w:spacing w:val="24"/>
                      <w:w w:val="120"/>
                    </w:rPr>
                    <w:t xml:space="preserve"> </w:t>
                  </w:r>
                  <w:r>
                    <w:rPr>
                      <w:rFonts w:ascii="Trebuchet MS"/>
                      <w:w w:val="120"/>
                    </w:rPr>
                    <w:t>c]</w:t>
                  </w:r>
                  <w:r>
                    <w:rPr>
                      <w:rFonts w:ascii="Trebuchet MS"/>
                      <w:spacing w:val="25"/>
                      <w:w w:val="120"/>
                    </w:rPr>
                    <w:t xml:space="preserve"> </w:t>
                  </w:r>
                  <w:r>
                    <w:rPr>
                      <w:rFonts w:ascii="Trebuchet MS"/>
                      <w:w w:val="120"/>
                    </w:rPr>
                    <w:t>=</w:t>
                  </w:r>
                  <w:r>
                    <w:rPr>
                      <w:rFonts w:ascii="Trebuchet MS"/>
                      <w:spacing w:val="24"/>
                      <w:w w:val="120"/>
                    </w:rPr>
                    <w:t xml:space="preserve"> </w:t>
                  </w:r>
                  <w:r>
                    <w:rPr>
                      <w:rFonts w:ascii="Trebuchet MS"/>
                      <w:w w:val="120"/>
                    </w:rPr>
                    <w:t>island.top();</w:t>
                  </w:r>
                  <w:r>
                    <w:rPr>
                      <w:rFonts w:ascii="Trebuchet MS"/>
                      <w:spacing w:val="-69"/>
                      <w:w w:val="120"/>
                    </w:rPr>
                    <w:t xml:space="preserve"> </w:t>
                  </w:r>
                  <w:r>
                    <w:rPr>
                      <w:rFonts w:ascii="Trebuchet MS"/>
                      <w:w w:val="120"/>
                    </w:rPr>
                    <w:t>island.pop();</w:t>
                  </w:r>
                </w:p>
                <w:p>
                  <w:pPr>
                    <w:pStyle w:val="5"/>
                    <w:ind w:left="1912"/>
                    <w:rPr>
                      <w:rFonts w:ascii="Trebuchet MS"/>
                    </w:rPr>
                  </w:pPr>
                  <w:r>
                    <w:rPr>
                      <w:rFonts w:ascii="Trebuchet MS"/>
                      <w:color w:val="7F0000"/>
                      <w:w w:val="120"/>
                    </w:rPr>
                    <w:t>for</w:t>
                  </w:r>
                  <w:r>
                    <w:rPr>
                      <w:rFonts w:ascii="Trebuchet MS"/>
                      <w:color w:val="7F0000"/>
                      <w:spacing w:val="24"/>
                      <w:w w:val="120"/>
                    </w:rPr>
                    <w:t xml:space="preserve"> </w:t>
                  </w:r>
                  <w:r>
                    <w:rPr>
                      <w:rFonts w:ascii="Trebuchet MS"/>
                      <w:w w:val="120"/>
                    </w:rPr>
                    <w:t>(</w:t>
                  </w:r>
                  <w:r>
                    <w:rPr>
                      <w:rFonts w:ascii="Trebuchet MS"/>
                      <w:color w:val="7F0000"/>
                      <w:w w:val="120"/>
                    </w:rPr>
                    <w:t>int</w:t>
                  </w:r>
                  <w:r>
                    <w:rPr>
                      <w:rFonts w:ascii="Trebuchet MS"/>
                      <w:color w:val="7F0000"/>
                      <w:spacing w:val="24"/>
                      <w:w w:val="120"/>
                    </w:rPr>
                    <w:t xml:space="preserve"> </w:t>
                  </w:r>
                  <w:r>
                    <w:rPr>
                      <w:rFonts w:ascii="Trebuchet MS"/>
                      <w:w w:val="120"/>
                    </w:rPr>
                    <w:t>k</w:t>
                  </w:r>
                  <w:r>
                    <w:rPr>
                      <w:rFonts w:ascii="Trebuchet MS"/>
                      <w:spacing w:val="24"/>
                      <w:w w:val="120"/>
                    </w:rPr>
                    <w:t xml:space="preserve"> </w:t>
                  </w:r>
                  <w:r>
                    <w:rPr>
                      <w:rFonts w:ascii="Trebuchet MS"/>
                      <w:w w:val="120"/>
                    </w:rPr>
                    <w:t>=</w:t>
                  </w:r>
                  <w:r>
                    <w:rPr>
                      <w:rFonts w:ascii="Trebuchet MS"/>
                      <w:spacing w:val="25"/>
                      <w:w w:val="120"/>
                    </w:rPr>
                    <w:t xml:space="preserve"> </w:t>
                  </w:r>
                  <w:r>
                    <w:rPr>
                      <w:rFonts w:ascii="Trebuchet MS"/>
                      <w:w w:val="120"/>
                    </w:rPr>
                    <w:t>0;</w:t>
                  </w:r>
                  <w:r>
                    <w:rPr>
                      <w:rFonts w:ascii="Trebuchet MS"/>
                      <w:spacing w:val="24"/>
                      <w:w w:val="120"/>
                    </w:rPr>
                    <w:t xml:space="preserve"> </w:t>
                  </w:r>
                  <w:r>
                    <w:rPr>
                      <w:rFonts w:ascii="Trebuchet MS"/>
                      <w:w w:val="120"/>
                    </w:rPr>
                    <w:t>k</w:t>
                  </w:r>
                  <w:r>
                    <w:rPr>
                      <w:rFonts w:ascii="Trebuchet MS"/>
                      <w:spacing w:val="24"/>
                      <w:w w:val="120"/>
                    </w:rPr>
                    <w:t xml:space="preserve"> </w:t>
                  </w:r>
                  <w:r>
                    <w:rPr>
                      <w:rFonts w:ascii="Trebuchet MS"/>
                      <w:w w:val="120"/>
                    </w:rPr>
                    <w:t>&lt;</w:t>
                  </w:r>
                  <w:r>
                    <w:rPr>
                      <w:rFonts w:ascii="Trebuchet MS"/>
                      <w:spacing w:val="25"/>
                      <w:w w:val="120"/>
                    </w:rPr>
                    <w:t xml:space="preserve"> </w:t>
                  </w:r>
                  <w:r>
                    <w:rPr>
                      <w:rFonts w:ascii="Trebuchet MS"/>
                      <w:w w:val="120"/>
                    </w:rPr>
                    <w:t>4;</w:t>
                  </w:r>
                  <w:r>
                    <w:rPr>
                      <w:rFonts w:ascii="Trebuchet MS"/>
                      <w:spacing w:val="24"/>
                      <w:w w:val="120"/>
                    </w:rPr>
                    <w:t xml:space="preserve"> </w:t>
                  </w:r>
                  <w:r>
                    <w:rPr>
                      <w:rFonts w:ascii="Trebuchet MS"/>
                      <w:w w:val="120"/>
                    </w:rPr>
                    <w:t>++k)</w:t>
                  </w:r>
                  <w:r>
                    <w:rPr>
                      <w:rFonts w:ascii="Trebuchet MS"/>
                      <w:spacing w:val="24"/>
                      <w:w w:val="120"/>
                    </w:rPr>
                    <w:t xml:space="preserve"> </w:t>
                  </w:r>
                  <w:r>
                    <w:rPr>
                      <w:rFonts w:ascii="Trebuchet MS"/>
                      <w:w w:val="120"/>
                    </w:rPr>
                    <w:t>{</w:t>
                  </w:r>
                </w:p>
                <w:p>
                  <w:pPr>
                    <w:pStyle w:val="5"/>
                    <w:spacing w:before="7" w:line="247" w:lineRule="auto"/>
                    <w:ind w:left="2288" w:right="1389"/>
                    <w:rPr>
                      <w:rFonts w:ascii="Trebuchet MS"/>
                    </w:rPr>
                  </w:pPr>
                  <w:r>
                    <w:rPr>
                      <w:rFonts w:ascii="Trebuchet MS"/>
                      <w:w w:val="110"/>
                    </w:rPr>
                    <w:t>x</w:t>
                  </w:r>
                  <w:r>
                    <w:rPr>
                      <w:rFonts w:ascii="Trebuchet MS"/>
                      <w:spacing w:val="57"/>
                      <w:w w:val="110"/>
                    </w:rPr>
                    <w:t xml:space="preserve"> </w:t>
                  </w:r>
                  <w:r>
                    <w:rPr>
                      <w:rFonts w:ascii="Trebuchet MS"/>
                      <w:w w:val="110"/>
                    </w:rPr>
                    <w:t>=</w:t>
                  </w:r>
                  <w:r>
                    <w:rPr>
                      <w:rFonts w:ascii="Trebuchet MS"/>
                      <w:spacing w:val="56"/>
                      <w:w w:val="110"/>
                    </w:rPr>
                    <w:t xml:space="preserve"> </w:t>
                  </w:r>
                  <w:r>
                    <w:rPr>
                      <w:rFonts w:ascii="Trebuchet MS"/>
                      <w:w w:val="110"/>
                    </w:rPr>
                    <w:t>r</w:t>
                  </w:r>
                  <w:r>
                    <w:rPr>
                      <w:rFonts w:ascii="Trebuchet MS"/>
                      <w:spacing w:val="57"/>
                      <w:w w:val="110"/>
                    </w:rPr>
                    <w:t xml:space="preserve"> </w:t>
                  </w:r>
                  <w:r>
                    <w:rPr>
                      <w:rFonts w:ascii="Trebuchet MS"/>
                      <w:w w:val="110"/>
                    </w:rPr>
                    <w:t>+</w:t>
                  </w:r>
                  <w:r>
                    <w:rPr>
                      <w:rFonts w:ascii="Trebuchet MS"/>
                      <w:spacing w:val="57"/>
                      <w:w w:val="110"/>
                    </w:rPr>
                    <w:t xml:space="preserve"> </w:t>
                  </w:r>
                  <w:r>
                    <w:rPr>
                      <w:rFonts w:ascii="Trebuchet MS"/>
                      <w:w w:val="110"/>
                    </w:rPr>
                    <w:t>direction[k],</w:t>
                  </w:r>
                  <w:r>
                    <w:rPr>
                      <w:rFonts w:ascii="Trebuchet MS"/>
                      <w:spacing w:val="57"/>
                      <w:w w:val="110"/>
                    </w:rPr>
                    <w:t xml:space="preserve"> </w:t>
                  </w:r>
                  <w:r>
                    <w:rPr>
                      <w:rFonts w:ascii="Trebuchet MS"/>
                      <w:w w:val="110"/>
                    </w:rPr>
                    <w:t>y</w:t>
                  </w:r>
                  <w:r>
                    <w:rPr>
                      <w:rFonts w:ascii="Trebuchet MS"/>
                      <w:spacing w:val="57"/>
                      <w:w w:val="110"/>
                    </w:rPr>
                    <w:t xml:space="preserve"> </w:t>
                  </w:r>
                  <w:r>
                    <w:rPr>
                      <w:rFonts w:ascii="Trebuchet MS"/>
                      <w:w w:val="110"/>
                    </w:rPr>
                    <w:t>=</w:t>
                  </w:r>
                  <w:r>
                    <w:rPr>
                      <w:rFonts w:ascii="Trebuchet MS"/>
                      <w:spacing w:val="57"/>
                      <w:w w:val="110"/>
                    </w:rPr>
                    <w:t xml:space="preserve"> </w:t>
                  </w:r>
                  <w:r>
                    <w:rPr>
                      <w:rFonts w:ascii="Trebuchet MS"/>
                      <w:w w:val="110"/>
                    </w:rPr>
                    <w:t>c</w:t>
                  </w:r>
                  <w:r>
                    <w:rPr>
                      <w:rFonts w:ascii="Trebuchet MS"/>
                      <w:spacing w:val="57"/>
                      <w:w w:val="110"/>
                    </w:rPr>
                    <w:t xml:space="preserve"> </w:t>
                  </w:r>
                  <w:r>
                    <w:rPr>
                      <w:rFonts w:ascii="Trebuchet MS"/>
                      <w:w w:val="110"/>
                    </w:rPr>
                    <w:t>+</w:t>
                  </w:r>
                  <w:r>
                    <w:rPr>
                      <w:rFonts w:ascii="Trebuchet MS"/>
                      <w:spacing w:val="57"/>
                      <w:w w:val="110"/>
                    </w:rPr>
                    <w:t xml:space="preserve"> </w:t>
                  </w:r>
                  <w:r>
                    <w:rPr>
                      <w:rFonts w:ascii="Trebuchet MS"/>
                      <w:w w:val="110"/>
                    </w:rPr>
                    <w:t>direction[k+1];</w:t>
                  </w:r>
                  <w:r>
                    <w:rPr>
                      <w:rFonts w:ascii="Trebuchet MS"/>
                      <w:spacing w:val="-63"/>
                      <w:w w:val="110"/>
                    </w:rPr>
                    <w:t xml:space="preserve"> </w:t>
                  </w:r>
                  <w:r>
                    <w:rPr>
                      <w:rFonts w:ascii="Trebuchet MS"/>
                      <w:color w:val="7F0000"/>
                      <w:w w:val="130"/>
                    </w:rPr>
                    <w:t>if</w:t>
                  </w:r>
                  <w:r>
                    <w:rPr>
                      <w:rFonts w:ascii="Trebuchet MS"/>
                      <w:color w:val="7F0000"/>
                      <w:spacing w:val="19"/>
                      <w:w w:val="130"/>
                    </w:rPr>
                    <w:t xml:space="preserve"> </w:t>
                  </w:r>
                  <w:r>
                    <w:rPr>
                      <w:rFonts w:ascii="Trebuchet MS"/>
                      <w:w w:val="110"/>
                    </w:rPr>
                    <w:t>(x</w:t>
                  </w:r>
                  <w:r>
                    <w:rPr>
                      <w:rFonts w:ascii="Trebuchet MS"/>
                      <w:spacing w:val="32"/>
                      <w:w w:val="110"/>
                    </w:rPr>
                    <w:t xml:space="preserve"> </w:t>
                  </w:r>
                  <w:r>
                    <w:rPr>
                      <w:rFonts w:ascii="Trebuchet MS"/>
                      <w:w w:val="110"/>
                    </w:rPr>
                    <w:t>&gt;=</w:t>
                  </w:r>
                  <w:r>
                    <w:rPr>
                      <w:rFonts w:ascii="Trebuchet MS"/>
                      <w:spacing w:val="32"/>
                      <w:w w:val="110"/>
                    </w:rPr>
                    <w:t xml:space="preserve"> </w:t>
                  </w:r>
                  <w:r>
                    <w:rPr>
                      <w:rFonts w:ascii="Trebuchet MS"/>
                      <w:w w:val="110"/>
                    </w:rPr>
                    <w:t>0</w:t>
                  </w:r>
                  <w:r>
                    <w:rPr>
                      <w:rFonts w:ascii="Trebuchet MS"/>
                      <w:spacing w:val="31"/>
                      <w:w w:val="110"/>
                    </w:rPr>
                    <w:t xml:space="preserve"> </w:t>
                  </w:r>
                  <w:r>
                    <w:rPr>
                      <w:rFonts w:ascii="Trebuchet MS"/>
                    </w:rPr>
                    <w:t>&amp;&amp;</w:t>
                  </w:r>
                  <w:r>
                    <w:rPr>
                      <w:rFonts w:ascii="Trebuchet MS"/>
                      <w:spacing w:val="38"/>
                    </w:rPr>
                    <w:t xml:space="preserve"> </w:t>
                  </w:r>
                  <w:r>
                    <w:rPr>
                      <w:rFonts w:ascii="Trebuchet MS"/>
                      <w:w w:val="110"/>
                    </w:rPr>
                    <w:t>x</w:t>
                  </w:r>
                  <w:r>
                    <w:rPr>
                      <w:rFonts w:ascii="Trebuchet MS"/>
                      <w:spacing w:val="32"/>
                      <w:w w:val="110"/>
                    </w:rPr>
                    <w:t xml:space="preserve"> </w:t>
                  </w:r>
                  <w:r>
                    <w:rPr>
                      <w:rFonts w:ascii="Trebuchet MS"/>
                      <w:w w:val="110"/>
                    </w:rPr>
                    <w:t>&lt;</w:t>
                  </w:r>
                  <w:r>
                    <w:rPr>
                      <w:rFonts w:ascii="Trebuchet MS"/>
                      <w:spacing w:val="32"/>
                      <w:w w:val="110"/>
                    </w:rPr>
                    <w:t xml:space="preserve"> </w:t>
                  </w:r>
                  <w:r>
                    <w:rPr>
                      <w:rFonts w:ascii="Trebuchet MS"/>
                    </w:rPr>
                    <w:t>m</w:t>
                  </w:r>
                  <w:r>
                    <w:rPr>
                      <w:rFonts w:ascii="Trebuchet MS"/>
                      <w:spacing w:val="37"/>
                    </w:rPr>
                    <w:t xml:space="preserve"> </w:t>
                  </w:r>
                  <w:r>
                    <w:rPr>
                      <w:rFonts w:ascii="Trebuchet MS"/>
                    </w:rPr>
                    <w:t>&amp;&amp;</w:t>
                  </w:r>
                </w:p>
                <w:p>
                  <w:pPr>
                    <w:pStyle w:val="5"/>
                    <w:spacing w:line="247" w:lineRule="auto"/>
                    <w:ind w:left="2665" w:right="1853"/>
                    <w:rPr>
                      <w:rFonts w:ascii="Trebuchet MS"/>
                    </w:rPr>
                  </w:pPr>
                  <w:r>
                    <w:rPr>
                      <w:rFonts w:ascii="Trebuchet MS"/>
                      <w:w w:val="115"/>
                    </w:rPr>
                    <w:t>y</w:t>
                  </w:r>
                  <w:r>
                    <w:rPr>
                      <w:rFonts w:ascii="Trebuchet MS"/>
                      <w:spacing w:val="18"/>
                      <w:w w:val="115"/>
                    </w:rPr>
                    <w:t xml:space="preserve"> </w:t>
                  </w:r>
                  <w:r>
                    <w:rPr>
                      <w:rFonts w:ascii="Trebuchet MS"/>
                      <w:w w:val="115"/>
                    </w:rPr>
                    <w:t>&gt;=</w:t>
                  </w:r>
                  <w:r>
                    <w:rPr>
                      <w:rFonts w:ascii="Trebuchet MS"/>
                      <w:spacing w:val="18"/>
                      <w:w w:val="115"/>
                    </w:rPr>
                    <w:t xml:space="preserve"> </w:t>
                  </w:r>
                  <w:r>
                    <w:rPr>
                      <w:rFonts w:ascii="Trebuchet MS"/>
                      <w:w w:val="115"/>
                    </w:rPr>
                    <w:t>0</w:t>
                  </w:r>
                  <w:r>
                    <w:rPr>
                      <w:rFonts w:ascii="Trebuchet MS"/>
                      <w:spacing w:val="18"/>
                      <w:w w:val="115"/>
                    </w:rPr>
                    <w:t xml:space="preserve"> </w:t>
                  </w:r>
                  <w:r>
                    <w:rPr>
                      <w:rFonts w:ascii="Trebuchet MS"/>
                    </w:rPr>
                    <w:t>&amp;&amp;</w:t>
                  </w:r>
                  <w:r>
                    <w:rPr>
                      <w:rFonts w:ascii="Trebuchet MS"/>
                      <w:spacing w:val="27"/>
                    </w:rPr>
                    <w:t xml:space="preserve"> </w:t>
                  </w:r>
                  <w:r>
                    <w:rPr>
                      <w:rFonts w:ascii="Trebuchet MS"/>
                      <w:w w:val="115"/>
                    </w:rPr>
                    <w:t>y</w:t>
                  </w:r>
                  <w:r>
                    <w:rPr>
                      <w:rFonts w:ascii="Trebuchet MS"/>
                      <w:spacing w:val="18"/>
                      <w:w w:val="115"/>
                    </w:rPr>
                    <w:t xml:space="preserve"> </w:t>
                  </w:r>
                  <w:r>
                    <w:rPr>
                      <w:rFonts w:ascii="Trebuchet MS"/>
                      <w:w w:val="115"/>
                    </w:rPr>
                    <w:t>&lt;</w:t>
                  </w:r>
                  <w:r>
                    <w:rPr>
                      <w:rFonts w:ascii="Trebuchet MS"/>
                      <w:spacing w:val="18"/>
                      <w:w w:val="115"/>
                    </w:rPr>
                    <w:t xml:space="preserve"> </w:t>
                  </w:r>
                  <w:r>
                    <w:rPr>
                      <w:rFonts w:ascii="Trebuchet MS"/>
                      <w:w w:val="115"/>
                    </w:rPr>
                    <w:t>n</w:t>
                  </w:r>
                  <w:r>
                    <w:rPr>
                      <w:rFonts w:ascii="Trebuchet MS"/>
                      <w:spacing w:val="18"/>
                      <w:w w:val="115"/>
                    </w:rPr>
                    <w:t xml:space="preserve"> </w:t>
                  </w:r>
                  <w:r>
                    <w:rPr>
                      <w:rFonts w:ascii="Trebuchet MS"/>
                    </w:rPr>
                    <w:t>&amp;&amp;</w:t>
                  </w:r>
                  <w:r>
                    <w:rPr>
                      <w:rFonts w:ascii="Trebuchet MS"/>
                      <w:spacing w:val="27"/>
                    </w:rPr>
                    <w:t xml:space="preserve"> </w:t>
                  </w:r>
                  <w:r>
                    <w:rPr>
                      <w:rFonts w:ascii="Trebuchet MS"/>
                      <w:w w:val="115"/>
                    </w:rPr>
                    <w:t>grid[x][y]</w:t>
                  </w:r>
                  <w:r>
                    <w:rPr>
                      <w:rFonts w:ascii="Trebuchet MS"/>
                      <w:spacing w:val="18"/>
                      <w:w w:val="115"/>
                    </w:rPr>
                    <w:t xml:space="preserve"> </w:t>
                  </w:r>
                  <w:r>
                    <w:rPr>
                      <w:rFonts w:ascii="Trebuchet MS"/>
                      <w:w w:val="115"/>
                    </w:rPr>
                    <w:t>==</w:t>
                  </w:r>
                  <w:r>
                    <w:rPr>
                      <w:rFonts w:ascii="Trebuchet MS"/>
                      <w:spacing w:val="18"/>
                      <w:w w:val="115"/>
                    </w:rPr>
                    <w:t xml:space="preserve"> </w:t>
                  </w:r>
                  <w:r>
                    <w:rPr>
                      <w:rFonts w:ascii="Trebuchet MS"/>
                      <w:w w:val="115"/>
                    </w:rPr>
                    <w:t>1)</w:t>
                  </w:r>
                  <w:r>
                    <w:rPr>
                      <w:rFonts w:ascii="Trebuchet MS"/>
                      <w:spacing w:val="18"/>
                      <w:w w:val="115"/>
                    </w:rPr>
                    <w:t xml:space="preserve"> </w:t>
                  </w:r>
                  <w:r>
                    <w:rPr>
                      <w:rFonts w:ascii="Trebuchet MS"/>
                      <w:w w:val="115"/>
                    </w:rPr>
                    <w:t>{</w:t>
                  </w:r>
                  <w:r>
                    <w:rPr>
                      <w:rFonts w:ascii="Trebuchet MS"/>
                      <w:spacing w:val="-67"/>
                      <w:w w:val="115"/>
                    </w:rPr>
                    <w:t xml:space="preserve"> </w:t>
                  </w:r>
                  <w:r>
                    <w:rPr>
                      <w:rFonts w:ascii="Trebuchet MS"/>
                      <w:w w:val="115"/>
                    </w:rPr>
                    <w:t>grid[x][y]</w:t>
                  </w:r>
                  <w:r>
                    <w:rPr>
                      <w:rFonts w:ascii="Trebuchet MS"/>
                      <w:spacing w:val="37"/>
                      <w:w w:val="115"/>
                    </w:rPr>
                    <w:t xml:space="preserve"> </w:t>
                  </w:r>
                  <w:r>
                    <w:rPr>
                      <w:rFonts w:ascii="Trebuchet MS"/>
                      <w:w w:val="115"/>
                    </w:rPr>
                    <w:t>=</w:t>
                  </w:r>
                  <w:r>
                    <w:rPr>
                      <w:rFonts w:ascii="Trebuchet MS"/>
                      <w:spacing w:val="38"/>
                      <w:w w:val="115"/>
                    </w:rPr>
                    <w:t xml:space="preserve"> </w:t>
                  </w:r>
                  <w:r>
                    <w:rPr>
                      <w:rFonts w:ascii="Trebuchet MS"/>
                      <w:w w:val="115"/>
                    </w:rPr>
                    <w:t>0;</w:t>
                  </w:r>
                </w:p>
                <w:p>
                  <w:pPr>
                    <w:pStyle w:val="5"/>
                    <w:spacing w:line="247" w:lineRule="auto"/>
                    <w:ind w:left="2665" w:right="3633"/>
                    <w:rPr>
                      <w:rFonts w:ascii="Trebuchet MS"/>
                    </w:rPr>
                  </w:pPr>
                  <w:r>
                    <w:rPr>
                      <w:rFonts w:ascii="Trebuchet MS"/>
                      <w:w w:val="120"/>
                    </w:rPr>
                    <w:t>++local_area;</w:t>
                  </w:r>
                  <w:r>
                    <w:rPr>
                      <w:rFonts w:ascii="Trebuchet MS"/>
                      <w:spacing w:val="1"/>
                      <w:w w:val="120"/>
                    </w:rPr>
                    <w:t xml:space="preserve"> </w:t>
                  </w:r>
                  <w:r>
                    <w:rPr>
                      <w:rFonts w:ascii="Trebuchet MS"/>
                      <w:w w:val="120"/>
                    </w:rPr>
                    <w:t>island.push({x,</w:t>
                  </w:r>
                  <w:r>
                    <w:rPr>
                      <w:rFonts w:ascii="Trebuchet MS"/>
                      <w:spacing w:val="27"/>
                      <w:w w:val="120"/>
                    </w:rPr>
                    <w:t xml:space="preserve"> </w:t>
                  </w:r>
                  <w:r>
                    <w:rPr>
                      <w:rFonts w:ascii="Trebuchet MS"/>
                      <w:w w:val="120"/>
                    </w:rPr>
                    <w:t>y});</w:t>
                  </w:r>
                </w:p>
                <w:p>
                  <w:pPr>
                    <w:pStyle w:val="5"/>
                    <w:ind w:left="2288"/>
                    <w:rPr>
                      <w:rFonts w:ascii="Trebuchet MS"/>
                    </w:rPr>
                  </w:pPr>
                  <w:r>
                    <w:rPr>
                      <w:rFonts w:ascii="Trebuchet MS"/>
                      <w:w w:val="142"/>
                    </w:rPr>
                    <w:t>}</w:t>
                  </w:r>
                </w:p>
                <w:p>
                  <w:pPr>
                    <w:pStyle w:val="5"/>
                    <w:spacing w:before="6"/>
                    <w:ind w:left="1912"/>
                    <w:rPr>
                      <w:rFonts w:ascii="Trebuchet MS"/>
                    </w:rPr>
                  </w:pPr>
                  <w:r>
                    <w:rPr>
                      <w:rFonts w:ascii="Trebuchet MS"/>
                      <w:w w:val="142"/>
                    </w:rPr>
                    <w:t>}</w:t>
                  </w:r>
                </w:p>
                <w:p>
                  <w:pPr>
                    <w:pStyle w:val="5"/>
                    <w:spacing w:before="7"/>
                    <w:ind w:left="1535"/>
                    <w:rPr>
                      <w:rFonts w:ascii="Trebuchet MS"/>
                    </w:rPr>
                  </w:pPr>
                  <w:r>
                    <w:rPr>
                      <w:rFonts w:ascii="Trebuchet MS"/>
                      <w:w w:val="142"/>
                    </w:rPr>
                    <w:t>}</w:t>
                  </w:r>
                </w:p>
                <w:p>
                  <w:pPr>
                    <w:pStyle w:val="5"/>
                    <w:spacing w:before="7"/>
                    <w:ind w:left="1535"/>
                    <w:rPr>
                      <w:rFonts w:ascii="Trebuchet MS"/>
                    </w:rPr>
                  </w:pPr>
                  <w:r>
                    <w:rPr>
                      <w:rFonts w:ascii="Trebuchet MS"/>
                      <w:w w:val="110"/>
                    </w:rPr>
                    <w:t>area</w:t>
                  </w:r>
                  <w:r>
                    <w:rPr>
                      <w:rFonts w:ascii="Trebuchet MS"/>
                      <w:spacing w:val="29"/>
                      <w:w w:val="110"/>
                    </w:rPr>
                    <w:t xml:space="preserve"> </w:t>
                  </w:r>
                  <w:r>
                    <w:rPr>
                      <w:rFonts w:ascii="Trebuchet MS"/>
                      <w:w w:val="110"/>
                    </w:rPr>
                    <w:t>=</w:t>
                  </w:r>
                  <w:r>
                    <w:rPr>
                      <w:rFonts w:ascii="Trebuchet MS"/>
                      <w:spacing w:val="30"/>
                      <w:w w:val="110"/>
                    </w:rPr>
                    <w:t xml:space="preserve"> </w:t>
                  </w:r>
                  <w:r>
                    <w:rPr>
                      <w:rFonts w:ascii="Trebuchet MS"/>
                      <w:w w:val="110"/>
                    </w:rPr>
                    <w:t>max(area,</w:t>
                  </w:r>
                  <w:r>
                    <w:rPr>
                      <w:rFonts w:ascii="Trebuchet MS"/>
                      <w:spacing w:val="30"/>
                      <w:w w:val="110"/>
                    </w:rPr>
                    <w:t xml:space="preserve"> </w:t>
                  </w:r>
                  <w:r>
                    <w:rPr>
                      <w:rFonts w:ascii="Trebuchet MS"/>
                      <w:w w:val="110"/>
                    </w:rPr>
                    <w:t>local_area);</w:t>
                  </w:r>
                </w:p>
                <w:p>
                  <w:pPr>
                    <w:pStyle w:val="5"/>
                    <w:spacing w:before="7"/>
                    <w:ind w:left="1159"/>
                    <w:rPr>
                      <w:rFonts w:ascii="Trebuchet MS"/>
                    </w:rPr>
                  </w:pPr>
                  <w:r>
                    <w:rPr>
                      <w:rFonts w:ascii="Trebuchet MS"/>
                      <w:w w:val="142"/>
                    </w:rPr>
                    <w:t>}</w:t>
                  </w:r>
                </w:p>
                <w:p>
                  <w:pPr>
                    <w:pStyle w:val="5"/>
                    <w:spacing w:before="7"/>
                    <w:ind w:left="782"/>
                    <w:rPr>
                      <w:rFonts w:ascii="Trebuchet MS"/>
                    </w:rPr>
                  </w:pPr>
                  <w:r>
                    <w:rPr>
                      <w:rFonts w:ascii="Trebuchet MS"/>
                      <w:w w:val="142"/>
                    </w:rPr>
                    <w:t>}</w:t>
                  </w:r>
                </w:p>
                <w:p>
                  <w:pPr>
                    <w:pStyle w:val="5"/>
                    <w:spacing w:before="7"/>
                    <w:ind w:left="406"/>
                    <w:rPr>
                      <w:rFonts w:ascii="Trebuchet MS"/>
                    </w:rPr>
                  </w:pPr>
                  <w:r>
                    <w:rPr>
                      <w:rFonts w:ascii="Trebuchet MS"/>
                      <w:w w:val="142"/>
                    </w:rPr>
                    <w:t>}</w:t>
                  </w:r>
                </w:p>
                <w:p>
                  <w:pPr>
                    <w:pStyle w:val="5"/>
                    <w:spacing w:before="7"/>
                    <w:ind w:left="406"/>
                    <w:rPr>
                      <w:rFonts w:ascii="Trebuchet MS"/>
                    </w:rPr>
                  </w:pPr>
                  <w:r>
                    <w:rPr>
                      <w:rFonts w:ascii="Trebuchet MS"/>
                      <w:color w:val="7F0000"/>
                      <w:w w:val="110"/>
                    </w:rPr>
                    <w:t>return</w:t>
                  </w:r>
                  <w:r>
                    <w:rPr>
                      <w:rFonts w:ascii="Trebuchet MS"/>
                      <w:color w:val="7F0000"/>
                      <w:spacing w:val="45"/>
                      <w:w w:val="110"/>
                    </w:rPr>
                    <w:t xml:space="preserve"> </w:t>
                  </w:r>
                  <w:r>
                    <w:rPr>
                      <w:rFonts w:ascii="Trebuchet MS"/>
                      <w:w w:val="110"/>
                    </w:rPr>
                    <w:t>area;</w:t>
                  </w:r>
                </w:p>
                <w:p>
                  <w:pPr>
                    <w:pStyle w:val="5"/>
                    <w:spacing w:before="7"/>
                    <w:ind w:left="29"/>
                    <w:rPr>
                      <w:rFonts w:ascii="Trebuchet MS"/>
                    </w:rPr>
                  </w:pPr>
                  <w:r>
                    <w:rPr>
                      <w:rFonts w:ascii="Trebuchet MS"/>
                      <w:w w:val="142"/>
                    </w:rPr>
                    <w:t>}</w:t>
                  </w:r>
                </w:p>
              </w:txbxContent>
            </v:textbox>
            <w10:wrap type="topAndBottom"/>
          </v:shape>
        </w:pict>
      </w:r>
    </w:p>
    <w:p>
      <w:pPr>
        <w:spacing w:after="0"/>
        <w:rPr>
          <w:sz w:val="23"/>
        </w:rPr>
        <w:sectPr>
          <w:headerReference r:id="rId50" w:type="default"/>
          <w:footerReference r:id="rId51" w:type="default"/>
          <w:pgSz w:w="11910" w:h="16840"/>
          <w:pgMar w:top="1200" w:right="1500" w:bottom="700" w:left="340" w:header="923" w:footer="510" w:gutter="0"/>
          <w:pgNumType w:start="25"/>
        </w:sectPr>
      </w:pPr>
    </w:p>
    <w:p>
      <w:pPr>
        <w:pStyle w:val="5"/>
        <w:rPr>
          <w:sz w:val="9"/>
        </w:rPr>
      </w:pPr>
    </w:p>
    <w:p>
      <w:pPr>
        <w:pStyle w:val="5"/>
        <w:spacing w:before="110" w:line="302" w:lineRule="auto"/>
        <w:ind w:left="1445" w:right="283" w:firstLine="398"/>
        <w:jc w:val="both"/>
      </w:pPr>
      <w:r>
        <w:t>这里我们使用了一个小技巧，对于四个方向的遍历，可以创造一个数组</w:t>
      </w:r>
      <w:r>
        <w:rPr>
          <w:rFonts w:ascii="Times New Roman" w:eastAsia="Times New Roman"/>
        </w:rPr>
        <w:t>[-1,</w:t>
      </w:r>
      <w:r>
        <w:rPr>
          <w:rFonts w:ascii="Times New Roman" w:eastAsia="Times New Roman"/>
          <w:spacing w:val="-13"/>
        </w:rPr>
        <w:t xml:space="preserve"> </w:t>
      </w:r>
      <w:r>
        <w:rPr>
          <w:rFonts w:ascii="Times New Roman" w:eastAsia="Times New Roman"/>
        </w:rPr>
        <w:t>0,</w:t>
      </w:r>
      <w:r>
        <w:rPr>
          <w:rFonts w:ascii="Times New Roman" w:eastAsia="Times New Roman"/>
          <w:spacing w:val="-12"/>
        </w:rPr>
        <w:t xml:space="preserve"> </w:t>
      </w:r>
      <w:r>
        <w:rPr>
          <w:rFonts w:ascii="Times New Roman" w:eastAsia="Times New Roman"/>
        </w:rPr>
        <w:t>1,</w:t>
      </w:r>
      <w:r>
        <w:rPr>
          <w:rFonts w:ascii="Times New Roman" w:eastAsia="Times New Roman"/>
          <w:spacing w:val="-13"/>
        </w:rPr>
        <w:t xml:space="preserve"> </w:t>
      </w:r>
      <w:r>
        <w:rPr>
          <w:rFonts w:ascii="Times New Roman" w:eastAsia="Times New Roman"/>
        </w:rPr>
        <w:t>0,</w:t>
      </w:r>
      <w:r>
        <w:rPr>
          <w:rFonts w:ascii="Times New Roman" w:eastAsia="Times New Roman"/>
          <w:spacing w:val="-12"/>
        </w:rPr>
        <w:t xml:space="preserve"> </w:t>
      </w:r>
      <w:r>
        <w:rPr>
          <w:rFonts w:ascii="Times New Roman" w:eastAsia="Times New Roman"/>
        </w:rPr>
        <w:t>-1]</w:t>
      </w:r>
      <w:r>
        <w:t>，每相邻两位即为上下左右四个方向之一。</w:t>
      </w:r>
    </w:p>
    <w:p>
      <w:pPr>
        <w:pStyle w:val="5"/>
        <w:spacing w:line="302" w:lineRule="auto"/>
        <w:ind w:left="1445" w:right="283" w:firstLine="398"/>
        <w:jc w:val="both"/>
      </w:pPr>
      <w:r>
        <w:rPr>
          <w:w w:val="95"/>
        </w:rPr>
        <w:t>在辅函数里，一个一定要注意的点是辅函数内递归搜索时，边界条件的判定。边界判定一般</w:t>
      </w:r>
      <w:r>
        <w:rPr>
          <w:spacing w:val="60"/>
          <w:w w:val="95"/>
        </w:rPr>
        <w:t xml:space="preserve"> </w:t>
      </w:r>
      <w:r>
        <w:rPr>
          <w:w w:val="95"/>
        </w:rPr>
        <w:t>有两种写法，一种是先判定是否越界，只有在合法的情况下才进行下一步搜索（即判断放在调用</w:t>
      </w:r>
      <w:r>
        <w:rPr>
          <w:spacing w:val="67"/>
          <w:w w:val="95"/>
        </w:rPr>
        <w:t xml:space="preserve"> </w:t>
      </w:r>
      <w:r>
        <w:rPr>
          <w:w w:val="99"/>
        </w:rPr>
        <w:t>递归函数前</w:t>
      </w:r>
      <w:r>
        <w:rPr>
          <w:spacing w:val="-86"/>
          <w:w w:val="99"/>
        </w:rPr>
        <w:t>）</w:t>
      </w:r>
      <w:r>
        <w:rPr>
          <w:w w:val="99"/>
        </w:rPr>
        <w:t>；另一种是不管三七二十一先进行下一步搜索，待下一步搜索开始时再判断是否合</w:t>
      </w:r>
      <w:r>
        <w:t>法（即判断放在辅函数第一行</w:t>
      </w:r>
      <w:r>
        <w:rPr>
          <w:spacing w:val="-100"/>
        </w:rPr>
        <w:t>）</w:t>
      </w:r>
      <w:r>
        <w:t>。我们这里分别展示这两种写法。</w:t>
      </w:r>
    </w:p>
    <w:p>
      <w:pPr>
        <w:pStyle w:val="5"/>
        <w:spacing w:line="256" w:lineRule="exact"/>
        <w:ind w:left="1844"/>
      </w:pPr>
      <w:r>
        <w:pict>
          <v:shape id="_x0000_s1157" o:spid="_x0000_s1157" o:spt="202" type="#_x0000_t202" style="position:absolute;left:0pt;margin-left:87.65pt;margin-top:17.05pt;height:352.9pt;width:419.9pt;mso-position-horizontal-relative:page;mso-wrap-distance-bottom:0pt;mso-wrap-distance-top:0pt;z-index:-15690752;mso-width-relative:page;mso-height-relative:page;" filled="f" stroked="t" coordsize="21600,21600">
            <v:path/>
            <v:fill on="f" focussize="0,0"/>
            <v:stroke weight="0.199212598425197pt" color="#3B70B7"/>
            <v:imagedata o:title=""/>
            <o:lock v:ext="edit"/>
            <v:textbox inset="0mm,0mm,0mm,0mm">
              <w:txbxContent>
                <w:p>
                  <w:pPr>
                    <w:pStyle w:val="5"/>
                    <w:spacing w:before="39"/>
                    <w:ind w:left="29"/>
                    <w:rPr>
                      <w:rFonts w:ascii="Trebuchet MS"/>
                    </w:rPr>
                  </w:pPr>
                  <w:r>
                    <w:rPr>
                      <w:rFonts w:ascii="Trebuchet MS"/>
                      <w:w w:val="120"/>
                    </w:rPr>
                    <w:t>vector&lt;</w:t>
                  </w:r>
                  <w:r>
                    <w:rPr>
                      <w:rFonts w:ascii="Trebuchet MS"/>
                      <w:color w:val="7F0000"/>
                      <w:w w:val="120"/>
                    </w:rPr>
                    <w:t>int</w:t>
                  </w:r>
                  <w:r>
                    <w:rPr>
                      <w:rFonts w:ascii="Trebuchet MS"/>
                      <w:w w:val="120"/>
                    </w:rPr>
                    <w:t>&gt;</w:t>
                  </w:r>
                  <w:r>
                    <w:rPr>
                      <w:rFonts w:ascii="Trebuchet MS"/>
                      <w:spacing w:val="19"/>
                      <w:w w:val="120"/>
                    </w:rPr>
                    <w:t xml:space="preserve"> </w:t>
                  </w:r>
                  <w:r>
                    <w:rPr>
                      <w:rFonts w:ascii="Trebuchet MS"/>
                      <w:w w:val="120"/>
                    </w:rPr>
                    <w:t>direction{-1,</w:t>
                  </w:r>
                  <w:r>
                    <w:rPr>
                      <w:rFonts w:ascii="Trebuchet MS"/>
                      <w:spacing w:val="19"/>
                      <w:w w:val="120"/>
                    </w:rPr>
                    <w:t xml:space="preserve"> </w:t>
                  </w:r>
                  <w:r>
                    <w:rPr>
                      <w:rFonts w:ascii="Trebuchet MS"/>
                      <w:w w:val="120"/>
                    </w:rPr>
                    <w:t>0,</w:t>
                  </w:r>
                  <w:r>
                    <w:rPr>
                      <w:rFonts w:ascii="Trebuchet MS"/>
                      <w:spacing w:val="20"/>
                      <w:w w:val="120"/>
                    </w:rPr>
                    <w:t xml:space="preserve"> </w:t>
                  </w:r>
                  <w:r>
                    <w:rPr>
                      <w:rFonts w:ascii="Trebuchet MS"/>
                      <w:w w:val="120"/>
                    </w:rPr>
                    <w:t>1,</w:t>
                  </w:r>
                  <w:r>
                    <w:rPr>
                      <w:rFonts w:ascii="Trebuchet MS"/>
                      <w:spacing w:val="19"/>
                      <w:w w:val="120"/>
                    </w:rPr>
                    <w:t xml:space="preserve"> </w:t>
                  </w:r>
                  <w:r>
                    <w:rPr>
                      <w:rFonts w:ascii="Trebuchet MS"/>
                      <w:w w:val="120"/>
                    </w:rPr>
                    <w:t>0,</w:t>
                  </w:r>
                  <w:r>
                    <w:rPr>
                      <w:rFonts w:ascii="Trebuchet MS"/>
                      <w:spacing w:val="20"/>
                      <w:w w:val="120"/>
                    </w:rPr>
                    <w:t xml:space="preserve"> </w:t>
                  </w:r>
                  <w:r>
                    <w:rPr>
                      <w:rFonts w:ascii="Trebuchet MS"/>
                      <w:w w:val="120"/>
                    </w:rPr>
                    <w:t>-1};</w:t>
                  </w:r>
                </w:p>
                <w:p>
                  <w:pPr>
                    <w:pStyle w:val="5"/>
                    <w:spacing w:before="1"/>
                    <w:rPr>
                      <w:rFonts w:ascii="Trebuchet MS"/>
                    </w:rPr>
                  </w:pPr>
                </w:p>
                <w:p>
                  <w:pPr>
                    <w:pStyle w:val="5"/>
                    <w:spacing w:before="1" w:line="254" w:lineRule="exact"/>
                    <w:ind w:left="29"/>
                  </w:pPr>
                  <w:r>
                    <w:rPr>
                      <w:rFonts w:ascii="Trebuchet MS" w:eastAsia="Trebuchet MS"/>
                      <w:color w:val="7F7F7F"/>
                      <w:spacing w:val="13"/>
                    </w:rPr>
                    <w:t xml:space="preserve">// </w:t>
                  </w:r>
                  <w:r>
                    <w:rPr>
                      <w:color w:val="7F7F7F"/>
                    </w:rPr>
                    <w:t>主函数</w:t>
                  </w:r>
                </w:p>
                <w:p>
                  <w:pPr>
                    <w:pStyle w:val="5"/>
                    <w:spacing w:line="247" w:lineRule="auto"/>
                    <w:ind w:left="406" w:right="3164" w:hanging="377"/>
                    <w:rPr>
                      <w:rFonts w:ascii="Trebuchet MS"/>
                    </w:rPr>
                  </w:pPr>
                  <w:r>
                    <w:rPr>
                      <w:rFonts w:ascii="Trebuchet MS"/>
                      <w:color w:val="7F0000"/>
                      <w:w w:val="110"/>
                    </w:rPr>
                    <w:t>int</w:t>
                  </w:r>
                  <w:r>
                    <w:rPr>
                      <w:rFonts w:ascii="Trebuchet MS"/>
                      <w:color w:val="7F0000"/>
                      <w:spacing w:val="1"/>
                      <w:w w:val="110"/>
                    </w:rPr>
                    <w:t xml:space="preserve"> </w:t>
                  </w:r>
                  <w:r>
                    <w:rPr>
                      <w:rFonts w:ascii="Trebuchet MS"/>
                      <w:w w:val="110"/>
                    </w:rPr>
                    <w:t>maxAreaOfIsland(vector&lt;vector&lt;</w:t>
                  </w:r>
                  <w:r>
                    <w:rPr>
                      <w:rFonts w:ascii="Trebuchet MS"/>
                      <w:color w:val="7F0000"/>
                      <w:w w:val="110"/>
                    </w:rPr>
                    <w:t>int</w:t>
                  </w:r>
                  <w:r>
                    <w:rPr>
                      <w:rFonts w:ascii="Trebuchet MS"/>
                      <w:w w:val="110"/>
                    </w:rPr>
                    <w:t>&gt;&gt;&amp;  grid)  {</w:t>
                  </w:r>
                  <w:r>
                    <w:rPr>
                      <w:rFonts w:ascii="Trebuchet MS"/>
                      <w:spacing w:val="1"/>
                      <w:w w:val="110"/>
                    </w:rPr>
                    <w:t xml:space="preserve"> </w:t>
                  </w:r>
                  <w:r>
                    <w:rPr>
                      <w:rFonts w:ascii="Trebuchet MS"/>
                      <w:color w:val="7F0000"/>
                      <w:w w:val="130"/>
                    </w:rPr>
                    <w:t>if</w:t>
                  </w:r>
                  <w:r>
                    <w:rPr>
                      <w:rFonts w:ascii="Trebuchet MS"/>
                      <w:color w:val="7F0000"/>
                      <w:spacing w:val="17"/>
                      <w:w w:val="130"/>
                    </w:rPr>
                    <w:t xml:space="preserve"> </w:t>
                  </w:r>
                  <w:r>
                    <w:rPr>
                      <w:rFonts w:ascii="Trebuchet MS"/>
                      <w:w w:val="115"/>
                    </w:rPr>
                    <w:t>(grid.empty()</w:t>
                  </w:r>
                  <w:r>
                    <w:rPr>
                      <w:rFonts w:ascii="Trebuchet MS"/>
                      <w:spacing w:val="27"/>
                      <w:w w:val="115"/>
                    </w:rPr>
                    <w:t xml:space="preserve"> </w:t>
                  </w:r>
                  <w:r>
                    <w:rPr>
                      <w:rFonts w:ascii="Trebuchet MS"/>
                      <w:w w:val="115"/>
                    </w:rPr>
                    <w:t>||</w:t>
                  </w:r>
                  <w:r>
                    <w:rPr>
                      <w:rFonts w:ascii="Trebuchet MS"/>
                      <w:spacing w:val="27"/>
                      <w:w w:val="115"/>
                    </w:rPr>
                    <w:t xml:space="preserve"> </w:t>
                  </w:r>
                  <w:r>
                    <w:rPr>
                      <w:rFonts w:ascii="Trebuchet MS"/>
                      <w:w w:val="115"/>
                    </w:rPr>
                    <w:t>grid[0].empty())</w:t>
                  </w:r>
                  <w:r>
                    <w:rPr>
                      <w:rFonts w:ascii="Trebuchet MS"/>
                      <w:spacing w:val="27"/>
                      <w:w w:val="115"/>
                    </w:rPr>
                    <w:t xml:space="preserve"> </w:t>
                  </w:r>
                  <w:r>
                    <w:rPr>
                      <w:rFonts w:ascii="Trebuchet MS"/>
                      <w:color w:val="7F0000"/>
                      <w:w w:val="115"/>
                    </w:rPr>
                    <w:t>return</w:t>
                  </w:r>
                  <w:r>
                    <w:rPr>
                      <w:rFonts w:ascii="Trebuchet MS"/>
                      <w:color w:val="7F0000"/>
                      <w:spacing w:val="26"/>
                      <w:w w:val="115"/>
                    </w:rPr>
                    <w:t xml:space="preserve"> </w:t>
                  </w:r>
                  <w:r>
                    <w:rPr>
                      <w:rFonts w:ascii="Trebuchet MS"/>
                      <w:w w:val="115"/>
                    </w:rPr>
                    <w:t>0;</w:t>
                  </w:r>
                  <w:r>
                    <w:rPr>
                      <w:rFonts w:ascii="Trebuchet MS"/>
                      <w:spacing w:val="-66"/>
                      <w:w w:val="115"/>
                    </w:rPr>
                    <w:t xml:space="preserve"> </w:t>
                  </w:r>
                  <w:r>
                    <w:rPr>
                      <w:rFonts w:ascii="Trebuchet MS"/>
                      <w:color w:val="7F0000"/>
                      <w:w w:val="115"/>
                    </w:rPr>
                    <w:t>int</w:t>
                  </w:r>
                  <w:r>
                    <w:rPr>
                      <w:rFonts w:ascii="Trebuchet MS"/>
                      <w:color w:val="7F0000"/>
                      <w:spacing w:val="30"/>
                      <w:w w:val="115"/>
                    </w:rPr>
                    <w:t xml:space="preserve"> </w:t>
                  </w:r>
                  <w:r>
                    <w:rPr>
                      <w:rFonts w:ascii="Trebuchet MS"/>
                      <w:w w:val="115"/>
                    </w:rPr>
                    <w:t>max_area</w:t>
                  </w:r>
                  <w:r>
                    <w:rPr>
                      <w:rFonts w:ascii="Trebuchet MS"/>
                      <w:spacing w:val="31"/>
                      <w:w w:val="115"/>
                    </w:rPr>
                    <w:t xml:space="preserve"> </w:t>
                  </w:r>
                  <w:r>
                    <w:rPr>
                      <w:rFonts w:ascii="Trebuchet MS"/>
                      <w:w w:val="115"/>
                    </w:rPr>
                    <w:t>=</w:t>
                  </w:r>
                  <w:r>
                    <w:rPr>
                      <w:rFonts w:ascii="Trebuchet MS"/>
                      <w:spacing w:val="30"/>
                      <w:w w:val="115"/>
                    </w:rPr>
                    <w:t xml:space="preserve"> </w:t>
                  </w:r>
                  <w:r>
                    <w:rPr>
                      <w:rFonts w:ascii="Trebuchet MS"/>
                      <w:w w:val="115"/>
                    </w:rPr>
                    <w:t>0;</w:t>
                  </w:r>
                </w:p>
                <w:p>
                  <w:pPr>
                    <w:pStyle w:val="5"/>
                    <w:spacing w:line="232" w:lineRule="exact"/>
                    <w:ind w:left="406"/>
                    <w:rPr>
                      <w:rFonts w:ascii="Trebuchet MS"/>
                    </w:rPr>
                  </w:pPr>
                  <w:r>
                    <w:rPr>
                      <w:rFonts w:ascii="Trebuchet MS"/>
                      <w:color w:val="7F0000"/>
                      <w:w w:val="130"/>
                    </w:rPr>
                    <w:t>for</w:t>
                  </w:r>
                  <w:r>
                    <w:rPr>
                      <w:rFonts w:ascii="Trebuchet MS"/>
                      <w:color w:val="7F0000"/>
                      <w:spacing w:val="14"/>
                      <w:w w:val="130"/>
                    </w:rPr>
                    <w:t xml:space="preserve"> </w:t>
                  </w:r>
                  <w:r>
                    <w:rPr>
                      <w:rFonts w:ascii="Trebuchet MS"/>
                      <w:w w:val="130"/>
                    </w:rPr>
                    <w:t>(</w:t>
                  </w:r>
                  <w:r>
                    <w:rPr>
                      <w:rFonts w:ascii="Trebuchet MS"/>
                      <w:color w:val="7F0000"/>
                      <w:w w:val="130"/>
                    </w:rPr>
                    <w:t>int</w:t>
                  </w:r>
                  <w:r>
                    <w:rPr>
                      <w:rFonts w:ascii="Trebuchet MS"/>
                      <w:color w:val="7F0000"/>
                      <w:spacing w:val="14"/>
                      <w:w w:val="130"/>
                    </w:rPr>
                    <w:t xml:space="preserve"> </w:t>
                  </w:r>
                  <w:r>
                    <w:rPr>
                      <w:rFonts w:ascii="Trebuchet MS"/>
                      <w:w w:val="155"/>
                    </w:rPr>
                    <w:t>i</w:t>
                  </w:r>
                  <w:r>
                    <w:rPr>
                      <w:rFonts w:ascii="Trebuchet MS"/>
                      <w:spacing w:val="-1"/>
                      <w:w w:val="155"/>
                    </w:rPr>
                    <w:t xml:space="preserve"> </w:t>
                  </w:r>
                  <w:r>
                    <w:rPr>
                      <w:rFonts w:ascii="Trebuchet MS"/>
                      <w:w w:val="130"/>
                    </w:rPr>
                    <w:t>=</w:t>
                  </w:r>
                  <w:r>
                    <w:rPr>
                      <w:rFonts w:ascii="Trebuchet MS"/>
                      <w:spacing w:val="14"/>
                      <w:w w:val="130"/>
                    </w:rPr>
                    <w:t xml:space="preserve"> </w:t>
                  </w:r>
                  <w:r>
                    <w:rPr>
                      <w:rFonts w:ascii="Trebuchet MS"/>
                      <w:w w:val="130"/>
                    </w:rPr>
                    <w:t>0;</w:t>
                  </w:r>
                  <w:r>
                    <w:rPr>
                      <w:rFonts w:ascii="Trebuchet MS"/>
                      <w:spacing w:val="15"/>
                      <w:w w:val="130"/>
                    </w:rPr>
                    <w:t xml:space="preserve"> </w:t>
                  </w:r>
                  <w:r>
                    <w:rPr>
                      <w:rFonts w:ascii="Trebuchet MS"/>
                      <w:w w:val="155"/>
                    </w:rPr>
                    <w:t>i</w:t>
                  </w:r>
                  <w:r>
                    <w:rPr>
                      <w:rFonts w:ascii="Trebuchet MS"/>
                      <w:spacing w:val="-1"/>
                      <w:w w:val="155"/>
                    </w:rPr>
                    <w:t xml:space="preserve"> </w:t>
                  </w:r>
                  <w:r>
                    <w:rPr>
                      <w:rFonts w:ascii="Trebuchet MS"/>
                      <w:w w:val="130"/>
                    </w:rPr>
                    <w:t>&lt;</w:t>
                  </w:r>
                  <w:r>
                    <w:rPr>
                      <w:rFonts w:ascii="Trebuchet MS"/>
                      <w:spacing w:val="14"/>
                      <w:w w:val="130"/>
                    </w:rPr>
                    <w:t xml:space="preserve"> </w:t>
                  </w:r>
                  <w:r>
                    <w:rPr>
                      <w:rFonts w:ascii="Trebuchet MS"/>
                      <w:w w:val="130"/>
                    </w:rPr>
                    <w:t>grid.size();</w:t>
                  </w:r>
                  <w:r>
                    <w:rPr>
                      <w:rFonts w:ascii="Trebuchet MS"/>
                      <w:spacing w:val="14"/>
                      <w:w w:val="130"/>
                    </w:rPr>
                    <w:t xml:space="preserve"> </w:t>
                  </w:r>
                  <w:r>
                    <w:rPr>
                      <w:rFonts w:ascii="Trebuchet MS"/>
                      <w:w w:val="130"/>
                    </w:rPr>
                    <w:t>++i)</w:t>
                  </w:r>
                  <w:r>
                    <w:rPr>
                      <w:rFonts w:ascii="Trebuchet MS"/>
                      <w:spacing w:val="14"/>
                      <w:w w:val="130"/>
                    </w:rPr>
                    <w:t xml:space="preserve"> </w:t>
                  </w:r>
                  <w:r>
                    <w:rPr>
                      <w:rFonts w:ascii="Trebuchet MS"/>
                      <w:w w:val="130"/>
                    </w:rPr>
                    <w:t>{</w:t>
                  </w:r>
                </w:p>
                <w:p>
                  <w:pPr>
                    <w:pStyle w:val="5"/>
                    <w:spacing w:before="4" w:line="247" w:lineRule="auto"/>
                    <w:ind w:left="1159" w:right="3120" w:hanging="377"/>
                    <w:rPr>
                      <w:rFonts w:ascii="Trebuchet MS"/>
                    </w:rPr>
                  </w:pPr>
                  <w:r>
                    <w:rPr>
                      <w:rFonts w:ascii="Trebuchet MS"/>
                      <w:color w:val="7F0000"/>
                      <w:w w:val="125"/>
                    </w:rPr>
                    <w:t>for</w:t>
                  </w:r>
                  <w:r>
                    <w:rPr>
                      <w:rFonts w:ascii="Trebuchet MS"/>
                      <w:color w:val="7F0000"/>
                      <w:spacing w:val="25"/>
                      <w:w w:val="125"/>
                    </w:rPr>
                    <w:t xml:space="preserve"> </w:t>
                  </w:r>
                  <w:r>
                    <w:rPr>
                      <w:rFonts w:ascii="Trebuchet MS"/>
                      <w:w w:val="125"/>
                    </w:rPr>
                    <w:t>(</w:t>
                  </w:r>
                  <w:r>
                    <w:rPr>
                      <w:rFonts w:ascii="Trebuchet MS"/>
                      <w:color w:val="7F0000"/>
                      <w:w w:val="125"/>
                    </w:rPr>
                    <w:t>int</w:t>
                  </w:r>
                  <w:r>
                    <w:rPr>
                      <w:rFonts w:ascii="Trebuchet MS"/>
                      <w:color w:val="7F0000"/>
                      <w:spacing w:val="25"/>
                      <w:w w:val="125"/>
                    </w:rPr>
                    <w:t xml:space="preserve"> </w:t>
                  </w:r>
                  <w:r>
                    <w:rPr>
                      <w:rFonts w:ascii="Trebuchet MS"/>
                      <w:w w:val="125"/>
                    </w:rPr>
                    <w:t>j</w:t>
                  </w:r>
                  <w:r>
                    <w:rPr>
                      <w:rFonts w:ascii="Trebuchet MS"/>
                      <w:spacing w:val="25"/>
                      <w:w w:val="125"/>
                    </w:rPr>
                    <w:t xml:space="preserve"> </w:t>
                  </w:r>
                  <w:r>
                    <w:rPr>
                      <w:rFonts w:ascii="Trebuchet MS"/>
                      <w:w w:val="125"/>
                    </w:rPr>
                    <w:t>=</w:t>
                  </w:r>
                  <w:r>
                    <w:rPr>
                      <w:rFonts w:ascii="Trebuchet MS"/>
                      <w:spacing w:val="26"/>
                      <w:w w:val="125"/>
                    </w:rPr>
                    <w:t xml:space="preserve"> </w:t>
                  </w:r>
                  <w:r>
                    <w:rPr>
                      <w:rFonts w:ascii="Trebuchet MS"/>
                      <w:w w:val="125"/>
                    </w:rPr>
                    <w:t>0;</w:t>
                  </w:r>
                  <w:r>
                    <w:rPr>
                      <w:rFonts w:ascii="Trebuchet MS"/>
                      <w:spacing w:val="25"/>
                      <w:w w:val="125"/>
                    </w:rPr>
                    <w:t xml:space="preserve"> </w:t>
                  </w:r>
                  <w:r>
                    <w:rPr>
                      <w:rFonts w:ascii="Trebuchet MS"/>
                      <w:w w:val="125"/>
                    </w:rPr>
                    <w:t>j</w:t>
                  </w:r>
                  <w:r>
                    <w:rPr>
                      <w:rFonts w:ascii="Trebuchet MS"/>
                      <w:spacing w:val="25"/>
                      <w:w w:val="125"/>
                    </w:rPr>
                    <w:t xml:space="preserve"> </w:t>
                  </w:r>
                  <w:r>
                    <w:rPr>
                      <w:rFonts w:ascii="Trebuchet MS"/>
                      <w:w w:val="125"/>
                    </w:rPr>
                    <w:t>&lt;</w:t>
                  </w:r>
                  <w:r>
                    <w:rPr>
                      <w:rFonts w:ascii="Trebuchet MS"/>
                      <w:spacing w:val="25"/>
                      <w:w w:val="125"/>
                    </w:rPr>
                    <w:t xml:space="preserve"> </w:t>
                  </w:r>
                  <w:r>
                    <w:rPr>
                      <w:rFonts w:ascii="Trebuchet MS"/>
                      <w:w w:val="125"/>
                    </w:rPr>
                    <w:t>grid[0].size();</w:t>
                  </w:r>
                  <w:r>
                    <w:rPr>
                      <w:rFonts w:ascii="Trebuchet MS"/>
                      <w:spacing w:val="26"/>
                      <w:w w:val="125"/>
                    </w:rPr>
                    <w:t xml:space="preserve"> </w:t>
                  </w:r>
                  <w:r>
                    <w:rPr>
                      <w:rFonts w:ascii="Trebuchet MS"/>
                      <w:w w:val="125"/>
                    </w:rPr>
                    <w:t>++j)</w:t>
                  </w:r>
                  <w:r>
                    <w:rPr>
                      <w:rFonts w:ascii="Trebuchet MS"/>
                      <w:spacing w:val="25"/>
                      <w:w w:val="125"/>
                    </w:rPr>
                    <w:t xml:space="preserve"> </w:t>
                  </w:r>
                  <w:r>
                    <w:rPr>
                      <w:rFonts w:ascii="Trebuchet MS"/>
                      <w:w w:val="125"/>
                    </w:rPr>
                    <w:t>{</w:t>
                  </w:r>
                  <w:r>
                    <w:rPr>
                      <w:rFonts w:ascii="Trebuchet MS"/>
                      <w:spacing w:val="-72"/>
                      <w:w w:val="125"/>
                    </w:rPr>
                    <w:t xml:space="preserve"> </w:t>
                  </w:r>
                  <w:r>
                    <w:rPr>
                      <w:rFonts w:ascii="Trebuchet MS"/>
                      <w:color w:val="7F0000"/>
                      <w:w w:val="130"/>
                    </w:rPr>
                    <w:t>if</w:t>
                  </w:r>
                  <w:r>
                    <w:rPr>
                      <w:rFonts w:ascii="Trebuchet MS"/>
                      <w:color w:val="7F0000"/>
                      <w:spacing w:val="29"/>
                      <w:w w:val="130"/>
                    </w:rPr>
                    <w:t xml:space="preserve"> </w:t>
                  </w:r>
                  <w:r>
                    <w:rPr>
                      <w:rFonts w:ascii="Trebuchet MS"/>
                      <w:w w:val="125"/>
                    </w:rPr>
                    <w:t>(grid[i][j]</w:t>
                  </w:r>
                  <w:r>
                    <w:rPr>
                      <w:rFonts w:ascii="Trebuchet MS"/>
                      <w:spacing w:val="33"/>
                      <w:w w:val="125"/>
                    </w:rPr>
                    <w:t xml:space="preserve"> </w:t>
                  </w:r>
                  <w:r>
                    <w:rPr>
                      <w:rFonts w:ascii="Trebuchet MS"/>
                      <w:w w:val="125"/>
                    </w:rPr>
                    <w:t>==</w:t>
                  </w:r>
                  <w:r>
                    <w:rPr>
                      <w:rFonts w:ascii="Trebuchet MS"/>
                      <w:spacing w:val="33"/>
                      <w:w w:val="125"/>
                    </w:rPr>
                    <w:t xml:space="preserve"> </w:t>
                  </w:r>
                  <w:r>
                    <w:rPr>
                      <w:rFonts w:ascii="Trebuchet MS"/>
                      <w:w w:val="125"/>
                    </w:rPr>
                    <w:t>1)</w:t>
                  </w:r>
                  <w:r>
                    <w:rPr>
                      <w:rFonts w:ascii="Trebuchet MS"/>
                      <w:spacing w:val="33"/>
                      <w:w w:val="125"/>
                    </w:rPr>
                    <w:t xml:space="preserve"> </w:t>
                  </w:r>
                  <w:r>
                    <w:rPr>
                      <w:rFonts w:ascii="Trebuchet MS"/>
                      <w:w w:val="125"/>
                    </w:rPr>
                    <w:t>{</w:t>
                  </w:r>
                </w:p>
                <w:p>
                  <w:pPr>
                    <w:pStyle w:val="5"/>
                    <w:ind w:left="1535"/>
                    <w:rPr>
                      <w:rFonts w:ascii="Trebuchet MS"/>
                    </w:rPr>
                  </w:pPr>
                  <w:r>
                    <w:rPr>
                      <w:rFonts w:ascii="Trebuchet MS"/>
                      <w:w w:val="110"/>
                    </w:rPr>
                    <w:t>max_area</w:t>
                  </w:r>
                  <w:r>
                    <w:rPr>
                      <w:rFonts w:ascii="Trebuchet MS"/>
                      <w:spacing w:val="15"/>
                      <w:w w:val="110"/>
                    </w:rPr>
                    <w:t xml:space="preserve"> </w:t>
                  </w:r>
                  <w:r>
                    <w:rPr>
                      <w:rFonts w:ascii="Trebuchet MS"/>
                      <w:w w:val="110"/>
                    </w:rPr>
                    <w:t>=</w:t>
                  </w:r>
                  <w:r>
                    <w:rPr>
                      <w:rFonts w:ascii="Trebuchet MS"/>
                      <w:spacing w:val="15"/>
                      <w:w w:val="110"/>
                    </w:rPr>
                    <w:t xml:space="preserve"> </w:t>
                  </w:r>
                  <w:r>
                    <w:rPr>
                      <w:rFonts w:ascii="Trebuchet MS"/>
                      <w:w w:val="110"/>
                    </w:rPr>
                    <w:t>max(max_area,</w:t>
                  </w:r>
                  <w:r>
                    <w:rPr>
                      <w:rFonts w:ascii="Trebuchet MS"/>
                      <w:spacing w:val="15"/>
                      <w:w w:val="110"/>
                    </w:rPr>
                    <w:t xml:space="preserve"> </w:t>
                  </w:r>
                  <w:r>
                    <w:rPr>
                      <w:rFonts w:ascii="Trebuchet MS"/>
                      <w:w w:val="110"/>
                    </w:rPr>
                    <w:t>dfs(grid,</w:t>
                  </w:r>
                  <w:r>
                    <w:rPr>
                      <w:rFonts w:ascii="Trebuchet MS"/>
                      <w:spacing w:val="15"/>
                      <w:w w:val="110"/>
                    </w:rPr>
                    <w:t xml:space="preserve"> </w:t>
                  </w:r>
                  <w:r>
                    <w:rPr>
                      <w:rFonts w:ascii="Trebuchet MS"/>
                      <w:w w:val="130"/>
                    </w:rPr>
                    <w:t>i,</w:t>
                  </w:r>
                  <w:r>
                    <w:rPr>
                      <w:rFonts w:ascii="Trebuchet MS"/>
                      <w:spacing w:val="3"/>
                      <w:w w:val="130"/>
                    </w:rPr>
                    <w:t xml:space="preserve"> </w:t>
                  </w:r>
                  <w:r>
                    <w:rPr>
                      <w:rFonts w:ascii="Trebuchet MS"/>
                      <w:w w:val="130"/>
                    </w:rPr>
                    <w:t>j));</w:t>
                  </w:r>
                </w:p>
                <w:p>
                  <w:pPr>
                    <w:pStyle w:val="5"/>
                    <w:spacing w:before="7"/>
                    <w:ind w:left="1159"/>
                    <w:rPr>
                      <w:rFonts w:ascii="Trebuchet MS"/>
                    </w:rPr>
                  </w:pPr>
                  <w:r>
                    <w:rPr>
                      <w:rFonts w:ascii="Trebuchet MS"/>
                      <w:w w:val="142"/>
                    </w:rPr>
                    <w:t>}</w:t>
                  </w:r>
                </w:p>
                <w:p>
                  <w:pPr>
                    <w:pStyle w:val="5"/>
                    <w:spacing w:before="7"/>
                    <w:ind w:left="782"/>
                    <w:rPr>
                      <w:rFonts w:ascii="Trebuchet MS"/>
                    </w:rPr>
                  </w:pPr>
                  <w:r>
                    <w:rPr>
                      <w:rFonts w:ascii="Trebuchet MS"/>
                      <w:w w:val="142"/>
                    </w:rPr>
                    <w:t>}</w:t>
                  </w:r>
                </w:p>
                <w:p>
                  <w:pPr>
                    <w:pStyle w:val="5"/>
                    <w:spacing w:before="6"/>
                    <w:ind w:left="406"/>
                    <w:rPr>
                      <w:rFonts w:ascii="Trebuchet MS"/>
                    </w:rPr>
                  </w:pPr>
                  <w:r>
                    <w:rPr>
                      <w:rFonts w:ascii="Trebuchet MS"/>
                      <w:w w:val="142"/>
                    </w:rPr>
                    <w:t>}</w:t>
                  </w:r>
                </w:p>
                <w:p>
                  <w:pPr>
                    <w:pStyle w:val="5"/>
                    <w:spacing w:before="7"/>
                    <w:ind w:left="406"/>
                    <w:rPr>
                      <w:rFonts w:ascii="Trebuchet MS"/>
                    </w:rPr>
                  </w:pPr>
                  <w:r>
                    <w:rPr>
                      <w:rFonts w:ascii="Trebuchet MS"/>
                      <w:color w:val="7F0000"/>
                      <w:w w:val="105"/>
                    </w:rPr>
                    <w:t>return</w:t>
                  </w:r>
                  <w:r>
                    <w:rPr>
                      <w:rFonts w:ascii="Trebuchet MS"/>
                      <w:color w:val="7F0000"/>
                      <w:spacing w:val="30"/>
                      <w:w w:val="105"/>
                    </w:rPr>
                    <w:t xml:space="preserve"> </w:t>
                  </w:r>
                  <w:r>
                    <w:rPr>
                      <w:rFonts w:ascii="Trebuchet MS"/>
                      <w:w w:val="105"/>
                    </w:rPr>
                    <w:t>max_area;</w:t>
                  </w:r>
                </w:p>
                <w:p>
                  <w:pPr>
                    <w:pStyle w:val="5"/>
                    <w:spacing w:before="7"/>
                    <w:ind w:left="29"/>
                    <w:rPr>
                      <w:rFonts w:ascii="Trebuchet MS"/>
                    </w:rPr>
                  </w:pPr>
                  <w:r>
                    <w:rPr>
                      <w:rFonts w:ascii="Trebuchet MS"/>
                      <w:w w:val="142"/>
                    </w:rPr>
                    <w:t>}</w:t>
                  </w:r>
                </w:p>
                <w:p>
                  <w:pPr>
                    <w:pStyle w:val="5"/>
                    <w:spacing w:before="2"/>
                    <w:rPr>
                      <w:rFonts w:ascii="Trebuchet MS"/>
                    </w:rPr>
                  </w:pPr>
                </w:p>
                <w:p>
                  <w:pPr>
                    <w:pStyle w:val="5"/>
                    <w:spacing w:line="254" w:lineRule="exact"/>
                    <w:ind w:left="29"/>
                  </w:pPr>
                  <w:r>
                    <w:rPr>
                      <w:rFonts w:ascii="Trebuchet MS" w:eastAsia="Trebuchet MS"/>
                      <w:color w:val="7F7F7F"/>
                      <w:spacing w:val="13"/>
                    </w:rPr>
                    <w:t xml:space="preserve">// </w:t>
                  </w:r>
                  <w:r>
                    <w:rPr>
                      <w:color w:val="7F7F7F"/>
                    </w:rPr>
                    <w:t>辅函数</w:t>
                  </w:r>
                </w:p>
                <w:p>
                  <w:pPr>
                    <w:pStyle w:val="5"/>
                    <w:spacing w:line="247" w:lineRule="auto"/>
                    <w:ind w:left="406" w:right="3122" w:hanging="377"/>
                    <w:rPr>
                      <w:rFonts w:ascii="Trebuchet MS"/>
                    </w:rPr>
                  </w:pPr>
                  <w:r>
                    <w:rPr>
                      <w:rFonts w:ascii="Trebuchet MS"/>
                      <w:color w:val="7F0000"/>
                      <w:w w:val="120"/>
                    </w:rPr>
                    <w:t>int</w:t>
                  </w:r>
                  <w:r>
                    <w:rPr>
                      <w:rFonts w:ascii="Trebuchet MS"/>
                      <w:color w:val="7F0000"/>
                      <w:spacing w:val="15"/>
                      <w:w w:val="120"/>
                    </w:rPr>
                    <w:t xml:space="preserve"> </w:t>
                  </w:r>
                  <w:r>
                    <w:rPr>
                      <w:rFonts w:ascii="Trebuchet MS"/>
                      <w:w w:val="120"/>
                    </w:rPr>
                    <w:t>dfs(vector&lt;vector&lt;</w:t>
                  </w:r>
                  <w:r>
                    <w:rPr>
                      <w:rFonts w:ascii="Trebuchet MS"/>
                      <w:color w:val="7F0000"/>
                      <w:w w:val="120"/>
                    </w:rPr>
                    <w:t>int</w:t>
                  </w:r>
                  <w:r>
                    <w:rPr>
                      <w:rFonts w:ascii="Trebuchet MS"/>
                      <w:w w:val="120"/>
                    </w:rPr>
                    <w:t>&gt;&gt;&amp;</w:t>
                  </w:r>
                  <w:r>
                    <w:rPr>
                      <w:rFonts w:ascii="Trebuchet MS"/>
                      <w:spacing w:val="15"/>
                      <w:w w:val="120"/>
                    </w:rPr>
                    <w:t xml:space="preserve"> </w:t>
                  </w:r>
                  <w:r>
                    <w:rPr>
                      <w:rFonts w:ascii="Trebuchet MS"/>
                      <w:w w:val="120"/>
                    </w:rPr>
                    <w:t>grid,</w:t>
                  </w:r>
                  <w:r>
                    <w:rPr>
                      <w:rFonts w:ascii="Trebuchet MS"/>
                      <w:spacing w:val="16"/>
                      <w:w w:val="120"/>
                    </w:rPr>
                    <w:t xml:space="preserve"> </w:t>
                  </w:r>
                  <w:r>
                    <w:rPr>
                      <w:rFonts w:ascii="Trebuchet MS"/>
                      <w:color w:val="7F0000"/>
                      <w:w w:val="120"/>
                    </w:rPr>
                    <w:t>int</w:t>
                  </w:r>
                  <w:r>
                    <w:rPr>
                      <w:rFonts w:ascii="Trebuchet MS"/>
                      <w:color w:val="7F0000"/>
                      <w:spacing w:val="15"/>
                      <w:w w:val="120"/>
                    </w:rPr>
                    <w:t xml:space="preserve"> </w:t>
                  </w:r>
                  <w:r>
                    <w:rPr>
                      <w:rFonts w:ascii="Trebuchet MS"/>
                      <w:w w:val="120"/>
                    </w:rPr>
                    <w:t>r,</w:t>
                  </w:r>
                  <w:r>
                    <w:rPr>
                      <w:rFonts w:ascii="Trebuchet MS"/>
                      <w:spacing w:val="16"/>
                      <w:w w:val="120"/>
                    </w:rPr>
                    <w:t xml:space="preserve"> </w:t>
                  </w:r>
                  <w:r>
                    <w:rPr>
                      <w:rFonts w:ascii="Trebuchet MS"/>
                      <w:color w:val="7F0000"/>
                      <w:w w:val="120"/>
                    </w:rPr>
                    <w:t>int</w:t>
                  </w:r>
                  <w:r>
                    <w:rPr>
                      <w:rFonts w:ascii="Trebuchet MS"/>
                      <w:color w:val="7F0000"/>
                      <w:spacing w:val="15"/>
                      <w:w w:val="120"/>
                    </w:rPr>
                    <w:t xml:space="preserve"> </w:t>
                  </w:r>
                  <w:r>
                    <w:rPr>
                      <w:rFonts w:ascii="Trebuchet MS"/>
                      <w:w w:val="120"/>
                    </w:rPr>
                    <w:t>c)</w:t>
                  </w:r>
                  <w:r>
                    <w:rPr>
                      <w:rFonts w:ascii="Trebuchet MS"/>
                      <w:spacing w:val="15"/>
                      <w:w w:val="120"/>
                    </w:rPr>
                    <w:t xml:space="preserve"> </w:t>
                  </w:r>
                  <w:r>
                    <w:rPr>
                      <w:rFonts w:ascii="Trebuchet MS"/>
                      <w:w w:val="120"/>
                    </w:rPr>
                    <w:t>{</w:t>
                  </w:r>
                  <w:r>
                    <w:rPr>
                      <w:rFonts w:ascii="Trebuchet MS"/>
                      <w:spacing w:val="-69"/>
                      <w:w w:val="120"/>
                    </w:rPr>
                    <w:t xml:space="preserve"> </w:t>
                  </w:r>
                  <w:r>
                    <w:rPr>
                      <w:rFonts w:ascii="Trebuchet MS"/>
                      <w:color w:val="7F0000"/>
                      <w:w w:val="130"/>
                    </w:rPr>
                    <w:t>if</w:t>
                  </w:r>
                  <w:r>
                    <w:rPr>
                      <w:rFonts w:ascii="Trebuchet MS"/>
                      <w:color w:val="7F0000"/>
                      <w:spacing w:val="26"/>
                      <w:w w:val="130"/>
                    </w:rPr>
                    <w:t xml:space="preserve"> </w:t>
                  </w:r>
                  <w:r>
                    <w:rPr>
                      <w:rFonts w:ascii="Trebuchet MS"/>
                      <w:w w:val="120"/>
                    </w:rPr>
                    <w:t>(grid[r][c]</w:t>
                  </w:r>
                  <w:r>
                    <w:rPr>
                      <w:rFonts w:ascii="Trebuchet MS"/>
                      <w:spacing w:val="33"/>
                      <w:w w:val="120"/>
                    </w:rPr>
                    <w:t xml:space="preserve"> </w:t>
                  </w:r>
                  <w:r>
                    <w:rPr>
                      <w:rFonts w:ascii="Trebuchet MS"/>
                      <w:w w:val="120"/>
                    </w:rPr>
                    <w:t>==</w:t>
                  </w:r>
                  <w:r>
                    <w:rPr>
                      <w:rFonts w:ascii="Trebuchet MS"/>
                      <w:spacing w:val="33"/>
                      <w:w w:val="120"/>
                    </w:rPr>
                    <w:t xml:space="preserve"> </w:t>
                  </w:r>
                  <w:r>
                    <w:rPr>
                      <w:rFonts w:ascii="Trebuchet MS"/>
                      <w:w w:val="120"/>
                    </w:rPr>
                    <w:t>0)</w:t>
                  </w:r>
                  <w:r>
                    <w:rPr>
                      <w:rFonts w:ascii="Trebuchet MS"/>
                      <w:spacing w:val="33"/>
                      <w:w w:val="120"/>
                    </w:rPr>
                    <w:t xml:space="preserve"> </w:t>
                  </w:r>
                  <w:r>
                    <w:rPr>
                      <w:rFonts w:ascii="Trebuchet MS"/>
                      <w:color w:val="7F0000"/>
                      <w:w w:val="120"/>
                    </w:rPr>
                    <w:t>return</w:t>
                  </w:r>
                  <w:r>
                    <w:rPr>
                      <w:rFonts w:ascii="Trebuchet MS"/>
                      <w:color w:val="7F0000"/>
                      <w:spacing w:val="33"/>
                      <w:w w:val="120"/>
                    </w:rPr>
                    <w:t xml:space="preserve"> </w:t>
                  </w:r>
                  <w:r>
                    <w:rPr>
                      <w:rFonts w:ascii="Trebuchet MS"/>
                      <w:w w:val="120"/>
                    </w:rPr>
                    <w:t>0;</w:t>
                  </w:r>
                </w:p>
                <w:p>
                  <w:pPr>
                    <w:pStyle w:val="5"/>
                    <w:ind w:left="406"/>
                    <w:rPr>
                      <w:rFonts w:ascii="Trebuchet MS"/>
                    </w:rPr>
                  </w:pPr>
                  <w:r>
                    <w:rPr>
                      <w:rFonts w:ascii="Trebuchet MS"/>
                      <w:w w:val="115"/>
                    </w:rPr>
                    <w:t xml:space="preserve">grid[r][c]  = </w:t>
                  </w:r>
                  <w:r>
                    <w:rPr>
                      <w:rFonts w:ascii="Trebuchet MS"/>
                      <w:spacing w:val="1"/>
                      <w:w w:val="115"/>
                    </w:rPr>
                    <w:t xml:space="preserve"> </w:t>
                  </w:r>
                  <w:r>
                    <w:rPr>
                      <w:rFonts w:ascii="Trebuchet MS"/>
                      <w:w w:val="115"/>
                    </w:rPr>
                    <w:t>0;</w:t>
                  </w:r>
                </w:p>
                <w:p>
                  <w:pPr>
                    <w:pStyle w:val="5"/>
                    <w:spacing w:before="4"/>
                    <w:ind w:left="406"/>
                    <w:rPr>
                      <w:rFonts w:ascii="Trebuchet MS"/>
                    </w:rPr>
                  </w:pPr>
                  <w:r>
                    <w:rPr>
                      <w:rFonts w:ascii="Trebuchet MS"/>
                      <w:color w:val="7F0000"/>
                      <w:w w:val="115"/>
                    </w:rPr>
                    <w:t>int</w:t>
                  </w:r>
                  <w:r>
                    <w:rPr>
                      <w:rFonts w:ascii="Trebuchet MS"/>
                      <w:color w:val="7F0000"/>
                      <w:spacing w:val="35"/>
                      <w:w w:val="115"/>
                    </w:rPr>
                    <w:t xml:space="preserve"> </w:t>
                  </w:r>
                  <w:r>
                    <w:rPr>
                      <w:rFonts w:ascii="Trebuchet MS"/>
                      <w:w w:val="115"/>
                    </w:rPr>
                    <w:t>x,</w:t>
                  </w:r>
                  <w:r>
                    <w:rPr>
                      <w:rFonts w:ascii="Trebuchet MS"/>
                      <w:spacing w:val="35"/>
                      <w:w w:val="115"/>
                    </w:rPr>
                    <w:t xml:space="preserve"> </w:t>
                  </w:r>
                  <w:r>
                    <w:rPr>
                      <w:rFonts w:ascii="Trebuchet MS"/>
                      <w:w w:val="115"/>
                    </w:rPr>
                    <w:t>y,</w:t>
                  </w:r>
                  <w:r>
                    <w:rPr>
                      <w:rFonts w:ascii="Trebuchet MS"/>
                      <w:spacing w:val="35"/>
                      <w:w w:val="115"/>
                    </w:rPr>
                    <w:t xml:space="preserve"> </w:t>
                  </w:r>
                  <w:r>
                    <w:rPr>
                      <w:rFonts w:ascii="Trebuchet MS"/>
                      <w:w w:val="115"/>
                    </w:rPr>
                    <w:t>area</w:t>
                  </w:r>
                  <w:r>
                    <w:rPr>
                      <w:rFonts w:ascii="Trebuchet MS"/>
                      <w:spacing w:val="35"/>
                      <w:w w:val="115"/>
                    </w:rPr>
                    <w:t xml:space="preserve"> </w:t>
                  </w:r>
                  <w:r>
                    <w:rPr>
                      <w:rFonts w:ascii="Trebuchet MS"/>
                      <w:w w:val="115"/>
                    </w:rPr>
                    <w:t>=</w:t>
                  </w:r>
                  <w:r>
                    <w:rPr>
                      <w:rFonts w:ascii="Trebuchet MS"/>
                      <w:spacing w:val="35"/>
                      <w:w w:val="115"/>
                    </w:rPr>
                    <w:t xml:space="preserve"> </w:t>
                  </w:r>
                  <w:r>
                    <w:rPr>
                      <w:rFonts w:ascii="Trebuchet MS"/>
                      <w:w w:val="115"/>
                    </w:rPr>
                    <w:t>1;</w:t>
                  </w:r>
                </w:p>
                <w:p>
                  <w:pPr>
                    <w:pStyle w:val="5"/>
                    <w:spacing w:before="7"/>
                    <w:ind w:left="406"/>
                    <w:rPr>
                      <w:rFonts w:ascii="Trebuchet MS"/>
                    </w:rPr>
                  </w:pPr>
                  <w:r>
                    <w:rPr>
                      <w:rFonts w:ascii="Trebuchet MS"/>
                      <w:color w:val="7F0000"/>
                      <w:w w:val="120"/>
                    </w:rPr>
                    <w:t>for</w:t>
                  </w:r>
                  <w:r>
                    <w:rPr>
                      <w:rFonts w:ascii="Trebuchet MS"/>
                      <w:color w:val="7F0000"/>
                      <w:spacing w:val="36"/>
                      <w:w w:val="120"/>
                    </w:rPr>
                    <w:t xml:space="preserve"> </w:t>
                  </w:r>
                  <w:r>
                    <w:rPr>
                      <w:rFonts w:ascii="Trebuchet MS"/>
                      <w:w w:val="120"/>
                    </w:rPr>
                    <w:t>(</w:t>
                  </w:r>
                  <w:r>
                    <w:rPr>
                      <w:rFonts w:ascii="Trebuchet MS"/>
                      <w:color w:val="7F0000"/>
                      <w:w w:val="120"/>
                    </w:rPr>
                    <w:t>int</w:t>
                  </w:r>
                  <w:r>
                    <w:rPr>
                      <w:rFonts w:ascii="Trebuchet MS"/>
                      <w:color w:val="7F0000"/>
                      <w:spacing w:val="37"/>
                      <w:w w:val="120"/>
                    </w:rPr>
                    <w:t xml:space="preserve"> </w:t>
                  </w:r>
                  <w:r>
                    <w:rPr>
                      <w:rFonts w:ascii="Trebuchet MS"/>
                      <w:w w:val="155"/>
                    </w:rPr>
                    <w:t>i</w:t>
                  </w:r>
                  <w:r>
                    <w:rPr>
                      <w:rFonts w:ascii="Trebuchet MS"/>
                      <w:spacing w:val="15"/>
                      <w:w w:val="155"/>
                    </w:rPr>
                    <w:t xml:space="preserve"> </w:t>
                  </w:r>
                  <w:r>
                    <w:rPr>
                      <w:rFonts w:ascii="Trebuchet MS"/>
                      <w:w w:val="120"/>
                    </w:rPr>
                    <w:t>=</w:t>
                  </w:r>
                  <w:r>
                    <w:rPr>
                      <w:rFonts w:ascii="Trebuchet MS"/>
                      <w:spacing w:val="37"/>
                      <w:w w:val="120"/>
                    </w:rPr>
                    <w:t xml:space="preserve"> </w:t>
                  </w:r>
                  <w:r>
                    <w:rPr>
                      <w:rFonts w:ascii="Trebuchet MS"/>
                      <w:w w:val="120"/>
                    </w:rPr>
                    <w:t>0;</w:t>
                  </w:r>
                  <w:r>
                    <w:rPr>
                      <w:rFonts w:ascii="Trebuchet MS"/>
                      <w:spacing w:val="36"/>
                      <w:w w:val="120"/>
                    </w:rPr>
                    <w:t xml:space="preserve"> </w:t>
                  </w:r>
                  <w:r>
                    <w:rPr>
                      <w:rFonts w:ascii="Trebuchet MS"/>
                      <w:w w:val="155"/>
                    </w:rPr>
                    <w:t>i</w:t>
                  </w:r>
                  <w:r>
                    <w:rPr>
                      <w:rFonts w:ascii="Trebuchet MS"/>
                      <w:spacing w:val="15"/>
                      <w:w w:val="155"/>
                    </w:rPr>
                    <w:t xml:space="preserve"> </w:t>
                  </w:r>
                  <w:r>
                    <w:rPr>
                      <w:rFonts w:ascii="Trebuchet MS"/>
                      <w:w w:val="120"/>
                    </w:rPr>
                    <w:t>&lt;</w:t>
                  </w:r>
                  <w:r>
                    <w:rPr>
                      <w:rFonts w:ascii="Trebuchet MS"/>
                      <w:spacing w:val="37"/>
                      <w:w w:val="120"/>
                    </w:rPr>
                    <w:t xml:space="preserve"> </w:t>
                  </w:r>
                  <w:r>
                    <w:rPr>
                      <w:rFonts w:ascii="Trebuchet MS"/>
                      <w:w w:val="120"/>
                    </w:rPr>
                    <w:t>4;</w:t>
                  </w:r>
                  <w:r>
                    <w:rPr>
                      <w:rFonts w:ascii="Trebuchet MS"/>
                      <w:spacing w:val="37"/>
                      <w:w w:val="120"/>
                    </w:rPr>
                    <w:t xml:space="preserve"> </w:t>
                  </w:r>
                  <w:r>
                    <w:rPr>
                      <w:rFonts w:ascii="Trebuchet MS"/>
                      <w:w w:val="120"/>
                    </w:rPr>
                    <w:t>++i)</w:t>
                  </w:r>
                  <w:r>
                    <w:rPr>
                      <w:rFonts w:ascii="Trebuchet MS"/>
                      <w:spacing w:val="36"/>
                      <w:w w:val="120"/>
                    </w:rPr>
                    <w:t xml:space="preserve"> </w:t>
                  </w:r>
                  <w:r>
                    <w:rPr>
                      <w:rFonts w:ascii="Trebuchet MS"/>
                      <w:w w:val="120"/>
                    </w:rPr>
                    <w:t>{</w:t>
                  </w:r>
                </w:p>
                <w:p>
                  <w:pPr>
                    <w:pStyle w:val="5"/>
                    <w:spacing w:before="7"/>
                    <w:ind w:left="782"/>
                    <w:rPr>
                      <w:rFonts w:ascii="Trebuchet MS"/>
                    </w:rPr>
                  </w:pPr>
                  <w:r>
                    <w:rPr>
                      <w:rFonts w:ascii="Trebuchet MS"/>
                      <w:w w:val="110"/>
                    </w:rPr>
                    <w:t>x</w:t>
                  </w:r>
                  <w:r>
                    <w:rPr>
                      <w:rFonts w:ascii="Trebuchet MS"/>
                      <w:spacing w:val="65"/>
                      <w:w w:val="110"/>
                    </w:rPr>
                    <w:t xml:space="preserve"> </w:t>
                  </w:r>
                  <w:r>
                    <w:rPr>
                      <w:rFonts w:ascii="Trebuchet MS"/>
                      <w:w w:val="110"/>
                    </w:rPr>
                    <w:t>=  r  +</w:t>
                  </w:r>
                  <w:r>
                    <w:rPr>
                      <w:rFonts w:ascii="Trebuchet MS"/>
                      <w:spacing w:val="66"/>
                      <w:w w:val="110"/>
                    </w:rPr>
                    <w:t xml:space="preserve"> </w:t>
                  </w:r>
                  <w:r>
                    <w:rPr>
                      <w:rFonts w:ascii="Trebuchet MS"/>
                      <w:w w:val="110"/>
                    </w:rPr>
                    <w:t>direction[i],</w:t>
                  </w:r>
                  <w:r>
                    <w:rPr>
                      <w:rFonts w:ascii="Trebuchet MS"/>
                      <w:spacing w:val="66"/>
                      <w:w w:val="110"/>
                    </w:rPr>
                    <w:t xml:space="preserve"> </w:t>
                  </w:r>
                  <w:r>
                    <w:rPr>
                      <w:rFonts w:ascii="Trebuchet MS"/>
                      <w:w w:val="110"/>
                    </w:rPr>
                    <w:t>y</w:t>
                  </w:r>
                  <w:r>
                    <w:rPr>
                      <w:rFonts w:ascii="Trebuchet MS"/>
                      <w:spacing w:val="66"/>
                      <w:w w:val="110"/>
                    </w:rPr>
                    <w:t xml:space="preserve"> </w:t>
                  </w:r>
                  <w:r>
                    <w:rPr>
                      <w:rFonts w:ascii="Trebuchet MS"/>
                      <w:w w:val="110"/>
                    </w:rPr>
                    <w:t>=</w:t>
                  </w:r>
                  <w:r>
                    <w:rPr>
                      <w:rFonts w:ascii="Trebuchet MS"/>
                      <w:spacing w:val="66"/>
                      <w:w w:val="110"/>
                    </w:rPr>
                    <w:t xml:space="preserve"> </w:t>
                  </w:r>
                  <w:r>
                    <w:rPr>
                      <w:rFonts w:ascii="Trebuchet MS"/>
                      <w:w w:val="110"/>
                    </w:rPr>
                    <w:t>c</w:t>
                  </w:r>
                  <w:r>
                    <w:rPr>
                      <w:rFonts w:ascii="Trebuchet MS"/>
                      <w:spacing w:val="66"/>
                      <w:w w:val="110"/>
                    </w:rPr>
                    <w:t xml:space="preserve"> </w:t>
                  </w:r>
                  <w:r>
                    <w:rPr>
                      <w:rFonts w:ascii="Trebuchet MS"/>
                      <w:w w:val="110"/>
                    </w:rPr>
                    <w:t>+</w:t>
                  </w:r>
                  <w:r>
                    <w:rPr>
                      <w:rFonts w:ascii="Trebuchet MS"/>
                      <w:spacing w:val="66"/>
                      <w:w w:val="110"/>
                    </w:rPr>
                    <w:t xml:space="preserve"> </w:t>
                  </w:r>
                  <w:r>
                    <w:rPr>
                      <w:rFonts w:ascii="Trebuchet MS"/>
                      <w:w w:val="110"/>
                    </w:rPr>
                    <w:t>direction[i+1];</w:t>
                  </w:r>
                </w:p>
                <w:p>
                  <w:pPr>
                    <w:pStyle w:val="5"/>
                    <w:spacing w:before="7" w:line="247" w:lineRule="auto"/>
                    <w:ind w:left="1159" w:right="908" w:hanging="377"/>
                    <w:rPr>
                      <w:rFonts w:ascii="Trebuchet MS"/>
                    </w:rPr>
                  </w:pPr>
                  <w:r>
                    <w:rPr>
                      <w:rFonts w:ascii="Trebuchet MS"/>
                      <w:color w:val="7F0000"/>
                      <w:w w:val="130"/>
                    </w:rPr>
                    <w:t>if</w:t>
                  </w:r>
                  <w:r>
                    <w:rPr>
                      <w:rFonts w:ascii="Trebuchet MS"/>
                      <w:color w:val="7F0000"/>
                      <w:spacing w:val="21"/>
                      <w:w w:val="130"/>
                    </w:rPr>
                    <w:t xml:space="preserve"> </w:t>
                  </w:r>
                  <w:r>
                    <w:rPr>
                      <w:rFonts w:ascii="Trebuchet MS"/>
                      <w:w w:val="115"/>
                    </w:rPr>
                    <w:t>(x</w:t>
                  </w:r>
                  <w:r>
                    <w:rPr>
                      <w:rFonts w:ascii="Trebuchet MS"/>
                      <w:spacing w:val="31"/>
                      <w:w w:val="115"/>
                    </w:rPr>
                    <w:t xml:space="preserve"> </w:t>
                  </w:r>
                  <w:r>
                    <w:rPr>
                      <w:rFonts w:ascii="Trebuchet MS"/>
                      <w:w w:val="115"/>
                    </w:rPr>
                    <w:t>&gt;=</w:t>
                  </w:r>
                  <w:r>
                    <w:rPr>
                      <w:rFonts w:ascii="Trebuchet MS"/>
                      <w:spacing w:val="31"/>
                      <w:w w:val="115"/>
                    </w:rPr>
                    <w:t xml:space="preserve"> </w:t>
                  </w:r>
                  <w:r>
                    <w:rPr>
                      <w:rFonts w:ascii="Trebuchet MS"/>
                      <w:w w:val="115"/>
                    </w:rPr>
                    <w:t>0</w:t>
                  </w:r>
                  <w:r>
                    <w:rPr>
                      <w:rFonts w:ascii="Trebuchet MS"/>
                      <w:spacing w:val="30"/>
                      <w:w w:val="115"/>
                    </w:rPr>
                    <w:t xml:space="preserve"> </w:t>
                  </w:r>
                  <w:r>
                    <w:rPr>
                      <w:rFonts w:ascii="Trebuchet MS"/>
                    </w:rPr>
                    <w:t>&amp;&amp;</w:t>
                  </w:r>
                  <w:r>
                    <w:rPr>
                      <w:rFonts w:ascii="Trebuchet MS"/>
                      <w:spacing w:val="40"/>
                    </w:rPr>
                    <w:t xml:space="preserve"> </w:t>
                  </w:r>
                  <w:r>
                    <w:rPr>
                      <w:rFonts w:ascii="Trebuchet MS"/>
                      <w:w w:val="115"/>
                    </w:rPr>
                    <w:t>x</w:t>
                  </w:r>
                  <w:r>
                    <w:rPr>
                      <w:rFonts w:ascii="Trebuchet MS"/>
                      <w:spacing w:val="31"/>
                      <w:w w:val="115"/>
                    </w:rPr>
                    <w:t xml:space="preserve"> </w:t>
                  </w:r>
                  <w:r>
                    <w:rPr>
                      <w:rFonts w:ascii="Trebuchet MS"/>
                      <w:w w:val="115"/>
                    </w:rPr>
                    <w:t>&lt;</w:t>
                  </w:r>
                  <w:r>
                    <w:rPr>
                      <w:rFonts w:ascii="Trebuchet MS"/>
                      <w:spacing w:val="31"/>
                      <w:w w:val="115"/>
                    </w:rPr>
                    <w:t xml:space="preserve"> </w:t>
                  </w:r>
                  <w:r>
                    <w:rPr>
                      <w:rFonts w:ascii="Trebuchet MS"/>
                      <w:w w:val="115"/>
                    </w:rPr>
                    <w:t>grid.size()</w:t>
                  </w:r>
                  <w:r>
                    <w:rPr>
                      <w:rFonts w:ascii="Trebuchet MS"/>
                      <w:spacing w:val="30"/>
                      <w:w w:val="115"/>
                    </w:rPr>
                    <w:t xml:space="preserve"> </w:t>
                  </w:r>
                  <w:r>
                    <w:rPr>
                      <w:rFonts w:ascii="Trebuchet MS"/>
                    </w:rPr>
                    <w:t>&amp;&amp;</w:t>
                  </w:r>
                  <w:r>
                    <w:rPr>
                      <w:rFonts w:ascii="Trebuchet MS"/>
                      <w:spacing w:val="40"/>
                    </w:rPr>
                    <w:t xml:space="preserve"> </w:t>
                  </w:r>
                  <w:r>
                    <w:rPr>
                      <w:rFonts w:ascii="Trebuchet MS"/>
                      <w:w w:val="115"/>
                    </w:rPr>
                    <w:t>y</w:t>
                  </w:r>
                  <w:r>
                    <w:rPr>
                      <w:rFonts w:ascii="Trebuchet MS"/>
                      <w:spacing w:val="31"/>
                      <w:w w:val="115"/>
                    </w:rPr>
                    <w:t xml:space="preserve"> </w:t>
                  </w:r>
                  <w:r>
                    <w:rPr>
                      <w:rFonts w:ascii="Trebuchet MS"/>
                      <w:w w:val="115"/>
                    </w:rPr>
                    <w:t>&gt;=</w:t>
                  </w:r>
                  <w:r>
                    <w:rPr>
                      <w:rFonts w:ascii="Trebuchet MS"/>
                      <w:spacing w:val="30"/>
                      <w:w w:val="115"/>
                    </w:rPr>
                    <w:t xml:space="preserve"> </w:t>
                  </w:r>
                  <w:r>
                    <w:rPr>
                      <w:rFonts w:ascii="Trebuchet MS"/>
                      <w:w w:val="115"/>
                    </w:rPr>
                    <w:t>0</w:t>
                  </w:r>
                  <w:r>
                    <w:rPr>
                      <w:rFonts w:ascii="Trebuchet MS"/>
                      <w:spacing w:val="31"/>
                      <w:w w:val="115"/>
                    </w:rPr>
                    <w:t xml:space="preserve"> </w:t>
                  </w:r>
                  <w:r>
                    <w:rPr>
                      <w:rFonts w:ascii="Trebuchet MS"/>
                    </w:rPr>
                    <w:t>&amp;&amp;</w:t>
                  </w:r>
                  <w:r>
                    <w:rPr>
                      <w:rFonts w:ascii="Trebuchet MS"/>
                      <w:spacing w:val="40"/>
                    </w:rPr>
                    <w:t xml:space="preserve"> </w:t>
                  </w:r>
                  <w:r>
                    <w:rPr>
                      <w:rFonts w:ascii="Trebuchet MS"/>
                      <w:w w:val="115"/>
                    </w:rPr>
                    <w:t>y</w:t>
                  </w:r>
                  <w:r>
                    <w:rPr>
                      <w:rFonts w:ascii="Trebuchet MS"/>
                      <w:spacing w:val="31"/>
                      <w:w w:val="115"/>
                    </w:rPr>
                    <w:t xml:space="preserve"> </w:t>
                  </w:r>
                  <w:r>
                    <w:rPr>
                      <w:rFonts w:ascii="Trebuchet MS"/>
                      <w:w w:val="115"/>
                    </w:rPr>
                    <w:t>&lt;</w:t>
                  </w:r>
                  <w:r>
                    <w:rPr>
                      <w:rFonts w:ascii="Trebuchet MS"/>
                      <w:spacing w:val="30"/>
                      <w:w w:val="115"/>
                    </w:rPr>
                    <w:t xml:space="preserve"> </w:t>
                  </w:r>
                  <w:r>
                    <w:rPr>
                      <w:rFonts w:ascii="Trebuchet MS"/>
                      <w:w w:val="115"/>
                    </w:rPr>
                    <w:t>grid[0].size())</w:t>
                  </w:r>
                  <w:r>
                    <w:rPr>
                      <w:rFonts w:ascii="Trebuchet MS"/>
                      <w:spacing w:val="31"/>
                      <w:w w:val="115"/>
                    </w:rPr>
                    <w:t xml:space="preserve"> </w:t>
                  </w:r>
                  <w:r>
                    <w:rPr>
                      <w:rFonts w:ascii="Trebuchet MS"/>
                      <w:w w:val="130"/>
                    </w:rPr>
                    <w:t>{</w:t>
                  </w:r>
                  <w:r>
                    <w:rPr>
                      <w:rFonts w:ascii="Trebuchet MS"/>
                      <w:spacing w:val="-75"/>
                      <w:w w:val="130"/>
                    </w:rPr>
                    <w:t xml:space="preserve"> </w:t>
                  </w:r>
                  <w:r>
                    <w:rPr>
                      <w:rFonts w:ascii="Trebuchet MS"/>
                      <w:w w:val="115"/>
                    </w:rPr>
                    <w:t>area</w:t>
                  </w:r>
                  <w:r>
                    <w:rPr>
                      <w:rFonts w:ascii="Trebuchet MS"/>
                      <w:spacing w:val="36"/>
                      <w:w w:val="115"/>
                    </w:rPr>
                    <w:t xml:space="preserve"> </w:t>
                  </w:r>
                  <w:r>
                    <w:rPr>
                      <w:rFonts w:ascii="Trebuchet MS"/>
                      <w:w w:val="115"/>
                    </w:rPr>
                    <w:t>+=</w:t>
                  </w:r>
                  <w:r>
                    <w:rPr>
                      <w:rFonts w:ascii="Trebuchet MS"/>
                      <w:spacing w:val="36"/>
                      <w:w w:val="115"/>
                    </w:rPr>
                    <w:t xml:space="preserve"> </w:t>
                  </w:r>
                  <w:r>
                    <w:rPr>
                      <w:rFonts w:ascii="Trebuchet MS"/>
                      <w:w w:val="115"/>
                    </w:rPr>
                    <w:t>dfs(grid,</w:t>
                  </w:r>
                  <w:r>
                    <w:rPr>
                      <w:rFonts w:ascii="Trebuchet MS"/>
                      <w:spacing w:val="36"/>
                      <w:w w:val="115"/>
                    </w:rPr>
                    <w:t xml:space="preserve"> </w:t>
                  </w:r>
                  <w:r>
                    <w:rPr>
                      <w:rFonts w:ascii="Trebuchet MS"/>
                      <w:w w:val="115"/>
                    </w:rPr>
                    <w:t>x,</w:t>
                  </w:r>
                  <w:r>
                    <w:rPr>
                      <w:rFonts w:ascii="Trebuchet MS"/>
                      <w:spacing w:val="36"/>
                      <w:w w:val="115"/>
                    </w:rPr>
                    <w:t xml:space="preserve"> </w:t>
                  </w:r>
                  <w:r>
                    <w:rPr>
                      <w:rFonts w:ascii="Trebuchet MS"/>
                      <w:w w:val="115"/>
                    </w:rPr>
                    <w:t>y);</w:t>
                  </w:r>
                </w:p>
                <w:p>
                  <w:pPr>
                    <w:pStyle w:val="5"/>
                    <w:ind w:left="782"/>
                    <w:rPr>
                      <w:rFonts w:ascii="Trebuchet MS"/>
                    </w:rPr>
                  </w:pPr>
                  <w:r>
                    <w:rPr>
                      <w:rFonts w:ascii="Trebuchet MS"/>
                      <w:w w:val="142"/>
                    </w:rPr>
                    <w:t>}</w:t>
                  </w:r>
                </w:p>
                <w:p>
                  <w:pPr>
                    <w:pStyle w:val="5"/>
                    <w:spacing w:before="6"/>
                    <w:ind w:left="406"/>
                    <w:rPr>
                      <w:rFonts w:ascii="Trebuchet MS"/>
                    </w:rPr>
                  </w:pPr>
                  <w:r>
                    <w:rPr>
                      <w:rFonts w:ascii="Trebuchet MS"/>
                      <w:w w:val="142"/>
                    </w:rPr>
                    <w:t>}</w:t>
                  </w:r>
                </w:p>
                <w:p>
                  <w:pPr>
                    <w:pStyle w:val="5"/>
                    <w:spacing w:before="7"/>
                    <w:ind w:left="406"/>
                    <w:rPr>
                      <w:rFonts w:ascii="Trebuchet MS"/>
                    </w:rPr>
                  </w:pPr>
                  <w:r>
                    <w:rPr>
                      <w:rFonts w:ascii="Trebuchet MS"/>
                      <w:color w:val="7F0000"/>
                      <w:w w:val="110"/>
                    </w:rPr>
                    <w:t>return</w:t>
                  </w:r>
                  <w:r>
                    <w:rPr>
                      <w:rFonts w:ascii="Trebuchet MS"/>
                      <w:color w:val="7F0000"/>
                      <w:spacing w:val="45"/>
                      <w:w w:val="110"/>
                    </w:rPr>
                    <w:t xml:space="preserve"> </w:t>
                  </w:r>
                  <w:r>
                    <w:rPr>
                      <w:rFonts w:ascii="Trebuchet MS"/>
                      <w:w w:val="110"/>
                    </w:rPr>
                    <w:t>area;</w:t>
                  </w:r>
                </w:p>
                <w:p>
                  <w:pPr>
                    <w:pStyle w:val="5"/>
                    <w:spacing w:before="7"/>
                    <w:ind w:left="29"/>
                    <w:rPr>
                      <w:rFonts w:ascii="Trebuchet MS"/>
                    </w:rPr>
                  </w:pPr>
                  <w:r>
                    <w:rPr>
                      <w:rFonts w:ascii="Trebuchet MS"/>
                      <w:w w:val="142"/>
                    </w:rPr>
                    <w:t>}</w:t>
                  </w:r>
                </w:p>
              </w:txbxContent>
            </v:textbox>
            <w10:wrap type="topAndBottom"/>
          </v:shape>
        </w:pict>
      </w:r>
      <w:r>
        <w:rPr>
          <w:w w:val="95"/>
        </w:rPr>
        <w:t>第一种递归写法为：</w:t>
      </w:r>
    </w:p>
    <w:p>
      <w:pPr>
        <w:pStyle w:val="5"/>
        <w:spacing w:before="149" w:after="82"/>
        <w:ind w:left="1844"/>
      </w:pPr>
      <w:r>
        <w:rPr>
          <w:w w:val="95"/>
        </w:rPr>
        <w:t>第二种递归写法为：</w:t>
      </w:r>
    </w:p>
    <w:p>
      <w:pPr>
        <w:pStyle w:val="5"/>
        <w:ind w:left="1380"/>
      </w:pPr>
      <w:r>
        <w:pict>
          <v:group id="_x0000_s1158" o:spid="_x0000_s1158" o:spt="203" style="height:206.45pt;width:423.1pt;" coordsize="8462,4129">
            <o:lock v:ext="edit"/>
            <v:shape id="_x0000_s1159" o:spid="_x0000_s1159" style="position:absolute;left:0;top:0;height:64;width:8462;" filled="f" stroked="t" coordsize="8462,64" path="m2,64l2,0m0,2l64,2m64,2l8398,2m8398,2l8461,2m8459,64l8459,0e">
              <v:path arrowok="t"/>
              <v:fill on="f" focussize="0,0"/>
              <v:stroke weight="0.199212598425197pt" color="#3B70B7"/>
              <v:imagedata o:title=""/>
              <o:lock v:ext="edit"/>
            </v:shape>
            <v:line id="_x0000_s1160" o:spid="_x0000_s1160" o:spt="20" style="position:absolute;left:2;top:64;height:4065;width:0;" stroked="t" coordsize="21600,21600">
              <v:path arrowok="t"/>
              <v:fill focussize="0,0"/>
              <v:stroke weight="0.199212598425197pt" color="#3B70B7"/>
              <v:imagedata o:title=""/>
              <o:lock v:ext="edit"/>
            </v:line>
            <v:shape id="_x0000_s1161" o:spid="_x0000_s1161" style="position:absolute;left:8459;top:63;height:4065;width:2;" filled="f" stroked="t" coordorigin="8459,64" coordsize="0,4065" path="m8459,303l8459,64m8459,542l8459,303m8459,781l8459,542m8459,1020l8459,781m8459,1259l8459,1020m8459,1498l8459,1259m8459,1737l8459,1498m8459,1977l8459,1737m8459,2216l8459,1977m8459,2455l8459,2216m8459,2694l8459,2455m8459,2933l8459,2694m8459,3172l8459,2933m8459,3411l8459,3172m8459,3650l8459,3411m8459,3889l8459,3650m8459,4129l8459,3889e">
              <v:path arrowok="t"/>
              <v:fill on="f" focussize="0,0"/>
              <v:stroke weight="0.199212598425197pt" color="#3B70B7"/>
              <v:imagedata o:title=""/>
              <o:lock v:ext="edit"/>
            </v:shape>
            <v:shape id="_x0000_s1162" o:spid="_x0000_s1162" o:spt="202" type="#_x0000_t202" style="position:absolute;left:0;top:0;height:4129;width:8462;" filled="f" stroked="f" coordsize="21600,21600">
              <v:path/>
              <v:fill on="f" focussize="0,0"/>
              <v:stroke on="f" joinstyle="miter"/>
              <v:imagedata o:title=""/>
              <o:lock v:ext="edit"/>
              <v:textbox inset="0mm,0mm,0mm,0mm">
                <w:txbxContent>
                  <w:p>
                    <w:pPr>
                      <w:spacing w:before="31" w:line="254" w:lineRule="exact"/>
                      <w:ind w:left="63" w:right="0" w:firstLine="0"/>
                      <w:jc w:val="left"/>
                      <w:rPr>
                        <w:sz w:val="20"/>
                      </w:rPr>
                    </w:pPr>
                    <w:r>
                      <w:rPr>
                        <w:rFonts w:ascii="Trebuchet MS" w:eastAsia="Trebuchet MS"/>
                        <w:color w:val="7F7F7F"/>
                        <w:spacing w:val="13"/>
                        <w:sz w:val="20"/>
                      </w:rPr>
                      <w:t xml:space="preserve">// </w:t>
                    </w:r>
                    <w:r>
                      <w:rPr>
                        <w:color w:val="7F7F7F"/>
                        <w:sz w:val="20"/>
                      </w:rPr>
                      <w:t>主函数</w:t>
                    </w:r>
                  </w:p>
                  <w:p>
                    <w:pPr>
                      <w:spacing w:before="0" w:line="247" w:lineRule="auto"/>
                      <w:ind w:left="440" w:right="3265" w:hanging="377"/>
                      <w:jc w:val="left"/>
                      <w:rPr>
                        <w:rFonts w:ascii="Trebuchet MS"/>
                        <w:sz w:val="20"/>
                      </w:rPr>
                    </w:pPr>
                    <w:r>
                      <w:rPr>
                        <w:rFonts w:ascii="Trebuchet MS"/>
                        <w:color w:val="7F0000"/>
                        <w:w w:val="110"/>
                        <w:sz w:val="20"/>
                      </w:rPr>
                      <w:t>int</w:t>
                    </w:r>
                    <w:r>
                      <w:rPr>
                        <w:rFonts w:ascii="Trebuchet MS"/>
                        <w:color w:val="7F0000"/>
                        <w:spacing w:val="6"/>
                        <w:w w:val="110"/>
                        <w:sz w:val="20"/>
                      </w:rPr>
                      <w:t xml:space="preserve"> </w:t>
                    </w:r>
                    <w:r>
                      <w:rPr>
                        <w:rFonts w:ascii="Trebuchet MS"/>
                        <w:w w:val="110"/>
                        <w:sz w:val="20"/>
                      </w:rPr>
                      <w:t>maxAreaOfIsland(vector&lt;vector&lt;</w:t>
                    </w:r>
                    <w:r>
                      <w:rPr>
                        <w:rFonts w:ascii="Trebuchet MS"/>
                        <w:color w:val="7F0000"/>
                        <w:w w:val="110"/>
                        <w:sz w:val="20"/>
                      </w:rPr>
                      <w:t>int</w:t>
                    </w:r>
                    <w:r>
                      <w:rPr>
                        <w:rFonts w:ascii="Trebuchet MS"/>
                        <w:w w:val="110"/>
                        <w:sz w:val="20"/>
                      </w:rPr>
                      <w:t xml:space="preserve">&gt;&gt;&amp; </w:t>
                    </w:r>
                    <w:r>
                      <w:rPr>
                        <w:rFonts w:ascii="Trebuchet MS"/>
                        <w:spacing w:val="6"/>
                        <w:w w:val="110"/>
                        <w:sz w:val="20"/>
                      </w:rPr>
                      <w:t xml:space="preserve"> </w:t>
                    </w:r>
                    <w:r>
                      <w:rPr>
                        <w:rFonts w:ascii="Trebuchet MS"/>
                        <w:w w:val="110"/>
                        <w:sz w:val="20"/>
                      </w:rPr>
                      <w:t xml:space="preserve">grid) </w:t>
                    </w:r>
                    <w:r>
                      <w:rPr>
                        <w:rFonts w:ascii="Trebuchet MS"/>
                        <w:spacing w:val="5"/>
                        <w:w w:val="110"/>
                        <w:sz w:val="20"/>
                      </w:rPr>
                      <w:t xml:space="preserve"> </w:t>
                    </w:r>
                    <w:r>
                      <w:rPr>
                        <w:rFonts w:ascii="Trebuchet MS"/>
                        <w:w w:val="110"/>
                        <w:sz w:val="20"/>
                      </w:rPr>
                      <w:t>{</w:t>
                    </w:r>
                    <w:r>
                      <w:rPr>
                        <w:rFonts w:ascii="Trebuchet MS"/>
                        <w:spacing w:val="1"/>
                        <w:w w:val="110"/>
                        <w:sz w:val="20"/>
                      </w:rPr>
                      <w:t xml:space="preserve"> </w:t>
                    </w:r>
                    <w:r>
                      <w:rPr>
                        <w:rFonts w:ascii="Trebuchet MS"/>
                        <w:color w:val="7F0000"/>
                        <w:w w:val="110"/>
                        <w:sz w:val="20"/>
                      </w:rPr>
                      <w:t>if</w:t>
                    </w:r>
                    <w:r>
                      <w:rPr>
                        <w:rFonts w:ascii="Trebuchet MS"/>
                        <w:color w:val="7F0000"/>
                        <w:spacing w:val="4"/>
                        <w:w w:val="110"/>
                        <w:sz w:val="20"/>
                      </w:rPr>
                      <w:t xml:space="preserve"> </w:t>
                    </w:r>
                    <w:r>
                      <w:rPr>
                        <w:rFonts w:ascii="Trebuchet MS"/>
                        <w:w w:val="110"/>
                        <w:sz w:val="20"/>
                      </w:rPr>
                      <w:t>(grid.empty()</w:t>
                    </w:r>
                    <w:r>
                      <w:rPr>
                        <w:rFonts w:ascii="Trebuchet MS"/>
                        <w:spacing w:val="5"/>
                        <w:w w:val="110"/>
                        <w:sz w:val="20"/>
                      </w:rPr>
                      <w:t xml:space="preserve"> </w:t>
                    </w:r>
                    <w:r>
                      <w:rPr>
                        <w:rFonts w:ascii="Trebuchet MS"/>
                        <w:w w:val="110"/>
                        <w:sz w:val="20"/>
                      </w:rPr>
                      <w:t>||</w:t>
                    </w:r>
                    <w:r>
                      <w:rPr>
                        <w:rFonts w:ascii="Trebuchet MS"/>
                        <w:spacing w:val="5"/>
                        <w:w w:val="110"/>
                        <w:sz w:val="20"/>
                      </w:rPr>
                      <w:t xml:space="preserve"> </w:t>
                    </w:r>
                    <w:r>
                      <w:rPr>
                        <w:rFonts w:ascii="Trebuchet MS"/>
                        <w:w w:val="110"/>
                        <w:sz w:val="20"/>
                      </w:rPr>
                      <w:t xml:space="preserve">grid[0].empty()) </w:t>
                    </w:r>
                    <w:r>
                      <w:rPr>
                        <w:rFonts w:ascii="Trebuchet MS"/>
                        <w:spacing w:val="4"/>
                        <w:w w:val="110"/>
                        <w:sz w:val="20"/>
                      </w:rPr>
                      <w:t xml:space="preserve"> </w:t>
                    </w:r>
                    <w:r>
                      <w:rPr>
                        <w:rFonts w:ascii="Trebuchet MS"/>
                        <w:color w:val="7F0000"/>
                        <w:w w:val="110"/>
                        <w:sz w:val="20"/>
                      </w:rPr>
                      <w:t xml:space="preserve">return </w:t>
                    </w:r>
                    <w:r>
                      <w:rPr>
                        <w:rFonts w:ascii="Trebuchet MS"/>
                        <w:color w:val="7F0000"/>
                        <w:spacing w:val="3"/>
                        <w:w w:val="110"/>
                        <w:sz w:val="20"/>
                      </w:rPr>
                      <w:t xml:space="preserve"> </w:t>
                    </w:r>
                    <w:r>
                      <w:rPr>
                        <w:rFonts w:ascii="Trebuchet MS"/>
                        <w:w w:val="110"/>
                        <w:sz w:val="20"/>
                      </w:rPr>
                      <w:t>0;</w:t>
                    </w:r>
                    <w:r>
                      <w:rPr>
                        <w:rFonts w:ascii="Trebuchet MS"/>
                        <w:spacing w:val="-64"/>
                        <w:w w:val="110"/>
                        <w:sz w:val="20"/>
                      </w:rPr>
                      <w:t xml:space="preserve"> </w:t>
                    </w:r>
                    <w:r>
                      <w:rPr>
                        <w:rFonts w:ascii="Trebuchet MS"/>
                        <w:color w:val="7F0000"/>
                        <w:w w:val="110"/>
                        <w:sz w:val="20"/>
                      </w:rPr>
                      <w:t>int</w:t>
                    </w:r>
                    <w:r>
                      <w:rPr>
                        <w:rFonts w:ascii="Trebuchet MS"/>
                        <w:color w:val="7F0000"/>
                        <w:spacing w:val="35"/>
                        <w:w w:val="110"/>
                        <w:sz w:val="20"/>
                      </w:rPr>
                      <w:t xml:space="preserve"> </w:t>
                    </w:r>
                    <w:r>
                      <w:rPr>
                        <w:rFonts w:ascii="Trebuchet MS"/>
                        <w:w w:val="110"/>
                        <w:sz w:val="20"/>
                      </w:rPr>
                      <w:t>max_area</w:t>
                    </w:r>
                    <w:r>
                      <w:rPr>
                        <w:rFonts w:ascii="Trebuchet MS"/>
                        <w:spacing w:val="36"/>
                        <w:w w:val="110"/>
                        <w:sz w:val="20"/>
                      </w:rPr>
                      <w:t xml:space="preserve"> </w:t>
                    </w:r>
                    <w:r>
                      <w:rPr>
                        <w:rFonts w:ascii="Trebuchet MS"/>
                        <w:w w:val="110"/>
                        <w:sz w:val="20"/>
                      </w:rPr>
                      <w:t>=</w:t>
                    </w:r>
                    <w:r>
                      <w:rPr>
                        <w:rFonts w:ascii="Trebuchet MS"/>
                        <w:spacing w:val="35"/>
                        <w:w w:val="110"/>
                        <w:sz w:val="20"/>
                      </w:rPr>
                      <w:t xml:space="preserve"> </w:t>
                    </w:r>
                    <w:r>
                      <w:rPr>
                        <w:rFonts w:ascii="Trebuchet MS"/>
                        <w:w w:val="110"/>
                        <w:sz w:val="20"/>
                      </w:rPr>
                      <w:t>0;</w:t>
                    </w:r>
                  </w:p>
                  <w:p>
                    <w:pPr>
                      <w:spacing w:before="0" w:line="232" w:lineRule="exact"/>
                      <w:ind w:left="440" w:right="0" w:firstLine="0"/>
                      <w:jc w:val="left"/>
                      <w:rPr>
                        <w:rFonts w:ascii="Trebuchet MS"/>
                        <w:sz w:val="20"/>
                      </w:rPr>
                    </w:pPr>
                    <w:r>
                      <w:rPr>
                        <w:rFonts w:ascii="Trebuchet MS"/>
                        <w:color w:val="7F0000"/>
                        <w:w w:val="135"/>
                        <w:sz w:val="20"/>
                      </w:rPr>
                      <w:t>for</w:t>
                    </w:r>
                    <w:r>
                      <w:rPr>
                        <w:rFonts w:ascii="Trebuchet MS"/>
                        <w:color w:val="7F0000"/>
                        <w:spacing w:val="1"/>
                        <w:w w:val="135"/>
                        <w:sz w:val="20"/>
                      </w:rPr>
                      <w:t xml:space="preserve"> </w:t>
                    </w:r>
                    <w:r>
                      <w:rPr>
                        <w:rFonts w:ascii="Trebuchet MS"/>
                        <w:w w:val="135"/>
                        <w:sz w:val="20"/>
                      </w:rPr>
                      <w:t>(</w:t>
                    </w:r>
                    <w:r>
                      <w:rPr>
                        <w:rFonts w:ascii="Trebuchet MS"/>
                        <w:color w:val="7F0000"/>
                        <w:w w:val="135"/>
                        <w:sz w:val="20"/>
                      </w:rPr>
                      <w:t>int</w:t>
                    </w:r>
                    <w:r>
                      <w:rPr>
                        <w:rFonts w:ascii="Trebuchet MS"/>
                        <w:color w:val="7F0000"/>
                        <w:spacing w:val="1"/>
                        <w:w w:val="135"/>
                        <w:sz w:val="20"/>
                      </w:rPr>
                      <w:t xml:space="preserve"> </w:t>
                    </w:r>
                    <w:r>
                      <w:rPr>
                        <w:rFonts w:ascii="Trebuchet MS"/>
                        <w:w w:val="135"/>
                        <w:sz w:val="20"/>
                      </w:rPr>
                      <w:t>i</w:t>
                    </w:r>
                    <w:r>
                      <w:rPr>
                        <w:rFonts w:ascii="Trebuchet MS"/>
                        <w:spacing w:val="1"/>
                        <w:w w:val="135"/>
                        <w:sz w:val="20"/>
                      </w:rPr>
                      <w:t xml:space="preserve"> </w:t>
                    </w:r>
                    <w:r>
                      <w:rPr>
                        <w:rFonts w:ascii="Trebuchet MS"/>
                        <w:w w:val="135"/>
                        <w:sz w:val="20"/>
                      </w:rPr>
                      <w:t>=</w:t>
                    </w:r>
                    <w:r>
                      <w:rPr>
                        <w:rFonts w:ascii="Trebuchet MS"/>
                        <w:spacing w:val="1"/>
                        <w:w w:val="135"/>
                        <w:sz w:val="20"/>
                      </w:rPr>
                      <w:t xml:space="preserve"> </w:t>
                    </w:r>
                    <w:r>
                      <w:rPr>
                        <w:rFonts w:ascii="Trebuchet MS"/>
                        <w:w w:val="135"/>
                        <w:sz w:val="20"/>
                      </w:rPr>
                      <w:t>0;</w:t>
                    </w:r>
                    <w:r>
                      <w:rPr>
                        <w:rFonts w:ascii="Trebuchet MS"/>
                        <w:spacing w:val="2"/>
                        <w:w w:val="135"/>
                        <w:sz w:val="20"/>
                      </w:rPr>
                      <w:t xml:space="preserve"> </w:t>
                    </w:r>
                    <w:r>
                      <w:rPr>
                        <w:rFonts w:ascii="Trebuchet MS"/>
                        <w:w w:val="135"/>
                        <w:sz w:val="20"/>
                      </w:rPr>
                      <w:t>i</w:t>
                    </w:r>
                    <w:r>
                      <w:rPr>
                        <w:rFonts w:ascii="Trebuchet MS"/>
                        <w:spacing w:val="2"/>
                        <w:w w:val="135"/>
                        <w:sz w:val="20"/>
                      </w:rPr>
                      <w:t xml:space="preserve"> </w:t>
                    </w:r>
                    <w:r>
                      <w:rPr>
                        <w:rFonts w:ascii="Trebuchet MS"/>
                        <w:w w:val="135"/>
                        <w:sz w:val="20"/>
                      </w:rPr>
                      <w:t>&lt;</w:t>
                    </w:r>
                    <w:r>
                      <w:rPr>
                        <w:rFonts w:ascii="Trebuchet MS"/>
                        <w:spacing w:val="1"/>
                        <w:w w:val="135"/>
                        <w:sz w:val="20"/>
                      </w:rPr>
                      <w:t xml:space="preserve"> </w:t>
                    </w:r>
                    <w:r>
                      <w:rPr>
                        <w:rFonts w:ascii="Trebuchet MS"/>
                        <w:w w:val="135"/>
                        <w:sz w:val="20"/>
                      </w:rPr>
                      <w:t>grid.size();</w:t>
                    </w:r>
                    <w:r>
                      <w:rPr>
                        <w:rFonts w:ascii="Trebuchet MS"/>
                        <w:spacing w:val="1"/>
                        <w:w w:val="135"/>
                        <w:sz w:val="20"/>
                      </w:rPr>
                      <w:t xml:space="preserve"> </w:t>
                    </w:r>
                    <w:r>
                      <w:rPr>
                        <w:rFonts w:ascii="Trebuchet MS"/>
                        <w:w w:val="135"/>
                        <w:sz w:val="20"/>
                      </w:rPr>
                      <w:t>++i)</w:t>
                    </w:r>
                    <w:r>
                      <w:rPr>
                        <w:rFonts w:ascii="Trebuchet MS"/>
                        <w:spacing w:val="1"/>
                        <w:w w:val="135"/>
                        <w:sz w:val="20"/>
                      </w:rPr>
                      <w:t xml:space="preserve"> </w:t>
                    </w:r>
                    <w:r>
                      <w:rPr>
                        <w:rFonts w:ascii="Trebuchet MS"/>
                        <w:w w:val="135"/>
                        <w:sz w:val="20"/>
                      </w:rPr>
                      <w:t>{</w:t>
                    </w:r>
                  </w:p>
                  <w:p>
                    <w:pPr>
                      <w:spacing w:before="4" w:line="247" w:lineRule="auto"/>
                      <w:ind w:left="1193" w:right="2872" w:hanging="377"/>
                      <w:jc w:val="left"/>
                      <w:rPr>
                        <w:rFonts w:ascii="Trebuchet MS"/>
                        <w:sz w:val="20"/>
                      </w:rPr>
                    </w:pPr>
                    <w:r>
                      <w:rPr>
                        <w:rFonts w:ascii="Trebuchet MS"/>
                        <w:color w:val="7F0000"/>
                        <w:w w:val="115"/>
                        <w:sz w:val="20"/>
                      </w:rPr>
                      <w:t>for</w:t>
                    </w:r>
                    <w:r>
                      <w:rPr>
                        <w:rFonts w:ascii="Trebuchet MS"/>
                        <w:color w:val="7F0000"/>
                        <w:spacing w:val="2"/>
                        <w:w w:val="115"/>
                        <w:sz w:val="20"/>
                      </w:rPr>
                      <w:t xml:space="preserve"> </w:t>
                    </w:r>
                    <w:r>
                      <w:rPr>
                        <w:rFonts w:ascii="Trebuchet MS"/>
                        <w:w w:val="115"/>
                        <w:sz w:val="20"/>
                      </w:rPr>
                      <w:t>(</w:t>
                    </w:r>
                    <w:r>
                      <w:rPr>
                        <w:rFonts w:ascii="Trebuchet MS"/>
                        <w:color w:val="7F0000"/>
                        <w:w w:val="115"/>
                        <w:sz w:val="20"/>
                      </w:rPr>
                      <w:t>int</w:t>
                    </w:r>
                    <w:r>
                      <w:rPr>
                        <w:rFonts w:ascii="Trebuchet MS"/>
                        <w:color w:val="7F0000"/>
                        <w:spacing w:val="3"/>
                        <w:w w:val="115"/>
                        <w:sz w:val="20"/>
                      </w:rPr>
                      <w:t xml:space="preserve"> </w:t>
                    </w:r>
                    <w:r>
                      <w:rPr>
                        <w:rFonts w:ascii="Trebuchet MS"/>
                        <w:w w:val="115"/>
                        <w:sz w:val="20"/>
                      </w:rPr>
                      <w:t>j</w:t>
                    </w:r>
                    <w:r>
                      <w:rPr>
                        <w:rFonts w:ascii="Trebuchet MS"/>
                        <w:spacing w:val="10"/>
                        <w:w w:val="115"/>
                        <w:sz w:val="20"/>
                      </w:rPr>
                      <w:t xml:space="preserve"> </w:t>
                    </w:r>
                    <w:r>
                      <w:rPr>
                        <w:rFonts w:ascii="Trebuchet MS"/>
                        <w:w w:val="115"/>
                        <w:sz w:val="20"/>
                      </w:rPr>
                      <w:t>=</w:t>
                    </w:r>
                    <w:r>
                      <w:rPr>
                        <w:rFonts w:ascii="Trebuchet MS"/>
                        <w:spacing w:val="3"/>
                        <w:w w:val="115"/>
                        <w:sz w:val="20"/>
                      </w:rPr>
                      <w:t xml:space="preserve"> </w:t>
                    </w:r>
                    <w:r>
                      <w:rPr>
                        <w:rFonts w:ascii="Trebuchet MS"/>
                        <w:w w:val="115"/>
                        <w:sz w:val="20"/>
                      </w:rPr>
                      <w:t>0;</w:t>
                    </w:r>
                    <w:r>
                      <w:rPr>
                        <w:rFonts w:ascii="Trebuchet MS"/>
                        <w:spacing w:val="2"/>
                        <w:w w:val="115"/>
                        <w:sz w:val="20"/>
                      </w:rPr>
                      <w:t xml:space="preserve"> </w:t>
                    </w:r>
                    <w:r>
                      <w:rPr>
                        <w:rFonts w:ascii="Trebuchet MS"/>
                        <w:w w:val="115"/>
                        <w:sz w:val="20"/>
                      </w:rPr>
                      <w:t>j</w:t>
                    </w:r>
                    <w:r>
                      <w:rPr>
                        <w:rFonts w:ascii="Trebuchet MS"/>
                        <w:spacing w:val="11"/>
                        <w:w w:val="115"/>
                        <w:sz w:val="20"/>
                      </w:rPr>
                      <w:t xml:space="preserve"> </w:t>
                    </w:r>
                    <w:r>
                      <w:rPr>
                        <w:rFonts w:ascii="Trebuchet MS"/>
                        <w:w w:val="115"/>
                        <w:sz w:val="20"/>
                      </w:rPr>
                      <w:t>&lt;</w:t>
                    </w:r>
                    <w:r>
                      <w:rPr>
                        <w:rFonts w:ascii="Trebuchet MS"/>
                        <w:spacing w:val="2"/>
                        <w:w w:val="115"/>
                        <w:sz w:val="20"/>
                      </w:rPr>
                      <w:t xml:space="preserve"> </w:t>
                    </w:r>
                    <w:r>
                      <w:rPr>
                        <w:rFonts w:ascii="Trebuchet MS"/>
                        <w:w w:val="115"/>
                        <w:sz w:val="20"/>
                      </w:rPr>
                      <w:t>grid[0].size();</w:t>
                    </w:r>
                    <w:r>
                      <w:rPr>
                        <w:rFonts w:ascii="Trebuchet MS"/>
                        <w:spacing w:val="3"/>
                        <w:w w:val="115"/>
                        <w:sz w:val="20"/>
                      </w:rPr>
                      <w:t xml:space="preserve"> </w:t>
                    </w:r>
                    <w:r>
                      <w:rPr>
                        <w:rFonts w:ascii="Trebuchet MS"/>
                        <w:w w:val="115"/>
                        <w:sz w:val="20"/>
                      </w:rPr>
                      <w:t>++j)</w:t>
                    </w:r>
                    <w:r>
                      <w:rPr>
                        <w:rFonts w:ascii="Trebuchet MS"/>
                        <w:spacing w:val="2"/>
                        <w:w w:val="115"/>
                        <w:sz w:val="20"/>
                      </w:rPr>
                      <w:t xml:space="preserve"> </w:t>
                    </w:r>
                    <w:r>
                      <w:rPr>
                        <w:rFonts w:ascii="Trebuchet MS"/>
                        <w:w w:val="115"/>
                        <w:sz w:val="20"/>
                      </w:rPr>
                      <w:t>{</w:t>
                    </w:r>
                    <w:r>
                      <w:rPr>
                        <w:rFonts w:ascii="Trebuchet MS"/>
                        <w:spacing w:val="1"/>
                        <w:w w:val="115"/>
                        <w:sz w:val="20"/>
                      </w:rPr>
                      <w:t xml:space="preserve"> </w:t>
                    </w:r>
                    <w:r>
                      <w:rPr>
                        <w:rFonts w:ascii="Trebuchet MS"/>
                        <w:w w:val="110"/>
                        <w:sz w:val="20"/>
                      </w:rPr>
                      <w:t>max_area</w:t>
                    </w:r>
                    <w:r>
                      <w:rPr>
                        <w:rFonts w:ascii="Trebuchet MS"/>
                        <w:spacing w:val="27"/>
                        <w:w w:val="110"/>
                        <w:sz w:val="20"/>
                      </w:rPr>
                      <w:t xml:space="preserve"> </w:t>
                    </w:r>
                    <w:r>
                      <w:rPr>
                        <w:rFonts w:ascii="Trebuchet MS"/>
                        <w:w w:val="110"/>
                        <w:sz w:val="20"/>
                      </w:rPr>
                      <w:t>=</w:t>
                    </w:r>
                    <w:r>
                      <w:rPr>
                        <w:rFonts w:ascii="Trebuchet MS"/>
                        <w:spacing w:val="28"/>
                        <w:w w:val="110"/>
                        <w:sz w:val="20"/>
                      </w:rPr>
                      <w:t xml:space="preserve"> </w:t>
                    </w:r>
                    <w:r>
                      <w:rPr>
                        <w:rFonts w:ascii="Trebuchet MS"/>
                        <w:w w:val="110"/>
                        <w:sz w:val="20"/>
                      </w:rPr>
                      <w:t>max(max_area,</w:t>
                    </w:r>
                    <w:r>
                      <w:rPr>
                        <w:rFonts w:ascii="Trebuchet MS"/>
                        <w:spacing w:val="27"/>
                        <w:w w:val="110"/>
                        <w:sz w:val="20"/>
                      </w:rPr>
                      <w:t xml:space="preserve"> </w:t>
                    </w:r>
                    <w:r>
                      <w:rPr>
                        <w:rFonts w:ascii="Trebuchet MS"/>
                        <w:w w:val="110"/>
                        <w:sz w:val="20"/>
                      </w:rPr>
                      <w:t>dfs(grid,</w:t>
                    </w:r>
                    <w:r>
                      <w:rPr>
                        <w:rFonts w:ascii="Trebuchet MS"/>
                        <w:spacing w:val="28"/>
                        <w:w w:val="110"/>
                        <w:sz w:val="20"/>
                      </w:rPr>
                      <w:t xml:space="preserve"> </w:t>
                    </w:r>
                    <w:r>
                      <w:rPr>
                        <w:rFonts w:ascii="Trebuchet MS"/>
                        <w:w w:val="110"/>
                        <w:sz w:val="20"/>
                      </w:rPr>
                      <w:t>i,</w:t>
                    </w:r>
                    <w:r>
                      <w:rPr>
                        <w:rFonts w:ascii="Trebuchet MS"/>
                        <w:spacing w:val="27"/>
                        <w:w w:val="110"/>
                        <w:sz w:val="20"/>
                      </w:rPr>
                      <w:t xml:space="preserve"> </w:t>
                    </w:r>
                    <w:r>
                      <w:rPr>
                        <w:rFonts w:ascii="Trebuchet MS"/>
                        <w:w w:val="110"/>
                        <w:sz w:val="20"/>
                      </w:rPr>
                      <w:t>j));</w:t>
                    </w:r>
                  </w:p>
                  <w:p>
                    <w:pPr>
                      <w:spacing w:before="0"/>
                      <w:ind w:left="816" w:right="0" w:firstLine="0"/>
                      <w:jc w:val="left"/>
                      <w:rPr>
                        <w:rFonts w:ascii="Trebuchet MS"/>
                        <w:sz w:val="20"/>
                      </w:rPr>
                    </w:pPr>
                    <w:r>
                      <w:rPr>
                        <w:rFonts w:ascii="Trebuchet MS"/>
                        <w:w w:val="142"/>
                        <w:sz w:val="20"/>
                      </w:rPr>
                      <w:t>}</w:t>
                    </w:r>
                  </w:p>
                  <w:p>
                    <w:pPr>
                      <w:spacing w:before="7"/>
                      <w:ind w:left="440" w:right="0" w:firstLine="0"/>
                      <w:jc w:val="left"/>
                      <w:rPr>
                        <w:rFonts w:ascii="Trebuchet MS"/>
                        <w:sz w:val="20"/>
                      </w:rPr>
                    </w:pPr>
                    <w:r>
                      <w:rPr>
                        <w:rFonts w:ascii="Trebuchet MS"/>
                        <w:w w:val="142"/>
                        <w:sz w:val="20"/>
                      </w:rPr>
                      <w:t>}</w:t>
                    </w:r>
                  </w:p>
                  <w:p>
                    <w:pPr>
                      <w:spacing w:before="7"/>
                      <w:ind w:left="440" w:right="0" w:firstLine="0"/>
                      <w:jc w:val="left"/>
                      <w:rPr>
                        <w:rFonts w:ascii="Trebuchet MS"/>
                        <w:sz w:val="20"/>
                      </w:rPr>
                    </w:pPr>
                    <w:r>
                      <w:rPr>
                        <w:rFonts w:ascii="Trebuchet MS"/>
                        <w:color w:val="7F0000"/>
                        <w:w w:val="105"/>
                        <w:sz w:val="20"/>
                      </w:rPr>
                      <w:t>return</w:t>
                    </w:r>
                    <w:r>
                      <w:rPr>
                        <w:rFonts w:ascii="Trebuchet MS"/>
                        <w:color w:val="7F0000"/>
                        <w:spacing w:val="30"/>
                        <w:w w:val="105"/>
                        <w:sz w:val="20"/>
                      </w:rPr>
                      <w:t xml:space="preserve"> </w:t>
                    </w:r>
                    <w:r>
                      <w:rPr>
                        <w:rFonts w:ascii="Trebuchet MS"/>
                        <w:w w:val="105"/>
                        <w:sz w:val="20"/>
                      </w:rPr>
                      <w:t>max_area;</w:t>
                    </w:r>
                  </w:p>
                  <w:p>
                    <w:pPr>
                      <w:spacing w:before="7"/>
                      <w:ind w:left="63" w:right="0" w:firstLine="0"/>
                      <w:jc w:val="left"/>
                      <w:rPr>
                        <w:rFonts w:ascii="Trebuchet MS"/>
                        <w:sz w:val="20"/>
                      </w:rPr>
                    </w:pPr>
                    <w:r>
                      <w:rPr>
                        <w:rFonts w:ascii="Trebuchet MS"/>
                        <w:w w:val="142"/>
                        <w:sz w:val="20"/>
                      </w:rPr>
                      <w:t>}</w:t>
                    </w:r>
                  </w:p>
                  <w:p>
                    <w:pPr>
                      <w:spacing w:before="1" w:line="240" w:lineRule="auto"/>
                      <w:rPr>
                        <w:rFonts w:ascii="Trebuchet MS"/>
                        <w:sz w:val="20"/>
                      </w:rPr>
                    </w:pPr>
                  </w:p>
                  <w:p>
                    <w:pPr>
                      <w:spacing w:before="0" w:line="254" w:lineRule="exact"/>
                      <w:ind w:left="63" w:right="0" w:firstLine="0"/>
                      <w:jc w:val="left"/>
                      <w:rPr>
                        <w:sz w:val="20"/>
                      </w:rPr>
                    </w:pPr>
                    <w:r>
                      <w:rPr>
                        <w:rFonts w:ascii="Trebuchet MS" w:eastAsia="Trebuchet MS"/>
                        <w:color w:val="7F7F7F"/>
                        <w:spacing w:val="13"/>
                        <w:sz w:val="20"/>
                      </w:rPr>
                      <w:t xml:space="preserve">// </w:t>
                    </w:r>
                    <w:r>
                      <w:rPr>
                        <w:color w:val="7F7F7F"/>
                        <w:sz w:val="20"/>
                      </w:rPr>
                      <w:t>辅函数</w:t>
                    </w:r>
                  </w:p>
                  <w:p>
                    <w:pPr>
                      <w:spacing w:before="0" w:line="247" w:lineRule="auto"/>
                      <w:ind w:left="440" w:right="3156" w:hanging="377"/>
                      <w:jc w:val="left"/>
                      <w:rPr>
                        <w:rFonts w:ascii="Trebuchet MS"/>
                        <w:sz w:val="20"/>
                      </w:rPr>
                    </w:pPr>
                    <w:r>
                      <w:rPr>
                        <w:rFonts w:ascii="Trebuchet MS"/>
                        <w:color w:val="7F0000"/>
                        <w:w w:val="120"/>
                        <w:sz w:val="20"/>
                      </w:rPr>
                      <w:t>int</w:t>
                    </w:r>
                    <w:r>
                      <w:rPr>
                        <w:rFonts w:ascii="Trebuchet MS"/>
                        <w:color w:val="7F0000"/>
                        <w:spacing w:val="15"/>
                        <w:w w:val="120"/>
                        <w:sz w:val="20"/>
                      </w:rPr>
                      <w:t xml:space="preserve"> </w:t>
                    </w:r>
                    <w:r>
                      <w:rPr>
                        <w:rFonts w:ascii="Trebuchet MS"/>
                        <w:w w:val="120"/>
                        <w:sz w:val="20"/>
                      </w:rPr>
                      <w:t>dfs(vector&lt;vector&lt;</w:t>
                    </w:r>
                    <w:r>
                      <w:rPr>
                        <w:rFonts w:ascii="Trebuchet MS"/>
                        <w:color w:val="7F0000"/>
                        <w:w w:val="120"/>
                        <w:sz w:val="20"/>
                      </w:rPr>
                      <w:t>int</w:t>
                    </w:r>
                    <w:r>
                      <w:rPr>
                        <w:rFonts w:ascii="Trebuchet MS"/>
                        <w:w w:val="120"/>
                        <w:sz w:val="20"/>
                      </w:rPr>
                      <w:t>&gt;&gt;&amp;</w:t>
                    </w:r>
                    <w:r>
                      <w:rPr>
                        <w:rFonts w:ascii="Trebuchet MS"/>
                        <w:spacing w:val="15"/>
                        <w:w w:val="120"/>
                        <w:sz w:val="20"/>
                      </w:rPr>
                      <w:t xml:space="preserve"> </w:t>
                    </w:r>
                    <w:r>
                      <w:rPr>
                        <w:rFonts w:ascii="Trebuchet MS"/>
                        <w:w w:val="120"/>
                        <w:sz w:val="20"/>
                      </w:rPr>
                      <w:t>grid,</w:t>
                    </w:r>
                    <w:r>
                      <w:rPr>
                        <w:rFonts w:ascii="Trebuchet MS"/>
                        <w:spacing w:val="16"/>
                        <w:w w:val="120"/>
                        <w:sz w:val="20"/>
                      </w:rPr>
                      <w:t xml:space="preserve"> </w:t>
                    </w:r>
                    <w:r>
                      <w:rPr>
                        <w:rFonts w:ascii="Trebuchet MS"/>
                        <w:color w:val="7F0000"/>
                        <w:w w:val="120"/>
                        <w:sz w:val="20"/>
                      </w:rPr>
                      <w:t>int</w:t>
                    </w:r>
                    <w:r>
                      <w:rPr>
                        <w:rFonts w:ascii="Trebuchet MS"/>
                        <w:color w:val="7F0000"/>
                        <w:spacing w:val="15"/>
                        <w:w w:val="120"/>
                        <w:sz w:val="20"/>
                      </w:rPr>
                      <w:t xml:space="preserve"> </w:t>
                    </w:r>
                    <w:r>
                      <w:rPr>
                        <w:rFonts w:ascii="Trebuchet MS"/>
                        <w:w w:val="120"/>
                        <w:sz w:val="20"/>
                      </w:rPr>
                      <w:t>r,</w:t>
                    </w:r>
                    <w:r>
                      <w:rPr>
                        <w:rFonts w:ascii="Trebuchet MS"/>
                        <w:spacing w:val="16"/>
                        <w:w w:val="120"/>
                        <w:sz w:val="20"/>
                      </w:rPr>
                      <w:t xml:space="preserve"> </w:t>
                    </w:r>
                    <w:r>
                      <w:rPr>
                        <w:rFonts w:ascii="Trebuchet MS"/>
                        <w:color w:val="7F0000"/>
                        <w:w w:val="120"/>
                        <w:sz w:val="20"/>
                      </w:rPr>
                      <w:t>int</w:t>
                    </w:r>
                    <w:r>
                      <w:rPr>
                        <w:rFonts w:ascii="Trebuchet MS"/>
                        <w:color w:val="7F0000"/>
                        <w:spacing w:val="15"/>
                        <w:w w:val="120"/>
                        <w:sz w:val="20"/>
                      </w:rPr>
                      <w:t xml:space="preserve"> </w:t>
                    </w:r>
                    <w:r>
                      <w:rPr>
                        <w:rFonts w:ascii="Trebuchet MS"/>
                        <w:w w:val="120"/>
                        <w:sz w:val="20"/>
                      </w:rPr>
                      <w:t>c)</w:t>
                    </w:r>
                    <w:r>
                      <w:rPr>
                        <w:rFonts w:ascii="Trebuchet MS"/>
                        <w:spacing w:val="15"/>
                        <w:w w:val="120"/>
                        <w:sz w:val="20"/>
                      </w:rPr>
                      <w:t xml:space="preserve"> </w:t>
                    </w:r>
                    <w:r>
                      <w:rPr>
                        <w:rFonts w:ascii="Trebuchet MS"/>
                        <w:w w:val="120"/>
                        <w:sz w:val="20"/>
                      </w:rPr>
                      <w:t>{</w:t>
                    </w:r>
                    <w:r>
                      <w:rPr>
                        <w:rFonts w:ascii="Trebuchet MS"/>
                        <w:spacing w:val="-70"/>
                        <w:w w:val="120"/>
                        <w:sz w:val="20"/>
                      </w:rPr>
                      <w:t xml:space="preserve"> </w:t>
                    </w:r>
                    <w:r>
                      <w:rPr>
                        <w:rFonts w:ascii="Trebuchet MS"/>
                        <w:color w:val="7F0000"/>
                        <w:w w:val="120"/>
                        <w:sz w:val="20"/>
                      </w:rPr>
                      <w:t>if</w:t>
                    </w:r>
                    <w:r>
                      <w:rPr>
                        <w:rFonts w:ascii="Trebuchet MS"/>
                        <w:color w:val="7F0000"/>
                        <w:spacing w:val="30"/>
                        <w:w w:val="120"/>
                        <w:sz w:val="20"/>
                      </w:rPr>
                      <w:t xml:space="preserve"> </w:t>
                    </w:r>
                    <w:r>
                      <w:rPr>
                        <w:rFonts w:ascii="Trebuchet MS"/>
                        <w:w w:val="120"/>
                        <w:sz w:val="20"/>
                      </w:rPr>
                      <w:t>(r</w:t>
                    </w:r>
                    <w:r>
                      <w:rPr>
                        <w:rFonts w:ascii="Trebuchet MS"/>
                        <w:spacing w:val="32"/>
                        <w:w w:val="120"/>
                        <w:sz w:val="20"/>
                      </w:rPr>
                      <w:t xml:space="preserve"> </w:t>
                    </w:r>
                    <w:r>
                      <w:rPr>
                        <w:rFonts w:ascii="Trebuchet MS"/>
                        <w:w w:val="120"/>
                        <w:sz w:val="20"/>
                      </w:rPr>
                      <w:t>&lt;</w:t>
                    </w:r>
                    <w:r>
                      <w:rPr>
                        <w:rFonts w:ascii="Trebuchet MS"/>
                        <w:spacing w:val="30"/>
                        <w:w w:val="120"/>
                        <w:sz w:val="20"/>
                      </w:rPr>
                      <w:t xml:space="preserve"> </w:t>
                    </w:r>
                    <w:r>
                      <w:rPr>
                        <w:rFonts w:ascii="Trebuchet MS"/>
                        <w:w w:val="120"/>
                        <w:sz w:val="20"/>
                      </w:rPr>
                      <w:t>0</w:t>
                    </w:r>
                    <w:r>
                      <w:rPr>
                        <w:rFonts w:ascii="Trebuchet MS"/>
                        <w:spacing w:val="32"/>
                        <w:w w:val="120"/>
                        <w:sz w:val="20"/>
                      </w:rPr>
                      <w:t xml:space="preserve"> </w:t>
                    </w:r>
                    <w:r>
                      <w:rPr>
                        <w:rFonts w:ascii="Trebuchet MS"/>
                        <w:w w:val="120"/>
                        <w:sz w:val="20"/>
                      </w:rPr>
                      <w:t>||</w:t>
                    </w:r>
                    <w:r>
                      <w:rPr>
                        <w:rFonts w:ascii="Trebuchet MS"/>
                        <w:spacing w:val="30"/>
                        <w:w w:val="120"/>
                        <w:sz w:val="20"/>
                      </w:rPr>
                      <w:t xml:space="preserve"> </w:t>
                    </w:r>
                    <w:r>
                      <w:rPr>
                        <w:rFonts w:ascii="Trebuchet MS"/>
                        <w:w w:val="120"/>
                        <w:sz w:val="20"/>
                      </w:rPr>
                      <w:t>r</w:t>
                    </w:r>
                    <w:r>
                      <w:rPr>
                        <w:rFonts w:ascii="Trebuchet MS"/>
                        <w:spacing w:val="32"/>
                        <w:w w:val="120"/>
                        <w:sz w:val="20"/>
                      </w:rPr>
                      <w:t xml:space="preserve"> </w:t>
                    </w:r>
                    <w:r>
                      <w:rPr>
                        <w:rFonts w:ascii="Trebuchet MS"/>
                        <w:w w:val="120"/>
                        <w:sz w:val="20"/>
                      </w:rPr>
                      <w:t>&gt;=</w:t>
                    </w:r>
                    <w:r>
                      <w:rPr>
                        <w:rFonts w:ascii="Trebuchet MS"/>
                        <w:spacing w:val="31"/>
                        <w:w w:val="120"/>
                        <w:sz w:val="20"/>
                      </w:rPr>
                      <w:t xml:space="preserve"> </w:t>
                    </w:r>
                    <w:r>
                      <w:rPr>
                        <w:rFonts w:ascii="Trebuchet MS"/>
                        <w:w w:val="120"/>
                        <w:sz w:val="20"/>
                      </w:rPr>
                      <w:t>grid.size()</w:t>
                    </w:r>
                    <w:r>
                      <w:rPr>
                        <w:rFonts w:ascii="Trebuchet MS"/>
                        <w:spacing w:val="31"/>
                        <w:w w:val="120"/>
                        <w:sz w:val="20"/>
                      </w:rPr>
                      <w:t xml:space="preserve"> </w:t>
                    </w:r>
                    <w:r>
                      <w:rPr>
                        <w:rFonts w:ascii="Trebuchet MS"/>
                        <w:w w:val="120"/>
                        <w:sz w:val="20"/>
                      </w:rPr>
                      <w:t>||</w:t>
                    </w:r>
                  </w:p>
                  <w:p>
                    <w:pPr>
                      <w:spacing w:before="0" w:line="247" w:lineRule="auto"/>
                      <w:ind w:left="816" w:right="2405" w:firstLine="0"/>
                      <w:jc w:val="left"/>
                      <w:rPr>
                        <w:rFonts w:ascii="Trebuchet MS"/>
                        <w:sz w:val="20"/>
                      </w:rPr>
                    </w:pPr>
                    <w:r>
                      <w:rPr>
                        <w:rFonts w:ascii="Trebuchet MS"/>
                        <w:w w:val="115"/>
                        <w:sz w:val="20"/>
                      </w:rPr>
                      <w:t>c</w:t>
                    </w:r>
                    <w:r>
                      <w:rPr>
                        <w:rFonts w:ascii="Trebuchet MS"/>
                        <w:spacing w:val="41"/>
                        <w:w w:val="115"/>
                        <w:sz w:val="20"/>
                      </w:rPr>
                      <w:t xml:space="preserve"> </w:t>
                    </w:r>
                    <w:r>
                      <w:rPr>
                        <w:rFonts w:ascii="Trebuchet MS"/>
                        <w:w w:val="115"/>
                        <w:sz w:val="20"/>
                      </w:rPr>
                      <w:t>&lt;</w:t>
                    </w:r>
                    <w:r>
                      <w:rPr>
                        <w:rFonts w:ascii="Trebuchet MS"/>
                        <w:spacing w:val="42"/>
                        <w:w w:val="115"/>
                        <w:sz w:val="20"/>
                      </w:rPr>
                      <w:t xml:space="preserve"> </w:t>
                    </w:r>
                    <w:r>
                      <w:rPr>
                        <w:rFonts w:ascii="Trebuchet MS"/>
                        <w:w w:val="115"/>
                        <w:sz w:val="20"/>
                      </w:rPr>
                      <w:t>0</w:t>
                    </w:r>
                    <w:r>
                      <w:rPr>
                        <w:rFonts w:ascii="Trebuchet MS"/>
                        <w:spacing w:val="42"/>
                        <w:w w:val="115"/>
                        <w:sz w:val="20"/>
                      </w:rPr>
                      <w:t xml:space="preserve"> </w:t>
                    </w:r>
                    <w:r>
                      <w:rPr>
                        <w:rFonts w:ascii="Trebuchet MS"/>
                        <w:w w:val="115"/>
                        <w:sz w:val="20"/>
                      </w:rPr>
                      <w:t>||</w:t>
                    </w:r>
                    <w:r>
                      <w:rPr>
                        <w:rFonts w:ascii="Trebuchet MS"/>
                        <w:spacing w:val="42"/>
                        <w:w w:val="115"/>
                        <w:sz w:val="20"/>
                      </w:rPr>
                      <w:t xml:space="preserve"> </w:t>
                    </w:r>
                    <w:r>
                      <w:rPr>
                        <w:rFonts w:ascii="Trebuchet MS"/>
                        <w:w w:val="115"/>
                        <w:sz w:val="20"/>
                      </w:rPr>
                      <w:t>c</w:t>
                    </w:r>
                    <w:r>
                      <w:rPr>
                        <w:rFonts w:ascii="Trebuchet MS"/>
                        <w:spacing w:val="42"/>
                        <w:w w:val="115"/>
                        <w:sz w:val="20"/>
                      </w:rPr>
                      <w:t xml:space="preserve"> </w:t>
                    </w:r>
                    <w:r>
                      <w:rPr>
                        <w:rFonts w:ascii="Trebuchet MS"/>
                        <w:w w:val="115"/>
                        <w:sz w:val="20"/>
                      </w:rPr>
                      <w:t>&gt;=</w:t>
                    </w:r>
                    <w:r>
                      <w:rPr>
                        <w:rFonts w:ascii="Trebuchet MS"/>
                        <w:spacing w:val="42"/>
                        <w:w w:val="115"/>
                        <w:sz w:val="20"/>
                      </w:rPr>
                      <w:t xml:space="preserve"> </w:t>
                    </w:r>
                    <w:r>
                      <w:rPr>
                        <w:rFonts w:ascii="Trebuchet MS"/>
                        <w:w w:val="115"/>
                        <w:sz w:val="20"/>
                      </w:rPr>
                      <w:t>grid[0].size()</w:t>
                    </w:r>
                    <w:r>
                      <w:rPr>
                        <w:rFonts w:ascii="Trebuchet MS"/>
                        <w:spacing w:val="42"/>
                        <w:w w:val="115"/>
                        <w:sz w:val="20"/>
                      </w:rPr>
                      <w:t xml:space="preserve"> </w:t>
                    </w:r>
                    <w:r>
                      <w:rPr>
                        <w:rFonts w:ascii="Trebuchet MS"/>
                        <w:w w:val="115"/>
                        <w:sz w:val="20"/>
                      </w:rPr>
                      <w:t>||</w:t>
                    </w:r>
                    <w:r>
                      <w:rPr>
                        <w:rFonts w:ascii="Trebuchet MS"/>
                        <w:spacing w:val="42"/>
                        <w:w w:val="115"/>
                        <w:sz w:val="20"/>
                      </w:rPr>
                      <w:t xml:space="preserve"> </w:t>
                    </w:r>
                    <w:r>
                      <w:rPr>
                        <w:rFonts w:ascii="Trebuchet MS"/>
                        <w:w w:val="115"/>
                        <w:sz w:val="20"/>
                      </w:rPr>
                      <w:t>grid[r][c]</w:t>
                    </w:r>
                    <w:r>
                      <w:rPr>
                        <w:rFonts w:ascii="Trebuchet MS"/>
                        <w:spacing w:val="41"/>
                        <w:w w:val="115"/>
                        <w:sz w:val="20"/>
                      </w:rPr>
                      <w:t xml:space="preserve"> </w:t>
                    </w:r>
                    <w:r>
                      <w:rPr>
                        <w:rFonts w:ascii="Trebuchet MS"/>
                        <w:w w:val="115"/>
                        <w:sz w:val="20"/>
                      </w:rPr>
                      <w:t>==</w:t>
                    </w:r>
                    <w:r>
                      <w:rPr>
                        <w:rFonts w:ascii="Trebuchet MS"/>
                        <w:spacing w:val="42"/>
                        <w:w w:val="115"/>
                        <w:sz w:val="20"/>
                      </w:rPr>
                      <w:t xml:space="preserve"> </w:t>
                    </w:r>
                    <w:r>
                      <w:rPr>
                        <w:rFonts w:ascii="Trebuchet MS"/>
                        <w:w w:val="115"/>
                        <w:sz w:val="20"/>
                      </w:rPr>
                      <w:t>0)</w:t>
                    </w:r>
                    <w:r>
                      <w:rPr>
                        <w:rFonts w:ascii="Trebuchet MS"/>
                        <w:spacing w:val="42"/>
                        <w:w w:val="115"/>
                        <w:sz w:val="20"/>
                      </w:rPr>
                      <w:t xml:space="preserve"> </w:t>
                    </w:r>
                    <w:r>
                      <w:rPr>
                        <w:rFonts w:ascii="Trebuchet MS"/>
                        <w:w w:val="115"/>
                        <w:sz w:val="20"/>
                      </w:rPr>
                      <w:t>{</w:t>
                    </w:r>
                    <w:r>
                      <w:rPr>
                        <w:rFonts w:ascii="Trebuchet MS"/>
                        <w:spacing w:val="-67"/>
                        <w:w w:val="115"/>
                        <w:sz w:val="20"/>
                      </w:rPr>
                      <w:t xml:space="preserve"> </w:t>
                    </w:r>
                    <w:r>
                      <w:rPr>
                        <w:rFonts w:ascii="Trebuchet MS"/>
                        <w:color w:val="7F0000"/>
                        <w:w w:val="115"/>
                        <w:sz w:val="20"/>
                      </w:rPr>
                      <w:t>return</w:t>
                    </w:r>
                    <w:r>
                      <w:rPr>
                        <w:rFonts w:ascii="Trebuchet MS"/>
                        <w:color w:val="7F0000"/>
                        <w:spacing w:val="34"/>
                        <w:w w:val="115"/>
                        <w:sz w:val="20"/>
                      </w:rPr>
                      <w:t xml:space="preserve"> </w:t>
                    </w:r>
                    <w:r>
                      <w:rPr>
                        <w:rFonts w:ascii="Trebuchet MS"/>
                        <w:w w:val="115"/>
                        <w:sz w:val="20"/>
                      </w:rPr>
                      <w:t>0;</w:t>
                    </w:r>
                  </w:p>
                </w:txbxContent>
              </v:textbox>
            </v:shape>
            <w10:wrap type="none"/>
            <w10:anchorlock/>
          </v:group>
        </w:pict>
      </w:r>
    </w:p>
    <w:p>
      <w:pPr>
        <w:spacing w:after="0"/>
        <w:sectPr>
          <w:pgSz w:w="11910" w:h="16840"/>
          <w:pgMar w:top="1200" w:right="1500" w:bottom="700" w:left="340" w:header="923" w:footer="510" w:gutter="0"/>
        </w:sectPr>
      </w:pPr>
    </w:p>
    <w:p>
      <w:pPr>
        <w:pStyle w:val="5"/>
      </w:pPr>
    </w:p>
    <w:p>
      <w:pPr>
        <w:pStyle w:val="5"/>
        <w:ind w:left="1380"/>
      </w:pPr>
      <w:r>
        <w:pict>
          <v:group id="_x0000_s1163" o:spid="_x0000_s1163" o:spt="203" style="height:63pt;width:423.1pt;" coordsize="8462,1260">
            <o:lock v:ext="edit"/>
            <v:shape id="_x0000_s1164" o:spid="_x0000_s1164" style="position:absolute;left:0;top:0;height:1260;width:8462;" filled="f" stroked="t" coordsize="8462,1260" path="m2,239l2,0m2,478l2,239m2,717l2,478m2,956l2,717m2,1196l2,956m2,1259l2,1196m0,1257l64,1257m8459,239l8459,0m8459,478l8459,239m8459,717l8459,478m8459,956l8459,717m8459,1196l8459,956m64,1257l8398,1257m8398,1257l8461,1257m8459,1259l8459,1196e">
              <v:path arrowok="t"/>
              <v:fill on="f" focussize="0,0"/>
              <v:stroke weight="0.199212598425197pt" color="#3B70B7"/>
              <v:imagedata o:title=""/>
              <o:lock v:ext="edit"/>
            </v:shape>
            <v:shape id="_x0000_s1165" o:spid="_x0000_s1165" o:spt="202" type="#_x0000_t202" style="position:absolute;left:440;top:0;height:956;width:5668;" filled="f" stroked="f" coordsize="21600,21600">
              <v:path/>
              <v:fill on="f" focussize="0,0"/>
              <v:stroke on="f" joinstyle="miter"/>
              <v:imagedata o:title=""/>
              <o:lock v:ext="edit"/>
              <v:textbox inset="0mm,0mm,0mm,0mm">
                <w:txbxContent>
                  <w:p>
                    <w:pPr>
                      <w:spacing w:before="0" w:line="211" w:lineRule="exact"/>
                      <w:ind w:left="0" w:right="0" w:firstLine="0"/>
                      <w:jc w:val="left"/>
                      <w:rPr>
                        <w:rFonts w:ascii="Trebuchet MS"/>
                        <w:sz w:val="20"/>
                      </w:rPr>
                    </w:pPr>
                    <w:r>
                      <w:rPr>
                        <w:rFonts w:ascii="Trebuchet MS"/>
                        <w:w w:val="142"/>
                        <w:sz w:val="20"/>
                      </w:rPr>
                      <w:t>}</w:t>
                    </w:r>
                  </w:p>
                  <w:p>
                    <w:pPr>
                      <w:spacing w:before="7"/>
                      <w:ind w:left="0" w:right="0" w:firstLine="0"/>
                      <w:jc w:val="left"/>
                      <w:rPr>
                        <w:rFonts w:ascii="Trebuchet MS"/>
                        <w:sz w:val="20"/>
                      </w:rPr>
                    </w:pPr>
                    <w:r>
                      <w:rPr>
                        <w:rFonts w:ascii="Trebuchet MS"/>
                        <w:w w:val="115"/>
                        <w:sz w:val="20"/>
                      </w:rPr>
                      <w:t xml:space="preserve">grid[r][c]  = </w:t>
                    </w:r>
                    <w:r>
                      <w:rPr>
                        <w:rFonts w:ascii="Trebuchet MS"/>
                        <w:spacing w:val="1"/>
                        <w:w w:val="115"/>
                        <w:sz w:val="20"/>
                      </w:rPr>
                      <w:t xml:space="preserve"> </w:t>
                    </w:r>
                    <w:r>
                      <w:rPr>
                        <w:rFonts w:ascii="Trebuchet MS"/>
                        <w:w w:val="115"/>
                        <w:sz w:val="20"/>
                      </w:rPr>
                      <w:t>0;</w:t>
                    </w:r>
                  </w:p>
                  <w:p>
                    <w:pPr>
                      <w:spacing w:before="6" w:line="247" w:lineRule="auto"/>
                      <w:ind w:left="1129" w:right="9" w:hanging="1130"/>
                      <w:jc w:val="left"/>
                      <w:rPr>
                        <w:rFonts w:ascii="Trebuchet MS"/>
                        <w:sz w:val="20"/>
                      </w:rPr>
                    </w:pPr>
                    <w:r>
                      <w:rPr>
                        <w:rFonts w:ascii="Trebuchet MS"/>
                        <w:color w:val="7F0000"/>
                        <w:w w:val="120"/>
                        <w:sz w:val="20"/>
                      </w:rPr>
                      <w:t>return</w:t>
                    </w:r>
                    <w:r>
                      <w:rPr>
                        <w:rFonts w:ascii="Trebuchet MS"/>
                        <w:color w:val="7F0000"/>
                        <w:spacing w:val="27"/>
                        <w:w w:val="120"/>
                        <w:sz w:val="20"/>
                      </w:rPr>
                      <w:t xml:space="preserve"> </w:t>
                    </w:r>
                    <w:r>
                      <w:rPr>
                        <w:rFonts w:ascii="Trebuchet MS"/>
                        <w:w w:val="120"/>
                        <w:sz w:val="20"/>
                      </w:rPr>
                      <w:t>1</w:t>
                    </w:r>
                    <w:r>
                      <w:rPr>
                        <w:rFonts w:ascii="Trebuchet MS"/>
                        <w:spacing w:val="27"/>
                        <w:w w:val="120"/>
                        <w:sz w:val="20"/>
                      </w:rPr>
                      <w:t xml:space="preserve"> </w:t>
                    </w:r>
                    <w:r>
                      <w:rPr>
                        <w:rFonts w:ascii="Trebuchet MS"/>
                        <w:w w:val="120"/>
                        <w:sz w:val="20"/>
                      </w:rPr>
                      <w:t>+</w:t>
                    </w:r>
                    <w:r>
                      <w:rPr>
                        <w:rFonts w:ascii="Trebuchet MS"/>
                        <w:spacing w:val="28"/>
                        <w:w w:val="120"/>
                        <w:sz w:val="20"/>
                      </w:rPr>
                      <w:t xml:space="preserve"> </w:t>
                    </w:r>
                    <w:r>
                      <w:rPr>
                        <w:rFonts w:ascii="Trebuchet MS"/>
                        <w:w w:val="120"/>
                        <w:sz w:val="20"/>
                      </w:rPr>
                      <w:t>dfs(grid,</w:t>
                    </w:r>
                    <w:r>
                      <w:rPr>
                        <w:rFonts w:ascii="Trebuchet MS"/>
                        <w:spacing w:val="27"/>
                        <w:w w:val="120"/>
                        <w:sz w:val="20"/>
                      </w:rPr>
                      <w:t xml:space="preserve"> </w:t>
                    </w:r>
                    <w:r>
                      <w:rPr>
                        <w:rFonts w:ascii="Trebuchet MS"/>
                        <w:w w:val="120"/>
                        <w:sz w:val="20"/>
                      </w:rPr>
                      <w:t>r</w:t>
                    </w:r>
                    <w:r>
                      <w:rPr>
                        <w:rFonts w:ascii="Trebuchet MS"/>
                        <w:spacing w:val="27"/>
                        <w:w w:val="120"/>
                        <w:sz w:val="20"/>
                      </w:rPr>
                      <w:t xml:space="preserve"> </w:t>
                    </w:r>
                    <w:r>
                      <w:rPr>
                        <w:rFonts w:ascii="Trebuchet MS"/>
                        <w:w w:val="120"/>
                        <w:sz w:val="20"/>
                      </w:rPr>
                      <w:t>+</w:t>
                    </w:r>
                    <w:r>
                      <w:rPr>
                        <w:rFonts w:ascii="Trebuchet MS"/>
                        <w:spacing w:val="28"/>
                        <w:w w:val="120"/>
                        <w:sz w:val="20"/>
                      </w:rPr>
                      <w:t xml:space="preserve"> </w:t>
                    </w:r>
                    <w:r>
                      <w:rPr>
                        <w:rFonts w:ascii="Trebuchet MS"/>
                        <w:w w:val="120"/>
                        <w:sz w:val="20"/>
                      </w:rPr>
                      <w:t>1,</w:t>
                    </w:r>
                    <w:r>
                      <w:rPr>
                        <w:rFonts w:ascii="Trebuchet MS"/>
                        <w:spacing w:val="27"/>
                        <w:w w:val="120"/>
                        <w:sz w:val="20"/>
                      </w:rPr>
                      <w:t xml:space="preserve"> </w:t>
                    </w:r>
                    <w:r>
                      <w:rPr>
                        <w:rFonts w:ascii="Trebuchet MS"/>
                        <w:w w:val="120"/>
                        <w:sz w:val="20"/>
                      </w:rPr>
                      <w:t>c)</w:t>
                    </w:r>
                    <w:r>
                      <w:rPr>
                        <w:rFonts w:ascii="Trebuchet MS"/>
                        <w:spacing w:val="28"/>
                        <w:w w:val="120"/>
                        <w:sz w:val="20"/>
                      </w:rPr>
                      <w:t xml:space="preserve"> </w:t>
                    </w:r>
                    <w:r>
                      <w:rPr>
                        <w:rFonts w:ascii="Trebuchet MS"/>
                        <w:w w:val="120"/>
                        <w:sz w:val="20"/>
                      </w:rPr>
                      <w:t>+</w:t>
                    </w:r>
                    <w:r>
                      <w:rPr>
                        <w:rFonts w:ascii="Trebuchet MS"/>
                        <w:spacing w:val="27"/>
                        <w:w w:val="120"/>
                        <w:sz w:val="20"/>
                      </w:rPr>
                      <w:t xml:space="preserve"> </w:t>
                    </w:r>
                    <w:r>
                      <w:rPr>
                        <w:rFonts w:ascii="Trebuchet MS"/>
                        <w:w w:val="120"/>
                        <w:sz w:val="20"/>
                      </w:rPr>
                      <w:t>dfs(grid,</w:t>
                    </w:r>
                    <w:r>
                      <w:rPr>
                        <w:rFonts w:ascii="Trebuchet MS"/>
                        <w:spacing w:val="27"/>
                        <w:w w:val="120"/>
                        <w:sz w:val="20"/>
                      </w:rPr>
                      <w:t xml:space="preserve"> </w:t>
                    </w:r>
                    <w:r>
                      <w:rPr>
                        <w:rFonts w:ascii="Trebuchet MS"/>
                        <w:w w:val="120"/>
                        <w:sz w:val="20"/>
                      </w:rPr>
                      <w:t>r</w:t>
                    </w:r>
                    <w:r>
                      <w:rPr>
                        <w:rFonts w:ascii="Trebuchet MS"/>
                        <w:spacing w:val="28"/>
                        <w:w w:val="120"/>
                        <w:sz w:val="20"/>
                      </w:rPr>
                      <w:t xml:space="preserve"> </w:t>
                    </w:r>
                    <w:r>
                      <w:rPr>
                        <w:rFonts w:ascii="Trebuchet MS"/>
                        <w:w w:val="120"/>
                        <w:sz w:val="20"/>
                      </w:rPr>
                      <w:t>-</w:t>
                    </w:r>
                    <w:r>
                      <w:rPr>
                        <w:rFonts w:ascii="Trebuchet MS"/>
                        <w:spacing w:val="27"/>
                        <w:w w:val="120"/>
                        <w:sz w:val="20"/>
                      </w:rPr>
                      <w:t xml:space="preserve"> </w:t>
                    </w:r>
                    <w:r>
                      <w:rPr>
                        <w:rFonts w:ascii="Trebuchet MS"/>
                        <w:w w:val="120"/>
                        <w:sz w:val="20"/>
                      </w:rPr>
                      <w:t>1,</w:t>
                    </w:r>
                    <w:r>
                      <w:rPr>
                        <w:rFonts w:ascii="Trebuchet MS"/>
                        <w:spacing w:val="28"/>
                        <w:w w:val="120"/>
                        <w:sz w:val="20"/>
                      </w:rPr>
                      <w:t xml:space="preserve"> </w:t>
                    </w:r>
                    <w:r>
                      <w:rPr>
                        <w:rFonts w:ascii="Trebuchet MS"/>
                        <w:w w:val="120"/>
                        <w:sz w:val="20"/>
                      </w:rPr>
                      <w:t>c)</w:t>
                    </w:r>
                    <w:r>
                      <w:rPr>
                        <w:rFonts w:ascii="Trebuchet MS"/>
                        <w:spacing w:val="27"/>
                        <w:w w:val="120"/>
                        <w:sz w:val="20"/>
                      </w:rPr>
                      <w:t xml:space="preserve"> </w:t>
                    </w:r>
                    <w:r>
                      <w:rPr>
                        <w:rFonts w:ascii="Trebuchet MS"/>
                        <w:w w:val="120"/>
                        <w:sz w:val="20"/>
                      </w:rPr>
                      <w:t>+</w:t>
                    </w:r>
                    <w:r>
                      <w:rPr>
                        <w:rFonts w:ascii="Trebuchet MS"/>
                        <w:spacing w:val="-70"/>
                        <w:w w:val="120"/>
                        <w:sz w:val="20"/>
                      </w:rPr>
                      <w:t xml:space="preserve"> </w:t>
                    </w:r>
                    <w:r>
                      <w:rPr>
                        <w:rFonts w:ascii="Trebuchet MS"/>
                        <w:w w:val="120"/>
                        <w:sz w:val="20"/>
                      </w:rPr>
                      <w:t>dfs(grid,</w:t>
                    </w:r>
                    <w:r>
                      <w:rPr>
                        <w:rFonts w:ascii="Trebuchet MS"/>
                        <w:spacing w:val="37"/>
                        <w:w w:val="120"/>
                        <w:sz w:val="20"/>
                      </w:rPr>
                      <w:t xml:space="preserve"> </w:t>
                    </w:r>
                    <w:r>
                      <w:rPr>
                        <w:rFonts w:ascii="Trebuchet MS"/>
                        <w:w w:val="120"/>
                        <w:sz w:val="20"/>
                      </w:rPr>
                      <w:t>r,</w:t>
                    </w:r>
                    <w:r>
                      <w:rPr>
                        <w:rFonts w:ascii="Trebuchet MS"/>
                        <w:spacing w:val="38"/>
                        <w:w w:val="120"/>
                        <w:sz w:val="20"/>
                      </w:rPr>
                      <w:t xml:space="preserve"> </w:t>
                    </w:r>
                    <w:r>
                      <w:rPr>
                        <w:rFonts w:ascii="Trebuchet MS"/>
                        <w:w w:val="120"/>
                        <w:sz w:val="20"/>
                      </w:rPr>
                      <w:t>c</w:t>
                    </w:r>
                    <w:r>
                      <w:rPr>
                        <w:rFonts w:ascii="Trebuchet MS"/>
                        <w:spacing w:val="37"/>
                        <w:w w:val="120"/>
                        <w:sz w:val="20"/>
                      </w:rPr>
                      <w:t xml:space="preserve"> </w:t>
                    </w:r>
                    <w:r>
                      <w:rPr>
                        <w:rFonts w:ascii="Trebuchet MS"/>
                        <w:w w:val="120"/>
                        <w:sz w:val="20"/>
                      </w:rPr>
                      <w:t>+</w:t>
                    </w:r>
                    <w:r>
                      <w:rPr>
                        <w:rFonts w:ascii="Trebuchet MS"/>
                        <w:spacing w:val="38"/>
                        <w:w w:val="120"/>
                        <w:sz w:val="20"/>
                      </w:rPr>
                      <w:t xml:space="preserve"> </w:t>
                    </w:r>
                    <w:r>
                      <w:rPr>
                        <w:rFonts w:ascii="Trebuchet MS"/>
                        <w:w w:val="120"/>
                        <w:sz w:val="20"/>
                      </w:rPr>
                      <w:t>1)</w:t>
                    </w:r>
                    <w:r>
                      <w:rPr>
                        <w:rFonts w:ascii="Trebuchet MS"/>
                        <w:spacing w:val="38"/>
                        <w:w w:val="120"/>
                        <w:sz w:val="20"/>
                      </w:rPr>
                      <w:t xml:space="preserve"> </w:t>
                    </w:r>
                    <w:r>
                      <w:rPr>
                        <w:rFonts w:ascii="Trebuchet MS"/>
                        <w:w w:val="120"/>
                        <w:sz w:val="20"/>
                      </w:rPr>
                      <w:t>+</w:t>
                    </w:r>
                    <w:r>
                      <w:rPr>
                        <w:rFonts w:ascii="Trebuchet MS"/>
                        <w:spacing w:val="37"/>
                        <w:w w:val="120"/>
                        <w:sz w:val="20"/>
                      </w:rPr>
                      <w:t xml:space="preserve"> </w:t>
                    </w:r>
                    <w:r>
                      <w:rPr>
                        <w:rFonts w:ascii="Trebuchet MS"/>
                        <w:w w:val="120"/>
                        <w:sz w:val="20"/>
                      </w:rPr>
                      <w:t>dfs(grid,</w:t>
                    </w:r>
                    <w:r>
                      <w:rPr>
                        <w:rFonts w:ascii="Trebuchet MS"/>
                        <w:spacing w:val="38"/>
                        <w:w w:val="120"/>
                        <w:sz w:val="20"/>
                      </w:rPr>
                      <w:t xml:space="preserve"> </w:t>
                    </w:r>
                    <w:r>
                      <w:rPr>
                        <w:rFonts w:ascii="Trebuchet MS"/>
                        <w:w w:val="120"/>
                        <w:sz w:val="20"/>
                      </w:rPr>
                      <w:t>r,</w:t>
                    </w:r>
                    <w:r>
                      <w:rPr>
                        <w:rFonts w:ascii="Trebuchet MS"/>
                        <w:spacing w:val="38"/>
                        <w:w w:val="120"/>
                        <w:sz w:val="20"/>
                      </w:rPr>
                      <w:t xml:space="preserve"> </w:t>
                    </w:r>
                    <w:r>
                      <w:rPr>
                        <w:rFonts w:ascii="Trebuchet MS"/>
                        <w:w w:val="120"/>
                        <w:sz w:val="20"/>
                      </w:rPr>
                      <w:t>c</w:t>
                    </w:r>
                    <w:r>
                      <w:rPr>
                        <w:rFonts w:ascii="Trebuchet MS"/>
                        <w:spacing w:val="37"/>
                        <w:w w:val="120"/>
                        <w:sz w:val="20"/>
                      </w:rPr>
                      <w:t xml:space="preserve"> </w:t>
                    </w:r>
                    <w:r>
                      <w:rPr>
                        <w:rFonts w:ascii="Trebuchet MS"/>
                        <w:w w:val="120"/>
                        <w:sz w:val="20"/>
                      </w:rPr>
                      <w:t>-</w:t>
                    </w:r>
                    <w:r>
                      <w:rPr>
                        <w:rFonts w:ascii="Trebuchet MS"/>
                        <w:spacing w:val="38"/>
                        <w:w w:val="120"/>
                        <w:sz w:val="20"/>
                      </w:rPr>
                      <w:t xml:space="preserve"> </w:t>
                    </w:r>
                    <w:r>
                      <w:rPr>
                        <w:rFonts w:ascii="Trebuchet MS"/>
                        <w:w w:val="120"/>
                        <w:sz w:val="20"/>
                      </w:rPr>
                      <w:t>1);</w:t>
                    </w:r>
                  </w:p>
                </w:txbxContent>
              </v:textbox>
            </v:shape>
            <v:shape id="_x0000_s1166" o:spid="_x0000_s1166" o:spt="202" type="#_x0000_t202" style="position:absolute;left:63;top:956;height:239;width:125;" filled="f" stroked="f" coordsize="21600,21600">
              <v:path/>
              <v:fill on="f" focussize="0,0"/>
              <v:stroke on="f" joinstyle="miter"/>
              <v:imagedata o:title=""/>
              <o:lock v:ext="edit"/>
              <v:textbox inset="0mm,0mm,0mm,0mm">
                <w:txbxContent>
                  <w:p>
                    <w:pPr>
                      <w:spacing w:before="0" w:line="211" w:lineRule="exact"/>
                      <w:ind w:left="0" w:right="0" w:firstLine="0"/>
                      <w:jc w:val="left"/>
                      <w:rPr>
                        <w:rFonts w:ascii="Trebuchet MS"/>
                        <w:sz w:val="20"/>
                      </w:rPr>
                    </w:pPr>
                    <w:r>
                      <w:rPr>
                        <w:rFonts w:ascii="Trebuchet MS"/>
                        <w:w w:val="142"/>
                        <w:sz w:val="20"/>
                      </w:rPr>
                      <w:t>}</w:t>
                    </w:r>
                  </w:p>
                </w:txbxContent>
              </v:textbox>
            </v:shape>
            <w10:wrap type="none"/>
            <w10:anchorlock/>
          </v:group>
        </w:pict>
      </w:r>
    </w:p>
    <w:p>
      <w:pPr>
        <w:pStyle w:val="5"/>
        <w:spacing w:before="3"/>
        <w:rPr>
          <w:sz w:val="23"/>
        </w:rPr>
      </w:pPr>
    </w:p>
    <w:p>
      <w:pPr>
        <w:pStyle w:val="4"/>
        <w:spacing w:before="144"/>
      </w:pPr>
      <w:r>
        <w:fldChar w:fldCharType="begin"/>
      </w:r>
      <w:r>
        <w:instrText xml:space="preserve"> HYPERLINK "https://leetcode.com/problems/friend-circles/" \h </w:instrText>
      </w:r>
      <w:r>
        <w:fldChar w:fldCharType="separate"/>
      </w:r>
      <w:r>
        <w:rPr>
          <w:color w:val="7F0000"/>
        </w:rPr>
        <w:t>547.</w:t>
      </w:r>
      <w:r>
        <w:rPr>
          <w:color w:val="7F0000"/>
          <w:spacing w:val="21"/>
        </w:rPr>
        <w:t xml:space="preserve"> </w:t>
      </w:r>
      <w:r>
        <w:rPr>
          <w:color w:val="7F0000"/>
        </w:rPr>
        <w:t>Friend</w:t>
      </w:r>
      <w:r>
        <w:rPr>
          <w:color w:val="7F0000"/>
          <w:spacing w:val="-4"/>
        </w:rPr>
        <w:t xml:space="preserve"> </w:t>
      </w:r>
      <w:r>
        <w:rPr>
          <w:color w:val="7F0000"/>
        </w:rPr>
        <w:t>Circles</w:t>
      </w:r>
      <w:r>
        <w:rPr>
          <w:color w:val="7F0000"/>
          <w:spacing w:val="-4"/>
        </w:rPr>
        <w:t xml:space="preserve"> </w:t>
      </w:r>
      <w:r>
        <w:rPr>
          <w:color w:val="7F0000"/>
        </w:rPr>
        <w:t>(Medium)</w:t>
      </w:r>
      <w:r>
        <w:rPr>
          <w:color w:val="7F0000"/>
        </w:rPr>
        <w:fldChar w:fldCharType="end"/>
      </w:r>
    </w:p>
    <w:p>
      <w:pPr>
        <w:spacing w:before="148"/>
        <w:ind w:left="1445" w:right="0" w:firstLine="0"/>
        <w:jc w:val="left"/>
        <w:rPr>
          <w:rFonts w:hint="eastAsia" w:ascii="Microsoft YaHei UI" w:eastAsia="Microsoft YaHei UI"/>
          <w:b/>
          <w:sz w:val="24"/>
        </w:rPr>
      </w:pPr>
      <w:r>
        <w:rPr>
          <w:rFonts w:hint="eastAsia" w:ascii="Microsoft YaHei UI" w:eastAsia="Microsoft YaHei UI"/>
          <w:b/>
          <w:color w:val="3B70B7"/>
          <w:w w:val="95"/>
          <w:sz w:val="24"/>
        </w:rPr>
        <w:t>题目描述</w:t>
      </w:r>
    </w:p>
    <w:p>
      <w:pPr>
        <w:pStyle w:val="5"/>
        <w:spacing w:before="130" w:line="302" w:lineRule="auto"/>
        <w:ind w:left="1445" w:right="284" w:firstLine="398"/>
        <w:jc w:val="both"/>
      </w:pPr>
      <w:r>
        <w:rPr>
          <w:spacing w:val="-1"/>
          <w:w w:val="95"/>
        </w:rPr>
        <w:t xml:space="preserve">给定一个二维的 </w:t>
      </w:r>
      <w:r>
        <w:rPr>
          <w:rFonts w:ascii="Times New Roman" w:eastAsia="Times New Roman"/>
          <w:w w:val="95"/>
        </w:rPr>
        <w:t>0-1</w:t>
      </w:r>
      <w:r>
        <w:rPr>
          <w:rFonts w:ascii="Times New Roman" w:eastAsia="Times New Roman"/>
          <w:spacing w:val="42"/>
          <w:w w:val="95"/>
        </w:rPr>
        <w:t xml:space="preserve"> </w:t>
      </w:r>
      <w:r>
        <w:rPr>
          <w:spacing w:val="-1"/>
          <w:w w:val="95"/>
        </w:rPr>
        <w:t xml:space="preserve">矩阵，如果第 </w:t>
      </w:r>
      <w:r>
        <w:rPr>
          <w:rFonts w:ascii="Times New Roman" w:eastAsia="Times New Roman"/>
          <w:w w:val="95"/>
        </w:rPr>
        <w:t>(i,</w:t>
      </w:r>
      <w:r>
        <w:rPr>
          <w:rFonts w:ascii="Times New Roman" w:eastAsia="Times New Roman"/>
          <w:spacing w:val="45"/>
          <w:w w:val="95"/>
        </w:rPr>
        <w:t xml:space="preserve"> </w:t>
      </w:r>
      <w:r>
        <w:rPr>
          <w:rFonts w:ascii="Times New Roman" w:eastAsia="Times New Roman"/>
          <w:w w:val="95"/>
        </w:rPr>
        <w:t>j)</w:t>
      </w:r>
      <w:r>
        <w:rPr>
          <w:rFonts w:ascii="Times New Roman" w:eastAsia="Times New Roman"/>
          <w:spacing w:val="42"/>
          <w:w w:val="95"/>
        </w:rPr>
        <w:t xml:space="preserve"> </w:t>
      </w:r>
      <w:r>
        <w:rPr>
          <w:spacing w:val="-2"/>
          <w:w w:val="95"/>
        </w:rPr>
        <w:t xml:space="preserve">位置是 </w:t>
      </w:r>
      <w:r>
        <w:rPr>
          <w:rFonts w:ascii="Times New Roman" w:eastAsia="Times New Roman"/>
          <w:w w:val="95"/>
        </w:rPr>
        <w:t>1</w:t>
      </w:r>
      <w:r>
        <w:rPr>
          <w:spacing w:val="-1"/>
          <w:w w:val="95"/>
        </w:rPr>
        <w:t xml:space="preserve">，则表示第 </w:t>
      </w:r>
      <w:r>
        <w:rPr>
          <w:rFonts w:ascii="Times New Roman" w:eastAsia="Times New Roman"/>
          <w:w w:val="95"/>
        </w:rPr>
        <w:t>i</w:t>
      </w:r>
      <w:r>
        <w:rPr>
          <w:rFonts w:ascii="Times New Roman" w:eastAsia="Times New Roman"/>
          <w:spacing w:val="42"/>
          <w:w w:val="95"/>
        </w:rPr>
        <w:t xml:space="preserve"> </w:t>
      </w:r>
      <w:r>
        <w:rPr>
          <w:spacing w:val="-1"/>
          <w:w w:val="95"/>
        </w:rPr>
        <w:t xml:space="preserve">个人和第 </w:t>
      </w:r>
      <w:r>
        <w:rPr>
          <w:rFonts w:ascii="Times New Roman" w:eastAsia="Times New Roman"/>
          <w:w w:val="95"/>
        </w:rPr>
        <w:t>j</w:t>
      </w:r>
      <w:r>
        <w:rPr>
          <w:rFonts w:ascii="Times New Roman" w:eastAsia="Times New Roman"/>
          <w:spacing w:val="43"/>
          <w:w w:val="95"/>
        </w:rPr>
        <w:t xml:space="preserve"> </w:t>
      </w:r>
      <w:r>
        <w:rPr>
          <w:w w:val="95"/>
        </w:rPr>
        <w:t>个人是朋友。已知</w:t>
      </w:r>
      <w:r>
        <w:rPr>
          <w:spacing w:val="-1"/>
          <w:w w:val="95"/>
        </w:rPr>
        <w:t xml:space="preserve">朋友关系是可以传递的，即如果 </w:t>
      </w:r>
      <w:r>
        <w:rPr>
          <w:rFonts w:ascii="Times New Roman" w:eastAsia="Times New Roman"/>
          <w:i/>
          <w:w w:val="95"/>
        </w:rPr>
        <w:t>a</w:t>
      </w:r>
      <w:r>
        <w:rPr>
          <w:rFonts w:ascii="Times New Roman" w:eastAsia="Times New Roman"/>
          <w:i/>
          <w:spacing w:val="39"/>
          <w:w w:val="95"/>
        </w:rPr>
        <w:t xml:space="preserve"> </w:t>
      </w:r>
      <w:r>
        <w:rPr>
          <w:spacing w:val="-3"/>
          <w:w w:val="95"/>
        </w:rPr>
        <w:t xml:space="preserve">是 </w:t>
      </w:r>
      <w:r>
        <w:rPr>
          <w:rFonts w:ascii="Times New Roman" w:eastAsia="Times New Roman"/>
          <w:i/>
          <w:w w:val="95"/>
        </w:rPr>
        <w:t>b</w:t>
      </w:r>
      <w:r>
        <w:rPr>
          <w:rFonts w:ascii="Times New Roman" w:eastAsia="Times New Roman"/>
          <w:i/>
          <w:spacing w:val="28"/>
          <w:w w:val="95"/>
        </w:rPr>
        <w:t xml:space="preserve"> </w:t>
      </w:r>
      <w:r>
        <w:rPr>
          <w:w w:val="95"/>
        </w:rPr>
        <w:t>的朋友，</w:t>
      </w:r>
      <w:r>
        <w:rPr>
          <w:rFonts w:ascii="Times New Roman" w:eastAsia="Times New Roman"/>
          <w:i/>
          <w:w w:val="95"/>
        </w:rPr>
        <w:t>b</w:t>
      </w:r>
      <w:r>
        <w:rPr>
          <w:rFonts w:ascii="Times New Roman" w:eastAsia="Times New Roman"/>
          <w:i/>
          <w:spacing w:val="29"/>
          <w:w w:val="95"/>
        </w:rPr>
        <w:t xml:space="preserve"> </w:t>
      </w:r>
      <w:r>
        <w:rPr>
          <w:spacing w:val="-6"/>
          <w:w w:val="95"/>
        </w:rPr>
        <w:t xml:space="preserve">是 </w:t>
      </w:r>
      <w:r>
        <w:rPr>
          <w:rFonts w:ascii="Times New Roman" w:eastAsia="Times New Roman"/>
          <w:i/>
          <w:w w:val="95"/>
        </w:rPr>
        <w:t>c</w:t>
      </w:r>
      <w:r>
        <w:rPr>
          <w:rFonts w:ascii="Times New Roman" w:eastAsia="Times New Roman"/>
          <w:i/>
          <w:spacing w:val="40"/>
          <w:w w:val="95"/>
        </w:rPr>
        <w:t xml:space="preserve"> </w:t>
      </w:r>
      <w:r>
        <w:rPr>
          <w:spacing w:val="-2"/>
          <w:w w:val="95"/>
        </w:rPr>
        <w:t xml:space="preserve">的朋友，那么 </w:t>
      </w:r>
      <w:r>
        <w:rPr>
          <w:rFonts w:ascii="Times New Roman" w:eastAsia="Times New Roman"/>
          <w:i/>
          <w:w w:val="95"/>
        </w:rPr>
        <w:t>a</w:t>
      </w:r>
      <w:r>
        <w:rPr>
          <w:rFonts w:ascii="Times New Roman" w:eastAsia="Times New Roman"/>
          <w:i/>
          <w:spacing w:val="38"/>
          <w:w w:val="95"/>
        </w:rPr>
        <w:t xml:space="preserve"> </w:t>
      </w:r>
      <w:r>
        <w:rPr>
          <w:spacing w:val="-6"/>
          <w:w w:val="95"/>
        </w:rPr>
        <w:t xml:space="preserve">和 </w:t>
      </w:r>
      <w:r>
        <w:rPr>
          <w:rFonts w:ascii="Times New Roman" w:eastAsia="Times New Roman"/>
          <w:i/>
          <w:w w:val="95"/>
        </w:rPr>
        <w:t>c</w:t>
      </w:r>
      <w:r>
        <w:rPr>
          <w:rFonts w:ascii="Times New Roman" w:eastAsia="Times New Roman"/>
          <w:i/>
          <w:spacing w:val="40"/>
          <w:w w:val="95"/>
        </w:rPr>
        <w:t xml:space="preserve"> </w:t>
      </w:r>
      <w:r>
        <w:rPr>
          <w:w w:val="95"/>
        </w:rPr>
        <w:t>也是朋友，换言之这</w:t>
      </w:r>
      <w:r>
        <w:t>三个人处于同一个朋友圈之内。求一共有多少个朋友圈。</w:t>
      </w:r>
    </w:p>
    <w:p>
      <w:pPr>
        <w:pStyle w:val="5"/>
        <w:spacing w:before="9"/>
        <w:rPr>
          <w:sz w:val="17"/>
        </w:rPr>
      </w:pPr>
    </w:p>
    <w:p>
      <w:pPr>
        <w:pStyle w:val="4"/>
        <w:rPr>
          <w:rFonts w:hint="eastAsia" w:ascii="Microsoft YaHei UI" w:eastAsia="Microsoft YaHei UI"/>
        </w:rPr>
      </w:pPr>
      <w:r>
        <w:rPr>
          <w:rFonts w:hint="eastAsia" w:ascii="Microsoft YaHei UI" w:eastAsia="Microsoft YaHei UI"/>
          <w:color w:val="3B70B7"/>
          <w:w w:val="95"/>
        </w:rPr>
        <w:t>输入输出样例</w:t>
      </w:r>
    </w:p>
    <w:p>
      <w:pPr>
        <w:pStyle w:val="5"/>
        <w:spacing w:before="130" w:line="302" w:lineRule="auto"/>
        <w:ind w:left="1445" w:right="283" w:firstLine="398"/>
        <w:jc w:val="both"/>
      </w:pPr>
      <w:r>
        <w:rPr>
          <w:w w:val="95"/>
        </w:rPr>
        <w:t>输入是一个二维数组，输出是一个整数，表示朋友圈数量。因为朋友关系具有对称性，该二</w:t>
      </w:r>
      <w:r>
        <w:rPr>
          <w:spacing w:val="60"/>
          <w:w w:val="95"/>
        </w:rPr>
        <w:t xml:space="preserve"> </w:t>
      </w:r>
      <w:r>
        <w:rPr>
          <w:spacing w:val="-2"/>
          <w:w w:val="95"/>
        </w:rPr>
        <w:t xml:space="preserve">维数组为对称矩阵。同时，因为自己是自己的朋友，对角线上的值全部为 </w:t>
      </w:r>
      <w:r>
        <w:rPr>
          <w:rFonts w:ascii="Times New Roman" w:eastAsia="Times New Roman"/>
          <w:w w:val="95"/>
        </w:rPr>
        <w:t>1</w:t>
      </w:r>
      <w:r>
        <w:rPr>
          <w:w w:val="95"/>
        </w:rPr>
        <w:t>。</w:t>
      </w:r>
    </w:p>
    <w:p>
      <w:pPr>
        <w:pStyle w:val="5"/>
        <w:spacing w:before="5"/>
        <w:rPr>
          <w:sz w:val="23"/>
        </w:rPr>
      </w:pPr>
      <w:r>
        <w:pict>
          <v:shape id="_x0000_s1167" o:spid="_x0000_s1167" o:spt="202" type="#_x0000_t202" style="position:absolute;left:0pt;margin-left:86.2pt;margin-top:17pt;height:66pt;width:422.9pt;mso-position-horizontal-relative:page;mso-wrap-distance-bottom:0pt;mso-wrap-distance-top:0pt;z-index:-15689728;mso-width-relative:page;mso-height-relative:page;" filled="f" stroked="t" coordsize="21600,21600">
            <v:path/>
            <v:fill on="f" focussize="0,0"/>
            <v:stroke weight="0.199212598425197pt" color="#3B70B7"/>
            <v:imagedata o:title=""/>
            <o:lock v:ext="edit"/>
            <v:textbox inset="0mm,0mm,0mm,0mm">
              <w:txbxContent>
                <w:p>
                  <w:pPr>
                    <w:pStyle w:val="5"/>
                    <w:spacing w:before="39" w:line="247" w:lineRule="auto"/>
                    <w:ind w:left="59" w:right="7446"/>
                    <w:rPr>
                      <w:rFonts w:ascii="Trebuchet MS"/>
                    </w:rPr>
                  </w:pPr>
                  <w:r>
                    <w:rPr>
                      <w:rFonts w:ascii="Trebuchet MS"/>
                      <w:w w:val="120"/>
                    </w:rPr>
                    <w:t>Input:</w:t>
                  </w:r>
                  <w:r>
                    <w:rPr>
                      <w:rFonts w:ascii="Trebuchet MS"/>
                      <w:spacing w:val="1"/>
                      <w:w w:val="120"/>
                    </w:rPr>
                    <w:t xml:space="preserve"> </w:t>
                  </w:r>
                  <w:r>
                    <w:rPr>
                      <w:rFonts w:ascii="Trebuchet MS"/>
                      <w:w w:val="120"/>
                    </w:rPr>
                    <w:t>[[1,1,0],</w:t>
                  </w:r>
                </w:p>
                <w:p>
                  <w:pPr>
                    <w:pStyle w:val="5"/>
                    <w:ind w:left="153"/>
                    <w:rPr>
                      <w:rFonts w:ascii="Trebuchet MS"/>
                    </w:rPr>
                  </w:pPr>
                  <w:r>
                    <w:rPr>
                      <w:rFonts w:ascii="Trebuchet MS"/>
                      <w:w w:val="125"/>
                    </w:rPr>
                    <w:t>[1,1,0],</w:t>
                  </w:r>
                </w:p>
                <w:p>
                  <w:pPr>
                    <w:pStyle w:val="5"/>
                    <w:spacing w:before="7"/>
                    <w:ind w:left="153"/>
                    <w:rPr>
                      <w:rFonts w:ascii="Trebuchet MS"/>
                    </w:rPr>
                  </w:pPr>
                  <w:r>
                    <w:rPr>
                      <w:rFonts w:ascii="Trebuchet MS"/>
                      <w:w w:val="125"/>
                    </w:rPr>
                    <w:t>[0,0,1]]</w:t>
                  </w:r>
                </w:p>
                <w:p>
                  <w:pPr>
                    <w:pStyle w:val="5"/>
                    <w:spacing w:before="7"/>
                    <w:ind w:left="59"/>
                    <w:rPr>
                      <w:rFonts w:ascii="Trebuchet MS"/>
                    </w:rPr>
                  </w:pPr>
                  <w:r>
                    <w:rPr>
                      <w:rFonts w:ascii="Trebuchet MS"/>
                    </w:rPr>
                    <w:t>Output:</w:t>
                  </w:r>
                  <w:r>
                    <w:rPr>
                      <w:rFonts w:ascii="Trebuchet MS"/>
                      <w:spacing w:val="77"/>
                    </w:rPr>
                    <w:t xml:space="preserve"> </w:t>
                  </w:r>
                  <w:r>
                    <w:rPr>
                      <w:rFonts w:ascii="Trebuchet MS"/>
                    </w:rPr>
                    <w:t>2</w:t>
                  </w:r>
                </w:p>
              </w:txbxContent>
            </v:textbox>
            <w10:wrap type="topAndBottom"/>
          </v:shape>
        </w:pict>
      </w:r>
    </w:p>
    <w:p>
      <w:pPr>
        <w:pStyle w:val="5"/>
        <w:spacing w:before="149"/>
        <w:ind w:left="1844"/>
      </w:pPr>
      <w:r>
        <w:t>在这个样例中，</w:t>
      </w:r>
      <w:r>
        <w:rPr>
          <w:rFonts w:ascii="Times New Roman" w:eastAsia="Times New Roman"/>
        </w:rPr>
        <w:t>[1,2]</w:t>
      </w:r>
      <w:r>
        <w:rPr>
          <w:rFonts w:ascii="Times New Roman" w:eastAsia="Times New Roman"/>
          <w:spacing w:val="-11"/>
        </w:rPr>
        <w:t xml:space="preserve"> </w:t>
      </w:r>
      <w:r>
        <w:t>处于一个朋友圈，</w:t>
      </w:r>
      <w:r>
        <w:rPr>
          <w:rFonts w:ascii="Times New Roman" w:eastAsia="Times New Roman"/>
        </w:rPr>
        <w:t>[3]</w:t>
      </w:r>
      <w:r>
        <w:rPr>
          <w:rFonts w:ascii="Times New Roman" w:eastAsia="Times New Roman"/>
          <w:spacing w:val="-11"/>
        </w:rPr>
        <w:t xml:space="preserve"> </w:t>
      </w:r>
      <w:r>
        <w:t>处于一个朋友圈。</w:t>
      </w:r>
    </w:p>
    <w:p>
      <w:pPr>
        <w:pStyle w:val="5"/>
        <w:spacing w:before="12"/>
        <w:rPr>
          <w:sz w:val="22"/>
        </w:rPr>
      </w:pPr>
    </w:p>
    <w:p>
      <w:pPr>
        <w:pStyle w:val="4"/>
        <w:rPr>
          <w:rFonts w:hint="eastAsia" w:ascii="Microsoft YaHei UI" w:eastAsia="Microsoft YaHei UI"/>
        </w:rPr>
      </w:pPr>
      <w:r>
        <w:rPr>
          <w:rFonts w:hint="eastAsia" w:ascii="Microsoft YaHei UI" w:eastAsia="Microsoft YaHei UI"/>
          <w:color w:val="3B70B7"/>
          <w:w w:val="95"/>
        </w:rPr>
        <w:t>题解</w:t>
      </w:r>
    </w:p>
    <w:p>
      <w:pPr>
        <w:pStyle w:val="5"/>
        <w:spacing w:before="130" w:line="302" w:lineRule="auto"/>
        <w:ind w:left="1445" w:right="283" w:firstLine="398"/>
        <w:jc w:val="both"/>
      </w:pPr>
      <w:r>
        <w:rPr>
          <w:w w:val="95"/>
        </w:rPr>
        <w:t>对于题目</w:t>
      </w:r>
      <w:r>
        <w:rPr>
          <w:spacing w:val="204"/>
        </w:rPr>
        <w:t xml:space="preserve"> </w:t>
      </w:r>
      <w:r>
        <w:rPr>
          <w:rFonts w:ascii="Times New Roman" w:hAnsi="Times New Roman" w:eastAsia="Times New Roman"/>
          <w:w w:val="95"/>
        </w:rPr>
        <w:t>695</w:t>
      </w:r>
      <w:r>
        <w:rPr>
          <w:w w:val="95"/>
        </w:rPr>
        <w:t>，图的表示方法是，每个位置代表一个节点，每个节点与上下左右四个节点相邻。而在这一道题里面，每一行（列）表示一个节点，它的每列（行）表示是否存在一个相邻节</w:t>
      </w:r>
      <w:r>
        <w:rPr>
          <w:spacing w:val="78"/>
          <w:w w:val="95"/>
        </w:rPr>
        <w:t xml:space="preserve"> </w:t>
      </w:r>
      <w:r>
        <w:rPr>
          <w:spacing w:val="-2"/>
          <w:w w:val="95"/>
        </w:rPr>
        <w:t xml:space="preserve">点。因此题目 </w:t>
      </w:r>
      <w:r>
        <w:rPr>
          <w:rFonts w:ascii="Times New Roman" w:hAnsi="Times New Roman" w:eastAsia="Times New Roman"/>
          <w:w w:val="95"/>
        </w:rPr>
        <w:t>695</w:t>
      </w:r>
      <w:r>
        <w:rPr>
          <w:rFonts w:ascii="Times New Roman" w:hAnsi="Times New Roman" w:eastAsia="Times New Roman"/>
          <w:spacing w:val="38"/>
          <w:w w:val="95"/>
        </w:rPr>
        <w:t xml:space="preserve"> </w:t>
      </w:r>
      <w:r>
        <w:rPr>
          <w:spacing w:val="-2"/>
          <w:w w:val="95"/>
        </w:rPr>
        <w:t xml:space="preserve">拥有 </w:t>
      </w:r>
      <w:r>
        <w:rPr>
          <w:rFonts w:ascii="Times New Roman" w:hAnsi="Times New Roman" w:eastAsia="Times New Roman"/>
          <w:i/>
          <w:w w:val="95"/>
        </w:rPr>
        <w:t>m</w:t>
      </w:r>
      <w:r>
        <w:rPr>
          <w:rFonts w:ascii="Times New Roman" w:hAnsi="Times New Roman" w:eastAsia="Times New Roman"/>
          <w:i/>
          <w:spacing w:val="33"/>
          <w:w w:val="95"/>
        </w:rPr>
        <w:t xml:space="preserve"> </w:t>
      </w:r>
      <w:r>
        <w:rPr>
          <w:rFonts w:ascii="Cambria" w:hAnsi="Cambria" w:eastAsia="Cambria"/>
          <w:spacing w:val="18"/>
          <w:w w:val="95"/>
        </w:rPr>
        <w:t xml:space="preserve">× </w:t>
      </w:r>
      <w:r>
        <w:rPr>
          <w:rFonts w:ascii="Times New Roman" w:hAnsi="Times New Roman" w:eastAsia="Times New Roman"/>
          <w:i/>
          <w:w w:val="95"/>
        </w:rPr>
        <w:t>n</w:t>
      </w:r>
      <w:r>
        <w:rPr>
          <w:rFonts w:ascii="Times New Roman" w:hAnsi="Times New Roman" w:eastAsia="Times New Roman"/>
          <w:i/>
          <w:spacing w:val="40"/>
          <w:w w:val="95"/>
        </w:rPr>
        <w:t xml:space="preserve"> </w:t>
      </w:r>
      <w:r>
        <w:rPr>
          <w:spacing w:val="-1"/>
          <w:w w:val="95"/>
        </w:rPr>
        <w:t xml:space="preserve">个节点，每个节点有 </w:t>
      </w:r>
      <w:r>
        <w:rPr>
          <w:rFonts w:ascii="Times New Roman" w:hAnsi="Times New Roman" w:eastAsia="Times New Roman"/>
          <w:w w:val="95"/>
        </w:rPr>
        <w:t>4</w:t>
      </w:r>
      <w:r>
        <w:rPr>
          <w:rFonts w:ascii="Times New Roman" w:hAnsi="Times New Roman" w:eastAsia="Times New Roman"/>
          <w:spacing w:val="38"/>
          <w:w w:val="95"/>
        </w:rPr>
        <w:t xml:space="preserve"> </w:t>
      </w:r>
      <w:r>
        <w:rPr>
          <w:spacing w:val="-1"/>
          <w:w w:val="95"/>
        </w:rPr>
        <w:t xml:space="preserve">条边；而本题拥有 </w:t>
      </w:r>
      <w:r>
        <w:rPr>
          <w:rFonts w:ascii="Times New Roman" w:hAnsi="Times New Roman" w:eastAsia="Times New Roman"/>
          <w:i/>
          <w:w w:val="95"/>
        </w:rPr>
        <w:t>n</w:t>
      </w:r>
      <w:r>
        <w:rPr>
          <w:rFonts w:ascii="Times New Roman" w:hAnsi="Times New Roman" w:eastAsia="Times New Roman"/>
          <w:i/>
          <w:spacing w:val="40"/>
          <w:w w:val="95"/>
        </w:rPr>
        <w:t xml:space="preserve"> </w:t>
      </w:r>
      <w:r>
        <w:rPr>
          <w:w w:val="95"/>
        </w:rPr>
        <w:t>个节点，每个节点最多</w:t>
      </w:r>
      <w:r>
        <w:rPr>
          <w:spacing w:val="14"/>
          <w:w w:val="95"/>
        </w:rPr>
        <w:t xml:space="preserve">有 </w:t>
      </w:r>
      <w:r>
        <w:rPr>
          <w:rFonts w:ascii="Times New Roman" w:hAnsi="Times New Roman" w:eastAsia="Times New Roman"/>
          <w:i/>
          <w:w w:val="95"/>
        </w:rPr>
        <w:t>n</w:t>
      </w:r>
      <w:r>
        <w:rPr>
          <w:rFonts w:ascii="Times New Roman" w:hAnsi="Times New Roman" w:eastAsia="Times New Roman"/>
          <w:i/>
          <w:spacing w:val="30"/>
          <w:w w:val="95"/>
        </w:rPr>
        <w:t xml:space="preserve"> </w:t>
      </w:r>
      <w:r>
        <w:rPr>
          <w:spacing w:val="1"/>
          <w:w w:val="95"/>
        </w:rPr>
        <w:t xml:space="preserve">条边，表示和所有人都是朋友，最少可以有 </w:t>
      </w:r>
      <w:r>
        <w:rPr>
          <w:rFonts w:ascii="Times New Roman" w:hAnsi="Times New Roman" w:eastAsia="Times New Roman"/>
          <w:w w:val="95"/>
        </w:rPr>
        <w:t>1</w:t>
      </w:r>
      <w:r>
        <w:rPr>
          <w:rFonts w:ascii="Times New Roman" w:hAnsi="Times New Roman" w:eastAsia="Times New Roman"/>
          <w:spacing w:val="27"/>
          <w:w w:val="95"/>
        </w:rPr>
        <w:t xml:space="preserve"> </w:t>
      </w:r>
      <w:r>
        <w:rPr>
          <w:w w:val="95"/>
        </w:rPr>
        <w:t>条边，表示自己与自己相连。当清楚了图的表示方法后，这道题与题目</w:t>
      </w:r>
      <w:r>
        <w:rPr>
          <w:spacing w:val="133"/>
        </w:rPr>
        <w:t xml:space="preserve"> </w:t>
      </w:r>
      <w:r>
        <w:rPr>
          <w:rFonts w:ascii="Times New Roman" w:hAnsi="Times New Roman" w:eastAsia="Times New Roman"/>
          <w:w w:val="95"/>
        </w:rPr>
        <w:t>695</w:t>
      </w:r>
      <w:r>
        <w:rPr>
          <w:rFonts w:ascii="Times New Roman" w:hAnsi="Times New Roman" w:eastAsia="Times New Roman"/>
          <w:spacing w:val="89"/>
        </w:rPr>
        <w:t xml:space="preserve"> </w:t>
      </w:r>
      <w:r>
        <w:rPr>
          <w:w w:val="95"/>
        </w:rPr>
        <w:t>本质上是同一道题：搜索朋友圈（岛屿）的个数（最大面积</w:t>
      </w:r>
      <w:r>
        <w:rPr>
          <w:spacing w:val="-86"/>
          <w:w w:val="95"/>
        </w:rPr>
        <w:t>）</w:t>
      </w:r>
      <w:r>
        <w:rPr>
          <w:w w:val="95"/>
        </w:rPr>
        <w:t>。我</w:t>
      </w:r>
      <w:r>
        <w:t>们这里采用递归的第一种写法。</w:t>
      </w:r>
    </w:p>
    <w:p>
      <w:pPr>
        <w:pStyle w:val="5"/>
        <w:spacing w:before="2"/>
        <w:rPr>
          <w:sz w:val="23"/>
        </w:rPr>
      </w:pPr>
      <w:r>
        <w:pict>
          <v:group id="_x0000_s1168" o:spid="_x0000_s1168" o:spt="203" style="position:absolute;left:0pt;margin-left:86.1pt;margin-top:16.85pt;height:182.55pt;width:423.1pt;mso-position-horizontal-relative:page;mso-wrap-distance-bottom:0pt;mso-wrap-distance-top:0pt;z-index:-15688704;mso-width-relative:page;mso-height-relative:page;" coordorigin="1722,338" coordsize="8462,3651">
            <o:lock v:ext="edit"/>
            <v:shape id="_x0000_s1169" o:spid="_x0000_s1169" style="position:absolute;left:1722;top:337;height:64;width:8462;" filled="f" stroked="t" coordorigin="1722,338" coordsize="8462,64" path="m1724,401l1724,338m1722,340l1786,340m1786,340l10120,340m10120,340l10183,340m10181,401l10181,338e">
              <v:path arrowok="t"/>
              <v:fill on="f" focussize="0,0"/>
              <v:stroke weight="0.199212598425197pt" color="#3B70B7"/>
              <v:imagedata o:title=""/>
              <o:lock v:ext="edit"/>
            </v:shape>
            <v:line id="_x0000_s1170" o:spid="_x0000_s1170" o:spt="20" style="position:absolute;left:1724;top:401;height:3587;width:0;" stroked="t" coordsize="21600,21600">
              <v:path arrowok="t"/>
              <v:fill focussize="0,0"/>
              <v:stroke weight="0.199212598425197pt" color="#3B70B7"/>
              <v:imagedata o:title=""/>
              <o:lock v:ext="edit"/>
            </v:line>
            <v:shape id="_x0000_s1171" o:spid="_x0000_s1171" style="position:absolute;left:10181;top:401;height:3587;width:2;" filled="f" stroked="t" coordorigin="10181,401" coordsize="0,3587" path="m10181,641l10181,401m10181,880l10181,641m10181,1119l10181,880m10181,1358l10181,1119m10181,1597l10181,1358m10181,1836l10181,1597m10181,2075l10181,1836m10181,2314l10181,2075m10181,2553l10181,2314m10181,2792l10181,2553m10181,3032l10181,2792m10181,3271l10181,3032m10181,3510l10181,3271m10181,3749l10181,3510m10181,3988l10181,3749e">
              <v:path arrowok="t"/>
              <v:fill on="f" focussize="0,0"/>
              <v:stroke weight="0.199212598425197pt" color="#3B70B7"/>
              <v:imagedata o:title=""/>
              <o:lock v:ext="edit"/>
            </v:shape>
            <v:shape id="_x0000_s1172" o:spid="_x0000_s1172" o:spt="202" type="#_x0000_t202" style="position:absolute;left:1722;top:337;height:3651;width:8462;" filled="f" stroked="f" coordsize="21600,21600">
              <v:path/>
              <v:fill on="f" focussize="0,0"/>
              <v:stroke on="f" joinstyle="miter"/>
              <v:imagedata o:title=""/>
              <o:lock v:ext="edit"/>
              <v:textbox inset="0mm,0mm,0mm,0mm">
                <w:txbxContent>
                  <w:p>
                    <w:pPr>
                      <w:spacing w:before="31" w:line="254" w:lineRule="exact"/>
                      <w:ind w:left="63" w:right="0" w:firstLine="0"/>
                      <w:jc w:val="left"/>
                      <w:rPr>
                        <w:sz w:val="20"/>
                      </w:rPr>
                    </w:pPr>
                    <w:r>
                      <w:rPr>
                        <w:rFonts w:ascii="Trebuchet MS" w:eastAsia="Trebuchet MS"/>
                        <w:color w:val="7F7F7F"/>
                        <w:spacing w:val="13"/>
                        <w:sz w:val="20"/>
                      </w:rPr>
                      <w:t xml:space="preserve">// </w:t>
                    </w:r>
                    <w:r>
                      <w:rPr>
                        <w:color w:val="7F7F7F"/>
                        <w:sz w:val="20"/>
                      </w:rPr>
                      <w:t>主函数</w:t>
                    </w:r>
                  </w:p>
                  <w:p>
                    <w:pPr>
                      <w:spacing w:before="0" w:line="247" w:lineRule="auto"/>
                      <w:ind w:left="440" w:right="3265" w:hanging="377"/>
                      <w:jc w:val="left"/>
                      <w:rPr>
                        <w:rFonts w:ascii="Trebuchet MS"/>
                        <w:sz w:val="20"/>
                      </w:rPr>
                    </w:pPr>
                    <w:r>
                      <w:rPr>
                        <w:rFonts w:ascii="Trebuchet MS"/>
                        <w:color w:val="7F0000"/>
                        <w:w w:val="110"/>
                        <w:sz w:val="20"/>
                      </w:rPr>
                      <w:t>int</w:t>
                    </w:r>
                    <w:r>
                      <w:rPr>
                        <w:rFonts w:ascii="Trebuchet MS"/>
                        <w:color w:val="7F0000"/>
                        <w:spacing w:val="58"/>
                        <w:w w:val="110"/>
                        <w:sz w:val="20"/>
                      </w:rPr>
                      <w:t xml:space="preserve"> </w:t>
                    </w:r>
                    <w:r>
                      <w:rPr>
                        <w:rFonts w:ascii="Trebuchet MS"/>
                        <w:w w:val="110"/>
                        <w:sz w:val="20"/>
                      </w:rPr>
                      <w:t>findCircleNum(vector&lt;vector&lt;</w:t>
                    </w:r>
                    <w:r>
                      <w:rPr>
                        <w:rFonts w:ascii="Trebuchet MS"/>
                        <w:color w:val="7F0000"/>
                        <w:w w:val="110"/>
                        <w:sz w:val="20"/>
                      </w:rPr>
                      <w:t>int</w:t>
                    </w:r>
                    <w:r>
                      <w:rPr>
                        <w:rFonts w:ascii="Trebuchet MS"/>
                        <w:w w:val="110"/>
                        <w:sz w:val="20"/>
                      </w:rPr>
                      <w:t>&gt;&gt;&amp;</w:t>
                    </w:r>
                    <w:r>
                      <w:rPr>
                        <w:rFonts w:ascii="Trebuchet MS"/>
                        <w:spacing w:val="59"/>
                        <w:w w:val="110"/>
                        <w:sz w:val="20"/>
                      </w:rPr>
                      <w:t xml:space="preserve"> </w:t>
                    </w:r>
                    <w:r>
                      <w:rPr>
                        <w:rFonts w:ascii="Trebuchet MS"/>
                        <w:w w:val="110"/>
                        <w:sz w:val="20"/>
                      </w:rPr>
                      <w:t>friends)</w:t>
                    </w:r>
                    <w:r>
                      <w:rPr>
                        <w:rFonts w:ascii="Trebuchet MS"/>
                        <w:spacing w:val="58"/>
                        <w:w w:val="110"/>
                        <w:sz w:val="20"/>
                      </w:rPr>
                      <w:t xml:space="preserve"> </w:t>
                    </w:r>
                    <w:r>
                      <w:rPr>
                        <w:rFonts w:ascii="Trebuchet MS"/>
                        <w:w w:val="110"/>
                        <w:sz w:val="20"/>
                      </w:rPr>
                      <w:t>{</w:t>
                    </w:r>
                    <w:r>
                      <w:rPr>
                        <w:rFonts w:ascii="Trebuchet MS"/>
                        <w:spacing w:val="-63"/>
                        <w:w w:val="110"/>
                        <w:sz w:val="20"/>
                      </w:rPr>
                      <w:t xml:space="preserve"> </w:t>
                    </w:r>
                    <w:r>
                      <w:rPr>
                        <w:rFonts w:ascii="Trebuchet MS"/>
                        <w:color w:val="7F0000"/>
                        <w:w w:val="115"/>
                        <w:sz w:val="20"/>
                      </w:rPr>
                      <w:t>int</w:t>
                    </w:r>
                    <w:r>
                      <w:rPr>
                        <w:rFonts w:ascii="Trebuchet MS"/>
                        <w:color w:val="7F0000"/>
                        <w:spacing w:val="1"/>
                        <w:w w:val="115"/>
                        <w:sz w:val="20"/>
                      </w:rPr>
                      <w:t xml:space="preserve"> </w:t>
                    </w:r>
                    <w:r>
                      <w:rPr>
                        <w:rFonts w:ascii="Trebuchet MS"/>
                        <w:w w:val="115"/>
                        <w:sz w:val="20"/>
                      </w:rPr>
                      <w:t>n</w:t>
                    </w:r>
                    <w:r>
                      <w:rPr>
                        <w:rFonts w:ascii="Trebuchet MS"/>
                        <w:spacing w:val="1"/>
                        <w:w w:val="115"/>
                        <w:sz w:val="20"/>
                      </w:rPr>
                      <w:t xml:space="preserve"> </w:t>
                    </w:r>
                    <w:r>
                      <w:rPr>
                        <w:rFonts w:ascii="Trebuchet MS"/>
                        <w:w w:val="115"/>
                        <w:sz w:val="20"/>
                      </w:rPr>
                      <w:t>=</w:t>
                    </w:r>
                    <w:r>
                      <w:rPr>
                        <w:rFonts w:ascii="Trebuchet MS"/>
                        <w:spacing w:val="1"/>
                        <w:w w:val="115"/>
                        <w:sz w:val="20"/>
                      </w:rPr>
                      <w:t xml:space="preserve"> </w:t>
                    </w:r>
                    <w:r>
                      <w:rPr>
                        <w:rFonts w:ascii="Trebuchet MS"/>
                        <w:w w:val="115"/>
                        <w:sz w:val="20"/>
                      </w:rPr>
                      <w:t>friends.size(),</w:t>
                    </w:r>
                    <w:r>
                      <w:rPr>
                        <w:rFonts w:ascii="Trebuchet MS"/>
                        <w:spacing w:val="1"/>
                        <w:w w:val="115"/>
                        <w:sz w:val="20"/>
                      </w:rPr>
                      <w:t xml:space="preserve"> </w:t>
                    </w:r>
                    <w:r>
                      <w:rPr>
                        <w:rFonts w:ascii="Trebuchet MS"/>
                        <w:w w:val="115"/>
                        <w:sz w:val="20"/>
                      </w:rPr>
                      <w:t>count  =  0;</w:t>
                    </w:r>
                    <w:r>
                      <w:rPr>
                        <w:rFonts w:ascii="Trebuchet MS"/>
                        <w:spacing w:val="1"/>
                        <w:w w:val="115"/>
                        <w:sz w:val="20"/>
                      </w:rPr>
                      <w:t xml:space="preserve"> </w:t>
                    </w:r>
                    <w:r>
                      <w:rPr>
                        <w:rFonts w:ascii="Trebuchet MS"/>
                        <w:w w:val="115"/>
                        <w:sz w:val="20"/>
                      </w:rPr>
                      <w:t>vector&lt;</w:t>
                    </w:r>
                    <w:r>
                      <w:rPr>
                        <w:rFonts w:ascii="Trebuchet MS"/>
                        <w:color w:val="7F0000"/>
                        <w:w w:val="115"/>
                        <w:sz w:val="20"/>
                      </w:rPr>
                      <w:t>bool</w:t>
                    </w:r>
                    <w:r>
                      <w:rPr>
                        <w:rFonts w:ascii="Trebuchet MS"/>
                        <w:w w:val="115"/>
                        <w:sz w:val="20"/>
                      </w:rPr>
                      <w:t>&gt;</w:t>
                    </w:r>
                    <w:r>
                      <w:rPr>
                        <w:rFonts w:ascii="Trebuchet MS"/>
                        <w:spacing w:val="38"/>
                        <w:w w:val="115"/>
                        <w:sz w:val="20"/>
                      </w:rPr>
                      <w:t xml:space="preserve"> </w:t>
                    </w:r>
                    <w:r>
                      <w:rPr>
                        <w:rFonts w:ascii="Trebuchet MS"/>
                        <w:w w:val="115"/>
                        <w:sz w:val="20"/>
                      </w:rPr>
                      <w:t>visited(n,</w:t>
                    </w:r>
                    <w:r>
                      <w:rPr>
                        <w:rFonts w:ascii="Trebuchet MS"/>
                        <w:spacing w:val="38"/>
                        <w:w w:val="115"/>
                        <w:sz w:val="20"/>
                      </w:rPr>
                      <w:t xml:space="preserve"> </w:t>
                    </w:r>
                    <w:r>
                      <w:rPr>
                        <w:rFonts w:ascii="Trebuchet MS"/>
                        <w:color w:val="7F0000"/>
                        <w:w w:val="115"/>
                        <w:sz w:val="20"/>
                      </w:rPr>
                      <w:t>false</w:t>
                    </w:r>
                    <w:r>
                      <w:rPr>
                        <w:rFonts w:ascii="Trebuchet MS"/>
                        <w:w w:val="115"/>
                        <w:sz w:val="20"/>
                      </w:rPr>
                      <w:t>);</w:t>
                    </w:r>
                  </w:p>
                  <w:p>
                    <w:pPr>
                      <w:spacing w:before="0" w:line="247" w:lineRule="auto"/>
                      <w:ind w:left="816" w:right="4977" w:hanging="377"/>
                      <w:jc w:val="left"/>
                      <w:rPr>
                        <w:rFonts w:ascii="Trebuchet MS"/>
                        <w:sz w:val="20"/>
                      </w:rPr>
                    </w:pPr>
                    <w:r>
                      <w:rPr>
                        <w:rFonts w:ascii="Trebuchet MS"/>
                        <w:color w:val="7F0000"/>
                        <w:w w:val="135"/>
                        <w:sz w:val="20"/>
                      </w:rPr>
                      <w:t xml:space="preserve">for </w:t>
                    </w:r>
                    <w:r>
                      <w:rPr>
                        <w:rFonts w:ascii="Trebuchet MS"/>
                        <w:w w:val="135"/>
                        <w:sz w:val="20"/>
                      </w:rPr>
                      <w:t>(</w:t>
                    </w:r>
                    <w:r>
                      <w:rPr>
                        <w:rFonts w:ascii="Trebuchet MS"/>
                        <w:color w:val="7F0000"/>
                        <w:w w:val="135"/>
                        <w:sz w:val="20"/>
                      </w:rPr>
                      <w:t xml:space="preserve">int </w:t>
                    </w:r>
                    <w:r>
                      <w:rPr>
                        <w:rFonts w:ascii="Trebuchet MS"/>
                        <w:w w:val="155"/>
                        <w:sz w:val="20"/>
                      </w:rPr>
                      <w:t xml:space="preserve">i </w:t>
                    </w:r>
                    <w:r>
                      <w:rPr>
                        <w:rFonts w:ascii="Trebuchet MS"/>
                        <w:w w:val="130"/>
                        <w:sz w:val="20"/>
                      </w:rPr>
                      <w:t xml:space="preserve">= </w:t>
                    </w:r>
                    <w:r>
                      <w:rPr>
                        <w:rFonts w:ascii="Trebuchet MS"/>
                        <w:w w:val="135"/>
                        <w:sz w:val="20"/>
                      </w:rPr>
                      <w:t xml:space="preserve">0; </w:t>
                    </w:r>
                    <w:r>
                      <w:rPr>
                        <w:rFonts w:ascii="Trebuchet MS"/>
                        <w:w w:val="155"/>
                        <w:sz w:val="20"/>
                      </w:rPr>
                      <w:t xml:space="preserve">i </w:t>
                    </w:r>
                    <w:r>
                      <w:rPr>
                        <w:rFonts w:ascii="Trebuchet MS"/>
                        <w:w w:val="130"/>
                        <w:sz w:val="20"/>
                      </w:rPr>
                      <w:t xml:space="preserve">&lt; </w:t>
                    </w:r>
                    <w:r>
                      <w:rPr>
                        <w:rFonts w:ascii="Trebuchet MS"/>
                        <w:w w:val="135"/>
                        <w:sz w:val="20"/>
                      </w:rPr>
                      <w:t>n; ++i) {</w:t>
                    </w:r>
                    <w:r>
                      <w:rPr>
                        <w:rFonts w:ascii="Trebuchet MS"/>
                        <w:spacing w:val="-79"/>
                        <w:w w:val="135"/>
                        <w:sz w:val="20"/>
                      </w:rPr>
                      <w:t xml:space="preserve"> </w:t>
                    </w:r>
                    <w:r>
                      <w:rPr>
                        <w:rFonts w:ascii="Trebuchet MS"/>
                        <w:color w:val="7F0000"/>
                        <w:w w:val="135"/>
                        <w:sz w:val="20"/>
                      </w:rPr>
                      <w:t>if</w:t>
                    </w:r>
                    <w:r>
                      <w:rPr>
                        <w:rFonts w:ascii="Trebuchet MS"/>
                        <w:color w:val="7F0000"/>
                        <w:spacing w:val="25"/>
                        <w:w w:val="135"/>
                        <w:sz w:val="20"/>
                      </w:rPr>
                      <w:t xml:space="preserve"> </w:t>
                    </w:r>
                    <w:r>
                      <w:rPr>
                        <w:rFonts w:ascii="Trebuchet MS"/>
                        <w:w w:val="135"/>
                        <w:sz w:val="20"/>
                      </w:rPr>
                      <w:t>(!visited[i])</w:t>
                    </w:r>
                    <w:r>
                      <w:rPr>
                        <w:rFonts w:ascii="Trebuchet MS"/>
                        <w:spacing w:val="25"/>
                        <w:w w:val="135"/>
                        <w:sz w:val="20"/>
                      </w:rPr>
                      <w:t xml:space="preserve"> </w:t>
                    </w:r>
                    <w:r>
                      <w:rPr>
                        <w:rFonts w:ascii="Trebuchet MS"/>
                        <w:w w:val="135"/>
                        <w:sz w:val="20"/>
                      </w:rPr>
                      <w:t>{</w:t>
                    </w:r>
                  </w:p>
                  <w:p>
                    <w:pPr>
                      <w:spacing w:before="0"/>
                      <w:ind w:left="1193" w:right="0" w:firstLine="0"/>
                      <w:jc w:val="left"/>
                      <w:rPr>
                        <w:rFonts w:ascii="Trebuchet MS"/>
                        <w:sz w:val="20"/>
                      </w:rPr>
                    </w:pPr>
                    <w:r>
                      <w:rPr>
                        <w:rFonts w:ascii="Trebuchet MS"/>
                        <w:w w:val="130"/>
                        <w:sz w:val="20"/>
                      </w:rPr>
                      <w:t>dfs(friends,</w:t>
                    </w:r>
                    <w:r>
                      <w:rPr>
                        <w:rFonts w:ascii="Trebuchet MS"/>
                        <w:spacing w:val="-2"/>
                        <w:w w:val="130"/>
                        <w:sz w:val="20"/>
                      </w:rPr>
                      <w:t xml:space="preserve"> </w:t>
                    </w:r>
                    <w:r>
                      <w:rPr>
                        <w:rFonts w:ascii="Trebuchet MS"/>
                        <w:w w:val="130"/>
                        <w:sz w:val="20"/>
                      </w:rPr>
                      <w:t>i,</w:t>
                    </w:r>
                    <w:r>
                      <w:rPr>
                        <w:rFonts w:ascii="Trebuchet MS"/>
                        <w:spacing w:val="-1"/>
                        <w:w w:val="130"/>
                        <w:sz w:val="20"/>
                      </w:rPr>
                      <w:t xml:space="preserve"> </w:t>
                    </w:r>
                    <w:r>
                      <w:rPr>
                        <w:rFonts w:ascii="Trebuchet MS"/>
                        <w:w w:val="130"/>
                        <w:sz w:val="20"/>
                      </w:rPr>
                      <w:t>visited);</w:t>
                    </w:r>
                  </w:p>
                  <w:p>
                    <w:pPr>
                      <w:spacing w:before="4"/>
                      <w:ind w:left="1193" w:right="0" w:firstLine="0"/>
                      <w:jc w:val="left"/>
                      <w:rPr>
                        <w:rFonts w:ascii="Trebuchet MS"/>
                        <w:sz w:val="20"/>
                      </w:rPr>
                    </w:pPr>
                    <w:r>
                      <w:rPr>
                        <w:rFonts w:ascii="Trebuchet MS"/>
                        <w:w w:val="105"/>
                        <w:sz w:val="20"/>
                      </w:rPr>
                      <w:t>++count;</w:t>
                    </w:r>
                  </w:p>
                  <w:p>
                    <w:pPr>
                      <w:spacing w:before="7"/>
                      <w:ind w:left="816" w:right="0" w:firstLine="0"/>
                      <w:jc w:val="left"/>
                      <w:rPr>
                        <w:rFonts w:ascii="Trebuchet MS"/>
                        <w:sz w:val="20"/>
                      </w:rPr>
                    </w:pPr>
                    <w:r>
                      <w:rPr>
                        <w:rFonts w:ascii="Trebuchet MS"/>
                        <w:w w:val="142"/>
                        <w:sz w:val="20"/>
                      </w:rPr>
                      <w:t>}</w:t>
                    </w:r>
                  </w:p>
                  <w:p>
                    <w:pPr>
                      <w:spacing w:before="7"/>
                      <w:ind w:left="440" w:right="0" w:firstLine="0"/>
                      <w:jc w:val="left"/>
                      <w:rPr>
                        <w:rFonts w:ascii="Trebuchet MS"/>
                        <w:sz w:val="20"/>
                      </w:rPr>
                    </w:pPr>
                    <w:r>
                      <w:rPr>
                        <w:rFonts w:ascii="Trebuchet MS"/>
                        <w:w w:val="142"/>
                        <w:sz w:val="20"/>
                      </w:rPr>
                      <w:t>}</w:t>
                    </w:r>
                  </w:p>
                  <w:p>
                    <w:pPr>
                      <w:spacing w:before="6"/>
                      <w:ind w:left="440" w:right="0" w:firstLine="0"/>
                      <w:jc w:val="left"/>
                      <w:rPr>
                        <w:rFonts w:ascii="Trebuchet MS"/>
                        <w:sz w:val="20"/>
                      </w:rPr>
                    </w:pPr>
                    <w:r>
                      <w:rPr>
                        <w:rFonts w:ascii="Trebuchet MS"/>
                        <w:color w:val="7F0000"/>
                        <w:w w:val="110"/>
                        <w:sz w:val="20"/>
                      </w:rPr>
                      <w:t>return</w:t>
                    </w:r>
                    <w:r>
                      <w:rPr>
                        <w:rFonts w:ascii="Trebuchet MS"/>
                        <w:color w:val="7F0000"/>
                        <w:spacing w:val="37"/>
                        <w:w w:val="110"/>
                        <w:sz w:val="20"/>
                      </w:rPr>
                      <w:t xml:space="preserve"> </w:t>
                    </w:r>
                    <w:r>
                      <w:rPr>
                        <w:rFonts w:ascii="Trebuchet MS"/>
                        <w:w w:val="110"/>
                        <w:sz w:val="20"/>
                      </w:rPr>
                      <w:t>count;</w:t>
                    </w:r>
                  </w:p>
                  <w:p>
                    <w:pPr>
                      <w:spacing w:before="7"/>
                      <w:ind w:left="63" w:right="0" w:firstLine="0"/>
                      <w:jc w:val="left"/>
                      <w:rPr>
                        <w:rFonts w:ascii="Trebuchet MS"/>
                        <w:sz w:val="20"/>
                      </w:rPr>
                    </w:pPr>
                    <w:r>
                      <w:rPr>
                        <w:rFonts w:ascii="Trebuchet MS"/>
                        <w:w w:val="142"/>
                        <w:sz w:val="20"/>
                      </w:rPr>
                      <w:t>}</w:t>
                    </w:r>
                  </w:p>
                  <w:p>
                    <w:pPr>
                      <w:spacing w:before="2" w:line="240" w:lineRule="auto"/>
                      <w:rPr>
                        <w:rFonts w:ascii="Trebuchet MS"/>
                        <w:sz w:val="20"/>
                      </w:rPr>
                    </w:pPr>
                  </w:p>
                  <w:p>
                    <w:pPr>
                      <w:spacing w:before="0" w:line="254" w:lineRule="exact"/>
                      <w:ind w:left="63" w:right="0" w:firstLine="0"/>
                      <w:jc w:val="left"/>
                      <w:rPr>
                        <w:sz w:val="20"/>
                      </w:rPr>
                    </w:pPr>
                    <w:r>
                      <w:rPr>
                        <w:rFonts w:ascii="Trebuchet MS" w:eastAsia="Trebuchet MS"/>
                        <w:color w:val="7F7F7F"/>
                        <w:spacing w:val="13"/>
                        <w:sz w:val="20"/>
                      </w:rPr>
                      <w:t xml:space="preserve">// </w:t>
                    </w:r>
                    <w:r>
                      <w:rPr>
                        <w:color w:val="7F7F7F"/>
                        <w:sz w:val="20"/>
                      </w:rPr>
                      <w:t>辅函数</w:t>
                    </w:r>
                  </w:p>
                  <w:p>
                    <w:pPr>
                      <w:spacing w:before="0" w:line="230" w:lineRule="exact"/>
                      <w:ind w:left="63" w:right="0" w:firstLine="0"/>
                      <w:jc w:val="left"/>
                      <w:rPr>
                        <w:rFonts w:ascii="Trebuchet MS"/>
                        <w:sz w:val="20"/>
                      </w:rPr>
                    </w:pPr>
                    <w:r>
                      <w:rPr>
                        <w:rFonts w:ascii="Trebuchet MS"/>
                        <w:color w:val="7F0000"/>
                        <w:w w:val="115"/>
                        <w:sz w:val="20"/>
                      </w:rPr>
                      <w:t>void</w:t>
                    </w:r>
                    <w:r>
                      <w:rPr>
                        <w:rFonts w:ascii="Trebuchet MS"/>
                        <w:color w:val="7F0000"/>
                        <w:spacing w:val="26"/>
                        <w:w w:val="115"/>
                        <w:sz w:val="20"/>
                      </w:rPr>
                      <w:t xml:space="preserve"> </w:t>
                    </w:r>
                    <w:r>
                      <w:rPr>
                        <w:rFonts w:ascii="Trebuchet MS"/>
                        <w:w w:val="115"/>
                        <w:sz w:val="20"/>
                      </w:rPr>
                      <w:t>dfs(vector&lt;vector&lt;</w:t>
                    </w:r>
                    <w:r>
                      <w:rPr>
                        <w:rFonts w:ascii="Trebuchet MS"/>
                        <w:color w:val="7F0000"/>
                        <w:w w:val="115"/>
                        <w:sz w:val="20"/>
                      </w:rPr>
                      <w:t>int</w:t>
                    </w:r>
                    <w:r>
                      <w:rPr>
                        <w:rFonts w:ascii="Trebuchet MS"/>
                        <w:w w:val="115"/>
                        <w:sz w:val="20"/>
                      </w:rPr>
                      <w:t>&gt;&gt;&amp;</w:t>
                    </w:r>
                    <w:r>
                      <w:rPr>
                        <w:rFonts w:ascii="Trebuchet MS"/>
                        <w:spacing w:val="27"/>
                        <w:w w:val="115"/>
                        <w:sz w:val="20"/>
                      </w:rPr>
                      <w:t xml:space="preserve"> </w:t>
                    </w:r>
                    <w:r>
                      <w:rPr>
                        <w:rFonts w:ascii="Trebuchet MS"/>
                        <w:w w:val="115"/>
                        <w:sz w:val="20"/>
                      </w:rPr>
                      <w:t>friends,</w:t>
                    </w:r>
                    <w:r>
                      <w:rPr>
                        <w:rFonts w:ascii="Trebuchet MS"/>
                        <w:spacing w:val="27"/>
                        <w:w w:val="115"/>
                        <w:sz w:val="20"/>
                      </w:rPr>
                      <w:t xml:space="preserve"> </w:t>
                    </w:r>
                    <w:r>
                      <w:rPr>
                        <w:rFonts w:ascii="Trebuchet MS"/>
                        <w:color w:val="7F0000"/>
                        <w:w w:val="115"/>
                        <w:sz w:val="20"/>
                      </w:rPr>
                      <w:t>int</w:t>
                    </w:r>
                    <w:r>
                      <w:rPr>
                        <w:rFonts w:ascii="Trebuchet MS"/>
                        <w:color w:val="7F0000"/>
                        <w:spacing w:val="27"/>
                        <w:w w:val="115"/>
                        <w:sz w:val="20"/>
                      </w:rPr>
                      <w:t xml:space="preserve"> </w:t>
                    </w:r>
                    <w:r>
                      <w:rPr>
                        <w:rFonts w:ascii="Trebuchet MS"/>
                        <w:w w:val="115"/>
                        <w:sz w:val="20"/>
                      </w:rPr>
                      <w:t>i,</w:t>
                    </w:r>
                    <w:r>
                      <w:rPr>
                        <w:rFonts w:ascii="Trebuchet MS"/>
                        <w:spacing w:val="26"/>
                        <w:w w:val="115"/>
                        <w:sz w:val="20"/>
                      </w:rPr>
                      <w:t xml:space="preserve"> </w:t>
                    </w:r>
                    <w:r>
                      <w:rPr>
                        <w:rFonts w:ascii="Trebuchet MS"/>
                        <w:w w:val="115"/>
                        <w:sz w:val="20"/>
                      </w:rPr>
                      <w:t>vector&lt;</w:t>
                    </w:r>
                    <w:r>
                      <w:rPr>
                        <w:rFonts w:ascii="Trebuchet MS"/>
                        <w:color w:val="7F0000"/>
                        <w:w w:val="115"/>
                        <w:sz w:val="20"/>
                      </w:rPr>
                      <w:t>bool</w:t>
                    </w:r>
                    <w:r>
                      <w:rPr>
                        <w:rFonts w:ascii="Trebuchet MS"/>
                        <w:w w:val="115"/>
                        <w:sz w:val="20"/>
                      </w:rPr>
                      <w:t>&gt;&amp;</w:t>
                    </w:r>
                    <w:r>
                      <w:rPr>
                        <w:rFonts w:ascii="Trebuchet MS"/>
                        <w:spacing w:val="27"/>
                        <w:w w:val="115"/>
                        <w:sz w:val="20"/>
                      </w:rPr>
                      <w:t xml:space="preserve"> </w:t>
                    </w:r>
                    <w:r>
                      <w:rPr>
                        <w:rFonts w:ascii="Trebuchet MS"/>
                        <w:w w:val="115"/>
                        <w:sz w:val="20"/>
                      </w:rPr>
                      <w:t>visited)</w:t>
                    </w:r>
                    <w:r>
                      <w:rPr>
                        <w:rFonts w:ascii="Trebuchet MS"/>
                        <w:spacing w:val="27"/>
                        <w:w w:val="115"/>
                        <w:sz w:val="20"/>
                      </w:rPr>
                      <w:t xml:space="preserve"> </w:t>
                    </w:r>
                    <w:r>
                      <w:rPr>
                        <w:rFonts w:ascii="Trebuchet MS"/>
                        <w:w w:val="115"/>
                        <w:sz w:val="20"/>
                      </w:rPr>
                      <w:t>{</w:t>
                    </w:r>
                  </w:p>
                </w:txbxContent>
              </v:textbox>
            </v:shape>
            <w10:wrap type="topAndBottom"/>
          </v:group>
        </w:pict>
      </w:r>
    </w:p>
    <w:p>
      <w:pPr>
        <w:spacing w:after="0"/>
        <w:rPr>
          <w:sz w:val="23"/>
        </w:rPr>
        <w:sectPr>
          <w:pgSz w:w="11910" w:h="16840"/>
          <w:pgMar w:top="1200" w:right="1500" w:bottom="700" w:left="340" w:header="923" w:footer="510" w:gutter="0"/>
        </w:sectPr>
      </w:pPr>
    </w:p>
    <w:p>
      <w:pPr>
        <w:pStyle w:val="5"/>
      </w:pPr>
    </w:p>
    <w:p>
      <w:pPr>
        <w:pStyle w:val="5"/>
        <w:ind w:left="1380"/>
      </w:pPr>
      <w:r>
        <w:pict>
          <v:group id="_x0000_s1173" o:spid="_x0000_s1173" o:spt="203" style="height:86.9pt;width:423.1pt;" coordsize="8462,1738">
            <o:lock v:ext="edit"/>
            <v:shape id="_x0000_s1174" o:spid="_x0000_s1174" style="position:absolute;left:0;top:0;height:1738;width:8462;" filled="f" stroked="t" coordsize="8462,1738" path="m2,239l2,0m2,478l2,239m2,717l2,478m2,956l2,717m2,1196l2,956m2,1435l2,1196m2,1674l2,1435m2,1737l2,1674m0,1735l64,1735m8459,239l8459,0m8459,478l8459,239m8459,717l8459,478m8459,956l8459,717m8459,1196l8459,956m8459,1435l8459,1196m8459,1674l8459,1435m64,1735l8398,1735m8398,1735l8461,1735m8459,1737l8459,1674e">
              <v:path arrowok="t"/>
              <v:fill on="f" focussize="0,0"/>
              <v:stroke weight="0.199212598425197pt" color="#3B70B7"/>
              <v:imagedata o:title=""/>
              <o:lock v:ext="edit"/>
            </v:shape>
            <v:shape id="_x0000_s1175" o:spid="_x0000_s1175" o:spt="202" type="#_x0000_t202" style="position:absolute;left:440;top:0;height:1435;width:4580;" filled="f" stroked="f" coordsize="21600,21600">
              <v:path/>
              <v:fill on="f" focussize="0,0"/>
              <v:stroke on="f" joinstyle="miter"/>
              <v:imagedata o:title=""/>
              <o:lock v:ext="edit"/>
              <v:textbox inset="0mm,0mm,0mm,0mm">
                <w:txbxContent>
                  <w:p>
                    <w:pPr>
                      <w:spacing w:before="0" w:line="211" w:lineRule="exact"/>
                      <w:ind w:left="0" w:right="0" w:firstLine="0"/>
                      <w:jc w:val="left"/>
                      <w:rPr>
                        <w:rFonts w:ascii="Trebuchet MS"/>
                        <w:sz w:val="20"/>
                      </w:rPr>
                    </w:pPr>
                    <w:r>
                      <w:rPr>
                        <w:rFonts w:ascii="Trebuchet MS"/>
                        <w:w w:val="120"/>
                        <w:sz w:val="20"/>
                      </w:rPr>
                      <w:t>visited[i]</w:t>
                    </w:r>
                    <w:r>
                      <w:rPr>
                        <w:rFonts w:ascii="Trebuchet MS"/>
                        <w:spacing w:val="51"/>
                        <w:w w:val="120"/>
                        <w:sz w:val="20"/>
                      </w:rPr>
                      <w:t xml:space="preserve"> </w:t>
                    </w:r>
                    <w:r>
                      <w:rPr>
                        <w:rFonts w:ascii="Trebuchet MS"/>
                        <w:w w:val="120"/>
                        <w:sz w:val="20"/>
                      </w:rPr>
                      <w:t>=</w:t>
                    </w:r>
                    <w:r>
                      <w:rPr>
                        <w:rFonts w:ascii="Trebuchet MS"/>
                        <w:spacing w:val="51"/>
                        <w:w w:val="120"/>
                        <w:sz w:val="20"/>
                      </w:rPr>
                      <w:t xml:space="preserve"> </w:t>
                    </w:r>
                    <w:r>
                      <w:rPr>
                        <w:rFonts w:ascii="Trebuchet MS"/>
                        <w:color w:val="7F0000"/>
                        <w:w w:val="120"/>
                        <w:sz w:val="20"/>
                      </w:rPr>
                      <w:t>true</w:t>
                    </w:r>
                    <w:r>
                      <w:rPr>
                        <w:rFonts w:ascii="Trebuchet MS"/>
                        <w:w w:val="120"/>
                        <w:sz w:val="20"/>
                      </w:rPr>
                      <w:t>;</w:t>
                    </w:r>
                  </w:p>
                  <w:p>
                    <w:pPr>
                      <w:spacing w:before="7" w:line="247" w:lineRule="auto"/>
                      <w:ind w:left="376" w:right="18" w:hanging="377"/>
                      <w:jc w:val="left"/>
                      <w:rPr>
                        <w:rFonts w:ascii="Trebuchet MS"/>
                        <w:sz w:val="20"/>
                      </w:rPr>
                    </w:pPr>
                    <w:r>
                      <w:rPr>
                        <w:rFonts w:ascii="Trebuchet MS"/>
                        <w:color w:val="7F0000"/>
                        <w:w w:val="120"/>
                        <w:sz w:val="20"/>
                      </w:rPr>
                      <w:t>for</w:t>
                    </w:r>
                    <w:r>
                      <w:rPr>
                        <w:rFonts w:ascii="Trebuchet MS"/>
                        <w:color w:val="7F0000"/>
                        <w:spacing w:val="32"/>
                        <w:w w:val="120"/>
                        <w:sz w:val="20"/>
                      </w:rPr>
                      <w:t xml:space="preserve"> </w:t>
                    </w:r>
                    <w:r>
                      <w:rPr>
                        <w:rFonts w:ascii="Trebuchet MS"/>
                        <w:w w:val="120"/>
                        <w:sz w:val="20"/>
                      </w:rPr>
                      <w:t>(</w:t>
                    </w:r>
                    <w:r>
                      <w:rPr>
                        <w:rFonts w:ascii="Trebuchet MS"/>
                        <w:color w:val="7F0000"/>
                        <w:w w:val="120"/>
                        <w:sz w:val="20"/>
                      </w:rPr>
                      <w:t>int</w:t>
                    </w:r>
                    <w:r>
                      <w:rPr>
                        <w:rFonts w:ascii="Trebuchet MS"/>
                        <w:color w:val="7F0000"/>
                        <w:spacing w:val="33"/>
                        <w:w w:val="120"/>
                        <w:sz w:val="20"/>
                      </w:rPr>
                      <w:t xml:space="preserve"> </w:t>
                    </w:r>
                    <w:r>
                      <w:rPr>
                        <w:rFonts w:ascii="Trebuchet MS"/>
                        <w:w w:val="120"/>
                        <w:sz w:val="20"/>
                      </w:rPr>
                      <w:t>k</w:t>
                    </w:r>
                    <w:r>
                      <w:rPr>
                        <w:rFonts w:ascii="Trebuchet MS"/>
                        <w:spacing w:val="33"/>
                        <w:w w:val="120"/>
                        <w:sz w:val="20"/>
                      </w:rPr>
                      <w:t xml:space="preserve"> </w:t>
                    </w:r>
                    <w:r>
                      <w:rPr>
                        <w:rFonts w:ascii="Trebuchet MS"/>
                        <w:w w:val="120"/>
                        <w:sz w:val="20"/>
                      </w:rPr>
                      <w:t>=</w:t>
                    </w:r>
                    <w:r>
                      <w:rPr>
                        <w:rFonts w:ascii="Trebuchet MS"/>
                        <w:spacing w:val="34"/>
                        <w:w w:val="120"/>
                        <w:sz w:val="20"/>
                      </w:rPr>
                      <w:t xml:space="preserve"> </w:t>
                    </w:r>
                    <w:r>
                      <w:rPr>
                        <w:rFonts w:ascii="Trebuchet MS"/>
                        <w:w w:val="120"/>
                        <w:sz w:val="20"/>
                      </w:rPr>
                      <w:t>0;</w:t>
                    </w:r>
                    <w:r>
                      <w:rPr>
                        <w:rFonts w:ascii="Trebuchet MS"/>
                        <w:spacing w:val="33"/>
                        <w:w w:val="120"/>
                        <w:sz w:val="20"/>
                      </w:rPr>
                      <w:t xml:space="preserve"> </w:t>
                    </w:r>
                    <w:r>
                      <w:rPr>
                        <w:rFonts w:ascii="Trebuchet MS"/>
                        <w:w w:val="120"/>
                        <w:sz w:val="20"/>
                      </w:rPr>
                      <w:t>k</w:t>
                    </w:r>
                    <w:r>
                      <w:rPr>
                        <w:rFonts w:ascii="Trebuchet MS"/>
                        <w:spacing w:val="33"/>
                        <w:w w:val="120"/>
                        <w:sz w:val="20"/>
                      </w:rPr>
                      <w:t xml:space="preserve"> </w:t>
                    </w:r>
                    <w:r>
                      <w:rPr>
                        <w:rFonts w:ascii="Trebuchet MS"/>
                        <w:w w:val="120"/>
                        <w:sz w:val="20"/>
                      </w:rPr>
                      <w:t>&lt;</w:t>
                    </w:r>
                    <w:r>
                      <w:rPr>
                        <w:rFonts w:ascii="Trebuchet MS"/>
                        <w:spacing w:val="33"/>
                        <w:w w:val="120"/>
                        <w:sz w:val="20"/>
                      </w:rPr>
                      <w:t xml:space="preserve"> </w:t>
                    </w:r>
                    <w:r>
                      <w:rPr>
                        <w:rFonts w:ascii="Trebuchet MS"/>
                        <w:w w:val="120"/>
                        <w:sz w:val="20"/>
                      </w:rPr>
                      <w:t>friends.size();</w:t>
                    </w:r>
                    <w:r>
                      <w:rPr>
                        <w:rFonts w:ascii="Trebuchet MS"/>
                        <w:spacing w:val="34"/>
                        <w:w w:val="120"/>
                        <w:sz w:val="20"/>
                      </w:rPr>
                      <w:t xml:space="preserve"> </w:t>
                    </w:r>
                    <w:r>
                      <w:rPr>
                        <w:rFonts w:ascii="Trebuchet MS"/>
                        <w:w w:val="120"/>
                        <w:sz w:val="20"/>
                      </w:rPr>
                      <w:t>++k)</w:t>
                    </w:r>
                    <w:r>
                      <w:rPr>
                        <w:rFonts w:ascii="Trebuchet MS"/>
                        <w:spacing w:val="33"/>
                        <w:w w:val="120"/>
                        <w:sz w:val="20"/>
                      </w:rPr>
                      <w:t xml:space="preserve"> </w:t>
                    </w:r>
                    <w:r>
                      <w:rPr>
                        <w:rFonts w:ascii="Trebuchet MS"/>
                        <w:w w:val="120"/>
                        <w:sz w:val="20"/>
                      </w:rPr>
                      <w:t>{</w:t>
                    </w:r>
                    <w:r>
                      <w:rPr>
                        <w:rFonts w:ascii="Trebuchet MS"/>
                        <w:spacing w:val="1"/>
                        <w:w w:val="120"/>
                        <w:sz w:val="20"/>
                      </w:rPr>
                      <w:t xml:space="preserve"> </w:t>
                    </w:r>
                    <w:r>
                      <w:rPr>
                        <w:rFonts w:ascii="Trebuchet MS"/>
                        <w:color w:val="7F0000"/>
                        <w:w w:val="120"/>
                        <w:sz w:val="20"/>
                      </w:rPr>
                      <w:t>if</w:t>
                    </w:r>
                    <w:r>
                      <w:rPr>
                        <w:rFonts w:ascii="Trebuchet MS"/>
                        <w:color w:val="7F0000"/>
                        <w:spacing w:val="34"/>
                        <w:w w:val="120"/>
                        <w:sz w:val="20"/>
                      </w:rPr>
                      <w:t xml:space="preserve"> </w:t>
                    </w:r>
                    <w:r>
                      <w:rPr>
                        <w:rFonts w:ascii="Trebuchet MS"/>
                        <w:w w:val="120"/>
                        <w:sz w:val="20"/>
                      </w:rPr>
                      <w:t>(friends[i][k]</w:t>
                    </w:r>
                    <w:r>
                      <w:rPr>
                        <w:rFonts w:ascii="Trebuchet MS"/>
                        <w:spacing w:val="35"/>
                        <w:w w:val="120"/>
                        <w:sz w:val="20"/>
                      </w:rPr>
                      <w:t xml:space="preserve"> </w:t>
                    </w:r>
                    <w:r>
                      <w:rPr>
                        <w:rFonts w:ascii="Trebuchet MS"/>
                        <w:w w:val="120"/>
                        <w:sz w:val="20"/>
                      </w:rPr>
                      <w:t>==</w:t>
                    </w:r>
                    <w:r>
                      <w:rPr>
                        <w:rFonts w:ascii="Trebuchet MS"/>
                        <w:spacing w:val="36"/>
                        <w:w w:val="120"/>
                        <w:sz w:val="20"/>
                      </w:rPr>
                      <w:t xml:space="preserve"> </w:t>
                    </w:r>
                    <w:r>
                      <w:rPr>
                        <w:rFonts w:ascii="Trebuchet MS"/>
                        <w:w w:val="120"/>
                        <w:sz w:val="20"/>
                      </w:rPr>
                      <w:t>1</w:t>
                    </w:r>
                    <w:r>
                      <w:rPr>
                        <w:rFonts w:ascii="Trebuchet MS"/>
                        <w:spacing w:val="34"/>
                        <w:w w:val="120"/>
                        <w:sz w:val="20"/>
                      </w:rPr>
                      <w:t xml:space="preserve"> </w:t>
                    </w:r>
                    <w:r>
                      <w:rPr>
                        <w:rFonts w:ascii="Trebuchet MS"/>
                        <w:w w:val="120"/>
                        <w:sz w:val="20"/>
                      </w:rPr>
                      <w:t>&amp;&amp;</w:t>
                    </w:r>
                    <w:r>
                      <w:rPr>
                        <w:rFonts w:ascii="Trebuchet MS"/>
                        <w:spacing w:val="36"/>
                        <w:w w:val="120"/>
                        <w:sz w:val="20"/>
                      </w:rPr>
                      <w:t xml:space="preserve"> </w:t>
                    </w:r>
                    <w:r>
                      <w:rPr>
                        <w:rFonts w:ascii="Trebuchet MS"/>
                        <w:w w:val="120"/>
                        <w:sz w:val="20"/>
                      </w:rPr>
                      <w:t>!visited[k])</w:t>
                    </w:r>
                    <w:r>
                      <w:rPr>
                        <w:rFonts w:ascii="Trebuchet MS"/>
                        <w:spacing w:val="35"/>
                        <w:w w:val="120"/>
                        <w:sz w:val="20"/>
                      </w:rPr>
                      <w:t xml:space="preserve"> </w:t>
                    </w:r>
                    <w:r>
                      <w:rPr>
                        <w:rFonts w:ascii="Trebuchet MS"/>
                        <w:w w:val="120"/>
                        <w:sz w:val="20"/>
                      </w:rPr>
                      <w:t>{</w:t>
                    </w:r>
                  </w:p>
                  <w:p>
                    <w:pPr>
                      <w:spacing w:before="0"/>
                      <w:ind w:left="752" w:right="0" w:firstLine="0"/>
                      <w:jc w:val="left"/>
                      <w:rPr>
                        <w:rFonts w:ascii="Trebuchet MS"/>
                        <w:sz w:val="20"/>
                      </w:rPr>
                    </w:pPr>
                    <w:r>
                      <w:rPr>
                        <w:rFonts w:ascii="Trebuchet MS"/>
                        <w:w w:val="120"/>
                        <w:sz w:val="20"/>
                      </w:rPr>
                      <w:t>dfs(friends,</w:t>
                    </w:r>
                    <w:r>
                      <w:rPr>
                        <w:rFonts w:ascii="Trebuchet MS"/>
                        <w:spacing w:val="57"/>
                        <w:w w:val="120"/>
                        <w:sz w:val="20"/>
                      </w:rPr>
                      <w:t xml:space="preserve"> </w:t>
                    </w:r>
                    <w:r>
                      <w:rPr>
                        <w:rFonts w:ascii="Trebuchet MS"/>
                        <w:w w:val="120"/>
                        <w:sz w:val="20"/>
                      </w:rPr>
                      <w:t>k,</w:t>
                    </w:r>
                    <w:r>
                      <w:rPr>
                        <w:rFonts w:ascii="Trebuchet MS"/>
                        <w:spacing w:val="57"/>
                        <w:w w:val="120"/>
                        <w:sz w:val="20"/>
                      </w:rPr>
                      <w:t xml:space="preserve"> </w:t>
                    </w:r>
                    <w:r>
                      <w:rPr>
                        <w:rFonts w:ascii="Trebuchet MS"/>
                        <w:w w:val="120"/>
                        <w:sz w:val="20"/>
                      </w:rPr>
                      <w:t>visited);</w:t>
                    </w:r>
                  </w:p>
                  <w:p>
                    <w:pPr>
                      <w:spacing w:before="6"/>
                      <w:ind w:left="376" w:right="0" w:firstLine="0"/>
                      <w:jc w:val="left"/>
                      <w:rPr>
                        <w:rFonts w:ascii="Trebuchet MS"/>
                        <w:sz w:val="20"/>
                      </w:rPr>
                    </w:pPr>
                    <w:r>
                      <w:rPr>
                        <w:rFonts w:ascii="Trebuchet MS"/>
                        <w:w w:val="142"/>
                        <w:sz w:val="20"/>
                      </w:rPr>
                      <w:t>}</w:t>
                    </w:r>
                  </w:p>
                  <w:p>
                    <w:pPr>
                      <w:spacing w:before="7"/>
                      <w:ind w:left="0" w:right="0" w:firstLine="0"/>
                      <w:jc w:val="left"/>
                      <w:rPr>
                        <w:rFonts w:ascii="Trebuchet MS"/>
                        <w:sz w:val="20"/>
                      </w:rPr>
                    </w:pPr>
                    <w:r>
                      <w:rPr>
                        <w:rFonts w:ascii="Trebuchet MS"/>
                        <w:w w:val="142"/>
                        <w:sz w:val="20"/>
                      </w:rPr>
                      <w:t>}</w:t>
                    </w:r>
                  </w:p>
                </w:txbxContent>
              </v:textbox>
            </v:shape>
            <v:shape id="_x0000_s1176" o:spid="_x0000_s1176" o:spt="202" type="#_x0000_t202" style="position:absolute;left:63;top:1435;height:239;width:125;" filled="f" stroked="f" coordsize="21600,21600">
              <v:path/>
              <v:fill on="f" focussize="0,0"/>
              <v:stroke on="f" joinstyle="miter"/>
              <v:imagedata o:title=""/>
              <o:lock v:ext="edit"/>
              <v:textbox inset="0mm,0mm,0mm,0mm">
                <w:txbxContent>
                  <w:p>
                    <w:pPr>
                      <w:spacing w:before="0" w:line="211" w:lineRule="exact"/>
                      <w:ind w:left="0" w:right="0" w:firstLine="0"/>
                      <w:jc w:val="left"/>
                      <w:rPr>
                        <w:rFonts w:ascii="Trebuchet MS"/>
                        <w:sz w:val="20"/>
                      </w:rPr>
                    </w:pPr>
                    <w:r>
                      <w:rPr>
                        <w:rFonts w:ascii="Trebuchet MS"/>
                        <w:w w:val="142"/>
                        <w:sz w:val="20"/>
                      </w:rPr>
                      <w:t>}</w:t>
                    </w:r>
                  </w:p>
                </w:txbxContent>
              </v:textbox>
            </v:shape>
            <w10:wrap type="none"/>
            <w10:anchorlock/>
          </v:group>
        </w:pict>
      </w:r>
    </w:p>
    <w:p>
      <w:pPr>
        <w:pStyle w:val="5"/>
        <w:spacing w:before="2"/>
        <w:rPr>
          <w:sz w:val="23"/>
        </w:rPr>
      </w:pPr>
    </w:p>
    <w:p>
      <w:pPr>
        <w:pStyle w:val="4"/>
        <w:spacing w:before="144"/>
      </w:pPr>
      <w:r>
        <w:fldChar w:fldCharType="begin"/>
      </w:r>
      <w:r>
        <w:instrText xml:space="preserve"> HYPERLINK "https://leetcode.com/problems/pacific-atlantic-water-flow/" \h </w:instrText>
      </w:r>
      <w:r>
        <w:fldChar w:fldCharType="separate"/>
      </w:r>
      <w:r>
        <w:rPr>
          <w:color w:val="7F0000"/>
        </w:rPr>
        <w:t>417.</w:t>
      </w:r>
      <w:r>
        <w:rPr>
          <w:color w:val="7F0000"/>
          <w:spacing w:val="11"/>
        </w:rPr>
        <w:t xml:space="preserve"> </w:t>
      </w:r>
      <w:r>
        <w:rPr>
          <w:color w:val="7F0000"/>
        </w:rPr>
        <w:t>Pacific</w:t>
      </w:r>
      <w:r>
        <w:rPr>
          <w:color w:val="7F0000"/>
          <w:spacing w:val="-10"/>
        </w:rPr>
        <w:t xml:space="preserve"> </w:t>
      </w:r>
      <w:r>
        <w:rPr>
          <w:color w:val="7F0000"/>
        </w:rPr>
        <w:t>Atlantic</w:t>
      </w:r>
      <w:r>
        <w:rPr>
          <w:color w:val="7F0000"/>
          <w:spacing w:val="-11"/>
        </w:rPr>
        <w:t xml:space="preserve"> </w:t>
      </w:r>
      <w:r>
        <w:rPr>
          <w:color w:val="7F0000"/>
        </w:rPr>
        <w:t>Water</w:t>
      </w:r>
      <w:r>
        <w:rPr>
          <w:color w:val="7F0000"/>
          <w:spacing w:val="-11"/>
        </w:rPr>
        <w:t xml:space="preserve"> </w:t>
      </w:r>
      <w:r>
        <w:rPr>
          <w:color w:val="7F0000"/>
        </w:rPr>
        <w:t>Flow</w:t>
      </w:r>
      <w:r>
        <w:rPr>
          <w:color w:val="7F0000"/>
          <w:spacing w:val="-11"/>
        </w:rPr>
        <w:t xml:space="preserve"> </w:t>
      </w:r>
      <w:r>
        <w:rPr>
          <w:color w:val="7F0000"/>
        </w:rPr>
        <w:t>(Medium)</w:t>
      </w:r>
      <w:r>
        <w:rPr>
          <w:color w:val="7F0000"/>
        </w:rPr>
        <w:fldChar w:fldCharType="end"/>
      </w:r>
    </w:p>
    <w:p>
      <w:pPr>
        <w:spacing w:before="148"/>
        <w:ind w:left="1445" w:right="0" w:firstLine="0"/>
        <w:jc w:val="left"/>
        <w:rPr>
          <w:rFonts w:hint="eastAsia" w:ascii="Microsoft YaHei UI" w:eastAsia="Microsoft YaHei UI"/>
          <w:b/>
          <w:sz w:val="24"/>
        </w:rPr>
      </w:pPr>
      <w:r>
        <w:rPr>
          <w:rFonts w:hint="eastAsia" w:ascii="Microsoft YaHei UI" w:eastAsia="Microsoft YaHei UI"/>
          <w:b/>
          <w:color w:val="3B70B7"/>
          <w:w w:val="95"/>
          <w:sz w:val="24"/>
        </w:rPr>
        <w:t>题目描述</w:t>
      </w:r>
    </w:p>
    <w:p>
      <w:pPr>
        <w:pStyle w:val="5"/>
        <w:spacing w:before="130" w:line="302" w:lineRule="auto"/>
        <w:ind w:left="1445" w:right="283" w:firstLine="398"/>
        <w:jc w:val="both"/>
      </w:pPr>
      <w:r>
        <w:rPr>
          <w:w w:val="95"/>
        </w:rPr>
        <w:t>给定一个二维的非负整数矩阵，每个位置的值表示海拔高度。假设左边和上边是太平洋，右</w:t>
      </w:r>
      <w:r>
        <w:rPr>
          <w:spacing w:val="60"/>
          <w:w w:val="95"/>
        </w:rPr>
        <w:t xml:space="preserve"> </w:t>
      </w:r>
      <w:r>
        <w:rPr>
          <w:w w:val="95"/>
        </w:rPr>
        <w:t>边和下边是大西洋，求从哪些位置向下流水，可以流到太平洋和大西洋。水只能从海拔高的位置</w:t>
      </w:r>
      <w:r>
        <w:rPr>
          <w:spacing w:val="68"/>
          <w:w w:val="95"/>
        </w:rPr>
        <w:t xml:space="preserve"> </w:t>
      </w:r>
      <w:r>
        <w:t>流到海拔低或相同的位置。</w:t>
      </w:r>
    </w:p>
    <w:p>
      <w:pPr>
        <w:pStyle w:val="5"/>
        <w:spacing w:before="9"/>
        <w:rPr>
          <w:sz w:val="17"/>
        </w:rPr>
      </w:pPr>
    </w:p>
    <w:p>
      <w:pPr>
        <w:pStyle w:val="4"/>
        <w:rPr>
          <w:rFonts w:hint="eastAsia" w:ascii="Microsoft YaHei UI" w:eastAsia="Microsoft YaHei UI"/>
        </w:rPr>
      </w:pPr>
      <w:r>
        <w:rPr>
          <w:rFonts w:hint="eastAsia" w:ascii="Microsoft YaHei UI" w:eastAsia="Microsoft YaHei UI"/>
          <w:color w:val="3B70B7"/>
          <w:w w:val="95"/>
        </w:rPr>
        <w:t>输入输出样例</w:t>
      </w:r>
    </w:p>
    <w:p>
      <w:pPr>
        <w:pStyle w:val="5"/>
        <w:spacing w:before="130" w:line="302" w:lineRule="auto"/>
        <w:ind w:left="1445" w:right="283" w:firstLine="398"/>
        <w:jc w:val="both"/>
      </w:pPr>
      <w:r>
        <w:rPr>
          <w:w w:val="95"/>
        </w:rPr>
        <w:t>输入是一个二维的非负整数数组，表示海拔高度。输出是一个二维的数组，其中第二个维度</w:t>
      </w:r>
      <w:r>
        <w:rPr>
          <w:spacing w:val="60"/>
          <w:w w:val="95"/>
        </w:rPr>
        <w:t xml:space="preserve"> </w:t>
      </w:r>
      <w:r>
        <w:rPr>
          <w:spacing w:val="-8"/>
          <w:w w:val="95"/>
        </w:rPr>
        <w:t xml:space="preserve">大小固定为 </w:t>
      </w:r>
      <w:r>
        <w:rPr>
          <w:rFonts w:ascii="Times New Roman" w:eastAsia="Times New Roman"/>
          <w:w w:val="95"/>
        </w:rPr>
        <w:t>2</w:t>
      </w:r>
      <w:r>
        <w:rPr>
          <w:w w:val="95"/>
        </w:rPr>
        <w:t>，表示满足条件的位置坐标。</w:t>
      </w:r>
    </w:p>
    <w:p>
      <w:pPr>
        <w:pStyle w:val="5"/>
      </w:pPr>
    </w:p>
    <w:p>
      <w:pPr>
        <w:pStyle w:val="5"/>
      </w:pPr>
    </w:p>
    <w:p>
      <w:pPr>
        <w:pStyle w:val="5"/>
      </w:pPr>
    </w:p>
    <w:p>
      <w:pPr>
        <w:pStyle w:val="5"/>
      </w:pPr>
    </w:p>
    <w:p>
      <w:pPr>
        <w:pStyle w:val="5"/>
      </w:pPr>
    </w:p>
    <w:p>
      <w:pPr>
        <w:pStyle w:val="5"/>
      </w:pPr>
    </w:p>
    <w:p>
      <w:pPr>
        <w:pStyle w:val="5"/>
        <w:spacing w:before="5" w:after="1"/>
        <w:rPr>
          <w:sz w:val="23"/>
        </w:rPr>
      </w:pPr>
    </w:p>
    <w:tbl>
      <w:tblPr>
        <w:tblStyle w:val="10"/>
        <w:tblW w:w="0" w:type="auto"/>
        <w:tblInd w:w="1371"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1331"/>
        <w:gridCol w:w="308"/>
        <w:gridCol w:w="376"/>
        <w:gridCol w:w="376"/>
        <w:gridCol w:w="272"/>
        <w:gridCol w:w="501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24" w:hRule="atLeast"/>
        </w:trPr>
        <w:tc>
          <w:tcPr>
            <w:tcW w:w="1331" w:type="dxa"/>
          </w:tcPr>
          <w:p>
            <w:pPr>
              <w:pStyle w:val="14"/>
              <w:spacing w:line="205" w:lineRule="exact"/>
              <w:ind w:left="740"/>
              <w:rPr>
                <w:rFonts w:ascii="Trebuchet MS"/>
                <w:sz w:val="20"/>
              </w:rPr>
            </w:pPr>
            <w:r>
              <w:rPr>
                <w:rFonts w:ascii="Trebuchet MS"/>
                <w:w w:val="115"/>
                <w:sz w:val="20"/>
              </w:rPr>
              <w:t>~</w:t>
            </w:r>
            <w:r>
              <w:rPr>
                <w:rFonts w:ascii="Trebuchet MS"/>
                <w:spacing w:val="39"/>
                <w:w w:val="115"/>
                <w:sz w:val="20"/>
              </w:rPr>
              <w:t xml:space="preserve"> </w:t>
            </w:r>
            <w:r>
              <w:rPr>
                <w:rFonts w:ascii="Trebuchet MS"/>
                <w:w w:val="115"/>
                <w:sz w:val="20"/>
              </w:rPr>
              <w:t>(5)</w:t>
            </w:r>
          </w:p>
        </w:tc>
        <w:tc>
          <w:tcPr>
            <w:tcW w:w="308" w:type="dxa"/>
          </w:tcPr>
          <w:p>
            <w:pPr>
              <w:pStyle w:val="14"/>
              <w:spacing w:line="205" w:lineRule="exact"/>
              <w:ind w:left="68"/>
              <w:rPr>
                <w:rFonts w:ascii="Trebuchet MS"/>
                <w:sz w:val="20"/>
              </w:rPr>
            </w:pPr>
            <w:r>
              <w:rPr>
                <w:rFonts w:ascii="Trebuchet MS"/>
                <w:w w:val="99"/>
                <w:sz w:val="20"/>
              </w:rPr>
              <w:t>1</w:t>
            </w:r>
          </w:p>
        </w:tc>
        <w:tc>
          <w:tcPr>
            <w:tcW w:w="376" w:type="dxa"/>
          </w:tcPr>
          <w:p>
            <w:pPr>
              <w:pStyle w:val="14"/>
              <w:spacing w:line="205" w:lineRule="exact"/>
              <w:ind w:left="136"/>
              <w:rPr>
                <w:rFonts w:ascii="Trebuchet MS"/>
                <w:sz w:val="20"/>
              </w:rPr>
            </w:pPr>
            <w:r>
              <w:rPr>
                <w:rFonts w:ascii="Trebuchet MS"/>
                <w:w w:val="99"/>
                <w:sz w:val="20"/>
              </w:rPr>
              <w:t>1</w:t>
            </w:r>
          </w:p>
        </w:tc>
        <w:tc>
          <w:tcPr>
            <w:tcW w:w="376" w:type="dxa"/>
          </w:tcPr>
          <w:p>
            <w:pPr>
              <w:pStyle w:val="14"/>
              <w:spacing w:line="205" w:lineRule="exact"/>
              <w:ind w:left="3"/>
              <w:jc w:val="center"/>
              <w:rPr>
                <w:rFonts w:ascii="Trebuchet MS"/>
                <w:sz w:val="20"/>
              </w:rPr>
            </w:pPr>
            <w:r>
              <w:rPr>
                <w:rFonts w:ascii="Trebuchet MS"/>
                <w:w w:val="99"/>
                <w:sz w:val="20"/>
              </w:rPr>
              <w:t>2</w:t>
            </w:r>
          </w:p>
        </w:tc>
        <w:tc>
          <w:tcPr>
            <w:tcW w:w="272" w:type="dxa"/>
          </w:tcPr>
          <w:p>
            <w:pPr>
              <w:pStyle w:val="14"/>
              <w:spacing w:line="205" w:lineRule="exact"/>
              <w:ind w:right="27"/>
              <w:jc w:val="right"/>
              <w:rPr>
                <w:rFonts w:ascii="Trebuchet MS"/>
                <w:sz w:val="20"/>
              </w:rPr>
            </w:pPr>
            <w:r>
              <w:rPr>
                <w:rFonts w:ascii="Trebuchet MS"/>
                <w:w w:val="99"/>
                <w:sz w:val="20"/>
              </w:rPr>
              <w:t>4</w:t>
            </w:r>
          </w:p>
        </w:tc>
        <w:tc>
          <w:tcPr>
            <w:tcW w:w="5012" w:type="dxa"/>
          </w:tcPr>
          <w:p>
            <w:pPr>
              <w:pStyle w:val="14"/>
              <w:spacing w:line="205" w:lineRule="exact"/>
              <w:ind w:left="148"/>
              <w:rPr>
                <w:rFonts w:ascii="Trebuchet MS"/>
                <w:sz w:val="20"/>
              </w:rPr>
            </w:pPr>
            <w:r>
              <w:rPr>
                <w:rFonts w:ascii="Trebuchet MS"/>
                <w:w w:val="142"/>
                <w:sz w:val="20"/>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52" w:hRule="atLeast"/>
        </w:trPr>
        <w:tc>
          <w:tcPr>
            <w:tcW w:w="1331" w:type="dxa"/>
          </w:tcPr>
          <w:p>
            <w:pPr>
              <w:pStyle w:val="14"/>
              <w:spacing w:line="226" w:lineRule="exact"/>
              <w:ind w:right="201"/>
              <w:jc w:val="right"/>
              <w:rPr>
                <w:rFonts w:ascii="Trebuchet MS"/>
                <w:sz w:val="20"/>
              </w:rPr>
            </w:pPr>
            <w:r>
              <w:rPr>
                <w:rFonts w:ascii="Trebuchet MS"/>
                <w:w w:val="142"/>
                <w:sz w:val="20"/>
              </w:rPr>
              <w:t>*</w:t>
            </w:r>
          </w:p>
        </w:tc>
        <w:tc>
          <w:tcPr>
            <w:tcW w:w="308" w:type="dxa"/>
          </w:tcPr>
          <w:p>
            <w:pPr>
              <w:pStyle w:val="14"/>
              <w:spacing w:line="226" w:lineRule="exact"/>
              <w:ind w:left="68"/>
              <w:rPr>
                <w:rFonts w:ascii="Trebuchet MS"/>
                <w:sz w:val="20"/>
              </w:rPr>
            </w:pPr>
            <w:r>
              <w:rPr>
                <w:rFonts w:ascii="Trebuchet MS"/>
                <w:w w:val="142"/>
                <w:sz w:val="20"/>
              </w:rPr>
              <w:t>*</w:t>
            </w:r>
          </w:p>
        </w:tc>
        <w:tc>
          <w:tcPr>
            <w:tcW w:w="376" w:type="dxa"/>
          </w:tcPr>
          <w:p>
            <w:pPr>
              <w:pStyle w:val="14"/>
              <w:spacing w:line="226" w:lineRule="exact"/>
              <w:ind w:left="137"/>
              <w:rPr>
                <w:rFonts w:ascii="Trebuchet MS"/>
                <w:sz w:val="20"/>
              </w:rPr>
            </w:pPr>
            <w:r>
              <w:rPr>
                <w:rFonts w:ascii="Trebuchet MS"/>
                <w:w w:val="142"/>
                <w:sz w:val="20"/>
              </w:rPr>
              <w:t>*</w:t>
            </w:r>
          </w:p>
        </w:tc>
        <w:tc>
          <w:tcPr>
            <w:tcW w:w="376" w:type="dxa"/>
          </w:tcPr>
          <w:p>
            <w:pPr>
              <w:pStyle w:val="14"/>
              <w:spacing w:line="226" w:lineRule="exact"/>
              <w:ind w:left="3"/>
              <w:jc w:val="center"/>
              <w:rPr>
                <w:rFonts w:ascii="Trebuchet MS"/>
                <w:sz w:val="20"/>
              </w:rPr>
            </w:pPr>
            <w:r>
              <w:rPr>
                <w:rFonts w:ascii="Trebuchet MS"/>
                <w:w w:val="142"/>
                <w:sz w:val="20"/>
              </w:rPr>
              <w:t>*</w:t>
            </w:r>
          </w:p>
        </w:tc>
        <w:tc>
          <w:tcPr>
            <w:tcW w:w="272" w:type="dxa"/>
          </w:tcPr>
          <w:p>
            <w:pPr>
              <w:pStyle w:val="14"/>
              <w:spacing w:line="226" w:lineRule="exact"/>
              <w:ind w:right="27"/>
              <w:jc w:val="right"/>
              <w:rPr>
                <w:rFonts w:ascii="Trebuchet MS"/>
                <w:sz w:val="20"/>
              </w:rPr>
            </w:pPr>
            <w:r>
              <w:rPr>
                <w:rFonts w:ascii="Trebuchet MS"/>
                <w:w w:val="142"/>
                <w:sz w:val="20"/>
              </w:rPr>
              <w:t>*</w:t>
            </w:r>
          </w:p>
        </w:tc>
        <w:tc>
          <w:tcPr>
            <w:tcW w:w="5012" w:type="dxa"/>
          </w:tcPr>
          <w:p>
            <w:pPr>
              <w:pStyle w:val="14"/>
              <w:spacing w:line="233" w:lineRule="exact"/>
              <w:ind w:left="75"/>
              <w:rPr>
                <w:rFonts w:hint="eastAsia" w:ascii="宋体" w:eastAsia="宋体"/>
                <w:sz w:val="20"/>
              </w:rPr>
            </w:pPr>
            <w:r>
              <w:rPr>
                <w:rFonts w:hint="eastAsia" w:ascii="宋体" w:eastAsia="宋体"/>
                <w:w w:val="95"/>
                <w:sz w:val="20"/>
              </w:rPr>
              <w:t>大西洋</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02" w:hRule="atLeast"/>
        </w:trPr>
        <w:tc>
          <w:tcPr>
            <w:tcW w:w="2663" w:type="dxa"/>
            <w:gridSpan w:val="5"/>
          </w:tcPr>
          <w:p>
            <w:pPr>
              <w:pStyle w:val="14"/>
              <w:spacing w:line="212" w:lineRule="exact"/>
              <w:ind w:left="81"/>
              <w:rPr>
                <w:rFonts w:ascii="Trebuchet MS"/>
                <w:sz w:val="20"/>
              </w:rPr>
            </w:pPr>
            <w:r>
              <w:rPr>
                <w:rFonts w:ascii="Trebuchet MS"/>
                <w:w w:val="120"/>
                <w:sz w:val="20"/>
              </w:rPr>
              <w:t>Output:</w:t>
            </w:r>
            <w:r>
              <w:rPr>
                <w:rFonts w:ascii="Trebuchet MS"/>
                <w:spacing w:val="22"/>
                <w:w w:val="120"/>
                <w:sz w:val="20"/>
              </w:rPr>
              <w:t xml:space="preserve"> </w:t>
            </w:r>
            <w:r>
              <w:rPr>
                <w:rFonts w:ascii="Trebuchet MS"/>
                <w:w w:val="120"/>
                <w:sz w:val="20"/>
              </w:rPr>
              <w:t>[[0,</w:t>
            </w:r>
            <w:r>
              <w:rPr>
                <w:rFonts w:ascii="Trebuchet MS"/>
                <w:spacing w:val="23"/>
                <w:w w:val="120"/>
                <w:sz w:val="20"/>
              </w:rPr>
              <w:t xml:space="preserve"> </w:t>
            </w:r>
            <w:r>
              <w:rPr>
                <w:rFonts w:ascii="Trebuchet MS"/>
                <w:w w:val="120"/>
                <w:sz w:val="20"/>
              </w:rPr>
              <w:t>4],</w:t>
            </w:r>
            <w:r>
              <w:rPr>
                <w:rFonts w:ascii="Trebuchet MS"/>
                <w:spacing w:val="22"/>
                <w:w w:val="120"/>
                <w:sz w:val="20"/>
              </w:rPr>
              <w:t xml:space="preserve"> </w:t>
            </w:r>
            <w:r>
              <w:rPr>
                <w:rFonts w:ascii="Trebuchet MS"/>
                <w:w w:val="120"/>
                <w:sz w:val="20"/>
              </w:rPr>
              <w:t>[1,</w:t>
            </w:r>
            <w:r>
              <w:rPr>
                <w:rFonts w:ascii="Trebuchet MS"/>
                <w:spacing w:val="23"/>
                <w:w w:val="120"/>
                <w:sz w:val="20"/>
              </w:rPr>
              <w:t xml:space="preserve"> </w:t>
            </w:r>
            <w:r>
              <w:rPr>
                <w:rFonts w:ascii="Trebuchet MS"/>
                <w:w w:val="120"/>
                <w:sz w:val="20"/>
              </w:rPr>
              <w:t>3],</w:t>
            </w:r>
          </w:p>
        </w:tc>
        <w:tc>
          <w:tcPr>
            <w:tcW w:w="5012" w:type="dxa"/>
          </w:tcPr>
          <w:p>
            <w:pPr>
              <w:pStyle w:val="14"/>
              <w:spacing w:line="212" w:lineRule="exact"/>
              <w:ind w:left="33"/>
              <w:rPr>
                <w:rFonts w:ascii="Trebuchet MS"/>
                <w:sz w:val="20"/>
              </w:rPr>
            </w:pPr>
            <w:r>
              <w:rPr>
                <w:rFonts w:ascii="Trebuchet MS"/>
                <w:w w:val="125"/>
                <w:sz w:val="20"/>
              </w:rPr>
              <w:t>[1,</w:t>
            </w:r>
            <w:r>
              <w:rPr>
                <w:rFonts w:ascii="Trebuchet MS"/>
                <w:spacing w:val="27"/>
                <w:w w:val="125"/>
                <w:sz w:val="20"/>
              </w:rPr>
              <w:t xml:space="preserve"> </w:t>
            </w:r>
            <w:r>
              <w:rPr>
                <w:rFonts w:ascii="Trebuchet MS"/>
                <w:w w:val="125"/>
                <w:sz w:val="20"/>
              </w:rPr>
              <w:t>4],</w:t>
            </w:r>
            <w:r>
              <w:rPr>
                <w:rFonts w:ascii="Trebuchet MS"/>
                <w:spacing w:val="28"/>
                <w:w w:val="125"/>
                <w:sz w:val="20"/>
              </w:rPr>
              <w:t xml:space="preserve"> </w:t>
            </w:r>
            <w:r>
              <w:rPr>
                <w:rFonts w:ascii="Trebuchet MS"/>
                <w:w w:val="125"/>
                <w:sz w:val="20"/>
              </w:rPr>
              <w:t>[2,</w:t>
            </w:r>
            <w:r>
              <w:rPr>
                <w:rFonts w:ascii="Trebuchet MS"/>
                <w:spacing w:val="27"/>
                <w:w w:val="125"/>
                <w:sz w:val="20"/>
              </w:rPr>
              <w:t xml:space="preserve"> </w:t>
            </w:r>
            <w:r>
              <w:rPr>
                <w:rFonts w:ascii="Trebuchet MS"/>
                <w:w w:val="125"/>
                <w:sz w:val="20"/>
              </w:rPr>
              <w:t>2],</w:t>
            </w:r>
            <w:r>
              <w:rPr>
                <w:rFonts w:ascii="Trebuchet MS"/>
                <w:spacing w:val="28"/>
                <w:w w:val="125"/>
                <w:sz w:val="20"/>
              </w:rPr>
              <w:t xml:space="preserve"> </w:t>
            </w:r>
            <w:r>
              <w:rPr>
                <w:rFonts w:ascii="Trebuchet MS"/>
                <w:w w:val="125"/>
                <w:sz w:val="20"/>
              </w:rPr>
              <w:t>[3,</w:t>
            </w:r>
            <w:r>
              <w:rPr>
                <w:rFonts w:ascii="Trebuchet MS"/>
                <w:spacing w:val="28"/>
                <w:w w:val="125"/>
                <w:sz w:val="20"/>
              </w:rPr>
              <w:t xml:space="preserve"> </w:t>
            </w:r>
            <w:r>
              <w:rPr>
                <w:rFonts w:ascii="Trebuchet MS"/>
                <w:w w:val="125"/>
                <w:sz w:val="20"/>
              </w:rPr>
              <w:t>0],</w:t>
            </w:r>
            <w:r>
              <w:rPr>
                <w:rFonts w:ascii="Trebuchet MS"/>
                <w:spacing w:val="27"/>
                <w:w w:val="125"/>
                <w:sz w:val="20"/>
              </w:rPr>
              <w:t xml:space="preserve"> </w:t>
            </w:r>
            <w:r>
              <w:rPr>
                <w:rFonts w:ascii="Trebuchet MS"/>
                <w:w w:val="125"/>
                <w:sz w:val="20"/>
              </w:rPr>
              <w:t>[3,</w:t>
            </w:r>
            <w:r>
              <w:rPr>
                <w:rFonts w:ascii="Trebuchet MS"/>
                <w:spacing w:val="28"/>
                <w:w w:val="125"/>
                <w:sz w:val="20"/>
              </w:rPr>
              <w:t xml:space="preserve"> </w:t>
            </w:r>
            <w:r>
              <w:rPr>
                <w:rFonts w:ascii="Trebuchet MS"/>
                <w:w w:val="125"/>
                <w:sz w:val="20"/>
              </w:rPr>
              <w:t>1],</w:t>
            </w:r>
            <w:r>
              <w:rPr>
                <w:rFonts w:ascii="Trebuchet MS"/>
                <w:spacing w:val="28"/>
                <w:w w:val="125"/>
                <w:sz w:val="20"/>
              </w:rPr>
              <w:t xml:space="preserve"> </w:t>
            </w:r>
            <w:r>
              <w:rPr>
                <w:rFonts w:ascii="Trebuchet MS"/>
                <w:w w:val="125"/>
                <w:sz w:val="20"/>
              </w:rPr>
              <w:t>[4,</w:t>
            </w:r>
            <w:r>
              <w:rPr>
                <w:rFonts w:ascii="Trebuchet MS"/>
                <w:spacing w:val="27"/>
                <w:w w:val="125"/>
                <w:sz w:val="20"/>
              </w:rPr>
              <w:t xml:space="preserve"> </w:t>
            </w:r>
            <w:r>
              <w:rPr>
                <w:rFonts w:ascii="Trebuchet MS"/>
                <w:w w:val="125"/>
                <w:sz w:val="20"/>
              </w:rPr>
              <w:t>0]]</w:t>
            </w:r>
          </w:p>
        </w:tc>
      </w:tr>
    </w:tbl>
    <w:p>
      <w:pPr>
        <w:pStyle w:val="5"/>
        <w:spacing w:before="6"/>
        <w:rPr>
          <w:sz w:val="6"/>
        </w:rPr>
      </w:pPr>
    </w:p>
    <w:p>
      <w:pPr>
        <w:pStyle w:val="5"/>
        <w:spacing w:before="95"/>
        <w:ind w:left="1844"/>
      </w:pPr>
      <w:r>
        <w:pict>
          <v:group id="_x0000_s1177" o:spid="_x0000_s1177" o:spt="203" style="position:absolute;left:0pt;margin-left:86.1pt;margin-top:-118.15pt;height:114pt;width:423.1pt;mso-position-horizontal-relative:page;z-index:-20739072;mso-width-relative:page;mso-height-relative:page;" coordorigin="1722,-2363" coordsize="8462,2280">
            <o:lock v:ext="edit"/>
            <v:shape id="_x0000_s1178" o:spid="_x0000_s1178" style="position:absolute;left:1722;top:-2364;height:2280;width:8462;" filled="f" stroked="t" coordorigin="1722,-2363" coordsize="8462,2280" path="m1724,-2299l1724,-2363m1722,-2361l1786,-2361m1786,-2361l10120,-2361m10120,-2361l10183,-2361m10181,-2299l10181,-2363m1724,-2060l1724,-2299m10181,-2060l10181,-2299m1724,-1821l1724,-2060m10181,-1821l10181,-2060m1724,-1582l1724,-1821m10181,-1582l10181,-1821m1724,-1343l1724,-1582m10181,-1343l10181,-1582m1724,-1104l1724,-1343m10181,-1104l10181,-1343m1724,-865l1724,-1104m10181,-865l10181,-1104m10181,-626l10181,-865m10181,-386l10181,-626m10181,-147l10181,-386m1724,-626l1724,-865m1724,-386l1724,-626m1724,-147l1724,-386m1724,-84l1724,-147m1722,-86l1786,-86m1786,-86l10120,-86m10120,-86l10183,-86m10181,-84l10181,-147e">
              <v:path arrowok="t"/>
              <v:fill on="f" focussize="0,0"/>
              <v:stroke weight="0.199212598425197pt" color="#3B70B7"/>
              <v:imagedata o:title=""/>
              <o:lock v:ext="edit"/>
            </v:shape>
            <v:shape id="_x0000_s1179" o:spid="_x0000_s1179" o:spt="202" type="#_x0000_t202" style="position:absolute;left:1785;top:-2299;height:1196;width:2938;" filled="f" stroked="f" coordsize="21600,21600">
              <v:path/>
              <v:fill on="f" focussize="0,0"/>
              <v:stroke on="f" joinstyle="miter"/>
              <v:imagedata o:title=""/>
              <o:lock v:ext="edit"/>
              <v:textbox inset="0mm,0mm,0mm,0mm">
                <w:txbxContent>
                  <w:p>
                    <w:pPr>
                      <w:spacing w:before="0" w:line="209" w:lineRule="exact"/>
                      <w:ind w:left="0" w:right="0" w:firstLine="0"/>
                      <w:jc w:val="left"/>
                      <w:rPr>
                        <w:rFonts w:ascii="Trebuchet MS"/>
                        <w:sz w:val="20"/>
                      </w:rPr>
                    </w:pPr>
                    <w:r>
                      <w:rPr>
                        <w:rFonts w:ascii="Trebuchet MS"/>
                        <w:w w:val="115"/>
                        <w:sz w:val="20"/>
                      </w:rPr>
                      <w:t>Input:</w:t>
                    </w:r>
                  </w:p>
                  <w:p>
                    <w:pPr>
                      <w:tabs>
                        <w:tab w:val="left" w:pos="1317"/>
                        <w:tab w:val="left" w:pos="1694"/>
                        <w:tab w:val="left" w:pos="2070"/>
                        <w:tab w:val="left" w:pos="2447"/>
                      </w:tabs>
                      <w:spacing w:before="0" w:line="251" w:lineRule="exact"/>
                      <w:ind w:left="188" w:right="0" w:firstLine="0"/>
                      <w:jc w:val="left"/>
                      <w:rPr>
                        <w:rFonts w:ascii="Trebuchet MS" w:eastAsia="Trebuchet MS"/>
                        <w:sz w:val="20"/>
                      </w:rPr>
                    </w:pPr>
                    <w:r>
                      <w:rPr>
                        <w:sz w:val="20"/>
                      </w:rPr>
                      <w:t>太平洋</w:t>
                    </w:r>
                    <w:r>
                      <w:rPr>
                        <w:spacing w:val="53"/>
                        <w:sz w:val="20"/>
                      </w:rPr>
                      <w:t xml:space="preserve"> </w:t>
                    </w:r>
                    <w:r>
                      <w:rPr>
                        <w:rFonts w:ascii="Trebuchet MS" w:eastAsia="Trebuchet MS"/>
                        <w:sz w:val="20"/>
                      </w:rPr>
                      <w:t>~</w:t>
                    </w:r>
                    <w:r>
                      <w:rPr>
                        <w:rFonts w:ascii="Trebuchet MS" w:eastAsia="Trebuchet MS"/>
                        <w:sz w:val="20"/>
                      </w:rPr>
                      <w:tab/>
                    </w:r>
                    <w:r>
                      <w:rPr>
                        <w:rFonts w:ascii="Trebuchet MS" w:eastAsia="Trebuchet MS"/>
                        <w:sz w:val="20"/>
                      </w:rPr>
                      <w:t>~</w:t>
                    </w:r>
                    <w:r>
                      <w:rPr>
                        <w:rFonts w:ascii="Trebuchet MS" w:eastAsia="Trebuchet MS"/>
                        <w:sz w:val="20"/>
                      </w:rPr>
                      <w:tab/>
                    </w:r>
                    <w:r>
                      <w:rPr>
                        <w:rFonts w:ascii="Trebuchet MS" w:eastAsia="Trebuchet MS"/>
                        <w:sz w:val="20"/>
                      </w:rPr>
                      <w:t>~</w:t>
                    </w:r>
                    <w:r>
                      <w:rPr>
                        <w:rFonts w:ascii="Trebuchet MS" w:eastAsia="Trebuchet MS"/>
                        <w:sz w:val="20"/>
                      </w:rPr>
                      <w:tab/>
                    </w:r>
                    <w:r>
                      <w:rPr>
                        <w:rFonts w:ascii="Trebuchet MS" w:eastAsia="Trebuchet MS"/>
                        <w:sz w:val="20"/>
                      </w:rPr>
                      <w:t>~</w:t>
                    </w:r>
                    <w:r>
                      <w:rPr>
                        <w:rFonts w:ascii="Trebuchet MS" w:eastAsia="Trebuchet MS"/>
                        <w:sz w:val="20"/>
                      </w:rPr>
                      <w:tab/>
                    </w:r>
                    <w:r>
                      <w:rPr>
                        <w:rFonts w:ascii="Trebuchet MS" w:eastAsia="Trebuchet MS"/>
                        <w:sz w:val="20"/>
                      </w:rPr>
                      <w:t>~</w:t>
                    </w:r>
                  </w:p>
                  <w:p>
                    <w:pPr>
                      <w:tabs>
                        <w:tab w:val="left" w:pos="1317"/>
                        <w:tab w:val="left" w:pos="1694"/>
                        <w:tab w:val="left" w:pos="2070"/>
                      </w:tabs>
                      <w:spacing w:before="0" w:line="230" w:lineRule="exact"/>
                      <w:ind w:left="658" w:right="0" w:firstLine="0"/>
                      <w:jc w:val="left"/>
                      <w:rPr>
                        <w:rFonts w:ascii="Trebuchet MS"/>
                        <w:sz w:val="20"/>
                      </w:rPr>
                    </w:pPr>
                    <w:r>
                      <w:rPr>
                        <w:rFonts w:ascii="Trebuchet MS"/>
                        <w:w w:val="115"/>
                        <w:sz w:val="20"/>
                      </w:rPr>
                      <w:t xml:space="preserve">~ </w:t>
                    </w:r>
                    <w:r>
                      <w:rPr>
                        <w:rFonts w:ascii="Trebuchet MS"/>
                        <w:spacing w:val="19"/>
                        <w:w w:val="115"/>
                        <w:sz w:val="20"/>
                      </w:rPr>
                      <w:t xml:space="preserve"> </w:t>
                    </w:r>
                    <w:r>
                      <w:rPr>
                        <w:rFonts w:ascii="Trebuchet MS"/>
                        <w:w w:val="115"/>
                        <w:sz w:val="20"/>
                      </w:rPr>
                      <w:t>1</w:t>
                    </w:r>
                    <w:r>
                      <w:rPr>
                        <w:rFonts w:ascii="Trebuchet MS"/>
                        <w:w w:val="115"/>
                        <w:sz w:val="20"/>
                      </w:rPr>
                      <w:tab/>
                    </w:r>
                    <w:r>
                      <w:rPr>
                        <w:rFonts w:ascii="Trebuchet MS"/>
                        <w:w w:val="115"/>
                        <w:sz w:val="20"/>
                      </w:rPr>
                      <w:t>2</w:t>
                    </w:r>
                    <w:r>
                      <w:rPr>
                        <w:rFonts w:ascii="Trebuchet MS"/>
                        <w:w w:val="115"/>
                        <w:sz w:val="20"/>
                      </w:rPr>
                      <w:tab/>
                    </w:r>
                    <w:r>
                      <w:rPr>
                        <w:rFonts w:ascii="Trebuchet MS"/>
                        <w:w w:val="115"/>
                        <w:sz w:val="20"/>
                      </w:rPr>
                      <w:t>2</w:t>
                    </w:r>
                    <w:r>
                      <w:rPr>
                        <w:rFonts w:ascii="Trebuchet MS"/>
                        <w:w w:val="115"/>
                        <w:sz w:val="20"/>
                      </w:rPr>
                      <w:tab/>
                    </w:r>
                    <w:r>
                      <w:rPr>
                        <w:rFonts w:ascii="Trebuchet MS"/>
                        <w:w w:val="115"/>
                        <w:sz w:val="20"/>
                      </w:rPr>
                      <w:t xml:space="preserve">3 </w:t>
                    </w:r>
                    <w:r>
                      <w:rPr>
                        <w:rFonts w:ascii="Trebuchet MS"/>
                        <w:spacing w:val="53"/>
                        <w:w w:val="115"/>
                        <w:sz w:val="20"/>
                      </w:rPr>
                      <w:t xml:space="preserve"> </w:t>
                    </w:r>
                    <w:r>
                      <w:rPr>
                        <w:rFonts w:ascii="Trebuchet MS"/>
                        <w:w w:val="115"/>
                        <w:sz w:val="20"/>
                      </w:rPr>
                      <w:t>(5)</w:t>
                    </w:r>
                    <w:r>
                      <w:rPr>
                        <w:rFonts w:ascii="Trebuchet MS"/>
                        <w:spacing w:val="44"/>
                        <w:w w:val="115"/>
                        <w:sz w:val="20"/>
                      </w:rPr>
                      <w:t xml:space="preserve"> </w:t>
                    </w:r>
                    <w:r>
                      <w:rPr>
                        <w:rFonts w:ascii="Trebuchet MS"/>
                        <w:w w:val="115"/>
                        <w:sz w:val="20"/>
                      </w:rPr>
                      <w:t>*</w:t>
                    </w:r>
                  </w:p>
                  <w:p>
                    <w:pPr>
                      <w:tabs>
                        <w:tab w:val="left" w:pos="1317"/>
                        <w:tab w:val="left" w:pos="1694"/>
                      </w:tabs>
                      <w:spacing w:before="7"/>
                      <w:ind w:left="658" w:right="0" w:firstLine="0"/>
                      <w:jc w:val="left"/>
                      <w:rPr>
                        <w:rFonts w:ascii="Trebuchet MS"/>
                        <w:sz w:val="20"/>
                      </w:rPr>
                    </w:pPr>
                    <w:r>
                      <w:rPr>
                        <w:rFonts w:ascii="Trebuchet MS"/>
                        <w:w w:val="115"/>
                        <w:sz w:val="20"/>
                      </w:rPr>
                      <w:t xml:space="preserve">~ </w:t>
                    </w:r>
                    <w:r>
                      <w:rPr>
                        <w:rFonts w:ascii="Trebuchet MS"/>
                        <w:spacing w:val="19"/>
                        <w:w w:val="115"/>
                        <w:sz w:val="20"/>
                      </w:rPr>
                      <w:t xml:space="preserve"> </w:t>
                    </w:r>
                    <w:r>
                      <w:rPr>
                        <w:rFonts w:ascii="Trebuchet MS"/>
                        <w:w w:val="115"/>
                        <w:sz w:val="20"/>
                      </w:rPr>
                      <w:t>3</w:t>
                    </w:r>
                    <w:r>
                      <w:rPr>
                        <w:rFonts w:ascii="Trebuchet MS"/>
                        <w:w w:val="115"/>
                        <w:sz w:val="20"/>
                      </w:rPr>
                      <w:tab/>
                    </w:r>
                    <w:r>
                      <w:rPr>
                        <w:rFonts w:ascii="Trebuchet MS"/>
                        <w:w w:val="115"/>
                        <w:sz w:val="20"/>
                      </w:rPr>
                      <w:t>2</w:t>
                    </w:r>
                    <w:r>
                      <w:rPr>
                        <w:rFonts w:ascii="Trebuchet MS"/>
                        <w:w w:val="115"/>
                        <w:sz w:val="20"/>
                      </w:rPr>
                      <w:tab/>
                    </w:r>
                    <w:r>
                      <w:rPr>
                        <w:rFonts w:ascii="Trebuchet MS"/>
                        <w:w w:val="115"/>
                        <w:sz w:val="20"/>
                      </w:rPr>
                      <w:t xml:space="preserve">3 </w:t>
                    </w:r>
                    <w:r>
                      <w:rPr>
                        <w:rFonts w:ascii="Trebuchet MS"/>
                        <w:spacing w:val="62"/>
                        <w:w w:val="115"/>
                        <w:sz w:val="20"/>
                      </w:rPr>
                      <w:t xml:space="preserve"> </w:t>
                    </w:r>
                    <w:r>
                      <w:rPr>
                        <w:rFonts w:ascii="Trebuchet MS"/>
                        <w:w w:val="115"/>
                        <w:sz w:val="20"/>
                      </w:rPr>
                      <w:t>(4)</w:t>
                    </w:r>
                    <w:r>
                      <w:rPr>
                        <w:rFonts w:ascii="Trebuchet MS"/>
                        <w:spacing w:val="48"/>
                        <w:w w:val="115"/>
                        <w:sz w:val="20"/>
                      </w:rPr>
                      <w:t xml:space="preserve"> </w:t>
                    </w:r>
                    <w:r>
                      <w:rPr>
                        <w:rFonts w:ascii="Trebuchet MS"/>
                        <w:w w:val="115"/>
                        <w:sz w:val="20"/>
                      </w:rPr>
                      <w:t>(4)</w:t>
                    </w:r>
                    <w:r>
                      <w:rPr>
                        <w:rFonts w:ascii="Trebuchet MS"/>
                        <w:spacing w:val="48"/>
                        <w:w w:val="115"/>
                        <w:sz w:val="20"/>
                      </w:rPr>
                      <w:t xml:space="preserve"> </w:t>
                    </w:r>
                    <w:r>
                      <w:rPr>
                        <w:rFonts w:ascii="Trebuchet MS"/>
                        <w:w w:val="115"/>
                        <w:sz w:val="20"/>
                      </w:rPr>
                      <w:t>*</w:t>
                    </w:r>
                  </w:p>
                  <w:p>
                    <w:pPr>
                      <w:tabs>
                        <w:tab w:val="left" w:pos="1317"/>
                      </w:tabs>
                      <w:spacing w:before="6"/>
                      <w:ind w:left="658" w:right="0" w:firstLine="0"/>
                      <w:jc w:val="left"/>
                      <w:rPr>
                        <w:rFonts w:ascii="Trebuchet MS"/>
                        <w:sz w:val="20"/>
                      </w:rPr>
                    </w:pPr>
                    <w:r>
                      <w:rPr>
                        <w:rFonts w:ascii="Trebuchet MS"/>
                        <w:w w:val="110"/>
                        <w:sz w:val="20"/>
                      </w:rPr>
                      <w:t xml:space="preserve">~ </w:t>
                    </w:r>
                    <w:r>
                      <w:rPr>
                        <w:rFonts w:ascii="Trebuchet MS"/>
                        <w:spacing w:val="31"/>
                        <w:w w:val="110"/>
                        <w:sz w:val="20"/>
                      </w:rPr>
                      <w:t xml:space="preserve"> </w:t>
                    </w:r>
                    <w:r>
                      <w:rPr>
                        <w:rFonts w:ascii="Trebuchet MS"/>
                        <w:w w:val="110"/>
                        <w:sz w:val="20"/>
                      </w:rPr>
                      <w:t>2</w:t>
                    </w:r>
                    <w:r>
                      <w:rPr>
                        <w:rFonts w:ascii="Trebuchet MS"/>
                        <w:w w:val="110"/>
                        <w:sz w:val="20"/>
                      </w:rPr>
                      <w:tab/>
                    </w:r>
                    <w:r>
                      <w:rPr>
                        <w:rFonts w:ascii="Trebuchet MS"/>
                        <w:w w:val="110"/>
                        <w:sz w:val="20"/>
                      </w:rPr>
                      <w:t xml:space="preserve">4 </w:t>
                    </w:r>
                    <w:r>
                      <w:rPr>
                        <w:rFonts w:ascii="Trebuchet MS"/>
                        <w:spacing w:val="52"/>
                        <w:w w:val="110"/>
                        <w:sz w:val="20"/>
                      </w:rPr>
                      <w:t xml:space="preserve"> </w:t>
                    </w:r>
                    <w:r>
                      <w:rPr>
                        <w:rFonts w:ascii="Trebuchet MS"/>
                        <w:w w:val="110"/>
                        <w:sz w:val="20"/>
                      </w:rPr>
                      <w:t xml:space="preserve">(5) </w:t>
                    </w:r>
                    <w:r>
                      <w:rPr>
                        <w:rFonts w:ascii="Trebuchet MS"/>
                        <w:spacing w:val="30"/>
                        <w:w w:val="110"/>
                        <w:sz w:val="20"/>
                      </w:rPr>
                      <w:t xml:space="preserve"> </w:t>
                    </w:r>
                    <w:r>
                      <w:rPr>
                        <w:rFonts w:ascii="Trebuchet MS"/>
                        <w:w w:val="110"/>
                        <w:sz w:val="20"/>
                      </w:rPr>
                      <w:t>3</w:t>
                    </w:r>
                  </w:p>
                </w:txbxContent>
              </v:textbox>
            </v:shape>
            <v:shape id="_x0000_s1180" o:spid="_x0000_s1180" o:spt="202" type="#_x0000_t202" style="position:absolute;left:2444;top:-1104;height:239;width:1537;" filled="f" stroked="f" coordsize="21600,21600">
              <v:path/>
              <v:fill on="f" focussize="0,0"/>
              <v:stroke on="f" joinstyle="miter"/>
              <v:imagedata o:title=""/>
              <o:lock v:ext="edit"/>
              <v:textbox inset="0mm,0mm,0mm,0mm">
                <w:txbxContent>
                  <w:p>
                    <w:pPr>
                      <w:tabs>
                        <w:tab w:val="left" w:pos="1411"/>
                      </w:tabs>
                      <w:spacing w:before="0" w:line="211" w:lineRule="exact"/>
                      <w:ind w:left="0" w:right="0" w:firstLine="0"/>
                      <w:jc w:val="left"/>
                      <w:rPr>
                        <w:rFonts w:ascii="Trebuchet MS"/>
                        <w:sz w:val="20"/>
                      </w:rPr>
                    </w:pPr>
                    <w:r>
                      <w:rPr>
                        <w:rFonts w:ascii="Trebuchet MS"/>
                        <w:w w:val="110"/>
                        <w:sz w:val="20"/>
                      </w:rPr>
                      <w:t>~</w:t>
                    </w:r>
                    <w:r>
                      <w:rPr>
                        <w:rFonts w:ascii="Trebuchet MS"/>
                        <w:spacing w:val="50"/>
                        <w:w w:val="110"/>
                        <w:sz w:val="20"/>
                      </w:rPr>
                      <w:t xml:space="preserve"> </w:t>
                    </w:r>
                    <w:r>
                      <w:rPr>
                        <w:rFonts w:ascii="Trebuchet MS"/>
                        <w:w w:val="110"/>
                        <w:sz w:val="20"/>
                      </w:rPr>
                      <w:t>(6)</w:t>
                    </w:r>
                    <w:r>
                      <w:rPr>
                        <w:rFonts w:ascii="Trebuchet MS"/>
                        <w:spacing w:val="51"/>
                        <w:w w:val="110"/>
                        <w:sz w:val="20"/>
                      </w:rPr>
                      <w:t xml:space="preserve"> </w:t>
                    </w:r>
                    <w:r>
                      <w:rPr>
                        <w:rFonts w:ascii="Trebuchet MS"/>
                        <w:w w:val="110"/>
                        <w:sz w:val="20"/>
                      </w:rPr>
                      <w:t>(7)</w:t>
                    </w:r>
                    <w:r>
                      <w:rPr>
                        <w:rFonts w:ascii="Trebuchet MS"/>
                        <w:spacing w:val="50"/>
                        <w:w w:val="110"/>
                        <w:sz w:val="20"/>
                      </w:rPr>
                      <w:t xml:space="preserve"> </w:t>
                    </w:r>
                    <w:r>
                      <w:rPr>
                        <w:rFonts w:ascii="Trebuchet MS"/>
                        <w:w w:val="110"/>
                        <w:sz w:val="20"/>
                      </w:rPr>
                      <w:t>1</w:t>
                    </w:r>
                    <w:r>
                      <w:rPr>
                        <w:rFonts w:ascii="Trebuchet MS"/>
                        <w:w w:val="110"/>
                        <w:sz w:val="20"/>
                      </w:rPr>
                      <w:tab/>
                    </w:r>
                    <w:r>
                      <w:rPr>
                        <w:rFonts w:ascii="Trebuchet MS"/>
                        <w:w w:val="110"/>
                        <w:sz w:val="20"/>
                      </w:rPr>
                      <w:t>4</w:t>
                    </w:r>
                  </w:p>
                </w:txbxContent>
              </v:textbox>
            </v:shape>
            <v:shape id="_x0000_s1181" o:spid="_x0000_s1181" o:spt="202" type="#_x0000_t202" style="position:absolute;left:4233;top:-1343;height:478;width:407;" filled="f" stroked="f" coordsize="21600,21600">
              <v:path/>
              <v:fill on="f" focussize="0,0"/>
              <v:stroke on="f" joinstyle="miter"/>
              <v:imagedata o:title=""/>
              <o:lock v:ext="edit"/>
              <v:textbox inset="0mm,0mm,0mm,0mm">
                <w:txbxContent>
                  <w:p>
                    <w:pPr>
                      <w:spacing w:before="0" w:line="211" w:lineRule="exact"/>
                      <w:ind w:left="0" w:right="0" w:firstLine="0"/>
                      <w:jc w:val="left"/>
                      <w:rPr>
                        <w:rFonts w:ascii="Trebuchet MS"/>
                        <w:sz w:val="20"/>
                      </w:rPr>
                    </w:pPr>
                    <w:r>
                      <w:rPr>
                        <w:rFonts w:ascii="Trebuchet MS"/>
                        <w:w w:val="120"/>
                        <w:sz w:val="20"/>
                      </w:rPr>
                      <w:t xml:space="preserve">1 </w:t>
                    </w:r>
                    <w:r>
                      <w:rPr>
                        <w:rFonts w:ascii="Trebuchet MS"/>
                        <w:spacing w:val="24"/>
                        <w:w w:val="120"/>
                        <w:sz w:val="20"/>
                      </w:rPr>
                      <w:t xml:space="preserve"> </w:t>
                    </w:r>
                    <w:r>
                      <w:rPr>
                        <w:rFonts w:ascii="Trebuchet MS"/>
                        <w:w w:val="125"/>
                        <w:sz w:val="20"/>
                      </w:rPr>
                      <w:t>*</w:t>
                    </w:r>
                  </w:p>
                  <w:p>
                    <w:pPr>
                      <w:spacing w:before="7"/>
                      <w:ind w:left="0" w:right="0" w:firstLine="0"/>
                      <w:jc w:val="left"/>
                      <w:rPr>
                        <w:rFonts w:ascii="Trebuchet MS"/>
                        <w:sz w:val="20"/>
                      </w:rPr>
                    </w:pPr>
                    <w:r>
                      <w:rPr>
                        <w:rFonts w:ascii="Trebuchet MS"/>
                        <w:w w:val="120"/>
                        <w:sz w:val="20"/>
                      </w:rPr>
                      <w:t xml:space="preserve">5 </w:t>
                    </w:r>
                    <w:r>
                      <w:rPr>
                        <w:rFonts w:ascii="Trebuchet MS"/>
                        <w:spacing w:val="24"/>
                        <w:w w:val="120"/>
                        <w:sz w:val="20"/>
                      </w:rPr>
                      <w:t xml:space="preserve"> </w:t>
                    </w:r>
                    <w:r>
                      <w:rPr>
                        <w:rFonts w:ascii="Trebuchet MS"/>
                        <w:w w:val="125"/>
                        <w:sz w:val="20"/>
                      </w:rPr>
                      <w:t>*</w:t>
                    </w:r>
                  </w:p>
                </w:txbxContent>
              </v:textbox>
            </v:shape>
          </v:group>
        </w:pict>
      </w:r>
      <w:r>
        <w:rPr>
          <w:w w:val="95"/>
        </w:rPr>
        <w:t>在这个样例中，有括号的区域为满足条件的位置。</w:t>
      </w:r>
    </w:p>
    <w:p>
      <w:pPr>
        <w:pStyle w:val="5"/>
        <w:rPr>
          <w:sz w:val="23"/>
        </w:rPr>
      </w:pPr>
    </w:p>
    <w:p>
      <w:pPr>
        <w:pStyle w:val="4"/>
        <w:rPr>
          <w:rFonts w:hint="eastAsia" w:ascii="Microsoft YaHei UI" w:eastAsia="Microsoft YaHei UI"/>
        </w:rPr>
      </w:pPr>
      <w:r>
        <w:rPr>
          <w:rFonts w:hint="eastAsia" w:ascii="Microsoft YaHei UI" w:eastAsia="Microsoft YaHei UI"/>
          <w:color w:val="3B70B7"/>
          <w:w w:val="95"/>
        </w:rPr>
        <w:t>题解</w:t>
      </w:r>
    </w:p>
    <w:p>
      <w:pPr>
        <w:pStyle w:val="5"/>
        <w:spacing w:before="129" w:line="302" w:lineRule="auto"/>
        <w:ind w:left="1445" w:right="283" w:firstLine="398"/>
        <w:jc w:val="both"/>
      </w:pPr>
      <w:r>
        <w:rPr>
          <w:w w:val="95"/>
        </w:rPr>
        <w:t>虽然题目要求的是满足向下流能到达两个大洋的位置，如果我们对所有的位置进行搜索，那</w:t>
      </w:r>
      <w:r>
        <w:rPr>
          <w:spacing w:val="60"/>
          <w:w w:val="95"/>
        </w:rPr>
        <w:t xml:space="preserve"> </w:t>
      </w:r>
      <w:r>
        <w:rPr>
          <w:w w:val="95"/>
        </w:rPr>
        <w:t>么在不剪枝的情况下复杂度会很高。因此我们可以反过来想，从两个大洋开始向上流，这样我们</w:t>
      </w:r>
      <w:r>
        <w:rPr>
          <w:spacing w:val="78"/>
          <w:w w:val="95"/>
        </w:rPr>
        <w:t xml:space="preserve"> </w:t>
      </w:r>
      <w:r>
        <w:rPr>
          <w:w w:val="95"/>
        </w:rPr>
        <w:t>只需要对矩形四条边进行搜索。搜索完成后，只需遍历一遍矩阵，满足条件的位置即为两个大洋</w:t>
      </w:r>
      <w:r>
        <w:rPr>
          <w:spacing w:val="68"/>
          <w:w w:val="95"/>
        </w:rPr>
        <w:t xml:space="preserve"> </w:t>
      </w:r>
      <w:r>
        <w:t>向上流都能到达的位置。</w:t>
      </w:r>
    </w:p>
    <w:p>
      <w:pPr>
        <w:pStyle w:val="5"/>
        <w:spacing w:before="4"/>
        <w:rPr>
          <w:sz w:val="23"/>
        </w:rPr>
      </w:pPr>
      <w:r>
        <w:pict>
          <v:group id="_x0000_s1182" o:spid="_x0000_s1182" o:spt="203" style="position:absolute;left:0pt;margin-left:86.1pt;margin-top:16.95pt;height:134.7pt;width:423.1pt;mso-position-horizontal-relative:page;mso-wrap-distance-bottom:0pt;mso-wrap-distance-top:0pt;z-index:-15687680;mso-width-relative:page;mso-height-relative:page;" coordorigin="1722,340" coordsize="8462,2694">
            <o:lock v:ext="edit"/>
            <v:shape id="_x0000_s1183" o:spid="_x0000_s1183" style="position:absolute;left:1722;top:339;height:2694;width:8462;" filled="f" stroked="t" coordorigin="1722,340" coordsize="8462,2694" path="m1724,404l1724,340m1722,342l1786,342m1786,342l10120,342m10120,342l10183,342m10181,404l10181,340m1724,643l1724,404m10181,643l10181,404m1724,882l1724,643m10181,882l10181,643m1724,1121l1724,882m10181,1121l10181,882m1724,1360l1724,1121m10181,1360l10181,1121m1724,1599l1724,1360m10181,1599l10181,1360m1724,1838l1724,1599m10181,1838l10181,1599m1724,2077l1724,1838m10181,2077l10181,1838m1724,2316l1724,2077m10181,2316l10181,2077m1724,2556l1724,2316m10181,2556l10181,2316m1724,2795l1724,2556m10181,2795l10181,2556m1724,3034l1724,2795m10181,3034l10181,2795e">
              <v:path arrowok="t"/>
              <v:fill on="f" focussize="0,0"/>
              <v:stroke weight="0.199212598425197pt" color="#3B70B7"/>
              <v:imagedata o:title=""/>
              <o:lock v:ext="edit"/>
            </v:shape>
            <v:shape id="_x0000_s1184" o:spid="_x0000_s1184" o:spt="202" type="#_x0000_t202" style="position:absolute;left:1722;top:339;height:2694;width:8462;" filled="f" stroked="f" coordsize="21600,21600">
              <v:path/>
              <v:fill on="f" focussize="0,0"/>
              <v:stroke on="f" joinstyle="miter"/>
              <v:imagedata o:title=""/>
              <o:lock v:ext="edit"/>
              <v:textbox inset="0mm,0mm,0mm,0mm">
                <w:txbxContent>
                  <w:p>
                    <w:pPr>
                      <w:spacing w:before="43"/>
                      <w:ind w:left="63" w:right="0" w:firstLine="0"/>
                      <w:jc w:val="left"/>
                      <w:rPr>
                        <w:rFonts w:ascii="Trebuchet MS"/>
                        <w:sz w:val="20"/>
                      </w:rPr>
                    </w:pPr>
                    <w:r>
                      <w:rPr>
                        <w:rFonts w:ascii="Trebuchet MS"/>
                        <w:w w:val="120"/>
                        <w:sz w:val="20"/>
                      </w:rPr>
                      <w:t>vector&lt;</w:t>
                    </w:r>
                    <w:r>
                      <w:rPr>
                        <w:rFonts w:ascii="Trebuchet MS"/>
                        <w:color w:val="7F0000"/>
                        <w:w w:val="120"/>
                        <w:sz w:val="20"/>
                      </w:rPr>
                      <w:t>int</w:t>
                    </w:r>
                    <w:r>
                      <w:rPr>
                        <w:rFonts w:ascii="Trebuchet MS"/>
                        <w:w w:val="120"/>
                        <w:sz w:val="20"/>
                      </w:rPr>
                      <w:t>&gt;</w:t>
                    </w:r>
                    <w:r>
                      <w:rPr>
                        <w:rFonts w:ascii="Trebuchet MS"/>
                        <w:spacing w:val="19"/>
                        <w:w w:val="120"/>
                        <w:sz w:val="20"/>
                      </w:rPr>
                      <w:t xml:space="preserve"> </w:t>
                    </w:r>
                    <w:r>
                      <w:rPr>
                        <w:rFonts w:ascii="Trebuchet MS"/>
                        <w:w w:val="120"/>
                        <w:sz w:val="20"/>
                      </w:rPr>
                      <w:t>direction{-1,</w:t>
                    </w:r>
                    <w:r>
                      <w:rPr>
                        <w:rFonts w:ascii="Trebuchet MS"/>
                        <w:spacing w:val="19"/>
                        <w:w w:val="120"/>
                        <w:sz w:val="20"/>
                      </w:rPr>
                      <w:t xml:space="preserve"> </w:t>
                    </w:r>
                    <w:r>
                      <w:rPr>
                        <w:rFonts w:ascii="Trebuchet MS"/>
                        <w:w w:val="120"/>
                        <w:sz w:val="20"/>
                      </w:rPr>
                      <w:t>0,</w:t>
                    </w:r>
                    <w:r>
                      <w:rPr>
                        <w:rFonts w:ascii="Trebuchet MS"/>
                        <w:spacing w:val="20"/>
                        <w:w w:val="120"/>
                        <w:sz w:val="20"/>
                      </w:rPr>
                      <w:t xml:space="preserve"> </w:t>
                    </w:r>
                    <w:r>
                      <w:rPr>
                        <w:rFonts w:ascii="Trebuchet MS"/>
                        <w:w w:val="120"/>
                        <w:sz w:val="20"/>
                      </w:rPr>
                      <w:t>1,</w:t>
                    </w:r>
                    <w:r>
                      <w:rPr>
                        <w:rFonts w:ascii="Trebuchet MS"/>
                        <w:spacing w:val="19"/>
                        <w:w w:val="120"/>
                        <w:sz w:val="20"/>
                      </w:rPr>
                      <w:t xml:space="preserve"> </w:t>
                    </w:r>
                    <w:r>
                      <w:rPr>
                        <w:rFonts w:ascii="Trebuchet MS"/>
                        <w:w w:val="120"/>
                        <w:sz w:val="20"/>
                      </w:rPr>
                      <w:t>0,</w:t>
                    </w:r>
                    <w:r>
                      <w:rPr>
                        <w:rFonts w:ascii="Trebuchet MS"/>
                        <w:spacing w:val="20"/>
                        <w:w w:val="120"/>
                        <w:sz w:val="20"/>
                      </w:rPr>
                      <w:t xml:space="preserve"> </w:t>
                    </w:r>
                    <w:r>
                      <w:rPr>
                        <w:rFonts w:ascii="Trebuchet MS"/>
                        <w:w w:val="120"/>
                        <w:sz w:val="20"/>
                      </w:rPr>
                      <w:t>-1};</w:t>
                    </w:r>
                  </w:p>
                  <w:p>
                    <w:pPr>
                      <w:spacing w:before="1" w:line="240" w:lineRule="auto"/>
                      <w:rPr>
                        <w:rFonts w:ascii="Trebuchet MS"/>
                        <w:sz w:val="20"/>
                      </w:rPr>
                    </w:pPr>
                  </w:p>
                  <w:p>
                    <w:pPr>
                      <w:spacing w:before="1" w:line="254" w:lineRule="exact"/>
                      <w:ind w:left="63" w:right="0" w:firstLine="0"/>
                      <w:jc w:val="left"/>
                      <w:rPr>
                        <w:sz w:val="20"/>
                      </w:rPr>
                    </w:pPr>
                    <w:r>
                      <w:rPr>
                        <w:rFonts w:ascii="Trebuchet MS" w:eastAsia="Trebuchet MS"/>
                        <w:color w:val="7F7F7F"/>
                        <w:spacing w:val="13"/>
                        <w:sz w:val="20"/>
                      </w:rPr>
                      <w:t xml:space="preserve">// </w:t>
                    </w:r>
                    <w:r>
                      <w:rPr>
                        <w:color w:val="7F7F7F"/>
                        <w:sz w:val="20"/>
                      </w:rPr>
                      <w:t>主函数</w:t>
                    </w:r>
                  </w:p>
                  <w:p>
                    <w:pPr>
                      <w:spacing w:before="0" w:line="247" w:lineRule="auto"/>
                      <w:ind w:left="440" w:right="1493" w:hanging="377"/>
                      <w:jc w:val="left"/>
                      <w:rPr>
                        <w:rFonts w:ascii="Trebuchet MS"/>
                        <w:sz w:val="20"/>
                      </w:rPr>
                    </w:pPr>
                    <w:r>
                      <w:rPr>
                        <w:rFonts w:ascii="Trebuchet MS"/>
                        <w:w w:val="110"/>
                        <w:sz w:val="20"/>
                      </w:rPr>
                      <w:t>vector&lt;vector&lt;</w:t>
                    </w:r>
                    <w:r>
                      <w:rPr>
                        <w:rFonts w:ascii="Trebuchet MS"/>
                        <w:color w:val="7F0000"/>
                        <w:w w:val="110"/>
                        <w:sz w:val="20"/>
                      </w:rPr>
                      <w:t>int</w:t>
                    </w:r>
                    <w:r>
                      <w:rPr>
                        <w:rFonts w:ascii="Trebuchet MS"/>
                        <w:w w:val="110"/>
                        <w:sz w:val="20"/>
                      </w:rPr>
                      <w:t>&gt;&gt;</w:t>
                    </w:r>
                    <w:r>
                      <w:rPr>
                        <w:rFonts w:ascii="Trebuchet MS"/>
                        <w:spacing w:val="12"/>
                        <w:w w:val="110"/>
                        <w:sz w:val="20"/>
                      </w:rPr>
                      <w:t xml:space="preserve"> </w:t>
                    </w:r>
                    <w:r>
                      <w:rPr>
                        <w:rFonts w:ascii="Trebuchet MS"/>
                        <w:w w:val="110"/>
                        <w:sz w:val="20"/>
                      </w:rPr>
                      <w:t>pacificAtlantic(vector&lt;vector&lt;</w:t>
                    </w:r>
                    <w:r>
                      <w:rPr>
                        <w:rFonts w:ascii="Trebuchet MS"/>
                        <w:color w:val="7F0000"/>
                        <w:w w:val="110"/>
                        <w:sz w:val="20"/>
                      </w:rPr>
                      <w:t>int</w:t>
                    </w:r>
                    <w:r>
                      <w:rPr>
                        <w:rFonts w:ascii="Trebuchet MS"/>
                        <w:w w:val="110"/>
                        <w:sz w:val="20"/>
                      </w:rPr>
                      <w:t>&gt;&gt;&amp;</w:t>
                    </w:r>
                    <w:r>
                      <w:rPr>
                        <w:rFonts w:ascii="Trebuchet MS"/>
                        <w:spacing w:val="12"/>
                        <w:w w:val="110"/>
                        <w:sz w:val="20"/>
                      </w:rPr>
                      <w:t xml:space="preserve"> </w:t>
                    </w:r>
                    <w:r>
                      <w:rPr>
                        <w:rFonts w:ascii="Trebuchet MS"/>
                        <w:w w:val="110"/>
                        <w:sz w:val="20"/>
                      </w:rPr>
                      <w:t xml:space="preserve">matrix) </w:t>
                    </w:r>
                    <w:r>
                      <w:rPr>
                        <w:rFonts w:ascii="Trebuchet MS"/>
                        <w:spacing w:val="11"/>
                        <w:w w:val="110"/>
                        <w:sz w:val="20"/>
                      </w:rPr>
                      <w:t xml:space="preserve"> </w:t>
                    </w:r>
                    <w:r>
                      <w:rPr>
                        <w:rFonts w:ascii="Trebuchet MS"/>
                        <w:w w:val="110"/>
                        <w:sz w:val="20"/>
                      </w:rPr>
                      <w:t>{</w:t>
                    </w:r>
                    <w:r>
                      <w:rPr>
                        <w:rFonts w:ascii="Trebuchet MS"/>
                        <w:spacing w:val="-64"/>
                        <w:w w:val="110"/>
                        <w:sz w:val="20"/>
                      </w:rPr>
                      <w:t xml:space="preserve"> </w:t>
                    </w:r>
                    <w:r>
                      <w:rPr>
                        <w:rFonts w:ascii="Trebuchet MS"/>
                        <w:color w:val="7F0000"/>
                        <w:w w:val="130"/>
                        <w:sz w:val="20"/>
                      </w:rPr>
                      <w:t>if</w:t>
                    </w:r>
                    <w:r>
                      <w:rPr>
                        <w:rFonts w:ascii="Trebuchet MS"/>
                        <w:color w:val="7F0000"/>
                        <w:spacing w:val="6"/>
                        <w:w w:val="130"/>
                        <w:sz w:val="20"/>
                      </w:rPr>
                      <w:t xml:space="preserve"> </w:t>
                    </w:r>
                    <w:r>
                      <w:rPr>
                        <w:rFonts w:ascii="Trebuchet MS"/>
                        <w:w w:val="125"/>
                        <w:sz w:val="20"/>
                      </w:rPr>
                      <w:t>(matrix.empty()</w:t>
                    </w:r>
                    <w:r>
                      <w:rPr>
                        <w:rFonts w:ascii="Trebuchet MS"/>
                        <w:spacing w:val="9"/>
                        <w:w w:val="125"/>
                        <w:sz w:val="20"/>
                      </w:rPr>
                      <w:t xml:space="preserve"> </w:t>
                    </w:r>
                    <w:r>
                      <w:rPr>
                        <w:rFonts w:ascii="Trebuchet MS"/>
                        <w:w w:val="125"/>
                        <w:sz w:val="20"/>
                      </w:rPr>
                      <w:t>||</w:t>
                    </w:r>
                    <w:r>
                      <w:rPr>
                        <w:rFonts w:ascii="Trebuchet MS"/>
                        <w:spacing w:val="10"/>
                        <w:w w:val="125"/>
                        <w:sz w:val="20"/>
                      </w:rPr>
                      <w:t xml:space="preserve"> </w:t>
                    </w:r>
                    <w:r>
                      <w:rPr>
                        <w:rFonts w:ascii="Trebuchet MS"/>
                        <w:w w:val="125"/>
                        <w:sz w:val="20"/>
                      </w:rPr>
                      <w:t>matrix[0].empty())</w:t>
                    </w:r>
                    <w:r>
                      <w:rPr>
                        <w:rFonts w:ascii="Trebuchet MS"/>
                        <w:spacing w:val="9"/>
                        <w:w w:val="125"/>
                        <w:sz w:val="20"/>
                      </w:rPr>
                      <w:t xml:space="preserve"> </w:t>
                    </w:r>
                    <w:r>
                      <w:rPr>
                        <w:rFonts w:ascii="Trebuchet MS"/>
                        <w:w w:val="130"/>
                        <w:sz w:val="20"/>
                      </w:rPr>
                      <w:t>{</w:t>
                    </w:r>
                  </w:p>
                  <w:p>
                    <w:pPr>
                      <w:spacing w:before="0"/>
                      <w:ind w:left="816" w:right="0" w:firstLine="0"/>
                      <w:jc w:val="left"/>
                      <w:rPr>
                        <w:rFonts w:ascii="Trebuchet MS"/>
                        <w:sz w:val="20"/>
                      </w:rPr>
                    </w:pPr>
                    <w:r>
                      <w:rPr>
                        <w:rFonts w:ascii="Trebuchet MS"/>
                        <w:color w:val="7F0000"/>
                        <w:w w:val="125"/>
                        <w:sz w:val="20"/>
                      </w:rPr>
                      <w:t>return</w:t>
                    </w:r>
                    <w:r>
                      <w:rPr>
                        <w:rFonts w:ascii="Trebuchet MS"/>
                        <w:color w:val="7F0000"/>
                        <w:spacing w:val="5"/>
                        <w:w w:val="125"/>
                        <w:sz w:val="20"/>
                      </w:rPr>
                      <w:t xml:space="preserve"> </w:t>
                    </w:r>
                    <w:r>
                      <w:rPr>
                        <w:rFonts w:ascii="Trebuchet MS"/>
                        <w:w w:val="125"/>
                        <w:sz w:val="20"/>
                      </w:rPr>
                      <w:t>{};</w:t>
                    </w:r>
                  </w:p>
                  <w:p>
                    <w:pPr>
                      <w:spacing w:before="4"/>
                      <w:ind w:left="440" w:right="0" w:firstLine="0"/>
                      <w:jc w:val="left"/>
                      <w:rPr>
                        <w:rFonts w:ascii="Trebuchet MS"/>
                        <w:sz w:val="20"/>
                      </w:rPr>
                    </w:pPr>
                    <w:r>
                      <w:rPr>
                        <w:rFonts w:ascii="Trebuchet MS"/>
                        <w:w w:val="142"/>
                        <w:sz w:val="20"/>
                      </w:rPr>
                      <w:t>}</w:t>
                    </w:r>
                  </w:p>
                  <w:p>
                    <w:pPr>
                      <w:spacing w:before="7"/>
                      <w:ind w:left="440" w:right="0" w:firstLine="0"/>
                      <w:jc w:val="left"/>
                      <w:rPr>
                        <w:rFonts w:ascii="Trebuchet MS"/>
                        <w:sz w:val="20"/>
                      </w:rPr>
                    </w:pPr>
                    <w:r>
                      <w:rPr>
                        <w:rFonts w:ascii="Trebuchet MS"/>
                        <w:w w:val="110"/>
                        <w:sz w:val="20"/>
                      </w:rPr>
                      <w:t>vector&lt;vector&lt;</w:t>
                    </w:r>
                    <w:r>
                      <w:rPr>
                        <w:rFonts w:ascii="Trebuchet MS"/>
                        <w:color w:val="7F0000"/>
                        <w:w w:val="110"/>
                        <w:sz w:val="20"/>
                      </w:rPr>
                      <w:t>int</w:t>
                    </w:r>
                    <w:r>
                      <w:rPr>
                        <w:rFonts w:ascii="Trebuchet MS"/>
                        <w:w w:val="110"/>
                        <w:sz w:val="20"/>
                      </w:rPr>
                      <w:t>&gt;&gt;</w:t>
                    </w:r>
                    <w:r>
                      <w:rPr>
                        <w:rFonts w:ascii="Trebuchet MS"/>
                        <w:spacing w:val="43"/>
                        <w:w w:val="110"/>
                        <w:sz w:val="20"/>
                      </w:rPr>
                      <w:t xml:space="preserve"> </w:t>
                    </w:r>
                    <w:r>
                      <w:rPr>
                        <w:rFonts w:ascii="Trebuchet MS"/>
                        <w:w w:val="110"/>
                        <w:sz w:val="20"/>
                      </w:rPr>
                      <w:t>ans;</w:t>
                    </w:r>
                  </w:p>
                  <w:p>
                    <w:pPr>
                      <w:spacing w:before="7" w:line="247" w:lineRule="auto"/>
                      <w:ind w:left="440" w:right="1735" w:firstLine="0"/>
                      <w:jc w:val="left"/>
                      <w:rPr>
                        <w:rFonts w:ascii="Trebuchet MS"/>
                        <w:sz w:val="20"/>
                      </w:rPr>
                    </w:pPr>
                    <w:r>
                      <w:rPr>
                        <w:rFonts w:ascii="Trebuchet MS"/>
                        <w:color w:val="7F0000"/>
                        <w:w w:val="110"/>
                        <w:sz w:val="20"/>
                      </w:rPr>
                      <w:t>int</w:t>
                    </w:r>
                    <w:r>
                      <w:rPr>
                        <w:rFonts w:ascii="Trebuchet MS"/>
                        <w:color w:val="7F0000"/>
                        <w:spacing w:val="1"/>
                        <w:w w:val="110"/>
                        <w:sz w:val="20"/>
                      </w:rPr>
                      <w:t xml:space="preserve"> </w:t>
                    </w:r>
                    <w:r>
                      <w:rPr>
                        <w:rFonts w:ascii="Trebuchet MS"/>
                        <w:sz w:val="20"/>
                      </w:rPr>
                      <w:t>m</w:t>
                    </w:r>
                    <w:r>
                      <w:rPr>
                        <w:rFonts w:ascii="Trebuchet MS"/>
                        <w:spacing w:val="1"/>
                        <w:sz w:val="20"/>
                      </w:rPr>
                      <w:t xml:space="preserve"> </w:t>
                    </w:r>
                    <w:r>
                      <w:rPr>
                        <w:rFonts w:ascii="Trebuchet MS"/>
                        <w:w w:val="110"/>
                        <w:sz w:val="20"/>
                      </w:rPr>
                      <w:t>=</w:t>
                    </w:r>
                    <w:r>
                      <w:rPr>
                        <w:rFonts w:ascii="Trebuchet MS"/>
                        <w:spacing w:val="1"/>
                        <w:w w:val="110"/>
                        <w:sz w:val="20"/>
                      </w:rPr>
                      <w:t xml:space="preserve"> </w:t>
                    </w:r>
                    <w:r>
                      <w:rPr>
                        <w:rFonts w:ascii="Trebuchet MS"/>
                        <w:w w:val="110"/>
                        <w:sz w:val="20"/>
                      </w:rPr>
                      <w:t>matrix.size(),</w:t>
                    </w:r>
                    <w:r>
                      <w:rPr>
                        <w:rFonts w:ascii="Trebuchet MS"/>
                        <w:spacing w:val="1"/>
                        <w:w w:val="110"/>
                        <w:sz w:val="20"/>
                      </w:rPr>
                      <w:t xml:space="preserve"> </w:t>
                    </w:r>
                    <w:r>
                      <w:rPr>
                        <w:rFonts w:ascii="Trebuchet MS"/>
                        <w:w w:val="110"/>
                        <w:sz w:val="20"/>
                      </w:rPr>
                      <w:t>n</w:t>
                    </w:r>
                    <w:r>
                      <w:rPr>
                        <w:rFonts w:ascii="Trebuchet MS"/>
                        <w:spacing w:val="1"/>
                        <w:w w:val="110"/>
                        <w:sz w:val="20"/>
                      </w:rPr>
                      <w:t xml:space="preserve"> </w:t>
                    </w:r>
                    <w:r>
                      <w:rPr>
                        <w:rFonts w:ascii="Trebuchet MS"/>
                        <w:w w:val="110"/>
                        <w:sz w:val="20"/>
                      </w:rPr>
                      <w:t>=</w:t>
                    </w:r>
                    <w:r>
                      <w:rPr>
                        <w:rFonts w:ascii="Trebuchet MS"/>
                        <w:spacing w:val="1"/>
                        <w:w w:val="110"/>
                        <w:sz w:val="20"/>
                      </w:rPr>
                      <w:t xml:space="preserve"> </w:t>
                    </w:r>
                    <w:r>
                      <w:rPr>
                        <w:rFonts w:ascii="Trebuchet MS"/>
                        <w:w w:val="110"/>
                        <w:sz w:val="20"/>
                      </w:rPr>
                      <w:t>matrix[0].size();</w:t>
                    </w:r>
                    <w:r>
                      <w:rPr>
                        <w:rFonts w:ascii="Trebuchet MS"/>
                        <w:spacing w:val="1"/>
                        <w:w w:val="110"/>
                        <w:sz w:val="20"/>
                      </w:rPr>
                      <w:t xml:space="preserve"> </w:t>
                    </w:r>
                    <w:r>
                      <w:rPr>
                        <w:rFonts w:ascii="Trebuchet MS"/>
                        <w:w w:val="110"/>
                        <w:sz w:val="20"/>
                      </w:rPr>
                      <w:t>vector&lt;vector&lt;</w:t>
                    </w:r>
                    <w:r>
                      <w:rPr>
                        <w:rFonts w:ascii="Trebuchet MS"/>
                        <w:color w:val="7F0000"/>
                        <w:w w:val="110"/>
                        <w:sz w:val="20"/>
                      </w:rPr>
                      <w:t>bool</w:t>
                    </w:r>
                    <w:r>
                      <w:rPr>
                        <w:rFonts w:ascii="Trebuchet MS"/>
                        <w:w w:val="110"/>
                        <w:sz w:val="20"/>
                      </w:rPr>
                      <w:t>&gt;&gt;</w:t>
                    </w:r>
                    <w:r>
                      <w:rPr>
                        <w:rFonts w:ascii="Trebuchet MS"/>
                        <w:spacing w:val="19"/>
                        <w:w w:val="110"/>
                        <w:sz w:val="20"/>
                      </w:rPr>
                      <w:t xml:space="preserve"> </w:t>
                    </w:r>
                    <w:r>
                      <w:rPr>
                        <w:rFonts w:ascii="Trebuchet MS"/>
                        <w:w w:val="110"/>
                        <w:sz w:val="20"/>
                      </w:rPr>
                      <w:t>can_reach_p(m,</w:t>
                    </w:r>
                    <w:r>
                      <w:rPr>
                        <w:rFonts w:ascii="Trebuchet MS"/>
                        <w:spacing w:val="20"/>
                        <w:w w:val="110"/>
                        <w:sz w:val="20"/>
                      </w:rPr>
                      <w:t xml:space="preserve"> </w:t>
                    </w:r>
                    <w:r>
                      <w:rPr>
                        <w:rFonts w:ascii="Trebuchet MS"/>
                        <w:w w:val="110"/>
                        <w:sz w:val="20"/>
                      </w:rPr>
                      <w:t>vector&lt;</w:t>
                    </w:r>
                    <w:r>
                      <w:rPr>
                        <w:rFonts w:ascii="Trebuchet MS"/>
                        <w:color w:val="7F0000"/>
                        <w:w w:val="110"/>
                        <w:sz w:val="20"/>
                      </w:rPr>
                      <w:t>bool</w:t>
                    </w:r>
                    <w:r>
                      <w:rPr>
                        <w:rFonts w:ascii="Trebuchet MS"/>
                        <w:w w:val="110"/>
                        <w:sz w:val="20"/>
                      </w:rPr>
                      <w:t>&gt;(n,</w:t>
                    </w:r>
                    <w:r>
                      <w:rPr>
                        <w:rFonts w:ascii="Trebuchet MS"/>
                        <w:spacing w:val="20"/>
                        <w:w w:val="110"/>
                        <w:sz w:val="20"/>
                      </w:rPr>
                      <w:t xml:space="preserve"> </w:t>
                    </w:r>
                    <w:r>
                      <w:rPr>
                        <w:rFonts w:ascii="Trebuchet MS"/>
                        <w:color w:val="7F0000"/>
                        <w:w w:val="110"/>
                        <w:sz w:val="20"/>
                      </w:rPr>
                      <w:t>false</w:t>
                    </w:r>
                    <w:r>
                      <w:rPr>
                        <w:rFonts w:ascii="Trebuchet MS"/>
                        <w:w w:val="110"/>
                        <w:sz w:val="20"/>
                      </w:rPr>
                      <w:t>));</w:t>
                    </w:r>
                    <w:r>
                      <w:rPr>
                        <w:rFonts w:ascii="Trebuchet MS"/>
                        <w:spacing w:val="-64"/>
                        <w:w w:val="110"/>
                        <w:sz w:val="20"/>
                      </w:rPr>
                      <w:t xml:space="preserve"> </w:t>
                    </w:r>
                    <w:r>
                      <w:rPr>
                        <w:rFonts w:ascii="Trebuchet MS"/>
                        <w:w w:val="110"/>
                        <w:sz w:val="20"/>
                      </w:rPr>
                      <w:t>vector&lt;vector&lt;</w:t>
                    </w:r>
                    <w:r>
                      <w:rPr>
                        <w:rFonts w:ascii="Trebuchet MS"/>
                        <w:color w:val="7F0000"/>
                        <w:w w:val="110"/>
                        <w:sz w:val="20"/>
                      </w:rPr>
                      <w:t>bool</w:t>
                    </w:r>
                    <w:r>
                      <w:rPr>
                        <w:rFonts w:ascii="Trebuchet MS"/>
                        <w:w w:val="110"/>
                        <w:sz w:val="20"/>
                      </w:rPr>
                      <w:t>&gt;&gt;</w:t>
                    </w:r>
                    <w:r>
                      <w:rPr>
                        <w:rFonts w:ascii="Trebuchet MS"/>
                        <w:spacing w:val="21"/>
                        <w:w w:val="110"/>
                        <w:sz w:val="20"/>
                      </w:rPr>
                      <w:t xml:space="preserve"> </w:t>
                    </w:r>
                    <w:r>
                      <w:rPr>
                        <w:rFonts w:ascii="Trebuchet MS"/>
                        <w:w w:val="110"/>
                        <w:sz w:val="20"/>
                      </w:rPr>
                      <w:t>can_reach_a(m,</w:t>
                    </w:r>
                    <w:r>
                      <w:rPr>
                        <w:rFonts w:ascii="Trebuchet MS"/>
                        <w:spacing w:val="22"/>
                        <w:w w:val="110"/>
                        <w:sz w:val="20"/>
                      </w:rPr>
                      <w:t xml:space="preserve"> </w:t>
                    </w:r>
                    <w:r>
                      <w:rPr>
                        <w:rFonts w:ascii="Trebuchet MS"/>
                        <w:w w:val="110"/>
                        <w:sz w:val="20"/>
                      </w:rPr>
                      <w:t>vector&lt;</w:t>
                    </w:r>
                    <w:r>
                      <w:rPr>
                        <w:rFonts w:ascii="Trebuchet MS"/>
                        <w:color w:val="7F0000"/>
                        <w:w w:val="110"/>
                        <w:sz w:val="20"/>
                      </w:rPr>
                      <w:t>bool</w:t>
                    </w:r>
                    <w:r>
                      <w:rPr>
                        <w:rFonts w:ascii="Trebuchet MS"/>
                        <w:w w:val="110"/>
                        <w:sz w:val="20"/>
                      </w:rPr>
                      <w:t>&gt;(n,</w:t>
                    </w:r>
                    <w:r>
                      <w:rPr>
                        <w:rFonts w:ascii="Trebuchet MS"/>
                        <w:spacing w:val="22"/>
                        <w:w w:val="110"/>
                        <w:sz w:val="20"/>
                      </w:rPr>
                      <w:t xml:space="preserve"> </w:t>
                    </w:r>
                    <w:r>
                      <w:rPr>
                        <w:rFonts w:ascii="Trebuchet MS"/>
                        <w:color w:val="7F0000"/>
                        <w:w w:val="110"/>
                        <w:sz w:val="20"/>
                      </w:rPr>
                      <w:t>false</w:t>
                    </w:r>
                    <w:r>
                      <w:rPr>
                        <w:rFonts w:ascii="Trebuchet MS"/>
                        <w:w w:val="110"/>
                        <w:sz w:val="20"/>
                      </w:rPr>
                      <w:t>));</w:t>
                    </w:r>
                  </w:p>
                </w:txbxContent>
              </v:textbox>
            </v:shape>
            <w10:wrap type="topAndBottom"/>
          </v:group>
        </w:pict>
      </w:r>
    </w:p>
    <w:p>
      <w:pPr>
        <w:spacing w:after="0"/>
        <w:rPr>
          <w:sz w:val="23"/>
        </w:rPr>
        <w:sectPr>
          <w:pgSz w:w="11910" w:h="16840"/>
          <w:pgMar w:top="1200" w:right="1500" w:bottom="700" w:left="340" w:header="923" w:footer="510" w:gutter="0"/>
        </w:sectPr>
      </w:pPr>
    </w:p>
    <w:p>
      <w:pPr>
        <w:pStyle w:val="5"/>
        <w:spacing w:before="5"/>
        <w:rPr>
          <w:sz w:val="12"/>
        </w:rPr>
      </w:pPr>
    </w:p>
    <w:p>
      <w:pPr>
        <w:pStyle w:val="5"/>
        <w:spacing w:before="79" w:line="247" w:lineRule="auto"/>
        <w:ind w:left="2198" w:right="4183" w:hanging="377"/>
        <w:rPr>
          <w:rFonts w:ascii="Trebuchet MS"/>
        </w:rPr>
      </w:pPr>
      <w:r>
        <w:pict>
          <v:group id="_x0000_s1185" o:spid="_x0000_s1185" o:spt="203" style="position:absolute;left:0pt;margin-left:87.55pt;margin-top:4.95pt;height:421.65pt;width:421.6pt;mso-position-horizontal-relative:page;z-index:-20739072;mso-width-relative:page;mso-height-relative:page;" coordorigin="1752,99" coordsize="8432,8433">
            <o:lock v:ext="edit"/>
            <v:line id="_x0000_s1186" o:spid="_x0000_s1186" o:spt="20" style="position:absolute;left:1754;top:99;height:8433;width:0;" stroked="t" coordsize="21600,21600">
              <v:path arrowok="t"/>
              <v:fill focussize="0,0"/>
              <v:stroke weight="0.199212598425197pt" color="#3B70B7"/>
              <v:imagedata o:title=""/>
              <o:lock v:ext="edit"/>
            </v:line>
            <v:line id="_x0000_s1187" o:spid="_x0000_s1187" o:spt="20" style="position:absolute;left:10181;top:99;height:8369;width:0;" stroked="t" coordsize="21600,21600">
              <v:path arrowok="t"/>
              <v:fill focussize="0,0"/>
              <v:stroke weight="0.199212598425197pt" color="#3B70B7"/>
              <v:imagedata o:title=""/>
              <o:lock v:ext="edit"/>
            </v:line>
            <v:shape id="_x0000_s1188" o:spid="_x0000_s1188" style="position:absolute;left:1785;top:8468;height:64;width:8398;" filled="f" stroked="t" coordorigin="1786,8468" coordsize="8398,64" path="m1786,8530l10120,8530m10120,8530l10183,8530m10181,8532l10181,8468e">
              <v:path arrowok="t"/>
              <v:fill on="f" focussize="0,0"/>
              <v:stroke weight="0.199212598425197pt" color="#3B70B7"/>
              <v:imagedata o:title=""/>
              <o:lock v:ext="edit"/>
            </v:shape>
          </v:group>
        </w:pict>
      </w:r>
      <w:r>
        <w:rPr>
          <w:rFonts w:ascii="Trebuchet MS"/>
          <w:color w:val="7F0000"/>
          <w:w w:val="115"/>
        </w:rPr>
        <w:t>for</w:t>
      </w:r>
      <w:r>
        <w:rPr>
          <w:rFonts w:ascii="Trebuchet MS"/>
          <w:color w:val="7F0000"/>
          <w:spacing w:val="1"/>
          <w:w w:val="115"/>
        </w:rPr>
        <w:t xml:space="preserve"> </w:t>
      </w:r>
      <w:r>
        <w:rPr>
          <w:rFonts w:ascii="Trebuchet MS"/>
          <w:w w:val="115"/>
        </w:rPr>
        <w:t>(</w:t>
      </w:r>
      <w:r>
        <w:rPr>
          <w:rFonts w:ascii="Trebuchet MS"/>
          <w:color w:val="7F0000"/>
          <w:w w:val="115"/>
        </w:rPr>
        <w:t>int</w:t>
      </w:r>
      <w:r>
        <w:rPr>
          <w:rFonts w:ascii="Trebuchet MS"/>
          <w:color w:val="7F0000"/>
          <w:spacing w:val="1"/>
          <w:w w:val="115"/>
        </w:rPr>
        <w:t xml:space="preserve"> </w:t>
      </w:r>
      <w:r>
        <w:rPr>
          <w:rFonts w:ascii="Trebuchet MS"/>
          <w:w w:val="155"/>
        </w:rPr>
        <w:t xml:space="preserve">i </w:t>
      </w:r>
      <w:r>
        <w:rPr>
          <w:rFonts w:ascii="Trebuchet MS"/>
          <w:w w:val="115"/>
        </w:rPr>
        <w:t>=</w:t>
      </w:r>
      <w:r>
        <w:rPr>
          <w:rFonts w:ascii="Trebuchet MS"/>
          <w:spacing w:val="1"/>
          <w:w w:val="115"/>
        </w:rPr>
        <w:t xml:space="preserve"> </w:t>
      </w:r>
      <w:r>
        <w:rPr>
          <w:rFonts w:ascii="Trebuchet MS"/>
          <w:w w:val="115"/>
        </w:rPr>
        <w:t>0;</w:t>
      </w:r>
      <w:r>
        <w:rPr>
          <w:rFonts w:ascii="Trebuchet MS"/>
          <w:spacing w:val="1"/>
          <w:w w:val="115"/>
        </w:rPr>
        <w:t xml:space="preserve"> </w:t>
      </w:r>
      <w:r>
        <w:rPr>
          <w:rFonts w:ascii="Trebuchet MS"/>
          <w:w w:val="155"/>
        </w:rPr>
        <w:t xml:space="preserve">i </w:t>
      </w:r>
      <w:r>
        <w:rPr>
          <w:rFonts w:ascii="Trebuchet MS"/>
          <w:w w:val="115"/>
        </w:rPr>
        <w:t xml:space="preserve">&lt;  m;  ++i)  </w:t>
      </w:r>
      <w:r>
        <w:rPr>
          <w:rFonts w:ascii="Trebuchet MS"/>
          <w:w w:val="135"/>
        </w:rPr>
        <w:t>{</w:t>
      </w:r>
      <w:r>
        <w:rPr>
          <w:rFonts w:ascii="Trebuchet MS"/>
          <w:spacing w:val="1"/>
          <w:w w:val="135"/>
        </w:rPr>
        <w:t xml:space="preserve"> </w:t>
      </w:r>
      <w:r>
        <w:rPr>
          <w:rFonts w:ascii="Trebuchet MS"/>
          <w:w w:val="115"/>
        </w:rPr>
        <w:t>dfs(matrix,</w:t>
      </w:r>
      <w:r>
        <w:rPr>
          <w:rFonts w:ascii="Trebuchet MS"/>
          <w:spacing w:val="1"/>
          <w:w w:val="115"/>
        </w:rPr>
        <w:t xml:space="preserve"> </w:t>
      </w:r>
      <w:r>
        <w:rPr>
          <w:rFonts w:ascii="Trebuchet MS"/>
          <w:w w:val="115"/>
        </w:rPr>
        <w:t>can_reach_p,</w:t>
      </w:r>
      <w:r>
        <w:rPr>
          <w:rFonts w:ascii="Trebuchet MS"/>
          <w:spacing w:val="1"/>
          <w:w w:val="115"/>
        </w:rPr>
        <w:t xml:space="preserve"> </w:t>
      </w:r>
      <w:r>
        <w:rPr>
          <w:rFonts w:ascii="Trebuchet MS"/>
          <w:w w:val="135"/>
        </w:rPr>
        <w:t xml:space="preserve">i, </w:t>
      </w:r>
      <w:r>
        <w:rPr>
          <w:rFonts w:ascii="Trebuchet MS"/>
          <w:w w:val="115"/>
        </w:rPr>
        <w:t>0);</w:t>
      </w:r>
      <w:r>
        <w:rPr>
          <w:rFonts w:ascii="Trebuchet MS"/>
          <w:spacing w:val="1"/>
          <w:w w:val="115"/>
        </w:rPr>
        <w:t xml:space="preserve"> </w:t>
      </w:r>
      <w:r>
        <w:rPr>
          <w:rFonts w:ascii="Trebuchet MS"/>
          <w:w w:val="115"/>
        </w:rPr>
        <w:t>dfs(matrix,</w:t>
      </w:r>
      <w:r>
        <w:rPr>
          <w:rFonts w:ascii="Trebuchet MS"/>
          <w:spacing w:val="15"/>
          <w:w w:val="115"/>
        </w:rPr>
        <w:t xml:space="preserve"> </w:t>
      </w:r>
      <w:r>
        <w:rPr>
          <w:rFonts w:ascii="Trebuchet MS"/>
          <w:w w:val="115"/>
        </w:rPr>
        <w:t>can_reach_a,</w:t>
      </w:r>
      <w:r>
        <w:rPr>
          <w:rFonts w:ascii="Trebuchet MS"/>
          <w:spacing w:val="15"/>
          <w:w w:val="115"/>
        </w:rPr>
        <w:t xml:space="preserve"> </w:t>
      </w:r>
      <w:r>
        <w:rPr>
          <w:rFonts w:ascii="Trebuchet MS"/>
          <w:w w:val="135"/>
        </w:rPr>
        <w:t>i,</w:t>
      </w:r>
      <w:r>
        <w:rPr>
          <w:rFonts w:ascii="Trebuchet MS"/>
          <w:spacing w:val="3"/>
          <w:w w:val="135"/>
        </w:rPr>
        <w:t xml:space="preserve"> </w:t>
      </w:r>
      <w:r>
        <w:rPr>
          <w:rFonts w:ascii="Trebuchet MS"/>
          <w:w w:val="115"/>
        </w:rPr>
        <w:t>n</w:t>
      </w:r>
      <w:r>
        <w:rPr>
          <w:rFonts w:ascii="Trebuchet MS"/>
          <w:spacing w:val="15"/>
          <w:w w:val="115"/>
        </w:rPr>
        <w:t xml:space="preserve"> </w:t>
      </w:r>
      <w:r>
        <w:rPr>
          <w:rFonts w:ascii="Trebuchet MS"/>
          <w:w w:val="135"/>
        </w:rPr>
        <w:t>-</w:t>
      </w:r>
      <w:r>
        <w:rPr>
          <w:rFonts w:ascii="Trebuchet MS"/>
          <w:spacing w:val="4"/>
          <w:w w:val="135"/>
        </w:rPr>
        <w:t xml:space="preserve"> </w:t>
      </w:r>
      <w:r>
        <w:rPr>
          <w:rFonts w:ascii="Trebuchet MS"/>
          <w:w w:val="115"/>
        </w:rPr>
        <w:t>1);</w:t>
      </w:r>
    </w:p>
    <w:p>
      <w:pPr>
        <w:pStyle w:val="5"/>
        <w:ind w:left="1822"/>
        <w:rPr>
          <w:rFonts w:ascii="Trebuchet MS"/>
        </w:rPr>
      </w:pPr>
      <w:r>
        <w:rPr>
          <w:rFonts w:ascii="Trebuchet MS"/>
          <w:w w:val="142"/>
        </w:rPr>
        <w:t>}</w:t>
      </w:r>
    </w:p>
    <w:p>
      <w:pPr>
        <w:pStyle w:val="5"/>
        <w:spacing w:before="7" w:line="247" w:lineRule="auto"/>
        <w:ind w:left="2198" w:right="4183" w:hanging="377"/>
        <w:rPr>
          <w:rFonts w:ascii="Trebuchet MS"/>
        </w:rPr>
      </w:pPr>
      <w:r>
        <w:rPr>
          <w:rFonts w:ascii="Trebuchet MS"/>
          <w:color w:val="7F0000"/>
          <w:w w:val="115"/>
        </w:rPr>
        <w:t>for</w:t>
      </w:r>
      <w:r>
        <w:rPr>
          <w:rFonts w:ascii="Trebuchet MS"/>
          <w:color w:val="7F0000"/>
          <w:spacing w:val="1"/>
          <w:w w:val="115"/>
        </w:rPr>
        <w:t xml:space="preserve"> </w:t>
      </w:r>
      <w:r>
        <w:rPr>
          <w:rFonts w:ascii="Trebuchet MS"/>
          <w:w w:val="115"/>
        </w:rPr>
        <w:t>(</w:t>
      </w:r>
      <w:r>
        <w:rPr>
          <w:rFonts w:ascii="Trebuchet MS"/>
          <w:color w:val="7F0000"/>
          <w:w w:val="115"/>
        </w:rPr>
        <w:t>int</w:t>
      </w:r>
      <w:r>
        <w:rPr>
          <w:rFonts w:ascii="Trebuchet MS"/>
          <w:color w:val="7F0000"/>
          <w:spacing w:val="1"/>
          <w:w w:val="115"/>
        </w:rPr>
        <w:t xml:space="preserve"> </w:t>
      </w:r>
      <w:r>
        <w:rPr>
          <w:rFonts w:ascii="Trebuchet MS"/>
          <w:w w:val="155"/>
        </w:rPr>
        <w:t xml:space="preserve">i </w:t>
      </w:r>
      <w:r>
        <w:rPr>
          <w:rFonts w:ascii="Trebuchet MS"/>
          <w:w w:val="115"/>
        </w:rPr>
        <w:t>=</w:t>
      </w:r>
      <w:r>
        <w:rPr>
          <w:rFonts w:ascii="Trebuchet MS"/>
          <w:spacing w:val="1"/>
          <w:w w:val="115"/>
        </w:rPr>
        <w:t xml:space="preserve"> </w:t>
      </w:r>
      <w:r>
        <w:rPr>
          <w:rFonts w:ascii="Trebuchet MS"/>
          <w:w w:val="115"/>
        </w:rPr>
        <w:t xml:space="preserve">0;  </w:t>
      </w:r>
      <w:r>
        <w:rPr>
          <w:rFonts w:ascii="Trebuchet MS"/>
          <w:w w:val="155"/>
        </w:rPr>
        <w:t xml:space="preserve">i </w:t>
      </w:r>
      <w:r>
        <w:rPr>
          <w:rFonts w:ascii="Trebuchet MS"/>
          <w:w w:val="115"/>
        </w:rPr>
        <w:t xml:space="preserve">&lt;  n;  ++i)  </w:t>
      </w:r>
      <w:r>
        <w:rPr>
          <w:rFonts w:ascii="Trebuchet MS"/>
          <w:w w:val="155"/>
        </w:rPr>
        <w:t>{</w:t>
      </w:r>
      <w:r>
        <w:rPr>
          <w:rFonts w:ascii="Trebuchet MS"/>
          <w:spacing w:val="1"/>
          <w:w w:val="155"/>
        </w:rPr>
        <w:t xml:space="preserve"> </w:t>
      </w:r>
      <w:r>
        <w:rPr>
          <w:rFonts w:ascii="Trebuchet MS"/>
          <w:w w:val="115"/>
        </w:rPr>
        <w:t>dfs(matrix,</w:t>
      </w:r>
      <w:r>
        <w:rPr>
          <w:rFonts w:ascii="Trebuchet MS"/>
          <w:spacing w:val="16"/>
          <w:w w:val="115"/>
        </w:rPr>
        <w:t xml:space="preserve"> </w:t>
      </w:r>
      <w:r>
        <w:rPr>
          <w:rFonts w:ascii="Trebuchet MS"/>
          <w:w w:val="115"/>
        </w:rPr>
        <w:t>can_reach_p,</w:t>
      </w:r>
      <w:r>
        <w:rPr>
          <w:rFonts w:ascii="Trebuchet MS"/>
          <w:spacing w:val="16"/>
          <w:w w:val="115"/>
        </w:rPr>
        <w:t xml:space="preserve"> </w:t>
      </w:r>
      <w:r>
        <w:rPr>
          <w:rFonts w:ascii="Trebuchet MS"/>
          <w:w w:val="115"/>
        </w:rPr>
        <w:t>0,</w:t>
      </w:r>
      <w:r>
        <w:rPr>
          <w:rFonts w:ascii="Trebuchet MS"/>
          <w:spacing w:val="16"/>
          <w:w w:val="115"/>
        </w:rPr>
        <w:t xml:space="preserve"> </w:t>
      </w:r>
      <w:r>
        <w:rPr>
          <w:rFonts w:ascii="Trebuchet MS"/>
          <w:w w:val="155"/>
        </w:rPr>
        <w:t>i);</w:t>
      </w:r>
      <w:r>
        <w:rPr>
          <w:rFonts w:ascii="Trebuchet MS"/>
          <w:spacing w:val="1"/>
          <w:w w:val="155"/>
        </w:rPr>
        <w:t xml:space="preserve"> </w:t>
      </w:r>
      <w:r>
        <w:rPr>
          <w:rFonts w:ascii="Trebuchet MS"/>
          <w:w w:val="115"/>
        </w:rPr>
        <w:t>dfs(matrix,</w:t>
      </w:r>
      <w:r>
        <w:rPr>
          <w:rFonts w:ascii="Trebuchet MS"/>
          <w:spacing w:val="-2"/>
          <w:w w:val="115"/>
        </w:rPr>
        <w:t xml:space="preserve"> </w:t>
      </w:r>
      <w:r>
        <w:rPr>
          <w:rFonts w:ascii="Trebuchet MS"/>
          <w:w w:val="115"/>
        </w:rPr>
        <w:t>can_reach_a,</w:t>
      </w:r>
      <w:r>
        <w:rPr>
          <w:rFonts w:ascii="Trebuchet MS"/>
          <w:spacing w:val="-1"/>
          <w:w w:val="115"/>
        </w:rPr>
        <w:t xml:space="preserve"> </w:t>
      </w:r>
      <w:r>
        <w:rPr>
          <w:rFonts w:ascii="Trebuchet MS"/>
        </w:rPr>
        <w:t>m</w:t>
      </w:r>
      <w:r>
        <w:rPr>
          <w:rFonts w:ascii="Trebuchet MS"/>
          <w:spacing w:val="8"/>
        </w:rPr>
        <w:t xml:space="preserve"> </w:t>
      </w:r>
      <w:r>
        <w:rPr>
          <w:rFonts w:ascii="Trebuchet MS"/>
          <w:w w:val="145"/>
        </w:rPr>
        <w:t>-</w:t>
      </w:r>
      <w:r>
        <w:rPr>
          <w:rFonts w:ascii="Trebuchet MS"/>
          <w:spacing w:val="-20"/>
          <w:w w:val="145"/>
        </w:rPr>
        <w:t xml:space="preserve"> </w:t>
      </w:r>
      <w:r>
        <w:rPr>
          <w:rFonts w:ascii="Trebuchet MS"/>
          <w:w w:val="115"/>
        </w:rPr>
        <w:t>1,</w:t>
      </w:r>
      <w:r>
        <w:rPr>
          <w:rFonts w:ascii="Trebuchet MS"/>
          <w:spacing w:val="-1"/>
          <w:w w:val="115"/>
        </w:rPr>
        <w:t xml:space="preserve"> </w:t>
      </w:r>
      <w:r>
        <w:rPr>
          <w:rFonts w:ascii="Trebuchet MS"/>
          <w:w w:val="145"/>
        </w:rPr>
        <w:t>i);</w:t>
      </w:r>
    </w:p>
    <w:p>
      <w:pPr>
        <w:pStyle w:val="5"/>
        <w:ind w:left="1822"/>
        <w:rPr>
          <w:rFonts w:ascii="Trebuchet MS"/>
        </w:rPr>
      </w:pPr>
      <w:r>
        <w:rPr>
          <w:rFonts w:ascii="Trebuchet MS"/>
          <w:w w:val="142"/>
        </w:rPr>
        <w:t>}</w:t>
      </w:r>
    </w:p>
    <w:p>
      <w:pPr>
        <w:pStyle w:val="5"/>
        <w:spacing w:before="6"/>
        <w:ind w:left="1822"/>
        <w:rPr>
          <w:rFonts w:ascii="Trebuchet MS"/>
        </w:rPr>
      </w:pPr>
      <w:r>
        <w:rPr>
          <w:rFonts w:ascii="Trebuchet MS"/>
          <w:color w:val="7F0000"/>
          <w:w w:val="125"/>
        </w:rPr>
        <w:t>for</w:t>
      </w:r>
      <w:r>
        <w:rPr>
          <w:rFonts w:ascii="Trebuchet MS"/>
          <w:color w:val="7F0000"/>
          <w:spacing w:val="24"/>
          <w:w w:val="125"/>
        </w:rPr>
        <w:t xml:space="preserve"> </w:t>
      </w:r>
      <w:r>
        <w:rPr>
          <w:rFonts w:ascii="Trebuchet MS"/>
          <w:w w:val="125"/>
        </w:rPr>
        <w:t>(</w:t>
      </w:r>
      <w:r>
        <w:rPr>
          <w:rFonts w:ascii="Trebuchet MS"/>
          <w:color w:val="7F0000"/>
          <w:w w:val="125"/>
        </w:rPr>
        <w:t>int</w:t>
      </w:r>
      <w:r>
        <w:rPr>
          <w:rFonts w:ascii="Trebuchet MS"/>
          <w:color w:val="7F0000"/>
          <w:spacing w:val="24"/>
          <w:w w:val="125"/>
        </w:rPr>
        <w:t xml:space="preserve"> </w:t>
      </w:r>
      <w:r>
        <w:rPr>
          <w:rFonts w:ascii="Trebuchet MS"/>
          <w:w w:val="155"/>
        </w:rPr>
        <w:t>i</w:t>
      </w:r>
      <w:r>
        <w:rPr>
          <w:rFonts w:ascii="Trebuchet MS"/>
          <w:spacing w:val="7"/>
          <w:w w:val="155"/>
        </w:rPr>
        <w:t xml:space="preserve"> </w:t>
      </w:r>
      <w:r>
        <w:rPr>
          <w:rFonts w:ascii="Trebuchet MS"/>
          <w:w w:val="110"/>
        </w:rPr>
        <w:t>=</w:t>
      </w:r>
      <w:r>
        <w:rPr>
          <w:rFonts w:ascii="Trebuchet MS"/>
          <w:spacing w:val="33"/>
          <w:w w:val="110"/>
        </w:rPr>
        <w:t xml:space="preserve"> </w:t>
      </w:r>
      <w:r>
        <w:rPr>
          <w:rFonts w:ascii="Trebuchet MS"/>
          <w:w w:val="125"/>
        </w:rPr>
        <w:t>0;</w:t>
      </w:r>
      <w:r>
        <w:rPr>
          <w:rFonts w:ascii="Trebuchet MS"/>
          <w:spacing w:val="25"/>
          <w:w w:val="125"/>
        </w:rPr>
        <w:t xml:space="preserve"> </w:t>
      </w:r>
      <w:r>
        <w:rPr>
          <w:rFonts w:ascii="Trebuchet MS"/>
          <w:w w:val="155"/>
        </w:rPr>
        <w:t>i</w:t>
      </w:r>
      <w:r>
        <w:rPr>
          <w:rFonts w:ascii="Trebuchet MS"/>
          <w:spacing w:val="6"/>
          <w:w w:val="155"/>
        </w:rPr>
        <w:t xml:space="preserve"> </w:t>
      </w:r>
      <w:r>
        <w:rPr>
          <w:rFonts w:ascii="Trebuchet MS"/>
          <w:w w:val="110"/>
        </w:rPr>
        <w:t>&lt;</w:t>
      </w:r>
      <w:r>
        <w:rPr>
          <w:rFonts w:ascii="Trebuchet MS"/>
          <w:spacing w:val="34"/>
          <w:w w:val="110"/>
        </w:rPr>
        <w:t xml:space="preserve"> </w:t>
      </w:r>
      <w:r>
        <w:rPr>
          <w:rFonts w:ascii="Trebuchet MS"/>
          <w:w w:val="110"/>
        </w:rPr>
        <w:t>m;</w:t>
      </w:r>
      <w:r>
        <w:rPr>
          <w:rFonts w:ascii="Trebuchet MS"/>
          <w:spacing w:val="33"/>
          <w:w w:val="110"/>
        </w:rPr>
        <w:t xml:space="preserve"> </w:t>
      </w:r>
      <w:r>
        <w:rPr>
          <w:rFonts w:ascii="Trebuchet MS"/>
          <w:w w:val="125"/>
        </w:rPr>
        <w:t>i++)</w:t>
      </w:r>
      <w:r>
        <w:rPr>
          <w:rFonts w:ascii="Trebuchet MS"/>
          <w:spacing w:val="25"/>
          <w:w w:val="125"/>
        </w:rPr>
        <w:t xml:space="preserve"> </w:t>
      </w:r>
      <w:r>
        <w:rPr>
          <w:rFonts w:ascii="Trebuchet MS"/>
          <w:w w:val="125"/>
        </w:rPr>
        <w:t>{</w:t>
      </w:r>
    </w:p>
    <w:p>
      <w:pPr>
        <w:pStyle w:val="5"/>
        <w:spacing w:before="7"/>
        <w:ind w:left="2198"/>
        <w:rPr>
          <w:rFonts w:ascii="Trebuchet MS"/>
        </w:rPr>
      </w:pPr>
      <w:r>
        <w:rPr>
          <w:rFonts w:ascii="Trebuchet MS"/>
          <w:color w:val="7F0000"/>
          <w:w w:val="125"/>
        </w:rPr>
        <w:t>for</w:t>
      </w:r>
      <w:r>
        <w:rPr>
          <w:rFonts w:ascii="Trebuchet MS"/>
          <w:color w:val="7F0000"/>
          <w:spacing w:val="22"/>
          <w:w w:val="125"/>
        </w:rPr>
        <w:t xml:space="preserve"> </w:t>
      </w:r>
      <w:r>
        <w:rPr>
          <w:rFonts w:ascii="Trebuchet MS"/>
          <w:w w:val="125"/>
        </w:rPr>
        <w:t>(</w:t>
      </w:r>
      <w:r>
        <w:rPr>
          <w:rFonts w:ascii="Trebuchet MS"/>
          <w:color w:val="7F0000"/>
          <w:w w:val="125"/>
        </w:rPr>
        <w:t>int</w:t>
      </w:r>
      <w:r>
        <w:rPr>
          <w:rFonts w:ascii="Trebuchet MS"/>
          <w:color w:val="7F0000"/>
          <w:spacing w:val="22"/>
          <w:w w:val="125"/>
        </w:rPr>
        <w:t xml:space="preserve"> </w:t>
      </w:r>
      <w:r>
        <w:rPr>
          <w:rFonts w:ascii="Trebuchet MS"/>
          <w:w w:val="125"/>
        </w:rPr>
        <w:t>j</w:t>
      </w:r>
      <w:r>
        <w:rPr>
          <w:rFonts w:ascii="Trebuchet MS"/>
          <w:spacing w:val="22"/>
          <w:w w:val="125"/>
        </w:rPr>
        <w:t xml:space="preserve"> </w:t>
      </w:r>
      <w:r>
        <w:rPr>
          <w:rFonts w:ascii="Trebuchet MS"/>
          <w:w w:val="125"/>
        </w:rPr>
        <w:t>=</w:t>
      </w:r>
      <w:r>
        <w:rPr>
          <w:rFonts w:ascii="Trebuchet MS"/>
          <w:spacing w:val="22"/>
          <w:w w:val="125"/>
        </w:rPr>
        <w:t xml:space="preserve"> </w:t>
      </w:r>
      <w:r>
        <w:rPr>
          <w:rFonts w:ascii="Trebuchet MS"/>
          <w:w w:val="125"/>
        </w:rPr>
        <w:t>0;</w:t>
      </w:r>
      <w:r>
        <w:rPr>
          <w:rFonts w:ascii="Trebuchet MS"/>
          <w:spacing w:val="22"/>
          <w:w w:val="125"/>
        </w:rPr>
        <w:t xml:space="preserve"> </w:t>
      </w:r>
      <w:r>
        <w:rPr>
          <w:rFonts w:ascii="Trebuchet MS"/>
          <w:w w:val="125"/>
        </w:rPr>
        <w:t>j</w:t>
      </w:r>
      <w:r>
        <w:rPr>
          <w:rFonts w:ascii="Trebuchet MS"/>
          <w:spacing w:val="22"/>
          <w:w w:val="125"/>
        </w:rPr>
        <w:t xml:space="preserve"> </w:t>
      </w:r>
      <w:r>
        <w:rPr>
          <w:rFonts w:ascii="Trebuchet MS"/>
          <w:w w:val="125"/>
        </w:rPr>
        <w:t>&lt;</w:t>
      </w:r>
      <w:r>
        <w:rPr>
          <w:rFonts w:ascii="Trebuchet MS"/>
          <w:spacing w:val="22"/>
          <w:w w:val="125"/>
        </w:rPr>
        <w:t xml:space="preserve"> </w:t>
      </w:r>
      <w:r>
        <w:rPr>
          <w:rFonts w:ascii="Trebuchet MS"/>
          <w:w w:val="125"/>
        </w:rPr>
        <w:t>n;</w:t>
      </w:r>
      <w:r>
        <w:rPr>
          <w:rFonts w:ascii="Trebuchet MS"/>
          <w:spacing w:val="22"/>
          <w:w w:val="125"/>
        </w:rPr>
        <w:t xml:space="preserve"> </w:t>
      </w:r>
      <w:r>
        <w:rPr>
          <w:rFonts w:ascii="Trebuchet MS"/>
          <w:w w:val="125"/>
        </w:rPr>
        <w:t>++j)</w:t>
      </w:r>
      <w:r>
        <w:rPr>
          <w:rFonts w:ascii="Trebuchet MS"/>
          <w:spacing w:val="22"/>
          <w:w w:val="125"/>
        </w:rPr>
        <w:t xml:space="preserve"> </w:t>
      </w:r>
      <w:r>
        <w:rPr>
          <w:rFonts w:ascii="Trebuchet MS"/>
          <w:w w:val="125"/>
        </w:rPr>
        <w:t>{</w:t>
      </w:r>
    </w:p>
    <w:p>
      <w:pPr>
        <w:pStyle w:val="5"/>
        <w:spacing w:before="7" w:line="247" w:lineRule="auto"/>
        <w:ind w:left="2951" w:right="2778" w:hanging="377"/>
        <w:rPr>
          <w:rFonts w:ascii="Trebuchet MS"/>
        </w:rPr>
      </w:pPr>
      <w:r>
        <w:rPr>
          <w:rFonts w:ascii="Trebuchet MS"/>
          <w:color w:val="7F0000"/>
          <w:w w:val="115"/>
        </w:rPr>
        <w:t>if</w:t>
      </w:r>
      <w:r>
        <w:rPr>
          <w:rFonts w:ascii="Trebuchet MS"/>
          <w:color w:val="7F0000"/>
          <w:spacing w:val="35"/>
          <w:w w:val="115"/>
        </w:rPr>
        <w:t xml:space="preserve"> </w:t>
      </w:r>
      <w:r>
        <w:rPr>
          <w:rFonts w:ascii="Trebuchet MS"/>
          <w:w w:val="115"/>
        </w:rPr>
        <w:t>(can_reach_p[i][j]</w:t>
      </w:r>
      <w:r>
        <w:rPr>
          <w:rFonts w:ascii="Trebuchet MS"/>
          <w:spacing w:val="36"/>
          <w:w w:val="115"/>
        </w:rPr>
        <w:t xml:space="preserve"> </w:t>
      </w:r>
      <w:r>
        <w:rPr>
          <w:rFonts w:ascii="Trebuchet MS"/>
          <w:w w:val="105"/>
        </w:rPr>
        <w:t>&amp;&amp;</w:t>
      </w:r>
      <w:r>
        <w:rPr>
          <w:rFonts w:ascii="Trebuchet MS"/>
          <w:spacing w:val="42"/>
          <w:w w:val="105"/>
        </w:rPr>
        <w:t xml:space="preserve"> </w:t>
      </w:r>
      <w:r>
        <w:rPr>
          <w:rFonts w:ascii="Trebuchet MS"/>
          <w:w w:val="115"/>
        </w:rPr>
        <w:t>can_reach_a[i][j])</w:t>
      </w:r>
      <w:r>
        <w:rPr>
          <w:rFonts w:ascii="Trebuchet MS"/>
          <w:spacing w:val="35"/>
          <w:w w:val="115"/>
        </w:rPr>
        <w:t xml:space="preserve"> </w:t>
      </w:r>
      <w:r>
        <w:rPr>
          <w:rFonts w:ascii="Trebuchet MS"/>
          <w:w w:val="115"/>
        </w:rPr>
        <w:t>{</w:t>
      </w:r>
      <w:r>
        <w:rPr>
          <w:rFonts w:ascii="Trebuchet MS"/>
          <w:spacing w:val="-66"/>
          <w:w w:val="115"/>
        </w:rPr>
        <w:t xml:space="preserve"> </w:t>
      </w:r>
      <w:r>
        <w:rPr>
          <w:rFonts w:ascii="Trebuchet MS"/>
          <w:w w:val="120"/>
        </w:rPr>
        <w:t>ans.push_back(vector&lt;</w:t>
      </w:r>
      <w:r>
        <w:rPr>
          <w:rFonts w:ascii="Trebuchet MS"/>
          <w:color w:val="7F0000"/>
          <w:w w:val="120"/>
        </w:rPr>
        <w:t>int</w:t>
      </w:r>
      <w:r>
        <w:rPr>
          <w:rFonts w:ascii="Trebuchet MS"/>
          <w:w w:val="120"/>
        </w:rPr>
        <w:t>&gt;{i,</w:t>
      </w:r>
      <w:r>
        <w:rPr>
          <w:rFonts w:ascii="Trebuchet MS"/>
          <w:spacing w:val="17"/>
          <w:w w:val="120"/>
        </w:rPr>
        <w:t xml:space="preserve"> </w:t>
      </w:r>
      <w:r>
        <w:rPr>
          <w:rFonts w:ascii="Trebuchet MS"/>
          <w:w w:val="120"/>
        </w:rPr>
        <w:t>j});</w:t>
      </w:r>
    </w:p>
    <w:p>
      <w:pPr>
        <w:pStyle w:val="5"/>
        <w:ind w:left="2575"/>
        <w:rPr>
          <w:rFonts w:ascii="Trebuchet MS"/>
        </w:rPr>
      </w:pPr>
      <w:r>
        <w:rPr>
          <w:rFonts w:ascii="Trebuchet MS"/>
          <w:w w:val="142"/>
        </w:rPr>
        <w:t>}</w:t>
      </w:r>
    </w:p>
    <w:p>
      <w:pPr>
        <w:pStyle w:val="5"/>
        <w:spacing w:before="7"/>
        <w:ind w:left="2198"/>
        <w:rPr>
          <w:rFonts w:ascii="Trebuchet MS"/>
        </w:rPr>
      </w:pPr>
      <w:r>
        <w:rPr>
          <w:rFonts w:ascii="Trebuchet MS"/>
          <w:w w:val="142"/>
        </w:rPr>
        <w:t>}</w:t>
      </w:r>
    </w:p>
    <w:p>
      <w:pPr>
        <w:pStyle w:val="5"/>
        <w:spacing w:before="7"/>
        <w:ind w:left="1822"/>
        <w:rPr>
          <w:rFonts w:ascii="Trebuchet MS"/>
        </w:rPr>
      </w:pPr>
      <w:r>
        <w:rPr>
          <w:rFonts w:ascii="Trebuchet MS"/>
          <w:w w:val="142"/>
        </w:rPr>
        <w:t>}</w:t>
      </w:r>
    </w:p>
    <w:p>
      <w:pPr>
        <w:pStyle w:val="5"/>
        <w:spacing w:before="7"/>
        <w:ind w:left="1822"/>
        <w:rPr>
          <w:rFonts w:ascii="Trebuchet MS"/>
        </w:rPr>
      </w:pPr>
      <w:r>
        <w:rPr>
          <w:rFonts w:ascii="Trebuchet MS"/>
          <w:color w:val="7F0000"/>
          <w:w w:val="110"/>
        </w:rPr>
        <w:t>return</w:t>
      </w:r>
      <w:r>
        <w:rPr>
          <w:rFonts w:ascii="Trebuchet MS"/>
          <w:color w:val="7F0000"/>
          <w:spacing w:val="50"/>
          <w:w w:val="110"/>
        </w:rPr>
        <w:t xml:space="preserve"> </w:t>
      </w:r>
      <w:r>
        <w:rPr>
          <w:rFonts w:ascii="Trebuchet MS"/>
          <w:w w:val="110"/>
        </w:rPr>
        <w:t>ans;</w:t>
      </w:r>
    </w:p>
    <w:p>
      <w:pPr>
        <w:pStyle w:val="5"/>
        <w:spacing w:before="6"/>
        <w:ind w:left="1445"/>
        <w:rPr>
          <w:rFonts w:ascii="Trebuchet MS"/>
        </w:rPr>
      </w:pPr>
      <w:r>
        <w:rPr>
          <w:rFonts w:ascii="Trebuchet MS"/>
          <w:w w:val="142"/>
        </w:rPr>
        <w:t>}</w:t>
      </w:r>
    </w:p>
    <w:p>
      <w:pPr>
        <w:pStyle w:val="5"/>
        <w:rPr>
          <w:rFonts w:ascii="Trebuchet MS"/>
          <w:sz w:val="12"/>
        </w:rPr>
      </w:pPr>
    </w:p>
    <w:p>
      <w:pPr>
        <w:pStyle w:val="5"/>
        <w:spacing w:before="95" w:line="254" w:lineRule="exact"/>
        <w:ind w:left="1445"/>
      </w:pPr>
      <w:r>
        <w:rPr>
          <w:rFonts w:ascii="Trebuchet MS" w:eastAsia="Trebuchet MS"/>
          <w:color w:val="7F7F7F"/>
          <w:spacing w:val="13"/>
        </w:rPr>
        <w:t xml:space="preserve">// </w:t>
      </w:r>
      <w:r>
        <w:rPr>
          <w:color w:val="7F7F7F"/>
        </w:rPr>
        <w:t>辅函数</w:t>
      </w:r>
    </w:p>
    <w:p>
      <w:pPr>
        <w:pStyle w:val="5"/>
        <w:spacing w:line="247" w:lineRule="auto"/>
        <w:ind w:left="1844" w:right="664" w:hanging="399"/>
        <w:rPr>
          <w:rFonts w:ascii="Trebuchet MS"/>
        </w:rPr>
      </w:pPr>
      <w:r>
        <w:rPr>
          <w:rFonts w:ascii="Trebuchet MS"/>
          <w:color w:val="7F0000"/>
          <w:w w:val="110"/>
        </w:rPr>
        <w:t>void</w:t>
      </w:r>
      <w:r>
        <w:rPr>
          <w:rFonts w:ascii="Trebuchet MS"/>
          <w:color w:val="7F0000"/>
          <w:spacing w:val="9"/>
          <w:w w:val="110"/>
        </w:rPr>
        <w:t xml:space="preserve"> </w:t>
      </w:r>
      <w:r>
        <w:rPr>
          <w:rFonts w:ascii="Trebuchet MS"/>
          <w:w w:val="110"/>
        </w:rPr>
        <w:t>dfs(</w:t>
      </w:r>
      <w:r>
        <w:rPr>
          <w:rFonts w:ascii="Trebuchet MS"/>
          <w:color w:val="7F0000"/>
          <w:w w:val="110"/>
        </w:rPr>
        <w:t>const</w:t>
      </w:r>
      <w:r>
        <w:rPr>
          <w:rFonts w:ascii="Trebuchet MS"/>
          <w:color w:val="7F0000"/>
          <w:spacing w:val="10"/>
          <w:w w:val="110"/>
        </w:rPr>
        <w:t xml:space="preserve"> </w:t>
      </w:r>
      <w:r>
        <w:rPr>
          <w:rFonts w:ascii="Trebuchet MS"/>
          <w:w w:val="110"/>
        </w:rPr>
        <w:t>vector&lt;vector&lt;</w:t>
      </w:r>
      <w:r>
        <w:rPr>
          <w:rFonts w:ascii="Trebuchet MS"/>
          <w:color w:val="7F0000"/>
          <w:w w:val="110"/>
        </w:rPr>
        <w:t>int</w:t>
      </w:r>
      <w:r>
        <w:rPr>
          <w:rFonts w:ascii="Trebuchet MS"/>
          <w:w w:val="110"/>
        </w:rPr>
        <w:t>&gt;&gt;&amp;</w:t>
      </w:r>
      <w:r>
        <w:rPr>
          <w:rFonts w:ascii="Trebuchet MS"/>
          <w:spacing w:val="10"/>
          <w:w w:val="110"/>
        </w:rPr>
        <w:t xml:space="preserve"> </w:t>
      </w:r>
      <w:r>
        <w:rPr>
          <w:rFonts w:ascii="Trebuchet MS"/>
          <w:w w:val="110"/>
        </w:rPr>
        <w:t>matrix,</w:t>
      </w:r>
      <w:r>
        <w:rPr>
          <w:rFonts w:ascii="Trebuchet MS"/>
          <w:spacing w:val="9"/>
          <w:w w:val="110"/>
        </w:rPr>
        <w:t xml:space="preserve"> </w:t>
      </w:r>
      <w:r>
        <w:rPr>
          <w:rFonts w:ascii="Trebuchet MS"/>
          <w:w w:val="110"/>
        </w:rPr>
        <w:t>vector&lt;vector&lt;</w:t>
      </w:r>
      <w:r>
        <w:rPr>
          <w:rFonts w:ascii="Trebuchet MS"/>
          <w:color w:val="7F0000"/>
          <w:w w:val="110"/>
        </w:rPr>
        <w:t>bool</w:t>
      </w:r>
      <w:r>
        <w:rPr>
          <w:rFonts w:ascii="Trebuchet MS"/>
          <w:w w:val="110"/>
        </w:rPr>
        <w:t>&gt;&gt;&amp;</w:t>
      </w:r>
      <w:r>
        <w:rPr>
          <w:rFonts w:ascii="Trebuchet MS"/>
          <w:spacing w:val="10"/>
          <w:w w:val="110"/>
        </w:rPr>
        <w:t xml:space="preserve"> </w:t>
      </w:r>
      <w:r>
        <w:rPr>
          <w:rFonts w:ascii="Trebuchet MS"/>
          <w:w w:val="110"/>
        </w:rPr>
        <w:t>can_reach,</w:t>
      </w:r>
      <w:r>
        <w:rPr>
          <w:rFonts w:ascii="Trebuchet MS"/>
          <w:spacing w:val="-63"/>
          <w:w w:val="110"/>
        </w:rPr>
        <w:t xml:space="preserve"> </w:t>
      </w:r>
      <w:r>
        <w:rPr>
          <w:rFonts w:ascii="Trebuchet MS"/>
          <w:color w:val="7F0000"/>
          <w:w w:val="120"/>
        </w:rPr>
        <w:t>int</w:t>
      </w:r>
      <w:r>
        <w:rPr>
          <w:rFonts w:ascii="Trebuchet MS"/>
          <w:color w:val="7F0000"/>
          <w:spacing w:val="33"/>
          <w:w w:val="120"/>
        </w:rPr>
        <w:t xml:space="preserve"> </w:t>
      </w:r>
      <w:r>
        <w:rPr>
          <w:rFonts w:ascii="Trebuchet MS"/>
          <w:w w:val="120"/>
        </w:rPr>
        <w:t>r,</w:t>
      </w:r>
      <w:r>
        <w:rPr>
          <w:rFonts w:ascii="Trebuchet MS"/>
          <w:spacing w:val="34"/>
          <w:w w:val="120"/>
        </w:rPr>
        <w:t xml:space="preserve"> </w:t>
      </w:r>
      <w:r>
        <w:rPr>
          <w:rFonts w:ascii="Trebuchet MS"/>
          <w:color w:val="7F0000"/>
          <w:w w:val="120"/>
        </w:rPr>
        <w:t>int</w:t>
      </w:r>
      <w:r>
        <w:rPr>
          <w:rFonts w:ascii="Trebuchet MS"/>
          <w:color w:val="7F0000"/>
          <w:spacing w:val="33"/>
          <w:w w:val="120"/>
        </w:rPr>
        <w:t xml:space="preserve"> </w:t>
      </w:r>
      <w:r>
        <w:rPr>
          <w:rFonts w:ascii="Trebuchet MS"/>
          <w:w w:val="120"/>
        </w:rPr>
        <w:t>c)</w:t>
      </w:r>
      <w:r>
        <w:rPr>
          <w:rFonts w:ascii="Trebuchet MS"/>
          <w:spacing w:val="34"/>
          <w:w w:val="120"/>
        </w:rPr>
        <w:t xml:space="preserve"> </w:t>
      </w:r>
      <w:r>
        <w:rPr>
          <w:rFonts w:ascii="Trebuchet MS"/>
          <w:w w:val="120"/>
        </w:rPr>
        <w:t>{</w:t>
      </w:r>
    </w:p>
    <w:p>
      <w:pPr>
        <w:pStyle w:val="5"/>
        <w:spacing w:line="247" w:lineRule="auto"/>
        <w:ind w:left="2198" w:right="5249" w:hanging="377"/>
        <w:rPr>
          <w:rFonts w:ascii="Trebuchet MS"/>
        </w:rPr>
      </w:pPr>
      <w:r>
        <w:rPr>
          <w:rFonts w:ascii="Trebuchet MS"/>
          <w:color w:val="7F0000"/>
          <w:w w:val="120"/>
        </w:rPr>
        <w:t>if</w:t>
      </w:r>
      <w:r>
        <w:rPr>
          <w:rFonts w:ascii="Trebuchet MS"/>
          <w:color w:val="7F0000"/>
          <w:spacing w:val="26"/>
          <w:w w:val="120"/>
        </w:rPr>
        <w:t xml:space="preserve"> </w:t>
      </w:r>
      <w:r>
        <w:rPr>
          <w:rFonts w:ascii="Trebuchet MS"/>
          <w:w w:val="120"/>
        </w:rPr>
        <w:t>(can_reach[r][c])</w:t>
      </w:r>
      <w:r>
        <w:rPr>
          <w:rFonts w:ascii="Trebuchet MS"/>
          <w:spacing w:val="27"/>
          <w:w w:val="120"/>
        </w:rPr>
        <w:t xml:space="preserve"> </w:t>
      </w:r>
      <w:r>
        <w:rPr>
          <w:rFonts w:ascii="Trebuchet MS"/>
          <w:w w:val="120"/>
        </w:rPr>
        <w:t>{</w:t>
      </w:r>
      <w:r>
        <w:rPr>
          <w:rFonts w:ascii="Trebuchet MS"/>
          <w:spacing w:val="-70"/>
          <w:w w:val="120"/>
        </w:rPr>
        <w:t xml:space="preserve"> </w:t>
      </w:r>
      <w:r>
        <w:rPr>
          <w:rFonts w:ascii="Trebuchet MS"/>
          <w:color w:val="7F0000"/>
          <w:w w:val="130"/>
        </w:rPr>
        <w:t>return</w:t>
      </w:r>
      <w:r>
        <w:rPr>
          <w:rFonts w:ascii="Trebuchet MS"/>
          <w:w w:val="130"/>
        </w:rPr>
        <w:t>;</w:t>
      </w:r>
    </w:p>
    <w:p>
      <w:pPr>
        <w:pStyle w:val="5"/>
        <w:spacing w:line="230" w:lineRule="exact"/>
        <w:ind w:left="1822"/>
        <w:rPr>
          <w:rFonts w:ascii="Trebuchet MS"/>
        </w:rPr>
      </w:pPr>
      <w:r>
        <w:rPr>
          <w:rFonts w:ascii="Trebuchet MS"/>
          <w:w w:val="142"/>
        </w:rPr>
        <w:t>}</w:t>
      </w:r>
    </w:p>
    <w:p>
      <w:pPr>
        <w:pStyle w:val="5"/>
        <w:spacing w:before="7" w:line="247" w:lineRule="auto"/>
        <w:ind w:left="1822" w:right="5835"/>
        <w:rPr>
          <w:rFonts w:ascii="Trebuchet MS"/>
        </w:rPr>
      </w:pPr>
      <w:r>
        <w:rPr>
          <w:rFonts w:ascii="Trebuchet MS"/>
          <w:w w:val="115"/>
        </w:rPr>
        <w:t>can_reach[r][c]</w:t>
      </w:r>
      <w:r>
        <w:rPr>
          <w:rFonts w:ascii="Trebuchet MS"/>
          <w:spacing w:val="10"/>
          <w:w w:val="115"/>
        </w:rPr>
        <w:t xml:space="preserve"> </w:t>
      </w:r>
      <w:r>
        <w:rPr>
          <w:rFonts w:ascii="Trebuchet MS"/>
          <w:w w:val="115"/>
        </w:rPr>
        <w:t>=</w:t>
      </w:r>
      <w:r>
        <w:rPr>
          <w:rFonts w:ascii="Trebuchet MS"/>
          <w:spacing w:val="10"/>
          <w:w w:val="115"/>
        </w:rPr>
        <w:t xml:space="preserve"> </w:t>
      </w:r>
      <w:r>
        <w:rPr>
          <w:rFonts w:ascii="Trebuchet MS"/>
          <w:color w:val="7F0000"/>
          <w:w w:val="115"/>
        </w:rPr>
        <w:t>true</w:t>
      </w:r>
      <w:r>
        <w:rPr>
          <w:rFonts w:ascii="Trebuchet MS"/>
          <w:w w:val="115"/>
        </w:rPr>
        <w:t>;</w:t>
      </w:r>
      <w:r>
        <w:rPr>
          <w:rFonts w:ascii="Trebuchet MS"/>
          <w:spacing w:val="-66"/>
          <w:w w:val="115"/>
        </w:rPr>
        <w:t xml:space="preserve"> </w:t>
      </w:r>
      <w:r>
        <w:rPr>
          <w:rFonts w:ascii="Trebuchet MS"/>
          <w:color w:val="7F0000"/>
          <w:w w:val="115"/>
        </w:rPr>
        <w:t>int</w:t>
      </w:r>
      <w:r>
        <w:rPr>
          <w:rFonts w:ascii="Trebuchet MS"/>
          <w:color w:val="7F0000"/>
          <w:spacing w:val="38"/>
          <w:w w:val="115"/>
        </w:rPr>
        <w:t xml:space="preserve"> </w:t>
      </w:r>
      <w:r>
        <w:rPr>
          <w:rFonts w:ascii="Trebuchet MS"/>
          <w:w w:val="115"/>
        </w:rPr>
        <w:t>x,</w:t>
      </w:r>
      <w:r>
        <w:rPr>
          <w:rFonts w:ascii="Trebuchet MS"/>
          <w:spacing w:val="38"/>
          <w:w w:val="115"/>
        </w:rPr>
        <w:t xml:space="preserve"> </w:t>
      </w:r>
      <w:r>
        <w:rPr>
          <w:rFonts w:ascii="Trebuchet MS"/>
          <w:w w:val="115"/>
        </w:rPr>
        <w:t>y;</w:t>
      </w:r>
    </w:p>
    <w:p>
      <w:pPr>
        <w:pStyle w:val="5"/>
        <w:ind w:left="1822"/>
        <w:rPr>
          <w:rFonts w:ascii="Trebuchet MS"/>
        </w:rPr>
      </w:pPr>
      <w:r>
        <w:rPr>
          <w:rFonts w:ascii="Trebuchet MS"/>
          <w:color w:val="7F0000"/>
          <w:w w:val="120"/>
        </w:rPr>
        <w:t>for</w:t>
      </w:r>
      <w:r>
        <w:rPr>
          <w:rFonts w:ascii="Trebuchet MS"/>
          <w:color w:val="7F0000"/>
          <w:spacing w:val="36"/>
          <w:w w:val="120"/>
        </w:rPr>
        <w:t xml:space="preserve"> </w:t>
      </w:r>
      <w:r>
        <w:rPr>
          <w:rFonts w:ascii="Trebuchet MS"/>
          <w:w w:val="120"/>
        </w:rPr>
        <w:t>(</w:t>
      </w:r>
      <w:r>
        <w:rPr>
          <w:rFonts w:ascii="Trebuchet MS"/>
          <w:color w:val="7F0000"/>
          <w:w w:val="120"/>
        </w:rPr>
        <w:t>int</w:t>
      </w:r>
      <w:r>
        <w:rPr>
          <w:rFonts w:ascii="Trebuchet MS"/>
          <w:color w:val="7F0000"/>
          <w:spacing w:val="37"/>
          <w:w w:val="120"/>
        </w:rPr>
        <w:t xml:space="preserve"> </w:t>
      </w:r>
      <w:r>
        <w:rPr>
          <w:rFonts w:ascii="Trebuchet MS"/>
          <w:w w:val="155"/>
        </w:rPr>
        <w:t>i</w:t>
      </w:r>
      <w:r>
        <w:rPr>
          <w:rFonts w:ascii="Trebuchet MS"/>
          <w:spacing w:val="15"/>
          <w:w w:val="155"/>
        </w:rPr>
        <w:t xml:space="preserve"> </w:t>
      </w:r>
      <w:r>
        <w:rPr>
          <w:rFonts w:ascii="Trebuchet MS"/>
          <w:w w:val="120"/>
        </w:rPr>
        <w:t>=</w:t>
      </w:r>
      <w:r>
        <w:rPr>
          <w:rFonts w:ascii="Trebuchet MS"/>
          <w:spacing w:val="37"/>
          <w:w w:val="120"/>
        </w:rPr>
        <w:t xml:space="preserve"> </w:t>
      </w:r>
      <w:r>
        <w:rPr>
          <w:rFonts w:ascii="Trebuchet MS"/>
          <w:w w:val="120"/>
        </w:rPr>
        <w:t>0;</w:t>
      </w:r>
      <w:r>
        <w:rPr>
          <w:rFonts w:ascii="Trebuchet MS"/>
          <w:spacing w:val="36"/>
          <w:w w:val="120"/>
        </w:rPr>
        <w:t xml:space="preserve"> </w:t>
      </w:r>
      <w:r>
        <w:rPr>
          <w:rFonts w:ascii="Trebuchet MS"/>
          <w:w w:val="155"/>
        </w:rPr>
        <w:t>i</w:t>
      </w:r>
      <w:r>
        <w:rPr>
          <w:rFonts w:ascii="Trebuchet MS"/>
          <w:spacing w:val="15"/>
          <w:w w:val="155"/>
        </w:rPr>
        <w:t xml:space="preserve"> </w:t>
      </w:r>
      <w:r>
        <w:rPr>
          <w:rFonts w:ascii="Trebuchet MS"/>
          <w:w w:val="120"/>
        </w:rPr>
        <w:t>&lt;</w:t>
      </w:r>
      <w:r>
        <w:rPr>
          <w:rFonts w:ascii="Trebuchet MS"/>
          <w:spacing w:val="37"/>
          <w:w w:val="120"/>
        </w:rPr>
        <w:t xml:space="preserve"> </w:t>
      </w:r>
      <w:r>
        <w:rPr>
          <w:rFonts w:ascii="Trebuchet MS"/>
          <w:w w:val="120"/>
        </w:rPr>
        <w:t>4;</w:t>
      </w:r>
      <w:r>
        <w:rPr>
          <w:rFonts w:ascii="Trebuchet MS"/>
          <w:spacing w:val="37"/>
          <w:w w:val="120"/>
        </w:rPr>
        <w:t xml:space="preserve"> </w:t>
      </w:r>
      <w:r>
        <w:rPr>
          <w:rFonts w:ascii="Trebuchet MS"/>
          <w:w w:val="120"/>
        </w:rPr>
        <w:t>++i)</w:t>
      </w:r>
      <w:r>
        <w:rPr>
          <w:rFonts w:ascii="Trebuchet MS"/>
          <w:spacing w:val="36"/>
          <w:w w:val="120"/>
        </w:rPr>
        <w:t xml:space="preserve"> </w:t>
      </w:r>
      <w:r>
        <w:rPr>
          <w:rFonts w:ascii="Trebuchet MS"/>
          <w:w w:val="120"/>
        </w:rPr>
        <w:t>{</w:t>
      </w:r>
    </w:p>
    <w:p>
      <w:pPr>
        <w:pStyle w:val="5"/>
        <w:spacing w:before="6" w:line="247" w:lineRule="auto"/>
        <w:ind w:left="2198" w:right="3155"/>
        <w:rPr>
          <w:rFonts w:ascii="Trebuchet MS"/>
        </w:rPr>
      </w:pPr>
      <w:r>
        <w:rPr>
          <w:rFonts w:ascii="Trebuchet MS"/>
          <w:w w:val="115"/>
        </w:rPr>
        <w:t>x</w:t>
      </w:r>
      <w:r>
        <w:rPr>
          <w:rFonts w:ascii="Trebuchet MS"/>
          <w:spacing w:val="47"/>
          <w:w w:val="115"/>
        </w:rPr>
        <w:t xml:space="preserve"> </w:t>
      </w:r>
      <w:r>
        <w:rPr>
          <w:rFonts w:ascii="Trebuchet MS"/>
          <w:w w:val="115"/>
        </w:rPr>
        <w:t>=</w:t>
      </w:r>
      <w:r>
        <w:rPr>
          <w:rFonts w:ascii="Trebuchet MS"/>
          <w:spacing w:val="47"/>
          <w:w w:val="115"/>
        </w:rPr>
        <w:t xml:space="preserve"> </w:t>
      </w:r>
      <w:r>
        <w:rPr>
          <w:rFonts w:ascii="Trebuchet MS"/>
          <w:w w:val="115"/>
        </w:rPr>
        <w:t>r</w:t>
      </w:r>
      <w:r>
        <w:rPr>
          <w:rFonts w:ascii="Trebuchet MS"/>
          <w:spacing w:val="47"/>
          <w:w w:val="115"/>
        </w:rPr>
        <w:t xml:space="preserve"> </w:t>
      </w:r>
      <w:r>
        <w:rPr>
          <w:rFonts w:ascii="Trebuchet MS"/>
          <w:w w:val="115"/>
        </w:rPr>
        <w:t>+</w:t>
      </w:r>
      <w:r>
        <w:rPr>
          <w:rFonts w:ascii="Trebuchet MS"/>
          <w:spacing w:val="47"/>
          <w:w w:val="115"/>
        </w:rPr>
        <w:t xml:space="preserve"> </w:t>
      </w:r>
      <w:r>
        <w:rPr>
          <w:rFonts w:ascii="Trebuchet MS"/>
          <w:w w:val="115"/>
        </w:rPr>
        <w:t>direction[i],</w:t>
      </w:r>
      <w:r>
        <w:rPr>
          <w:rFonts w:ascii="Trebuchet MS"/>
          <w:spacing w:val="47"/>
          <w:w w:val="115"/>
        </w:rPr>
        <w:t xml:space="preserve"> </w:t>
      </w:r>
      <w:r>
        <w:rPr>
          <w:rFonts w:ascii="Trebuchet MS"/>
          <w:w w:val="115"/>
        </w:rPr>
        <w:t>y</w:t>
      </w:r>
      <w:r>
        <w:rPr>
          <w:rFonts w:ascii="Trebuchet MS"/>
          <w:spacing w:val="47"/>
          <w:w w:val="115"/>
        </w:rPr>
        <w:t xml:space="preserve"> </w:t>
      </w:r>
      <w:r>
        <w:rPr>
          <w:rFonts w:ascii="Trebuchet MS"/>
          <w:w w:val="115"/>
        </w:rPr>
        <w:t>=</w:t>
      </w:r>
      <w:r>
        <w:rPr>
          <w:rFonts w:ascii="Trebuchet MS"/>
          <w:spacing w:val="47"/>
          <w:w w:val="115"/>
        </w:rPr>
        <w:t xml:space="preserve"> </w:t>
      </w:r>
      <w:r>
        <w:rPr>
          <w:rFonts w:ascii="Trebuchet MS"/>
          <w:w w:val="115"/>
        </w:rPr>
        <w:t>c</w:t>
      </w:r>
      <w:r>
        <w:rPr>
          <w:rFonts w:ascii="Trebuchet MS"/>
          <w:spacing w:val="47"/>
          <w:w w:val="115"/>
        </w:rPr>
        <w:t xml:space="preserve"> </w:t>
      </w:r>
      <w:r>
        <w:rPr>
          <w:rFonts w:ascii="Trebuchet MS"/>
          <w:w w:val="115"/>
        </w:rPr>
        <w:t>+</w:t>
      </w:r>
      <w:r>
        <w:rPr>
          <w:rFonts w:ascii="Trebuchet MS"/>
          <w:spacing w:val="47"/>
          <w:w w:val="115"/>
        </w:rPr>
        <w:t xml:space="preserve"> </w:t>
      </w:r>
      <w:r>
        <w:rPr>
          <w:rFonts w:ascii="Trebuchet MS"/>
          <w:w w:val="115"/>
        </w:rPr>
        <w:t>direction[i+1];</w:t>
      </w:r>
      <w:r>
        <w:rPr>
          <w:rFonts w:ascii="Trebuchet MS"/>
          <w:spacing w:val="-66"/>
          <w:w w:val="115"/>
        </w:rPr>
        <w:t xml:space="preserve"> </w:t>
      </w:r>
      <w:r>
        <w:rPr>
          <w:rFonts w:ascii="Trebuchet MS"/>
          <w:color w:val="7F0000"/>
          <w:w w:val="130"/>
        </w:rPr>
        <w:t>if</w:t>
      </w:r>
      <w:r>
        <w:rPr>
          <w:rFonts w:ascii="Trebuchet MS"/>
          <w:color w:val="7F0000"/>
          <w:spacing w:val="23"/>
          <w:w w:val="130"/>
        </w:rPr>
        <w:t xml:space="preserve"> </w:t>
      </w:r>
      <w:r>
        <w:rPr>
          <w:rFonts w:ascii="Trebuchet MS"/>
          <w:w w:val="115"/>
        </w:rPr>
        <w:t>(x</w:t>
      </w:r>
      <w:r>
        <w:rPr>
          <w:rFonts w:ascii="Trebuchet MS"/>
          <w:spacing w:val="32"/>
          <w:w w:val="115"/>
        </w:rPr>
        <w:t xml:space="preserve"> </w:t>
      </w:r>
      <w:r>
        <w:rPr>
          <w:rFonts w:ascii="Trebuchet MS"/>
          <w:w w:val="115"/>
        </w:rPr>
        <w:t>&gt;=</w:t>
      </w:r>
      <w:r>
        <w:rPr>
          <w:rFonts w:ascii="Trebuchet MS"/>
          <w:spacing w:val="32"/>
          <w:w w:val="115"/>
        </w:rPr>
        <w:t xml:space="preserve"> </w:t>
      </w:r>
      <w:r>
        <w:rPr>
          <w:rFonts w:ascii="Trebuchet MS"/>
          <w:w w:val="115"/>
        </w:rPr>
        <w:t>0</w:t>
      </w:r>
      <w:r>
        <w:rPr>
          <w:rFonts w:ascii="Trebuchet MS"/>
          <w:spacing w:val="32"/>
          <w:w w:val="115"/>
        </w:rPr>
        <w:t xml:space="preserve"> </w:t>
      </w:r>
      <w:r>
        <w:rPr>
          <w:rFonts w:ascii="Trebuchet MS"/>
        </w:rPr>
        <w:t>&amp;&amp;</w:t>
      </w:r>
      <w:r>
        <w:rPr>
          <w:rFonts w:ascii="Trebuchet MS"/>
          <w:spacing w:val="41"/>
        </w:rPr>
        <w:t xml:space="preserve"> </w:t>
      </w:r>
      <w:r>
        <w:rPr>
          <w:rFonts w:ascii="Trebuchet MS"/>
          <w:w w:val="115"/>
        </w:rPr>
        <w:t>x</w:t>
      </w:r>
      <w:r>
        <w:rPr>
          <w:rFonts w:ascii="Trebuchet MS"/>
          <w:spacing w:val="33"/>
          <w:w w:val="115"/>
        </w:rPr>
        <w:t xml:space="preserve"> </w:t>
      </w:r>
      <w:r>
        <w:rPr>
          <w:rFonts w:ascii="Trebuchet MS"/>
          <w:w w:val="115"/>
        </w:rPr>
        <w:t>&lt;</w:t>
      </w:r>
      <w:r>
        <w:rPr>
          <w:rFonts w:ascii="Trebuchet MS"/>
          <w:spacing w:val="32"/>
          <w:w w:val="115"/>
        </w:rPr>
        <w:t xml:space="preserve"> </w:t>
      </w:r>
      <w:r>
        <w:rPr>
          <w:rFonts w:ascii="Trebuchet MS"/>
          <w:w w:val="115"/>
        </w:rPr>
        <w:t>matrix.size()</w:t>
      </w:r>
    </w:p>
    <w:p>
      <w:pPr>
        <w:pStyle w:val="5"/>
        <w:spacing w:line="247" w:lineRule="auto"/>
        <w:ind w:left="2575" w:right="3719"/>
        <w:rPr>
          <w:rFonts w:ascii="Trebuchet MS"/>
        </w:rPr>
      </w:pPr>
      <w:r>
        <w:rPr>
          <w:rFonts w:ascii="Trebuchet MS"/>
          <w:w w:val="105"/>
        </w:rPr>
        <w:t>&amp;&amp;</w:t>
      </w:r>
      <w:r>
        <w:rPr>
          <w:rFonts w:ascii="Trebuchet MS"/>
          <w:spacing w:val="5"/>
          <w:w w:val="105"/>
        </w:rPr>
        <w:t xml:space="preserve"> </w:t>
      </w:r>
      <w:r>
        <w:rPr>
          <w:rFonts w:ascii="Trebuchet MS"/>
          <w:w w:val="115"/>
        </w:rPr>
        <w:t>y</w:t>
      </w:r>
      <w:r>
        <w:rPr>
          <w:rFonts w:ascii="Trebuchet MS"/>
          <w:spacing w:val="-1"/>
          <w:w w:val="115"/>
        </w:rPr>
        <w:t xml:space="preserve"> </w:t>
      </w:r>
      <w:r>
        <w:rPr>
          <w:rFonts w:ascii="Trebuchet MS"/>
          <w:w w:val="115"/>
        </w:rPr>
        <w:t>&gt;=</w:t>
      </w:r>
      <w:r>
        <w:rPr>
          <w:rFonts w:ascii="Trebuchet MS"/>
          <w:spacing w:val="-1"/>
          <w:w w:val="115"/>
        </w:rPr>
        <w:t xml:space="preserve"> </w:t>
      </w:r>
      <w:r>
        <w:rPr>
          <w:rFonts w:ascii="Trebuchet MS"/>
          <w:w w:val="115"/>
        </w:rPr>
        <w:t>0</w:t>
      </w:r>
      <w:r>
        <w:rPr>
          <w:rFonts w:ascii="Trebuchet MS"/>
          <w:spacing w:val="-1"/>
          <w:w w:val="115"/>
        </w:rPr>
        <w:t xml:space="preserve"> </w:t>
      </w:r>
      <w:r>
        <w:rPr>
          <w:rFonts w:ascii="Trebuchet MS"/>
          <w:w w:val="105"/>
        </w:rPr>
        <w:t>&amp;&amp;</w:t>
      </w:r>
      <w:r>
        <w:rPr>
          <w:rFonts w:ascii="Trebuchet MS"/>
          <w:spacing w:val="5"/>
          <w:w w:val="105"/>
        </w:rPr>
        <w:t xml:space="preserve"> </w:t>
      </w:r>
      <w:r>
        <w:rPr>
          <w:rFonts w:ascii="Trebuchet MS"/>
          <w:w w:val="115"/>
        </w:rPr>
        <w:t>y &lt;</w:t>
      </w:r>
      <w:r>
        <w:rPr>
          <w:rFonts w:ascii="Trebuchet MS"/>
          <w:spacing w:val="-1"/>
          <w:w w:val="115"/>
        </w:rPr>
        <w:t xml:space="preserve"> </w:t>
      </w:r>
      <w:r>
        <w:rPr>
          <w:rFonts w:ascii="Trebuchet MS"/>
          <w:w w:val="115"/>
        </w:rPr>
        <w:t>matrix[0].size()</w:t>
      </w:r>
      <w:r>
        <w:rPr>
          <w:rFonts w:ascii="Trebuchet MS"/>
          <w:spacing w:val="-1"/>
          <w:w w:val="115"/>
        </w:rPr>
        <w:t xml:space="preserve"> </w:t>
      </w:r>
      <w:r>
        <w:rPr>
          <w:rFonts w:ascii="Trebuchet MS"/>
          <w:w w:val="105"/>
        </w:rPr>
        <w:t>&amp;&amp;</w:t>
      </w:r>
      <w:r>
        <w:rPr>
          <w:rFonts w:ascii="Trebuchet MS"/>
          <w:spacing w:val="-60"/>
          <w:w w:val="105"/>
        </w:rPr>
        <w:t xml:space="preserve"> </w:t>
      </w:r>
      <w:r>
        <w:rPr>
          <w:rFonts w:ascii="Trebuchet MS"/>
          <w:w w:val="115"/>
        </w:rPr>
        <w:t>matrix[r][c]</w:t>
      </w:r>
      <w:r>
        <w:rPr>
          <w:rFonts w:ascii="Trebuchet MS"/>
          <w:spacing w:val="1"/>
          <w:w w:val="115"/>
        </w:rPr>
        <w:t xml:space="preserve"> </w:t>
      </w:r>
      <w:r>
        <w:rPr>
          <w:rFonts w:ascii="Trebuchet MS"/>
          <w:w w:val="115"/>
        </w:rPr>
        <w:t>&lt;=</w:t>
      </w:r>
      <w:r>
        <w:rPr>
          <w:rFonts w:ascii="Trebuchet MS"/>
          <w:spacing w:val="1"/>
          <w:w w:val="115"/>
        </w:rPr>
        <w:t xml:space="preserve"> </w:t>
      </w:r>
      <w:r>
        <w:rPr>
          <w:rFonts w:ascii="Trebuchet MS"/>
          <w:w w:val="115"/>
        </w:rPr>
        <w:t>matrix[x][y])</w:t>
      </w:r>
      <w:r>
        <w:rPr>
          <w:rFonts w:ascii="Trebuchet MS"/>
          <w:spacing w:val="1"/>
          <w:w w:val="115"/>
        </w:rPr>
        <w:t xml:space="preserve"> </w:t>
      </w:r>
      <w:r>
        <w:rPr>
          <w:rFonts w:ascii="Trebuchet MS"/>
          <w:w w:val="115"/>
        </w:rPr>
        <w:t>{</w:t>
      </w:r>
      <w:r>
        <w:rPr>
          <w:rFonts w:ascii="Trebuchet MS"/>
          <w:spacing w:val="1"/>
          <w:w w:val="115"/>
        </w:rPr>
        <w:t xml:space="preserve"> </w:t>
      </w:r>
      <w:r>
        <w:rPr>
          <w:rFonts w:ascii="Trebuchet MS"/>
          <w:w w:val="115"/>
        </w:rPr>
        <w:t>dfs(matrix,</w:t>
      </w:r>
      <w:r>
        <w:rPr>
          <w:rFonts w:ascii="Trebuchet MS"/>
          <w:spacing w:val="29"/>
          <w:w w:val="115"/>
        </w:rPr>
        <w:t xml:space="preserve"> </w:t>
      </w:r>
      <w:r>
        <w:rPr>
          <w:rFonts w:ascii="Trebuchet MS"/>
          <w:w w:val="115"/>
        </w:rPr>
        <w:t>can_reach,</w:t>
      </w:r>
      <w:r>
        <w:rPr>
          <w:rFonts w:ascii="Trebuchet MS"/>
          <w:spacing w:val="30"/>
          <w:w w:val="115"/>
        </w:rPr>
        <w:t xml:space="preserve"> </w:t>
      </w:r>
      <w:r>
        <w:rPr>
          <w:rFonts w:ascii="Trebuchet MS"/>
          <w:w w:val="115"/>
        </w:rPr>
        <w:t>x,</w:t>
      </w:r>
      <w:r>
        <w:rPr>
          <w:rFonts w:ascii="Trebuchet MS"/>
          <w:spacing w:val="29"/>
          <w:w w:val="115"/>
        </w:rPr>
        <w:t xml:space="preserve"> </w:t>
      </w:r>
      <w:r>
        <w:rPr>
          <w:rFonts w:ascii="Trebuchet MS"/>
          <w:w w:val="115"/>
        </w:rPr>
        <w:t>y);</w:t>
      </w:r>
    </w:p>
    <w:p>
      <w:pPr>
        <w:pStyle w:val="5"/>
        <w:ind w:left="2198"/>
        <w:rPr>
          <w:rFonts w:ascii="Trebuchet MS"/>
        </w:rPr>
      </w:pPr>
      <w:r>
        <w:rPr>
          <w:rFonts w:ascii="Trebuchet MS"/>
          <w:w w:val="142"/>
        </w:rPr>
        <w:t>}</w:t>
      </w:r>
    </w:p>
    <w:p>
      <w:pPr>
        <w:pStyle w:val="5"/>
        <w:spacing w:before="7"/>
        <w:ind w:left="1822"/>
        <w:rPr>
          <w:rFonts w:ascii="Trebuchet MS"/>
        </w:rPr>
      </w:pPr>
      <w:r>
        <w:rPr>
          <w:rFonts w:ascii="Trebuchet MS"/>
          <w:w w:val="142"/>
        </w:rPr>
        <w:t>}</w:t>
      </w:r>
    </w:p>
    <w:p>
      <w:pPr>
        <w:pStyle w:val="5"/>
        <w:spacing w:before="7"/>
        <w:ind w:left="1445"/>
        <w:rPr>
          <w:rFonts w:ascii="Trebuchet MS"/>
        </w:rPr>
      </w:pPr>
      <w:r>
        <w:rPr>
          <w:rFonts w:ascii="Trebuchet MS"/>
          <w:w w:val="142"/>
        </w:rPr>
        <w:t>}</w:t>
      </w:r>
    </w:p>
    <w:p>
      <w:pPr>
        <w:pStyle w:val="5"/>
        <w:rPr>
          <w:rFonts w:ascii="Trebuchet MS"/>
        </w:rPr>
      </w:pPr>
    </w:p>
    <w:p>
      <w:pPr>
        <w:pStyle w:val="5"/>
        <w:spacing w:before="11"/>
        <w:rPr>
          <w:rFonts w:ascii="Trebuchet MS"/>
          <w:sz w:val="23"/>
        </w:rPr>
      </w:pPr>
    </w:p>
    <w:p>
      <w:pPr>
        <w:pStyle w:val="3"/>
        <w:numPr>
          <w:ilvl w:val="1"/>
          <w:numId w:val="21"/>
        </w:numPr>
        <w:tabs>
          <w:tab w:val="left" w:pos="1968"/>
        </w:tabs>
        <w:spacing w:before="65" w:after="0" w:line="240" w:lineRule="auto"/>
        <w:ind w:left="1967" w:right="0" w:hanging="523"/>
        <w:jc w:val="left"/>
      </w:pPr>
      <w:bookmarkStart w:id="70" w:name="_bookmark27"/>
      <w:bookmarkEnd w:id="70"/>
      <w:bookmarkStart w:id="71" w:name="_bookmark27"/>
      <w:bookmarkEnd w:id="71"/>
      <w:bookmarkStart w:id="72" w:name="6.3 回溯法"/>
      <w:bookmarkEnd w:id="72"/>
      <w:r>
        <w:rPr>
          <w:color w:val="3B70B7"/>
        </w:rPr>
        <w:t>回溯法</w:t>
      </w:r>
    </w:p>
    <w:p>
      <w:pPr>
        <w:pStyle w:val="5"/>
        <w:spacing w:before="178" w:line="302" w:lineRule="auto"/>
        <w:ind w:left="1445" w:right="283" w:firstLine="398"/>
      </w:pPr>
      <w:r>
        <w:rPr>
          <w:w w:val="95"/>
          <w:u w:val="single"/>
        </w:rPr>
        <w:t>回溯法</w:t>
      </w:r>
      <w:r>
        <w:rPr>
          <w:w w:val="95"/>
        </w:rPr>
        <w:t>（</w:t>
      </w:r>
      <w:r>
        <w:rPr>
          <w:rFonts w:ascii="Times New Roman" w:eastAsia="Times New Roman"/>
          <w:w w:val="95"/>
        </w:rPr>
        <w:t>backtracking</w:t>
      </w:r>
      <w:r>
        <w:rPr>
          <w:w w:val="95"/>
        </w:rPr>
        <w:t>）是优先搜索的一种特殊情况，又称为试探法，常用于需要记录节点状</w:t>
      </w:r>
      <w:r>
        <w:rPr>
          <w:spacing w:val="18"/>
          <w:w w:val="95"/>
        </w:rPr>
        <w:t xml:space="preserve"> </w:t>
      </w:r>
      <w:r>
        <w:t>态的深度优先搜索。通常来说，排列、组合、选择类问题使用回溯法比较方便。</w:t>
      </w:r>
    </w:p>
    <w:p>
      <w:pPr>
        <w:pStyle w:val="5"/>
        <w:spacing w:line="302" w:lineRule="auto"/>
        <w:ind w:left="1445" w:right="283" w:firstLine="398"/>
        <w:jc w:val="both"/>
      </w:pPr>
      <w:r>
        <w:rPr>
          <w:w w:val="95"/>
        </w:rPr>
        <w:t>顾名思义，回溯法的核心是回溯。在搜索到某一节点的时候，如果我们发现目前的节点（及</w:t>
      </w:r>
      <w:r>
        <w:rPr>
          <w:spacing w:val="60"/>
          <w:w w:val="95"/>
        </w:rPr>
        <w:t xml:space="preserve"> </w:t>
      </w:r>
      <w:r>
        <w:rPr>
          <w:w w:val="95"/>
        </w:rPr>
        <w:t>其子节点）并不是需求目标时，我们回退到原来的节点继续搜索，并且</w:t>
      </w:r>
      <w:r>
        <w:rPr>
          <w:w w:val="95"/>
          <w:u w:val="single"/>
        </w:rPr>
        <w:t>把在目前节点修改的状态</w:t>
      </w:r>
      <w:r>
        <w:rPr>
          <w:spacing w:val="-180"/>
          <w:w w:val="95"/>
          <w:u w:val="single"/>
        </w:rPr>
        <w:t>还</w:t>
      </w:r>
      <w:r>
        <w:rPr>
          <w:spacing w:val="58"/>
          <w:w w:val="95"/>
          <w:u w:val="single"/>
        </w:rPr>
        <w:t xml:space="preserve"> </w:t>
      </w:r>
      <w:r>
        <w:rPr>
          <w:u w:val="single"/>
        </w:rPr>
        <w:t>原</w:t>
      </w:r>
      <w:r>
        <w:t xml:space="preserve">。这样的好处是我们可以始终只对图的总状态进行修改，而非每次遍历时新建一个图来储存状态。在具体的写法上，它与普通的深度优先搜索一样，都有 </w:t>
      </w:r>
      <w:r>
        <w:rPr>
          <w:rFonts w:ascii="Times New Roman" w:hAnsi="Times New Roman" w:eastAsia="Times New Roman"/>
        </w:rPr>
        <w:t>[</w:t>
      </w:r>
      <w:r>
        <w:t>修改当前节点状态</w:t>
      </w:r>
      <w:r>
        <w:rPr>
          <w:rFonts w:ascii="Times New Roman" w:hAnsi="Times New Roman" w:eastAsia="Times New Roman"/>
        </w:rPr>
        <w:t>]</w:t>
      </w:r>
      <w:r>
        <w:rPr>
          <w:rFonts w:ascii="Cambria" w:hAnsi="Cambria" w:eastAsia="Cambria"/>
        </w:rPr>
        <w:t>→</w:t>
      </w:r>
      <w:r>
        <w:rPr>
          <w:rFonts w:ascii="Times New Roman" w:hAnsi="Times New Roman" w:eastAsia="Times New Roman"/>
        </w:rPr>
        <w:t>[</w:t>
      </w:r>
      <w:r>
        <w:t>递归子节点</w:t>
      </w:r>
      <w:r>
        <w:rPr>
          <w:rFonts w:ascii="Times New Roman" w:hAnsi="Times New Roman" w:eastAsia="Times New Roman"/>
          <w:spacing w:val="16"/>
        </w:rPr>
        <w:t xml:space="preserve">] </w:t>
      </w:r>
      <w:r>
        <w:rPr>
          <w:spacing w:val="-1"/>
        </w:rPr>
        <w:t xml:space="preserve">的步骤，只是多了回溯的步骤，变成了 </w:t>
      </w:r>
      <w:r>
        <w:rPr>
          <w:rFonts w:ascii="Times New Roman" w:hAnsi="Times New Roman" w:eastAsia="Times New Roman"/>
        </w:rPr>
        <w:t>[</w:t>
      </w:r>
      <w:r>
        <w:t>修改当前节点状态</w:t>
      </w:r>
      <w:r>
        <w:rPr>
          <w:rFonts w:ascii="Times New Roman" w:hAnsi="Times New Roman" w:eastAsia="Times New Roman"/>
        </w:rPr>
        <w:t>]</w:t>
      </w:r>
      <w:r>
        <w:rPr>
          <w:rFonts w:ascii="Cambria" w:hAnsi="Cambria" w:eastAsia="Cambria"/>
        </w:rPr>
        <w:t>→</w:t>
      </w:r>
      <w:r>
        <w:rPr>
          <w:rFonts w:ascii="Times New Roman" w:hAnsi="Times New Roman" w:eastAsia="Times New Roman"/>
        </w:rPr>
        <w:t>[</w:t>
      </w:r>
      <w:r>
        <w:t>递归子节点</w:t>
      </w:r>
      <w:r>
        <w:rPr>
          <w:rFonts w:ascii="Times New Roman" w:hAnsi="Times New Roman" w:eastAsia="Times New Roman"/>
        </w:rPr>
        <w:t>]</w:t>
      </w:r>
      <w:r>
        <w:rPr>
          <w:rFonts w:ascii="Cambria" w:hAnsi="Cambria" w:eastAsia="Cambria"/>
        </w:rPr>
        <w:t>→</w:t>
      </w:r>
      <w:r>
        <w:rPr>
          <w:rFonts w:ascii="Times New Roman" w:hAnsi="Times New Roman" w:eastAsia="Times New Roman"/>
        </w:rPr>
        <w:t>[</w:t>
      </w:r>
      <w:r>
        <w:t>回改当前节点状态</w:t>
      </w:r>
      <w:r>
        <w:rPr>
          <w:rFonts w:ascii="Times New Roman" w:hAnsi="Times New Roman" w:eastAsia="Times New Roman"/>
        </w:rPr>
        <w:t>]</w:t>
      </w:r>
      <w:r>
        <w:t>。</w:t>
      </w:r>
    </w:p>
    <w:p>
      <w:pPr>
        <w:pStyle w:val="5"/>
        <w:spacing w:line="302" w:lineRule="auto"/>
        <w:ind w:left="1445" w:right="283" w:firstLine="398"/>
        <w:jc w:val="both"/>
      </w:pPr>
      <w:r>
        <w:rPr>
          <w:w w:val="95"/>
        </w:rPr>
        <w:t>没有接触过回溯法的读者可能会不明白我在讲什么，这也完全正常，希望以下几道题可以让</w:t>
      </w:r>
      <w:r>
        <w:rPr>
          <w:spacing w:val="60"/>
          <w:w w:val="95"/>
        </w:rPr>
        <w:t xml:space="preserve"> </w:t>
      </w:r>
      <w:r>
        <w:rPr>
          <w:w w:val="95"/>
        </w:rPr>
        <w:t>您理解回溯法。如果还是不明白，可以记住两个小诀窍，</w:t>
      </w:r>
      <w:r>
        <w:rPr>
          <w:w w:val="95"/>
          <w:u w:val="single"/>
        </w:rPr>
        <w:t>一是按引用传状态，二是所有的状态修</w:t>
      </w:r>
      <w:r>
        <w:rPr>
          <w:spacing w:val="-180"/>
          <w:w w:val="95"/>
          <w:u w:val="single"/>
        </w:rPr>
        <w:t>改</w:t>
      </w:r>
      <w:r>
        <w:rPr>
          <w:spacing w:val="58"/>
          <w:w w:val="95"/>
          <w:u w:val="single"/>
        </w:rPr>
        <w:t xml:space="preserve"> </w:t>
      </w:r>
      <w:r>
        <w:rPr>
          <w:u w:val="single"/>
        </w:rPr>
        <w:t>在递归完成后回改</w:t>
      </w:r>
      <w:r>
        <w:t>。</w:t>
      </w:r>
    </w:p>
    <w:p>
      <w:pPr>
        <w:pStyle w:val="5"/>
        <w:spacing w:line="302" w:lineRule="auto"/>
        <w:ind w:left="1445" w:right="283" w:firstLine="398"/>
      </w:pPr>
      <w:r>
        <w:rPr>
          <w:w w:val="95"/>
        </w:rPr>
        <w:t>回溯法修改一般有两种情况，一种是修改最后一位输出，比如排列组合；一种是修改访问标</w:t>
      </w:r>
      <w:r>
        <w:rPr>
          <w:spacing w:val="50"/>
          <w:w w:val="95"/>
        </w:rPr>
        <w:t xml:space="preserve"> </w:t>
      </w:r>
      <w:r>
        <w:t>记，比如矩阵里搜字符串。</w:t>
      </w:r>
    </w:p>
    <w:p>
      <w:pPr>
        <w:spacing w:after="0" w:line="302" w:lineRule="auto"/>
        <w:sectPr>
          <w:headerReference r:id="rId52" w:type="default"/>
          <w:footerReference r:id="rId53" w:type="default"/>
          <w:pgSz w:w="11910" w:h="16840"/>
          <w:pgMar w:top="1200" w:right="1500" w:bottom="700" w:left="340" w:header="923" w:footer="510" w:gutter="0"/>
        </w:sectPr>
      </w:pPr>
    </w:p>
    <w:p>
      <w:pPr>
        <w:pStyle w:val="5"/>
        <w:spacing w:before="7"/>
        <w:rPr>
          <w:sz w:val="9"/>
        </w:rPr>
      </w:pPr>
    </w:p>
    <w:p>
      <w:pPr>
        <w:pStyle w:val="4"/>
        <w:spacing w:before="144"/>
      </w:pPr>
      <w:r>
        <w:fldChar w:fldCharType="begin"/>
      </w:r>
      <w:r>
        <w:instrText xml:space="preserve"> HYPERLINK "https://leetcode.com/problems/permutations/" \h </w:instrText>
      </w:r>
      <w:r>
        <w:fldChar w:fldCharType="separate"/>
      </w:r>
      <w:r>
        <w:rPr>
          <w:color w:val="7F0000"/>
        </w:rPr>
        <w:t>46.</w:t>
      </w:r>
      <w:r>
        <w:rPr>
          <w:color w:val="7F0000"/>
          <w:spacing w:val="20"/>
        </w:rPr>
        <w:t xml:space="preserve"> </w:t>
      </w:r>
      <w:r>
        <w:rPr>
          <w:color w:val="7F0000"/>
        </w:rPr>
        <w:t>Permutations</w:t>
      </w:r>
      <w:r>
        <w:rPr>
          <w:color w:val="7F0000"/>
          <w:spacing w:val="-5"/>
        </w:rPr>
        <w:t xml:space="preserve"> </w:t>
      </w:r>
      <w:r>
        <w:rPr>
          <w:color w:val="7F0000"/>
        </w:rPr>
        <w:t>(Medium)</w:t>
      </w:r>
      <w:r>
        <w:rPr>
          <w:color w:val="7F0000"/>
        </w:rPr>
        <w:fldChar w:fldCharType="end"/>
      </w:r>
    </w:p>
    <w:p>
      <w:pPr>
        <w:spacing w:before="148"/>
        <w:ind w:left="1445" w:right="0" w:firstLine="0"/>
        <w:jc w:val="left"/>
        <w:rPr>
          <w:rFonts w:hint="eastAsia" w:ascii="Microsoft YaHei UI" w:eastAsia="Microsoft YaHei UI"/>
          <w:b/>
          <w:sz w:val="24"/>
        </w:rPr>
      </w:pPr>
      <w:r>
        <w:rPr>
          <w:rFonts w:hint="eastAsia" w:ascii="Microsoft YaHei UI" w:eastAsia="Microsoft YaHei UI"/>
          <w:b/>
          <w:color w:val="3B70B7"/>
          <w:w w:val="95"/>
          <w:sz w:val="24"/>
        </w:rPr>
        <w:t>题目描述</w:t>
      </w:r>
    </w:p>
    <w:p>
      <w:pPr>
        <w:pStyle w:val="5"/>
        <w:spacing w:before="130"/>
        <w:ind w:left="1844"/>
      </w:pPr>
      <w:r>
        <w:rPr>
          <w:w w:val="95"/>
        </w:rPr>
        <w:t>给定一个无重复数字的整数数组，求其所有的排列方式。</w:t>
      </w:r>
    </w:p>
    <w:p>
      <w:pPr>
        <w:pStyle w:val="5"/>
        <w:spacing w:before="12"/>
        <w:rPr>
          <w:sz w:val="22"/>
        </w:rPr>
      </w:pPr>
    </w:p>
    <w:p>
      <w:pPr>
        <w:pStyle w:val="4"/>
        <w:rPr>
          <w:rFonts w:hint="eastAsia" w:ascii="Microsoft YaHei UI" w:eastAsia="Microsoft YaHei UI"/>
        </w:rPr>
      </w:pPr>
      <w:r>
        <w:rPr>
          <w:rFonts w:hint="eastAsia" w:ascii="Microsoft YaHei UI" w:eastAsia="Microsoft YaHei UI"/>
          <w:color w:val="3B70B7"/>
          <w:w w:val="95"/>
        </w:rPr>
        <w:t>输入输出样例</w:t>
      </w:r>
    </w:p>
    <w:p>
      <w:pPr>
        <w:pStyle w:val="5"/>
        <w:spacing w:before="129"/>
        <w:ind w:left="1844"/>
      </w:pPr>
      <w:r>
        <w:rPr>
          <w:w w:val="95"/>
        </w:rPr>
        <w:t>输入是一个一维整数数组，输出是一个二维数组，表示输入数组的所有排列方式。</w:t>
      </w:r>
    </w:p>
    <w:p>
      <w:pPr>
        <w:pStyle w:val="5"/>
        <w:spacing w:before="9"/>
        <w:rPr>
          <w:sz w:val="28"/>
        </w:rPr>
      </w:pPr>
      <w:r>
        <w:pict>
          <v:shape id="_x0000_s1189" o:spid="_x0000_s1189" o:spt="202" type="#_x0000_t202" style="position:absolute;left:0pt;margin-left:86.2pt;margin-top:20.4pt;height:30.1pt;width:422.9pt;mso-position-horizontal-relative:page;mso-wrap-distance-bottom:0pt;mso-wrap-distance-top:0pt;z-index:-15686656;mso-width-relative:page;mso-height-relative:page;" filled="f" stroked="t" coordsize="21600,21600">
            <v:path/>
            <v:fill on="f" focussize="0,0"/>
            <v:stroke weight="0.199212598425197pt" color="#3B70B7"/>
            <v:imagedata o:title=""/>
            <o:lock v:ext="edit"/>
            <v:textbox inset="0mm,0mm,0mm,0mm">
              <w:txbxContent>
                <w:p>
                  <w:pPr>
                    <w:pStyle w:val="5"/>
                    <w:spacing w:before="39"/>
                    <w:ind w:left="59"/>
                    <w:rPr>
                      <w:rFonts w:ascii="Trebuchet MS"/>
                    </w:rPr>
                  </w:pPr>
                  <w:r>
                    <w:rPr>
                      <w:rFonts w:ascii="Trebuchet MS"/>
                      <w:w w:val="120"/>
                    </w:rPr>
                    <w:t>Input:</w:t>
                  </w:r>
                  <w:r>
                    <w:rPr>
                      <w:rFonts w:ascii="Trebuchet MS"/>
                      <w:spacing w:val="20"/>
                      <w:w w:val="120"/>
                    </w:rPr>
                    <w:t xml:space="preserve"> </w:t>
                  </w:r>
                  <w:r>
                    <w:rPr>
                      <w:rFonts w:ascii="Trebuchet MS"/>
                      <w:w w:val="120"/>
                    </w:rPr>
                    <w:t>[1,2,3]</w:t>
                  </w:r>
                </w:p>
                <w:p>
                  <w:pPr>
                    <w:pStyle w:val="5"/>
                    <w:spacing w:before="7"/>
                    <w:ind w:left="59"/>
                    <w:rPr>
                      <w:rFonts w:ascii="Trebuchet MS"/>
                    </w:rPr>
                  </w:pPr>
                  <w:r>
                    <w:rPr>
                      <w:rFonts w:ascii="Trebuchet MS"/>
                      <w:w w:val="125"/>
                    </w:rPr>
                    <w:t>Output:</w:t>
                  </w:r>
                  <w:r>
                    <w:rPr>
                      <w:rFonts w:ascii="Trebuchet MS"/>
                      <w:spacing w:val="-6"/>
                      <w:w w:val="125"/>
                    </w:rPr>
                    <w:t xml:space="preserve"> </w:t>
                  </w:r>
                  <w:r>
                    <w:rPr>
                      <w:rFonts w:ascii="Trebuchet MS"/>
                      <w:w w:val="125"/>
                    </w:rPr>
                    <w:t>[[1,2,3],</w:t>
                  </w:r>
                  <w:r>
                    <w:rPr>
                      <w:rFonts w:ascii="Trebuchet MS"/>
                      <w:spacing w:val="-5"/>
                      <w:w w:val="125"/>
                    </w:rPr>
                    <w:t xml:space="preserve"> </w:t>
                  </w:r>
                  <w:r>
                    <w:rPr>
                      <w:rFonts w:ascii="Trebuchet MS"/>
                      <w:w w:val="125"/>
                    </w:rPr>
                    <w:t>[1,3,2],</w:t>
                  </w:r>
                  <w:r>
                    <w:rPr>
                      <w:rFonts w:ascii="Trebuchet MS"/>
                      <w:spacing w:val="-6"/>
                      <w:w w:val="125"/>
                    </w:rPr>
                    <w:t xml:space="preserve"> </w:t>
                  </w:r>
                  <w:r>
                    <w:rPr>
                      <w:rFonts w:ascii="Trebuchet MS"/>
                      <w:w w:val="125"/>
                    </w:rPr>
                    <w:t>[2,1,3],</w:t>
                  </w:r>
                  <w:r>
                    <w:rPr>
                      <w:rFonts w:ascii="Trebuchet MS"/>
                      <w:spacing w:val="-5"/>
                      <w:w w:val="125"/>
                    </w:rPr>
                    <w:t xml:space="preserve"> </w:t>
                  </w:r>
                  <w:r>
                    <w:rPr>
                      <w:rFonts w:ascii="Trebuchet MS"/>
                      <w:w w:val="125"/>
                    </w:rPr>
                    <w:t>[2,3,1],</w:t>
                  </w:r>
                  <w:r>
                    <w:rPr>
                      <w:rFonts w:ascii="Trebuchet MS"/>
                      <w:spacing w:val="-6"/>
                      <w:w w:val="125"/>
                    </w:rPr>
                    <w:t xml:space="preserve"> </w:t>
                  </w:r>
                  <w:r>
                    <w:rPr>
                      <w:rFonts w:ascii="Trebuchet MS"/>
                      <w:w w:val="125"/>
                    </w:rPr>
                    <w:t>[3,1,2],</w:t>
                  </w:r>
                  <w:r>
                    <w:rPr>
                      <w:rFonts w:ascii="Trebuchet MS"/>
                      <w:spacing w:val="-5"/>
                      <w:w w:val="125"/>
                    </w:rPr>
                    <w:t xml:space="preserve"> </w:t>
                  </w:r>
                  <w:r>
                    <w:rPr>
                      <w:rFonts w:ascii="Trebuchet MS"/>
                      <w:w w:val="125"/>
                    </w:rPr>
                    <w:t>[3,2,1]]</w:t>
                  </w:r>
                </w:p>
              </w:txbxContent>
            </v:textbox>
            <w10:wrap type="topAndBottom"/>
          </v:shape>
        </w:pict>
      </w:r>
    </w:p>
    <w:p>
      <w:pPr>
        <w:pStyle w:val="5"/>
        <w:spacing w:before="149"/>
        <w:ind w:left="1844"/>
      </w:pPr>
      <w:r>
        <w:rPr>
          <w:w w:val="95"/>
        </w:rPr>
        <w:t>可以以任意顺序输出，只要包含了所有排列方式即可。</w:t>
      </w:r>
    </w:p>
    <w:p>
      <w:pPr>
        <w:pStyle w:val="5"/>
        <w:rPr>
          <w:sz w:val="23"/>
        </w:rPr>
      </w:pPr>
    </w:p>
    <w:p>
      <w:pPr>
        <w:pStyle w:val="4"/>
        <w:rPr>
          <w:rFonts w:hint="eastAsia" w:ascii="Microsoft YaHei UI" w:eastAsia="Microsoft YaHei UI"/>
        </w:rPr>
      </w:pPr>
      <w:r>
        <w:rPr>
          <w:rFonts w:hint="eastAsia" w:ascii="Microsoft YaHei UI" w:eastAsia="Microsoft YaHei UI"/>
          <w:color w:val="3B70B7"/>
          <w:w w:val="95"/>
        </w:rPr>
        <w:t>题解</w:t>
      </w:r>
    </w:p>
    <w:p>
      <w:pPr>
        <w:pStyle w:val="5"/>
        <w:spacing w:before="129" w:line="302" w:lineRule="auto"/>
        <w:ind w:left="1445" w:right="145" w:firstLine="398"/>
      </w:pPr>
      <w:r>
        <w:rPr>
          <w:spacing w:val="2"/>
          <w:w w:val="95"/>
        </w:rPr>
        <w:t>怎样输出所有的排列方式呢？对于每一个当前位置</w:t>
      </w:r>
      <w:r>
        <w:rPr>
          <w:rFonts w:ascii="Times New Roman" w:eastAsia="Times New Roman"/>
          <w:w w:val="95"/>
        </w:rPr>
        <w:t>i</w:t>
      </w:r>
      <w:r>
        <w:rPr>
          <w:w w:val="95"/>
        </w:rPr>
        <w:t>，我们可以将其于之后的任意位置交换，</w:t>
      </w:r>
      <w:r>
        <w:rPr>
          <w:spacing w:val="91"/>
        </w:rPr>
        <w:t xml:space="preserve"> </w:t>
      </w:r>
      <w:r>
        <w:rPr>
          <w:w w:val="95"/>
        </w:rPr>
        <w:t>然后继续处理位置</w:t>
      </w:r>
      <w:r>
        <w:rPr>
          <w:spacing w:val="117"/>
        </w:rPr>
        <w:t xml:space="preserve">  </w:t>
      </w:r>
      <w:r>
        <w:rPr>
          <w:rFonts w:ascii="Times New Roman" w:eastAsia="Times New Roman"/>
          <w:w w:val="95"/>
        </w:rPr>
        <w:t>i+1</w:t>
      </w:r>
      <w:r>
        <w:rPr>
          <w:w w:val="95"/>
        </w:rPr>
        <w:t>，直到处理到最后一位。为了防止我们每此遍历时都要新建一个子数组储存位置</w:t>
      </w:r>
      <w:r>
        <w:rPr>
          <w:spacing w:val="118"/>
        </w:rPr>
        <w:t xml:space="preserve"> </w:t>
      </w:r>
      <w:r>
        <w:rPr>
          <w:rFonts w:ascii="Times New Roman" w:eastAsia="Times New Roman"/>
          <w:w w:val="95"/>
        </w:rPr>
        <w:t>i</w:t>
      </w:r>
      <w:r>
        <w:rPr>
          <w:rFonts w:ascii="Times New Roman" w:eastAsia="Times New Roman"/>
          <w:spacing w:val="59"/>
        </w:rPr>
        <w:t xml:space="preserve">  </w:t>
      </w:r>
      <w:r>
        <w:rPr>
          <w:w w:val="95"/>
        </w:rPr>
        <w:t>之前已经交换好的数字，我们可以利用回溯法，只对原数组进行修改，在递归完成后再</w:t>
      </w:r>
      <w:r>
        <w:t>修改回来。</w:t>
      </w:r>
    </w:p>
    <w:p>
      <w:pPr>
        <w:pStyle w:val="5"/>
        <w:spacing w:line="256" w:lineRule="exact"/>
        <w:ind w:left="1844"/>
        <w:rPr>
          <w:rFonts w:ascii="Times New Roman" w:eastAsia="Times New Roman"/>
        </w:rPr>
      </w:pPr>
      <w:r>
        <w:rPr>
          <w:spacing w:val="6"/>
          <w:w w:val="95"/>
        </w:rPr>
        <w:t>我们以样例</w:t>
      </w:r>
      <w:r>
        <w:rPr>
          <w:rFonts w:ascii="Times New Roman" w:eastAsia="Times New Roman"/>
          <w:w w:val="95"/>
        </w:rPr>
        <w:t>[1,2,3]</w:t>
      </w:r>
      <w:r>
        <w:rPr>
          <w:rFonts w:ascii="Times New Roman" w:eastAsia="Times New Roman"/>
          <w:spacing w:val="67"/>
        </w:rPr>
        <w:t xml:space="preserve"> </w:t>
      </w:r>
      <w:r>
        <w:rPr>
          <w:spacing w:val="-12"/>
          <w:w w:val="95"/>
        </w:rPr>
        <w:t>为例，按照这种方法，我们输出的数组顺序为</w:t>
      </w:r>
      <w:r>
        <w:rPr>
          <w:rFonts w:ascii="Times New Roman" w:eastAsia="Times New Roman"/>
          <w:w w:val="95"/>
        </w:rPr>
        <w:t>[[1,2,3],</w:t>
      </w:r>
      <w:r>
        <w:rPr>
          <w:rFonts w:ascii="Times New Roman" w:eastAsia="Times New Roman"/>
          <w:spacing w:val="78"/>
        </w:rPr>
        <w:t xml:space="preserve"> </w:t>
      </w:r>
      <w:r>
        <w:rPr>
          <w:rFonts w:ascii="Times New Roman" w:eastAsia="Times New Roman"/>
          <w:w w:val="95"/>
        </w:rPr>
        <w:t>[1,3,2],</w:t>
      </w:r>
      <w:r>
        <w:rPr>
          <w:rFonts w:ascii="Times New Roman" w:eastAsia="Times New Roman"/>
          <w:spacing w:val="78"/>
        </w:rPr>
        <w:t xml:space="preserve"> </w:t>
      </w:r>
      <w:r>
        <w:rPr>
          <w:rFonts w:ascii="Times New Roman" w:eastAsia="Times New Roman"/>
          <w:w w:val="95"/>
        </w:rPr>
        <w:t>[2,1,3],</w:t>
      </w:r>
      <w:r>
        <w:rPr>
          <w:rFonts w:ascii="Times New Roman" w:eastAsia="Times New Roman"/>
          <w:spacing w:val="81"/>
        </w:rPr>
        <w:t xml:space="preserve"> </w:t>
      </w:r>
      <w:r>
        <w:rPr>
          <w:rFonts w:ascii="Times New Roman" w:eastAsia="Times New Roman"/>
          <w:w w:val="95"/>
        </w:rPr>
        <w:t>[2,3,1],</w:t>
      </w:r>
    </w:p>
    <w:p>
      <w:pPr>
        <w:pStyle w:val="5"/>
        <w:spacing w:before="67"/>
        <w:ind w:left="1445"/>
      </w:pPr>
      <w:r>
        <w:rPr>
          <w:rFonts w:ascii="Times New Roman" w:eastAsia="Times New Roman"/>
        </w:rPr>
        <w:t>[3,1,2],</w:t>
      </w:r>
      <w:r>
        <w:rPr>
          <w:rFonts w:ascii="Times New Roman" w:eastAsia="Times New Roman"/>
          <w:spacing w:val="-11"/>
        </w:rPr>
        <w:t xml:space="preserve"> </w:t>
      </w:r>
      <w:r>
        <w:rPr>
          <w:rFonts w:ascii="Times New Roman" w:eastAsia="Times New Roman"/>
        </w:rPr>
        <w:t>[3,2,1]]</w:t>
      </w:r>
      <w:r>
        <w:t>，可以看到所有的排列在这个算法中都被考虑到了。</w:t>
      </w:r>
    </w:p>
    <w:p>
      <w:pPr>
        <w:pStyle w:val="5"/>
        <w:spacing w:before="8"/>
        <w:rPr>
          <w:sz w:val="28"/>
        </w:rPr>
      </w:pPr>
      <w:r>
        <w:pict>
          <v:shape id="_x0000_s1190" o:spid="_x0000_s1190" o:spt="202" type="#_x0000_t202" style="position:absolute;left:0pt;margin-left:87.65pt;margin-top:20.4pt;height:233.35pt;width:419.9pt;mso-position-horizontal-relative:page;mso-wrap-distance-bottom:0pt;mso-wrap-distance-top:0pt;z-index:-15685632;mso-width-relative:page;mso-height-relative:page;" filled="f" stroked="t" coordsize="21600,21600">
            <v:path/>
            <v:fill on="f" focussize="0,0"/>
            <v:stroke weight="0.199212598425197pt" color="#3B70B7"/>
            <v:imagedata o:title=""/>
            <o:lock v:ext="edit"/>
            <v:textbox inset="0mm,0mm,0mm,0mm">
              <w:txbxContent>
                <w:p>
                  <w:pPr>
                    <w:pStyle w:val="5"/>
                    <w:spacing w:before="27" w:line="254" w:lineRule="exact"/>
                    <w:ind w:left="29"/>
                  </w:pPr>
                  <w:r>
                    <w:rPr>
                      <w:rFonts w:ascii="Trebuchet MS" w:eastAsia="Trebuchet MS"/>
                      <w:color w:val="7F7F7F"/>
                      <w:spacing w:val="13"/>
                    </w:rPr>
                    <w:t xml:space="preserve">// </w:t>
                  </w:r>
                  <w:r>
                    <w:rPr>
                      <w:color w:val="7F7F7F"/>
                    </w:rPr>
                    <w:t>主函数</w:t>
                  </w:r>
                </w:p>
                <w:p>
                  <w:pPr>
                    <w:pStyle w:val="5"/>
                    <w:spacing w:line="247" w:lineRule="auto"/>
                    <w:ind w:left="406" w:right="3335" w:hanging="377"/>
                    <w:rPr>
                      <w:rFonts w:ascii="Trebuchet MS"/>
                    </w:rPr>
                  </w:pPr>
                  <w:r>
                    <w:rPr>
                      <w:rFonts w:ascii="Trebuchet MS"/>
                      <w:w w:val="105"/>
                    </w:rPr>
                    <w:t>vector&lt;vector&lt;</w:t>
                  </w:r>
                  <w:r>
                    <w:rPr>
                      <w:rFonts w:ascii="Trebuchet MS"/>
                      <w:color w:val="7F0000"/>
                      <w:w w:val="105"/>
                    </w:rPr>
                    <w:t>int</w:t>
                  </w:r>
                  <w:r>
                    <w:rPr>
                      <w:rFonts w:ascii="Trebuchet MS"/>
                      <w:w w:val="105"/>
                    </w:rPr>
                    <w:t>&gt;&gt;</w:t>
                  </w:r>
                  <w:r>
                    <w:rPr>
                      <w:rFonts w:ascii="Trebuchet MS"/>
                      <w:spacing w:val="59"/>
                      <w:w w:val="105"/>
                    </w:rPr>
                    <w:t xml:space="preserve"> </w:t>
                  </w:r>
                  <w:r>
                    <w:rPr>
                      <w:rFonts w:ascii="Trebuchet MS"/>
                      <w:w w:val="105"/>
                    </w:rPr>
                    <w:t>permute(vector&lt;</w:t>
                  </w:r>
                  <w:r>
                    <w:rPr>
                      <w:rFonts w:ascii="Trebuchet MS"/>
                      <w:color w:val="7F0000"/>
                      <w:w w:val="105"/>
                    </w:rPr>
                    <w:t>int</w:t>
                  </w:r>
                  <w:r>
                    <w:rPr>
                      <w:rFonts w:ascii="Trebuchet MS"/>
                      <w:w w:val="105"/>
                    </w:rPr>
                    <w:t>&gt;&amp;</w:t>
                  </w:r>
                  <w:r>
                    <w:rPr>
                      <w:rFonts w:ascii="Trebuchet MS"/>
                      <w:spacing w:val="59"/>
                      <w:w w:val="105"/>
                    </w:rPr>
                    <w:t xml:space="preserve"> </w:t>
                  </w:r>
                  <w:r>
                    <w:rPr>
                      <w:rFonts w:ascii="Trebuchet MS"/>
                      <w:w w:val="105"/>
                    </w:rPr>
                    <w:t>nums)</w:t>
                  </w:r>
                  <w:r>
                    <w:rPr>
                      <w:rFonts w:ascii="Trebuchet MS"/>
                      <w:spacing w:val="60"/>
                      <w:w w:val="105"/>
                    </w:rPr>
                    <w:t xml:space="preserve"> </w:t>
                  </w:r>
                  <w:r>
                    <w:rPr>
                      <w:rFonts w:ascii="Trebuchet MS"/>
                      <w:w w:val="105"/>
                    </w:rPr>
                    <w:t>{</w:t>
                  </w:r>
                  <w:r>
                    <w:rPr>
                      <w:rFonts w:ascii="Trebuchet MS"/>
                      <w:spacing w:val="-60"/>
                      <w:w w:val="105"/>
                    </w:rPr>
                    <w:t xml:space="preserve"> </w:t>
                  </w:r>
                  <w:r>
                    <w:rPr>
                      <w:rFonts w:ascii="Trebuchet MS"/>
                      <w:w w:val="115"/>
                    </w:rPr>
                    <w:t>vector&lt;vector&lt;</w:t>
                  </w:r>
                  <w:r>
                    <w:rPr>
                      <w:rFonts w:ascii="Trebuchet MS"/>
                      <w:color w:val="7F0000"/>
                      <w:w w:val="115"/>
                    </w:rPr>
                    <w:t>int</w:t>
                  </w:r>
                  <w:r>
                    <w:rPr>
                      <w:rFonts w:ascii="Trebuchet MS"/>
                      <w:w w:val="115"/>
                    </w:rPr>
                    <w:t>&gt;&gt;</w:t>
                  </w:r>
                  <w:r>
                    <w:rPr>
                      <w:rFonts w:ascii="Trebuchet MS"/>
                      <w:spacing w:val="30"/>
                      <w:w w:val="115"/>
                    </w:rPr>
                    <w:t xml:space="preserve"> </w:t>
                  </w:r>
                  <w:r>
                    <w:rPr>
                      <w:rFonts w:ascii="Trebuchet MS"/>
                      <w:w w:val="115"/>
                    </w:rPr>
                    <w:t>ans;</w:t>
                  </w:r>
                </w:p>
                <w:p>
                  <w:pPr>
                    <w:pStyle w:val="5"/>
                    <w:spacing w:line="247" w:lineRule="auto"/>
                    <w:ind w:left="406" w:right="5160"/>
                    <w:rPr>
                      <w:rFonts w:ascii="Trebuchet MS"/>
                    </w:rPr>
                  </w:pPr>
                  <w:r>
                    <w:rPr>
                      <w:rFonts w:ascii="Trebuchet MS"/>
                      <w:w w:val="110"/>
                    </w:rPr>
                    <w:t>backtracking(nums,</w:t>
                  </w:r>
                  <w:r>
                    <w:rPr>
                      <w:rFonts w:ascii="Trebuchet MS"/>
                      <w:spacing w:val="29"/>
                      <w:w w:val="110"/>
                    </w:rPr>
                    <w:t xml:space="preserve"> </w:t>
                  </w:r>
                  <w:r>
                    <w:rPr>
                      <w:rFonts w:ascii="Trebuchet MS"/>
                      <w:w w:val="110"/>
                    </w:rPr>
                    <w:t>0,</w:t>
                  </w:r>
                  <w:r>
                    <w:rPr>
                      <w:rFonts w:ascii="Trebuchet MS"/>
                      <w:spacing w:val="30"/>
                      <w:w w:val="110"/>
                    </w:rPr>
                    <w:t xml:space="preserve"> </w:t>
                  </w:r>
                  <w:r>
                    <w:rPr>
                      <w:rFonts w:ascii="Trebuchet MS"/>
                      <w:w w:val="110"/>
                    </w:rPr>
                    <w:t>ans);</w:t>
                  </w:r>
                  <w:r>
                    <w:rPr>
                      <w:rFonts w:ascii="Trebuchet MS"/>
                      <w:spacing w:val="-63"/>
                      <w:w w:val="110"/>
                    </w:rPr>
                    <w:t xml:space="preserve"> </w:t>
                  </w:r>
                  <w:r>
                    <w:rPr>
                      <w:rFonts w:ascii="Trebuchet MS"/>
                      <w:color w:val="7F0000"/>
                      <w:w w:val="110"/>
                    </w:rPr>
                    <w:t>return</w:t>
                  </w:r>
                  <w:r>
                    <w:rPr>
                      <w:rFonts w:ascii="Trebuchet MS"/>
                      <w:color w:val="7F0000"/>
                      <w:spacing w:val="39"/>
                      <w:w w:val="110"/>
                    </w:rPr>
                    <w:t xml:space="preserve"> </w:t>
                  </w:r>
                  <w:r>
                    <w:rPr>
                      <w:rFonts w:ascii="Trebuchet MS"/>
                      <w:w w:val="110"/>
                    </w:rPr>
                    <w:t>ans;</w:t>
                  </w:r>
                </w:p>
                <w:p>
                  <w:pPr>
                    <w:pStyle w:val="5"/>
                    <w:ind w:left="29"/>
                    <w:rPr>
                      <w:rFonts w:ascii="Trebuchet MS"/>
                    </w:rPr>
                  </w:pPr>
                  <w:r>
                    <w:rPr>
                      <w:rFonts w:ascii="Trebuchet MS"/>
                      <w:w w:val="142"/>
                    </w:rPr>
                    <w:t>}</w:t>
                  </w:r>
                </w:p>
                <w:p>
                  <w:pPr>
                    <w:pStyle w:val="5"/>
                    <w:spacing w:before="10"/>
                    <w:rPr>
                      <w:rFonts w:ascii="Trebuchet MS"/>
                      <w:sz w:val="19"/>
                    </w:rPr>
                  </w:pPr>
                </w:p>
                <w:p>
                  <w:pPr>
                    <w:pStyle w:val="5"/>
                    <w:spacing w:line="254" w:lineRule="exact"/>
                    <w:ind w:left="29"/>
                  </w:pPr>
                  <w:r>
                    <w:rPr>
                      <w:rFonts w:ascii="Trebuchet MS" w:eastAsia="Trebuchet MS"/>
                      <w:color w:val="7F7F7F"/>
                      <w:spacing w:val="13"/>
                    </w:rPr>
                    <w:t xml:space="preserve">// </w:t>
                  </w:r>
                  <w:r>
                    <w:rPr>
                      <w:color w:val="7F7F7F"/>
                    </w:rPr>
                    <w:t>辅函数</w:t>
                  </w:r>
                </w:p>
                <w:p>
                  <w:pPr>
                    <w:pStyle w:val="5"/>
                    <w:spacing w:line="247" w:lineRule="auto"/>
                    <w:ind w:left="406" w:right="514" w:hanging="377"/>
                    <w:rPr>
                      <w:rFonts w:ascii="Trebuchet MS"/>
                    </w:rPr>
                  </w:pPr>
                  <w:r>
                    <w:rPr>
                      <w:rFonts w:ascii="Trebuchet MS"/>
                      <w:color w:val="7F0000"/>
                      <w:w w:val="110"/>
                    </w:rPr>
                    <w:t>void</w:t>
                  </w:r>
                  <w:r>
                    <w:rPr>
                      <w:rFonts w:ascii="Trebuchet MS"/>
                      <w:color w:val="7F0000"/>
                      <w:spacing w:val="40"/>
                      <w:w w:val="110"/>
                    </w:rPr>
                    <w:t xml:space="preserve"> </w:t>
                  </w:r>
                  <w:r>
                    <w:rPr>
                      <w:rFonts w:ascii="Trebuchet MS"/>
                      <w:w w:val="110"/>
                    </w:rPr>
                    <w:t>backtracking(vector&lt;</w:t>
                  </w:r>
                  <w:r>
                    <w:rPr>
                      <w:rFonts w:ascii="Trebuchet MS"/>
                      <w:color w:val="7F0000"/>
                      <w:w w:val="110"/>
                    </w:rPr>
                    <w:t>int</w:t>
                  </w:r>
                  <w:r>
                    <w:rPr>
                      <w:rFonts w:ascii="Trebuchet MS"/>
                      <w:w w:val="110"/>
                    </w:rPr>
                    <w:t>&gt;</w:t>
                  </w:r>
                  <w:r>
                    <w:rPr>
                      <w:rFonts w:ascii="Trebuchet MS"/>
                      <w:spacing w:val="40"/>
                      <w:w w:val="110"/>
                    </w:rPr>
                    <w:t xml:space="preserve"> </w:t>
                  </w:r>
                  <w:r>
                    <w:rPr>
                      <w:rFonts w:ascii="Trebuchet MS"/>
                      <w:w w:val="110"/>
                    </w:rPr>
                    <w:t>&amp;nums,</w:t>
                  </w:r>
                  <w:r>
                    <w:rPr>
                      <w:rFonts w:ascii="Trebuchet MS"/>
                      <w:spacing w:val="40"/>
                      <w:w w:val="110"/>
                    </w:rPr>
                    <w:t xml:space="preserve"> </w:t>
                  </w:r>
                  <w:r>
                    <w:rPr>
                      <w:rFonts w:ascii="Trebuchet MS"/>
                      <w:color w:val="7F0000"/>
                      <w:w w:val="110"/>
                    </w:rPr>
                    <w:t>int</w:t>
                  </w:r>
                  <w:r>
                    <w:rPr>
                      <w:rFonts w:ascii="Trebuchet MS"/>
                      <w:color w:val="7F0000"/>
                      <w:spacing w:val="41"/>
                      <w:w w:val="110"/>
                    </w:rPr>
                    <w:t xml:space="preserve"> </w:t>
                  </w:r>
                  <w:r>
                    <w:rPr>
                      <w:rFonts w:ascii="Trebuchet MS"/>
                      <w:w w:val="110"/>
                    </w:rPr>
                    <w:t>level,</w:t>
                  </w:r>
                  <w:r>
                    <w:rPr>
                      <w:rFonts w:ascii="Trebuchet MS"/>
                      <w:spacing w:val="40"/>
                      <w:w w:val="110"/>
                    </w:rPr>
                    <w:t xml:space="preserve"> </w:t>
                  </w:r>
                  <w:r>
                    <w:rPr>
                      <w:rFonts w:ascii="Trebuchet MS"/>
                      <w:w w:val="110"/>
                    </w:rPr>
                    <w:t>vector&lt;vector&lt;</w:t>
                  </w:r>
                  <w:r>
                    <w:rPr>
                      <w:rFonts w:ascii="Trebuchet MS"/>
                      <w:color w:val="7F0000"/>
                      <w:w w:val="110"/>
                    </w:rPr>
                    <w:t>int</w:t>
                  </w:r>
                  <w:r>
                    <w:rPr>
                      <w:rFonts w:ascii="Trebuchet MS"/>
                      <w:w w:val="110"/>
                    </w:rPr>
                    <w:t>&gt;&gt;</w:t>
                  </w:r>
                  <w:r>
                    <w:rPr>
                      <w:rFonts w:ascii="Trebuchet MS"/>
                      <w:spacing w:val="40"/>
                      <w:w w:val="110"/>
                    </w:rPr>
                    <w:t xml:space="preserve"> </w:t>
                  </w:r>
                  <w:r>
                    <w:rPr>
                      <w:rFonts w:ascii="Trebuchet MS"/>
                      <w:w w:val="110"/>
                    </w:rPr>
                    <w:t>&amp;ans)</w:t>
                  </w:r>
                  <w:r>
                    <w:rPr>
                      <w:rFonts w:ascii="Trebuchet MS"/>
                      <w:spacing w:val="41"/>
                      <w:w w:val="110"/>
                    </w:rPr>
                    <w:t xml:space="preserve"> </w:t>
                  </w:r>
                  <w:r>
                    <w:rPr>
                      <w:rFonts w:ascii="Trebuchet MS"/>
                      <w:w w:val="110"/>
                    </w:rPr>
                    <w:t>{</w:t>
                  </w:r>
                  <w:r>
                    <w:rPr>
                      <w:rFonts w:ascii="Trebuchet MS"/>
                      <w:spacing w:val="-64"/>
                      <w:w w:val="110"/>
                    </w:rPr>
                    <w:t xml:space="preserve"> </w:t>
                  </w:r>
                  <w:r>
                    <w:rPr>
                      <w:rFonts w:ascii="Trebuchet MS"/>
                      <w:color w:val="7F0000"/>
                      <w:w w:val="130"/>
                    </w:rPr>
                    <w:t>if</w:t>
                  </w:r>
                  <w:r>
                    <w:rPr>
                      <w:rFonts w:ascii="Trebuchet MS"/>
                      <w:color w:val="7F0000"/>
                      <w:spacing w:val="26"/>
                      <w:w w:val="130"/>
                    </w:rPr>
                    <w:t xml:space="preserve"> </w:t>
                  </w:r>
                  <w:r>
                    <w:rPr>
                      <w:rFonts w:ascii="Trebuchet MS"/>
                      <w:w w:val="115"/>
                    </w:rPr>
                    <w:t>(level</w:t>
                  </w:r>
                  <w:r>
                    <w:rPr>
                      <w:rFonts w:ascii="Trebuchet MS"/>
                      <w:spacing w:val="36"/>
                      <w:w w:val="115"/>
                    </w:rPr>
                    <w:t xml:space="preserve"> </w:t>
                  </w:r>
                  <w:r>
                    <w:rPr>
                      <w:rFonts w:ascii="Trebuchet MS"/>
                      <w:w w:val="115"/>
                    </w:rPr>
                    <w:t>==</w:t>
                  </w:r>
                  <w:r>
                    <w:rPr>
                      <w:rFonts w:ascii="Trebuchet MS"/>
                      <w:spacing w:val="37"/>
                      <w:w w:val="115"/>
                    </w:rPr>
                    <w:t xml:space="preserve"> </w:t>
                  </w:r>
                  <w:r>
                    <w:rPr>
                      <w:rFonts w:ascii="Trebuchet MS"/>
                      <w:w w:val="115"/>
                    </w:rPr>
                    <w:t>nums.size()</w:t>
                  </w:r>
                  <w:r>
                    <w:rPr>
                      <w:rFonts w:ascii="Trebuchet MS"/>
                      <w:spacing w:val="36"/>
                      <w:w w:val="115"/>
                    </w:rPr>
                    <w:t xml:space="preserve"> </w:t>
                  </w:r>
                  <w:r>
                    <w:rPr>
                      <w:rFonts w:ascii="Trebuchet MS"/>
                      <w:w w:val="130"/>
                    </w:rPr>
                    <w:t>-</w:t>
                  </w:r>
                  <w:r>
                    <w:rPr>
                      <w:rFonts w:ascii="Trebuchet MS"/>
                      <w:spacing w:val="26"/>
                      <w:w w:val="130"/>
                    </w:rPr>
                    <w:t xml:space="preserve"> </w:t>
                  </w:r>
                  <w:r>
                    <w:rPr>
                      <w:rFonts w:ascii="Trebuchet MS"/>
                      <w:w w:val="115"/>
                    </w:rPr>
                    <w:t>1)</w:t>
                  </w:r>
                  <w:r>
                    <w:rPr>
                      <w:rFonts w:ascii="Trebuchet MS"/>
                      <w:spacing w:val="37"/>
                      <w:w w:val="115"/>
                    </w:rPr>
                    <w:t xml:space="preserve"> </w:t>
                  </w:r>
                  <w:r>
                    <w:rPr>
                      <w:rFonts w:ascii="Trebuchet MS"/>
                      <w:w w:val="130"/>
                    </w:rPr>
                    <w:t>{</w:t>
                  </w:r>
                </w:p>
                <w:p>
                  <w:pPr>
                    <w:pStyle w:val="5"/>
                    <w:spacing w:line="247" w:lineRule="auto"/>
                    <w:ind w:left="782" w:right="5505"/>
                    <w:rPr>
                      <w:rFonts w:ascii="Trebuchet MS"/>
                    </w:rPr>
                  </w:pPr>
                  <w:r>
                    <w:rPr>
                      <w:rFonts w:ascii="Trebuchet MS"/>
                      <w:w w:val="105"/>
                    </w:rPr>
                    <w:t>ans.push_back(nums);</w:t>
                  </w:r>
                  <w:r>
                    <w:rPr>
                      <w:rFonts w:ascii="Trebuchet MS"/>
                      <w:spacing w:val="-61"/>
                      <w:w w:val="105"/>
                    </w:rPr>
                    <w:t xml:space="preserve"> </w:t>
                  </w:r>
                  <w:r>
                    <w:rPr>
                      <w:rFonts w:ascii="Trebuchet MS"/>
                      <w:color w:val="7F0000"/>
                      <w:w w:val="110"/>
                    </w:rPr>
                    <w:t>return</w:t>
                  </w:r>
                  <w:r>
                    <w:rPr>
                      <w:rFonts w:ascii="Trebuchet MS"/>
                      <w:w w:val="110"/>
                    </w:rPr>
                    <w:t>;</w:t>
                  </w:r>
                </w:p>
                <w:p>
                  <w:pPr>
                    <w:pStyle w:val="5"/>
                    <w:ind w:left="406"/>
                    <w:rPr>
                      <w:rFonts w:ascii="Trebuchet MS"/>
                    </w:rPr>
                  </w:pPr>
                  <w:r>
                    <w:rPr>
                      <w:rFonts w:ascii="Trebuchet MS"/>
                      <w:w w:val="142"/>
                    </w:rPr>
                    <w:t>}</w:t>
                  </w:r>
                </w:p>
                <w:p>
                  <w:pPr>
                    <w:pStyle w:val="5"/>
                    <w:spacing w:before="14" w:line="228" w:lineRule="auto"/>
                    <w:ind w:left="782" w:right="2742" w:hanging="377"/>
                  </w:pPr>
                  <w:r>
                    <w:rPr>
                      <w:rFonts w:ascii="Trebuchet MS" w:eastAsia="Trebuchet MS"/>
                      <w:color w:val="7F0000"/>
                      <w:w w:val="110"/>
                    </w:rPr>
                    <w:t>for</w:t>
                  </w:r>
                  <w:r>
                    <w:rPr>
                      <w:rFonts w:ascii="Trebuchet MS" w:eastAsia="Trebuchet MS"/>
                      <w:color w:val="7F0000"/>
                      <w:spacing w:val="1"/>
                      <w:w w:val="110"/>
                    </w:rPr>
                    <w:t xml:space="preserve"> </w:t>
                  </w:r>
                  <w:r>
                    <w:rPr>
                      <w:rFonts w:ascii="Trebuchet MS" w:eastAsia="Trebuchet MS"/>
                      <w:w w:val="110"/>
                    </w:rPr>
                    <w:t>(</w:t>
                  </w:r>
                  <w:r>
                    <w:rPr>
                      <w:rFonts w:ascii="Trebuchet MS" w:eastAsia="Trebuchet MS"/>
                      <w:color w:val="7F0000"/>
                      <w:w w:val="110"/>
                    </w:rPr>
                    <w:t>int</w:t>
                  </w:r>
                  <w:r>
                    <w:rPr>
                      <w:rFonts w:ascii="Trebuchet MS" w:eastAsia="Trebuchet MS"/>
                      <w:color w:val="7F0000"/>
                      <w:spacing w:val="1"/>
                      <w:w w:val="110"/>
                    </w:rPr>
                    <w:t xml:space="preserve"> </w:t>
                  </w:r>
                  <w:r>
                    <w:rPr>
                      <w:rFonts w:ascii="Trebuchet MS" w:eastAsia="Trebuchet MS"/>
                      <w:w w:val="155"/>
                    </w:rPr>
                    <w:t xml:space="preserve">i </w:t>
                  </w:r>
                  <w:r>
                    <w:rPr>
                      <w:rFonts w:ascii="Trebuchet MS" w:eastAsia="Trebuchet MS"/>
                      <w:w w:val="110"/>
                    </w:rPr>
                    <w:t>= level;</w:t>
                  </w:r>
                  <w:r>
                    <w:rPr>
                      <w:rFonts w:ascii="Trebuchet MS" w:eastAsia="Trebuchet MS"/>
                      <w:spacing w:val="1"/>
                      <w:w w:val="110"/>
                    </w:rPr>
                    <w:t xml:space="preserve"> </w:t>
                  </w:r>
                  <w:r>
                    <w:rPr>
                      <w:rFonts w:ascii="Trebuchet MS" w:eastAsia="Trebuchet MS"/>
                      <w:w w:val="155"/>
                    </w:rPr>
                    <w:t xml:space="preserve">i </w:t>
                  </w:r>
                  <w:r>
                    <w:rPr>
                      <w:rFonts w:ascii="Trebuchet MS" w:eastAsia="Trebuchet MS"/>
                      <w:w w:val="110"/>
                    </w:rPr>
                    <w:t>&lt; nums.size();</w:t>
                  </w:r>
                  <w:r>
                    <w:rPr>
                      <w:rFonts w:ascii="Trebuchet MS" w:eastAsia="Trebuchet MS"/>
                      <w:spacing w:val="1"/>
                      <w:w w:val="110"/>
                    </w:rPr>
                    <w:t xml:space="preserve"> </w:t>
                  </w:r>
                  <w:r>
                    <w:rPr>
                      <w:rFonts w:ascii="Trebuchet MS" w:eastAsia="Trebuchet MS"/>
                      <w:w w:val="110"/>
                    </w:rPr>
                    <w:t>i++)</w:t>
                  </w:r>
                  <w:r>
                    <w:rPr>
                      <w:rFonts w:ascii="Trebuchet MS" w:eastAsia="Trebuchet MS"/>
                      <w:spacing w:val="1"/>
                      <w:w w:val="110"/>
                    </w:rPr>
                    <w:t xml:space="preserve"> </w:t>
                  </w:r>
                  <w:r>
                    <w:rPr>
                      <w:rFonts w:ascii="Trebuchet MS" w:eastAsia="Trebuchet MS"/>
                      <w:w w:val="115"/>
                    </w:rPr>
                    <w:t>{</w:t>
                  </w:r>
                  <w:r>
                    <w:rPr>
                      <w:rFonts w:ascii="Trebuchet MS" w:eastAsia="Trebuchet MS"/>
                      <w:spacing w:val="1"/>
                      <w:w w:val="115"/>
                    </w:rPr>
                    <w:t xml:space="preserve"> </w:t>
                  </w:r>
                  <w:r>
                    <w:rPr>
                      <w:rFonts w:ascii="Trebuchet MS" w:eastAsia="Trebuchet MS"/>
                      <w:w w:val="105"/>
                    </w:rPr>
                    <w:t>swap(nums[i],</w:t>
                  </w:r>
                  <w:r>
                    <w:rPr>
                      <w:rFonts w:ascii="Trebuchet MS" w:eastAsia="Trebuchet MS"/>
                      <w:spacing w:val="51"/>
                      <w:w w:val="105"/>
                    </w:rPr>
                    <w:t xml:space="preserve"> </w:t>
                  </w:r>
                  <w:r>
                    <w:rPr>
                      <w:rFonts w:ascii="Trebuchet MS" w:eastAsia="Trebuchet MS"/>
                      <w:w w:val="105"/>
                    </w:rPr>
                    <w:t>nums[level]);</w:t>
                  </w:r>
                  <w:r>
                    <w:rPr>
                      <w:rFonts w:ascii="Trebuchet MS" w:eastAsia="Trebuchet MS"/>
                      <w:spacing w:val="52"/>
                      <w:w w:val="105"/>
                    </w:rPr>
                    <w:t xml:space="preserve"> </w:t>
                  </w:r>
                  <w:r>
                    <w:rPr>
                      <w:rFonts w:ascii="Trebuchet MS" w:eastAsia="Trebuchet MS"/>
                      <w:color w:val="7F7F7F"/>
                      <w:spacing w:val="17"/>
                      <w:w w:val="105"/>
                    </w:rPr>
                    <w:t xml:space="preserve">// </w:t>
                  </w:r>
                  <w:r>
                    <w:rPr>
                      <w:color w:val="7F7F7F"/>
                      <w:w w:val="105"/>
                    </w:rPr>
                    <w:t>修改当前节点状态</w:t>
                  </w:r>
                  <w:r>
                    <w:rPr>
                      <w:rFonts w:ascii="Trebuchet MS" w:eastAsia="Trebuchet MS"/>
                      <w:w w:val="110"/>
                    </w:rPr>
                    <w:t>backtracking(nums,</w:t>
                  </w:r>
                  <w:r>
                    <w:rPr>
                      <w:rFonts w:ascii="Trebuchet MS" w:eastAsia="Trebuchet MS"/>
                      <w:spacing w:val="14"/>
                      <w:w w:val="110"/>
                    </w:rPr>
                    <w:t xml:space="preserve"> </w:t>
                  </w:r>
                  <w:r>
                    <w:rPr>
                      <w:rFonts w:ascii="Trebuchet MS" w:eastAsia="Trebuchet MS"/>
                      <w:w w:val="110"/>
                    </w:rPr>
                    <w:t>level+1,</w:t>
                  </w:r>
                  <w:r>
                    <w:rPr>
                      <w:rFonts w:ascii="Trebuchet MS" w:eastAsia="Trebuchet MS"/>
                      <w:spacing w:val="14"/>
                      <w:w w:val="110"/>
                    </w:rPr>
                    <w:t xml:space="preserve"> </w:t>
                  </w:r>
                  <w:r>
                    <w:rPr>
                      <w:rFonts w:ascii="Trebuchet MS" w:eastAsia="Trebuchet MS"/>
                      <w:w w:val="110"/>
                    </w:rPr>
                    <w:t>ans);</w:t>
                  </w:r>
                  <w:r>
                    <w:rPr>
                      <w:rFonts w:ascii="Trebuchet MS" w:eastAsia="Trebuchet MS"/>
                      <w:spacing w:val="14"/>
                      <w:w w:val="110"/>
                    </w:rPr>
                    <w:t xml:space="preserve"> </w:t>
                  </w:r>
                  <w:r>
                    <w:rPr>
                      <w:rFonts w:ascii="Trebuchet MS" w:eastAsia="Trebuchet MS"/>
                      <w:color w:val="7F7F7F"/>
                      <w:spacing w:val="4"/>
                      <w:w w:val="110"/>
                    </w:rPr>
                    <w:t xml:space="preserve">// </w:t>
                  </w:r>
                  <w:r>
                    <w:rPr>
                      <w:color w:val="7F7F7F"/>
                      <w:w w:val="110"/>
                    </w:rPr>
                    <w:t>递归子节点</w:t>
                  </w:r>
                  <w:r>
                    <w:rPr>
                      <w:rFonts w:ascii="Trebuchet MS" w:eastAsia="Trebuchet MS"/>
                      <w:w w:val="105"/>
                    </w:rPr>
                    <w:t>swap(nums[i],</w:t>
                  </w:r>
                  <w:r>
                    <w:rPr>
                      <w:rFonts w:ascii="Trebuchet MS" w:eastAsia="Trebuchet MS"/>
                      <w:spacing w:val="51"/>
                      <w:w w:val="105"/>
                    </w:rPr>
                    <w:t xml:space="preserve"> </w:t>
                  </w:r>
                  <w:r>
                    <w:rPr>
                      <w:rFonts w:ascii="Trebuchet MS" w:eastAsia="Trebuchet MS"/>
                      <w:w w:val="105"/>
                    </w:rPr>
                    <w:t>nums[level]);</w:t>
                  </w:r>
                  <w:r>
                    <w:rPr>
                      <w:rFonts w:ascii="Trebuchet MS" w:eastAsia="Trebuchet MS"/>
                      <w:spacing w:val="52"/>
                      <w:w w:val="105"/>
                    </w:rPr>
                    <w:t xml:space="preserve"> </w:t>
                  </w:r>
                  <w:r>
                    <w:rPr>
                      <w:rFonts w:ascii="Trebuchet MS" w:eastAsia="Trebuchet MS"/>
                      <w:color w:val="7F7F7F"/>
                      <w:spacing w:val="17"/>
                      <w:w w:val="105"/>
                    </w:rPr>
                    <w:t xml:space="preserve">// </w:t>
                  </w:r>
                  <w:r>
                    <w:rPr>
                      <w:color w:val="7F7F7F"/>
                      <w:w w:val="105"/>
                    </w:rPr>
                    <w:t>回改当前节点状态</w:t>
                  </w:r>
                </w:p>
                <w:p>
                  <w:pPr>
                    <w:pStyle w:val="5"/>
                    <w:spacing w:line="228" w:lineRule="exact"/>
                    <w:ind w:left="406"/>
                    <w:rPr>
                      <w:rFonts w:ascii="Trebuchet MS"/>
                    </w:rPr>
                  </w:pPr>
                  <w:r>
                    <w:rPr>
                      <w:rFonts w:ascii="Trebuchet MS"/>
                      <w:w w:val="142"/>
                    </w:rPr>
                    <w:t>}</w:t>
                  </w:r>
                </w:p>
                <w:p>
                  <w:pPr>
                    <w:pStyle w:val="5"/>
                    <w:spacing w:before="6"/>
                    <w:ind w:left="29"/>
                    <w:rPr>
                      <w:rFonts w:ascii="Trebuchet MS"/>
                    </w:rPr>
                  </w:pPr>
                  <w:r>
                    <w:rPr>
                      <w:rFonts w:ascii="Trebuchet MS"/>
                      <w:w w:val="142"/>
                    </w:rPr>
                    <w:t>}</w:t>
                  </w:r>
                </w:p>
              </w:txbxContent>
            </v:textbox>
            <w10:wrap type="topAndBottom"/>
          </v:shape>
        </w:pict>
      </w:r>
    </w:p>
    <w:p>
      <w:pPr>
        <w:pStyle w:val="5"/>
        <w:spacing w:before="7"/>
        <w:rPr>
          <w:sz w:val="24"/>
        </w:rPr>
      </w:pPr>
    </w:p>
    <w:p>
      <w:pPr>
        <w:pStyle w:val="4"/>
        <w:spacing w:before="143"/>
      </w:pPr>
      <w:r>
        <w:fldChar w:fldCharType="begin"/>
      </w:r>
      <w:r>
        <w:instrText xml:space="preserve"> HYPERLINK "https://leetcode.com/problems/combinations/" \h </w:instrText>
      </w:r>
      <w:r>
        <w:fldChar w:fldCharType="separate"/>
      </w:r>
      <w:r>
        <w:rPr>
          <w:color w:val="7F0000"/>
        </w:rPr>
        <w:t>77.</w:t>
      </w:r>
      <w:r>
        <w:rPr>
          <w:color w:val="7F0000"/>
          <w:spacing w:val="22"/>
        </w:rPr>
        <w:t xml:space="preserve"> </w:t>
      </w:r>
      <w:r>
        <w:rPr>
          <w:color w:val="7F0000"/>
        </w:rPr>
        <w:t>Combinations</w:t>
      </w:r>
      <w:r>
        <w:rPr>
          <w:color w:val="7F0000"/>
          <w:spacing w:val="-4"/>
        </w:rPr>
        <w:t xml:space="preserve"> </w:t>
      </w:r>
      <w:r>
        <w:rPr>
          <w:color w:val="7F0000"/>
        </w:rPr>
        <w:t>(Medium)</w:t>
      </w:r>
      <w:r>
        <w:rPr>
          <w:color w:val="7F0000"/>
        </w:rPr>
        <w:fldChar w:fldCharType="end"/>
      </w:r>
    </w:p>
    <w:p>
      <w:pPr>
        <w:spacing w:before="149"/>
        <w:ind w:left="1445" w:right="0" w:firstLine="0"/>
        <w:jc w:val="left"/>
        <w:rPr>
          <w:rFonts w:hint="eastAsia" w:ascii="Microsoft YaHei UI" w:eastAsia="Microsoft YaHei UI"/>
          <w:b/>
          <w:sz w:val="24"/>
        </w:rPr>
      </w:pPr>
      <w:r>
        <w:rPr>
          <w:rFonts w:hint="eastAsia" w:ascii="Microsoft YaHei UI" w:eastAsia="Microsoft YaHei UI"/>
          <w:b/>
          <w:color w:val="3B70B7"/>
          <w:w w:val="95"/>
          <w:sz w:val="24"/>
        </w:rPr>
        <w:t>题目描述</w:t>
      </w:r>
    </w:p>
    <w:p>
      <w:pPr>
        <w:pStyle w:val="5"/>
        <w:spacing w:before="129"/>
        <w:ind w:left="1109" w:right="736"/>
        <w:jc w:val="center"/>
      </w:pPr>
      <w:r>
        <w:rPr>
          <w:spacing w:val="-2"/>
          <w:w w:val="95"/>
        </w:rPr>
        <w:t xml:space="preserve">给定一个整数 </w:t>
      </w:r>
      <w:r>
        <w:rPr>
          <w:rFonts w:ascii="Times New Roman" w:eastAsia="Times New Roman"/>
          <w:i/>
          <w:w w:val="95"/>
        </w:rPr>
        <w:t>n</w:t>
      </w:r>
      <w:r>
        <w:rPr>
          <w:rFonts w:ascii="Times New Roman" w:eastAsia="Times New Roman"/>
          <w:i/>
          <w:spacing w:val="34"/>
          <w:w w:val="95"/>
        </w:rPr>
        <w:t xml:space="preserve"> </w:t>
      </w:r>
      <w:r>
        <w:rPr>
          <w:spacing w:val="-1"/>
          <w:w w:val="95"/>
        </w:rPr>
        <w:t xml:space="preserve">和一个整数 </w:t>
      </w:r>
      <w:r>
        <w:rPr>
          <w:rFonts w:ascii="Times New Roman" w:eastAsia="Times New Roman"/>
          <w:i/>
          <w:w w:val="95"/>
        </w:rPr>
        <w:t>k</w:t>
      </w:r>
      <w:r>
        <w:rPr>
          <w:spacing w:val="-4"/>
          <w:w w:val="95"/>
        </w:rPr>
        <w:t xml:space="preserve">，求在 </w:t>
      </w:r>
      <w:r>
        <w:rPr>
          <w:rFonts w:ascii="Times New Roman" w:eastAsia="Times New Roman"/>
          <w:w w:val="95"/>
        </w:rPr>
        <w:t>1</w:t>
      </w:r>
      <w:r>
        <w:rPr>
          <w:rFonts w:ascii="Times New Roman" w:eastAsia="Times New Roman"/>
          <w:spacing w:val="33"/>
          <w:w w:val="95"/>
        </w:rPr>
        <w:t xml:space="preserve"> </w:t>
      </w:r>
      <w:r>
        <w:rPr>
          <w:spacing w:val="-7"/>
          <w:w w:val="95"/>
        </w:rPr>
        <w:t xml:space="preserve">到 </w:t>
      </w:r>
      <w:r>
        <w:rPr>
          <w:rFonts w:ascii="Times New Roman" w:eastAsia="Times New Roman"/>
          <w:i/>
          <w:w w:val="95"/>
        </w:rPr>
        <w:t>n</w:t>
      </w:r>
      <w:r>
        <w:rPr>
          <w:rFonts w:ascii="Times New Roman" w:eastAsia="Times New Roman"/>
          <w:i/>
          <w:spacing w:val="34"/>
          <w:w w:val="95"/>
        </w:rPr>
        <w:t xml:space="preserve"> </w:t>
      </w:r>
      <w:r>
        <w:rPr>
          <w:spacing w:val="-1"/>
          <w:w w:val="95"/>
        </w:rPr>
        <w:t xml:space="preserve">中选取 </w:t>
      </w:r>
      <w:r>
        <w:rPr>
          <w:rFonts w:ascii="Times New Roman" w:eastAsia="Times New Roman"/>
          <w:i/>
          <w:w w:val="95"/>
        </w:rPr>
        <w:t>k</w:t>
      </w:r>
      <w:r>
        <w:rPr>
          <w:rFonts w:ascii="Times New Roman" w:eastAsia="Times New Roman"/>
          <w:i/>
          <w:spacing w:val="53"/>
        </w:rPr>
        <w:t xml:space="preserve"> </w:t>
      </w:r>
      <w:r>
        <w:rPr>
          <w:w w:val="95"/>
        </w:rPr>
        <w:t>个数字的所有组合方法。</w:t>
      </w:r>
    </w:p>
    <w:p>
      <w:pPr>
        <w:spacing w:after="0"/>
        <w:jc w:val="center"/>
        <w:sectPr>
          <w:pgSz w:w="11910" w:h="16840"/>
          <w:pgMar w:top="1200" w:right="1500" w:bottom="700" w:left="340" w:header="923" w:footer="510" w:gutter="0"/>
        </w:sectPr>
      </w:pPr>
    </w:p>
    <w:p>
      <w:pPr>
        <w:pStyle w:val="5"/>
        <w:rPr>
          <w:sz w:val="12"/>
        </w:rPr>
      </w:pPr>
    </w:p>
    <w:p>
      <w:pPr>
        <w:pStyle w:val="4"/>
        <w:spacing w:before="32"/>
        <w:rPr>
          <w:rFonts w:hint="eastAsia" w:ascii="Microsoft YaHei UI" w:eastAsia="Microsoft YaHei UI"/>
        </w:rPr>
      </w:pPr>
      <w:r>
        <w:rPr>
          <w:rFonts w:hint="eastAsia" w:ascii="Microsoft YaHei UI" w:eastAsia="Microsoft YaHei UI"/>
          <w:color w:val="3B70B7"/>
          <w:w w:val="95"/>
        </w:rPr>
        <w:t>输入输出样例</w:t>
      </w:r>
    </w:p>
    <w:p>
      <w:pPr>
        <w:pStyle w:val="5"/>
        <w:spacing w:before="129"/>
        <w:ind w:left="501" w:right="736"/>
        <w:jc w:val="center"/>
      </w:pPr>
      <w:r>
        <w:rPr>
          <w:spacing w:val="5"/>
          <w:w w:val="95"/>
        </w:rPr>
        <w:t xml:space="preserve">输入是两个正整数 </w:t>
      </w:r>
      <w:r>
        <w:rPr>
          <w:rFonts w:ascii="Times New Roman" w:eastAsia="Times New Roman"/>
          <w:i/>
          <w:w w:val="95"/>
        </w:rPr>
        <w:t>n</w:t>
      </w:r>
      <w:r>
        <w:rPr>
          <w:rFonts w:ascii="Times New Roman" w:eastAsia="Times New Roman"/>
          <w:i/>
          <w:spacing w:val="93"/>
        </w:rPr>
        <w:t xml:space="preserve"> </w:t>
      </w:r>
      <w:r>
        <w:rPr>
          <w:spacing w:val="33"/>
          <w:w w:val="95"/>
        </w:rPr>
        <w:t xml:space="preserve">和 </w:t>
      </w:r>
      <w:r>
        <w:rPr>
          <w:rFonts w:ascii="Times New Roman" w:eastAsia="Times New Roman"/>
          <w:i/>
          <w:w w:val="95"/>
        </w:rPr>
        <w:t>k</w:t>
      </w:r>
      <w:r>
        <w:rPr>
          <w:w w:val="95"/>
        </w:rPr>
        <w:t>，输出是一个二维数组，表示所有组合方式。</w:t>
      </w:r>
    </w:p>
    <w:p>
      <w:pPr>
        <w:pStyle w:val="5"/>
        <w:spacing w:before="8"/>
        <w:rPr>
          <w:sz w:val="28"/>
        </w:rPr>
      </w:pPr>
      <w:r>
        <w:pict>
          <v:shape id="_x0000_s1191" o:spid="_x0000_s1191" o:spt="202" type="#_x0000_t202" style="position:absolute;left:0pt;margin-left:86.2pt;margin-top:20.4pt;height:30.1pt;width:422.9pt;mso-position-horizontal-relative:page;mso-wrap-distance-bottom:0pt;mso-wrap-distance-top:0pt;z-index:-15685632;mso-width-relative:page;mso-height-relative:page;" filled="f" stroked="t" coordsize="21600,21600">
            <v:path/>
            <v:fill on="f" focussize="0,0"/>
            <v:stroke weight="0.199212598425197pt" color="#3B70B7"/>
            <v:imagedata o:title=""/>
            <o:lock v:ext="edit"/>
            <v:textbox inset="0mm,0mm,0mm,0mm">
              <w:txbxContent>
                <w:p>
                  <w:pPr>
                    <w:pStyle w:val="5"/>
                    <w:spacing w:before="39"/>
                    <w:ind w:left="59"/>
                    <w:rPr>
                      <w:rFonts w:ascii="Trebuchet MS"/>
                    </w:rPr>
                  </w:pPr>
                  <w:r>
                    <w:rPr>
                      <w:rFonts w:ascii="Trebuchet MS"/>
                      <w:w w:val="110"/>
                    </w:rPr>
                    <w:t>Input:</w:t>
                  </w:r>
                  <w:r>
                    <w:rPr>
                      <w:rFonts w:ascii="Trebuchet MS"/>
                      <w:spacing w:val="36"/>
                      <w:w w:val="110"/>
                    </w:rPr>
                    <w:t xml:space="preserve"> </w:t>
                  </w:r>
                  <w:r>
                    <w:rPr>
                      <w:rFonts w:ascii="Trebuchet MS"/>
                      <w:w w:val="110"/>
                    </w:rPr>
                    <w:t>n</w:t>
                  </w:r>
                  <w:r>
                    <w:rPr>
                      <w:rFonts w:ascii="Trebuchet MS"/>
                      <w:spacing w:val="37"/>
                      <w:w w:val="110"/>
                    </w:rPr>
                    <w:t xml:space="preserve"> </w:t>
                  </w:r>
                  <w:r>
                    <w:rPr>
                      <w:rFonts w:ascii="Trebuchet MS"/>
                      <w:w w:val="110"/>
                    </w:rPr>
                    <w:t>=</w:t>
                  </w:r>
                  <w:r>
                    <w:rPr>
                      <w:rFonts w:ascii="Trebuchet MS"/>
                      <w:spacing w:val="37"/>
                      <w:w w:val="110"/>
                    </w:rPr>
                    <w:t xml:space="preserve"> </w:t>
                  </w:r>
                  <w:r>
                    <w:rPr>
                      <w:rFonts w:ascii="Trebuchet MS"/>
                      <w:w w:val="110"/>
                    </w:rPr>
                    <w:t>4,</w:t>
                  </w:r>
                  <w:r>
                    <w:rPr>
                      <w:rFonts w:ascii="Trebuchet MS"/>
                      <w:spacing w:val="37"/>
                      <w:w w:val="110"/>
                    </w:rPr>
                    <w:t xml:space="preserve"> </w:t>
                  </w:r>
                  <w:r>
                    <w:rPr>
                      <w:rFonts w:ascii="Trebuchet MS"/>
                      <w:w w:val="110"/>
                    </w:rPr>
                    <w:t>k</w:t>
                  </w:r>
                  <w:r>
                    <w:rPr>
                      <w:rFonts w:ascii="Trebuchet MS"/>
                      <w:spacing w:val="37"/>
                      <w:w w:val="110"/>
                    </w:rPr>
                    <w:t xml:space="preserve"> </w:t>
                  </w:r>
                  <w:r>
                    <w:rPr>
                      <w:rFonts w:ascii="Trebuchet MS"/>
                      <w:w w:val="110"/>
                    </w:rPr>
                    <w:t>=</w:t>
                  </w:r>
                  <w:r>
                    <w:rPr>
                      <w:rFonts w:ascii="Trebuchet MS"/>
                      <w:spacing w:val="37"/>
                      <w:w w:val="110"/>
                    </w:rPr>
                    <w:t xml:space="preserve"> </w:t>
                  </w:r>
                  <w:r>
                    <w:rPr>
                      <w:rFonts w:ascii="Trebuchet MS"/>
                      <w:w w:val="110"/>
                    </w:rPr>
                    <w:t>2</w:t>
                  </w:r>
                </w:p>
                <w:p>
                  <w:pPr>
                    <w:pStyle w:val="5"/>
                    <w:spacing w:before="7"/>
                    <w:ind w:left="59"/>
                    <w:rPr>
                      <w:rFonts w:ascii="Trebuchet MS"/>
                    </w:rPr>
                  </w:pPr>
                  <w:r>
                    <w:rPr>
                      <w:rFonts w:ascii="Trebuchet MS"/>
                      <w:w w:val="125"/>
                    </w:rPr>
                    <w:t>Output:</w:t>
                  </w:r>
                  <w:r>
                    <w:rPr>
                      <w:rFonts w:ascii="Trebuchet MS"/>
                      <w:spacing w:val="7"/>
                      <w:w w:val="125"/>
                    </w:rPr>
                    <w:t xml:space="preserve"> </w:t>
                  </w:r>
                  <w:r>
                    <w:rPr>
                      <w:rFonts w:ascii="Trebuchet MS"/>
                      <w:w w:val="125"/>
                    </w:rPr>
                    <w:t>[[2,4],</w:t>
                  </w:r>
                  <w:r>
                    <w:rPr>
                      <w:rFonts w:ascii="Trebuchet MS"/>
                      <w:spacing w:val="7"/>
                      <w:w w:val="125"/>
                    </w:rPr>
                    <w:t xml:space="preserve"> </w:t>
                  </w:r>
                  <w:r>
                    <w:rPr>
                      <w:rFonts w:ascii="Trebuchet MS"/>
                      <w:w w:val="125"/>
                    </w:rPr>
                    <w:t>[3,4],</w:t>
                  </w:r>
                  <w:r>
                    <w:rPr>
                      <w:rFonts w:ascii="Trebuchet MS"/>
                      <w:spacing w:val="7"/>
                      <w:w w:val="125"/>
                    </w:rPr>
                    <w:t xml:space="preserve"> </w:t>
                  </w:r>
                  <w:r>
                    <w:rPr>
                      <w:rFonts w:ascii="Trebuchet MS"/>
                      <w:w w:val="125"/>
                    </w:rPr>
                    <w:t>[2,3],</w:t>
                  </w:r>
                  <w:r>
                    <w:rPr>
                      <w:rFonts w:ascii="Trebuchet MS"/>
                      <w:spacing w:val="8"/>
                      <w:w w:val="125"/>
                    </w:rPr>
                    <w:t xml:space="preserve"> </w:t>
                  </w:r>
                  <w:r>
                    <w:rPr>
                      <w:rFonts w:ascii="Trebuchet MS"/>
                      <w:w w:val="125"/>
                    </w:rPr>
                    <w:t>[1,2],</w:t>
                  </w:r>
                  <w:r>
                    <w:rPr>
                      <w:rFonts w:ascii="Trebuchet MS"/>
                      <w:spacing w:val="7"/>
                      <w:w w:val="125"/>
                    </w:rPr>
                    <w:t xml:space="preserve"> </w:t>
                  </w:r>
                  <w:r>
                    <w:rPr>
                      <w:rFonts w:ascii="Trebuchet MS"/>
                      <w:w w:val="125"/>
                    </w:rPr>
                    <w:t>[1,3],</w:t>
                  </w:r>
                  <w:r>
                    <w:rPr>
                      <w:rFonts w:ascii="Trebuchet MS"/>
                      <w:spacing w:val="7"/>
                      <w:w w:val="125"/>
                    </w:rPr>
                    <w:t xml:space="preserve"> </w:t>
                  </w:r>
                  <w:r>
                    <w:rPr>
                      <w:rFonts w:ascii="Trebuchet MS"/>
                      <w:w w:val="125"/>
                    </w:rPr>
                    <w:t>[1,4]]</w:t>
                  </w:r>
                </w:p>
              </w:txbxContent>
            </v:textbox>
            <w10:wrap type="topAndBottom"/>
          </v:shape>
        </w:pict>
      </w:r>
    </w:p>
    <w:p>
      <w:pPr>
        <w:pStyle w:val="5"/>
        <w:spacing w:before="149"/>
        <w:ind w:left="1844"/>
      </w:pPr>
      <w:r>
        <w:rPr>
          <w:w w:val="95"/>
        </w:rPr>
        <w:t>这里二维数组的每个维度都可以以任意顺序输出。</w:t>
      </w:r>
    </w:p>
    <w:p>
      <w:pPr>
        <w:pStyle w:val="5"/>
        <w:rPr>
          <w:sz w:val="23"/>
        </w:rPr>
      </w:pPr>
    </w:p>
    <w:p>
      <w:pPr>
        <w:pStyle w:val="4"/>
        <w:rPr>
          <w:rFonts w:hint="eastAsia" w:ascii="Microsoft YaHei UI" w:eastAsia="Microsoft YaHei UI"/>
        </w:rPr>
      </w:pPr>
      <w:r>
        <w:rPr>
          <w:rFonts w:hint="eastAsia" w:ascii="Microsoft YaHei UI" w:eastAsia="Microsoft YaHei UI"/>
          <w:color w:val="3B70B7"/>
          <w:w w:val="95"/>
        </w:rPr>
        <w:t>题解</w:t>
      </w:r>
    </w:p>
    <w:p>
      <w:pPr>
        <w:pStyle w:val="5"/>
        <w:spacing w:before="129" w:line="302" w:lineRule="auto"/>
        <w:ind w:left="1445" w:right="283" w:firstLine="398"/>
      </w:pPr>
      <w:r>
        <w:rPr>
          <w:w w:val="95"/>
        </w:rPr>
        <w:t>类似于排列问题，我们也可以进行回溯。排列回溯的是交换的位置，而组合回溯的是否把当</w:t>
      </w:r>
      <w:r>
        <w:rPr>
          <w:spacing w:val="50"/>
          <w:w w:val="95"/>
        </w:rPr>
        <w:t xml:space="preserve"> </w:t>
      </w:r>
      <w:r>
        <w:t>前的数字加入结果中。</w:t>
      </w:r>
    </w:p>
    <w:p>
      <w:pPr>
        <w:pStyle w:val="5"/>
        <w:spacing w:before="6"/>
        <w:rPr>
          <w:sz w:val="23"/>
        </w:rPr>
      </w:pPr>
      <w:r>
        <w:pict>
          <v:shape id="_x0000_s1192" o:spid="_x0000_s1192" o:spt="202" type="#_x0000_t202" style="position:absolute;left:0pt;margin-left:87.65pt;margin-top:17.05pt;height:269.2pt;width:419.9pt;mso-position-horizontal-relative:page;mso-wrap-distance-bottom:0pt;mso-wrap-distance-top:0pt;z-index:-15684608;mso-width-relative:page;mso-height-relative:page;" filled="f" stroked="t" coordsize="21600,21600">
            <v:path/>
            <v:fill on="f" focussize="0,0"/>
            <v:stroke weight="0.199212598425197pt" color="#3B70B7"/>
            <v:imagedata o:title=""/>
            <o:lock v:ext="edit"/>
            <v:textbox inset="0mm,0mm,0mm,0mm">
              <w:txbxContent>
                <w:p>
                  <w:pPr>
                    <w:pStyle w:val="5"/>
                    <w:spacing w:before="27" w:line="254" w:lineRule="exact"/>
                    <w:ind w:left="29"/>
                  </w:pPr>
                  <w:r>
                    <w:rPr>
                      <w:rFonts w:ascii="Trebuchet MS" w:eastAsia="Trebuchet MS"/>
                      <w:color w:val="7F7F7F"/>
                      <w:spacing w:val="13"/>
                    </w:rPr>
                    <w:t xml:space="preserve">// </w:t>
                  </w:r>
                  <w:r>
                    <w:rPr>
                      <w:color w:val="7F7F7F"/>
                    </w:rPr>
                    <w:t>主函数</w:t>
                  </w:r>
                </w:p>
                <w:p>
                  <w:pPr>
                    <w:pStyle w:val="5"/>
                    <w:spacing w:line="247" w:lineRule="auto"/>
                    <w:ind w:left="406" w:right="3860" w:hanging="377"/>
                    <w:rPr>
                      <w:rFonts w:ascii="Trebuchet MS"/>
                    </w:rPr>
                  </w:pPr>
                  <w:r>
                    <w:rPr>
                      <w:rFonts w:ascii="Trebuchet MS"/>
                      <w:w w:val="115"/>
                    </w:rPr>
                    <w:t>vector&lt;vector&lt;</w:t>
                  </w:r>
                  <w:r>
                    <w:rPr>
                      <w:rFonts w:ascii="Trebuchet MS"/>
                      <w:color w:val="7F0000"/>
                      <w:w w:val="115"/>
                    </w:rPr>
                    <w:t>int</w:t>
                  </w:r>
                  <w:r>
                    <w:rPr>
                      <w:rFonts w:ascii="Trebuchet MS"/>
                      <w:w w:val="115"/>
                    </w:rPr>
                    <w:t>&gt;&gt;</w:t>
                  </w:r>
                  <w:r>
                    <w:rPr>
                      <w:rFonts w:ascii="Trebuchet MS"/>
                      <w:spacing w:val="8"/>
                      <w:w w:val="115"/>
                    </w:rPr>
                    <w:t xml:space="preserve"> </w:t>
                  </w:r>
                  <w:r>
                    <w:rPr>
                      <w:rFonts w:ascii="Trebuchet MS"/>
                      <w:w w:val="115"/>
                    </w:rPr>
                    <w:t>combine(</w:t>
                  </w:r>
                  <w:r>
                    <w:rPr>
                      <w:rFonts w:ascii="Trebuchet MS"/>
                      <w:color w:val="7F0000"/>
                      <w:w w:val="115"/>
                    </w:rPr>
                    <w:t>int</w:t>
                  </w:r>
                  <w:r>
                    <w:rPr>
                      <w:rFonts w:ascii="Trebuchet MS"/>
                      <w:color w:val="7F0000"/>
                      <w:spacing w:val="9"/>
                      <w:w w:val="115"/>
                    </w:rPr>
                    <w:t xml:space="preserve"> </w:t>
                  </w:r>
                  <w:r>
                    <w:rPr>
                      <w:rFonts w:ascii="Trebuchet MS"/>
                      <w:w w:val="115"/>
                    </w:rPr>
                    <w:t>n,</w:t>
                  </w:r>
                  <w:r>
                    <w:rPr>
                      <w:rFonts w:ascii="Trebuchet MS"/>
                      <w:spacing w:val="9"/>
                      <w:w w:val="115"/>
                    </w:rPr>
                    <w:t xml:space="preserve"> </w:t>
                  </w:r>
                  <w:r>
                    <w:rPr>
                      <w:rFonts w:ascii="Trebuchet MS"/>
                      <w:color w:val="7F0000"/>
                      <w:w w:val="115"/>
                    </w:rPr>
                    <w:t>int</w:t>
                  </w:r>
                  <w:r>
                    <w:rPr>
                      <w:rFonts w:ascii="Trebuchet MS"/>
                      <w:color w:val="7F0000"/>
                      <w:spacing w:val="9"/>
                      <w:w w:val="115"/>
                    </w:rPr>
                    <w:t xml:space="preserve"> </w:t>
                  </w:r>
                  <w:r>
                    <w:rPr>
                      <w:rFonts w:ascii="Trebuchet MS"/>
                      <w:w w:val="115"/>
                    </w:rPr>
                    <w:t>k)</w:t>
                  </w:r>
                  <w:r>
                    <w:rPr>
                      <w:rFonts w:ascii="Trebuchet MS"/>
                      <w:spacing w:val="9"/>
                      <w:w w:val="115"/>
                    </w:rPr>
                    <w:t xml:space="preserve"> </w:t>
                  </w:r>
                  <w:r>
                    <w:rPr>
                      <w:rFonts w:ascii="Trebuchet MS"/>
                      <w:w w:val="115"/>
                    </w:rPr>
                    <w:t>{</w:t>
                  </w:r>
                  <w:r>
                    <w:rPr>
                      <w:rFonts w:ascii="Trebuchet MS"/>
                      <w:spacing w:val="-67"/>
                      <w:w w:val="115"/>
                    </w:rPr>
                    <w:t xml:space="preserve"> </w:t>
                  </w:r>
                  <w:r>
                    <w:rPr>
                      <w:rFonts w:ascii="Trebuchet MS"/>
                      <w:w w:val="115"/>
                    </w:rPr>
                    <w:t>vector&lt;vector&lt;</w:t>
                  </w:r>
                  <w:r>
                    <w:rPr>
                      <w:rFonts w:ascii="Trebuchet MS"/>
                      <w:color w:val="7F0000"/>
                      <w:w w:val="115"/>
                    </w:rPr>
                    <w:t>int</w:t>
                  </w:r>
                  <w:r>
                    <w:rPr>
                      <w:rFonts w:ascii="Trebuchet MS"/>
                      <w:w w:val="115"/>
                    </w:rPr>
                    <w:t>&gt;&gt;</w:t>
                  </w:r>
                  <w:r>
                    <w:rPr>
                      <w:rFonts w:ascii="Trebuchet MS"/>
                      <w:spacing w:val="29"/>
                      <w:w w:val="115"/>
                    </w:rPr>
                    <w:t xml:space="preserve"> </w:t>
                  </w:r>
                  <w:r>
                    <w:rPr>
                      <w:rFonts w:ascii="Trebuchet MS"/>
                      <w:w w:val="115"/>
                    </w:rPr>
                    <w:t>ans;</w:t>
                  </w:r>
                </w:p>
                <w:p>
                  <w:pPr>
                    <w:pStyle w:val="5"/>
                    <w:spacing w:line="247" w:lineRule="auto"/>
                    <w:ind w:left="406" w:right="5577"/>
                    <w:rPr>
                      <w:rFonts w:ascii="Trebuchet MS"/>
                    </w:rPr>
                  </w:pPr>
                  <w:r>
                    <w:rPr>
                      <w:rFonts w:ascii="Trebuchet MS"/>
                      <w:w w:val="110"/>
                    </w:rPr>
                    <w:t>vector&lt;</w:t>
                  </w:r>
                  <w:r>
                    <w:rPr>
                      <w:rFonts w:ascii="Trebuchet MS"/>
                      <w:color w:val="7F0000"/>
                      <w:w w:val="110"/>
                    </w:rPr>
                    <w:t>int</w:t>
                  </w:r>
                  <w:r>
                    <w:rPr>
                      <w:rFonts w:ascii="Trebuchet MS"/>
                      <w:w w:val="110"/>
                    </w:rPr>
                    <w:t>&gt;</w:t>
                  </w:r>
                  <w:r>
                    <w:rPr>
                      <w:rFonts w:ascii="Trebuchet MS"/>
                      <w:spacing w:val="24"/>
                      <w:w w:val="110"/>
                    </w:rPr>
                    <w:t xml:space="preserve"> </w:t>
                  </w:r>
                  <w:r>
                    <w:rPr>
                      <w:rFonts w:ascii="Trebuchet MS"/>
                      <w:w w:val="110"/>
                    </w:rPr>
                    <w:t>comb(k,</w:t>
                  </w:r>
                  <w:r>
                    <w:rPr>
                      <w:rFonts w:ascii="Trebuchet MS"/>
                      <w:spacing w:val="24"/>
                      <w:w w:val="110"/>
                    </w:rPr>
                    <w:t xml:space="preserve"> </w:t>
                  </w:r>
                  <w:r>
                    <w:rPr>
                      <w:rFonts w:ascii="Trebuchet MS"/>
                      <w:w w:val="110"/>
                    </w:rPr>
                    <w:t>0);</w:t>
                  </w:r>
                  <w:r>
                    <w:rPr>
                      <w:rFonts w:ascii="Trebuchet MS"/>
                      <w:spacing w:val="-63"/>
                      <w:w w:val="110"/>
                    </w:rPr>
                    <w:t xml:space="preserve"> </w:t>
                  </w:r>
                  <w:r>
                    <w:rPr>
                      <w:rFonts w:ascii="Trebuchet MS"/>
                      <w:color w:val="7F0000"/>
                      <w:w w:val="110"/>
                    </w:rPr>
                    <w:t>int</w:t>
                  </w:r>
                  <w:r>
                    <w:rPr>
                      <w:rFonts w:ascii="Trebuchet MS"/>
                      <w:color w:val="7F0000"/>
                      <w:spacing w:val="39"/>
                      <w:w w:val="110"/>
                    </w:rPr>
                    <w:t xml:space="preserve"> </w:t>
                  </w:r>
                  <w:r>
                    <w:rPr>
                      <w:rFonts w:ascii="Trebuchet MS"/>
                      <w:w w:val="110"/>
                    </w:rPr>
                    <w:t>count</w:t>
                  </w:r>
                  <w:r>
                    <w:rPr>
                      <w:rFonts w:ascii="Trebuchet MS"/>
                      <w:spacing w:val="39"/>
                      <w:w w:val="110"/>
                    </w:rPr>
                    <w:t xml:space="preserve"> </w:t>
                  </w:r>
                  <w:r>
                    <w:rPr>
                      <w:rFonts w:ascii="Trebuchet MS"/>
                      <w:w w:val="110"/>
                    </w:rPr>
                    <w:t>=</w:t>
                  </w:r>
                  <w:r>
                    <w:rPr>
                      <w:rFonts w:ascii="Trebuchet MS"/>
                      <w:spacing w:val="39"/>
                      <w:w w:val="110"/>
                    </w:rPr>
                    <w:t xml:space="preserve"> </w:t>
                  </w:r>
                  <w:r>
                    <w:rPr>
                      <w:rFonts w:ascii="Trebuchet MS"/>
                      <w:w w:val="110"/>
                    </w:rPr>
                    <w:t>0;</w:t>
                  </w:r>
                </w:p>
                <w:p>
                  <w:pPr>
                    <w:pStyle w:val="5"/>
                    <w:spacing w:line="247" w:lineRule="auto"/>
                    <w:ind w:left="406" w:right="3633"/>
                    <w:rPr>
                      <w:rFonts w:ascii="Trebuchet MS"/>
                    </w:rPr>
                  </w:pPr>
                  <w:r>
                    <w:rPr>
                      <w:rFonts w:ascii="Trebuchet MS"/>
                      <w:w w:val="110"/>
                    </w:rPr>
                    <w:t>backtracking(ans,</w:t>
                  </w:r>
                  <w:r>
                    <w:rPr>
                      <w:rFonts w:ascii="Trebuchet MS"/>
                      <w:spacing w:val="34"/>
                      <w:w w:val="110"/>
                    </w:rPr>
                    <w:t xml:space="preserve"> </w:t>
                  </w:r>
                  <w:r>
                    <w:rPr>
                      <w:rFonts w:ascii="Trebuchet MS"/>
                      <w:w w:val="110"/>
                    </w:rPr>
                    <w:t>comb,</w:t>
                  </w:r>
                  <w:r>
                    <w:rPr>
                      <w:rFonts w:ascii="Trebuchet MS"/>
                      <w:spacing w:val="34"/>
                      <w:w w:val="110"/>
                    </w:rPr>
                    <w:t xml:space="preserve"> </w:t>
                  </w:r>
                  <w:r>
                    <w:rPr>
                      <w:rFonts w:ascii="Trebuchet MS"/>
                      <w:w w:val="110"/>
                    </w:rPr>
                    <w:t>count,</w:t>
                  </w:r>
                  <w:r>
                    <w:rPr>
                      <w:rFonts w:ascii="Trebuchet MS"/>
                      <w:spacing w:val="35"/>
                      <w:w w:val="110"/>
                    </w:rPr>
                    <w:t xml:space="preserve"> </w:t>
                  </w:r>
                  <w:r>
                    <w:rPr>
                      <w:rFonts w:ascii="Trebuchet MS"/>
                      <w:w w:val="110"/>
                    </w:rPr>
                    <w:t>1,</w:t>
                  </w:r>
                  <w:r>
                    <w:rPr>
                      <w:rFonts w:ascii="Trebuchet MS"/>
                      <w:spacing w:val="34"/>
                      <w:w w:val="110"/>
                    </w:rPr>
                    <w:t xml:space="preserve"> </w:t>
                  </w:r>
                  <w:r>
                    <w:rPr>
                      <w:rFonts w:ascii="Trebuchet MS"/>
                      <w:w w:val="110"/>
                    </w:rPr>
                    <w:t>n,</w:t>
                  </w:r>
                  <w:r>
                    <w:rPr>
                      <w:rFonts w:ascii="Trebuchet MS"/>
                      <w:spacing w:val="34"/>
                      <w:w w:val="110"/>
                    </w:rPr>
                    <w:t xml:space="preserve"> </w:t>
                  </w:r>
                  <w:r>
                    <w:rPr>
                      <w:rFonts w:ascii="Trebuchet MS"/>
                      <w:w w:val="110"/>
                    </w:rPr>
                    <w:t>k);</w:t>
                  </w:r>
                  <w:r>
                    <w:rPr>
                      <w:rFonts w:ascii="Trebuchet MS"/>
                      <w:spacing w:val="-63"/>
                      <w:w w:val="110"/>
                    </w:rPr>
                    <w:t xml:space="preserve"> </w:t>
                  </w:r>
                  <w:r>
                    <w:rPr>
                      <w:rFonts w:ascii="Trebuchet MS"/>
                      <w:color w:val="7F0000"/>
                      <w:w w:val="110"/>
                    </w:rPr>
                    <w:t>return</w:t>
                  </w:r>
                  <w:r>
                    <w:rPr>
                      <w:rFonts w:ascii="Trebuchet MS"/>
                      <w:color w:val="7F0000"/>
                      <w:spacing w:val="38"/>
                      <w:w w:val="110"/>
                    </w:rPr>
                    <w:t xml:space="preserve"> </w:t>
                  </w:r>
                  <w:r>
                    <w:rPr>
                      <w:rFonts w:ascii="Trebuchet MS"/>
                      <w:w w:val="110"/>
                    </w:rPr>
                    <w:t>ans;</w:t>
                  </w:r>
                </w:p>
                <w:p>
                  <w:pPr>
                    <w:pStyle w:val="5"/>
                    <w:ind w:left="29"/>
                    <w:rPr>
                      <w:rFonts w:ascii="Trebuchet MS"/>
                    </w:rPr>
                  </w:pPr>
                  <w:r>
                    <w:rPr>
                      <w:rFonts w:ascii="Trebuchet MS"/>
                      <w:w w:val="142"/>
                    </w:rPr>
                    <w:t>}</w:t>
                  </w:r>
                </w:p>
                <w:p>
                  <w:pPr>
                    <w:pStyle w:val="5"/>
                    <w:spacing w:before="10"/>
                    <w:rPr>
                      <w:rFonts w:ascii="Trebuchet MS"/>
                      <w:sz w:val="19"/>
                    </w:rPr>
                  </w:pPr>
                </w:p>
                <w:p>
                  <w:pPr>
                    <w:pStyle w:val="5"/>
                    <w:spacing w:line="254" w:lineRule="exact"/>
                    <w:ind w:left="29"/>
                  </w:pPr>
                  <w:r>
                    <w:rPr>
                      <w:rFonts w:ascii="Trebuchet MS" w:eastAsia="Trebuchet MS"/>
                      <w:color w:val="7F7F7F"/>
                      <w:spacing w:val="13"/>
                    </w:rPr>
                    <w:t xml:space="preserve">// </w:t>
                  </w:r>
                  <w:r>
                    <w:rPr>
                      <w:color w:val="7F7F7F"/>
                    </w:rPr>
                    <w:t>辅函数</w:t>
                  </w:r>
                </w:p>
                <w:p>
                  <w:pPr>
                    <w:pStyle w:val="5"/>
                    <w:spacing w:line="247" w:lineRule="auto"/>
                    <w:ind w:left="428" w:right="198" w:hanging="399"/>
                    <w:rPr>
                      <w:rFonts w:ascii="Trebuchet MS"/>
                    </w:rPr>
                  </w:pPr>
                  <w:r>
                    <w:rPr>
                      <w:rFonts w:ascii="Trebuchet MS"/>
                      <w:color w:val="7F0000"/>
                      <w:w w:val="110"/>
                    </w:rPr>
                    <w:t>void</w:t>
                  </w:r>
                  <w:r>
                    <w:rPr>
                      <w:rFonts w:ascii="Trebuchet MS"/>
                      <w:color w:val="7F0000"/>
                      <w:spacing w:val="22"/>
                      <w:w w:val="110"/>
                    </w:rPr>
                    <w:t xml:space="preserve"> </w:t>
                  </w:r>
                  <w:r>
                    <w:rPr>
                      <w:rFonts w:ascii="Trebuchet MS"/>
                      <w:w w:val="110"/>
                    </w:rPr>
                    <w:t>backtracking(vector&lt;vector&lt;</w:t>
                  </w:r>
                  <w:r>
                    <w:rPr>
                      <w:rFonts w:ascii="Trebuchet MS"/>
                      <w:color w:val="7F0000"/>
                      <w:w w:val="110"/>
                    </w:rPr>
                    <w:t>int</w:t>
                  </w:r>
                  <w:r>
                    <w:rPr>
                      <w:rFonts w:ascii="Trebuchet MS"/>
                      <w:w w:val="110"/>
                    </w:rPr>
                    <w:t>&gt;&gt;&amp;</w:t>
                  </w:r>
                  <w:r>
                    <w:rPr>
                      <w:rFonts w:ascii="Trebuchet MS"/>
                      <w:spacing w:val="22"/>
                      <w:w w:val="110"/>
                    </w:rPr>
                    <w:t xml:space="preserve"> </w:t>
                  </w:r>
                  <w:r>
                    <w:rPr>
                      <w:rFonts w:ascii="Trebuchet MS"/>
                      <w:w w:val="110"/>
                    </w:rPr>
                    <w:t>ans,</w:t>
                  </w:r>
                  <w:r>
                    <w:rPr>
                      <w:rFonts w:ascii="Trebuchet MS"/>
                      <w:spacing w:val="23"/>
                      <w:w w:val="110"/>
                    </w:rPr>
                    <w:t xml:space="preserve"> </w:t>
                  </w:r>
                  <w:r>
                    <w:rPr>
                      <w:rFonts w:ascii="Trebuchet MS"/>
                      <w:w w:val="110"/>
                    </w:rPr>
                    <w:t>vector&lt;</w:t>
                  </w:r>
                  <w:r>
                    <w:rPr>
                      <w:rFonts w:ascii="Trebuchet MS"/>
                      <w:color w:val="7F0000"/>
                      <w:w w:val="110"/>
                    </w:rPr>
                    <w:t>int</w:t>
                  </w:r>
                  <w:r>
                    <w:rPr>
                      <w:rFonts w:ascii="Trebuchet MS"/>
                      <w:w w:val="110"/>
                    </w:rPr>
                    <w:t>&gt;&amp;</w:t>
                  </w:r>
                  <w:r>
                    <w:rPr>
                      <w:rFonts w:ascii="Trebuchet MS"/>
                      <w:spacing w:val="22"/>
                      <w:w w:val="110"/>
                    </w:rPr>
                    <w:t xml:space="preserve"> </w:t>
                  </w:r>
                  <w:r>
                    <w:rPr>
                      <w:rFonts w:ascii="Trebuchet MS"/>
                      <w:w w:val="110"/>
                    </w:rPr>
                    <w:t>comb,</w:t>
                  </w:r>
                  <w:r>
                    <w:rPr>
                      <w:rFonts w:ascii="Trebuchet MS"/>
                      <w:spacing w:val="22"/>
                      <w:w w:val="110"/>
                    </w:rPr>
                    <w:t xml:space="preserve"> </w:t>
                  </w:r>
                  <w:r>
                    <w:rPr>
                      <w:rFonts w:ascii="Trebuchet MS"/>
                      <w:color w:val="7F0000"/>
                      <w:w w:val="110"/>
                    </w:rPr>
                    <w:t>int</w:t>
                  </w:r>
                  <w:r>
                    <w:rPr>
                      <w:rFonts w:ascii="Trebuchet MS"/>
                      <w:w w:val="110"/>
                    </w:rPr>
                    <w:t>&amp;</w:t>
                  </w:r>
                  <w:r>
                    <w:rPr>
                      <w:rFonts w:ascii="Trebuchet MS"/>
                      <w:spacing w:val="23"/>
                      <w:w w:val="110"/>
                    </w:rPr>
                    <w:t xml:space="preserve"> </w:t>
                  </w:r>
                  <w:r>
                    <w:rPr>
                      <w:rFonts w:ascii="Trebuchet MS"/>
                      <w:w w:val="110"/>
                    </w:rPr>
                    <w:t>count,</w:t>
                  </w:r>
                  <w:r>
                    <w:rPr>
                      <w:rFonts w:ascii="Trebuchet MS"/>
                      <w:spacing w:val="22"/>
                      <w:w w:val="110"/>
                    </w:rPr>
                    <w:t xml:space="preserve"> </w:t>
                  </w:r>
                  <w:r>
                    <w:rPr>
                      <w:rFonts w:ascii="Trebuchet MS"/>
                      <w:color w:val="7F0000"/>
                      <w:w w:val="110"/>
                    </w:rPr>
                    <w:t>int</w:t>
                  </w:r>
                  <w:r>
                    <w:rPr>
                      <w:rFonts w:ascii="Trebuchet MS"/>
                      <w:color w:val="7F0000"/>
                      <w:spacing w:val="-63"/>
                      <w:w w:val="110"/>
                    </w:rPr>
                    <w:t xml:space="preserve"> </w:t>
                  </w:r>
                  <w:r>
                    <w:rPr>
                      <w:rFonts w:ascii="Trebuchet MS"/>
                      <w:w w:val="115"/>
                    </w:rPr>
                    <w:t>pos,</w:t>
                  </w:r>
                  <w:r>
                    <w:rPr>
                      <w:rFonts w:ascii="Trebuchet MS"/>
                      <w:spacing w:val="36"/>
                      <w:w w:val="115"/>
                    </w:rPr>
                    <w:t xml:space="preserve"> </w:t>
                  </w:r>
                  <w:r>
                    <w:rPr>
                      <w:rFonts w:ascii="Trebuchet MS"/>
                      <w:color w:val="7F0000"/>
                      <w:w w:val="115"/>
                    </w:rPr>
                    <w:t>int</w:t>
                  </w:r>
                  <w:r>
                    <w:rPr>
                      <w:rFonts w:ascii="Trebuchet MS"/>
                      <w:color w:val="7F0000"/>
                      <w:spacing w:val="37"/>
                      <w:w w:val="115"/>
                    </w:rPr>
                    <w:t xml:space="preserve"> </w:t>
                  </w:r>
                  <w:r>
                    <w:rPr>
                      <w:rFonts w:ascii="Trebuchet MS"/>
                      <w:w w:val="115"/>
                    </w:rPr>
                    <w:t>n,</w:t>
                  </w:r>
                  <w:r>
                    <w:rPr>
                      <w:rFonts w:ascii="Trebuchet MS"/>
                      <w:spacing w:val="36"/>
                      <w:w w:val="115"/>
                    </w:rPr>
                    <w:t xml:space="preserve"> </w:t>
                  </w:r>
                  <w:r>
                    <w:rPr>
                      <w:rFonts w:ascii="Trebuchet MS"/>
                      <w:color w:val="7F0000"/>
                      <w:w w:val="115"/>
                    </w:rPr>
                    <w:t>int</w:t>
                  </w:r>
                  <w:r>
                    <w:rPr>
                      <w:rFonts w:ascii="Trebuchet MS"/>
                      <w:color w:val="7F0000"/>
                      <w:spacing w:val="37"/>
                      <w:w w:val="115"/>
                    </w:rPr>
                    <w:t xml:space="preserve"> </w:t>
                  </w:r>
                  <w:r>
                    <w:rPr>
                      <w:rFonts w:ascii="Trebuchet MS"/>
                      <w:w w:val="115"/>
                    </w:rPr>
                    <w:t>k)</w:t>
                  </w:r>
                  <w:r>
                    <w:rPr>
                      <w:rFonts w:ascii="Trebuchet MS"/>
                      <w:spacing w:val="36"/>
                      <w:w w:val="115"/>
                    </w:rPr>
                    <w:t xml:space="preserve"> </w:t>
                  </w:r>
                  <w:r>
                    <w:rPr>
                      <w:rFonts w:ascii="Trebuchet MS"/>
                      <w:w w:val="115"/>
                    </w:rPr>
                    <w:t>{</w:t>
                  </w:r>
                </w:p>
                <w:p>
                  <w:pPr>
                    <w:pStyle w:val="5"/>
                    <w:spacing w:line="247" w:lineRule="auto"/>
                    <w:ind w:left="782" w:right="4907" w:hanging="377"/>
                    <w:rPr>
                      <w:rFonts w:ascii="Trebuchet MS"/>
                    </w:rPr>
                  </w:pPr>
                  <w:r>
                    <w:rPr>
                      <w:rFonts w:ascii="Trebuchet MS"/>
                      <w:color w:val="7F0000"/>
                      <w:w w:val="130"/>
                    </w:rPr>
                    <w:t xml:space="preserve">if </w:t>
                  </w:r>
                  <w:r>
                    <w:rPr>
                      <w:rFonts w:ascii="Trebuchet MS"/>
                      <w:w w:val="115"/>
                    </w:rPr>
                    <w:t>(count</w:t>
                  </w:r>
                  <w:r>
                    <w:rPr>
                      <w:rFonts w:ascii="Trebuchet MS"/>
                      <w:spacing w:val="1"/>
                      <w:w w:val="115"/>
                    </w:rPr>
                    <w:t xml:space="preserve"> </w:t>
                  </w:r>
                  <w:r>
                    <w:rPr>
                      <w:rFonts w:ascii="Trebuchet MS"/>
                      <w:w w:val="115"/>
                    </w:rPr>
                    <w:t>==</w:t>
                  </w:r>
                  <w:r>
                    <w:rPr>
                      <w:rFonts w:ascii="Trebuchet MS"/>
                      <w:spacing w:val="1"/>
                      <w:w w:val="115"/>
                    </w:rPr>
                    <w:t xml:space="preserve"> </w:t>
                  </w:r>
                  <w:r>
                    <w:rPr>
                      <w:rFonts w:ascii="Trebuchet MS"/>
                      <w:w w:val="115"/>
                    </w:rPr>
                    <w:t>k)</w:t>
                  </w:r>
                  <w:r>
                    <w:rPr>
                      <w:rFonts w:ascii="Trebuchet MS"/>
                      <w:spacing w:val="1"/>
                      <w:w w:val="115"/>
                    </w:rPr>
                    <w:t xml:space="preserve"> </w:t>
                  </w:r>
                  <w:r>
                    <w:rPr>
                      <w:rFonts w:ascii="Trebuchet MS"/>
                      <w:w w:val="130"/>
                    </w:rPr>
                    <w:t>{</w:t>
                  </w:r>
                  <w:r>
                    <w:rPr>
                      <w:rFonts w:ascii="Trebuchet MS"/>
                      <w:spacing w:val="1"/>
                      <w:w w:val="130"/>
                    </w:rPr>
                    <w:t xml:space="preserve"> </w:t>
                  </w:r>
                  <w:r>
                    <w:rPr>
                      <w:rFonts w:ascii="Trebuchet MS"/>
                    </w:rPr>
                    <w:t>ans.push_back(comb);</w:t>
                  </w:r>
                  <w:r>
                    <w:rPr>
                      <w:rFonts w:ascii="Trebuchet MS"/>
                      <w:spacing w:val="1"/>
                    </w:rPr>
                    <w:t xml:space="preserve"> </w:t>
                  </w:r>
                  <w:r>
                    <w:rPr>
                      <w:rFonts w:ascii="Trebuchet MS"/>
                      <w:color w:val="7F0000"/>
                      <w:w w:val="115"/>
                    </w:rPr>
                    <w:t>return</w:t>
                  </w:r>
                  <w:r>
                    <w:rPr>
                      <w:rFonts w:ascii="Trebuchet MS"/>
                      <w:w w:val="115"/>
                    </w:rPr>
                    <w:t>;</w:t>
                  </w:r>
                </w:p>
                <w:p>
                  <w:pPr>
                    <w:pStyle w:val="5"/>
                    <w:spacing w:line="232" w:lineRule="exact"/>
                    <w:ind w:left="406"/>
                    <w:rPr>
                      <w:rFonts w:ascii="Trebuchet MS"/>
                    </w:rPr>
                  </w:pPr>
                  <w:r>
                    <w:rPr>
                      <w:rFonts w:ascii="Trebuchet MS"/>
                      <w:w w:val="142"/>
                    </w:rPr>
                    <w:t>}</w:t>
                  </w:r>
                </w:p>
                <w:p>
                  <w:pPr>
                    <w:pStyle w:val="5"/>
                    <w:spacing w:before="8" w:line="235" w:lineRule="auto"/>
                    <w:ind w:left="782" w:right="3713" w:hanging="377"/>
                  </w:pPr>
                  <w:r>
                    <w:rPr>
                      <w:rFonts w:ascii="Trebuchet MS" w:eastAsia="Trebuchet MS"/>
                      <w:color w:val="7F0000"/>
                      <w:w w:val="110"/>
                    </w:rPr>
                    <w:t>for</w:t>
                  </w:r>
                  <w:r>
                    <w:rPr>
                      <w:rFonts w:ascii="Trebuchet MS" w:eastAsia="Trebuchet MS"/>
                      <w:color w:val="7F0000"/>
                      <w:spacing w:val="1"/>
                      <w:w w:val="110"/>
                    </w:rPr>
                    <w:t xml:space="preserve"> </w:t>
                  </w:r>
                  <w:r>
                    <w:rPr>
                      <w:rFonts w:ascii="Trebuchet MS" w:eastAsia="Trebuchet MS"/>
                      <w:w w:val="110"/>
                    </w:rPr>
                    <w:t>(</w:t>
                  </w:r>
                  <w:r>
                    <w:rPr>
                      <w:rFonts w:ascii="Trebuchet MS" w:eastAsia="Trebuchet MS"/>
                      <w:color w:val="7F0000"/>
                      <w:w w:val="110"/>
                    </w:rPr>
                    <w:t>int</w:t>
                  </w:r>
                  <w:r>
                    <w:rPr>
                      <w:rFonts w:ascii="Trebuchet MS" w:eastAsia="Trebuchet MS"/>
                      <w:color w:val="7F0000"/>
                      <w:spacing w:val="1"/>
                      <w:w w:val="110"/>
                    </w:rPr>
                    <w:t xml:space="preserve"> </w:t>
                  </w:r>
                  <w:r>
                    <w:rPr>
                      <w:rFonts w:ascii="Trebuchet MS" w:eastAsia="Trebuchet MS"/>
                      <w:w w:val="155"/>
                    </w:rPr>
                    <w:t xml:space="preserve">i </w:t>
                  </w:r>
                  <w:r>
                    <w:rPr>
                      <w:rFonts w:ascii="Trebuchet MS" w:eastAsia="Trebuchet MS"/>
                      <w:w w:val="110"/>
                    </w:rPr>
                    <w:t>= pos;</w:t>
                  </w:r>
                  <w:r>
                    <w:rPr>
                      <w:rFonts w:ascii="Trebuchet MS" w:eastAsia="Trebuchet MS"/>
                      <w:spacing w:val="1"/>
                      <w:w w:val="110"/>
                    </w:rPr>
                    <w:t xml:space="preserve"> </w:t>
                  </w:r>
                  <w:r>
                    <w:rPr>
                      <w:rFonts w:ascii="Trebuchet MS" w:eastAsia="Trebuchet MS"/>
                      <w:w w:val="155"/>
                    </w:rPr>
                    <w:t xml:space="preserve">i </w:t>
                  </w:r>
                  <w:r>
                    <w:rPr>
                      <w:rFonts w:ascii="Trebuchet MS" w:eastAsia="Trebuchet MS"/>
                      <w:w w:val="110"/>
                    </w:rPr>
                    <w:t>&lt;= n;</w:t>
                  </w:r>
                  <w:r>
                    <w:rPr>
                      <w:rFonts w:ascii="Trebuchet MS" w:eastAsia="Trebuchet MS"/>
                      <w:spacing w:val="1"/>
                      <w:w w:val="110"/>
                    </w:rPr>
                    <w:t xml:space="preserve"> </w:t>
                  </w:r>
                  <w:r>
                    <w:rPr>
                      <w:rFonts w:ascii="Trebuchet MS" w:eastAsia="Trebuchet MS"/>
                      <w:w w:val="110"/>
                    </w:rPr>
                    <w:t>++i)</w:t>
                  </w:r>
                  <w:r>
                    <w:rPr>
                      <w:rFonts w:ascii="Trebuchet MS" w:eastAsia="Trebuchet MS"/>
                      <w:spacing w:val="1"/>
                      <w:w w:val="110"/>
                    </w:rPr>
                    <w:t xml:space="preserve"> </w:t>
                  </w:r>
                  <w:r>
                    <w:rPr>
                      <w:rFonts w:ascii="Trebuchet MS" w:eastAsia="Trebuchet MS"/>
                      <w:w w:val="130"/>
                    </w:rPr>
                    <w:t>{</w:t>
                  </w:r>
                  <w:r>
                    <w:rPr>
                      <w:rFonts w:ascii="Trebuchet MS" w:eastAsia="Trebuchet MS"/>
                      <w:spacing w:val="1"/>
                      <w:w w:val="130"/>
                    </w:rPr>
                    <w:t xml:space="preserve"> </w:t>
                  </w:r>
                  <w:r>
                    <w:rPr>
                      <w:rFonts w:ascii="Trebuchet MS" w:eastAsia="Trebuchet MS"/>
                      <w:w w:val="105"/>
                    </w:rPr>
                    <w:t>comb[count++]</w:t>
                  </w:r>
                  <w:r>
                    <w:rPr>
                      <w:rFonts w:ascii="Trebuchet MS" w:eastAsia="Trebuchet MS"/>
                      <w:spacing w:val="12"/>
                      <w:w w:val="105"/>
                    </w:rPr>
                    <w:t xml:space="preserve"> = </w:t>
                  </w:r>
                  <w:r>
                    <w:rPr>
                      <w:rFonts w:ascii="Trebuchet MS" w:eastAsia="Trebuchet MS"/>
                      <w:w w:val="105"/>
                    </w:rPr>
                    <w:t>i;</w:t>
                  </w:r>
                  <w:r>
                    <w:rPr>
                      <w:rFonts w:ascii="Trebuchet MS" w:eastAsia="Trebuchet MS"/>
                      <w:spacing w:val="19"/>
                      <w:w w:val="105"/>
                    </w:rPr>
                    <w:t xml:space="preserve"> </w:t>
                  </w:r>
                  <w:r>
                    <w:rPr>
                      <w:rFonts w:ascii="Trebuchet MS" w:eastAsia="Trebuchet MS"/>
                      <w:color w:val="7F7F7F"/>
                      <w:spacing w:val="6"/>
                      <w:w w:val="105"/>
                    </w:rPr>
                    <w:t xml:space="preserve">// </w:t>
                  </w:r>
                  <w:r>
                    <w:rPr>
                      <w:color w:val="7F7F7F"/>
                      <w:w w:val="105"/>
                    </w:rPr>
                    <w:t>修改当前节点状态</w:t>
                  </w:r>
                </w:p>
                <w:p>
                  <w:pPr>
                    <w:pStyle w:val="5"/>
                    <w:spacing w:line="231" w:lineRule="exact"/>
                    <w:ind w:left="782"/>
                  </w:pPr>
                  <w:r>
                    <w:rPr>
                      <w:rFonts w:ascii="Trebuchet MS" w:eastAsia="Trebuchet MS"/>
                      <w:w w:val="110"/>
                    </w:rPr>
                    <w:t>backtracking(ans,</w:t>
                  </w:r>
                  <w:r>
                    <w:rPr>
                      <w:rFonts w:ascii="Trebuchet MS" w:eastAsia="Trebuchet MS"/>
                      <w:spacing w:val="24"/>
                      <w:w w:val="110"/>
                    </w:rPr>
                    <w:t xml:space="preserve"> </w:t>
                  </w:r>
                  <w:r>
                    <w:rPr>
                      <w:rFonts w:ascii="Trebuchet MS" w:eastAsia="Trebuchet MS"/>
                      <w:w w:val="110"/>
                    </w:rPr>
                    <w:t>comb,</w:t>
                  </w:r>
                  <w:r>
                    <w:rPr>
                      <w:rFonts w:ascii="Trebuchet MS" w:eastAsia="Trebuchet MS"/>
                      <w:spacing w:val="24"/>
                      <w:w w:val="110"/>
                    </w:rPr>
                    <w:t xml:space="preserve"> </w:t>
                  </w:r>
                  <w:r>
                    <w:rPr>
                      <w:rFonts w:ascii="Trebuchet MS" w:eastAsia="Trebuchet MS"/>
                      <w:w w:val="110"/>
                    </w:rPr>
                    <w:t>count,</w:t>
                  </w:r>
                  <w:r>
                    <w:rPr>
                      <w:rFonts w:ascii="Trebuchet MS" w:eastAsia="Trebuchet MS"/>
                      <w:spacing w:val="25"/>
                      <w:w w:val="110"/>
                    </w:rPr>
                    <w:t xml:space="preserve"> </w:t>
                  </w:r>
                  <w:r>
                    <w:rPr>
                      <w:rFonts w:ascii="Trebuchet MS" w:eastAsia="Trebuchet MS"/>
                      <w:w w:val="155"/>
                    </w:rPr>
                    <w:t>i</w:t>
                  </w:r>
                  <w:r>
                    <w:rPr>
                      <w:rFonts w:ascii="Trebuchet MS" w:eastAsia="Trebuchet MS"/>
                      <w:spacing w:val="-3"/>
                      <w:w w:val="155"/>
                    </w:rPr>
                    <w:t xml:space="preserve"> </w:t>
                  </w:r>
                  <w:r>
                    <w:rPr>
                      <w:rFonts w:ascii="Trebuchet MS" w:eastAsia="Trebuchet MS"/>
                      <w:spacing w:val="12"/>
                      <w:w w:val="110"/>
                    </w:rPr>
                    <w:t xml:space="preserve">+ </w:t>
                  </w:r>
                  <w:r>
                    <w:rPr>
                      <w:rFonts w:ascii="Trebuchet MS" w:eastAsia="Trebuchet MS"/>
                      <w:w w:val="110"/>
                    </w:rPr>
                    <w:t>1,</w:t>
                  </w:r>
                  <w:r>
                    <w:rPr>
                      <w:rFonts w:ascii="Trebuchet MS" w:eastAsia="Trebuchet MS"/>
                      <w:spacing w:val="24"/>
                      <w:w w:val="110"/>
                    </w:rPr>
                    <w:t xml:space="preserve"> </w:t>
                  </w:r>
                  <w:r>
                    <w:rPr>
                      <w:rFonts w:ascii="Trebuchet MS" w:eastAsia="Trebuchet MS"/>
                      <w:w w:val="110"/>
                    </w:rPr>
                    <w:t>n,</w:t>
                  </w:r>
                  <w:r>
                    <w:rPr>
                      <w:rFonts w:ascii="Trebuchet MS" w:eastAsia="Trebuchet MS"/>
                      <w:spacing w:val="25"/>
                      <w:w w:val="110"/>
                    </w:rPr>
                    <w:t xml:space="preserve"> </w:t>
                  </w:r>
                  <w:r>
                    <w:rPr>
                      <w:rFonts w:ascii="Trebuchet MS" w:eastAsia="Trebuchet MS"/>
                      <w:w w:val="110"/>
                    </w:rPr>
                    <w:t>k);</w:t>
                  </w:r>
                  <w:r>
                    <w:rPr>
                      <w:rFonts w:ascii="Trebuchet MS" w:eastAsia="Trebuchet MS"/>
                      <w:spacing w:val="24"/>
                      <w:w w:val="110"/>
                    </w:rPr>
                    <w:t xml:space="preserve"> </w:t>
                  </w:r>
                  <w:r>
                    <w:rPr>
                      <w:rFonts w:ascii="Trebuchet MS" w:eastAsia="Trebuchet MS"/>
                      <w:color w:val="7F7F7F"/>
                      <w:spacing w:val="8"/>
                      <w:w w:val="110"/>
                    </w:rPr>
                    <w:t xml:space="preserve">// </w:t>
                  </w:r>
                  <w:r>
                    <w:rPr>
                      <w:color w:val="7F7F7F"/>
                      <w:w w:val="110"/>
                    </w:rPr>
                    <w:t>递归子节点</w:t>
                  </w:r>
                </w:p>
                <w:p>
                  <w:pPr>
                    <w:pStyle w:val="5"/>
                    <w:spacing w:line="245" w:lineRule="exact"/>
                    <w:ind w:left="782"/>
                  </w:pPr>
                  <w:r>
                    <w:rPr>
                      <w:rFonts w:ascii="Trebuchet MS" w:eastAsia="Trebuchet MS"/>
                    </w:rPr>
                    <w:t>--count;</w:t>
                  </w:r>
                  <w:r>
                    <w:rPr>
                      <w:rFonts w:ascii="Trebuchet MS" w:eastAsia="Trebuchet MS"/>
                      <w:spacing w:val="82"/>
                    </w:rPr>
                    <w:t xml:space="preserve"> </w:t>
                  </w:r>
                  <w:r>
                    <w:rPr>
                      <w:rFonts w:ascii="Trebuchet MS" w:eastAsia="Trebuchet MS"/>
                      <w:color w:val="7F7F7F"/>
                      <w:spacing w:val="27"/>
                    </w:rPr>
                    <w:t xml:space="preserve">// </w:t>
                  </w:r>
                  <w:r>
                    <w:rPr>
                      <w:color w:val="7F7F7F"/>
                    </w:rPr>
                    <w:t>回改当前节点状态</w:t>
                  </w:r>
                </w:p>
                <w:p>
                  <w:pPr>
                    <w:pStyle w:val="5"/>
                    <w:spacing w:line="230" w:lineRule="exact"/>
                    <w:ind w:left="406"/>
                    <w:rPr>
                      <w:rFonts w:ascii="Trebuchet MS"/>
                    </w:rPr>
                  </w:pPr>
                  <w:r>
                    <w:rPr>
                      <w:rFonts w:ascii="Trebuchet MS"/>
                      <w:w w:val="142"/>
                    </w:rPr>
                    <w:t>}</w:t>
                  </w:r>
                </w:p>
                <w:p>
                  <w:pPr>
                    <w:pStyle w:val="5"/>
                    <w:spacing w:before="7"/>
                    <w:ind w:left="29"/>
                    <w:rPr>
                      <w:rFonts w:ascii="Trebuchet MS"/>
                    </w:rPr>
                  </w:pPr>
                  <w:r>
                    <w:rPr>
                      <w:rFonts w:ascii="Trebuchet MS"/>
                      <w:w w:val="142"/>
                    </w:rPr>
                    <w:t>}</w:t>
                  </w:r>
                </w:p>
              </w:txbxContent>
            </v:textbox>
            <w10:wrap type="topAndBottom"/>
          </v:shape>
        </w:pict>
      </w:r>
    </w:p>
    <w:p>
      <w:pPr>
        <w:pStyle w:val="5"/>
        <w:spacing w:before="7"/>
        <w:rPr>
          <w:sz w:val="24"/>
        </w:rPr>
      </w:pPr>
    </w:p>
    <w:p>
      <w:pPr>
        <w:pStyle w:val="4"/>
        <w:spacing w:before="143"/>
      </w:pPr>
      <w:r>
        <w:fldChar w:fldCharType="begin"/>
      </w:r>
      <w:r>
        <w:instrText xml:space="preserve"> HYPERLINK "https://leetcode.com/problems/word-search/" \h </w:instrText>
      </w:r>
      <w:r>
        <w:fldChar w:fldCharType="separate"/>
      </w:r>
      <w:r>
        <w:rPr>
          <w:color w:val="7F0000"/>
        </w:rPr>
        <w:t>79.</w:t>
      </w:r>
      <w:r>
        <w:rPr>
          <w:color w:val="7F0000"/>
          <w:spacing w:val="14"/>
        </w:rPr>
        <w:t xml:space="preserve"> </w:t>
      </w:r>
      <w:r>
        <w:rPr>
          <w:color w:val="7F0000"/>
        </w:rPr>
        <w:t>Word</w:t>
      </w:r>
      <w:r>
        <w:rPr>
          <w:color w:val="7F0000"/>
          <w:spacing w:val="-9"/>
        </w:rPr>
        <w:t xml:space="preserve"> </w:t>
      </w:r>
      <w:r>
        <w:rPr>
          <w:color w:val="7F0000"/>
        </w:rPr>
        <w:t>Search</w:t>
      </w:r>
      <w:r>
        <w:rPr>
          <w:color w:val="7F0000"/>
          <w:spacing w:val="-9"/>
        </w:rPr>
        <w:t xml:space="preserve"> </w:t>
      </w:r>
      <w:r>
        <w:rPr>
          <w:color w:val="7F0000"/>
        </w:rPr>
        <w:t>(Medium)</w:t>
      </w:r>
      <w:r>
        <w:rPr>
          <w:color w:val="7F0000"/>
        </w:rPr>
        <w:fldChar w:fldCharType="end"/>
      </w:r>
    </w:p>
    <w:p>
      <w:pPr>
        <w:spacing w:before="149"/>
        <w:ind w:left="1445" w:right="0" w:firstLine="0"/>
        <w:jc w:val="left"/>
        <w:rPr>
          <w:rFonts w:hint="eastAsia" w:ascii="Microsoft YaHei UI" w:eastAsia="Microsoft YaHei UI"/>
          <w:b/>
          <w:sz w:val="24"/>
        </w:rPr>
      </w:pPr>
      <w:r>
        <w:rPr>
          <w:rFonts w:hint="eastAsia" w:ascii="Microsoft YaHei UI" w:eastAsia="Microsoft YaHei UI"/>
          <w:b/>
          <w:color w:val="3B70B7"/>
          <w:w w:val="95"/>
          <w:sz w:val="24"/>
        </w:rPr>
        <w:t>题目描述</w:t>
      </w:r>
    </w:p>
    <w:p>
      <w:pPr>
        <w:pStyle w:val="5"/>
        <w:spacing w:before="129" w:line="302" w:lineRule="auto"/>
        <w:ind w:left="1445" w:right="283" w:firstLine="398"/>
      </w:pPr>
      <w:r>
        <w:rPr>
          <w:w w:val="95"/>
        </w:rPr>
        <w:t>给定一个字母矩阵，所有的字母都与上下左右四个方向上的字母相连。给定一个字符串，求</w:t>
      </w:r>
      <w:r>
        <w:rPr>
          <w:spacing w:val="50"/>
          <w:w w:val="95"/>
        </w:rPr>
        <w:t xml:space="preserve"> </w:t>
      </w:r>
      <w:r>
        <w:t>字符串能不能在字母矩阵中寻找到。</w:t>
      </w:r>
    </w:p>
    <w:p>
      <w:pPr>
        <w:pStyle w:val="5"/>
        <w:spacing w:before="10"/>
        <w:rPr>
          <w:sz w:val="17"/>
        </w:rPr>
      </w:pPr>
    </w:p>
    <w:p>
      <w:pPr>
        <w:pStyle w:val="4"/>
        <w:rPr>
          <w:rFonts w:hint="eastAsia" w:ascii="Microsoft YaHei UI" w:eastAsia="Microsoft YaHei UI"/>
        </w:rPr>
      </w:pPr>
      <w:r>
        <w:rPr>
          <w:rFonts w:hint="eastAsia" w:ascii="Microsoft YaHei UI" w:eastAsia="Microsoft YaHei UI"/>
          <w:color w:val="3B70B7"/>
          <w:w w:val="95"/>
        </w:rPr>
        <w:t>输入输出样例</w:t>
      </w:r>
    </w:p>
    <w:p>
      <w:pPr>
        <w:pStyle w:val="5"/>
        <w:spacing w:before="129"/>
        <w:ind w:left="1844"/>
      </w:pPr>
      <w:r>
        <w:rPr>
          <w:w w:val="95"/>
        </w:rPr>
        <w:t>输入是一个二维字符数组和一个字符串，输出是一个布尔值，表示字符串是否可以被寻找</w:t>
      </w:r>
    </w:p>
    <w:p>
      <w:pPr>
        <w:pStyle w:val="5"/>
        <w:spacing w:before="67"/>
        <w:ind w:left="1445"/>
      </w:pPr>
      <w:r>
        <w:rPr>
          <w:w w:val="95"/>
        </w:rPr>
        <w:t>到。</w:t>
      </w:r>
    </w:p>
    <w:p>
      <w:pPr>
        <w:pStyle w:val="5"/>
        <w:spacing w:before="6"/>
        <w:rPr>
          <w:sz w:val="28"/>
        </w:rPr>
      </w:pPr>
      <w:r>
        <w:pict>
          <v:group id="_x0000_s1193" o:spid="_x0000_s1193" o:spt="203" style="position:absolute;left:0pt;margin-left:86.1pt;margin-top:20.25pt;height:27.1pt;width:423.1pt;mso-position-horizontal-relative:page;mso-wrap-distance-bottom:0pt;mso-wrap-distance-top:0pt;z-index:-15684608;mso-width-relative:page;mso-height-relative:page;" coordorigin="1722,406" coordsize="8462,542">
            <o:lock v:ext="edit"/>
            <v:shape id="_x0000_s1194" o:spid="_x0000_s1194" style="position:absolute;left:1722;top:405;height:542;width:8462;" filled="f" stroked="t" coordorigin="1722,406" coordsize="8462,542" path="m1724,470l1724,406m1722,408l1786,408m1786,408l10120,408m10120,408l10183,408m10181,470l10181,406m1724,709l1724,470m10181,709l10181,470m1724,948l1724,709m10181,948l10181,709e">
              <v:path arrowok="t"/>
              <v:fill on="f" focussize="0,0"/>
              <v:stroke weight="0.199212598425197pt" color="#3B70B7"/>
              <v:imagedata o:title=""/>
              <o:lock v:ext="edit"/>
            </v:shape>
            <v:shape id="_x0000_s1195" o:spid="_x0000_s1195" o:spt="202" type="#_x0000_t202" style="position:absolute;left:1722;top:405;height:542;width:8462;" filled="f" stroked="f" coordsize="21600,21600">
              <v:path/>
              <v:fill on="f" focussize="0,0"/>
              <v:stroke on="f" joinstyle="miter"/>
              <v:imagedata o:title=""/>
              <o:lock v:ext="edit"/>
              <v:textbox inset="0mm,0mm,0mm,0mm">
                <w:txbxContent>
                  <w:p>
                    <w:pPr>
                      <w:spacing w:before="43" w:line="247" w:lineRule="auto"/>
                      <w:ind w:left="63" w:right="5147" w:firstLine="0"/>
                      <w:jc w:val="left"/>
                      <w:rPr>
                        <w:rFonts w:ascii="Trebuchet MS" w:hAnsi="Trebuchet MS"/>
                        <w:sz w:val="20"/>
                      </w:rPr>
                    </w:pPr>
                    <w:r>
                      <w:rPr>
                        <w:rFonts w:ascii="Trebuchet MS" w:hAnsi="Trebuchet MS"/>
                        <w:w w:val="110"/>
                        <w:sz w:val="20"/>
                      </w:rPr>
                      <w:t>Input:</w:t>
                    </w:r>
                    <w:r>
                      <w:rPr>
                        <w:rFonts w:ascii="Trebuchet MS" w:hAnsi="Trebuchet MS"/>
                        <w:spacing w:val="5"/>
                        <w:w w:val="110"/>
                        <w:sz w:val="20"/>
                      </w:rPr>
                      <w:t xml:space="preserve"> </w:t>
                    </w:r>
                    <w:r>
                      <w:rPr>
                        <w:rFonts w:ascii="Trebuchet MS" w:hAnsi="Trebuchet MS"/>
                        <w:w w:val="110"/>
                        <w:sz w:val="20"/>
                      </w:rPr>
                      <w:t>word</w:t>
                    </w:r>
                    <w:r>
                      <w:rPr>
                        <w:rFonts w:ascii="Trebuchet MS" w:hAnsi="Trebuchet MS"/>
                        <w:spacing w:val="6"/>
                        <w:w w:val="110"/>
                        <w:sz w:val="20"/>
                      </w:rPr>
                      <w:t xml:space="preserve"> </w:t>
                    </w:r>
                    <w:r>
                      <w:rPr>
                        <w:rFonts w:ascii="Trebuchet MS" w:hAnsi="Trebuchet MS"/>
                        <w:w w:val="110"/>
                        <w:sz w:val="20"/>
                      </w:rPr>
                      <w:t>=</w:t>
                    </w:r>
                    <w:r>
                      <w:rPr>
                        <w:rFonts w:ascii="Trebuchet MS" w:hAnsi="Trebuchet MS"/>
                        <w:spacing w:val="6"/>
                        <w:w w:val="110"/>
                        <w:sz w:val="20"/>
                      </w:rPr>
                      <w:t xml:space="preserve"> </w:t>
                    </w:r>
                    <w:r>
                      <w:rPr>
                        <w:rFonts w:ascii="Trebuchet MS" w:hAnsi="Trebuchet MS"/>
                        <w:w w:val="110"/>
                        <w:sz w:val="20"/>
                      </w:rPr>
                      <w:t>"ABCCED",</w:t>
                    </w:r>
                    <w:r>
                      <w:rPr>
                        <w:rFonts w:ascii="Trebuchet MS" w:hAnsi="Trebuchet MS"/>
                        <w:spacing w:val="6"/>
                        <w:w w:val="110"/>
                        <w:sz w:val="20"/>
                      </w:rPr>
                      <w:t xml:space="preserve"> </w:t>
                    </w:r>
                    <w:r>
                      <w:rPr>
                        <w:rFonts w:ascii="Trebuchet MS" w:hAnsi="Trebuchet MS"/>
                        <w:w w:val="110"/>
                        <w:sz w:val="20"/>
                      </w:rPr>
                      <w:t>board</w:t>
                    </w:r>
                    <w:r>
                      <w:rPr>
                        <w:rFonts w:ascii="Trebuchet MS" w:hAnsi="Trebuchet MS"/>
                        <w:spacing w:val="6"/>
                        <w:w w:val="110"/>
                        <w:sz w:val="20"/>
                      </w:rPr>
                      <w:t xml:space="preserve"> </w:t>
                    </w:r>
                    <w:r>
                      <w:rPr>
                        <w:rFonts w:ascii="Trebuchet MS" w:hAnsi="Trebuchet MS"/>
                        <w:w w:val="110"/>
                        <w:sz w:val="20"/>
                      </w:rPr>
                      <w:t>=</w:t>
                    </w:r>
                    <w:r>
                      <w:rPr>
                        <w:rFonts w:ascii="Trebuchet MS" w:hAnsi="Trebuchet MS"/>
                        <w:spacing w:val="-63"/>
                        <w:w w:val="110"/>
                        <w:sz w:val="20"/>
                      </w:rPr>
                      <w:t xml:space="preserve"> </w:t>
                    </w:r>
                    <w:r>
                      <w:rPr>
                        <w:rFonts w:ascii="Trebuchet MS" w:hAnsi="Trebuchet MS"/>
                        <w:w w:val="110"/>
                        <w:sz w:val="20"/>
                      </w:rPr>
                      <w:t>[[’A’,’B’,’C’,’E’],</w:t>
                    </w:r>
                  </w:p>
                </w:txbxContent>
              </v:textbox>
            </v:shape>
            <w10:wrap type="topAndBottom"/>
          </v:group>
        </w:pict>
      </w:r>
    </w:p>
    <w:p>
      <w:pPr>
        <w:spacing w:after="0"/>
        <w:rPr>
          <w:sz w:val="28"/>
        </w:rPr>
        <w:sectPr>
          <w:pgSz w:w="11910" w:h="16840"/>
          <w:pgMar w:top="1200" w:right="1500" w:bottom="700" w:left="340" w:header="923" w:footer="510" w:gutter="0"/>
        </w:sectPr>
      </w:pPr>
    </w:p>
    <w:p>
      <w:pPr>
        <w:pStyle w:val="5"/>
      </w:pPr>
    </w:p>
    <w:p>
      <w:pPr>
        <w:pStyle w:val="5"/>
        <w:ind w:left="1380"/>
      </w:pPr>
      <w:r>
        <w:pict>
          <v:group id="_x0000_s1196" o:spid="_x0000_s1196" o:spt="203" style="height:39.1pt;width:423.1pt;" coordsize="8462,782">
            <o:lock v:ext="edit"/>
            <v:shape id="_x0000_s1197" o:spid="_x0000_s1197" style="position:absolute;left:0;top:0;height:782;width:8462;" filled="f" stroked="t" coordsize="8462,782" path="m2,239l2,0m2,478l2,239m2,717l2,478m2,781l2,717m0,779l64,779m8459,239l8459,0m8459,478l8459,239m8459,717l8459,478m64,779l8398,779m8398,779l8461,779m8459,781l8459,717e">
              <v:path arrowok="t"/>
              <v:fill on="f" focussize="0,0"/>
              <v:stroke weight="0.199212598425197pt" color="#3B70B7"/>
              <v:imagedata o:title=""/>
              <o:lock v:ext="edit"/>
            </v:shape>
            <v:shape id="_x0000_s1198" o:spid="_x0000_s1198" o:spt="202" type="#_x0000_t202" style="position:absolute;left:0;top:0;height:782;width:8462;" filled="f" stroked="f" coordsize="21600,21600">
              <v:path/>
              <v:fill on="f" focussize="0,0"/>
              <v:stroke on="f" joinstyle="miter"/>
              <v:imagedata o:title=""/>
              <o:lock v:ext="edit"/>
              <v:textbox inset="0mm,0mm,0mm,0mm">
                <w:txbxContent>
                  <w:p>
                    <w:pPr>
                      <w:spacing w:before="0" w:line="212" w:lineRule="exact"/>
                      <w:ind w:left="157" w:right="0" w:firstLine="0"/>
                      <w:jc w:val="left"/>
                      <w:rPr>
                        <w:rFonts w:ascii="Trebuchet MS" w:hAnsi="Trebuchet MS"/>
                        <w:sz w:val="20"/>
                      </w:rPr>
                    </w:pPr>
                    <w:r>
                      <w:rPr>
                        <w:rFonts w:ascii="Trebuchet MS" w:hAnsi="Trebuchet MS"/>
                        <w:w w:val="130"/>
                        <w:sz w:val="20"/>
                      </w:rPr>
                      <w:t>[’S’,’F’,’C’,’S’],</w:t>
                    </w:r>
                  </w:p>
                  <w:p>
                    <w:pPr>
                      <w:spacing w:before="7"/>
                      <w:ind w:left="157" w:right="0" w:firstLine="0"/>
                      <w:jc w:val="left"/>
                      <w:rPr>
                        <w:rFonts w:ascii="Trebuchet MS" w:hAnsi="Trebuchet MS"/>
                        <w:sz w:val="20"/>
                      </w:rPr>
                    </w:pPr>
                    <w:r>
                      <w:rPr>
                        <w:rFonts w:ascii="Trebuchet MS" w:hAnsi="Trebuchet MS"/>
                        <w:w w:val="125"/>
                        <w:sz w:val="20"/>
                      </w:rPr>
                      <w:t>[’A’,’D’,’E’,’E’]]</w:t>
                    </w:r>
                  </w:p>
                  <w:p>
                    <w:pPr>
                      <w:spacing w:before="6"/>
                      <w:ind w:left="63" w:right="0" w:firstLine="0"/>
                      <w:jc w:val="left"/>
                      <w:rPr>
                        <w:rFonts w:ascii="Trebuchet MS"/>
                        <w:sz w:val="20"/>
                      </w:rPr>
                    </w:pPr>
                    <w:r>
                      <w:rPr>
                        <w:rFonts w:ascii="Trebuchet MS"/>
                        <w:w w:val="110"/>
                        <w:sz w:val="20"/>
                      </w:rPr>
                      <w:t>Output:</w:t>
                    </w:r>
                    <w:r>
                      <w:rPr>
                        <w:rFonts w:ascii="Trebuchet MS"/>
                        <w:spacing w:val="19"/>
                        <w:w w:val="110"/>
                        <w:sz w:val="20"/>
                      </w:rPr>
                      <w:t xml:space="preserve"> </w:t>
                    </w:r>
                    <w:r>
                      <w:rPr>
                        <w:rFonts w:ascii="Trebuchet MS"/>
                        <w:w w:val="110"/>
                        <w:sz w:val="20"/>
                      </w:rPr>
                      <w:t>true</w:t>
                    </w:r>
                  </w:p>
                </w:txbxContent>
              </v:textbox>
            </v:shape>
            <w10:wrap type="none"/>
            <w10:anchorlock/>
          </v:group>
        </w:pict>
      </w:r>
    </w:p>
    <w:p>
      <w:pPr>
        <w:pStyle w:val="5"/>
        <w:spacing w:before="135"/>
        <w:ind w:left="1844"/>
      </w:pPr>
      <w:r>
        <w:rPr>
          <w:w w:val="95"/>
        </w:rPr>
        <w:t>从左上角的</w:t>
      </w:r>
      <w:r>
        <w:rPr>
          <w:rFonts w:ascii="Times New Roman" w:hAnsi="Times New Roman" w:eastAsia="Times New Roman"/>
          <w:w w:val="95"/>
        </w:rPr>
        <w:t>’A’</w:t>
      </w:r>
      <w:r>
        <w:rPr>
          <w:rFonts w:ascii="Times New Roman" w:hAnsi="Times New Roman" w:eastAsia="Times New Roman"/>
          <w:spacing w:val="64"/>
        </w:rPr>
        <w:t xml:space="preserve">   </w:t>
      </w:r>
      <w:r>
        <w:rPr>
          <w:w w:val="95"/>
        </w:rPr>
        <w:t>开始，我们可以先向右、再向下、最后向左，找到连续的</w:t>
      </w:r>
      <w:r>
        <w:rPr>
          <w:rFonts w:ascii="Times New Roman" w:hAnsi="Times New Roman" w:eastAsia="Times New Roman"/>
          <w:w w:val="95"/>
        </w:rPr>
        <w:t>"ABCCED"</w:t>
      </w:r>
      <w:r>
        <w:rPr>
          <w:w w:val="95"/>
        </w:rPr>
        <w:t>。</w:t>
      </w:r>
    </w:p>
    <w:p>
      <w:pPr>
        <w:pStyle w:val="5"/>
        <w:rPr>
          <w:sz w:val="23"/>
        </w:rPr>
      </w:pPr>
    </w:p>
    <w:p>
      <w:pPr>
        <w:pStyle w:val="4"/>
        <w:rPr>
          <w:rFonts w:hint="eastAsia" w:ascii="Microsoft YaHei UI" w:eastAsia="Microsoft YaHei UI"/>
        </w:rPr>
      </w:pPr>
      <w:r>
        <w:rPr>
          <w:rFonts w:hint="eastAsia" w:ascii="Microsoft YaHei UI" w:eastAsia="Microsoft YaHei UI"/>
          <w:color w:val="3B70B7"/>
          <w:w w:val="95"/>
        </w:rPr>
        <w:t>题解</w:t>
      </w:r>
    </w:p>
    <w:p>
      <w:pPr>
        <w:pStyle w:val="5"/>
        <w:spacing w:before="129" w:line="302" w:lineRule="auto"/>
        <w:ind w:left="1445" w:right="283" w:firstLine="398"/>
        <w:jc w:val="both"/>
      </w:pPr>
      <w:r>
        <w:rPr>
          <w:w w:val="95"/>
        </w:rPr>
        <w:t>不同于排列组合问题，本题采用的并不是修改输出方式，而是修改访问标记。在我们对任意</w:t>
      </w:r>
      <w:r>
        <w:rPr>
          <w:spacing w:val="60"/>
          <w:w w:val="95"/>
        </w:rPr>
        <w:t xml:space="preserve"> </w:t>
      </w:r>
      <w:r>
        <w:rPr>
          <w:w w:val="95"/>
        </w:rPr>
        <w:t>位置进行深度优先搜索时，我们先标记当前位置为已访问，以避免重复遍历（如防止向右搜索后</w:t>
      </w:r>
      <w:r>
        <w:rPr>
          <w:spacing w:val="67"/>
          <w:w w:val="95"/>
        </w:rPr>
        <w:t xml:space="preserve"> </w:t>
      </w:r>
      <w:r>
        <w:rPr>
          <w:w w:val="99"/>
        </w:rPr>
        <w:t>又向左返回</w:t>
      </w:r>
      <w:r>
        <w:rPr>
          <w:spacing w:val="-85"/>
          <w:w w:val="99"/>
        </w:rPr>
        <w:t>）</w:t>
      </w:r>
      <w:r>
        <w:rPr>
          <w:w w:val="99"/>
        </w:rPr>
        <w:t>；在所有的可能都搜索完成后，再回改当前位置为未访问，防止干扰其它位置搜索</w:t>
      </w:r>
      <w:r>
        <w:rPr>
          <w:w w:val="95"/>
        </w:rPr>
        <w:t>到当前位置。使用回溯法，我们可以只对一个二维的访问矩阵进行修改，而不用把每次的搜索状</w:t>
      </w:r>
      <w:r>
        <w:rPr>
          <w:spacing w:val="68"/>
          <w:w w:val="95"/>
        </w:rPr>
        <w:t xml:space="preserve"> </w:t>
      </w:r>
      <w:r>
        <w:t>态作为一个新对象传入递归函数中。</w:t>
      </w:r>
    </w:p>
    <w:p>
      <w:pPr>
        <w:pStyle w:val="5"/>
        <w:spacing w:before="6"/>
        <w:rPr>
          <w:sz w:val="23"/>
        </w:rPr>
      </w:pPr>
      <w:r>
        <w:pict>
          <v:shape id="_x0000_s1199" o:spid="_x0000_s1199" o:spt="202" type="#_x0000_t202" style="position:absolute;left:0pt;margin-left:87.65pt;margin-top:17.05pt;height:424.65pt;width:419.9pt;mso-position-horizontal-relative:page;mso-wrap-distance-bottom:0pt;mso-wrap-distance-top:0pt;z-index:-15683584;mso-width-relative:page;mso-height-relative:page;" filled="f" stroked="t" coordsize="21600,21600">
            <v:path/>
            <v:fill on="f" focussize="0,0"/>
            <v:stroke weight="0.199212598425197pt" color="#3B70B7"/>
            <v:imagedata o:title=""/>
            <o:lock v:ext="edit"/>
            <v:textbox inset="0mm,0mm,0mm,0mm">
              <w:txbxContent>
                <w:p>
                  <w:pPr>
                    <w:pStyle w:val="5"/>
                    <w:spacing w:before="27" w:line="254" w:lineRule="exact"/>
                    <w:ind w:left="29"/>
                  </w:pPr>
                  <w:r>
                    <w:rPr>
                      <w:rFonts w:ascii="Trebuchet MS" w:eastAsia="Trebuchet MS"/>
                      <w:color w:val="7F7F7F"/>
                      <w:spacing w:val="13"/>
                    </w:rPr>
                    <w:t xml:space="preserve">// </w:t>
                  </w:r>
                  <w:r>
                    <w:rPr>
                      <w:color w:val="7F7F7F"/>
                    </w:rPr>
                    <w:t>主函数</w:t>
                  </w:r>
                </w:p>
                <w:p>
                  <w:pPr>
                    <w:pStyle w:val="5"/>
                    <w:spacing w:line="247" w:lineRule="auto"/>
                    <w:ind w:left="406" w:right="2706" w:hanging="377"/>
                    <w:rPr>
                      <w:rFonts w:ascii="Trebuchet MS"/>
                    </w:rPr>
                  </w:pPr>
                  <w:r>
                    <w:rPr>
                      <w:rFonts w:ascii="Trebuchet MS"/>
                      <w:color w:val="7F0000"/>
                      <w:w w:val="110"/>
                    </w:rPr>
                    <w:t>bool</w:t>
                  </w:r>
                  <w:r>
                    <w:rPr>
                      <w:rFonts w:ascii="Trebuchet MS"/>
                      <w:color w:val="7F0000"/>
                      <w:spacing w:val="36"/>
                      <w:w w:val="110"/>
                    </w:rPr>
                    <w:t xml:space="preserve"> </w:t>
                  </w:r>
                  <w:r>
                    <w:rPr>
                      <w:rFonts w:ascii="Trebuchet MS"/>
                      <w:w w:val="110"/>
                    </w:rPr>
                    <w:t>exist(vector&lt;vector&lt;</w:t>
                  </w:r>
                  <w:r>
                    <w:rPr>
                      <w:rFonts w:ascii="Trebuchet MS"/>
                      <w:color w:val="7F0000"/>
                      <w:w w:val="110"/>
                    </w:rPr>
                    <w:t>char</w:t>
                  </w:r>
                  <w:r>
                    <w:rPr>
                      <w:rFonts w:ascii="Trebuchet MS"/>
                      <w:w w:val="110"/>
                    </w:rPr>
                    <w:t>&gt;&gt;&amp;</w:t>
                  </w:r>
                  <w:r>
                    <w:rPr>
                      <w:rFonts w:ascii="Trebuchet MS"/>
                      <w:spacing w:val="36"/>
                      <w:w w:val="110"/>
                    </w:rPr>
                    <w:t xml:space="preserve"> </w:t>
                  </w:r>
                  <w:r>
                    <w:rPr>
                      <w:rFonts w:ascii="Trebuchet MS"/>
                      <w:w w:val="110"/>
                    </w:rPr>
                    <w:t>board,</w:t>
                  </w:r>
                  <w:r>
                    <w:rPr>
                      <w:rFonts w:ascii="Trebuchet MS"/>
                      <w:spacing w:val="36"/>
                      <w:w w:val="110"/>
                    </w:rPr>
                    <w:t xml:space="preserve"> </w:t>
                  </w:r>
                  <w:r>
                    <w:rPr>
                      <w:rFonts w:ascii="Trebuchet MS"/>
                      <w:w w:val="110"/>
                    </w:rPr>
                    <w:t>string</w:t>
                  </w:r>
                  <w:r>
                    <w:rPr>
                      <w:rFonts w:ascii="Trebuchet MS"/>
                      <w:spacing w:val="36"/>
                      <w:w w:val="110"/>
                    </w:rPr>
                    <w:t xml:space="preserve"> </w:t>
                  </w:r>
                  <w:r>
                    <w:rPr>
                      <w:rFonts w:ascii="Trebuchet MS"/>
                      <w:w w:val="110"/>
                    </w:rPr>
                    <w:t>word)</w:t>
                  </w:r>
                  <w:r>
                    <w:rPr>
                      <w:rFonts w:ascii="Trebuchet MS"/>
                      <w:spacing w:val="36"/>
                      <w:w w:val="110"/>
                    </w:rPr>
                    <w:t xml:space="preserve"> </w:t>
                  </w:r>
                  <w:r>
                    <w:rPr>
                      <w:rFonts w:ascii="Trebuchet MS"/>
                      <w:w w:val="110"/>
                    </w:rPr>
                    <w:t>{</w:t>
                  </w:r>
                  <w:r>
                    <w:rPr>
                      <w:rFonts w:ascii="Trebuchet MS"/>
                      <w:spacing w:val="-64"/>
                      <w:w w:val="110"/>
                    </w:rPr>
                    <w:t xml:space="preserve"> </w:t>
                  </w:r>
                  <w:r>
                    <w:rPr>
                      <w:rFonts w:ascii="Trebuchet MS"/>
                      <w:color w:val="7F0000"/>
                      <w:w w:val="130"/>
                    </w:rPr>
                    <w:t>if</w:t>
                  </w:r>
                  <w:r>
                    <w:rPr>
                      <w:rFonts w:ascii="Trebuchet MS"/>
                      <w:color w:val="7F0000"/>
                      <w:spacing w:val="19"/>
                      <w:w w:val="130"/>
                    </w:rPr>
                    <w:t xml:space="preserve"> </w:t>
                  </w:r>
                  <w:r>
                    <w:rPr>
                      <w:rFonts w:ascii="Trebuchet MS"/>
                      <w:w w:val="120"/>
                    </w:rPr>
                    <w:t>(board.empty())</w:t>
                  </w:r>
                  <w:r>
                    <w:rPr>
                      <w:rFonts w:ascii="Trebuchet MS"/>
                      <w:spacing w:val="25"/>
                      <w:w w:val="120"/>
                    </w:rPr>
                    <w:t xml:space="preserve"> </w:t>
                  </w:r>
                  <w:r>
                    <w:rPr>
                      <w:rFonts w:ascii="Trebuchet MS"/>
                      <w:color w:val="7F0000"/>
                      <w:w w:val="120"/>
                    </w:rPr>
                    <w:t>return</w:t>
                  </w:r>
                  <w:r>
                    <w:rPr>
                      <w:rFonts w:ascii="Trebuchet MS"/>
                      <w:color w:val="7F0000"/>
                      <w:spacing w:val="25"/>
                      <w:w w:val="120"/>
                    </w:rPr>
                    <w:t xml:space="preserve"> </w:t>
                  </w:r>
                  <w:r>
                    <w:rPr>
                      <w:rFonts w:ascii="Trebuchet MS"/>
                      <w:color w:val="7F0000"/>
                      <w:w w:val="120"/>
                    </w:rPr>
                    <w:t>false</w:t>
                  </w:r>
                  <w:r>
                    <w:rPr>
                      <w:rFonts w:ascii="Trebuchet MS"/>
                      <w:w w:val="120"/>
                    </w:rPr>
                    <w:t>;</w:t>
                  </w:r>
                </w:p>
                <w:p>
                  <w:pPr>
                    <w:pStyle w:val="5"/>
                    <w:spacing w:line="247" w:lineRule="auto"/>
                    <w:ind w:left="406" w:right="2182"/>
                    <w:rPr>
                      <w:rFonts w:ascii="Trebuchet MS"/>
                    </w:rPr>
                  </w:pPr>
                  <w:r>
                    <w:rPr>
                      <w:rFonts w:ascii="Trebuchet MS"/>
                      <w:color w:val="7F0000"/>
                      <w:w w:val="110"/>
                    </w:rPr>
                    <w:t>int</w:t>
                  </w:r>
                  <w:r>
                    <w:rPr>
                      <w:rFonts w:ascii="Trebuchet MS"/>
                      <w:color w:val="7F0000"/>
                      <w:spacing w:val="1"/>
                      <w:w w:val="110"/>
                    </w:rPr>
                    <w:t xml:space="preserve"> </w:t>
                  </w:r>
                  <w:r>
                    <w:rPr>
                      <w:rFonts w:ascii="Trebuchet MS"/>
                    </w:rPr>
                    <w:t>m</w:t>
                  </w:r>
                  <w:r>
                    <w:rPr>
                      <w:rFonts w:ascii="Trebuchet MS"/>
                      <w:spacing w:val="1"/>
                    </w:rPr>
                    <w:t xml:space="preserve"> </w:t>
                  </w:r>
                  <w:r>
                    <w:rPr>
                      <w:rFonts w:ascii="Trebuchet MS"/>
                      <w:w w:val="110"/>
                    </w:rPr>
                    <w:t>=</w:t>
                  </w:r>
                  <w:r>
                    <w:rPr>
                      <w:rFonts w:ascii="Trebuchet MS"/>
                      <w:spacing w:val="1"/>
                      <w:w w:val="110"/>
                    </w:rPr>
                    <w:t xml:space="preserve"> </w:t>
                  </w:r>
                  <w:r>
                    <w:rPr>
                      <w:rFonts w:ascii="Trebuchet MS"/>
                      <w:w w:val="110"/>
                    </w:rPr>
                    <w:t>board.size(),</w:t>
                  </w:r>
                  <w:r>
                    <w:rPr>
                      <w:rFonts w:ascii="Trebuchet MS"/>
                      <w:spacing w:val="1"/>
                      <w:w w:val="110"/>
                    </w:rPr>
                    <w:t xml:space="preserve"> </w:t>
                  </w:r>
                  <w:r>
                    <w:rPr>
                      <w:rFonts w:ascii="Trebuchet MS"/>
                      <w:w w:val="110"/>
                    </w:rPr>
                    <w:t>n</w:t>
                  </w:r>
                  <w:r>
                    <w:rPr>
                      <w:rFonts w:ascii="Trebuchet MS"/>
                      <w:spacing w:val="1"/>
                      <w:w w:val="110"/>
                    </w:rPr>
                    <w:t xml:space="preserve"> </w:t>
                  </w:r>
                  <w:r>
                    <w:rPr>
                      <w:rFonts w:ascii="Trebuchet MS"/>
                      <w:w w:val="110"/>
                    </w:rPr>
                    <w:t>=</w:t>
                  </w:r>
                  <w:r>
                    <w:rPr>
                      <w:rFonts w:ascii="Trebuchet MS"/>
                      <w:spacing w:val="1"/>
                      <w:w w:val="110"/>
                    </w:rPr>
                    <w:t xml:space="preserve"> </w:t>
                  </w:r>
                  <w:r>
                    <w:rPr>
                      <w:rFonts w:ascii="Trebuchet MS"/>
                      <w:w w:val="110"/>
                    </w:rPr>
                    <w:t>board[0].size();</w:t>
                  </w:r>
                  <w:r>
                    <w:rPr>
                      <w:rFonts w:ascii="Trebuchet MS"/>
                      <w:spacing w:val="1"/>
                      <w:w w:val="110"/>
                    </w:rPr>
                    <w:t xml:space="preserve"> </w:t>
                  </w:r>
                  <w:r>
                    <w:rPr>
                      <w:rFonts w:ascii="Trebuchet MS"/>
                      <w:w w:val="110"/>
                    </w:rPr>
                    <w:t>vector&lt;vector&lt;</w:t>
                  </w:r>
                  <w:r>
                    <w:rPr>
                      <w:rFonts w:ascii="Trebuchet MS"/>
                      <w:color w:val="7F0000"/>
                      <w:w w:val="110"/>
                    </w:rPr>
                    <w:t>bool</w:t>
                  </w:r>
                  <w:r>
                    <w:rPr>
                      <w:rFonts w:ascii="Trebuchet MS"/>
                      <w:w w:val="110"/>
                    </w:rPr>
                    <w:t>&gt;&gt;</w:t>
                  </w:r>
                  <w:r>
                    <w:rPr>
                      <w:rFonts w:ascii="Trebuchet MS"/>
                      <w:spacing w:val="11"/>
                      <w:w w:val="110"/>
                    </w:rPr>
                    <w:t xml:space="preserve"> </w:t>
                  </w:r>
                  <w:r>
                    <w:rPr>
                      <w:rFonts w:ascii="Trebuchet MS"/>
                      <w:w w:val="110"/>
                    </w:rPr>
                    <w:t>visited(m,</w:t>
                  </w:r>
                  <w:r>
                    <w:rPr>
                      <w:rFonts w:ascii="Trebuchet MS"/>
                      <w:spacing w:val="11"/>
                      <w:w w:val="110"/>
                    </w:rPr>
                    <w:t xml:space="preserve"> </w:t>
                  </w:r>
                  <w:r>
                    <w:rPr>
                      <w:rFonts w:ascii="Trebuchet MS"/>
                      <w:w w:val="110"/>
                    </w:rPr>
                    <w:t>vector&lt;</w:t>
                  </w:r>
                  <w:r>
                    <w:rPr>
                      <w:rFonts w:ascii="Trebuchet MS"/>
                      <w:color w:val="7F0000"/>
                      <w:w w:val="110"/>
                    </w:rPr>
                    <w:t>bool</w:t>
                  </w:r>
                  <w:r>
                    <w:rPr>
                      <w:rFonts w:ascii="Trebuchet MS"/>
                      <w:w w:val="110"/>
                    </w:rPr>
                    <w:t>&gt;(n,</w:t>
                  </w:r>
                  <w:r>
                    <w:rPr>
                      <w:rFonts w:ascii="Trebuchet MS"/>
                      <w:spacing w:val="11"/>
                      <w:w w:val="110"/>
                    </w:rPr>
                    <w:t xml:space="preserve"> </w:t>
                  </w:r>
                  <w:r>
                    <w:rPr>
                      <w:rFonts w:ascii="Trebuchet MS"/>
                      <w:color w:val="7F0000"/>
                      <w:w w:val="110"/>
                    </w:rPr>
                    <w:t>false</w:t>
                  </w:r>
                  <w:r>
                    <w:rPr>
                      <w:rFonts w:ascii="Trebuchet MS"/>
                      <w:w w:val="110"/>
                    </w:rPr>
                    <w:t>));</w:t>
                  </w:r>
                  <w:r>
                    <w:rPr>
                      <w:rFonts w:ascii="Trebuchet MS"/>
                      <w:spacing w:val="-64"/>
                      <w:w w:val="110"/>
                    </w:rPr>
                    <w:t xml:space="preserve"> </w:t>
                  </w:r>
                  <w:r>
                    <w:rPr>
                      <w:rFonts w:ascii="Trebuchet MS"/>
                      <w:color w:val="7F0000"/>
                      <w:w w:val="110"/>
                    </w:rPr>
                    <w:t>bool</w:t>
                  </w:r>
                  <w:r>
                    <w:rPr>
                      <w:rFonts w:ascii="Trebuchet MS"/>
                      <w:color w:val="7F0000"/>
                      <w:spacing w:val="40"/>
                      <w:w w:val="110"/>
                    </w:rPr>
                    <w:t xml:space="preserve"> </w:t>
                  </w:r>
                  <w:r>
                    <w:rPr>
                      <w:rFonts w:ascii="Trebuchet MS"/>
                      <w:w w:val="110"/>
                    </w:rPr>
                    <w:t>find</w:t>
                  </w:r>
                  <w:r>
                    <w:rPr>
                      <w:rFonts w:ascii="Trebuchet MS"/>
                      <w:spacing w:val="40"/>
                      <w:w w:val="110"/>
                    </w:rPr>
                    <w:t xml:space="preserve"> </w:t>
                  </w:r>
                  <w:r>
                    <w:rPr>
                      <w:rFonts w:ascii="Trebuchet MS"/>
                      <w:w w:val="110"/>
                    </w:rPr>
                    <w:t>=</w:t>
                  </w:r>
                  <w:r>
                    <w:rPr>
                      <w:rFonts w:ascii="Trebuchet MS"/>
                      <w:spacing w:val="41"/>
                      <w:w w:val="110"/>
                    </w:rPr>
                    <w:t xml:space="preserve"> </w:t>
                  </w:r>
                  <w:r>
                    <w:rPr>
                      <w:rFonts w:ascii="Trebuchet MS"/>
                      <w:color w:val="7F0000"/>
                      <w:w w:val="110"/>
                    </w:rPr>
                    <w:t>false</w:t>
                  </w:r>
                  <w:r>
                    <w:rPr>
                      <w:rFonts w:ascii="Trebuchet MS"/>
                      <w:w w:val="110"/>
                    </w:rPr>
                    <w:t>;</w:t>
                  </w:r>
                </w:p>
                <w:p>
                  <w:pPr>
                    <w:pStyle w:val="5"/>
                    <w:spacing w:line="232" w:lineRule="exact"/>
                    <w:ind w:left="406"/>
                    <w:rPr>
                      <w:rFonts w:ascii="Trebuchet MS"/>
                    </w:rPr>
                  </w:pPr>
                  <w:r>
                    <w:rPr>
                      <w:rFonts w:ascii="Trebuchet MS"/>
                      <w:color w:val="7F0000"/>
                      <w:w w:val="125"/>
                    </w:rPr>
                    <w:t>for</w:t>
                  </w:r>
                  <w:r>
                    <w:rPr>
                      <w:rFonts w:ascii="Trebuchet MS"/>
                      <w:color w:val="7F0000"/>
                      <w:spacing w:val="24"/>
                      <w:w w:val="125"/>
                    </w:rPr>
                    <w:t xml:space="preserve"> </w:t>
                  </w:r>
                  <w:r>
                    <w:rPr>
                      <w:rFonts w:ascii="Trebuchet MS"/>
                      <w:w w:val="125"/>
                    </w:rPr>
                    <w:t>(</w:t>
                  </w:r>
                  <w:r>
                    <w:rPr>
                      <w:rFonts w:ascii="Trebuchet MS"/>
                      <w:color w:val="7F0000"/>
                      <w:w w:val="125"/>
                    </w:rPr>
                    <w:t>int</w:t>
                  </w:r>
                  <w:r>
                    <w:rPr>
                      <w:rFonts w:ascii="Trebuchet MS"/>
                      <w:color w:val="7F0000"/>
                      <w:spacing w:val="24"/>
                      <w:w w:val="125"/>
                    </w:rPr>
                    <w:t xml:space="preserve"> </w:t>
                  </w:r>
                  <w:r>
                    <w:rPr>
                      <w:rFonts w:ascii="Trebuchet MS"/>
                      <w:w w:val="155"/>
                    </w:rPr>
                    <w:t>i</w:t>
                  </w:r>
                  <w:r>
                    <w:rPr>
                      <w:rFonts w:ascii="Trebuchet MS"/>
                      <w:spacing w:val="7"/>
                      <w:w w:val="155"/>
                    </w:rPr>
                    <w:t xml:space="preserve"> </w:t>
                  </w:r>
                  <w:r>
                    <w:rPr>
                      <w:rFonts w:ascii="Trebuchet MS"/>
                      <w:w w:val="110"/>
                    </w:rPr>
                    <w:t>=</w:t>
                  </w:r>
                  <w:r>
                    <w:rPr>
                      <w:rFonts w:ascii="Trebuchet MS"/>
                      <w:spacing w:val="33"/>
                      <w:w w:val="110"/>
                    </w:rPr>
                    <w:t xml:space="preserve"> </w:t>
                  </w:r>
                  <w:r>
                    <w:rPr>
                      <w:rFonts w:ascii="Trebuchet MS"/>
                      <w:w w:val="125"/>
                    </w:rPr>
                    <w:t>0;</w:t>
                  </w:r>
                  <w:r>
                    <w:rPr>
                      <w:rFonts w:ascii="Trebuchet MS"/>
                      <w:spacing w:val="25"/>
                      <w:w w:val="125"/>
                    </w:rPr>
                    <w:t xml:space="preserve"> </w:t>
                  </w:r>
                  <w:r>
                    <w:rPr>
                      <w:rFonts w:ascii="Trebuchet MS"/>
                      <w:w w:val="155"/>
                    </w:rPr>
                    <w:t>i</w:t>
                  </w:r>
                  <w:r>
                    <w:rPr>
                      <w:rFonts w:ascii="Trebuchet MS"/>
                      <w:spacing w:val="6"/>
                      <w:w w:val="155"/>
                    </w:rPr>
                    <w:t xml:space="preserve"> </w:t>
                  </w:r>
                  <w:r>
                    <w:rPr>
                      <w:rFonts w:ascii="Trebuchet MS"/>
                      <w:w w:val="110"/>
                    </w:rPr>
                    <w:t>&lt;</w:t>
                  </w:r>
                  <w:r>
                    <w:rPr>
                      <w:rFonts w:ascii="Trebuchet MS"/>
                      <w:spacing w:val="34"/>
                      <w:w w:val="110"/>
                    </w:rPr>
                    <w:t xml:space="preserve"> </w:t>
                  </w:r>
                  <w:r>
                    <w:rPr>
                      <w:rFonts w:ascii="Trebuchet MS"/>
                      <w:w w:val="110"/>
                    </w:rPr>
                    <w:t>m;</w:t>
                  </w:r>
                  <w:r>
                    <w:rPr>
                      <w:rFonts w:ascii="Trebuchet MS"/>
                      <w:spacing w:val="33"/>
                      <w:w w:val="110"/>
                    </w:rPr>
                    <w:t xml:space="preserve"> </w:t>
                  </w:r>
                  <w:r>
                    <w:rPr>
                      <w:rFonts w:ascii="Trebuchet MS"/>
                      <w:w w:val="125"/>
                    </w:rPr>
                    <w:t>++i)</w:t>
                  </w:r>
                  <w:r>
                    <w:rPr>
                      <w:rFonts w:ascii="Trebuchet MS"/>
                      <w:spacing w:val="25"/>
                      <w:w w:val="125"/>
                    </w:rPr>
                    <w:t xml:space="preserve"> </w:t>
                  </w:r>
                  <w:r>
                    <w:rPr>
                      <w:rFonts w:ascii="Trebuchet MS"/>
                      <w:w w:val="125"/>
                    </w:rPr>
                    <w:t>{</w:t>
                  </w:r>
                </w:p>
                <w:p>
                  <w:pPr>
                    <w:pStyle w:val="5"/>
                    <w:spacing w:before="4"/>
                    <w:ind w:left="782"/>
                    <w:rPr>
                      <w:rFonts w:ascii="Trebuchet MS"/>
                    </w:rPr>
                  </w:pPr>
                  <w:r>
                    <w:rPr>
                      <w:rFonts w:ascii="Trebuchet MS"/>
                      <w:color w:val="7F0000"/>
                      <w:w w:val="125"/>
                    </w:rPr>
                    <w:t>for</w:t>
                  </w:r>
                  <w:r>
                    <w:rPr>
                      <w:rFonts w:ascii="Trebuchet MS"/>
                      <w:color w:val="7F0000"/>
                      <w:spacing w:val="22"/>
                      <w:w w:val="125"/>
                    </w:rPr>
                    <w:t xml:space="preserve"> </w:t>
                  </w:r>
                  <w:r>
                    <w:rPr>
                      <w:rFonts w:ascii="Trebuchet MS"/>
                      <w:w w:val="125"/>
                    </w:rPr>
                    <w:t>(</w:t>
                  </w:r>
                  <w:r>
                    <w:rPr>
                      <w:rFonts w:ascii="Trebuchet MS"/>
                      <w:color w:val="7F0000"/>
                      <w:w w:val="125"/>
                    </w:rPr>
                    <w:t>int</w:t>
                  </w:r>
                  <w:r>
                    <w:rPr>
                      <w:rFonts w:ascii="Trebuchet MS"/>
                      <w:color w:val="7F0000"/>
                      <w:spacing w:val="22"/>
                      <w:w w:val="125"/>
                    </w:rPr>
                    <w:t xml:space="preserve"> </w:t>
                  </w:r>
                  <w:r>
                    <w:rPr>
                      <w:rFonts w:ascii="Trebuchet MS"/>
                      <w:w w:val="125"/>
                    </w:rPr>
                    <w:t>j</w:t>
                  </w:r>
                  <w:r>
                    <w:rPr>
                      <w:rFonts w:ascii="Trebuchet MS"/>
                      <w:spacing w:val="22"/>
                      <w:w w:val="125"/>
                    </w:rPr>
                    <w:t xml:space="preserve"> </w:t>
                  </w:r>
                  <w:r>
                    <w:rPr>
                      <w:rFonts w:ascii="Trebuchet MS"/>
                      <w:w w:val="125"/>
                    </w:rPr>
                    <w:t>=</w:t>
                  </w:r>
                  <w:r>
                    <w:rPr>
                      <w:rFonts w:ascii="Trebuchet MS"/>
                      <w:spacing w:val="22"/>
                      <w:w w:val="125"/>
                    </w:rPr>
                    <w:t xml:space="preserve"> </w:t>
                  </w:r>
                  <w:r>
                    <w:rPr>
                      <w:rFonts w:ascii="Trebuchet MS"/>
                      <w:w w:val="125"/>
                    </w:rPr>
                    <w:t>0;</w:t>
                  </w:r>
                  <w:r>
                    <w:rPr>
                      <w:rFonts w:ascii="Trebuchet MS"/>
                      <w:spacing w:val="22"/>
                      <w:w w:val="125"/>
                    </w:rPr>
                    <w:t xml:space="preserve"> </w:t>
                  </w:r>
                  <w:r>
                    <w:rPr>
                      <w:rFonts w:ascii="Trebuchet MS"/>
                      <w:w w:val="125"/>
                    </w:rPr>
                    <w:t>j</w:t>
                  </w:r>
                  <w:r>
                    <w:rPr>
                      <w:rFonts w:ascii="Trebuchet MS"/>
                      <w:spacing w:val="22"/>
                      <w:w w:val="125"/>
                    </w:rPr>
                    <w:t xml:space="preserve"> </w:t>
                  </w:r>
                  <w:r>
                    <w:rPr>
                      <w:rFonts w:ascii="Trebuchet MS"/>
                      <w:w w:val="125"/>
                    </w:rPr>
                    <w:t>&lt;</w:t>
                  </w:r>
                  <w:r>
                    <w:rPr>
                      <w:rFonts w:ascii="Trebuchet MS"/>
                      <w:spacing w:val="22"/>
                      <w:w w:val="125"/>
                    </w:rPr>
                    <w:t xml:space="preserve"> </w:t>
                  </w:r>
                  <w:r>
                    <w:rPr>
                      <w:rFonts w:ascii="Trebuchet MS"/>
                      <w:w w:val="125"/>
                    </w:rPr>
                    <w:t>n;</w:t>
                  </w:r>
                  <w:r>
                    <w:rPr>
                      <w:rFonts w:ascii="Trebuchet MS"/>
                      <w:spacing w:val="22"/>
                      <w:w w:val="125"/>
                    </w:rPr>
                    <w:t xml:space="preserve"> </w:t>
                  </w:r>
                  <w:r>
                    <w:rPr>
                      <w:rFonts w:ascii="Trebuchet MS"/>
                      <w:w w:val="125"/>
                    </w:rPr>
                    <w:t>++j)</w:t>
                  </w:r>
                  <w:r>
                    <w:rPr>
                      <w:rFonts w:ascii="Trebuchet MS"/>
                      <w:spacing w:val="22"/>
                      <w:w w:val="125"/>
                    </w:rPr>
                    <w:t xml:space="preserve"> </w:t>
                  </w:r>
                  <w:r>
                    <w:rPr>
                      <w:rFonts w:ascii="Trebuchet MS"/>
                      <w:w w:val="125"/>
                    </w:rPr>
                    <w:t>{</w:t>
                  </w:r>
                </w:p>
                <w:p>
                  <w:pPr>
                    <w:pStyle w:val="5"/>
                    <w:spacing w:before="7"/>
                    <w:ind w:left="1159"/>
                    <w:rPr>
                      <w:rFonts w:ascii="Trebuchet MS"/>
                    </w:rPr>
                  </w:pPr>
                  <w:r>
                    <w:rPr>
                      <w:rFonts w:ascii="Trebuchet MS"/>
                      <w:w w:val="120"/>
                    </w:rPr>
                    <w:t>backtracking(i,</w:t>
                  </w:r>
                  <w:r>
                    <w:rPr>
                      <w:rFonts w:ascii="Trebuchet MS"/>
                      <w:spacing w:val="11"/>
                      <w:w w:val="120"/>
                    </w:rPr>
                    <w:t xml:space="preserve"> </w:t>
                  </w:r>
                  <w:r>
                    <w:rPr>
                      <w:rFonts w:ascii="Trebuchet MS"/>
                      <w:w w:val="120"/>
                    </w:rPr>
                    <w:t>j,</w:t>
                  </w:r>
                  <w:r>
                    <w:rPr>
                      <w:rFonts w:ascii="Trebuchet MS"/>
                      <w:spacing w:val="11"/>
                      <w:w w:val="120"/>
                    </w:rPr>
                    <w:t xml:space="preserve"> </w:t>
                  </w:r>
                  <w:r>
                    <w:rPr>
                      <w:rFonts w:ascii="Trebuchet MS"/>
                      <w:w w:val="120"/>
                    </w:rPr>
                    <w:t>board,</w:t>
                  </w:r>
                  <w:r>
                    <w:rPr>
                      <w:rFonts w:ascii="Trebuchet MS"/>
                      <w:spacing w:val="11"/>
                      <w:w w:val="120"/>
                    </w:rPr>
                    <w:t xml:space="preserve"> </w:t>
                  </w:r>
                  <w:r>
                    <w:rPr>
                      <w:rFonts w:ascii="Trebuchet MS"/>
                      <w:w w:val="120"/>
                    </w:rPr>
                    <w:t>word,</w:t>
                  </w:r>
                  <w:r>
                    <w:rPr>
                      <w:rFonts w:ascii="Trebuchet MS"/>
                      <w:spacing w:val="12"/>
                      <w:w w:val="120"/>
                    </w:rPr>
                    <w:t xml:space="preserve"> </w:t>
                  </w:r>
                  <w:r>
                    <w:rPr>
                      <w:rFonts w:ascii="Trebuchet MS"/>
                      <w:w w:val="120"/>
                    </w:rPr>
                    <w:t>find,</w:t>
                  </w:r>
                  <w:r>
                    <w:rPr>
                      <w:rFonts w:ascii="Trebuchet MS"/>
                      <w:spacing w:val="11"/>
                      <w:w w:val="120"/>
                    </w:rPr>
                    <w:t xml:space="preserve"> </w:t>
                  </w:r>
                  <w:r>
                    <w:rPr>
                      <w:rFonts w:ascii="Trebuchet MS"/>
                      <w:w w:val="120"/>
                    </w:rPr>
                    <w:t>visited,</w:t>
                  </w:r>
                  <w:r>
                    <w:rPr>
                      <w:rFonts w:ascii="Trebuchet MS"/>
                      <w:spacing w:val="11"/>
                      <w:w w:val="120"/>
                    </w:rPr>
                    <w:t xml:space="preserve"> </w:t>
                  </w:r>
                  <w:r>
                    <w:rPr>
                      <w:rFonts w:ascii="Trebuchet MS"/>
                      <w:w w:val="120"/>
                    </w:rPr>
                    <w:t>0);</w:t>
                  </w:r>
                </w:p>
                <w:p>
                  <w:pPr>
                    <w:pStyle w:val="5"/>
                    <w:spacing w:before="7"/>
                    <w:ind w:left="782"/>
                    <w:rPr>
                      <w:rFonts w:ascii="Trebuchet MS"/>
                    </w:rPr>
                  </w:pPr>
                  <w:r>
                    <w:rPr>
                      <w:rFonts w:ascii="Trebuchet MS"/>
                      <w:w w:val="142"/>
                    </w:rPr>
                    <w:t>}</w:t>
                  </w:r>
                </w:p>
                <w:p>
                  <w:pPr>
                    <w:pStyle w:val="5"/>
                    <w:spacing w:before="7"/>
                    <w:ind w:left="406"/>
                    <w:rPr>
                      <w:rFonts w:ascii="Trebuchet MS"/>
                    </w:rPr>
                  </w:pPr>
                  <w:r>
                    <w:rPr>
                      <w:rFonts w:ascii="Trebuchet MS"/>
                      <w:w w:val="142"/>
                    </w:rPr>
                    <w:t>}</w:t>
                  </w:r>
                </w:p>
                <w:p>
                  <w:pPr>
                    <w:pStyle w:val="5"/>
                    <w:spacing w:before="7"/>
                    <w:ind w:left="406"/>
                    <w:rPr>
                      <w:rFonts w:ascii="Trebuchet MS"/>
                    </w:rPr>
                  </w:pPr>
                  <w:r>
                    <w:rPr>
                      <w:rFonts w:ascii="Trebuchet MS"/>
                      <w:color w:val="7F0000"/>
                      <w:w w:val="120"/>
                    </w:rPr>
                    <w:t>return</w:t>
                  </w:r>
                  <w:r>
                    <w:rPr>
                      <w:rFonts w:ascii="Trebuchet MS"/>
                      <w:color w:val="7F0000"/>
                      <w:spacing w:val="9"/>
                      <w:w w:val="120"/>
                    </w:rPr>
                    <w:t xml:space="preserve"> </w:t>
                  </w:r>
                  <w:r>
                    <w:rPr>
                      <w:rFonts w:ascii="Trebuchet MS"/>
                      <w:w w:val="120"/>
                    </w:rPr>
                    <w:t>find;</w:t>
                  </w:r>
                </w:p>
                <w:p>
                  <w:pPr>
                    <w:pStyle w:val="5"/>
                    <w:spacing w:before="6"/>
                    <w:ind w:left="29"/>
                    <w:rPr>
                      <w:rFonts w:ascii="Trebuchet MS"/>
                    </w:rPr>
                  </w:pPr>
                  <w:r>
                    <w:rPr>
                      <w:rFonts w:ascii="Trebuchet MS"/>
                      <w:w w:val="142"/>
                    </w:rPr>
                    <w:t>}</w:t>
                  </w:r>
                </w:p>
                <w:p>
                  <w:pPr>
                    <w:pStyle w:val="5"/>
                    <w:spacing w:before="2"/>
                    <w:rPr>
                      <w:rFonts w:ascii="Trebuchet MS"/>
                    </w:rPr>
                  </w:pPr>
                </w:p>
                <w:p>
                  <w:pPr>
                    <w:pStyle w:val="5"/>
                    <w:spacing w:line="254" w:lineRule="exact"/>
                    <w:ind w:left="29"/>
                  </w:pPr>
                  <w:r>
                    <w:rPr>
                      <w:rFonts w:ascii="Trebuchet MS" w:eastAsia="Trebuchet MS"/>
                      <w:color w:val="7F7F7F"/>
                      <w:spacing w:val="13"/>
                    </w:rPr>
                    <w:t xml:space="preserve">// </w:t>
                  </w:r>
                  <w:r>
                    <w:rPr>
                      <w:color w:val="7F7F7F"/>
                    </w:rPr>
                    <w:t>辅函数</w:t>
                  </w:r>
                </w:p>
                <w:p>
                  <w:pPr>
                    <w:pStyle w:val="5"/>
                    <w:spacing w:line="247" w:lineRule="auto"/>
                    <w:ind w:left="428" w:right="83" w:hanging="399"/>
                    <w:rPr>
                      <w:rFonts w:ascii="Trebuchet MS"/>
                    </w:rPr>
                  </w:pPr>
                  <w:r>
                    <w:rPr>
                      <w:rFonts w:ascii="Trebuchet MS"/>
                      <w:color w:val="7F0000"/>
                      <w:w w:val="115"/>
                    </w:rPr>
                    <w:t xml:space="preserve">void </w:t>
                  </w:r>
                  <w:r>
                    <w:rPr>
                      <w:rFonts w:ascii="Trebuchet MS"/>
                      <w:w w:val="115"/>
                    </w:rPr>
                    <w:t>backtracking(</w:t>
                  </w:r>
                  <w:r>
                    <w:rPr>
                      <w:rFonts w:ascii="Trebuchet MS"/>
                      <w:color w:val="7F0000"/>
                      <w:w w:val="115"/>
                    </w:rPr>
                    <w:t xml:space="preserve">int </w:t>
                  </w:r>
                  <w:r>
                    <w:rPr>
                      <w:rFonts w:ascii="Trebuchet MS"/>
                      <w:w w:val="130"/>
                    </w:rPr>
                    <w:t xml:space="preserve">i, </w:t>
                  </w:r>
                  <w:r>
                    <w:rPr>
                      <w:rFonts w:ascii="Trebuchet MS"/>
                      <w:color w:val="7F0000"/>
                      <w:w w:val="115"/>
                    </w:rPr>
                    <w:t xml:space="preserve">int </w:t>
                  </w:r>
                  <w:r>
                    <w:rPr>
                      <w:rFonts w:ascii="Trebuchet MS"/>
                      <w:w w:val="130"/>
                    </w:rPr>
                    <w:t xml:space="preserve">j, </w:t>
                  </w:r>
                  <w:r>
                    <w:rPr>
                      <w:rFonts w:ascii="Trebuchet MS"/>
                      <w:w w:val="115"/>
                    </w:rPr>
                    <w:t>vector&lt;vector&lt;</w:t>
                  </w:r>
                  <w:r>
                    <w:rPr>
                      <w:rFonts w:ascii="Trebuchet MS"/>
                      <w:color w:val="7F0000"/>
                      <w:w w:val="115"/>
                    </w:rPr>
                    <w:t>char</w:t>
                  </w:r>
                  <w:r>
                    <w:rPr>
                      <w:rFonts w:ascii="Trebuchet MS"/>
                      <w:w w:val="115"/>
                    </w:rPr>
                    <w:t xml:space="preserve">&gt;&gt;&amp; board, string&amp; word, </w:t>
                  </w:r>
                  <w:r>
                    <w:rPr>
                      <w:rFonts w:ascii="Trebuchet MS"/>
                      <w:color w:val="7F0000"/>
                      <w:w w:val="115"/>
                    </w:rPr>
                    <w:t>bool</w:t>
                  </w:r>
                  <w:r>
                    <w:rPr>
                      <w:rFonts w:ascii="Trebuchet MS"/>
                      <w:color w:val="7F0000"/>
                      <w:spacing w:val="-67"/>
                      <w:w w:val="115"/>
                    </w:rPr>
                    <w:t xml:space="preserve"> </w:t>
                  </w:r>
                  <w:r>
                    <w:rPr>
                      <w:rFonts w:ascii="Trebuchet MS"/>
                      <w:w w:val="105"/>
                    </w:rPr>
                    <w:t>&amp;</w:t>
                  </w:r>
                  <w:r>
                    <w:rPr>
                      <w:rFonts w:ascii="Trebuchet MS"/>
                      <w:spacing w:val="37"/>
                      <w:w w:val="105"/>
                    </w:rPr>
                    <w:t xml:space="preserve"> </w:t>
                  </w:r>
                  <w:r>
                    <w:rPr>
                      <w:rFonts w:ascii="Trebuchet MS"/>
                      <w:w w:val="115"/>
                    </w:rPr>
                    <w:t>find,</w:t>
                  </w:r>
                  <w:r>
                    <w:rPr>
                      <w:rFonts w:ascii="Trebuchet MS"/>
                      <w:spacing w:val="32"/>
                      <w:w w:val="115"/>
                    </w:rPr>
                    <w:t xml:space="preserve"> </w:t>
                  </w:r>
                  <w:r>
                    <w:rPr>
                      <w:rFonts w:ascii="Trebuchet MS"/>
                      <w:w w:val="115"/>
                    </w:rPr>
                    <w:t>vector&lt;vector&lt;</w:t>
                  </w:r>
                  <w:r>
                    <w:rPr>
                      <w:rFonts w:ascii="Trebuchet MS"/>
                      <w:color w:val="7F0000"/>
                      <w:w w:val="115"/>
                    </w:rPr>
                    <w:t>bool</w:t>
                  </w:r>
                  <w:r>
                    <w:rPr>
                      <w:rFonts w:ascii="Trebuchet MS"/>
                      <w:w w:val="115"/>
                    </w:rPr>
                    <w:t>&gt;&gt;&amp;</w:t>
                  </w:r>
                  <w:r>
                    <w:rPr>
                      <w:rFonts w:ascii="Trebuchet MS"/>
                      <w:spacing w:val="31"/>
                      <w:w w:val="115"/>
                    </w:rPr>
                    <w:t xml:space="preserve"> </w:t>
                  </w:r>
                  <w:r>
                    <w:rPr>
                      <w:rFonts w:ascii="Trebuchet MS"/>
                      <w:w w:val="115"/>
                    </w:rPr>
                    <w:t>visited,</w:t>
                  </w:r>
                  <w:r>
                    <w:rPr>
                      <w:rFonts w:ascii="Trebuchet MS"/>
                      <w:spacing w:val="31"/>
                      <w:w w:val="115"/>
                    </w:rPr>
                    <w:t xml:space="preserve"> </w:t>
                  </w:r>
                  <w:r>
                    <w:rPr>
                      <w:rFonts w:ascii="Trebuchet MS"/>
                      <w:color w:val="7F0000"/>
                      <w:w w:val="115"/>
                    </w:rPr>
                    <w:t>int</w:t>
                  </w:r>
                  <w:r>
                    <w:rPr>
                      <w:rFonts w:ascii="Trebuchet MS"/>
                      <w:color w:val="7F0000"/>
                      <w:spacing w:val="32"/>
                      <w:w w:val="115"/>
                    </w:rPr>
                    <w:t xml:space="preserve"> </w:t>
                  </w:r>
                  <w:r>
                    <w:rPr>
                      <w:rFonts w:ascii="Trebuchet MS"/>
                      <w:w w:val="115"/>
                    </w:rPr>
                    <w:t>pos)</w:t>
                  </w:r>
                  <w:r>
                    <w:rPr>
                      <w:rFonts w:ascii="Trebuchet MS"/>
                      <w:spacing w:val="31"/>
                      <w:w w:val="115"/>
                    </w:rPr>
                    <w:t xml:space="preserve"> </w:t>
                  </w:r>
                  <w:r>
                    <w:rPr>
                      <w:rFonts w:ascii="Trebuchet MS"/>
                      <w:w w:val="130"/>
                    </w:rPr>
                    <w:t>{</w:t>
                  </w:r>
                </w:p>
                <w:p>
                  <w:pPr>
                    <w:pStyle w:val="5"/>
                    <w:spacing w:line="247" w:lineRule="auto"/>
                    <w:ind w:left="782" w:right="1074" w:hanging="377"/>
                    <w:rPr>
                      <w:rFonts w:ascii="Trebuchet MS"/>
                    </w:rPr>
                  </w:pPr>
                  <w:r>
                    <w:rPr>
                      <w:rFonts w:ascii="Trebuchet MS"/>
                      <w:color w:val="7F0000"/>
                      <w:w w:val="155"/>
                    </w:rPr>
                    <w:t>if</w:t>
                  </w:r>
                  <w:r>
                    <w:rPr>
                      <w:rFonts w:ascii="Trebuchet MS"/>
                      <w:color w:val="7F0000"/>
                      <w:spacing w:val="-6"/>
                      <w:w w:val="155"/>
                    </w:rPr>
                    <w:t xml:space="preserve"> </w:t>
                  </w:r>
                  <w:r>
                    <w:rPr>
                      <w:rFonts w:ascii="Trebuchet MS"/>
                      <w:w w:val="155"/>
                    </w:rPr>
                    <w:t>(i</w:t>
                  </w:r>
                  <w:r>
                    <w:rPr>
                      <w:rFonts w:ascii="Trebuchet MS"/>
                      <w:spacing w:val="-6"/>
                      <w:w w:val="155"/>
                    </w:rPr>
                    <w:t xml:space="preserve"> </w:t>
                  </w:r>
                  <w:r>
                    <w:rPr>
                      <w:rFonts w:ascii="Trebuchet MS"/>
                      <w:w w:val="120"/>
                    </w:rPr>
                    <w:t>&lt;</w:t>
                  </w:r>
                  <w:r>
                    <w:rPr>
                      <w:rFonts w:ascii="Trebuchet MS"/>
                      <w:spacing w:val="16"/>
                      <w:w w:val="120"/>
                    </w:rPr>
                    <w:t xml:space="preserve"> </w:t>
                  </w:r>
                  <w:r>
                    <w:rPr>
                      <w:rFonts w:ascii="Trebuchet MS"/>
                      <w:w w:val="120"/>
                    </w:rPr>
                    <w:t>0</w:t>
                  </w:r>
                  <w:r>
                    <w:rPr>
                      <w:rFonts w:ascii="Trebuchet MS"/>
                      <w:spacing w:val="15"/>
                      <w:w w:val="120"/>
                    </w:rPr>
                    <w:t xml:space="preserve"> </w:t>
                  </w:r>
                  <w:r>
                    <w:rPr>
                      <w:rFonts w:ascii="Trebuchet MS"/>
                      <w:w w:val="120"/>
                    </w:rPr>
                    <w:t>||</w:t>
                  </w:r>
                  <w:r>
                    <w:rPr>
                      <w:rFonts w:ascii="Trebuchet MS"/>
                      <w:spacing w:val="16"/>
                      <w:w w:val="120"/>
                    </w:rPr>
                    <w:t xml:space="preserve"> </w:t>
                  </w:r>
                  <w:r>
                    <w:rPr>
                      <w:rFonts w:ascii="Trebuchet MS"/>
                      <w:w w:val="155"/>
                    </w:rPr>
                    <w:t>i</w:t>
                  </w:r>
                  <w:r>
                    <w:rPr>
                      <w:rFonts w:ascii="Trebuchet MS"/>
                      <w:spacing w:val="-6"/>
                      <w:w w:val="155"/>
                    </w:rPr>
                    <w:t xml:space="preserve"> </w:t>
                  </w:r>
                  <w:r>
                    <w:rPr>
                      <w:rFonts w:ascii="Trebuchet MS"/>
                      <w:w w:val="120"/>
                    </w:rPr>
                    <w:t>&gt;=</w:t>
                  </w:r>
                  <w:r>
                    <w:rPr>
                      <w:rFonts w:ascii="Trebuchet MS"/>
                      <w:spacing w:val="15"/>
                      <w:w w:val="120"/>
                    </w:rPr>
                    <w:t xml:space="preserve"> </w:t>
                  </w:r>
                  <w:r>
                    <w:rPr>
                      <w:rFonts w:ascii="Trebuchet MS"/>
                      <w:w w:val="120"/>
                    </w:rPr>
                    <w:t>board.size()</w:t>
                  </w:r>
                  <w:r>
                    <w:rPr>
                      <w:rFonts w:ascii="Trebuchet MS"/>
                      <w:spacing w:val="16"/>
                      <w:w w:val="120"/>
                    </w:rPr>
                    <w:t xml:space="preserve"> </w:t>
                  </w:r>
                  <w:r>
                    <w:rPr>
                      <w:rFonts w:ascii="Trebuchet MS"/>
                      <w:w w:val="120"/>
                    </w:rPr>
                    <w:t>||</w:t>
                  </w:r>
                  <w:r>
                    <w:rPr>
                      <w:rFonts w:ascii="Trebuchet MS"/>
                      <w:spacing w:val="15"/>
                      <w:w w:val="120"/>
                    </w:rPr>
                    <w:t xml:space="preserve"> </w:t>
                  </w:r>
                  <w:r>
                    <w:rPr>
                      <w:rFonts w:ascii="Trebuchet MS"/>
                      <w:w w:val="120"/>
                    </w:rPr>
                    <w:t>j</w:t>
                  </w:r>
                  <w:r>
                    <w:rPr>
                      <w:rFonts w:ascii="Trebuchet MS"/>
                      <w:spacing w:val="16"/>
                      <w:w w:val="120"/>
                    </w:rPr>
                    <w:t xml:space="preserve"> </w:t>
                  </w:r>
                  <w:r>
                    <w:rPr>
                      <w:rFonts w:ascii="Trebuchet MS"/>
                      <w:w w:val="120"/>
                    </w:rPr>
                    <w:t>&lt;</w:t>
                  </w:r>
                  <w:r>
                    <w:rPr>
                      <w:rFonts w:ascii="Trebuchet MS"/>
                      <w:spacing w:val="15"/>
                      <w:w w:val="120"/>
                    </w:rPr>
                    <w:t xml:space="preserve"> </w:t>
                  </w:r>
                  <w:r>
                    <w:rPr>
                      <w:rFonts w:ascii="Trebuchet MS"/>
                      <w:w w:val="120"/>
                    </w:rPr>
                    <w:t>0</w:t>
                  </w:r>
                  <w:r>
                    <w:rPr>
                      <w:rFonts w:ascii="Trebuchet MS"/>
                      <w:spacing w:val="16"/>
                      <w:w w:val="120"/>
                    </w:rPr>
                    <w:t xml:space="preserve"> </w:t>
                  </w:r>
                  <w:r>
                    <w:rPr>
                      <w:rFonts w:ascii="Trebuchet MS"/>
                      <w:w w:val="120"/>
                    </w:rPr>
                    <w:t>||</w:t>
                  </w:r>
                  <w:r>
                    <w:rPr>
                      <w:rFonts w:ascii="Trebuchet MS"/>
                      <w:spacing w:val="15"/>
                      <w:w w:val="120"/>
                    </w:rPr>
                    <w:t xml:space="preserve"> </w:t>
                  </w:r>
                  <w:r>
                    <w:rPr>
                      <w:rFonts w:ascii="Trebuchet MS"/>
                      <w:w w:val="120"/>
                    </w:rPr>
                    <w:t>j</w:t>
                  </w:r>
                  <w:r>
                    <w:rPr>
                      <w:rFonts w:ascii="Trebuchet MS"/>
                      <w:spacing w:val="16"/>
                      <w:w w:val="120"/>
                    </w:rPr>
                    <w:t xml:space="preserve"> </w:t>
                  </w:r>
                  <w:r>
                    <w:rPr>
                      <w:rFonts w:ascii="Trebuchet MS"/>
                      <w:w w:val="120"/>
                    </w:rPr>
                    <w:t>&gt;=</w:t>
                  </w:r>
                  <w:r>
                    <w:rPr>
                      <w:rFonts w:ascii="Trebuchet MS"/>
                      <w:spacing w:val="15"/>
                      <w:w w:val="120"/>
                    </w:rPr>
                    <w:t xml:space="preserve"> </w:t>
                  </w:r>
                  <w:r>
                    <w:rPr>
                      <w:rFonts w:ascii="Trebuchet MS"/>
                      <w:w w:val="120"/>
                    </w:rPr>
                    <w:t>board[0].size())</w:t>
                  </w:r>
                  <w:r>
                    <w:rPr>
                      <w:rFonts w:ascii="Trebuchet MS"/>
                      <w:spacing w:val="16"/>
                      <w:w w:val="120"/>
                    </w:rPr>
                    <w:t xml:space="preserve"> </w:t>
                  </w:r>
                  <w:r>
                    <w:rPr>
                      <w:rFonts w:ascii="Trebuchet MS"/>
                      <w:w w:val="120"/>
                    </w:rPr>
                    <w:t>{</w:t>
                  </w:r>
                  <w:r>
                    <w:rPr>
                      <w:rFonts w:ascii="Trebuchet MS"/>
                      <w:spacing w:val="-70"/>
                      <w:w w:val="120"/>
                    </w:rPr>
                    <w:t xml:space="preserve"> </w:t>
                  </w:r>
                  <w:r>
                    <w:rPr>
                      <w:rFonts w:ascii="Trebuchet MS"/>
                      <w:color w:val="7F0000"/>
                      <w:w w:val="120"/>
                    </w:rPr>
                    <w:t>return</w:t>
                  </w:r>
                  <w:r>
                    <w:rPr>
                      <w:rFonts w:ascii="Trebuchet MS"/>
                      <w:w w:val="120"/>
                    </w:rPr>
                    <w:t>;</w:t>
                  </w:r>
                </w:p>
                <w:p>
                  <w:pPr>
                    <w:pStyle w:val="5"/>
                    <w:ind w:left="406"/>
                    <w:rPr>
                      <w:rFonts w:ascii="Trebuchet MS"/>
                    </w:rPr>
                  </w:pPr>
                  <w:r>
                    <w:rPr>
                      <w:rFonts w:ascii="Trebuchet MS"/>
                      <w:w w:val="142"/>
                    </w:rPr>
                    <w:t>}</w:t>
                  </w:r>
                </w:p>
                <w:p>
                  <w:pPr>
                    <w:pStyle w:val="5"/>
                    <w:spacing w:before="4" w:line="247" w:lineRule="auto"/>
                    <w:ind w:left="782" w:right="2118" w:hanging="377"/>
                    <w:rPr>
                      <w:rFonts w:ascii="Trebuchet MS"/>
                    </w:rPr>
                  </w:pPr>
                  <w:r>
                    <w:rPr>
                      <w:rFonts w:ascii="Trebuchet MS"/>
                      <w:color w:val="7F0000"/>
                      <w:w w:val="130"/>
                    </w:rPr>
                    <w:t>if</w:t>
                  </w:r>
                  <w:r>
                    <w:rPr>
                      <w:rFonts w:ascii="Trebuchet MS"/>
                      <w:color w:val="7F0000"/>
                      <w:spacing w:val="-4"/>
                      <w:w w:val="130"/>
                    </w:rPr>
                    <w:t xml:space="preserve"> </w:t>
                  </w:r>
                  <w:r>
                    <w:rPr>
                      <w:rFonts w:ascii="Trebuchet MS"/>
                      <w:w w:val="130"/>
                    </w:rPr>
                    <w:t>(visited[i][j]</w:t>
                  </w:r>
                  <w:r>
                    <w:rPr>
                      <w:rFonts w:ascii="Trebuchet MS"/>
                      <w:spacing w:val="-3"/>
                      <w:w w:val="130"/>
                    </w:rPr>
                    <w:t xml:space="preserve"> </w:t>
                  </w:r>
                  <w:r>
                    <w:rPr>
                      <w:rFonts w:ascii="Trebuchet MS"/>
                      <w:w w:val="120"/>
                    </w:rPr>
                    <w:t>||</w:t>
                  </w:r>
                  <w:r>
                    <w:rPr>
                      <w:rFonts w:ascii="Trebuchet MS"/>
                      <w:spacing w:val="2"/>
                      <w:w w:val="120"/>
                    </w:rPr>
                    <w:t xml:space="preserve"> </w:t>
                  </w:r>
                  <w:r>
                    <w:rPr>
                      <w:rFonts w:ascii="Trebuchet MS"/>
                      <w:w w:val="130"/>
                    </w:rPr>
                    <w:t>find</w:t>
                  </w:r>
                  <w:r>
                    <w:rPr>
                      <w:rFonts w:ascii="Trebuchet MS"/>
                      <w:spacing w:val="-3"/>
                      <w:w w:val="130"/>
                    </w:rPr>
                    <w:t xml:space="preserve"> </w:t>
                  </w:r>
                  <w:r>
                    <w:rPr>
                      <w:rFonts w:ascii="Trebuchet MS"/>
                      <w:w w:val="120"/>
                    </w:rPr>
                    <w:t>||</w:t>
                  </w:r>
                  <w:r>
                    <w:rPr>
                      <w:rFonts w:ascii="Trebuchet MS"/>
                      <w:spacing w:val="2"/>
                      <w:w w:val="120"/>
                    </w:rPr>
                    <w:t xml:space="preserve"> </w:t>
                  </w:r>
                  <w:r>
                    <w:rPr>
                      <w:rFonts w:ascii="Trebuchet MS"/>
                      <w:w w:val="130"/>
                    </w:rPr>
                    <w:t>board[i][j]</w:t>
                  </w:r>
                  <w:r>
                    <w:rPr>
                      <w:rFonts w:ascii="Trebuchet MS"/>
                      <w:spacing w:val="-3"/>
                      <w:w w:val="130"/>
                    </w:rPr>
                    <w:t xml:space="preserve"> </w:t>
                  </w:r>
                  <w:r>
                    <w:rPr>
                      <w:rFonts w:ascii="Trebuchet MS"/>
                      <w:w w:val="130"/>
                    </w:rPr>
                    <w:t>!=</w:t>
                  </w:r>
                  <w:r>
                    <w:rPr>
                      <w:rFonts w:ascii="Trebuchet MS"/>
                      <w:spacing w:val="-3"/>
                      <w:w w:val="130"/>
                    </w:rPr>
                    <w:t xml:space="preserve"> </w:t>
                  </w:r>
                  <w:r>
                    <w:rPr>
                      <w:rFonts w:ascii="Trebuchet MS"/>
                      <w:w w:val="120"/>
                    </w:rPr>
                    <w:t>word[pos])</w:t>
                  </w:r>
                  <w:r>
                    <w:rPr>
                      <w:rFonts w:ascii="Trebuchet MS"/>
                      <w:spacing w:val="2"/>
                      <w:w w:val="120"/>
                    </w:rPr>
                    <w:t xml:space="preserve"> </w:t>
                  </w:r>
                  <w:r>
                    <w:rPr>
                      <w:rFonts w:ascii="Trebuchet MS"/>
                      <w:w w:val="130"/>
                    </w:rPr>
                    <w:t>{</w:t>
                  </w:r>
                  <w:r>
                    <w:rPr>
                      <w:rFonts w:ascii="Trebuchet MS"/>
                      <w:spacing w:val="-75"/>
                      <w:w w:val="130"/>
                    </w:rPr>
                    <w:t xml:space="preserve"> </w:t>
                  </w:r>
                  <w:r>
                    <w:rPr>
                      <w:rFonts w:ascii="Trebuchet MS"/>
                      <w:color w:val="7F0000"/>
                      <w:w w:val="130"/>
                    </w:rPr>
                    <w:t>return</w:t>
                  </w:r>
                  <w:r>
                    <w:rPr>
                      <w:rFonts w:ascii="Trebuchet MS"/>
                      <w:w w:val="130"/>
                    </w:rPr>
                    <w:t>;</w:t>
                  </w:r>
                </w:p>
                <w:p>
                  <w:pPr>
                    <w:pStyle w:val="5"/>
                    <w:ind w:left="406"/>
                    <w:rPr>
                      <w:rFonts w:ascii="Trebuchet MS"/>
                    </w:rPr>
                  </w:pPr>
                  <w:r>
                    <w:rPr>
                      <w:rFonts w:ascii="Trebuchet MS"/>
                      <w:w w:val="142"/>
                    </w:rPr>
                    <w:t>}</w:t>
                  </w:r>
                </w:p>
                <w:p>
                  <w:pPr>
                    <w:pStyle w:val="5"/>
                    <w:spacing w:before="7" w:line="247" w:lineRule="auto"/>
                    <w:ind w:left="782" w:right="4950" w:hanging="377"/>
                    <w:rPr>
                      <w:rFonts w:ascii="Trebuchet MS"/>
                    </w:rPr>
                  </w:pPr>
                  <w:r>
                    <w:rPr>
                      <w:rFonts w:ascii="Trebuchet MS"/>
                      <w:color w:val="7F0000"/>
                      <w:w w:val="130"/>
                    </w:rPr>
                    <w:t>if</w:t>
                  </w:r>
                  <w:r>
                    <w:rPr>
                      <w:rFonts w:ascii="Trebuchet MS"/>
                      <w:color w:val="7F0000"/>
                      <w:spacing w:val="13"/>
                      <w:w w:val="130"/>
                    </w:rPr>
                    <w:t xml:space="preserve"> </w:t>
                  </w:r>
                  <w:r>
                    <w:rPr>
                      <w:rFonts w:ascii="Trebuchet MS"/>
                      <w:w w:val="120"/>
                    </w:rPr>
                    <w:t>(pos</w:t>
                  </w:r>
                  <w:r>
                    <w:rPr>
                      <w:rFonts w:ascii="Trebuchet MS"/>
                      <w:spacing w:val="19"/>
                      <w:w w:val="120"/>
                    </w:rPr>
                    <w:t xml:space="preserve"> </w:t>
                  </w:r>
                  <w:r>
                    <w:rPr>
                      <w:rFonts w:ascii="Trebuchet MS"/>
                      <w:w w:val="120"/>
                    </w:rPr>
                    <w:t>==</w:t>
                  </w:r>
                  <w:r>
                    <w:rPr>
                      <w:rFonts w:ascii="Trebuchet MS"/>
                      <w:spacing w:val="20"/>
                      <w:w w:val="120"/>
                    </w:rPr>
                    <w:t xml:space="preserve"> </w:t>
                  </w:r>
                  <w:r>
                    <w:rPr>
                      <w:rFonts w:ascii="Trebuchet MS"/>
                      <w:w w:val="120"/>
                    </w:rPr>
                    <w:t>word.size()</w:t>
                  </w:r>
                  <w:r>
                    <w:rPr>
                      <w:rFonts w:ascii="Trebuchet MS"/>
                      <w:spacing w:val="19"/>
                      <w:w w:val="120"/>
                    </w:rPr>
                    <w:t xml:space="preserve"> </w:t>
                  </w:r>
                  <w:r>
                    <w:rPr>
                      <w:rFonts w:ascii="Trebuchet MS"/>
                      <w:w w:val="120"/>
                    </w:rPr>
                    <w:t>-</w:t>
                  </w:r>
                  <w:r>
                    <w:rPr>
                      <w:rFonts w:ascii="Trebuchet MS"/>
                      <w:spacing w:val="19"/>
                      <w:w w:val="120"/>
                    </w:rPr>
                    <w:t xml:space="preserve"> </w:t>
                  </w:r>
                  <w:r>
                    <w:rPr>
                      <w:rFonts w:ascii="Trebuchet MS"/>
                      <w:w w:val="120"/>
                    </w:rPr>
                    <w:t>1)</w:t>
                  </w:r>
                  <w:r>
                    <w:rPr>
                      <w:rFonts w:ascii="Trebuchet MS"/>
                      <w:spacing w:val="20"/>
                      <w:w w:val="120"/>
                    </w:rPr>
                    <w:t xml:space="preserve"> </w:t>
                  </w:r>
                  <w:r>
                    <w:rPr>
                      <w:rFonts w:ascii="Trebuchet MS"/>
                      <w:w w:val="120"/>
                    </w:rPr>
                    <w:t>{</w:t>
                  </w:r>
                  <w:r>
                    <w:rPr>
                      <w:rFonts w:ascii="Trebuchet MS"/>
                      <w:spacing w:val="-70"/>
                      <w:w w:val="120"/>
                    </w:rPr>
                    <w:t xml:space="preserve"> </w:t>
                  </w:r>
                  <w:r>
                    <w:rPr>
                      <w:rFonts w:ascii="Trebuchet MS"/>
                      <w:w w:val="120"/>
                    </w:rPr>
                    <w:t>find</w:t>
                  </w:r>
                  <w:r>
                    <w:rPr>
                      <w:rFonts w:ascii="Trebuchet MS"/>
                      <w:spacing w:val="29"/>
                      <w:w w:val="120"/>
                    </w:rPr>
                    <w:t xml:space="preserve"> </w:t>
                  </w:r>
                  <w:r>
                    <w:rPr>
                      <w:rFonts w:ascii="Trebuchet MS"/>
                      <w:w w:val="120"/>
                    </w:rPr>
                    <w:t>=</w:t>
                  </w:r>
                  <w:r>
                    <w:rPr>
                      <w:rFonts w:ascii="Trebuchet MS"/>
                      <w:spacing w:val="29"/>
                      <w:w w:val="120"/>
                    </w:rPr>
                    <w:t xml:space="preserve"> </w:t>
                  </w:r>
                  <w:r>
                    <w:rPr>
                      <w:rFonts w:ascii="Trebuchet MS"/>
                      <w:color w:val="7F0000"/>
                      <w:w w:val="120"/>
                    </w:rPr>
                    <w:t>true</w:t>
                  </w:r>
                  <w:r>
                    <w:rPr>
                      <w:rFonts w:ascii="Trebuchet MS"/>
                      <w:w w:val="120"/>
                    </w:rPr>
                    <w:t>;</w:t>
                  </w:r>
                </w:p>
                <w:p>
                  <w:pPr>
                    <w:pStyle w:val="5"/>
                    <w:ind w:left="782"/>
                    <w:rPr>
                      <w:rFonts w:ascii="Trebuchet MS"/>
                    </w:rPr>
                  </w:pPr>
                  <w:r>
                    <w:rPr>
                      <w:rFonts w:ascii="Trebuchet MS"/>
                      <w:color w:val="7F0000"/>
                      <w:w w:val="115"/>
                    </w:rPr>
                    <w:t>return</w:t>
                  </w:r>
                  <w:r>
                    <w:rPr>
                      <w:rFonts w:ascii="Trebuchet MS"/>
                      <w:w w:val="115"/>
                    </w:rPr>
                    <w:t>;</w:t>
                  </w:r>
                </w:p>
                <w:p>
                  <w:pPr>
                    <w:pStyle w:val="5"/>
                    <w:spacing w:before="6" w:line="230" w:lineRule="exact"/>
                    <w:ind w:left="406"/>
                    <w:rPr>
                      <w:rFonts w:ascii="Trebuchet MS"/>
                    </w:rPr>
                  </w:pPr>
                  <w:r>
                    <w:rPr>
                      <w:rFonts w:ascii="Trebuchet MS"/>
                      <w:w w:val="142"/>
                    </w:rPr>
                    <w:t>}</w:t>
                  </w:r>
                </w:p>
                <w:p>
                  <w:pPr>
                    <w:pStyle w:val="5"/>
                    <w:spacing w:line="245" w:lineRule="exact"/>
                    <w:ind w:left="406"/>
                  </w:pPr>
                  <w:r>
                    <w:rPr>
                      <w:rFonts w:ascii="Trebuchet MS" w:eastAsia="Trebuchet MS"/>
                      <w:w w:val="115"/>
                    </w:rPr>
                    <w:t>visited[i][j]</w:t>
                  </w:r>
                  <w:r>
                    <w:rPr>
                      <w:rFonts w:ascii="Trebuchet MS" w:eastAsia="Trebuchet MS"/>
                      <w:spacing w:val="8"/>
                      <w:w w:val="115"/>
                    </w:rPr>
                    <w:t xml:space="preserve"> = </w:t>
                  </w:r>
                  <w:r>
                    <w:rPr>
                      <w:rFonts w:ascii="Trebuchet MS" w:eastAsia="Trebuchet MS"/>
                      <w:color w:val="7F0000"/>
                      <w:w w:val="115"/>
                    </w:rPr>
                    <w:t>true</w:t>
                  </w:r>
                  <w:r>
                    <w:rPr>
                      <w:rFonts w:ascii="Trebuchet MS" w:eastAsia="Trebuchet MS"/>
                      <w:spacing w:val="6"/>
                      <w:w w:val="115"/>
                    </w:rPr>
                    <w:t xml:space="preserve">; </w:t>
                  </w:r>
                  <w:r>
                    <w:rPr>
                      <w:rFonts w:ascii="Trebuchet MS" w:eastAsia="Trebuchet MS"/>
                      <w:color w:val="7F7F7F"/>
                      <w:spacing w:val="4"/>
                      <w:w w:val="115"/>
                    </w:rPr>
                    <w:t xml:space="preserve">// </w:t>
                  </w:r>
                  <w:r>
                    <w:rPr>
                      <w:color w:val="7F7F7F"/>
                      <w:w w:val="115"/>
                    </w:rPr>
                    <w:t>修改当前节点状态</w:t>
                  </w:r>
                </w:p>
                <w:p>
                  <w:pPr>
                    <w:pStyle w:val="5"/>
                    <w:spacing w:line="245" w:lineRule="exact"/>
                    <w:ind w:left="406"/>
                  </w:pPr>
                  <w:r>
                    <w:rPr>
                      <w:rFonts w:ascii="Trebuchet MS" w:eastAsia="Trebuchet MS"/>
                      <w:color w:val="7F7F7F"/>
                      <w:spacing w:val="13"/>
                    </w:rPr>
                    <w:t xml:space="preserve">// </w:t>
                  </w:r>
                  <w:r>
                    <w:rPr>
                      <w:color w:val="7F7F7F"/>
                    </w:rPr>
                    <w:t>递归子节点</w:t>
                  </w:r>
                </w:p>
                <w:p>
                  <w:pPr>
                    <w:pStyle w:val="5"/>
                    <w:spacing w:line="244" w:lineRule="auto"/>
                    <w:ind w:left="406" w:right="1710"/>
                    <w:jc w:val="both"/>
                  </w:pPr>
                  <w:r>
                    <w:rPr>
                      <w:rFonts w:ascii="Trebuchet MS" w:eastAsia="Trebuchet MS"/>
                      <w:w w:val="115"/>
                    </w:rPr>
                    <w:t>backtracking(i + 1, j, board, word, find, visited, pos + 1);</w:t>
                  </w:r>
                  <w:r>
                    <w:rPr>
                      <w:rFonts w:ascii="Trebuchet MS" w:eastAsia="Trebuchet MS"/>
                      <w:spacing w:val="1"/>
                      <w:w w:val="115"/>
                    </w:rPr>
                    <w:t xml:space="preserve"> </w:t>
                  </w:r>
                  <w:r>
                    <w:rPr>
                      <w:rFonts w:ascii="Trebuchet MS" w:eastAsia="Trebuchet MS"/>
                      <w:w w:val="115"/>
                    </w:rPr>
                    <w:t>backtracking(i - 1, j, board, word, find, visited, pos + 1);</w:t>
                  </w:r>
                  <w:r>
                    <w:rPr>
                      <w:rFonts w:ascii="Trebuchet MS" w:eastAsia="Trebuchet MS"/>
                      <w:spacing w:val="1"/>
                      <w:w w:val="115"/>
                    </w:rPr>
                    <w:t xml:space="preserve"> </w:t>
                  </w:r>
                  <w:r>
                    <w:rPr>
                      <w:rFonts w:ascii="Trebuchet MS" w:eastAsia="Trebuchet MS"/>
                      <w:w w:val="115"/>
                    </w:rPr>
                    <w:t>backtracking(i, j + 1, board, word, find, visited, pos + 1);</w:t>
                  </w:r>
                  <w:r>
                    <w:rPr>
                      <w:rFonts w:ascii="Trebuchet MS" w:eastAsia="Trebuchet MS"/>
                      <w:spacing w:val="1"/>
                      <w:w w:val="115"/>
                    </w:rPr>
                    <w:t xml:space="preserve"> </w:t>
                  </w:r>
                  <w:r>
                    <w:rPr>
                      <w:rFonts w:ascii="Trebuchet MS" w:eastAsia="Trebuchet MS"/>
                      <w:w w:val="115"/>
                    </w:rPr>
                    <w:t>backtracking(i, j - 1, board, word, find, visited, pos + 1);</w:t>
                  </w:r>
                  <w:r>
                    <w:rPr>
                      <w:rFonts w:ascii="Trebuchet MS" w:eastAsia="Trebuchet MS"/>
                      <w:spacing w:val="1"/>
                      <w:w w:val="115"/>
                    </w:rPr>
                    <w:t xml:space="preserve"> </w:t>
                  </w:r>
                  <w:r>
                    <w:rPr>
                      <w:rFonts w:ascii="Trebuchet MS" w:eastAsia="Trebuchet MS"/>
                      <w:w w:val="115"/>
                    </w:rPr>
                    <w:t>visited[i][j]</w:t>
                  </w:r>
                  <w:r>
                    <w:rPr>
                      <w:rFonts w:ascii="Trebuchet MS" w:eastAsia="Trebuchet MS"/>
                      <w:spacing w:val="21"/>
                      <w:w w:val="115"/>
                    </w:rPr>
                    <w:t xml:space="preserve"> = </w:t>
                  </w:r>
                  <w:r>
                    <w:rPr>
                      <w:rFonts w:ascii="Trebuchet MS" w:eastAsia="Trebuchet MS"/>
                      <w:color w:val="7F0000"/>
                      <w:w w:val="115"/>
                    </w:rPr>
                    <w:t>false</w:t>
                  </w:r>
                  <w:r>
                    <w:rPr>
                      <w:rFonts w:ascii="Trebuchet MS" w:eastAsia="Trebuchet MS"/>
                      <w:spacing w:val="16"/>
                      <w:w w:val="115"/>
                    </w:rPr>
                    <w:t xml:space="preserve">; </w:t>
                  </w:r>
                  <w:r>
                    <w:rPr>
                      <w:rFonts w:ascii="Trebuchet MS" w:eastAsia="Trebuchet MS"/>
                      <w:color w:val="7F7F7F"/>
                      <w:spacing w:val="11"/>
                      <w:w w:val="115"/>
                    </w:rPr>
                    <w:t xml:space="preserve">// </w:t>
                  </w:r>
                  <w:r>
                    <w:rPr>
                      <w:color w:val="7F7F7F"/>
                      <w:w w:val="115"/>
                    </w:rPr>
                    <w:t>回改当前节点状态</w:t>
                  </w:r>
                </w:p>
                <w:p>
                  <w:pPr>
                    <w:pStyle w:val="5"/>
                    <w:spacing w:line="219" w:lineRule="exact"/>
                    <w:ind w:left="29"/>
                    <w:rPr>
                      <w:rFonts w:ascii="Trebuchet MS"/>
                    </w:rPr>
                  </w:pPr>
                  <w:r>
                    <w:rPr>
                      <w:rFonts w:ascii="Trebuchet MS"/>
                      <w:w w:val="142"/>
                    </w:rPr>
                    <w:t>}</w:t>
                  </w:r>
                </w:p>
              </w:txbxContent>
            </v:textbox>
            <w10:wrap type="topAndBottom"/>
          </v:shape>
        </w:pict>
      </w:r>
    </w:p>
    <w:p>
      <w:pPr>
        <w:pStyle w:val="5"/>
        <w:spacing w:before="7"/>
        <w:rPr>
          <w:sz w:val="24"/>
        </w:rPr>
      </w:pPr>
    </w:p>
    <w:p>
      <w:pPr>
        <w:pStyle w:val="4"/>
        <w:spacing w:before="143"/>
      </w:pPr>
      <w:r>
        <w:fldChar w:fldCharType="begin"/>
      </w:r>
      <w:r>
        <w:instrText xml:space="preserve"> HYPERLINK "https://leetcode.com/problems/n-queens/" \h </w:instrText>
      </w:r>
      <w:r>
        <w:fldChar w:fldCharType="separate"/>
      </w:r>
      <w:r>
        <w:rPr>
          <w:color w:val="7F0000"/>
        </w:rPr>
        <w:t>51.</w:t>
      </w:r>
      <w:r>
        <w:rPr>
          <w:color w:val="7F0000"/>
          <w:spacing w:val="21"/>
        </w:rPr>
        <w:t xml:space="preserve"> </w:t>
      </w:r>
      <w:r>
        <w:rPr>
          <w:color w:val="7F0000"/>
        </w:rPr>
        <w:t>N-Queens</w:t>
      </w:r>
      <w:r>
        <w:rPr>
          <w:color w:val="7F0000"/>
          <w:spacing w:val="-4"/>
        </w:rPr>
        <w:t xml:space="preserve"> </w:t>
      </w:r>
      <w:r>
        <w:rPr>
          <w:color w:val="7F0000"/>
        </w:rPr>
        <w:t>(Hard)</w:t>
      </w:r>
      <w:r>
        <w:rPr>
          <w:color w:val="7F0000"/>
        </w:rPr>
        <w:fldChar w:fldCharType="end"/>
      </w:r>
    </w:p>
    <w:p>
      <w:pPr>
        <w:spacing w:after="0"/>
        <w:sectPr>
          <w:pgSz w:w="11910" w:h="16840"/>
          <w:pgMar w:top="1200" w:right="1500" w:bottom="700" w:left="340" w:header="923" w:footer="510" w:gutter="0"/>
        </w:sectPr>
      </w:pPr>
    </w:p>
    <w:p>
      <w:pPr>
        <w:pStyle w:val="5"/>
        <w:spacing w:before="4"/>
        <w:rPr>
          <w:rFonts w:ascii="Times New Roman"/>
          <w:b/>
          <w:sz w:val="13"/>
        </w:rPr>
      </w:pPr>
    </w:p>
    <w:p>
      <w:pPr>
        <w:spacing w:before="32"/>
        <w:ind w:left="1445" w:right="0" w:firstLine="0"/>
        <w:jc w:val="left"/>
        <w:rPr>
          <w:rFonts w:hint="eastAsia" w:ascii="Microsoft YaHei UI" w:eastAsia="Microsoft YaHei UI"/>
          <w:b/>
          <w:sz w:val="24"/>
        </w:rPr>
      </w:pPr>
      <w:r>
        <w:rPr>
          <w:rFonts w:hint="eastAsia" w:ascii="Microsoft YaHei UI" w:eastAsia="Microsoft YaHei UI"/>
          <w:b/>
          <w:color w:val="3B70B7"/>
          <w:w w:val="95"/>
          <w:sz w:val="24"/>
        </w:rPr>
        <w:t>题目描述</w:t>
      </w:r>
    </w:p>
    <w:p>
      <w:pPr>
        <w:pStyle w:val="5"/>
        <w:spacing w:before="129" w:line="302" w:lineRule="auto"/>
        <w:ind w:left="1445" w:right="283" w:firstLine="398"/>
      </w:pPr>
      <w:r>
        <w:rPr>
          <w:spacing w:val="2"/>
          <w:w w:val="95"/>
        </w:rPr>
        <w:t xml:space="preserve">给定一个大小为 </w:t>
      </w:r>
      <w:r>
        <w:rPr>
          <w:rFonts w:ascii="Times New Roman" w:eastAsia="Times New Roman"/>
          <w:i/>
          <w:w w:val="95"/>
        </w:rPr>
        <w:t>n</w:t>
      </w:r>
      <w:r>
        <w:rPr>
          <w:rFonts w:ascii="Times New Roman" w:eastAsia="Times New Roman"/>
          <w:i/>
          <w:spacing w:val="24"/>
          <w:w w:val="95"/>
        </w:rPr>
        <w:t xml:space="preserve"> </w:t>
      </w:r>
      <w:r>
        <w:rPr>
          <w:spacing w:val="1"/>
          <w:w w:val="95"/>
        </w:rPr>
        <w:t xml:space="preserve">的正方形国际象棋棋盘，求有多少种方式可以放置 </w:t>
      </w:r>
      <w:r>
        <w:rPr>
          <w:rFonts w:ascii="Times New Roman" w:eastAsia="Times New Roman"/>
          <w:i/>
          <w:w w:val="95"/>
        </w:rPr>
        <w:t>n</w:t>
      </w:r>
      <w:r>
        <w:rPr>
          <w:rFonts w:ascii="Times New Roman" w:eastAsia="Times New Roman"/>
          <w:i/>
          <w:spacing w:val="23"/>
          <w:w w:val="95"/>
        </w:rPr>
        <w:t xml:space="preserve"> </w:t>
      </w:r>
      <w:r>
        <w:rPr>
          <w:w w:val="95"/>
        </w:rPr>
        <w:t>个皇后并使得她们互</w:t>
      </w:r>
      <w:r>
        <w:t>不攻击，即每一行、列、左斜、右斜最多只有一个皇后。</w:t>
      </w:r>
    </w:p>
    <w:p>
      <w:pPr>
        <w:pStyle w:val="5"/>
        <w:spacing w:before="1"/>
        <w:rPr>
          <w:sz w:val="14"/>
        </w:rPr>
      </w:pPr>
      <w:r>
        <w:drawing>
          <wp:anchor distT="0" distB="0" distL="0" distR="0" simplePos="0" relativeHeight="1024" behindDoc="0" locked="0" layoutInCell="1" allowOverlap="1">
            <wp:simplePos x="0" y="0"/>
            <wp:positionH relativeFrom="page">
              <wp:posOffset>2770505</wp:posOffset>
            </wp:positionH>
            <wp:positionV relativeFrom="paragraph">
              <wp:posOffset>139065</wp:posOffset>
            </wp:positionV>
            <wp:extent cx="2014855" cy="2031365"/>
            <wp:effectExtent l="0" t="0" r="0" b="0"/>
            <wp:wrapTopAndBottom/>
            <wp:docPr id="65"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6.png"/>
                    <pic:cNvPicPr>
                      <a:picLocks noChangeAspect="1"/>
                    </pic:cNvPicPr>
                  </pic:nvPicPr>
                  <pic:blipFill>
                    <a:blip r:embed="rId186" cstate="print"/>
                    <a:stretch>
                      <a:fillRect/>
                    </a:stretch>
                  </pic:blipFill>
                  <pic:spPr>
                    <a:xfrm>
                      <a:off x="0" y="0"/>
                      <a:ext cx="2015109" cy="2031492"/>
                    </a:xfrm>
                    <a:prstGeom prst="rect">
                      <a:avLst/>
                    </a:prstGeom>
                  </pic:spPr>
                </pic:pic>
              </a:graphicData>
            </a:graphic>
          </wp:anchor>
        </w:drawing>
      </w:r>
    </w:p>
    <w:p>
      <w:pPr>
        <w:spacing w:before="25"/>
        <w:ind w:left="4242" w:right="0" w:firstLine="0"/>
        <w:jc w:val="left"/>
        <w:rPr>
          <w:sz w:val="18"/>
        </w:rPr>
      </w:pPr>
      <w:r>
        <w:rPr>
          <w:rFonts w:hint="eastAsia" w:ascii="Microsoft YaHei UI" w:eastAsia="Microsoft YaHei UI"/>
          <w:b/>
          <w:color w:val="3B70B7"/>
          <w:spacing w:val="5"/>
          <w:w w:val="95"/>
          <w:sz w:val="18"/>
        </w:rPr>
        <w:t xml:space="preserve">图 </w:t>
      </w:r>
      <w:r>
        <w:rPr>
          <w:rFonts w:ascii="Times New Roman" w:eastAsia="Times New Roman"/>
          <w:b/>
          <w:color w:val="3B70B7"/>
          <w:w w:val="95"/>
          <w:sz w:val="18"/>
        </w:rPr>
        <w:t>6.1:</w:t>
      </w:r>
      <w:r>
        <w:rPr>
          <w:rFonts w:ascii="Times New Roman" w:eastAsia="Times New Roman"/>
          <w:b/>
          <w:color w:val="3B70B7"/>
          <w:spacing w:val="44"/>
          <w:sz w:val="18"/>
        </w:rPr>
        <w:t xml:space="preserve"> </w:t>
      </w:r>
      <w:r>
        <w:rPr>
          <w:spacing w:val="-8"/>
          <w:w w:val="95"/>
          <w:sz w:val="18"/>
        </w:rPr>
        <w:t xml:space="preserve">题目 </w:t>
      </w:r>
      <w:r>
        <w:rPr>
          <w:rFonts w:ascii="Times New Roman" w:eastAsia="Times New Roman"/>
          <w:w w:val="95"/>
          <w:sz w:val="18"/>
        </w:rPr>
        <w:t>51</w:t>
      </w:r>
      <w:r>
        <w:rPr>
          <w:rFonts w:ascii="Times New Roman" w:eastAsia="Times New Roman"/>
          <w:spacing w:val="12"/>
          <w:w w:val="95"/>
          <w:sz w:val="18"/>
        </w:rPr>
        <w:t xml:space="preserve"> - </w:t>
      </w:r>
      <w:r>
        <w:rPr>
          <w:w w:val="95"/>
          <w:sz w:val="18"/>
        </w:rPr>
        <w:t>八皇后的一种解法</w:t>
      </w:r>
    </w:p>
    <w:p>
      <w:pPr>
        <w:pStyle w:val="5"/>
        <w:rPr>
          <w:sz w:val="26"/>
        </w:rPr>
      </w:pPr>
    </w:p>
    <w:p>
      <w:pPr>
        <w:pStyle w:val="4"/>
        <w:spacing w:before="192"/>
        <w:rPr>
          <w:rFonts w:hint="eastAsia" w:ascii="Microsoft YaHei UI" w:eastAsia="Microsoft YaHei UI"/>
        </w:rPr>
      </w:pPr>
      <w:r>
        <w:rPr>
          <w:rFonts w:hint="eastAsia" w:ascii="Microsoft YaHei UI" w:eastAsia="Microsoft YaHei UI"/>
          <w:color w:val="3B70B7"/>
          <w:w w:val="95"/>
        </w:rPr>
        <w:t>输入输出样例</w:t>
      </w:r>
    </w:p>
    <w:p>
      <w:pPr>
        <w:pStyle w:val="5"/>
        <w:spacing w:before="130"/>
        <w:ind w:left="1085" w:right="736"/>
        <w:jc w:val="center"/>
      </w:pPr>
      <w:r>
        <w:rPr>
          <w:w w:val="95"/>
        </w:rPr>
        <w:t>输入是一个整数</w:t>
      </w:r>
      <w:r>
        <w:rPr>
          <w:spacing w:val="259"/>
        </w:rPr>
        <w:t xml:space="preserve"> </w:t>
      </w:r>
      <w:r>
        <w:rPr>
          <w:rFonts w:ascii="Times New Roman" w:eastAsia="Times New Roman"/>
          <w:i/>
          <w:w w:val="95"/>
        </w:rPr>
        <w:t>n</w:t>
      </w:r>
      <w:r>
        <w:rPr>
          <w:w w:val="95"/>
        </w:rPr>
        <w:t>，输出是一个二维字符串数组，表示所有的棋盘表示方法。</w:t>
      </w:r>
    </w:p>
    <w:p>
      <w:pPr>
        <w:pStyle w:val="5"/>
        <w:spacing w:before="8"/>
        <w:rPr>
          <w:sz w:val="28"/>
        </w:rPr>
      </w:pPr>
      <w:r>
        <w:pict>
          <v:shape id="_x0000_s1200" o:spid="_x0000_s1200" o:spt="202" type="#_x0000_t202" style="position:absolute;left:0pt;margin-left:86.2pt;margin-top:20.35pt;height:137.7pt;width:422.9pt;mso-position-horizontal-relative:page;mso-wrap-distance-bottom:0pt;mso-wrap-distance-top:0pt;z-index:-15682560;mso-width-relative:page;mso-height-relative:page;" filled="f" stroked="t" coordsize="21600,21600">
            <v:path/>
            <v:fill on="f" focussize="0,0"/>
            <v:stroke weight="0.199212598425197pt" color="#3B70B7"/>
            <v:imagedata o:title=""/>
            <o:lock v:ext="edit"/>
            <v:textbox inset="0mm,0mm,0mm,0mm">
              <w:txbxContent>
                <w:p>
                  <w:pPr>
                    <w:pStyle w:val="5"/>
                    <w:spacing w:before="39" w:line="247" w:lineRule="auto"/>
                    <w:ind w:left="59" w:right="7446"/>
                    <w:rPr>
                      <w:rFonts w:ascii="Trebuchet MS"/>
                    </w:rPr>
                  </w:pPr>
                  <w:r>
                    <w:rPr>
                      <w:rFonts w:ascii="Trebuchet MS"/>
                      <w:w w:val="115"/>
                    </w:rPr>
                    <w:t>Input:</w:t>
                  </w:r>
                  <w:r>
                    <w:rPr>
                      <w:rFonts w:ascii="Trebuchet MS"/>
                      <w:spacing w:val="1"/>
                      <w:w w:val="115"/>
                    </w:rPr>
                    <w:t xml:space="preserve"> </w:t>
                  </w:r>
                  <w:r>
                    <w:rPr>
                      <w:rFonts w:ascii="Trebuchet MS"/>
                      <w:w w:val="115"/>
                    </w:rPr>
                    <w:t>4</w:t>
                  </w:r>
                  <w:r>
                    <w:rPr>
                      <w:rFonts w:ascii="Trebuchet MS"/>
                      <w:spacing w:val="-67"/>
                      <w:w w:val="115"/>
                    </w:rPr>
                    <w:t xml:space="preserve"> </w:t>
                  </w:r>
                  <w:r>
                    <w:rPr>
                      <w:rFonts w:ascii="Trebuchet MS"/>
                      <w:w w:val="110"/>
                    </w:rPr>
                    <w:t>Output:</w:t>
                  </w:r>
                  <w:r>
                    <w:rPr>
                      <w:rFonts w:ascii="Trebuchet MS"/>
                      <w:spacing w:val="15"/>
                      <w:w w:val="110"/>
                    </w:rPr>
                    <w:t xml:space="preserve"> </w:t>
                  </w:r>
                  <w:r>
                    <w:rPr>
                      <w:rFonts w:ascii="Trebuchet MS"/>
                      <w:w w:val="110"/>
                    </w:rPr>
                    <w:t>[</w:t>
                  </w:r>
                </w:p>
                <w:p>
                  <w:pPr>
                    <w:pStyle w:val="5"/>
                    <w:ind w:left="153"/>
                    <w:rPr>
                      <w:rFonts w:ascii="Trebuchet MS"/>
                    </w:rPr>
                  </w:pPr>
                  <w:r>
                    <w:rPr>
                      <w:rFonts w:ascii="Trebuchet MS"/>
                      <w:w w:val="115"/>
                    </w:rPr>
                    <w:t>[".Q..",</w:t>
                  </w:r>
                  <w:r>
                    <w:rPr>
                      <w:rFonts w:ascii="Trebuchet MS"/>
                      <w:spacing w:val="52"/>
                      <w:w w:val="115"/>
                    </w:rPr>
                    <w:t xml:space="preserve"> </w:t>
                  </w:r>
                  <w:r>
                    <w:rPr>
                      <w:rFonts w:ascii="Trebuchet MS"/>
                      <w:w w:val="115"/>
                    </w:rPr>
                    <w:t>//</w:t>
                  </w:r>
                  <w:r>
                    <w:rPr>
                      <w:rFonts w:ascii="Trebuchet MS"/>
                      <w:spacing w:val="52"/>
                      <w:w w:val="115"/>
                    </w:rPr>
                    <w:t xml:space="preserve"> </w:t>
                  </w:r>
                  <w:r>
                    <w:rPr>
                      <w:rFonts w:ascii="Trebuchet MS"/>
                      <w:w w:val="115"/>
                    </w:rPr>
                    <w:t>Solution</w:t>
                  </w:r>
                  <w:r>
                    <w:rPr>
                      <w:rFonts w:ascii="Trebuchet MS"/>
                      <w:spacing w:val="52"/>
                      <w:w w:val="115"/>
                    </w:rPr>
                    <w:t xml:space="preserve"> </w:t>
                  </w:r>
                  <w:r>
                    <w:rPr>
                      <w:rFonts w:ascii="Trebuchet MS"/>
                      <w:w w:val="115"/>
                    </w:rPr>
                    <w:t>1</w:t>
                  </w:r>
                </w:p>
                <w:p>
                  <w:pPr>
                    <w:pStyle w:val="5"/>
                    <w:spacing w:before="7"/>
                    <w:ind w:left="248"/>
                    <w:rPr>
                      <w:rFonts w:ascii="Trebuchet MS"/>
                    </w:rPr>
                  </w:pPr>
                  <w:r>
                    <w:rPr>
                      <w:rFonts w:ascii="Trebuchet MS"/>
                      <w:w w:val="130"/>
                    </w:rPr>
                    <w:t>"...Q",</w:t>
                  </w:r>
                </w:p>
                <w:p>
                  <w:pPr>
                    <w:pStyle w:val="5"/>
                    <w:spacing w:before="7"/>
                    <w:ind w:left="248"/>
                    <w:rPr>
                      <w:rFonts w:ascii="Trebuchet MS"/>
                    </w:rPr>
                  </w:pPr>
                  <w:r>
                    <w:rPr>
                      <w:rFonts w:ascii="Trebuchet MS"/>
                      <w:w w:val="130"/>
                    </w:rPr>
                    <w:t>"Q...",</w:t>
                  </w:r>
                </w:p>
                <w:p>
                  <w:pPr>
                    <w:pStyle w:val="5"/>
                    <w:spacing w:before="6"/>
                    <w:ind w:left="248"/>
                    <w:rPr>
                      <w:rFonts w:ascii="Trebuchet MS"/>
                    </w:rPr>
                  </w:pPr>
                  <w:r>
                    <w:rPr>
                      <w:rFonts w:ascii="Trebuchet MS"/>
                      <w:w w:val="130"/>
                    </w:rPr>
                    <w:t>"..Q."],</w:t>
                  </w:r>
                </w:p>
                <w:p>
                  <w:pPr>
                    <w:pStyle w:val="5"/>
                    <w:spacing w:before="7"/>
                    <w:ind w:left="153"/>
                    <w:rPr>
                      <w:rFonts w:ascii="Trebuchet MS"/>
                    </w:rPr>
                  </w:pPr>
                  <w:r>
                    <w:rPr>
                      <w:rFonts w:ascii="Trebuchet MS"/>
                      <w:w w:val="115"/>
                    </w:rPr>
                    <w:t>["..Q.",</w:t>
                  </w:r>
                  <w:r>
                    <w:rPr>
                      <w:rFonts w:ascii="Trebuchet MS"/>
                      <w:spacing w:val="52"/>
                      <w:w w:val="115"/>
                    </w:rPr>
                    <w:t xml:space="preserve"> </w:t>
                  </w:r>
                  <w:r>
                    <w:rPr>
                      <w:rFonts w:ascii="Trebuchet MS"/>
                      <w:w w:val="115"/>
                    </w:rPr>
                    <w:t>//</w:t>
                  </w:r>
                  <w:r>
                    <w:rPr>
                      <w:rFonts w:ascii="Trebuchet MS"/>
                      <w:spacing w:val="52"/>
                      <w:w w:val="115"/>
                    </w:rPr>
                    <w:t xml:space="preserve"> </w:t>
                  </w:r>
                  <w:r>
                    <w:rPr>
                      <w:rFonts w:ascii="Trebuchet MS"/>
                      <w:w w:val="115"/>
                    </w:rPr>
                    <w:t>Solution</w:t>
                  </w:r>
                  <w:r>
                    <w:rPr>
                      <w:rFonts w:ascii="Trebuchet MS"/>
                      <w:spacing w:val="52"/>
                      <w:w w:val="115"/>
                    </w:rPr>
                    <w:t xml:space="preserve"> </w:t>
                  </w:r>
                  <w:r>
                    <w:rPr>
                      <w:rFonts w:ascii="Trebuchet MS"/>
                      <w:w w:val="115"/>
                    </w:rPr>
                    <w:t>2</w:t>
                  </w:r>
                </w:p>
                <w:p>
                  <w:pPr>
                    <w:pStyle w:val="5"/>
                    <w:spacing w:before="7"/>
                    <w:ind w:left="248"/>
                    <w:rPr>
                      <w:rFonts w:ascii="Trebuchet MS"/>
                    </w:rPr>
                  </w:pPr>
                  <w:r>
                    <w:rPr>
                      <w:rFonts w:ascii="Trebuchet MS"/>
                      <w:w w:val="130"/>
                    </w:rPr>
                    <w:t>"Q...",</w:t>
                  </w:r>
                </w:p>
                <w:p>
                  <w:pPr>
                    <w:pStyle w:val="5"/>
                    <w:spacing w:before="7"/>
                    <w:ind w:left="248"/>
                    <w:rPr>
                      <w:rFonts w:ascii="Trebuchet MS"/>
                    </w:rPr>
                  </w:pPr>
                  <w:r>
                    <w:rPr>
                      <w:rFonts w:ascii="Trebuchet MS"/>
                      <w:w w:val="130"/>
                    </w:rPr>
                    <w:t>"...Q",</w:t>
                  </w:r>
                </w:p>
                <w:p>
                  <w:pPr>
                    <w:pStyle w:val="5"/>
                    <w:spacing w:before="7"/>
                    <w:ind w:left="248"/>
                    <w:rPr>
                      <w:rFonts w:ascii="Trebuchet MS"/>
                    </w:rPr>
                  </w:pPr>
                  <w:r>
                    <w:rPr>
                      <w:rFonts w:ascii="Trebuchet MS"/>
                      <w:w w:val="130"/>
                    </w:rPr>
                    <w:t>".Q.."]</w:t>
                  </w:r>
                </w:p>
                <w:p>
                  <w:pPr>
                    <w:pStyle w:val="5"/>
                    <w:spacing w:before="7"/>
                    <w:ind w:left="59"/>
                    <w:rPr>
                      <w:rFonts w:ascii="Trebuchet MS"/>
                    </w:rPr>
                  </w:pPr>
                  <w:r>
                    <w:rPr>
                      <w:rFonts w:ascii="Trebuchet MS"/>
                      <w:w w:val="142"/>
                    </w:rPr>
                    <w:t>]</w:t>
                  </w:r>
                </w:p>
              </w:txbxContent>
            </v:textbox>
            <w10:wrap type="topAndBottom"/>
          </v:shape>
        </w:pict>
      </w:r>
    </w:p>
    <w:p>
      <w:pPr>
        <w:pStyle w:val="5"/>
        <w:spacing w:before="149"/>
        <w:ind w:left="1844"/>
      </w:pPr>
      <w:r>
        <w:rPr>
          <w:w w:val="95"/>
        </w:rPr>
        <w:t>在这个样例中，点代表空白位置，</w:t>
      </w:r>
      <w:r>
        <w:rPr>
          <w:rFonts w:ascii="Times New Roman" w:eastAsia="Times New Roman"/>
          <w:w w:val="95"/>
        </w:rPr>
        <w:t>Q</w:t>
      </w:r>
      <w:r>
        <w:rPr>
          <w:rFonts w:ascii="Times New Roman" w:eastAsia="Times New Roman"/>
          <w:spacing w:val="70"/>
        </w:rPr>
        <w:t xml:space="preserve">  </w:t>
      </w:r>
      <w:r>
        <w:rPr>
          <w:w w:val="95"/>
        </w:rPr>
        <w:t>代表皇后。</w:t>
      </w:r>
    </w:p>
    <w:p>
      <w:pPr>
        <w:pStyle w:val="5"/>
        <w:rPr>
          <w:sz w:val="23"/>
        </w:rPr>
      </w:pPr>
    </w:p>
    <w:p>
      <w:pPr>
        <w:pStyle w:val="4"/>
        <w:rPr>
          <w:rFonts w:hint="eastAsia" w:ascii="Microsoft YaHei UI" w:eastAsia="Microsoft YaHei UI"/>
        </w:rPr>
      </w:pPr>
      <w:r>
        <w:rPr>
          <w:rFonts w:hint="eastAsia" w:ascii="Microsoft YaHei UI" w:eastAsia="Microsoft YaHei UI"/>
          <w:color w:val="3B70B7"/>
          <w:w w:val="95"/>
        </w:rPr>
        <w:t>题解</w:t>
      </w:r>
    </w:p>
    <w:p>
      <w:pPr>
        <w:pStyle w:val="5"/>
        <w:spacing w:before="129" w:line="302" w:lineRule="auto"/>
        <w:ind w:left="1445" w:right="283" w:firstLine="398"/>
      </w:pPr>
      <w:r>
        <w:rPr>
          <w:w w:val="95"/>
        </w:rPr>
        <w:t>类似于在矩阵中寻找字符串，本题也是通过修改状态矩阵来进行回溯。不同的是，我们需要</w:t>
      </w:r>
      <w:r>
        <w:rPr>
          <w:spacing w:val="50"/>
          <w:w w:val="95"/>
        </w:rPr>
        <w:t xml:space="preserve"> </w:t>
      </w:r>
      <w:r>
        <w:t>对每一行、列、左斜、右斜建立访问数组，来记录它们是否存在皇后。</w:t>
      </w:r>
    </w:p>
    <w:p>
      <w:pPr>
        <w:pStyle w:val="5"/>
        <w:spacing w:line="302" w:lineRule="auto"/>
        <w:ind w:left="1445" w:right="283" w:firstLine="398"/>
        <w:jc w:val="both"/>
      </w:pPr>
      <w:r>
        <w:rPr>
          <w:w w:val="95"/>
        </w:rPr>
        <w:t>本题有一个隐藏的条件，即满足条件的结果中每一行或列有且仅有一个皇后。这是因为我们</w:t>
      </w:r>
      <w:r>
        <w:rPr>
          <w:spacing w:val="60"/>
          <w:w w:val="95"/>
        </w:rPr>
        <w:t xml:space="preserve"> </w:t>
      </w:r>
      <w:r>
        <w:rPr>
          <w:spacing w:val="5"/>
          <w:w w:val="95"/>
        </w:rPr>
        <w:t xml:space="preserve">一共只有 </w:t>
      </w:r>
      <w:r>
        <w:rPr>
          <w:rFonts w:ascii="Times New Roman" w:eastAsia="Times New Roman"/>
          <w:i/>
          <w:w w:val="95"/>
        </w:rPr>
        <w:t>n</w:t>
      </w:r>
      <w:r>
        <w:rPr>
          <w:rFonts w:ascii="Times New Roman" w:eastAsia="Times New Roman"/>
          <w:i/>
          <w:spacing w:val="27"/>
          <w:w w:val="95"/>
        </w:rPr>
        <w:t xml:space="preserve"> </w:t>
      </w:r>
      <w:r>
        <w:rPr>
          <w:spacing w:val="9"/>
          <w:w w:val="95"/>
        </w:rPr>
        <w:t xml:space="preserve">行和 </w:t>
      </w:r>
      <w:r>
        <w:rPr>
          <w:rFonts w:ascii="Times New Roman" w:eastAsia="Times New Roman"/>
          <w:i/>
          <w:w w:val="95"/>
        </w:rPr>
        <w:t>n</w:t>
      </w:r>
      <w:r>
        <w:rPr>
          <w:rFonts w:ascii="Times New Roman" w:eastAsia="Times New Roman"/>
          <w:i/>
          <w:spacing w:val="27"/>
          <w:w w:val="95"/>
        </w:rPr>
        <w:t xml:space="preserve"> </w:t>
      </w:r>
      <w:r>
        <w:rPr>
          <w:w w:val="95"/>
        </w:rPr>
        <w:t>列。所以如果我们通过对每一行遍历来插入皇后，我们就不需要对行建立访问</w:t>
      </w:r>
      <w:r>
        <w:t>数组了。</w:t>
      </w:r>
    </w:p>
    <w:p>
      <w:pPr>
        <w:pStyle w:val="5"/>
        <w:spacing w:before="3"/>
        <w:rPr>
          <w:sz w:val="23"/>
        </w:rPr>
      </w:pPr>
      <w:r>
        <w:pict>
          <v:group id="_x0000_s1201" o:spid="_x0000_s1201" o:spt="203" style="position:absolute;left:0pt;margin-left:86.1pt;margin-top:16.9pt;height:63pt;width:423.1pt;mso-position-horizontal-relative:page;mso-wrap-distance-bottom:0pt;mso-wrap-distance-top:0pt;z-index:-15681536;mso-width-relative:page;mso-height-relative:page;" coordorigin="1722,339" coordsize="8462,1260">
            <o:lock v:ext="edit"/>
            <v:shape id="_x0000_s1202" o:spid="_x0000_s1202" style="position:absolute;left:1722;top:338;height:1260;width:8462;" filled="f" stroked="t" coordorigin="1722,339" coordsize="8462,1260" path="m1724,402l1724,339m1722,341l1786,341m1786,341l10120,341m10120,341l10183,341m10181,402l10181,339m1724,642l1724,402m10181,642l10181,402m1724,881l1724,642m10181,881l10181,642m1724,1120l1724,881m10181,1120l10181,881m1724,1359l1724,1120m10181,1359l10181,1120m1724,1598l1724,1359m10181,1598l10181,1359e">
              <v:path arrowok="t"/>
              <v:fill on="f" focussize="0,0"/>
              <v:stroke weight="0.199212598425197pt" color="#3B70B7"/>
              <v:imagedata o:title=""/>
              <o:lock v:ext="edit"/>
            </v:shape>
            <v:shape id="_x0000_s1203" o:spid="_x0000_s1203" o:spt="202" type="#_x0000_t202" style="position:absolute;left:1722;top:338;height:1260;width:8462;" filled="f" stroked="f" coordsize="21600,21600">
              <v:path/>
              <v:fill on="f" focussize="0,0"/>
              <v:stroke on="f" joinstyle="miter"/>
              <v:imagedata o:title=""/>
              <o:lock v:ext="edit"/>
              <v:textbox inset="0mm,0mm,0mm,0mm">
                <w:txbxContent>
                  <w:p>
                    <w:pPr>
                      <w:spacing w:before="31" w:line="254" w:lineRule="exact"/>
                      <w:ind w:left="63" w:right="0" w:firstLine="0"/>
                      <w:jc w:val="left"/>
                      <w:rPr>
                        <w:sz w:val="20"/>
                      </w:rPr>
                    </w:pPr>
                    <w:r>
                      <w:rPr>
                        <w:rFonts w:ascii="Trebuchet MS" w:eastAsia="Trebuchet MS"/>
                        <w:color w:val="7F7F7F"/>
                        <w:spacing w:val="13"/>
                        <w:sz w:val="20"/>
                      </w:rPr>
                      <w:t xml:space="preserve">// </w:t>
                    </w:r>
                    <w:r>
                      <w:rPr>
                        <w:color w:val="7F7F7F"/>
                        <w:sz w:val="20"/>
                      </w:rPr>
                      <w:t>主函数</w:t>
                    </w:r>
                  </w:p>
                  <w:p>
                    <w:pPr>
                      <w:spacing w:before="0" w:line="247" w:lineRule="auto"/>
                      <w:ind w:left="440" w:right="3785" w:hanging="377"/>
                      <w:jc w:val="left"/>
                      <w:rPr>
                        <w:rFonts w:ascii="Trebuchet MS"/>
                        <w:sz w:val="20"/>
                      </w:rPr>
                    </w:pPr>
                    <w:r>
                      <w:rPr>
                        <w:rFonts w:ascii="Trebuchet MS"/>
                        <w:w w:val="110"/>
                        <w:sz w:val="20"/>
                      </w:rPr>
                      <w:t>vector&lt;vector&lt;string&gt;&gt;</w:t>
                    </w:r>
                    <w:r>
                      <w:rPr>
                        <w:rFonts w:ascii="Trebuchet MS"/>
                        <w:spacing w:val="44"/>
                        <w:w w:val="110"/>
                        <w:sz w:val="20"/>
                      </w:rPr>
                      <w:t xml:space="preserve"> </w:t>
                    </w:r>
                    <w:r>
                      <w:rPr>
                        <w:rFonts w:ascii="Trebuchet MS"/>
                        <w:w w:val="110"/>
                        <w:sz w:val="20"/>
                      </w:rPr>
                      <w:t>solveNQueens(</w:t>
                    </w:r>
                    <w:r>
                      <w:rPr>
                        <w:rFonts w:ascii="Trebuchet MS"/>
                        <w:color w:val="7F0000"/>
                        <w:w w:val="110"/>
                        <w:sz w:val="20"/>
                      </w:rPr>
                      <w:t>int</w:t>
                    </w:r>
                    <w:r>
                      <w:rPr>
                        <w:rFonts w:ascii="Trebuchet MS"/>
                        <w:color w:val="7F0000"/>
                        <w:spacing w:val="44"/>
                        <w:w w:val="110"/>
                        <w:sz w:val="20"/>
                      </w:rPr>
                      <w:t xml:space="preserve"> </w:t>
                    </w:r>
                    <w:r>
                      <w:rPr>
                        <w:rFonts w:ascii="Trebuchet MS"/>
                        <w:w w:val="110"/>
                        <w:sz w:val="20"/>
                      </w:rPr>
                      <w:t>n)</w:t>
                    </w:r>
                    <w:r>
                      <w:rPr>
                        <w:rFonts w:ascii="Trebuchet MS"/>
                        <w:spacing w:val="44"/>
                        <w:w w:val="110"/>
                        <w:sz w:val="20"/>
                      </w:rPr>
                      <w:t xml:space="preserve"> </w:t>
                    </w:r>
                    <w:r>
                      <w:rPr>
                        <w:rFonts w:ascii="Trebuchet MS"/>
                        <w:w w:val="110"/>
                        <w:sz w:val="20"/>
                      </w:rPr>
                      <w:t>{</w:t>
                    </w:r>
                    <w:r>
                      <w:rPr>
                        <w:rFonts w:ascii="Trebuchet MS"/>
                        <w:spacing w:val="-63"/>
                        <w:w w:val="110"/>
                        <w:sz w:val="20"/>
                      </w:rPr>
                      <w:t xml:space="preserve"> </w:t>
                    </w:r>
                    <w:r>
                      <w:rPr>
                        <w:rFonts w:ascii="Trebuchet MS"/>
                        <w:w w:val="115"/>
                        <w:sz w:val="20"/>
                      </w:rPr>
                      <w:t>vector&lt;vector&lt;string&gt;&gt;</w:t>
                    </w:r>
                    <w:r>
                      <w:rPr>
                        <w:rFonts w:ascii="Trebuchet MS"/>
                        <w:spacing w:val="29"/>
                        <w:w w:val="115"/>
                        <w:sz w:val="20"/>
                      </w:rPr>
                      <w:t xml:space="preserve"> </w:t>
                    </w:r>
                    <w:r>
                      <w:rPr>
                        <w:rFonts w:ascii="Trebuchet MS"/>
                        <w:w w:val="115"/>
                        <w:sz w:val="20"/>
                      </w:rPr>
                      <w:t>ans;</w:t>
                    </w:r>
                  </w:p>
                  <w:p>
                    <w:pPr>
                      <w:spacing w:before="0" w:line="247" w:lineRule="auto"/>
                      <w:ind w:left="816" w:right="6485" w:hanging="377"/>
                      <w:jc w:val="left"/>
                      <w:rPr>
                        <w:rFonts w:ascii="Trebuchet MS"/>
                        <w:sz w:val="20"/>
                      </w:rPr>
                    </w:pPr>
                    <w:r>
                      <w:rPr>
                        <w:rFonts w:ascii="Trebuchet MS"/>
                        <w:color w:val="7F0000"/>
                        <w:w w:val="130"/>
                        <w:sz w:val="20"/>
                      </w:rPr>
                      <w:t xml:space="preserve">if </w:t>
                    </w:r>
                    <w:r>
                      <w:rPr>
                        <w:rFonts w:ascii="Trebuchet MS"/>
                        <w:w w:val="120"/>
                        <w:sz w:val="20"/>
                      </w:rPr>
                      <w:t>(n</w:t>
                    </w:r>
                    <w:r>
                      <w:rPr>
                        <w:rFonts w:ascii="Trebuchet MS"/>
                        <w:spacing w:val="1"/>
                        <w:w w:val="120"/>
                        <w:sz w:val="20"/>
                      </w:rPr>
                      <w:t xml:space="preserve"> </w:t>
                    </w:r>
                    <w:r>
                      <w:rPr>
                        <w:rFonts w:ascii="Trebuchet MS"/>
                        <w:w w:val="120"/>
                        <w:sz w:val="20"/>
                      </w:rPr>
                      <w:t>==</w:t>
                    </w:r>
                    <w:r>
                      <w:rPr>
                        <w:rFonts w:ascii="Trebuchet MS"/>
                        <w:spacing w:val="1"/>
                        <w:w w:val="120"/>
                        <w:sz w:val="20"/>
                      </w:rPr>
                      <w:t xml:space="preserve"> </w:t>
                    </w:r>
                    <w:r>
                      <w:rPr>
                        <w:rFonts w:ascii="Trebuchet MS"/>
                        <w:w w:val="120"/>
                        <w:sz w:val="20"/>
                      </w:rPr>
                      <w:t>0)</w:t>
                    </w:r>
                    <w:r>
                      <w:rPr>
                        <w:rFonts w:ascii="Trebuchet MS"/>
                        <w:spacing w:val="1"/>
                        <w:w w:val="120"/>
                        <w:sz w:val="20"/>
                      </w:rPr>
                      <w:t xml:space="preserve"> </w:t>
                    </w:r>
                    <w:r>
                      <w:rPr>
                        <w:rFonts w:ascii="Trebuchet MS"/>
                        <w:w w:val="120"/>
                        <w:sz w:val="20"/>
                      </w:rPr>
                      <w:t>{</w:t>
                    </w:r>
                    <w:r>
                      <w:rPr>
                        <w:rFonts w:ascii="Trebuchet MS"/>
                        <w:spacing w:val="1"/>
                        <w:w w:val="120"/>
                        <w:sz w:val="20"/>
                      </w:rPr>
                      <w:t xml:space="preserve"> </w:t>
                    </w:r>
                    <w:r>
                      <w:rPr>
                        <w:rFonts w:ascii="Trebuchet MS"/>
                        <w:color w:val="7F0000"/>
                        <w:w w:val="115"/>
                        <w:sz w:val="20"/>
                      </w:rPr>
                      <w:t xml:space="preserve">return </w:t>
                    </w:r>
                    <w:r>
                      <w:rPr>
                        <w:rFonts w:ascii="Trebuchet MS"/>
                        <w:w w:val="115"/>
                        <w:sz w:val="20"/>
                      </w:rPr>
                      <w:t>ans;</w:t>
                    </w:r>
                  </w:p>
                </w:txbxContent>
              </v:textbox>
            </v:shape>
            <w10:wrap type="topAndBottom"/>
          </v:group>
        </w:pict>
      </w:r>
    </w:p>
    <w:p>
      <w:pPr>
        <w:spacing w:after="0"/>
        <w:rPr>
          <w:sz w:val="23"/>
        </w:rPr>
        <w:sectPr>
          <w:pgSz w:w="11910" w:h="16840"/>
          <w:pgMar w:top="1200" w:right="1500" w:bottom="700" w:left="340" w:header="923" w:footer="510" w:gutter="0"/>
        </w:sectPr>
      </w:pPr>
    </w:p>
    <w:p>
      <w:pPr>
        <w:pStyle w:val="5"/>
      </w:pPr>
    </w:p>
    <w:p>
      <w:pPr>
        <w:pStyle w:val="5"/>
        <w:ind w:left="1411"/>
      </w:pPr>
      <w:r>
        <w:pict>
          <v:group id="_x0000_s1204" o:spid="_x0000_s1204" o:spt="203" style="height:337.95pt;width:421.6pt;" coordsize="8432,6759">
            <o:lock v:ext="edit"/>
            <v:line id="_x0000_s1205" o:spid="_x0000_s1205" o:spt="20" style="position:absolute;left:2;top:0;height:6759;width:0;" stroked="t" coordsize="21600,21600">
              <v:path arrowok="t"/>
              <v:fill focussize="0,0"/>
              <v:stroke weight="0.199212598425197pt" color="#3B70B7"/>
              <v:imagedata o:title=""/>
              <o:lock v:ext="edit"/>
            </v:line>
            <v:line id="_x0000_s1206" o:spid="_x0000_s1206" o:spt="20" style="position:absolute;left:8429;top:0;height:6695;width:0;" stroked="t" coordsize="21600,21600">
              <v:path arrowok="t"/>
              <v:fill focussize="0,0"/>
              <v:stroke weight="0.199212598425197pt" color="#3B70B7"/>
              <v:imagedata o:title=""/>
              <o:lock v:ext="edit"/>
            </v:line>
            <v:shape id="_x0000_s1207" o:spid="_x0000_s1207" style="position:absolute;left:33;top:6694;height:64;width:8398;" filled="f" stroked="t" coordorigin="34,6695" coordsize="8398,64" path="m34,6757l8368,6757m8368,6757l8431,6757m8429,6759l8429,6695e">
              <v:path arrowok="t"/>
              <v:fill on="f" focussize="0,0"/>
              <v:stroke weight="0.199212598425197pt" color="#3B70B7"/>
              <v:imagedata o:title=""/>
              <o:lock v:ext="edit"/>
            </v:shape>
            <v:shape id="_x0000_s1208" o:spid="_x0000_s1208" o:spt="202" type="#_x0000_t202" style="position:absolute;left:0;top:0;height:6759;width:8432;" filled="f" stroked="f" coordsize="21600,21600">
              <v:path/>
              <v:fill on="f" focussize="0,0"/>
              <v:stroke on="f" joinstyle="miter"/>
              <v:imagedata o:title=""/>
              <o:lock v:ext="edit"/>
              <v:textbox inset="0mm,0mm,0mm,0mm">
                <w:txbxContent>
                  <w:p>
                    <w:pPr>
                      <w:spacing w:before="0" w:line="212" w:lineRule="exact"/>
                      <w:ind w:left="410" w:right="0" w:firstLine="0"/>
                      <w:jc w:val="left"/>
                      <w:rPr>
                        <w:rFonts w:ascii="Trebuchet MS"/>
                        <w:sz w:val="20"/>
                      </w:rPr>
                    </w:pPr>
                    <w:r>
                      <w:rPr>
                        <w:rFonts w:ascii="Trebuchet MS"/>
                        <w:w w:val="142"/>
                        <w:sz w:val="20"/>
                      </w:rPr>
                      <w:t>}</w:t>
                    </w:r>
                  </w:p>
                  <w:p>
                    <w:pPr>
                      <w:spacing w:before="7"/>
                      <w:ind w:left="410" w:right="0" w:firstLine="0"/>
                      <w:jc w:val="left"/>
                      <w:rPr>
                        <w:rFonts w:ascii="Trebuchet MS" w:hAnsi="Trebuchet MS"/>
                        <w:sz w:val="20"/>
                      </w:rPr>
                    </w:pPr>
                    <w:r>
                      <w:rPr>
                        <w:rFonts w:ascii="Trebuchet MS" w:hAnsi="Trebuchet MS"/>
                        <w:w w:val="120"/>
                        <w:sz w:val="20"/>
                      </w:rPr>
                      <w:t>vector&lt;string&gt;</w:t>
                    </w:r>
                    <w:r>
                      <w:rPr>
                        <w:rFonts w:ascii="Trebuchet MS" w:hAnsi="Trebuchet MS"/>
                        <w:spacing w:val="20"/>
                        <w:w w:val="120"/>
                        <w:sz w:val="20"/>
                      </w:rPr>
                      <w:t xml:space="preserve"> </w:t>
                    </w:r>
                    <w:r>
                      <w:rPr>
                        <w:rFonts w:ascii="Trebuchet MS" w:hAnsi="Trebuchet MS"/>
                        <w:w w:val="120"/>
                        <w:sz w:val="20"/>
                      </w:rPr>
                      <w:t>board(n,</w:t>
                    </w:r>
                    <w:r>
                      <w:rPr>
                        <w:rFonts w:ascii="Trebuchet MS" w:hAnsi="Trebuchet MS"/>
                        <w:spacing w:val="20"/>
                        <w:w w:val="120"/>
                        <w:sz w:val="20"/>
                      </w:rPr>
                      <w:t xml:space="preserve"> </w:t>
                    </w:r>
                    <w:r>
                      <w:rPr>
                        <w:rFonts w:ascii="Trebuchet MS" w:hAnsi="Trebuchet MS"/>
                        <w:w w:val="120"/>
                        <w:sz w:val="20"/>
                      </w:rPr>
                      <w:t>string(n,</w:t>
                    </w:r>
                    <w:r>
                      <w:rPr>
                        <w:rFonts w:ascii="Trebuchet MS" w:hAnsi="Trebuchet MS"/>
                        <w:spacing w:val="20"/>
                        <w:w w:val="120"/>
                        <w:sz w:val="20"/>
                      </w:rPr>
                      <w:t xml:space="preserve"> </w:t>
                    </w:r>
                    <w:r>
                      <w:rPr>
                        <w:rFonts w:ascii="Trebuchet MS" w:hAnsi="Trebuchet MS"/>
                        <w:w w:val="120"/>
                        <w:sz w:val="20"/>
                      </w:rPr>
                      <w:t>’.’));</w:t>
                    </w:r>
                  </w:p>
                  <w:p>
                    <w:pPr>
                      <w:spacing w:before="6" w:line="247" w:lineRule="auto"/>
                      <w:ind w:left="410" w:right="487" w:firstLine="0"/>
                      <w:jc w:val="left"/>
                      <w:rPr>
                        <w:rFonts w:ascii="Trebuchet MS"/>
                        <w:sz w:val="20"/>
                      </w:rPr>
                    </w:pPr>
                    <w:r>
                      <w:rPr>
                        <w:rFonts w:ascii="Trebuchet MS"/>
                        <w:w w:val="115"/>
                        <w:sz w:val="20"/>
                      </w:rPr>
                      <w:t>vector&lt;</w:t>
                    </w:r>
                    <w:r>
                      <w:rPr>
                        <w:rFonts w:ascii="Trebuchet MS"/>
                        <w:color w:val="7F0000"/>
                        <w:w w:val="115"/>
                        <w:sz w:val="20"/>
                      </w:rPr>
                      <w:t>bool</w:t>
                    </w:r>
                    <w:r>
                      <w:rPr>
                        <w:rFonts w:ascii="Trebuchet MS"/>
                        <w:w w:val="115"/>
                        <w:sz w:val="20"/>
                      </w:rPr>
                      <w:t>&gt;</w:t>
                    </w:r>
                    <w:r>
                      <w:rPr>
                        <w:rFonts w:ascii="Trebuchet MS"/>
                        <w:spacing w:val="51"/>
                        <w:w w:val="115"/>
                        <w:sz w:val="20"/>
                      </w:rPr>
                      <w:t xml:space="preserve"> </w:t>
                    </w:r>
                    <w:r>
                      <w:rPr>
                        <w:rFonts w:ascii="Trebuchet MS"/>
                        <w:w w:val="115"/>
                        <w:sz w:val="20"/>
                      </w:rPr>
                      <w:t>column(n,</w:t>
                    </w:r>
                    <w:r>
                      <w:rPr>
                        <w:rFonts w:ascii="Trebuchet MS"/>
                        <w:spacing w:val="51"/>
                        <w:w w:val="115"/>
                        <w:sz w:val="20"/>
                      </w:rPr>
                      <w:t xml:space="preserve"> </w:t>
                    </w:r>
                    <w:r>
                      <w:rPr>
                        <w:rFonts w:ascii="Trebuchet MS"/>
                        <w:color w:val="7F0000"/>
                        <w:w w:val="115"/>
                        <w:sz w:val="20"/>
                      </w:rPr>
                      <w:t>false</w:t>
                    </w:r>
                    <w:r>
                      <w:rPr>
                        <w:rFonts w:ascii="Trebuchet MS"/>
                        <w:w w:val="115"/>
                        <w:sz w:val="20"/>
                      </w:rPr>
                      <w:t>),</w:t>
                    </w:r>
                    <w:r>
                      <w:rPr>
                        <w:rFonts w:ascii="Trebuchet MS"/>
                        <w:spacing w:val="51"/>
                        <w:w w:val="115"/>
                        <w:sz w:val="20"/>
                      </w:rPr>
                      <w:t xml:space="preserve"> </w:t>
                    </w:r>
                    <w:r>
                      <w:rPr>
                        <w:rFonts w:ascii="Trebuchet MS"/>
                        <w:w w:val="115"/>
                        <w:sz w:val="20"/>
                      </w:rPr>
                      <w:t>ldiag(2*n-1,</w:t>
                    </w:r>
                    <w:r>
                      <w:rPr>
                        <w:rFonts w:ascii="Trebuchet MS"/>
                        <w:spacing w:val="52"/>
                        <w:w w:val="115"/>
                        <w:sz w:val="20"/>
                      </w:rPr>
                      <w:t xml:space="preserve"> </w:t>
                    </w:r>
                    <w:r>
                      <w:rPr>
                        <w:rFonts w:ascii="Trebuchet MS"/>
                        <w:color w:val="7F0000"/>
                        <w:w w:val="115"/>
                        <w:sz w:val="20"/>
                      </w:rPr>
                      <w:t>false</w:t>
                    </w:r>
                    <w:r>
                      <w:rPr>
                        <w:rFonts w:ascii="Trebuchet MS"/>
                        <w:w w:val="115"/>
                        <w:sz w:val="20"/>
                      </w:rPr>
                      <w:t>),</w:t>
                    </w:r>
                    <w:r>
                      <w:rPr>
                        <w:rFonts w:ascii="Trebuchet MS"/>
                        <w:spacing w:val="51"/>
                        <w:w w:val="115"/>
                        <w:sz w:val="20"/>
                      </w:rPr>
                      <w:t xml:space="preserve"> </w:t>
                    </w:r>
                    <w:r>
                      <w:rPr>
                        <w:rFonts w:ascii="Trebuchet MS"/>
                        <w:w w:val="115"/>
                        <w:sz w:val="20"/>
                      </w:rPr>
                      <w:t>rdiag(2*n-1,</w:t>
                    </w:r>
                    <w:r>
                      <w:rPr>
                        <w:rFonts w:ascii="Trebuchet MS"/>
                        <w:spacing w:val="51"/>
                        <w:w w:val="115"/>
                        <w:sz w:val="20"/>
                      </w:rPr>
                      <w:t xml:space="preserve"> </w:t>
                    </w:r>
                    <w:r>
                      <w:rPr>
                        <w:rFonts w:ascii="Trebuchet MS"/>
                        <w:color w:val="7F0000"/>
                        <w:w w:val="115"/>
                        <w:sz w:val="20"/>
                      </w:rPr>
                      <w:t>false</w:t>
                    </w:r>
                    <w:r>
                      <w:rPr>
                        <w:rFonts w:ascii="Trebuchet MS"/>
                        <w:w w:val="115"/>
                        <w:sz w:val="20"/>
                      </w:rPr>
                      <w:t>);</w:t>
                    </w:r>
                    <w:r>
                      <w:rPr>
                        <w:rFonts w:ascii="Trebuchet MS"/>
                        <w:spacing w:val="-67"/>
                        <w:w w:val="115"/>
                        <w:sz w:val="20"/>
                      </w:rPr>
                      <w:t xml:space="preserve"> </w:t>
                    </w:r>
                    <w:r>
                      <w:rPr>
                        <w:rFonts w:ascii="Trebuchet MS"/>
                        <w:w w:val="115"/>
                        <w:sz w:val="20"/>
                      </w:rPr>
                      <w:t>backtracking(ans,</w:t>
                    </w:r>
                    <w:r>
                      <w:rPr>
                        <w:rFonts w:ascii="Trebuchet MS"/>
                        <w:spacing w:val="30"/>
                        <w:w w:val="115"/>
                        <w:sz w:val="20"/>
                      </w:rPr>
                      <w:t xml:space="preserve"> </w:t>
                    </w:r>
                    <w:r>
                      <w:rPr>
                        <w:rFonts w:ascii="Trebuchet MS"/>
                        <w:w w:val="115"/>
                        <w:sz w:val="20"/>
                      </w:rPr>
                      <w:t>board,</w:t>
                    </w:r>
                    <w:r>
                      <w:rPr>
                        <w:rFonts w:ascii="Trebuchet MS"/>
                        <w:spacing w:val="31"/>
                        <w:w w:val="115"/>
                        <w:sz w:val="20"/>
                      </w:rPr>
                      <w:t xml:space="preserve"> </w:t>
                    </w:r>
                    <w:r>
                      <w:rPr>
                        <w:rFonts w:ascii="Trebuchet MS"/>
                        <w:w w:val="115"/>
                        <w:sz w:val="20"/>
                      </w:rPr>
                      <w:t>column,</w:t>
                    </w:r>
                    <w:r>
                      <w:rPr>
                        <w:rFonts w:ascii="Trebuchet MS"/>
                        <w:spacing w:val="31"/>
                        <w:w w:val="115"/>
                        <w:sz w:val="20"/>
                      </w:rPr>
                      <w:t xml:space="preserve"> </w:t>
                    </w:r>
                    <w:r>
                      <w:rPr>
                        <w:rFonts w:ascii="Trebuchet MS"/>
                        <w:w w:val="115"/>
                        <w:sz w:val="20"/>
                      </w:rPr>
                      <w:t>ldiag,</w:t>
                    </w:r>
                    <w:r>
                      <w:rPr>
                        <w:rFonts w:ascii="Trebuchet MS"/>
                        <w:spacing w:val="31"/>
                        <w:w w:val="115"/>
                        <w:sz w:val="20"/>
                      </w:rPr>
                      <w:t xml:space="preserve"> </w:t>
                    </w:r>
                    <w:r>
                      <w:rPr>
                        <w:rFonts w:ascii="Trebuchet MS"/>
                        <w:w w:val="115"/>
                        <w:sz w:val="20"/>
                      </w:rPr>
                      <w:t>rdiag,</w:t>
                    </w:r>
                    <w:r>
                      <w:rPr>
                        <w:rFonts w:ascii="Trebuchet MS"/>
                        <w:spacing w:val="31"/>
                        <w:w w:val="115"/>
                        <w:sz w:val="20"/>
                      </w:rPr>
                      <w:t xml:space="preserve"> </w:t>
                    </w:r>
                    <w:r>
                      <w:rPr>
                        <w:rFonts w:ascii="Trebuchet MS"/>
                        <w:w w:val="115"/>
                        <w:sz w:val="20"/>
                      </w:rPr>
                      <w:t>0,</w:t>
                    </w:r>
                    <w:r>
                      <w:rPr>
                        <w:rFonts w:ascii="Trebuchet MS"/>
                        <w:spacing w:val="30"/>
                        <w:w w:val="115"/>
                        <w:sz w:val="20"/>
                      </w:rPr>
                      <w:t xml:space="preserve"> </w:t>
                    </w:r>
                    <w:r>
                      <w:rPr>
                        <w:rFonts w:ascii="Trebuchet MS"/>
                        <w:w w:val="115"/>
                        <w:sz w:val="20"/>
                      </w:rPr>
                      <w:t>n);</w:t>
                    </w:r>
                  </w:p>
                  <w:p>
                    <w:pPr>
                      <w:spacing w:before="0"/>
                      <w:ind w:left="410" w:right="0" w:firstLine="0"/>
                      <w:jc w:val="left"/>
                      <w:rPr>
                        <w:rFonts w:ascii="Trebuchet MS"/>
                        <w:sz w:val="20"/>
                      </w:rPr>
                    </w:pPr>
                    <w:r>
                      <w:rPr>
                        <w:rFonts w:ascii="Trebuchet MS"/>
                        <w:color w:val="7F0000"/>
                        <w:w w:val="110"/>
                        <w:sz w:val="20"/>
                      </w:rPr>
                      <w:t>return</w:t>
                    </w:r>
                    <w:r>
                      <w:rPr>
                        <w:rFonts w:ascii="Trebuchet MS"/>
                        <w:color w:val="7F0000"/>
                        <w:spacing w:val="50"/>
                        <w:w w:val="110"/>
                        <w:sz w:val="20"/>
                      </w:rPr>
                      <w:t xml:space="preserve"> </w:t>
                    </w:r>
                    <w:r>
                      <w:rPr>
                        <w:rFonts w:ascii="Trebuchet MS"/>
                        <w:w w:val="110"/>
                        <w:sz w:val="20"/>
                      </w:rPr>
                      <w:t>ans;</w:t>
                    </w:r>
                  </w:p>
                  <w:p>
                    <w:pPr>
                      <w:spacing w:before="7"/>
                      <w:ind w:left="33" w:right="0" w:firstLine="0"/>
                      <w:jc w:val="left"/>
                      <w:rPr>
                        <w:rFonts w:ascii="Trebuchet MS"/>
                        <w:sz w:val="20"/>
                      </w:rPr>
                    </w:pPr>
                    <w:r>
                      <w:rPr>
                        <w:rFonts w:ascii="Trebuchet MS"/>
                        <w:w w:val="142"/>
                        <w:sz w:val="20"/>
                      </w:rPr>
                      <w:t>}</w:t>
                    </w:r>
                  </w:p>
                  <w:p>
                    <w:pPr>
                      <w:spacing w:before="2" w:line="240" w:lineRule="auto"/>
                      <w:rPr>
                        <w:rFonts w:ascii="Trebuchet MS"/>
                        <w:sz w:val="20"/>
                      </w:rPr>
                    </w:pPr>
                  </w:p>
                  <w:p>
                    <w:pPr>
                      <w:spacing w:before="0" w:line="254" w:lineRule="exact"/>
                      <w:ind w:left="33" w:right="0" w:firstLine="0"/>
                      <w:jc w:val="left"/>
                      <w:rPr>
                        <w:sz w:val="20"/>
                      </w:rPr>
                    </w:pPr>
                    <w:r>
                      <w:rPr>
                        <w:rFonts w:ascii="Trebuchet MS" w:eastAsia="Trebuchet MS"/>
                        <w:color w:val="7F7F7F"/>
                        <w:spacing w:val="13"/>
                        <w:sz w:val="20"/>
                      </w:rPr>
                      <w:t xml:space="preserve">// </w:t>
                    </w:r>
                    <w:r>
                      <w:rPr>
                        <w:color w:val="7F7F7F"/>
                        <w:sz w:val="20"/>
                      </w:rPr>
                      <w:t>辅函数</w:t>
                    </w:r>
                  </w:p>
                  <w:p>
                    <w:pPr>
                      <w:spacing w:before="0" w:line="247" w:lineRule="auto"/>
                      <w:ind w:left="410" w:right="168" w:hanging="377"/>
                      <w:jc w:val="left"/>
                      <w:rPr>
                        <w:rFonts w:ascii="Trebuchet MS"/>
                        <w:sz w:val="20"/>
                      </w:rPr>
                    </w:pPr>
                    <w:r>
                      <w:rPr>
                        <w:rFonts w:ascii="Trebuchet MS"/>
                        <w:color w:val="7F0000"/>
                        <w:w w:val="110"/>
                        <w:sz w:val="20"/>
                      </w:rPr>
                      <w:t>void</w:t>
                    </w:r>
                    <w:r>
                      <w:rPr>
                        <w:rFonts w:ascii="Trebuchet MS"/>
                        <w:color w:val="7F0000"/>
                        <w:spacing w:val="34"/>
                        <w:w w:val="110"/>
                        <w:sz w:val="20"/>
                      </w:rPr>
                      <w:t xml:space="preserve"> </w:t>
                    </w:r>
                    <w:r>
                      <w:rPr>
                        <w:rFonts w:ascii="Trebuchet MS"/>
                        <w:w w:val="110"/>
                        <w:sz w:val="20"/>
                      </w:rPr>
                      <w:t>backtracking(vector&lt;vector&lt;string&gt;&gt;</w:t>
                    </w:r>
                    <w:r>
                      <w:rPr>
                        <w:rFonts w:ascii="Trebuchet MS"/>
                        <w:spacing w:val="34"/>
                        <w:w w:val="110"/>
                        <w:sz w:val="20"/>
                      </w:rPr>
                      <w:t xml:space="preserve"> </w:t>
                    </w:r>
                    <w:r>
                      <w:rPr>
                        <w:rFonts w:ascii="Trebuchet MS"/>
                        <w:w w:val="110"/>
                        <w:sz w:val="20"/>
                      </w:rPr>
                      <w:t>&amp;ans,</w:t>
                    </w:r>
                    <w:r>
                      <w:rPr>
                        <w:rFonts w:ascii="Trebuchet MS"/>
                        <w:spacing w:val="35"/>
                        <w:w w:val="110"/>
                        <w:sz w:val="20"/>
                      </w:rPr>
                      <w:t xml:space="preserve"> </w:t>
                    </w:r>
                    <w:r>
                      <w:rPr>
                        <w:rFonts w:ascii="Trebuchet MS"/>
                        <w:w w:val="110"/>
                        <w:sz w:val="20"/>
                      </w:rPr>
                      <w:t>vector&lt;string&gt;</w:t>
                    </w:r>
                    <w:r>
                      <w:rPr>
                        <w:rFonts w:ascii="Trebuchet MS"/>
                        <w:spacing w:val="34"/>
                        <w:w w:val="110"/>
                        <w:sz w:val="20"/>
                      </w:rPr>
                      <w:t xml:space="preserve"> </w:t>
                    </w:r>
                    <w:r>
                      <w:rPr>
                        <w:rFonts w:ascii="Trebuchet MS"/>
                        <w:w w:val="110"/>
                        <w:sz w:val="20"/>
                      </w:rPr>
                      <w:t>&amp;board,</w:t>
                    </w:r>
                    <w:r>
                      <w:rPr>
                        <w:rFonts w:ascii="Trebuchet MS"/>
                        <w:spacing w:val="34"/>
                        <w:w w:val="110"/>
                        <w:sz w:val="20"/>
                      </w:rPr>
                      <w:t xml:space="preserve"> </w:t>
                    </w:r>
                    <w:r>
                      <w:rPr>
                        <w:rFonts w:ascii="Trebuchet MS"/>
                        <w:w w:val="110"/>
                        <w:sz w:val="20"/>
                      </w:rPr>
                      <w:t>vector&lt;</w:t>
                    </w:r>
                    <w:r>
                      <w:rPr>
                        <w:rFonts w:ascii="Trebuchet MS"/>
                        <w:spacing w:val="1"/>
                        <w:w w:val="110"/>
                        <w:sz w:val="20"/>
                      </w:rPr>
                      <w:t xml:space="preserve"> </w:t>
                    </w:r>
                    <w:r>
                      <w:rPr>
                        <w:rFonts w:ascii="Trebuchet MS"/>
                        <w:color w:val="7F0000"/>
                        <w:w w:val="110"/>
                        <w:sz w:val="20"/>
                      </w:rPr>
                      <w:t>bool</w:t>
                    </w:r>
                    <w:r>
                      <w:rPr>
                        <w:rFonts w:ascii="Trebuchet MS"/>
                        <w:w w:val="110"/>
                        <w:sz w:val="20"/>
                      </w:rPr>
                      <w:t>&gt;</w:t>
                    </w:r>
                    <w:r>
                      <w:rPr>
                        <w:rFonts w:ascii="Trebuchet MS"/>
                        <w:spacing w:val="29"/>
                        <w:w w:val="110"/>
                        <w:sz w:val="20"/>
                      </w:rPr>
                      <w:t xml:space="preserve"> </w:t>
                    </w:r>
                    <w:r>
                      <w:rPr>
                        <w:rFonts w:ascii="Trebuchet MS"/>
                        <w:w w:val="110"/>
                        <w:sz w:val="20"/>
                      </w:rPr>
                      <w:t>&amp;column,</w:t>
                    </w:r>
                    <w:r>
                      <w:rPr>
                        <w:rFonts w:ascii="Trebuchet MS"/>
                        <w:spacing w:val="30"/>
                        <w:w w:val="110"/>
                        <w:sz w:val="20"/>
                      </w:rPr>
                      <w:t xml:space="preserve"> </w:t>
                    </w:r>
                    <w:r>
                      <w:rPr>
                        <w:rFonts w:ascii="Trebuchet MS"/>
                        <w:w w:val="110"/>
                        <w:sz w:val="20"/>
                      </w:rPr>
                      <w:t>vector&lt;</w:t>
                    </w:r>
                    <w:r>
                      <w:rPr>
                        <w:rFonts w:ascii="Trebuchet MS"/>
                        <w:color w:val="7F0000"/>
                        <w:w w:val="110"/>
                        <w:sz w:val="20"/>
                      </w:rPr>
                      <w:t>bool</w:t>
                    </w:r>
                    <w:r>
                      <w:rPr>
                        <w:rFonts w:ascii="Trebuchet MS"/>
                        <w:w w:val="110"/>
                        <w:sz w:val="20"/>
                      </w:rPr>
                      <w:t>&gt;</w:t>
                    </w:r>
                    <w:r>
                      <w:rPr>
                        <w:rFonts w:ascii="Trebuchet MS"/>
                        <w:spacing w:val="30"/>
                        <w:w w:val="110"/>
                        <w:sz w:val="20"/>
                      </w:rPr>
                      <w:t xml:space="preserve"> </w:t>
                    </w:r>
                    <w:r>
                      <w:rPr>
                        <w:rFonts w:ascii="Trebuchet MS"/>
                        <w:w w:val="110"/>
                        <w:sz w:val="20"/>
                      </w:rPr>
                      <w:t>&amp;ldiag,</w:t>
                    </w:r>
                    <w:r>
                      <w:rPr>
                        <w:rFonts w:ascii="Trebuchet MS"/>
                        <w:spacing w:val="30"/>
                        <w:w w:val="110"/>
                        <w:sz w:val="20"/>
                      </w:rPr>
                      <w:t xml:space="preserve"> </w:t>
                    </w:r>
                    <w:r>
                      <w:rPr>
                        <w:rFonts w:ascii="Trebuchet MS"/>
                        <w:w w:val="110"/>
                        <w:sz w:val="20"/>
                      </w:rPr>
                      <w:t>vector&lt;</w:t>
                    </w:r>
                    <w:r>
                      <w:rPr>
                        <w:rFonts w:ascii="Trebuchet MS"/>
                        <w:color w:val="7F0000"/>
                        <w:w w:val="110"/>
                        <w:sz w:val="20"/>
                      </w:rPr>
                      <w:t>bool</w:t>
                    </w:r>
                    <w:r>
                      <w:rPr>
                        <w:rFonts w:ascii="Trebuchet MS"/>
                        <w:w w:val="110"/>
                        <w:sz w:val="20"/>
                      </w:rPr>
                      <w:t>&gt;</w:t>
                    </w:r>
                    <w:r>
                      <w:rPr>
                        <w:rFonts w:ascii="Trebuchet MS"/>
                        <w:spacing w:val="30"/>
                        <w:w w:val="110"/>
                        <w:sz w:val="20"/>
                      </w:rPr>
                      <w:t xml:space="preserve"> </w:t>
                    </w:r>
                    <w:r>
                      <w:rPr>
                        <w:rFonts w:ascii="Trebuchet MS"/>
                        <w:w w:val="110"/>
                        <w:sz w:val="20"/>
                      </w:rPr>
                      <w:t>&amp;rdiag,</w:t>
                    </w:r>
                    <w:r>
                      <w:rPr>
                        <w:rFonts w:ascii="Trebuchet MS"/>
                        <w:spacing w:val="30"/>
                        <w:w w:val="110"/>
                        <w:sz w:val="20"/>
                      </w:rPr>
                      <w:t xml:space="preserve"> </w:t>
                    </w:r>
                    <w:r>
                      <w:rPr>
                        <w:rFonts w:ascii="Trebuchet MS"/>
                        <w:color w:val="7F0000"/>
                        <w:w w:val="110"/>
                        <w:sz w:val="20"/>
                      </w:rPr>
                      <w:t>int</w:t>
                    </w:r>
                    <w:r>
                      <w:rPr>
                        <w:rFonts w:ascii="Trebuchet MS"/>
                        <w:color w:val="7F0000"/>
                        <w:spacing w:val="29"/>
                        <w:w w:val="110"/>
                        <w:sz w:val="20"/>
                      </w:rPr>
                      <w:t xml:space="preserve"> </w:t>
                    </w:r>
                    <w:r>
                      <w:rPr>
                        <w:rFonts w:ascii="Trebuchet MS"/>
                        <w:w w:val="110"/>
                        <w:sz w:val="20"/>
                      </w:rPr>
                      <w:t>row,</w:t>
                    </w:r>
                    <w:r>
                      <w:rPr>
                        <w:rFonts w:ascii="Trebuchet MS"/>
                        <w:spacing w:val="30"/>
                        <w:w w:val="110"/>
                        <w:sz w:val="20"/>
                      </w:rPr>
                      <w:t xml:space="preserve"> </w:t>
                    </w:r>
                    <w:r>
                      <w:rPr>
                        <w:rFonts w:ascii="Trebuchet MS"/>
                        <w:color w:val="7F0000"/>
                        <w:w w:val="110"/>
                        <w:sz w:val="20"/>
                      </w:rPr>
                      <w:t>int</w:t>
                    </w:r>
                    <w:r>
                      <w:rPr>
                        <w:rFonts w:ascii="Trebuchet MS"/>
                        <w:color w:val="7F0000"/>
                        <w:spacing w:val="30"/>
                        <w:w w:val="110"/>
                        <w:sz w:val="20"/>
                      </w:rPr>
                      <w:t xml:space="preserve"> </w:t>
                    </w:r>
                    <w:r>
                      <w:rPr>
                        <w:rFonts w:ascii="Trebuchet MS"/>
                        <w:w w:val="110"/>
                        <w:sz w:val="20"/>
                      </w:rPr>
                      <w:t>n)</w:t>
                    </w:r>
                    <w:r>
                      <w:rPr>
                        <w:rFonts w:ascii="Trebuchet MS"/>
                        <w:spacing w:val="30"/>
                        <w:w w:val="110"/>
                        <w:sz w:val="20"/>
                      </w:rPr>
                      <w:t xml:space="preserve"> </w:t>
                    </w:r>
                    <w:r>
                      <w:rPr>
                        <w:rFonts w:ascii="Trebuchet MS"/>
                        <w:w w:val="110"/>
                        <w:sz w:val="20"/>
                      </w:rPr>
                      <w:t>{</w:t>
                    </w:r>
                    <w:r>
                      <w:rPr>
                        <w:rFonts w:ascii="Trebuchet MS"/>
                        <w:spacing w:val="-64"/>
                        <w:w w:val="110"/>
                        <w:sz w:val="20"/>
                      </w:rPr>
                      <w:t xml:space="preserve"> </w:t>
                    </w:r>
                    <w:r>
                      <w:rPr>
                        <w:rFonts w:ascii="Trebuchet MS"/>
                        <w:color w:val="7F0000"/>
                        <w:w w:val="110"/>
                        <w:sz w:val="20"/>
                      </w:rPr>
                      <w:t>if</w:t>
                    </w:r>
                    <w:r>
                      <w:rPr>
                        <w:rFonts w:ascii="Trebuchet MS"/>
                        <w:color w:val="7F0000"/>
                        <w:spacing w:val="38"/>
                        <w:w w:val="110"/>
                        <w:sz w:val="20"/>
                      </w:rPr>
                      <w:t xml:space="preserve"> </w:t>
                    </w:r>
                    <w:r>
                      <w:rPr>
                        <w:rFonts w:ascii="Trebuchet MS"/>
                        <w:w w:val="110"/>
                        <w:sz w:val="20"/>
                      </w:rPr>
                      <w:t>(row</w:t>
                    </w:r>
                    <w:r>
                      <w:rPr>
                        <w:rFonts w:ascii="Trebuchet MS"/>
                        <w:spacing w:val="39"/>
                        <w:w w:val="110"/>
                        <w:sz w:val="20"/>
                      </w:rPr>
                      <w:t xml:space="preserve"> </w:t>
                    </w:r>
                    <w:r>
                      <w:rPr>
                        <w:rFonts w:ascii="Trebuchet MS"/>
                        <w:w w:val="110"/>
                        <w:sz w:val="20"/>
                      </w:rPr>
                      <w:t>==</w:t>
                    </w:r>
                    <w:r>
                      <w:rPr>
                        <w:rFonts w:ascii="Trebuchet MS"/>
                        <w:spacing w:val="39"/>
                        <w:w w:val="110"/>
                        <w:sz w:val="20"/>
                      </w:rPr>
                      <w:t xml:space="preserve"> </w:t>
                    </w:r>
                    <w:r>
                      <w:rPr>
                        <w:rFonts w:ascii="Trebuchet MS"/>
                        <w:w w:val="110"/>
                        <w:sz w:val="20"/>
                      </w:rPr>
                      <w:t>n)</w:t>
                    </w:r>
                    <w:r>
                      <w:rPr>
                        <w:rFonts w:ascii="Trebuchet MS"/>
                        <w:spacing w:val="39"/>
                        <w:w w:val="110"/>
                        <w:sz w:val="20"/>
                      </w:rPr>
                      <w:t xml:space="preserve"> </w:t>
                    </w:r>
                    <w:r>
                      <w:rPr>
                        <w:rFonts w:ascii="Trebuchet MS"/>
                        <w:w w:val="110"/>
                        <w:sz w:val="20"/>
                      </w:rPr>
                      <w:t>{</w:t>
                    </w:r>
                  </w:p>
                  <w:p>
                    <w:pPr>
                      <w:spacing w:before="0" w:line="247" w:lineRule="auto"/>
                      <w:ind w:left="786" w:right="4951" w:firstLine="0"/>
                      <w:jc w:val="left"/>
                      <w:rPr>
                        <w:rFonts w:ascii="Trebuchet MS"/>
                        <w:sz w:val="20"/>
                      </w:rPr>
                    </w:pPr>
                    <w:r>
                      <w:rPr>
                        <w:rFonts w:ascii="Trebuchet MS"/>
                        <w:w w:val="105"/>
                        <w:sz w:val="20"/>
                      </w:rPr>
                      <w:t>ans.push_back(board);</w:t>
                    </w:r>
                    <w:r>
                      <w:rPr>
                        <w:rFonts w:ascii="Trebuchet MS"/>
                        <w:spacing w:val="1"/>
                        <w:w w:val="105"/>
                        <w:sz w:val="20"/>
                      </w:rPr>
                      <w:t xml:space="preserve"> </w:t>
                    </w:r>
                    <w:r>
                      <w:rPr>
                        <w:rFonts w:ascii="Trebuchet MS"/>
                        <w:color w:val="7F0000"/>
                        <w:w w:val="110"/>
                        <w:sz w:val="20"/>
                      </w:rPr>
                      <w:t>return</w:t>
                    </w:r>
                    <w:r>
                      <w:rPr>
                        <w:rFonts w:ascii="Trebuchet MS"/>
                        <w:w w:val="110"/>
                        <w:sz w:val="20"/>
                      </w:rPr>
                      <w:t>;</w:t>
                    </w:r>
                  </w:p>
                  <w:p>
                    <w:pPr>
                      <w:spacing w:before="0"/>
                      <w:ind w:left="410" w:right="0" w:firstLine="0"/>
                      <w:jc w:val="left"/>
                      <w:rPr>
                        <w:rFonts w:ascii="Trebuchet MS"/>
                        <w:sz w:val="20"/>
                      </w:rPr>
                    </w:pPr>
                    <w:r>
                      <w:rPr>
                        <w:rFonts w:ascii="Trebuchet MS"/>
                        <w:w w:val="142"/>
                        <w:sz w:val="20"/>
                      </w:rPr>
                      <w:t>}</w:t>
                    </w:r>
                  </w:p>
                  <w:p>
                    <w:pPr>
                      <w:spacing w:before="4"/>
                      <w:ind w:left="410" w:right="0" w:firstLine="0"/>
                      <w:jc w:val="left"/>
                      <w:rPr>
                        <w:rFonts w:ascii="Trebuchet MS"/>
                        <w:sz w:val="20"/>
                      </w:rPr>
                    </w:pPr>
                    <w:r>
                      <w:rPr>
                        <w:rFonts w:ascii="Trebuchet MS"/>
                        <w:color w:val="7F0000"/>
                        <w:w w:val="125"/>
                        <w:sz w:val="20"/>
                      </w:rPr>
                      <w:t>for</w:t>
                    </w:r>
                    <w:r>
                      <w:rPr>
                        <w:rFonts w:ascii="Trebuchet MS"/>
                        <w:color w:val="7F0000"/>
                        <w:spacing w:val="27"/>
                        <w:w w:val="125"/>
                        <w:sz w:val="20"/>
                      </w:rPr>
                      <w:t xml:space="preserve"> </w:t>
                    </w:r>
                    <w:r>
                      <w:rPr>
                        <w:rFonts w:ascii="Trebuchet MS"/>
                        <w:w w:val="125"/>
                        <w:sz w:val="20"/>
                      </w:rPr>
                      <w:t>(</w:t>
                    </w:r>
                    <w:r>
                      <w:rPr>
                        <w:rFonts w:ascii="Trebuchet MS"/>
                        <w:color w:val="7F0000"/>
                        <w:w w:val="125"/>
                        <w:sz w:val="20"/>
                      </w:rPr>
                      <w:t>int</w:t>
                    </w:r>
                    <w:r>
                      <w:rPr>
                        <w:rFonts w:ascii="Trebuchet MS"/>
                        <w:color w:val="7F0000"/>
                        <w:spacing w:val="28"/>
                        <w:w w:val="125"/>
                        <w:sz w:val="20"/>
                      </w:rPr>
                      <w:t xml:space="preserve"> </w:t>
                    </w:r>
                    <w:r>
                      <w:rPr>
                        <w:rFonts w:ascii="Trebuchet MS"/>
                        <w:w w:val="125"/>
                        <w:sz w:val="20"/>
                      </w:rPr>
                      <w:t>i</w:t>
                    </w:r>
                    <w:r>
                      <w:rPr>
                        <w:rFonts w:ascii="Trebuchet MS"/>
                        <w:spacing w:val="29"/>
                        <w:w w:val="125"/>
                        <w:sz w:val="20"/>
                      </w:rPr>
                      <w:t xml:space="preserve"> </w:t>
                    </w:r>
                    <w:r>
                      <w:rPr>
                        <w:rFonts w:ascii="Trebuchet MS"/>
                        <w:w w:val="125"/>
                        <w:sz w:val="20"/>
                      </w:rPr>
                      <w:t>=</w:t>
                    </w:r>
                    <w:r>
                      <w:rPr>
                        <w:rFonts w:ascii="Trebuchet MS"/>
                        <w:spacing w:val="28"/>
                        <w:w w:val="125"/>
                        <w:sz w:val="20"/>
                      </w:rPr>
                      <w:t xml:space="preserve"> </w:t>
                    </w:r>
                    <w:r>
                      <w:rPr>
                        <w:rFonts w:ascii="Trebuchet MS"/>
                        <w:w w:val="125"/>
                        <w:sz w:val="20"/>
                      </w:rPr>
                      <w:t>0;</w:t>
                    </w:r>
                    <w:r>
                      <w:rPr>
                        <w:rFonts w:ascii="Trebuchet MS"/>
                        <w:spacing w:val="29"/>
                        <w:w w:val="125"/>
                        <w:sz w:val="20"/>
                      </w:rPr>
                      <w:t xml:space="preserve"> </w:t>
                    </w:r>
                    <w:r>
                      <w:rPr>
                        <w:rFonts w:ascii="Trebuchet MS"/>
                        <w:w w:val="125"/>
                        <w:sz w:val="20"/>
                      </w:rPr>
                      <w:t>i</w:t>
                    </w:r>
                    <w:r>
                      <w:rPr>
                        <w:rFonts w:ascii="Trebuchet MS"/>
                        <w:spacing w:val="28"/>
                        <w:w w:val="125"/>
                        <w:sz w:val="20"/>
                      </w:rPr>
                      <w:t xml:space="preserve"> </w:t>
                    </w:r>
                    <w:r>
                      <w:rPr>
                        <w:rFonts w:ascii="Trebuchet MS"/>
                        <w:w w:val="125"/>
                        <w:sz w:val="20"/>
                      </w:rPr>
                      <w:t>&lt;</w:t>
                    </w:r>
                    <w:r>
                      <w:rPr>
                        <w:rFonts w:ascii="Trebuchet MS"/>
                        <w:spacing w:val="29"/>
                        <w:w w:val="125"/>
                        <w:sz w:val="20"/>
                      </w:rPr>
                      <w:t xml:space="preserve"> </w:t>
                    </w:r>
                    <w:r>
                      <w:rPr>
                        <w:rFonts w:ascii="Trebuchet MS"/>
                        <w:w w:val="125"/>
                        <w:sz w:val="20"/>
                      </w:rPr>
                      <w:t>n;</w:t>
                    </w:r>
                    <w:r>
                      <w:rPr>
                        <w:rFonts w:ascii="Trebuchet MS"/>
                        <w:spacing w:val="28"/>
                        <w:w w:val="125"/>
                        <w:sz w:val="20"/>
                      </w:rPr>
                      <w:t xml:space="preserve"> </w:t>
                    </w:r>
                    <w:r>
                      <w:rPr>
                        <w:rFonts w:ascii="Trebuchet MS"/>
                        <w:w w:val="125"/>
                        <w:sz w:val="20"/>
                      </w:rPr>
                      <w:t>++i)</w:t>
                    </w:r>
                    <w:r>
                      <w:rPr>
                        <w:rFonts w:ascii="Trebuchet MS"/>
                        <w:spacing w:val="28"/>
                        <w:w w:val="125"/>
                        <w:sz w:val="20"/>
                      </w:rPr>
                      <w:t xml:space="preserve"> </w:t>
                    </w:r>
                    <w:r>
                      <w:rPr>
                        <w:rFonts w:ascii="Trebuchet MS"/>
                        <w:w w:val="125"/>
                        <w:sz w:val="20"/>
                      </w:rPr>
                      <w:t>{</w:t>
                    </w:r>
                  </w:p>
                  <w:p>
                    <w:pPr>
                      <w:spacing w:before="7" w:line="247" w:lineRule="auto"/>
                      <w:ind w:left="1163" w:right="1988" w:hanging="377"/>
                      <w:jc w:val="left"/>
                      <w:rPr>
                        <w:rFonts w:ascii="Trebuchet MS"/>
                        <w:sz w:val="20"/>
                      </w:rPr>
                    </w:pPr>
                    <w:r>
                      <w:rPr>
                        <w:rFonts w:ascii="Trebuchet MS"/>
                        <w:color w:val="7F0000"/>
                        <w:w w:val="115"/>
                        <w:sz w:val="20"/>
                      </w:rPr>
                      <w:t>if</w:t>
                    </w:r>
                    <w:r>
                      <w:rPr>
                        <w:rFonts w:ascii="Trebuchet MS"/>
                        <w:color w:val="7F0000"/>
                        <w:spacing w:val="33"/>
                        <w:w w:val="115"/>
                        <w:sz w:val="20"/>
                      </w:rPr>
                      <w:t xml:space="preserve"> </w:t>
                    </w:r>
                    <w:r>
                      <w:rPr>
                        <w:rFonts w:ascii="Trebuchet MS"/>
                        <w:w w:val="115"/>
                        <w:sz w:val="20"/>
                      </w:rPr>
                      <w:t>(column[i]</w:t>
                    </w:r>
                    <w:r>
                      <w:rPr>
                        <w:rFonts w:ascii="Trebuchet MS"/>
                        <w:spacing w:val="34"/>
                        <w:w w:val="115"/>
                        <w:sz w:val="20"/>
                      </w:rPr>
                      <w:t xml:space="preserve"> </w:t>
                    </w:r>
                    <w:r>
                      <w:rPr>
                        <w:rFonts w:ascii="Trebuchet MS"/>
                        <w:w w:val="115"/>
                        <w:sz w:val="20"/>
                      </w:rPr>
                      <w:t>||</w:t>
                    </w:r>
                    <w:r>
                      <w:rPr>
                        <w:rFonts w:ascii="Trebuchet MS"/>
                        <w:spacing w:val="34"/>
                        <w:w w:val="115"/>
                        <w:sz w:val="20"/>
                      </w:rPr>
                      <w:t xml:space="preserve"> </w:t>
                    </w:r>
                    <w:r>
                      <w:rPr>
                        <w:rFonts w:ascii="Trebuchet MS"/>
                        <w:w w:val="115"/>
                        <w:sz w:val="20"/>
                      </w:rPr>
                      <w:t>ldiag[n-row+i-1]</w:t>
                    </w:r>
                    <w:r>
                      <w:rPr>
                        <w:rFonts w:ascii="Trebuchet MS"/>
                        <w:spacing w:val="34"/>
                        <w:w w:val="115"/>
                        <w:sz w:val="20"/>
                      </w:rPr>
                      <w:t xml:space="preserve"> </w:t>
                    </w:r>
                    <w:r>
                      <w:rPr>
                        <w:rFonts w:ascii="Trebuchet MS"/>
                        <w:w w:val="115"/>
                        <w:sz w:val="20"/>
                      </w:rPr>
                      <w:t>||</w:t>
                    </w:r>
                    <w:r>
                      <w:rPr>
                        <w:rFonts w:ascii="Trebuchet MS"/>
                        <w:spacing w:val="34"/>
                        <w:w w:val="115"/>
                        <w:sz w:val="20"/>
                      </w:rPr>
                      <w:t xml:space="preserve"> </w:t>
                    </w:r>
                    <w:r>
                      <w:rPr>
                        <w:rFonts w:ascii="Trebuchet MS"/>
                        <w:w w:val="115"/>
                        <w:sz w:val="20"/>
                      </w:rPr>
                      <w:t>rdiag[row+i+1])</w:t>
                    </w:r>
                    <w:r>
                      <w:rPr>
                        <w:rFonts w:ascii="Trebuchet MS"/>
                        <w:spacing w:val="33"/>
                        <w:w w:val="115"/>
                        <w:sz w:val="20"/>
                      </w:rPr>
                      <w:t xml:space="preserve"> </w:t>
                    </w:r>
                    <w:r>
                      <w:rPr>
                        <w:rFonts w:ascii="Trebuchet MS"/>
                        <w:w w:val="115"/>
                        <w:sz w:val="20"/>
                      </w:rPr>
                      <w:t>{</w:t>
                    </w:r>
                    <w:r>
                      <w:rPr>
                        <w:rFonts w:ascii="Trebuchet MS"/>
                        <w:spacing w:val="-67"/>
                        <w:w w:val="115"/>
                        <w:sz w:val="20"/>
                      </w:rPr>
                      <w:t xml:space="preserve"> </w:t>
                    </w:r>
                    <w:r>
                      <w:rPr>
                        <w:rFonts w:ascii="Trebuchet MS"/>
                        <w:color w:val="7F0000"/>
                        <w:w w:val="115"/>
                        <w:sz w:val="20"/>
                      </w:rPr>
                      <w:t>continue</w:t>
                    </w:r>
                    <w:r>
                      <w:rPr>
                        <w:rFonts w:ascii="Trebuchet MS"/>
                        <w:w w:val="115"/>
                        <w:sz w:val="20"/>
                      </w:rPr>
                      <w:t>;</w:t>
                    </w:r>
                  </w:p>
                  <w:p>
                    <w:pPr>
                      <w:spacing w:before="0" w:line="229" w:lineRule="exact"/>
                      <w:ind w:left="786" w:right="0" w:firstLine="0"/>
                      <w:jc w:val="left"/>
                      <w:rPr>
                        <w:rFonts w:ascii="Trebuchet MS"/>
                        <w:sz w:val="20"/>
                      </w:rPr>
                    </w:pPr>
                    <w:r>
                      <w:rPr>
                        <w:rFonts w:ascii="Trebuchet MS"/>
                        <w:w w:val="142"/>
                        <w:sz w:val="20"/>
                      </w:rPr>
                      <w:t>}</w:t>
                    </w:r>
                  </w:p>
                  <w:p>
                    <w:pPr>
                      <w:spacing w:before="0" w:line="251" w:lineRule="exact"/>
                      <w:ind w:left="786" w:right="0" w:firstLine="0"/>
                      <w:jc w:val="left"/>
                      <w:rPr>
                        <w:sz w:val="20"/>
                      </w:rPr>
                    </w:pPr>
                    <w:r>
                      <w:rPr>
                        <w:rFonts w:ascii="Trebuchet MS" w:eastAsia="Trebuchet MS"/>
                        <w:color w:val="7F7F7F"/>
                        <w:spacing w:val="12"/>
                        <w:sz w:val="20"/>
                      </w:rPr>
                      <w:t xml:space="preserve">// </w:t>
                    </w:r>
                    <w:r>
                      <w:rPr>
                        <w:color w:val="7F7F7F"/>
                        <w:sz w:val="20"/>
                      </w:rPr>
                      <w:t>修改当前节点状态</w:t>
                    </w:r>
                  </w:p>
                  <w:p>
                    <w:pPr>
                      <w:spacing w:before="0" w:line="230" w:lineRule="exact"/>
                      <w:ind w:left="786" w:right="0" w:firstLine="0"/>
                      <w:jc w:val="left"/>
                      <w:rPr>
                        <w:rFonts w:ascii="Trebuchet MS" w:hAnsi="Trebuchet MS"/>
                        <w:sz w:val="20"/>
                      </w:rPr>
                    </w:pPr>
                    <w:r>
                      <w:rPr>
                        <w:rFonts w:ascii="Trebuchet MS" w:hAnsi="Trebuchet MS"/>
                        <w:w w:val="110"/>
                        <w:sz w:val="20"/>
                      </w:rPr>
                      <w:t>board[row][i]</w:t>
                    </w:r>
                    <w:r>
                      <w:rPr>
                        <w:rFonts w:ascii="Trebuchet MS" w:hAnsi="Trebuchet MS"/>
                        <w:spacing w:val="59"/>
                        <w:w w:val="110"/>
                        <w:sz w:val="20"/>
                      </w:rPr>
                      <w:t xml:space="preserve"> </w:t>
                    </w:r>
                    <w:r>
                      <w:rPr>
                        <w:rFonts w:ascii="Trebuchet MS" w:hAnsi="Trebuchet MS"/>
                        <w:w w:val="110"/>
                        <w:sz w:val="20"/>
                      </w:rPr>
                      <w:t>=</w:t>
                    </w:r>
                    <w:r>
                      <w:rPr>
                        <w:rFonts w:ascii="Trebuchet MS" w:hAnsi="Trebuchet MS"/>
                        <w:spacing w:val="59"/>
                        <w:w w:val="110"/>
                        <w:sz w:val="20"/>
                      </w:rPr>
                      <w:t xml:space="preserve"> </w:t>
                    </w:r>
                    <w:r>
                      <w:rPr>
                        <w:rFonts w:ascii="Trebuchet MS" w:hAnsi="Trebuchet MS"/>
                        <w:w w:val="110"/>
                        <w:sz w:val="20"/>
                      </w:rPr>
                      <w:t>’Q’;</w:t>
                    </w:r>
                  </w:p>
                  <w:p>
                    <w:pPr>
                      <w:spacing w:before="6" w:line="230" w:lineRule="exact"/>
                      <w:ind w:left="786" w:right="0" w:firstLine="0"/>
                      <w:jc w:val="left"/>
                      <w:rPr>
                        <w:rFonts w:ascii="Trebuchet MS"/>
                        <w:sz w:val="20"/>
                      </w:rPr>
                    </w:pPr>
                    <w:r>
                      <w:rPr>
                        <w:rFonts w:ascii="Trebuchet MS"/>
                        <w:w w:val="115"/>
                        <w:sz w:val="20"/>
                      </w:rPr>
                      <w:t>column[i]</w:t>
                    </w:r>
                    <w:r>
                      <w:rPr>
                        <w:rFonts w:ascii="Trebuchet MS"/>
                        <w:spacing w:val="19"/>
                        <w:w w:val="115"/>
                        <w:sz w:val="20"/>
                      </w:rPr>
                      <w:t xml:space="preserve"> </w:t>
                    </w:r>
                    <w:r>
                      <w:rPr>
                        <w:rFonts w:ascii="Trebuchet MS"/>
                        <w:w w:val="115"/>
                        <w:sz w:val="20"/>
                      </w:rPr>
                      <w:t>=</w:t>
                    </w:r>
                    <w:r>
                      <w:rPr>
                        <w:rFonts w:ascii="Trebuchet MS"/>
                        <w:spacing w:val="19"/>
                        <w:w w:val="115"/>
                        <w:sz w:val="20"/>
                      </w:rPr>
                      <w:t xml:space="preserve"> </w:t>
                    </w:r>
                    <w:r>
                      <w:rPr>
                        <w:rFonts w:ascii="Trebuchet MS"/>
                        <w:w w:val="115"/>
                        <w:sz w:val="20"/>
                      </w:rPr>
                      <w:t>ldiag[n-row+i-1]</w:t>
                    </w:r>
                    <w:r>
                      <w:rPr>
                        <w:rFonts w:ascii="Trebuchet MS"/>
                        <w:spacing w:val="20"/>
                        <w:w w:val="115"/>
                        <w:sz w:val="20"/>
                      </w:rPr>
                      <w:t xml:space="preserve"> </w:t>
                    </w:r>
                    <w:r>
                      <w:rPr>
                        <w:rFonts w:ascii="Trebuchet MS"/>
                        <w:w w:val="115"/>
                        <w:sz w:val="20"/>
                      </w:rPr>
                      <w:t>=</w:t>
                    </w:r>
                    <w:r>
                      <w:rPr>
                        <w:rFonts w:ascii="Trebuchet MS"/>
                        <w:spacing w:val="19"/>
                        <w:w w:val="115"/>
                        <w:sz w:val="20"/>
                      </w:rPr>
                      <w:t xml:space="preserve"> </w:t>
                    </w:r>
                    <w:r>
                      <w:rPr>
                        <w:rFonts w:ascii="Trebuchet MS"/>
                        <w:w w:val="115"/>
                        <w:sz w:val="20"/>
                      </w:rPr>
                      <w:t>rdiag[row+i+1]</w:t>
                    </w:r>
                    <w:r>
                      <w:rPr>
                        <w:rFonts w:ascii="Trebuchet MS"/>
                        <w:spacing w:val="20"/>
                        <w:w w:val="115"/>
                        <w:sz w:val="20"/>
                      </w:rPr>
                      <w:t xml:space="preserve"> </w:t>
                    </w:r>
                    <w:r>
                      <w:rPr>
                        <w:rFonts w:ascii="Trebuchet MS"/>
                        <w:w w:val="115"/>
                        <w:sz w:val="20"/>
                      </w:rPr>
                      <w:t>=</w:t>
                    </w:r>
                    <w:r>
                      <w:rPr>
                        <w:rFonts w:ascii="Trebuchet MS"/>
                        <w:spacing w:val="19"/>
                        <w:w w:val="115"/>
                        <w:sz w:val="20"/>
                      </w:rPr>
                      <w:t xml:space="preserve"> </w:t>
                    </w:r>
                    <w:r>
                      <w:rPr>
                        <w:rFonts w:ascii="Trebuchet MS"/>
                        <w:color w:val="7F0000"/>
                        <w:w w:val="115"/>
                        <w:sz w:val="20"/>
                      </w:rPr>
                      <w:t>true</w:t>
                    </w:r>
                    <w:r>
                      <w:rPr>
                        <w:rFonts w:ascii="Trebuchet MS"/>
                        <w:w w:val="115"/>
                        <w:sz w:val="20"/>
                      </w:rPr>
                      <w:t>;</w:t>
                    </w:r>
                  </w:p>
                  <w:p>
                    <w:pPr>
                      <w:spacing w:before="0" w:line="251" w:lineRule="exact"/>
                      <w:ind w:left="786" w:right="0" w:firstLine="0"/>
                      <w:jc w:val="left"/>
                      <w:rPr>
                        <w:sz w:val="20"/>
                      </w:rPr>
                    </w:pPr>
                    <w:r>
                      <w:rPr>
                        <w:rFonts w:ascii="Trebuchet MS" w:eastAsia="Trebuchet MS"/>
                        <w:color w:val="7F7F7F"/>
                        <w:spacing w:val="13"/>
                        <w:sz w:val="20"/>
                      </w:rPr>
                      <w:t xml:space="preserve">// </w:t>
                    </w:r>
                    <w:r>
                      <w:rPr>
                        <w:color w:val="7F7F7F"/>
                        <w:sz w:val="20"/>
                      </w:rPr>
                      <w:t>递归子节点</w:t>
                    </w:r>
                  </w:p>
                  <w:p>
                    <w:pPr>
                      <w:spacing w:before="0" w:line="227" w:lineRule="exact"/>
                      <w:ind w:left="786" w:right="0" w:firstLine="0"/>
                      <w:jc w:val="left"/>
                      <w:rPr>
                        <w:rFonts w:ascii="Trebuchet MS"/>
                        <w:sz w:val="20"/>
                      </w:rPr>
                    </w:pPr>
                    <w:r>
                      <w:rPr>
                        <w:rFonts w:ascii="Trebuchet MS"/>
                        <w:w w:val="110"/>
                        <w:sz w:val="20"/>
                      </w:rPr>
                      <w:t>backtracking(ans,</w:t>
                    </w:r>
                    <w:r>
                      <w:rPr>
                        <w:rFonts w:ascii="Trebuchet MS"/>
                        <w:spacing w:val="44"/>
                        <w:w w:val="110"/>
                        <w:sz w:val="20"/>
                      </w:rPr>
                      <w:t xml:space="preserve"> </w:t>
                    </w:r>
                    <w:r>
                      <w:rPr>
                        <w:rFonts w:ascii="Trebuchet MS"/>
                        <w:w w:val="110"/>
                        <w:sz w:val="20"/>
                      </w:rPr>
                      <w:t>board,</w:t>
                    </w:r>
                    <w:r>
                      <w:rPr>
                        <w:rFonts w:ascii="Trebuchet MS"/>
                        <w:spacing w:val="45"/>
                        <w:w w:val="110"/>
                        <w:sz w:val="20"/>
                      </w:rPr>
                      <w:t xml:space="preserve"> </w:t>
                    </w:r>
                    <w:r>
                      <w:rPr>
                        <w:rFonts w:ascii="Trebuchet MS"/>
                        <w:w w:val="110"/>
                        <w:sz w:val="20"/>
                      </w:rPr>
                      <w:t>column,</w:t>
                    </w:r>
                    <w:r>
                      <w:rPr>
                        <w:rFonts w:ascii="Trebuchet MS"/>
                        <w:spacing w:val="45"/>
                        <w:w w:val="110"/>
                        <w:sz w:val="20"/>
                      </w:rPr>
                      <w:t xml:space="preserve"> </w:t>
                    </w:r>
                    <w:r>
                      <w:rPr>
                        <w:rFonts w:ascii="Trebuchet MS"/>
                        <w:w w:val="110"/>
                        <w:sz w:val="20"/>
                      </w:rPr>
                      <w:t>ldiag,</w:t>
                    </w:r>
                    <w:r>
                      <w:rPr>
                        <w:rFonts w:ascii="Trebuchet MS"/>
                        <w:spacing w:val="44"/>
                        <w:w w:val="110"/>
                        <w:sz w:val="20"/>
                      </w:rPr>
                      <w:t xml:space="preserve"> </w:t>
                    </w:r>
                    <w:r>
                      <w:rPr>
                        <w:rFonts w:ascii="Trebuchet MS"/>
                        <w:w w:val="110"/>
                        <w:sz w:val="20"/>
                      </w:rPr>
                      <w:t>rdiag,</w:t>
                    </w:r>
                    <w:r>
                      <w:rPr>
                        <w:rFonts w:ascii="Trebuchet MS"/>
                        <w:spacing w:val="45"/>
                        <w:w w:val="110"/>
                        <w:sz w:val="20"/>
                      </w:rPr>
                      <w:t xml:space="preserve"> </w:t>
                    </w:r>
                    <w:r>
                      <w:rPr>
                        <w:rFonts w:ascii="Trebuchet MS"/>
                        <w:w w:val="110"/>
                        <w:sz w:val="20"/>
                      </w:rPr>
                      <w:t>row+1,</w:t>
                    </w:r>
                    <w:r>
                      <w:rPr>
                        <w:rFonts w:ascii="Trebuchet MS"/>
                        <w:spacing w:val="45"/>
                        <w:w w:val="110"/>
                        <w:sz w:val="20"/>
                      </w:rPr>
                      <w:t xml:space="preserve"> </w:t>
                    </w:r>
                    <w:r>
                      <w:rPr>
                        <w:rFonts w:ascii="Trebuchet MS"/>
                        <w:w w:val="110"/>
                        <w:sz w:val="20"/>
                      </w:rPr>
                      <w:t>n);</w:t>
                    </w:r>
                  </w:p>
                  <w:p>
                    <w:pPr>
                      <w:spacing w:before="0" w:line="251" w:lineRule="exact"/>
                      <w:ind w:left="786" w:right="0" w:firstLine="0"/>
                      <w:jc w:val="left"/>
                      <w:rPr>
                        <w:sz w:val="20"/>
                      </w:rPr>
                    </w:pPr>
                    <w:r>
                      <w:rPr>
                        <w:rFonts w:ascii="Trebuchet MS" w:eastAsia="Trebuchet MS"/>
                        <w:color w:val="7F7F7F"/>
                        <w:spacing w:val="12"/>
                        <w:sz w:val="20"/>
                      </w:rPr>
                      <w:t xml:space="preserve">// </w:t>
                    </w:r>
                    <w:r>
                      <w:rPr>
                        <w:color w:val="7F7F7F"/>
                        <w:sz w:val="20"/>
                      </w:rPr>
                      <w:t>回改当前节点状态</w:t>
                    </w:r>
                  </w:p>
                  <w:p>
                    <w:pPr>
                      <w:spacing w:before="0" w:line="230" w:lineRule="exact"/>
                      <w:ind w:left="786" w:right="0" w:firstLine="0"/>
                      <w:jc w:val="left"/>
                      <w:rPr>
                        <w:rFonts w:ascii="Trebuchet MS" w:hAnsi="Trebuchet MS"/>
                        <w:sz w:val="20"/>
                      </w:rPr>
                    </w:pPr>
                    <w:r>
                      <w:rPr>
                        <w:rFonts w:ascii="Trebuchet MS" w:hAnsi="Trebuchet MS"/>
                        <w:w w:val="120"/>
                        <w:sz w:val="20"/>
                      </w:rPr>
                      <w:t>board[row][i]</w:t>
                    </w:r>
                    <w:r>
                      <w:rPr>
                        <w:rFonts w:ascii="Trebuchet MS" w:hAnsi="Trebuchet MS"/>
                        <w:spacing w:val="18"/>
                        <w:w w:val="120"/>
                        <w:sz w:val="20"/>
                      </w:rPr>
                      <w:t xml:space="preserve"> </w:t>
                    </w:r>
                    <w:r>
                      <w:rPr>
                        <w:rFonts w:ascii="Trebuchet MS" w:hAnsi="Trebuchet MS"/>
                        <w:w w:val="120"/>
                        <w:sz w:val="20"/>
                      </w:rPr>
                      <w:t>=</w:t>
                    </w:r>
                    <w:r>
                      <w:rPr>
                        <w:rFonts w:ascii="Trebuchet MS" w:hAnsi="Trebuchet MS"/>
                        <w:spacing w:val="18"/>
                        <w:w w:val="120"/>
                        <w:sz w:val="20"/>
                      </w:rPr>
                      <w:t xml:space="preserve"> </w:t>
                    </w:r>
                    <w:r>
                      <w:rPr>
                        <w:rFonts w:ascii="Trebuchet MS" w:hAnsi="Trebuchet MS"/>
                        <w:w w:val="120"/>
                        <w:sz w:val="20"/>
                      </w:rPr>
                      <w:t>’.’;</w:t>
                    </w:r>
                  </w:p>
                  <w:p>
                    <w:pPr>
                      <w:spacing w:before="7"/>
                      <w:ind w:left="786" w:right="0" w:firstLine="0"/>
                      <w:jc w:val="left"/>
                      <w:rPr>
                        <w:rFonts w:ascii="Trebuchet MS"/>
                        <w:sz w:val="20"/>
                      </w:rPr>
                    </w:pPr>
                    <w:r>
                      <w:rPr>
                        <w:rFonts w:ascii="Trebuchet MS"/>
                        <w:w w:val="110"/>
                        <w:sz w:val="20"/>
                      </w:rPr>
                      <w:t>column[i]</w:t>
                    </w:r>
                    <w:r>
                      <w:rPr>
                        <w:rFonts w:ascii="Trebuchet MS"/>
                        <w:spacing w:val="62"/>
                        <w:w w:val="110"/>
                        <w:sz w:val="20"/>
                      </w:rPr>
                      <w:t xml:space="preserve"> </w:t>
                    </w:r>
                    <w:r>
                      <w:rPr>
                        <w:rFonts w:ascii="Trebuchet MS"/>
                        <w:w w:val="110"/>
                        <w:sz w:val="20"/>
                      </w:rPr>
                      <w:t>=</w:t>
                    </w:r>
                    <w:r>
                      <w:rPr>
                        <w:rFonts w:ascii="Trebuchet MS"/>
                        <w:spacing w:val="62"/>
                        <w:w w:val="110"/>
                        <w:sz w:val="20"/>
                      </w:rPr>
                      <w:t xml:space="preserve"> </w:t>
                    </w:r>
                    <w:r>
                      <w:rPr>
                        <w:rFonts w:ascii="Trebuchet MS"/>
                        <w:w w:val="110"/>
                        <w:sz w:val="20"/>
                      </w:rPr>
                      <w:t>ldiag[n-row+i-1]</w:t>
                    </w:r>
                    <w:r>
                      <w:rPr>
                        <w:rFonts w:ascii="Trebuchet MS"/>
                        <w:spacing w:val="62"/>
                        <w:w w:val="110"/>
                        <w:sz w:val="20"/>
                      </w:rPr>
                      <w:t xml:space="preserve"> </w:t>
                    </w:r>
                    <w:r>
                      <w:rPr>
                        <w:rFonts w:ascii="Trebuchet MS"/>
                        <w:w w:val="110"/>
                        <w:sz w:val="20"/>
                      </w:rPr>
                      <w:t>=</w:t>
                    </w:r>
                    <w:r>
                      <w:rPr>
                        <w:rFonts w:ascii="Trebuchet MS"/>
                        <w:spacing w:val="63"/>
                        <w:w w:val="110"/>
                        <w:sz w:val="20"/>
                      </w:rPr>
                      <w:t xml:space="preserve"> </w:t>
                    </w:r>
                    <w:r>
                      <w:rPr>
                        <w:rFonts w:ascii="Trebuchet MS"/>
                        <w:w w:val="110"/>
                        <w:sz w:val="20"/>
                      </w:rPr>
                      <w:t>rdiag[row+i+1]</w:t>
                    </w:r>
                    <w:r>
                      <w:rPr>
                        <w:rFonts w:ascii="Trebuchet MS"/>
                        <w:spacing w:val="62"/>
                        <w:w w:val="110"/>
                        <w:sz w:val="20"/>
                      </w:rPr>
                      <w:t xml:space="preserve"> </w:t>
                    </w:r>
                    <w:r>
                      <w:rPr>
                        <w:rFonts w:ascii="Trebuchet MS"/>
                        <w:w w:val="110"/>
                        <w:sz w:val="20"/>
                      </w:rPr>
                      <w:t>=</w:t>
                    </w:r>
                    <w:r>
                      <w:rPr>
                        <w:rFonts w:ascii="Trebuchet MS"/>
                        <w:spacing w:val="62"/>
                        <w:w w:val="110"/>
                        <w:sz w:val="20"/>
                      </w:rPr>
                      <w:t xml:space="preserve"> </w:t>
                    </w:r>
                    <w:r>
                      <w:rPr>
                        <w:rFonts w:ascii="Trebuchet MS"/>
                        <w:color w:val="7F0000"/>
                        <w:w w:val="110"/>
                        <w:sz w:val="20"/>
                      </w:rPr>
                      <w:t>false</w:t>
                    </w:r>
                    <w:r>
                      <w:rPr>
                        <w:rFonts w:ascii="Trebuchet MS"/>
                        <w:w w:val="110"/>
                        <w:sz w:val="20"/>
                      </w:rPr>
                      <w:t>;</w:t>
                    </w:r>
                  </w:p>
                  <w:p>
                    <w:pPr>
                      <w:spacing w:before="7"/>
                      <w:ind w:left="410" w:right="0" w:firstLine="0"/>
                      <w:jc w:val="left"/>
                      <w:rPr>
                        <w:rFonts w:ascii="Trebuchet MS"/>
                        <w:sz w:val="20"/>
                      </w:rPr>
                    </w:pPr>
                    <w:r>
                      <w:rPr>
                        <w:rFonts w:ascii="Trebuchet MS"/>
                        <w:w w:val="142"/>
                        <w:sz w:val="20"/>
                      </w:rPr>
                      <w:t>}</w:t>
                    </w:r>
                  </w:p>
                  <w:p>
                    <w:pPr>
                      <w:spacing w:before="7"/>
                      <w:ind w:left="33" w:right="0" w:firstLine="0"/>
                      <w:jc w:val="left"/>
                      <w:rPr>
                        <w:rFonts w:ascii="Trebuchet MS"/>
                        <w:sz w:val="20"/>
                      </w:rPr>
                    </w:pPr>
                    <w:r>
                      <w:rPr>
                        <w:rFonts w:ascii="Trebuchet MS"/>
                        <w:w w:val="142"/>
                        <w:sz w:val="20"/>
                      </w:rPr>
                      <w:t>}</w:t>
                    </w:r>
                  </w:p>
                </w:txbxContent>
              </v:textbox>
            </v:shape>
            <w10:wrap type="none"/>
            <w10:anchorlock/>
          </v:group>
        </w:pict>
      </w:r>
    </w:p>
    <w:p>
      <w:pPr>
        <w:pStyle w:val="5"/>
        <w:spacing w:before="12"/>
        <w:rPr>
          <w:sz w:val="29"/>
        </w:rPr>
      </w:pPr>
    </w:p>
    <w:p>
      <w:pPr>
        <w:pStyle w:val="3"/>
        <w:numPr>
          <w:ilvl w:val="1"/>
          <w:numId w:val="21"/>
        </w:numPr>
        <w:tabs>
          <w:tab w:val="left" w:pos="1968"/>
        </w:tabs>
        <w:spacing w:before="65" w:after="0" w:line="240" w:lineRule="auto"/>
        <w:ind w:left="1967" w:right="0" w:hanging="523"/>
        <w:jc w:val="left"/>
      </w:pPr>
      <w:bookmarkStart w:id="73" w:name="_bookmark28"/>
      <w:bookmarkEnd w:id="73"/>
      <w:bookmarkStart w:id="74" w:name="6.4 广度优先搜索"/>
      <w:bookmarkEnd w:id="74"/>
      <w:bookmarkStart w:id="75" w:name="_bookmark28"/>
      <w:bookmarkEnd w:id="75"/>
      <w:r>
        <w:rPr>
          <w:color w:val="3B70B7"/>
        </w:rPr>
        <w:t>广度优先搜索</w:t>
      </w:r>
    </w:p>
    <w:p>
      <w:pPr>
        <w:pStyle w:val="5"/>
        <w:spacing w:before="178" w:line="302" w:lineRule="auto"/>
        <w:ind w:left="1445" w:right="283" w:firstLine="398"/>
        <w:jc w:val="both"/>
      </w:pPr>
      <w:r>
        <w:rPr>
          <w:w w:val="95"/>
          <w:u w:val="single"/>
        </w:rPr>
        <w:t>广度优先搜索</w:t>
      </w:r>
      <w:r>
        <w:rPr>
          <w:w w:val="95"/>
        </w:rPr>
        <w:t>（</w:t>
      </w:r>
      <w:r>
        <w:rPr>
          <w:rFonts w:ascii="Times New Roman" w:hAnsi="Times New Roman" w:eastAsia="Times New Roman"/>
          <w:w w:val="95"/>
        </w:rPr>
        <w:t>breadth-first</w:t>
      </w:r>
      <w:r>
        <w:rPr>
          <w:rFonts w:ascii="Times New Roman" w:hAnsi="Times New Roman" w:eastAsia="Times New Roman"/>
          <w:spacing w:val="75"/>
        </w:rPr>
        <w:t xml:space="preserve"> </w:t>
      </w:r>
      <w:r>
        <w:rPr>
          <w:rFonts w:ascii="Times New Roman" w:hAnsi="Times New Roman" w:eastAsia="Times New Roman"/>
          <w:w w:val="95"/>
        </w:rPr>
        <w:t>search</w:t>
      </w:r>
      <w:r>
        <w:rPr>
          <w:w w:val="95"/>
        </w:rPr>
        <w:t>，</w:t>
      </w:r>
      <w:r>
        <w:rPr>
          <w:rFonts w:ascii="Times New Roman" w:hAnsi="Times New Roman" w:eastAsia="Times New Roman"/>
          <w:w w:val="95"/>
        </w:rPr>
        <w:t>BFS</w:t>
      </w:r>
      <w:r>
        <w:rPr>
          <w:w w:val="95"/>
        </w:rPr>
        <w:t>）不同与深度优先搜索，它是一层层进行遍历的，因此</w:t>
      </w:r>
      <w:r>
        <w:rPr>
          <w:w w:val="95"/>
          <w:u w:val="single"/>
        </w:rPr>
        <w:t>需要用先入先出的队列</w:t>
      </w:r>
      <w:r>
        <w:rPr>
          <w:w w:val="95"/>
        </w:rPr>
        <w:t>而非先入后出的栈进行遍历。由于是按层次进行遍历，广度优先搜索时</w:t>
      </w:r>
      <w:r>
        <w:rPr>
          <w:spacing w:val="68"/>
          <w:w w:val="95"/>
        </w:rPr>
        <w:t xml:space="preserve"> </w:t>
      </w:r>
      <w:r>
        <w:t>按照“广”的方向进行遍历的，也常常用来处理最短路径等问题。</w:t>
      </w:r>
    </w:p>
    <w:p>
      <w:pPr>
        <w:pStyle w:val="5"/>
        <w:spacing w:line="302" w:lineRule="auto"/>
        <w:ind w:left="1445" w:right="146" w:firstLine="398"/>
      </w:pPr>
      <w:r>
        <w:rPr>
          <w:spacing w:val="3"/>
          <w:w w:val="95"/>
        </w:rPr>
        <w:t xml:space="preserve">考虑如下一颗简单的树。我们从 </w:t>
      </w:r>
      <w:r>
        <w:rPr>
          <w:rFonts w:ascii="Times New Roman" w:hAnsi="Times New Roman" w:eastAsia="Times New Roman"/>
          <w:w w:val="95"/>
        </w:rPr>
        <w:t>1</w:t>
      </w:r>
      <w:r>
        <w:rPr>
          <w:rFonts w:ascii="Times New Roman" w:hAnsi="Times New Roman" w:eastAsia="Times New Roman"/>
          <w:spacing w:val="8"/>
          <w:w w:val="95"/>
        </w:rPr>
        <w:t xml:space="preserve"> </w:t>
      </w:r>
      <w:r>
        <w:rPr>
          <w:w w:val="95"/>
        </w:rPr>
        <w:t>号节点开始遍历，假如遍历顺序是从左子节点到右子节点，</w:t>
      </w:r>
      <w:r>
        <w:rPr>
          <w:spacing w:val="-92"/>
          <w:w w:val="95"/>
        </w:rPr>
        <w:t xml:space="preserve"> </w:t>
      </w:r>
      <w:r>
        <w:rPr>
          <w:spacing w:val="1"/>
        </w:rPr>
        <w:t>那么按照优先向着“广”的方向前进的策略，队列顶端的元素变化过程为</w:t>
      </w:r>
      <w:r>
        <w:rPr>
          <w:rFonts w:ascii="Times New Roman" w:hAnsi="Times New Roman" w:eastAsia="Times New Roman"/>
        </w:rPr>
        <w:t>[1]-&gt;[2-&gt;3]-&gt;[4]</w:t>
      </w:r>
      <w:r>
        <w:t>，其中方括号代表每一层的元素。</w:t>
      </w:r>
    </w:p>
    <w:p>
      <w:pPr>
        <w:pStyle w:val="5"/>
        <w:spacing w:before="5"/>
        <w:rPr>
          <w:sz w:val="23"/>
        </w:rPr>
      </w:pPr>
      <w:r>
        <w:pict>
          <v:shape id="_x0000_s1209" o:spid="_x0000_s1209" o:spt="202" type="#_x0000_t202" style="position:absolute;left:0pt;margin-left:86.2pt;margin-top:17.05pt;height:66pt;width:422.9pt;mso-position-horizontal-relative:page;mso-wrap-distance-bottom:0pt;mso-wrap-distance-top:0pt;z-index:-15680512;mso-width-relative:page;mso-height-relative:page;" filled="f" stroked="t" coordsize="21600,21600">
            <v:path/>
            <v:fill on="f" focussize="0,0"/>
            <v:stroke weight="0.199212598425197pt" color="#3B70B7"/>
            <v:imagedata o:title=""/>
            <o:lock v:ext="edit"/>
            <v:textbox inset="0mm,0mm,0mm,0mm">
              <w:txbxContent>
                <w:p>
                  <w:pPr>
                    <w:pStyle w:val="5"/>
                    <w:spacing w:before="39"/>
                    <w:ind w:right="7474"/>
                    <w:jc w:val="center"/>
                    <w:rPr>
                      <w:rFonts w:ascii="Trebuchet MS"/>
                    </w:rPr>
                  </w:pPr>
                  <w:r>
                    <w:rPr>
                      <w:rFonts w:ascii="Trebuchet MS"/>
                      <w:w w:val="99"/>
                    </w:rPr>
                    <w:t>1</w:t>
                  </w:r>
                </w:p>
                <w:p>
                  <w:pPr>
                    <w:pStyle w:val="5"/>
                    <w:spacing w:before="7"/>
                    <w:ind w:right="7453"/>
                    <w:jc w:val="center"/>
                    <w:rPr>
                      <w:rFonts w:ascii="Trebuchet MS"/>
                    </w:rPr>
                  </w:pPr>
                  <w:r>
                    <w:rPr>
                      <w:rFonts w:ascii="Trebuchet MS"/>
                      <w:w w:val="120"/>
                    </w:rPr>
                    <w:t>/</w:t>
                  </w:r>
                  <w:r>
                    <w:rPr>
                      <w:rFonts w:ascii="Trebuchet MS"/>
                      <w:spacing w:val="26"/>
                      <w:w w:val="120"/>
                    </w:rPr>
                    <w:t xml:space="preserve"> </w:t>
                  </w:r>
                  <w:r>
                    <w:rPr>
                      <w:rFonts w:ascii="Trebuchet MS"/>
                      <w:w w:val="130"/>
                    </w:rPr>
                    <w:t>\</w:t>
                  </w:r>
                </w:p>
                <w:p>
                  <w:pPr>
                    <w:pStyle w:val="5"/>
                    <w:tabs>
                      <w:tab w:val="left" w:pos="376"/>
                    </w:tabs>
                    <w:spacing w:before="7"/>
                    <w:ind w:right="7474"/>
                    <w:jc w:val="center"/>
                    <w:rPr>
                      <w:rFonts w:ascii="Trebuchet MS"/>
                    </w:rPr>
                  </w:pPr>
                  <w:r>
                    <w:rPr>
                      <w:rFonts w:ascii="Trebuchet MS"/>
                    </w:rPr>
                    <w:t>2</w:t>
                  </w:r>
                  <w:r>
                    <w:rPr>
                      <w:rFonts w:ascii="Trebuchet MS"/>
                    </w:rPr>
                    <w:tab/>
                  </w:r>
                  <w:r>
                    <w:rPr>
                      <w:rFonts w:ascii="Trebuchet MS"/>
                    </w:rPr>
                    <w:t>3</w:t>
                  </w:r>
                </w:p>
                <w:p>
                  <w:pPr>
                    <w:pStyle w:val="5"/>
                    <w:spacing w:before="7" w:line="247" w:lineRule="auto"/>
                    <w:ind w:left="59" w:right="8176" w:firstLine="94"/>
                    <w:rPr>
                      <w:rFonts w:ascii="Trebuchet MS"/>
                    </w:rPr>
                  </w:pPr>
                  <w:r>
                    <w:rPr>
                      <w:rFonts w:ascii="Trebuchet MS"/>
                    </w:rPr>
                    <w:t>/</w:t>
                  </w:r>
                  <w:r>
                    <w:rPr>
                      <w:rFonts w:ascii="Trebuchet MS"/>
                      <w:spacing w:val="-58"/>
                    </w:rPr>
                    <w:t xml:space="preserve"> </w:t>
                  </w:r>
                  <w:r>
                    <w:rPr>
                      <w:rFonts w:ascii="Trebuchet MS"/>
                    </w:rPr>
                    <w:t>4</w:t>
                  </w:r>
                </w:p>
              </w:txbxContent>
            </v:textbox>
            <w10:wrap type="topAndBottom"/>
          </v:shape>
        </w:pict>
      </w:r>
    </w:p>
    <w:p>
      <w:pPr>
        <w:pStyle w:val="5"/>
        <w:spacing w:before="149" w:line="302" w:lineRule="auto"/>
        <w:ind w:left="1445" w:right="283" w:firstLine="398"/>
        <w:jc w:val="both"/>
      </w:pPr>
      <w:r>
        <w:rPr>
          <w:w w:val="95"/>
        </w:rPr>
        <w:t>这里要注意，深度优先搜索和广度优先搜索都可以处理</w:t>
      </w:r>
      <w:r>
        <w:rPr>
          <w:w w:val="95"/>
          <w:u w:val="single"/>
        </w:rPr>
        <w:t>可达性</w:t>
      </w:r>
      <w:r>
        <w:rPr>
          <w:w w:val="95"/>
        </w:rPr>
        <w:t>问题，即从一个节点开始是否</w:t>
      </w:r>
      <w:r>
        <w:rPr>
          <w:spacing w:val="60"/>
          <w:w w:val="95"/>
        </w:rPr>
        <w:t xml:space="preserve"> </w:t>
      </w:r>
      <w:r>
        <w:rPr>
          <w:w w:val="95"/>
        </w:rPr>
        <w:t>能达到另一个节点。因为深度优先搜索可以利用递归快速实现，很多人会习惯使用深度优先搜索</w:t>
      </w:r>
      <w:r>
        <w:rPr>
          <w:spacing w:val="78"/>
          <w:w w:val="95"/>
        </w:rPr>
        <w:t xml:space="preserve"> </w:t>
      </w:r>
      <w:r>
        <w:rPr>
          <w:w w:val="95"/>
        </w:rPr>
        <w:t>刷此类题目。实际软件工程中，笔者很少见到递归的写法，因为一方面难以理解，另一方面可能</w:t>
      </w:r>
      <w:r>
        <w:rPr>
          <w:spacing w:val="78"/>
          <w:w w:val="95"/>
        </w:rPr>
        <w:t xml:space="preserve"> </w:t>
      </w:r>
      <w:r>
        <w:rPr>
          <w:w w:val="95"/>
        </w:rPr>
        <w:t>产生栈溢出的情况；而用栈实现的深度优先搜索和用队列实现的广度优先搜索在写法上并没有太</w:t>
      </w:r>
      <w:r>
        <w:rPr>
          <w:spacing w:val="68"/>
          <w:w w:val="95"/>
        </w:rPr>
        <w:t xml:space="preserve"> </w:t>
      </w:r>
      <w:r>
        <w:t>大差异，因此使用哪一种搜索方式需要根据实际的功能需求来判断。</w:t>
      </w:r>
    </w:p>
    <w:p>
      <w:pPr>
        <w:spacing w:after="0" w:line="302" w:lineRule="auto"/>
        <w:jc w:val="both"/>
        <w:sectPr>
          <w:headerReference r:id="rId54" w:type="default"/>
          <w:footerReference r:id="rId55" w:type="default"/>
          <w:pgSz w:w="11910" w:h="16840"/>
          <w:pgMar w:top="1200" w:right="1500" w:bottom="700" w:left="340" w:header="923" w:footer="510" w:gutter="0"/>
        </w:sectPr>
      </w:pPr>
    </w:p>
    <w:p>
      <w:pPr>
        <w:pStyle w:val="5"/>
        <w:spacing w:before="7"/>
        <w:rPr>
          <w:sz w:val="9"/>
        </w:rPr>
      </w:pPr>
    </w:p>
    <w:p>
      <w:pPr>
        <w:pStyle w:val="4"/>
        <w:spacing w:before="144"/>
      </w:pPr>
      <w:r>
        <w:fldChar w:fldCharType="begin"/>
      </w:r>
      <w:r>
        <w:instrText xml:space="preserve"> HYPERLINK "https://leetcode.com/problems/shortest-bridge/" \h </w:instrText>
      </w:r>
      <w:r>
        <w:fldChar w:fldCharType="separate"/>
      </w:r>
      <w:r>
        <w:rPr>
          <w:color w:val="7F0000"/>
        </w:rPr>
        <w:t>934.</w:t>
      </w:r>
      <w:r>
        <w:rPr>
          <w:color w:val="7F0000"/>
          <w:spacing w:val="21"/>
        </w:rPr>
        <w:t xml:space="preserve"> </w:t>
      </w:r>
      <w:r>
        <w:rPr>
          <w:color w:val="7F0000"/>
        </w:rPr>
        <w:t>Shortest</w:t>
      </w:r>
      <w:r>
        <w:rPr>
          <w:color w:val="7F0000"/>
          <w:spacing w:val="-5"/>
        </w:rPr>
        <w:t xml:space="preserve"> </w:t>
      </w:r>
      <w:r>
        <w:rPr>
          <w:color w:val="7F0000"/>
        </w:rPr>
        <w:t>Bridge</w:t>
      </w:r>
      <w:r>
        <w:rPr>
          <w:color w:val="7F0000"/>
          <w:spacing w:val="-4"/>
        </w:rPr>
        <w:t xml:space="preserve"> </w:t>
      </w:r>
      <w:r>
        <w:rPr>
          <w:color w:val="7F0000"/>
        </w:rPr>
        <w:t>(Medium)</w:t>
      </w:r>
      <w:r>
        <w:rPr>
          <w:color w:val="7F0000"/>
        </w:rPr>
        <w:fldChar w:fldCharType="end"/>
      </w:r>
    </w:p>
    <w:p>
      <w:pPr>
        <w:spacing w:before="148"/>
        <w:ind w:left="1445" w:right="0" w:firstLine="0"/>
        <w:jc w:val="left"/>
        <w:rPr>
          <w:rFonts w:hint="eastAsia" w:ascii="Microsoft YaHei UI" w:eastAsia="Microsoft YaHei UI"/>
          <w:b/>
          <w:sz w:val="24"/>
        </w:rPr>
      </w:pPr>
      <w:r>
        <w:rPr>
          <w:rFonts w:hint="eastAsia" w:ascii="Microsoft YaHei UI" w:eastAsia="Microsoft YaHei UI"/>
          <w:b/>
          <w:color w:val="3B70B7"/>
          <w:w w:val="95"/>
          <w:sz w:val="24"/>
        </w:rPr>
        <w:t>题目描述</w:t>
      </w:r>
    </w:p>
    <w:p>
      <w:pPr>
        <w:pStyle w:val="5"/>
        <w:spacing w:before="130" w:line="302" w:lineRule="auto"/>
        <w:ind w:left="1445" w:right="284" w:firstLine="398"/>
      </w:pPr>
      <w:r>
        <w:rPr>
          <w:spacing w:val="3"/>
          <w:w w:val="95"/>
        </w:rPr>
        <w:t xml:space="preserve">给定一个二维 </w:t>
      </w:r>
      <w:r>
        <w:rPr>
          <w:rFonts w:ascii="Times New Roman" w:eastAsia="Times New Roman"/>
          <w:w w:val="95"/>
        </w:rPr>
        <w:t>0-1</w:t>
      </w:r>
      <w:r>
        <w:rPr>
          <w:rFonts w:ascii="Times New Roman" w:eastAsia="Times New Roman"/>
          <w:spacing w:val="26"/>
          <w:w w:val="95"/>
        </w:rPr>
        <w:t xml:space="preserve"> </w:t>
      </w:r>
      <w:r>
        <w:rPr>
          <w:spacing w:val="4"/>
          <w:w w:val="95"/>
        </w:rPr>
        <w:t xml:space="preserve">矩阵，其中 </w:t>
      </w:r>
      <w:r>
        <w:rPr>
          <w:rFonts w:ascii="Times New Roman" w:eastAsia="Times New Roman"/>
          <w:w w:val="95"/>
        </w:rPr>
        <w:t>1</w:t>
      </w:r>
      <w:r>
        <w:rPr>
          <w:rFonts w:ascii="Times New Roman" w:eastAsia="Times New Roman"/>
          <w:spacing w:val="27"/>
          <w:w w:val="95"/>
        </w:rPr>
        <w:t xml:space="preserve"> </w:t>
      </w:r>
      <w:r>
        <w:rPr>
          <w:w w:val="95"/>
        </w:rPr>
        <w:t>表示陆地，</w:t>
      </w:r>
      <w:r>
        <w:rPr>
          <w:rFonts w:ascii="Times New Roman" w:eastAsia="Times New Roman"/>
          <w:w w:val="95"/>
        </w:rPr>
        <w:t>0</w:t>
      </w:r>
      <w:r>
        <w:rPr>
          <w:rFonts w:ascii="Times New Roman" w:eastAsia="Times New Roman"/>
          <w:spacing w:val="27"/>
          <w:w w:val="95"/>
        </w:rPr>
        <w:t xml:space="preserve"> </w:t>
      </w:r>
      <w:r>
        <w:rPr>
          <w:w w:val="95"/>
        </w:rPr>
        <w:t>表示海洋，每个位置与上下左右相连。已知矩</w:t>
      </w:r>
      <w:r>
        <w:t>阵中有且只有两个岛屿，求最少要填海造陆多少个位置才可以将两个岛屿相连。</w:t>
      </w:r>
    </w:p>
    <w:p>
      <w:pPr>
        <w:pStyle w:val="5"/>
        <w:spacing w:before="9"/>
        <w:rPr>
          <w:sz w:val="17"/>
        </w:rPr>
      </w:pPr>
    </w:p>
    <w:p>
      <w:pPr>
        <w:pStyle w:val="4"/>
        <w:rPr>
          <w:rFonts w:hint="eastAsia" w:ascii="Microsoft YaHei UI" w:eastAsia="Microsoft YaHei UI"/>
        </w:rPr>
      </w:pPr>
      <w:r>
        <w:rPr>
          <w:rFonts w:hint="eastAsia" w:ascii="Microsoft YaHei UI" w:eastAsia="Microsoft YaHei UI"/>
          <w:color w:val="3B70B7"/>
          <w:w w:val="95"/>
        </w:rPr>
        <w:t>输入输出样例</w:t>
      </w:r>
    </w:p>
    <w:p>
      <w:pPr>
        <w:pStyle w:val="5"/>
        <w:spacing w:before="130"/>
        <w:ind w:left="1844"/>
      </w:pPr>
      <w:r>
        <w:pict>
          <v:shape id="_x0000_s1210" o:spid="_x0000_s1210" o:spt="202" type="#_x0000_t202" style="position:absolute;left:0pt;margin-left:86.2pt;margin-top:23.55pt;height:89.9pt;width:422.9pt;mso-position-horizontal-relative:page;mso-wrap-distance-bottom:0pt;mso-wrap-distance-top:0pt;z-index:-15680512;mso-width-relative:page;mso-height-relative:page;" filled="f" stroked="t" coordsize="21600,21600">
            <v:path/>
            <v:fill on="f" focussize="0,0"/>
            <v:stroke weight="0.199212598425197pt" color="#3B70B7"/>
            <v:imagedata o:title=""/>
            <o:lock v:ext="edit"/>
            <v:textbox inset="0mm,0mm,0mm,0mm">
              <w:txbxContent>
                <w:p>
                  <w:pPr>
                    <w:pStyle w:val="5"/>
                    <w:spacing w:before="39" w:line="247" w:lineRule="auto"/>
                    <w:ind w:left="59" w:right="6434"/>
                    <w:rPr>
                      <w:rFonts w:ascii="Trebuchet MS"/>
                    </w:rPr>
                  </w:pPr>
                  <w:r>
                    <w:rPr>
                      <w:rFonts w:ascii="Trebuchet MS"/>
                      <w:w w:val="120"/>
                    </w:rPr>
                    <w:t>Input:</w:t>
                  </w:r>
                  <w:r>
                    <w:rPr>
                      <w:rFonts w:ascii="Trebuchet MS"/>
                      <w:spacing w:val="1"/>
                      <w:w w:val="120"/>
                    </w:rPr>
                    <w:t xml:space="preserve"> </w:t>
                  </w:r>
                  <w:r>
                    <w:rPr>
                      <w:rFonts w:ascii="Trebuchet MS"/>
                      <w:w w:val="120"/>
                    </w:rPr>
                    <w:t>[[1,1,1,1,1],</w:t>
                  </w:r>
                </w:p>
                <w:p>
                  <w:pPr>
                    <w:pStyle w:val="5"/>
                    <w:ind w:left="153"/>
                    <w:rPr>
                      <w:rFonts w:ascii="Trebuchet MS"/>
                    </w:rPr>
                  </w:pPr>
                  <w:r>
                    <w:rPr>
                      <w:rFonts w:ascii="Trebuchet MS"/>
                      <w:w w:val="120"/>
                    </w:rPr>
                    <w:t>[1,0,0,0,1],</w:t>
                  </w:r>
                </w:p>
                <w:p>
                  <w:pPr>
                    <w:pStyle w:val="5"/>
                    <w:spacing w:before="7"/>
                    <w:ind w:left="153"/>
                    <w:rPr>
                      <w:rFonts w:ascii="Trebuchet MS"/>
                    </w:rPr>
                  </w:pPr>
                  <w:r>
                    <w:rPr>
                      <w:rFonts w:ascii="Trebuchet MS"/>
                      <w:w w:val="120"/>
                    </w:rPr>
                    <w:t>[1,0,1,0,1],</w:t>
                  </w:r>
                </w:p>
                <w:p>
                  <w:pPr>
                    <w:pStyle w:val="5"/>
                    <w:spacing w:before="7"/>
                    <w:ind w:left="153"/>
                    <w:rPr>
                      <w:rFonts w:ascii="Trebuchet MS"/>
                    </w:rPr>
                  </w:pPr>
                  <w:r>
                    <w:rPr>
                      <w:rFonts w:ascii="Trebuchet MS"/>
                      <w:w w:val="120"/>
                    </w:rPr>
                    <w:t>[1,0,0,0,1],</w:t>
                  </w:r>
                </w:p>
                <w:p>
                  <w:pPr>
                    <w:pStyle w:val="5"/>
                    <w:spacing w:before="6"/>
                    <w:ind w:left="153"/>
                    <w:rPr>
                      <w:rFonts w:ascii="Trebuchet MS"/>
                    </w:rPr>
                  </w:pPr>
                  <w:r>
                    <w:rPr>
                      <w:rFonts w:ascii="Trebuchet MS"/>
                      <w:w w:val="120"/>
                    </w:rPr>
                    <w:t>[1,1,1,1,1]]</w:t>
                  </w:r>
                </w:p>
                <w:p>
                  <w:pPr>
                    <w:pStyle w:val="5"/>
                    <w:spacing w:before="7"/>
                    <w:ind w:left="59"/>
                    <w:rPr>
                      <w:rFonts w:ascii="Trebuchet MS"/>
                    </w:rPr>
                  </w:pPr>
                  <w:r>
                    <w:rPr>
                      <w:rFonts w:ascii="Trebuchet MS"/>
                    </w:rPr>
                    <w:t>Output:</w:t>
                  </w:r>
                  <w:r>
                    <w:rPr>
                      <w:rFonts w:ascii="Trebuchet MS"/>
                      <w:spacing w:val="64"/>
                    </w:rPr>
                    <w:t xml:space="preserve"> </w:t>
                  </w:r>
                  <w:r>
                    <w:rPr>
                      <w:rFonts w:ascii="Trebuchet MS"/>
                    </w:rPr>
                    <w:t>1</w:t>
                  </w:r>
                </w:p>
              </w:txbxContent>
            </v:textbox>
            <w10:wrap type="topAndBottom"/>
          </v:shape>
        </w:pict>
      </w:r>
      <w:r>
        <w:rPr>
          <w:w w:val="95"/>
        </w:rPr>
        <w:t>输入是一个二维整数数组，输出是一个非负整数，表示需要填海造陆的位置数。</w:t>
      </w:r>
    </w:p>
    <w:p>
      <w:pPr>
        <w:pStyle w:val="5"/>
        <w:spacing w:before="12"/>
        <w:rPr>
          <w:sz w:val="26"/>
        </w:rPr>
      </w:pPr>
    </w:p>
    <w:p>
      <w:pPr>
        <w:pStyle w:val="4"/>
        <w:spacing w:before="32"/>
        <w:rPr>
          <w:rFonts w:hint="eastAsia" w:ascii="Microsoft YaHei UI" w:eastAsia="Microsoft YaHei UI"/>
        </w:rPr>
      </w:pPr>
      <w:r>
        <w:rPr>
          <w:rFonts w:hint="eastAsia" w:ascii="Microsoft YaHei UI" w:eastAsia="Microsoft YaHei UI"/>
          <w:color w:val="3B70B7"/>
          <w:w w:val="95"/>
        </w:rPr>
        <w:t>题解</w:t>
      </w:r>
    </w:p>
    <w:p>
      <w:pPr>
        <w:pStyle w:val="5"/>
        <w:spacing w:before="129" w:line="302" w:lineRule="auto"/>
        <w:ind w:left="1445" w:right="283" w:firstLine="398"/>
      </w:pPr>
      <w:r>
        <w:rPr>
          <w:w w:val="95"/>
        </w:rPr>
        <w:t>本题实际上是求两个岛屿间的最短距离，因此我们可以先通过任意搜索方法找到其中一个岛</w:t>
      </w:r>
      <w:r>
        <w:rPr>
          <w:spacing w:val="50"/>
          <w:w w:val="95"/>
        </w:rPr>
        <w:t xml:space="preserve"> </w:t>
      </w:r>
      <w:r>
        <w:t>屿，然后利用广度优先搜索，查找其与另一个岛屿的最短距离。</w:t>
      </w:r>
    </w:p>
    <w:p>
      <w:pPr>
        <w:pStyle w:val="5"/>
        <w:spacing w:before="9"/>
        <w:rPr>
          <w:sz w:val="23"/>
        </w:rPr>
      </w:pPr>
    </w:p>
    <w:p>
      <w:pPr>
        <w:pStyle w:val="5"/>
        <w:spacing w:before="79"/>
        <w:ind w:left="1445"/>
        <w:rPr>
          <w:rFonts w:ascii="Trebuchet MS"/>
        </w:rPr>
      </w:pPr>
      <w:r>
        <w:pict>
          <v:group id="_x0000_s1211" o:spid="_x0000_s1211" o:spt="203" style="position:absolute;left:0pt;margin-left:86.1pt;margin-top:1.75pt;height:373.8pt;width:421.6pt;mso-position-horizontal-relative:page;z-index:-20731904;mso-width-relative:page;mso-height-relative:page;" coordorigin="1722,36" coordsize="8432,7476">
            <o:lock v:ext="edit"/>
            <v:shape id="_x0000_s1212" o:spid="_x0000_s1212" style="position:absolute;left:1722;top:35;height:64;width:8398;" filled="f" stroked="t" coordorigin="1722,36" coordsize="8398,64" path="m1724,99l1724,36m1722,38l1786,38m1786,38l10120,38e">
              <v:path arrowok="t"/>
              <v:fill on="f" focussize="0,0"/>
              <v:stroke weight="0.199212598425197pt" color="#3B70B7"/>
              <v:imagedata o:title=""/>
              <o:lock v:ext="edit"/>
            </v:shape>
            <v:line id="_x0000_s1213" o:spid="_x0000_s1213" o:spt="20" style="position:absolute;left:10152;top:36;height:7476;width:0;" stroked="t" coordsize="21600,21600">
              <v:path arrowok="t"/>
              <v:fill focussize="0,0"/>
              <v:stroke weight="0.199212598425197pt" color="#3B70B7"/>
              <v:imagedata o:title=""/>
              <o:lock v:ext="edit"/>
            </v:line>
            <v:line id="_x0000_s1214" o:spid="_x0000_s1214" o:spt="20" style="position:absolute;left:1724;top:99;height:7413;width:0;" stroked="t" coordsize="21600,21600">
              <v:path arrowok="t"/>
              <v:fill focussize="0,0"/>
              <v:stroke weight="0.199212598425197pt" color="#3B70B7"/>
              <v:imagedata o:title=""/>
              <o:lock v:ext="edit"/>
            </v:line>
          </v:group>
        </w:pict>
      </w:r>
      <w:r>
        <w:rPr>
          <w:rFonts w:ascii="Trebuchet MS"/>
          <w:w w:val="120"/>
        </w:rPr>
        <w:t>vector&lt;</w:t>
      </w:r>
      <w:r>
        <w:rPr>
          <w:rFonts w:ascii="Trebuchet MS"/>
          <w:color w:val="7F0000"/>
          <w:w w:val="120"/>
        </w:rPr>
        <w:t>int</w:t>
      </w:r>
      <w:r>
        <w:rPr>
          <w:rFonts w:ascii="Trebuchet MS"/>
          <w:w w:val="120"/>
        </w:rPr>
        <w:t>&gt;</w:t>
      </w:r>
      <w:r>
        <w:rPr>
          <w:rFonts w:ascii="Trebuchet MS"/>
          <w:spacing w:val="19"/>
          <w:w w:val="120"/>
        </w:rPr>
        <w:t xml:space="preserve"> </w:t>
      </w:r>
      <w:r>
        <w:rPr>
          <w:rFonts w:ascii="Trebuchet MS"/>
          <w:w w:val="120"/>
        </w:rPr>
        <w:t>direction{-1,</w:t>
      </w:r>
      <w:r>
        <w:rPr>
          <w:rFonts w:ascii="Trebuchet MS"/>
          <w:spacing w:val="19"/>
          <w:w w:val="120"/>
        </w:rPr>
        <w:t xml:space="preserve"> </w:t>
      </w:r>
      <w:r>
        <w:rPr>
          <w:rFonts w:ascii="Trebuchet MS"/>
          <w:w w:val="120"/>
        </w:rPr>
        <w:t>0,</w:t>
      </w:r>
      <w:r>
        <w:rPr>
          <w:rFonts w:ascii="Trebuchet MS"/>
          <w:spacing w:val="20"/>
          <w:w w:val="120"/>
        </w:rPr>
        <w:t xml:space="preserve"> </w:t>
      </w:r>
      <w:r>
        <w:rPr>
          <w:rFonts w:ascii="Trebuchet MS"/>
          <w:w w:val="120"/>
        </w:rPr>
        <w:t>1,</w:t>
      </w:r>
      <w:r>
        <w:rPr>
          <w:rFonts w:ascii="Trebuchet MS"/>
          <w:spacing w:val="19"/>
          <w:w w:val="120"/>
        </w:rPr>
        <w:t xml:space="preserve"> </w:t>
      </w:r>
      <w:r>
        <w:rPr>
          <w:rFonts w:ascii="Trebuchet MS"/>
          <w:w w:val="120"/>
        </w:rPr>
        <w:t>0,</w:t>
      </w:r>
      <w:r>
        <w:rPr>
          <w:rFonts w:ascii="Trebuchet MS"/>
          <w:spacing w:val="20"/>
          <w:w w:val="120"/>
        </w:rPr>
        <w:t xml:space="preserve"> </w:t>
      </w:r>
      <w:r>
        <w:rPr>
          <w:rFonts w:ascii="Trebuchet MS"/>
          <w:w w:val="120"/>
        </w:rPr>
        <w:t>-1};</w:t>
      </w:r>
    </w:p>
    <w:p>
      <w:pPr>
        <w:pStyle w:val="5"/>
        <w:spacing w:before="2"/>
        <w:rPr>
          <w:rFonts w:ascii="Trebuchet MS"/>
        </w:rPr>
      </w:pPr>
    </w:p>
    <w:p>
      <w:pPr>
        <w:pStyle w:val="5"/>
        <w:spacing w:line="254" w:lineRule="exact"/>
        <w:ind w:left="1445"/>
      </w:pPr>
      <w:r>
        <w:rPr>
          <w:rFonts w:ascii="Trebuchet MS" w:eastAsia="Trebuchet MS"/>
          <w:color w:val="7F7F7F"/>
          <w:spacing w:val="13"/>
        </w:rPr>
        <w:t xml:space="preserve">// </w:t>
      </w:r>
      <w:r>
        <w:rPr>
          <w:color w:val="7F7F7F"/>
        </w:rPr>
        <w:t>主函数</w:t>
      </w:r>
    </w:p>
    <w:p>
      <w:pPr>
        <w:pStyle w:val="5"/>
        <w:spacing w:line="247" w:lineRule="auto"/>
        <w:ind w:left="1822" w:right="3694" w:hanging="377"/>
        <w:rPr>
          <w:rFonts w:ascii="Trebuchet MS"/>
        </w:rPr>
      </w:pPr>
      <w:r>
        <w:rPr>
          <w:rFonts w:ascii="Trebuchet MS"/>
          <w:color w:val="7F0000"/>
          <w:w w:val="115"/>
        </w:rPr>
        <w:t>int</w:t>
      </w:r>
      <w:r>
        <w:rPr>
          <w:rFonts w:ascii="Trebuchet MS"/>
          <w:color w:val="7F0000"/>
          <w:spacing w:val="14"/>
          <w:w w:val="115"/>
        </w:rPr>
        <w:t xml:space="preserve"> </w:t>
      </w:r>
      <w:r>
        <w:rPr>
          <w:rFonts w:ascii="Trebuchet MS"/>
          <w:w w:val="115"/>
        </w:rPr>
        <w:t>shortestBridge(vector&lt;vector&lt;</w:t>
      </w:r>
      <w:r>
        <w:rPr>
          <w:rFonts w:ascii="Trebuchet MS"/>
          <w:color w:val="7F0000"/>
          <w:w w:val="115"/>
        </w:rPr>
        <w:t>int</w:t>
      </w:r>
      <w:r>
        <w:rPr>
          <w:rFonts w:ascii="Trebuchet MS"/>
          <w:w w:val="115"/>
        </w:rPr>
        <w:t>&gt;&gt;&amp;</w:t>
      </w:r>
      <w:r>
        <w:rPr>
          <w:rFonts w:ascii="Trebuchet MS"/>
          <w:spacing w:val="14"/>
          <w:w w:val="115"/>
        </w:rPr>
        <w:t xml:space="preserve"> </w:t>
      </w:r>
      <w:r>
        <w:rPr>
          <w:rFonts w:ascii="Trebuchet MS"/>
          <w:w w:val="115"/>
        </w:rPr>
        <w:t>grid)</w:t>
      </w:r>
      <w:r>
        <w:rPr>
          <w:rFonts w:ascii="Trebuchet MS"/>
          <w:spacing w:val="14"/>
          <w:w w:val="115"/>
        </w:rPr>
        <w:t xml:space="preserve"> </w:t>
      </w:r>
      <w:r>
        <w:rPr>
          <w:rFonts w:ascii="Trebuchet MS"/>
          <w:w w:val="115"/>
        </w:rPr>
        <w:t>{</w:t>
      </w:r>
      <w:r>
        <w:rPr>
          <w:rFonts w:ascii="Trebuchet MS"/>
          <w:spacing w:val="-66"/>
          <w:w w:val="115"/>
        </w:rPr>
        <w:t xml:space="preserve"> </w:t>
      </w:r>
      <w:r>
        <w:rPr>
          <w:rFonts w:ascii="Trebuchet MS"/>
          <w:color w:val="7F0000"/>
          <w:w w:val="115"/>
        </w:rPr>
        <w:t>int</w:t>
      </w:r>
      <w:r>
        <w:rPr>
          <w:rFonts w:ascii="Trebuchet MS"/>
          <w:color w:val="7F0000"/>
          <w:spacing w:val="1"/>
          <w:w w:val="115"/>
        </w:rPr>
        <w:t xml:space="preserve"> </w:t>
      </w:r>
      <w:r>
        <w:rPr>
          <w:rFonts w:ascii="Trebuchet MS"/>
        </w:rPr>
        <w:t>m</w:t>
      </w:r>
      <w:r>
        <w:rPr>
          <w:rFonts w:ascii="Trebuchet MS"/>
          <w:spacing w:val="1"/>
        </w:rPr>
        <w:t xml:space="preserve"> </w:t>
      </w:r>
      <w:r>
        <w:rPr>
          <w:rFonts w:ascii="Trebuchet MS"/>
          <w:w w:val="115"/>
        </w:rPr>
        <w:t>=</w:t>
      </w:r>
      <w:r>
        <w:rPr>
          <w:rFonts w:ascii="Trebuchet MS"/>
          <w:spacing w:val="1"/>
          <w:w w:val="115"/>
        </w:rPr>
        <w:t xml:space="preserve"> </w:t>
      </w:r>
      <w:r>
        <w:rPr>
          <w:rFonts w:ascii="Trebuchet MS"/>
          <w:w w:val="115"/>
        </w:rPr>
        <w:t>grid.size(),</w:t>
      </w:r>
      <w:r>
        <w:rPr>
          <w:rFonts w:ascii="Trebuchet MS"/>
          <w:spacing w:val="1"/>
          <w:w w:val="115"/>
        </w:rPr>
        <w:t xml:space="preserve"> </w:t>
      </w:r>
      <w:r>
        <w:rPr>
          <w:rFonts w:ascii="Trebuchet MS"/>
          <w:w w:val="115"/>
        </w:rPr>
        <w:t>n</w:t>
      </w:r>
      <w:r>
        <w:rPr>
          <w:rFonts w:ascii="Trebuchet MS"/>
          <w:spacing w:val="1"/>
          <w:w w:val="115"/>
        </w:rPr>
        <w:t xml:space="preserve"> </w:t>
      </w:r>
      <w:r>
        <w:rPr>
          <w:rFonts w:ascii="Trebuchet MS"/>
          <w:w w:val="115"/>
        </w:rPr>
        <w:t>=</w:t>
      </w:r>
      <w:r>
        <w:rPr>
          <w:rFonts w:ascii="Trebuchet MS"/>
          <w:spacing w:val="1"/>
          <w:w w:val="115"/>
        </w:rPr>
        <w:t xml:space="preserve"> </w:t>
      </w:r>
      <w:r>
        <w:rPr>
          <w:rFonts w:ascii="Trebuchet MS"/>
          <w:w w:val="115"/>
        </w:rPr>
        <w:t>grid[0].size();</w:t>
      </w:r>
      <w:r>
        <w:rPr>
          <w:rFonts w:ascii="Trebuchet MS"/>
          <w:spacing w:val="1"/>
          <w:w w:val="115"/>
        </w:rPr>
        <w:t xml:space="preserve"> </w:t>
      </w:r>
      <w:r>
        <w:rPr>
          <w:rFonts w:ascii="Trebuchet MS"/>
          <w:w w:val="115"/>
        </w:rPr>
        <w:t>queue&lt;pair&lt;</w:t>
      </w:r>
      <w:r>
        <w:rPr>
          <w:rFonts w:ascii="Trebuchet MS"/>
          <w:color w:val="7F0000"/>
          <w:w w:val="115"/>
        </w:rPr>
        <w:t>int</w:t>
      </w:r>
      <w:r>
        <w:rPr>
          <w:rFonts w:ascii="Trebuchet MS"/>
          <w:w w:val="115"/>
        </w:rPr>
        <w:t>,</w:t>
      </w:r>
      <w:r>
        <w:rPr>
          <w:rFonts w:ascii="Trebuchet MS"/>
          <w:spacing w:val="31"/>
          <w:w w:val="115"/>
        </w:rPr>
        <w:t xml:space="preserve"> </w:t>
      </w:r>
      <w:r>
        <w:rPr>
          <w:rFonts w:ascii="Trebuchet MS"/>
          <w:color w:val="7F0000"/>
          <w:w w:val="115"/>
        </w:rPr>
        <w:t>int</w:t>
      </w:r>
      <w:r>
        <w:rPr>
          <w:rFonts w:ascii="Trebuchet MS"/>
          <w:w w:val="115"/>
        </w:rPr>
        <w:t>&gt;&gt;</w:t>
      </w:r>
      <w:r>
        <w:rPr>
          <w:rFonts w:ascii="Trebuchet MS"/>
          <w:spacing w:val="32"/>
          <w:w w:val="115"/>
        </w:rPr>
        <w:t xml:space="preserve"> </w:t>
      </w:r>
      <w:r>
        <w:rPr>
          <w:rFonts w:ascii="Trebuchet MS"/>
          <w:w w:val="115"/>
        </w:rPr>
        <w:t>points;</w:t>
      </w:r>
    </w:p>
    <w:p>
      <w:pPr>
        <w:pStyle w:val="5"/>
        <w:spacing w:line="235" w:lineRule="auto"/>
        <w:ind w:left="1822" w:right="4293"/>
        <w:rPr>
          <w:rFonts w:ascii="Trebuchet MS" w:eastAsia="Trebuchet MS"/>
        </w:rPr>
      </w:pPr>
      <w:r>
        <w:rPr>
          <w:rFonts w:ascii="Trebuchet MS" w:eastAsia="Trebuchet MS"/>
          <w:color w:val="7F7F7F"/>
          <w:spacing w:val="19"/>
        </w:rPr>
        <w:t xml:space="preserve">// </w:t>
      </w:r>
      <w:r>
        <w:rPr>
          <w:rFonts w:ascii="Trebuchet MS" w:eastAsia="Trebuchet MS"/>
          <w:color w:val="7F7F7F"/>
        </w:rPr>
        <w:t>dfs</w:t>
      </w:r>
      <w:r>
        <w:rPr>
          <w:color w:val="7F7F7F"/>
        </w:rPr>
        <w:t>寻找第一个岛屿，并把</w:t>
      </w:r>
      <w:r>
        <w:rPr>
          <w:rFonts w:ascii="Trebuchet MS" w:eastAsia="Trebuchet MS"/>
          <w:color w:val="7F7F7F"/>
        </w:rPr>
        <w:t>1</w:t>
      </w:r>
      <w:r>
        <w:rPr>
          <w:color w:val="7F7F7F"/>
        </w:rPr>
        <w:t>全部赋值为</w:t>
      </w:r>
      <w:r>
        <w:rPr>
          <w:rFonts w:ascii="Trebuchet MS" w:eastAsia="Trebuchet MS"/>
          <w:color w:val="7F7F7F"/>
        </w:rPr>
        <w:t>2</w:t>
      </w:r>
      <w:r>
        <w:rPr>
          <w:rFonts w:ascii="Trebuchet MS" w:eastAsia="Trebuchet MS"/>
          <w:color w:val="7F7F7F"/>
          <w:spacing w:val="-57"/>
        </w:rPr>
        <w:t xml:space="preserve"> </w:t>
      </w:r>
      <w:r>
        <w:rPr>
          <w:rFonts w:ascii="Trebuchet MS" w:eastAsia="Trebuchet MS"/>
          <w:color w:val="7F0000"/>
          <w:w w:val="105"/>
        </w:rPr>
        <w:t>bool</w:t>
      </w:r>
      <w:r>
        <w:rPr>
          <w:rFonts w:ascii="Trebuchet MS" w:eastAsia="Trebuchet MS"/>
          <w:color w:val="7F0000"/>
          <w:spacing w:val="50"/>
          <w:w w:val="105"/>
        </w:rPr>
        <w:t xml:space="preserve"> </w:t>
      </w:r>
      <w:r>
        <w:rPr>
          <w:rFonts w:ascii="Trebuchet MS" w:eastAsia="Trebuchet MS"/>
          <w:w w:val="105"/>
        </w:rPr>
        <w:t>flipped</w:t>
      </w:r>
      <w:r>
        <w:rPr>
          <w:rFonts w:ascii="Trebuchet MS" w:eastAsia="Trebuchet MS"/>
          <w:spacing w:val="33"/>
          <w:w w:val="105"/>
        </w:rPr>
        <w:t xml:space="preserve"> = </w:t>
      </w:r>
      <w:r>
        <w:rPr>
          <w:rFonts w:ascii="Trebuchet MS" w:eastAsia="Trebuchet MS"/>
          <w:color w:val="7F0000"/>
          <w:w w:val="105"/>
        </w:rPr>
        <w:t>false</w:t>
      </w:r>
      <w:r>
        <w:rPr>
          <w:rFonts w:ascii="Trebuchet MS" w:eastAsia="Trebuchet MS"/>
          <w:w w:val="105"/>
        </w:rPr>
        <w:t>;</w:t>
      </w:r>
    </w:p>
    <w:p>
      <w:pPr>
        <w:pStyle w:val="5"/>
        <w:spacing w:line="247" w:lineRule="auto"/>
        <w:ind w:left="2198" w:right="5143" w:hanging="377"/>
        <w:rPr>
          <w:rFonts w:ascii="Trebuchet MS"/>
        </w:rPr>
      </w:pPr>
      <w:r>
        <w:rPr>
          <w:rFonts w:ascii="Trebuchet MS"/>
          <w:color w:val="7F0000"/>
          <w:w w:val="120"/>
        </w:rPr>
        <w:t>for</w:t>
      </w:r>
      <w:r>
        <w:rPr>
          <w:rFonts w:ascii="Trebuchet MS"/>
          <w:color w:val="7F0000"/>
          <w:spacing w:val="28"/>
          <w:w w:val="120"/>
        </w:rPr>
        <w:t xml:space="preserve"> </w:t>
      </w:r>
      <w:r>
        <w:rPr>
          <w:rFonts w:ascii="Trebuchet MS"/>
          <w:w w:val="120"/>
        </w:rPr>
        <w:t>(</w:t>
      </w:r>
      <w:r>
        <w:rPr>
          <w:rFonts w:ascii="Trebuchet MS"/>
          <w:color w:val="7F0000"/>
          <w:w w:val="120"/>
        </w:rPr>
        <w:t>int</w:t>
      </w:r>
      <w:r>
        <w:rPr>
          <w:rFonts w:ascii="Trebuchet MS"/>
          <w:color w:val="7F0000"/>
          <w:spacing w:val="29"/>
          <w:w w:val="120"/>
        </w:rPr>
        <w:t xml:space="preserve"> </w:t>
      </w:r>
      <w:r>
        <w:rPr>
          <w:rFonts w:ascii="Trebuchet MS"/>
          <w:w w:val="155"/>
        </w:rPr>
        <w:t>i</w:t>
      </w:r>
      <w:r>
        <w:rPr>
          <w:rFonts w:ascii="Trebuchet MS"/>
          <w:spacing w:val="8"/>
          <w:w w:val="155"/>
        </w:rPr>
        <w:t xml:space="preserve"> </w:t>
      </w:r>
      <w:r>
        <w:rPr>
          <w:rFonts w:ascii="Trebuchet MS"/>
          <w:w w:val="120"/>
        </w:rPr>
        <w:t>=</w:t>
      </w:r>
      <w:r>
        <w:rPr>
          <w:rFonts w:ascii="Trebuchet MS"/>
          <w:spacing w:val="28"/>
          <w:w w:val="120"/>
        </w:rPr>
        <w:t xml:space="preserve"> </w:t>
      </w:r>
      <w:r>
        <w:rPr>
          <w:rFonts w:ascii="Trebuchet MS"/>
          <w:w w:val="120"/>
        </w:rPr>
        <w:t>0;</w:t>
      </w:r>
      <w:r>
        <w:rPr>
          <w:rFonts w:ascii="Trebuchet MS"/>
          <w:spacing w:val="29"/>
          <w:w w:val="120"/>
        </w:rPr>
        <w:t xml:space="preserve"> </w:t>
      </w:r>
      <w:r>
        <w:rPr>
          <w:rFonts w:ascii="Trebuchet MS"/>
          <w:w w:val="155"/>
        </w:rPr>
        <w:t>i</w:t>
      </w:r>
      <w:r>
        <w:rPr>
          <w:rFonts w:ascii="Trebuchet MS"/>
          <w:spacing w:val="8"/>
          <w:w w:val="155"/>
        </w:rPr>
        <w:t xml:space="preserve"> </w:t>
      </w:r>
      <w:r>
        <w:rPr>
          <w:rFonts w:ascii="Trebuchet MS"/>
          <w:w w:val="120"/>
        </w:rPr>
        <w:t>&lt;</w:t>
      </w:r>
      <w:r>
        <w:rPr>
          <w:rFonts w:ascii="Trebuchet MS"/>
          <w:spacing w:val="29"/>
          <w:w w:val="120"/>
        </w:rPr>
        <w:t xml:space="preserve"> </w:t>
      </w:r>
      <w:r>
        <w:rPr>
          <w:rFonts w:ascii="Trebuchet MS"/>
          <w:w w:val="115"/>
        </w:rPr>
        <w:t>m;</w:t>
      </w:r>
      <w:r>
        <w:rPr>
          <w:rFonts w:ascii="Trebuchet MS"/>
          <w:spacing w:val="31"/>
          <w:w w:val="115"/>
        </w:rPr>
        <w:t xml:space="preserve"> </w:t>
      </w:r>
      <w:r>
        <w:rPr>
          <w:rFonts w:ascii="Trebuchet MS"/>
          <w:w w:val="120"/>
        </w:rPr>
        <w:t>++i)</w:t>
      </w:r>
      <w:r>
        <w:rPr>
          <w:rFonts w:ascii="Trebuchet MS"/>
          <w:spacing w:val="29"/>
          <w:w w:val="120"/>
        </w:rPr>
        <w:t xml:space="preserve"> </w:t>
      </w:r>
      <w:r>
        <w:rPr>
          <w:rFonts w:ascii="Trebuchet MS"/>
          <w:w w:val="120"/>
        </w:rPr>
        <w:t>{</w:t>
      </w:r>
      <w:r>
        <w:rPr>
          <w:rFonts w:ascii="Trebuchet MS"/>
          <w:spacing w:val="-69"/>
          <w:w w:val="120"/>
        </w:rPr>
        <w:t xml:space="preserve"> </w:t>
      </w:r>
      <w:r>
        <w:rPr>
          <w:rFonts w:ascii="Trebuchet MS"/>
          <w:color w:val="7F0000"/>
          <w:w w:val="155"/>
        </w:rPr>
        <w:t>if</w:t>
      </w:r>
      <w:r>
        <w:rPr>
          <w:rFonts w:ascii="Trebuchet MS"/>
          <w:color w:val="7F0000"/>
          <w:spacing w:val="4"/>
          <w:w w:val="155"/>
        </w:rPr>
        <w:t xml:space="preserve"> </w:t>
      </w:r>
      <w:r>
        <w:rPr>
          <w:rFonts w:ascii="Trebuchet MS"/>
          <w:w w:val="120"/>
        </w:rPr>
        <w:t>(flipped)</w:t>
      </w:r>
      <w:r>
        <w:rPr>
          <w:rFonts w:ascii="Trebuchet MS"/>
          <w:spacing w:val="25"/>
          <w:w w:val="120"/>
        </w:rPr>
        <w:t xml:space="preserve"> </w:t>
      </w:r>
      <w:r>
        <w:rPr>
          <w:rFonts w:ascii="Trebuchet MS"/>
          <w:color w:val="7F0000"/>
          <w:w w:val="120"/>
        </w:rPr>
        <w:t>break</w:t>
      </w:r>
      <w:r>
        <w:rPr>
          <w:rFonts w:ascii="Trebuchet MS"/>
          <w:w w:val="120"/>
        </w:rPr>
        <w:t>;</w:t>
      </w:r>
    </w:p>
    <w:p>
      <w:pPr>
        <w:pStyle w:val="5"/>
        <w:spacing w:line="247" w:lineRule="auto"/>
        <w:ind w:left="2575" w:right="4727" w:hanging="377"/>
        <w:rPr>
          <w:rFonts w:ascii="Trebuchet MS"/>
        </w:rPr>
      </w:pPr>
      <w:r>
        <w:rPr>
          <w:rFonts w:ascii="Trebuchet MS"/>
          <w:color w:val="7F0000"/>
          <w:w w:val="125"/>
        </w:rPr>
        <w:t>for</w:t>
      </w:r>
      <w:r>
        <w:rPr>
          <w:rFonts w:ascii="Trebuchet MS"/>
          <w:color w:val="7F0000"/>
          <w:spacing w:val="20"/>
          <w:w w:val="125"/>
        </w:rPr>
        <w:t xml:space="preserve"> </w:t>
      </w:r>
      <w:r>
        <w:rPr>
          <w:rFonts w:ascii="Trebuchet MS"/>
          <w:w w:val="125"/>
        </w:rPr>
        <w:t>(</w:t>
      </w:r>
      <w:r>
        <w:rPr>
          <w:rFonts w:ascii="Trebuchet MS"/>
          <w:color w:val="7F0000"/>
          <w:w w:val="125"/>
        </w:rPr>
        <w:t>int</w:t>
      </w:r>
      <w:r>
        <w:rPr>
          <w:rFonts w:ascii="Trebuchet MS"/>
          <w:color w:val="7F0000"/>
          <w:spacing w:val="20"/>
          <w:w w:val="125"/>
        </w:rPr>
        <w:t xml:space="preserve"> </w:t>
      </w:r>
      <w:r>
        <w:rPr>
          <w:rFonts w:ascii="Trebuchet MS"/>
          <w:w w:val="125"/>
        </w:rPr>
        <w:t>j</w:t>
      </w:r>
      <w:r>
        <w:rPr>
          <w:rFonts w:ascii="Trebuchet MS"/>
          <w:spacing w:val="20"/>
          <w:w w:val="125"/>
        </w:rPr>
        <w:t xml:space="preserve"> </w:t>
      </w:r>
      <w:r>
        <w:rPr>
          <w:rFonts w:ascii="Trebuchet MS"/>
          <w:w w:val="125"/>
        </w:rPr>
        <w:t>=</w:t>
      </w:r>
      <w:r>
        <w:rPr>
          <w:rFonts w:ascii="Trebuchet MS"/>
          <w:spacing w:val="21"/>
          <w:w w:val="125"/>
        </w:rPr>
        <w:t xml:space="preserve"> </w:t>
      </w:r>
      <w:r>
        <w:rPr>
          <w:rFonts w:ascii="Trebuchet MS"/>
          <w:w w:val="125"/>
        </w:rPr>
        <w:t>0;</w:t>
      </w:r>
      <w:r>
        <w:rPr>
          <w:rFonts w:ascii="Trebuchet MS"/>
          <w:spacing w:val="20"/>
          <w:w w:val="125"/>
        </w:rPr>
        <w:t xml:space="preserve"> </w:t>
      </w:r>
      <w:r>
        <w:rPr>
          <w:rFonts w:ascii="Trebuchet MS"/>
          <w:w w:val="125"/>
        </w:rPr>
        <w:t>j</w:t>
      </w:r>
      <w:r>
        <w:rPr>
          <w:rFonts w:ascii="Trebuchet MS"/>
          <w:spacing w:val="20"/>
          <w:w w:val="125"/>
        </w:rPr>
        <w:t xml:space="preserve"> </w:t>
      </w:r>
      <w:r>
        <w:rPr>
          <w:rFonts w:ascii="Trebuchet MS"/>
          <w:w w:val="125"/>
        </w:rPr>
        <w:t>&lt;</w:t>
      </w:r>
      <w:r>
        <w:rPr>
          <w:rFonts w:ascii="Trebuchet MS"/>
          <w:spacing w:val="21"/>
          <w:w w:val="125"/>
        </w:rPr>
        <w:t xml:space="preserve"> </w:t>
      </w:r>
      <w:r>
        <w:rPr>
          <w:rFonts w:ascii="Trebuchet MS"/>
          <w:w w:val="125"/>
        </w:rPr>
        <w:t>n;</w:t>
      </w:r>
      <w:r>
        <w:rPr>
          <w:rFonts w:ascii="Trebuchet MS"/>
          <w:spacing w:val="20"/>
          <w:w w:val="125"/>
        </w:rPr>
        <w:t xml:space="preserve"> </w:t>
      </w:r>
      <w:r>
        <w:rPr>
          <w:rFonts w:ascii="Trebuchet MS"/>
          <w:w w:val="125"/>
        </w:rPr>
        <w:t>++j)</w:t>
      </w:r>
      <w:r>
        <w:rPr>
          <w:rFonts w:ascii="Trebuchet MS"/>
          <w:spacing w:val="20"/>
          <w:w w:val="125"/>
        </w:rPr>
        <w:t xml:space="preserve"> </w:t>
      </w:r>
      <w:r>
        <w:rPr>
          <w:rFonts w:ascii="Trebuchet MS"/>
          <w:w w:val="125"/>
        </w:rPr>
        <w:t>{</w:t>
      </w:r>
      <w:r>
        <w:rPr>
          <w:rFonts w:ascii="Trebuchet MS"/>
          <w:spacing w:val="-72"/>
          <w:w w:val="125"/>
        </w:rPr>
        <w:t xml:space="preserve"> </w:t>
      </w:r>
      <w:r>
        <w:rPr>
          <w:rFonts w:ascii="Trebuchet MS"/>
          <w:color w:val="7F0000"/>
          <w:w w:val="130"/>
        </w:rPr>
        <w:t>if</w:t>
      </w:r>
      <w:r>
        <w:rPr>
          <w:rFonts w:ascii="Trebuchet MS"/>
          <w:color w:val="7F0000"/>
          <w:spacing w:val="36"/>
          <w:w w:val="130"/>
        </w:rPr>
        <w:t xml:space="preserve"> </w:t>
      </w:r>
      <w:r>
        <w:rPr>
          <w:rFonts w:ascii="Trebuchet MS"/>
          <w:w w:val="125"/>
        </w:rPr>
        <w:t>(grid[i][j]</w:t>
      </w:r>
      <w:r>
        <w:rPr>
          <w:rFonts w:ascii="Trebuchet MS"/>
          <w:spacing w:val="39"/>
          <w:w w:val="125"/>
        </w:rPr>
        <w:t xml:space="preserve"> </w:t>
      </w:r>
      <w:r>
        <w:rPr>
          <w:rFonts w:ascii="Trebuchet MS"/>
          <w:w w:val="125"/>
        </w:rPr>
        <w:t>==</w:t>
      </w:r>
      <w:r>
        <w:rPr>
          <w:rFonts w:ascii="Trebuchet MS"/>
          <w:spacing w:val="40"/>
          <w:w w:val="125"/>
        </w:rPr>
        <w:t xml:space="preserve"> </w:t>
      </w:r>
      <w:r>
        <w:rPr>
          <w:rFonts w:ascii="Trebuchet MS"/>
          <w:w w:val="125"/>
        </w:rPr>
        <w:t>1)</w:t>
      </w:r>
      <w:r>
        <w:rPr>
          <w:rFonts w:ascii="Trebuchet MS"/>
          <w:spacing w:val="39"/>
          <w:w w:val="125"/>
        </w:rPr>
        <w:t xml:space="preserve"> </w:t>
      </w:r>
      <w:r>
        <w:rPr>
          <w:rFonts w:ascii="Trebuchet MS"/>
          <w:w w:val="125"/>
        </w:rPr>
        <w:t>{</w:t>
      </w:r>
    </w:p>
    <w:p>
      <w:pPr>
        <w:pStyle w:val="5"/>
        <w:spacing w:line="247" w:lineRule="auto"/>
        <w:ind w:left="2951" w:right="3592"/>
        <w:rPr>
          <w:rFonts w:ascii="Trebuchet MS"/>
        </w:rPr>
      </w:pPr>
      <w:r>
        <w:rPr>
          <w:rFonts w:ascii="Trebuchet MS"/>
          <w:w w:val="120"/>
        </w:rPr>
        <w:t>dfs(points,</w:t>
      </w:r>
      <w:r>
        <w:rPr>
          <w:rFonts w:ascii="Trebuchet MS"/>
          <w:spacing w:val="35"/>
          <w:w w:val="120"/>
        </w:rPr>
        <w:t xml:space="preserve"> </w:t>
      </w:r>
      <w:r>
        <w:rPr>
          <w:rFonts w:ascii="Trebuchet MS"/>
          <w:w w:val="120"/>
        </w:rPr>
        <w:t>grid,</w:t>
      </w:r>
      <w:r>
        <w:rPr>
          <w:rFonts w:ascii="Trebuchet MS"/>
          <w:spacing w:val="35"/>
          <w:w w:val="120"/>
        </w:rPr>
        <w:t xml:space="preserve"> </w:t>
      </w:r>
      <w:r>
        <w:rPr>
          <w:rFonts w:ascii="Trebuchet MS"/>
          <w:w w:val="115"/>
        </w:rPr>
        <w:t>m,</w:t>
      </w:r>
      <w:r>
        <w:rPr>
          <w:rFonts w:ascii="Trebuchet MS"/>
          <w:spacing w:val="38"/>
          <w:w w:val="115"/>
        </w:rPr>
        <w:t xml:space="preserve"> </w:t>
      </w:r>
      <w:r>
        <w:rPr>
          <w:rFonts w:ascii="Trebuchet MS"/>
          <w:w w:val="120"/>
        </w:rPr>
        <w:t>n,</w:t>
      </w:r>
      <w:r>
        <w:rPr>
          <w:rFonts w:ascii="Trebuchet MS"/>
          <w:spacing w:val="35"/>
          <w:w w:val="120"/>
        </w:rPr>
        <w:t xml:space="preserve"> </w:t>
      </w:r>
      <w:r>
        <w:rPr>
          <w:rFonts w:ascii="Trebuchet MS"/>
          <w:w w:val="130"/>
        </w:rPr>
        <w:t>i,</w:t>
      </w:r>
      <w:r>
        <w:rPr>
          <w:rFonts w:ascii="Trebuchet MS"/>
          <w:spacing w:val="29"/>
          <w:w w:val="130"/>
        </w:rPr>
        <w:t xml:space="preserve"> </w:t>
      </w:r>
      <w:r>
        <w:rPr>
          <w:rFonts w:ascii="Trebuchet MS"/>
          <w:w w:val="120"/>
        </w:rPr>
        <w:t>j);</w:t>
      </w:r>
      <w:r>
        <w:rPr>
          <w:rFonts w:ascii="Trebuchet MS"/>
          <w:spacing w:val="-69"/>
          <w:w w:val="120"/>
        </w:rPr>
        <w:t xml:space="preserve"> </w:t>
      </w:r>
      <w:r>
        <w:rPr>
          <w:rFonts w:ascii="Trebuchet MS"/>
          <w:w w:val="120"/>
        </w:rPr>
        <w:t>flipped</w:t>
      </w:r>
      <w:r>
        <w:rPr>
          <w:rFonts w:ascii="Trebuchet MS"/>
          <w:spacing w:val="28"/>
          <w:w w:val="120"/>
        </w:rPr>
        <w:t xml:space="preserve"> </w:t>
      </w:r>
      <w:r>
        <w:rPr>
          <w:rFonts w:ascii="Trebuchet MS"/>
          <w:w w:val="115"/>
        </w:rPr>
        <w:t>=</w:t>
      </w:r>
      <w:r>
        <w:rPr>
          <w:rFonts w:ascii="Trebuchet MS"/>
          <w:spacing w:val="32"/>
          <w:w w:val="115"/>
        </w:rPr>
        <w:t xml:space="preserve"> </w:t>
      </w:r>
      <w:r>
        <w:rPr>
          <w:rFonts w:ascii="Trebuchet MS"/>
          <w:color w:val="7F0000"/>
          <w:w w:val="120"/>
        </w:rPr>
        <w:t>true</w:t>
      </w:r>
      <w:r>
        <w:rPr>
          <w:rFonts w:ascii="Trebuchet MS"/>
          <w:w w:val="120"/>
        </w:rPr>
        <w:t>;</w:t>
      </w:r>
    </w:p>
    <w:p>
      <w:pPr>
        <w:pStyle w:val="5"/>
        <w:ind w:left="2951"/>
        <w:rPr>
          <w:rFonts w:ascii="Trebuchet MS"/>
        </w:rPr>
      </w:pPr>
      <w:r>
        <w:rPr>
          <w:rFonts w:ascii="Trebuchet MS"/>
          <w:color w:val="7F0000"/>
          <w:w w:val="110"/>
        </w:rPr>
        <w:t>break</w:t>
      </w:r>
      <w:r>
        <w:rPr>
          <w:rFonts w:ascii="Trebuchet MS"/>
          <w:w w:val="110"/>
        </w:rPr>
        <w:t>;</w:t>
      </w:r>
    </w:p>
    <w:p>
      <w:pPr>
        <w:pStyle w:val="5"/>
        <w:spacing w:before="3"/>
        <w:ind w:left="2575"/>
        <w:rPr>
          <w:rFonts w:ascii="Trebuchet MS"/>
        </w:rPr>
      </w:pPr>
      <w:r>
        <w:rPr>
          <w:rFonts w:ascii="Trebuchet MS"/>
          <w:w w:val="142"/>
        </w:rPr>
        <w:t>}</w:t>
      </w:r>
    </w:p>
    <w:p>
      <w:pPr>
        <w:pStyle w:val="5"/>
        <w:spacing w:before="7"/>
        <w:ind w:left="2198"/>
        <w:rPr>
          <w:rFonts w:ascii="Trebuchet MS"/>
        </w:rPr>
      </w:pPr>
      <w:r>
        <w:rPr>
          <w:rFonts w:ascii="Trebuchet MS"/>
          <w:w w:val="142"/>
        </w:rPr>
        <w:t>}</w:t>
      </w:r>
    </w:p>
    <w:p>
      <w:pPr>
        <w:pStyle w:val="5"/>
        <w:spacing w:before="4"/>
        <w:rPr>
          <w:rFonts w:ascii="Trebuchet MS"/>
          <w:sz w:val="14"/>
        </w:rPr>
      </w:pPr>
    </w:p>
    <w:p>
      <w:pPr>
        <w:pStyle w:val="5"/>
        <w:spacing w:before="79" w:line="230" w:lineRule="exact"/>
        <w:ind w:left="1822"/>
        <w:rPr>
          <w:rFonts w:ascii="Trebuchet MS"/>
        </w:rPr>
      </w:pPr>
      <w:r>
        <w:rPr>
          <w:rFonts w:ascii="Trebuchet MS"/>
          <w:w w:val="142"/>
        </w:rPr>
        <w:t>}</w:t>
      </w:r>
    </w:p>
    <w:p>
      <w:pPr>
        <w:pStyle w:val="5"/>
        <w:spacing w:before="2" w:line="235" w:lineRule="auto"/>
        <w:ind w:left="1822" w:right="3592"/>
        <w:rPr>
          <w:rFonts w:ascii="Trebuchet MS" w:eastAsia="Trebuchet MS"/>
        </w:rPr>
      </w:pPr>
      <w:r>
        <w:rPr>
          <w:rFonts w:ascii="Trebuchet MS" w:eastAsia="Trebuchet MS"/>
          <w:color w:val="7F7F7F"/>
          <w:spacing w:val="1"/>
        </w:rPr>
        <w:t xml:space="preserve">// </w:t>
      </w:r>
      <w:r>
        <w:rPr>
          <w:rFonts w:ascii="Trebuchet MS" w:eastAsia="Trebuchet MS"/>
          <w:color w:val="7F7F7F"/>
        </w:rPr>
        <w:t>bfs</w:t>
      </w:r>
      <w:r>
        <w:rPr>
          <w:color w:val="7F7F7F"/>
        </w:rPr>
        <w:t>寻找第二个岛屿，并把过程中经过的</w:t>
      </w:r>
      <w:r>
        <w:rPr>
          <w:rFonts w:ascii="Trebuchet MS" w:eastAsia="Trebuchet MS"/>
          <w:color w:val="7F7F7F"/>
        </w:rPr>
        <w:t>0</w:t>
      </w:r>
      <w:r>
        <w:rPr>
          <w:color w:val="7F7F7F"/>
        </w:rPr>
        <w:t>赋值为</w:t>
      </w:r>
      <w:r>
        <w:rPr>
          <w:rFonts w:ascii="Trebuchet MS" w:eastAsia="Trebuchet MS"/>
          <w:color w:val="7F7F7F"/>
        </w:rPr>
        <w:t>2</w:t>
      </w:r>
      <w:r>
        <w:rPr>
          <w:rFonts w:ascii="Trebuchet MS" w:eastAsia="Trebuchet MS"/>
          <w:color w:val="7F7F7F"/>
          <w:spacing w:val="-58"/>
        </w:rPr>
        <w:t xml:space="preserve"> </w:t>
      </w:r>
      <w:r>
        <w:rPr>
          <w:rFonts w:ascii="Trebuchet MS" w:eastAsia="Trebuchet MS"/>
          <w:color w:val="7F0000"/>
          <w:w w:val="110"/>
        </w:rPr>
        <w:t>int</w:t>
      </w:r>
      <w:r>
        <w:rPr>
          <w:rFonts w:ascii="Trebuchet MS" w:eastAsia="Trebuchet MS"/>
          <w:color w:val="7F0000"/>
          <w:spacing w:val="40"/>
          <w:w w:val="110"/>
        </w:rPr>
        <w:t xml:space="preserve"> </w:t>
      </w:r>
      <w:r>
        <w:rPr>
          <w:rFonts w:ascii="Trebuchet MS" w:eastAsia="Trebuchet MS"/>
          <w:w w:val="110"/>
        </w:rPr>
        <w:t>x,</w:t>
      </w:r>
      <w:r>
        <w:rPr>
          <w:rFonts w:ascii="Trebuchet MS" w:eastAsia="Trebuchet MS"/>
          <w:spacing w:val="40"/>
          <w:w w:val="110"/>
        </w:rPr>
        <w:t xml:space="preserve"> </w:t>
      </w:r>
      <w:r>
        <w:rPr>
          <w:rFonts w:ascii="Trebuchet MS" w:eastAsia="Trebuchet MS"/>
          <w:w w:val="110"/>
        </w:rPr>
        <w:t>y;</w:t>
      </w:r>
    </w:p>
    <w:p>
      <w:pPr>
        <w:pStyle w:val="5"/>
        <w:spacing w:before="7"/>
        <w:ind w:left="1822"/>
        <w:rPr>
          <w:rFonts w:ascii="Trebuchet MS"/>
        </w:rPr>
      </w:pPr>
      <w:r>
        <w:rPr>
          <w:rFonts w:ascii="Trebuchet MS"/>
          <w:color w:val="7F0000"/>
          <w:w w:val="120"/>
        </w:rPr>
        <w:t>int</w:t>
      </w:r>
      <w:r>
        <w:rPr>
          <w:rFonts w:ascii="Trebuchet MS"/>
          <w:color w:val="7F0000"/>
          <w:spacing w:val="30"/>
          <w:w w:val="120"/>
        </w:rPr>
        <w:t xml:space="preserve"> </w:t>
      </w:r>
      <w:r>
        <w:rPr>
          <w:rFonts w:ascii="Trebuchet MS"/>
          <w:w w:val="120"/>
        </w:rPr>
        <w:t>level</w:t>
      </w:r>
      <w:r>
        <w:rPr>
          <w:rFonts w:ascii="Trebuchet MS"/>
          <w:spacing w:val="30"/>
          <w:w w:val="120"/>
        </w:rPr>
        <w:t xml:space="preserve"> </w:t>
      </w:r>
      <w:r>
        <w:rPr>
          <w:rFonts w:ascii="Trebuchet MS"/>
          <w:w w:val="120"/>
        </w:rPr>
        <w:t>=</w:t>
      </w:r>
      <w:r>
        <w:rPr>
          <w:rFonts w:ascii="Trebuchet MS"/>
          <w:spacing w:val="30"/>
          <w:w w:val="120"/>
        </w:rPr>
        <w:t xml:space="preserve"> </w:t>
      </w:r>
      <w:r>
        <w:rPr>
          <w:rFonts w:ascii="Trebuchet MS"/>
          <w:w w:val="120"/>
        </w:rPr>
        <w:t>0;</w:t>
      </w:r>
    </w:p>
    <w:p>
      <w:pPr>
        <w:pStyle w:val="5"/>
        <w:spacing w:before="7"/>
        <w:ind w:left="1822"/>
        <w:rPr>
          <w:rFonts w:ascii="Trebuchet MS"/>
        </w:rPr>
      </w:pPr>
      <w:r>
        <w:rPr>
          <w:rFonts w:ascii="Trebuchet MS"/>
          <w:color w:val="7F0000"/>
          <w:w w:val="110"/>
        </w:rPr>
        <w:t xml:space="preserve">while </w:t>
      </w:r>
      <w:r>
        <w:rPr>
          <w:rFonts w:ascii="Trebuchet MS"/>
          <w:color w:val="7F0000"/>
          <w:spacing w:val="23"/>
          <w:w w:val="110"/>
        </w:rPr>
        <w:t xml:space="preserve"> </w:t>
      </w:r>
      <w:r>
        <w:rPr>
          <w:rFonts w:ascii="Trebuchet MS"/>
          <w:w w:val="110"/>
        </w:rPr>
        <w:t>(!points.empty()){</w:t>
      </w:r>
    </w:p>
    <w:p>
      <w:pPr>
        <w:pStyle w:val="5"/>
        <w:spacing w:before="7"/>
        <w:ind w:left="2198"/>
        <w:rPr>
          <w:rFonts w:ascii="Trebuchet MS"/>
        </w:rPr>
      </w:pPr>
      <w:r>
        <w:rPr>
          <w:rFonts w:ascii="Trebuchet MS"/>
          <w:w w:val="115"/>
        </w:rPr>
        <w:t>++level;</w:t>
      </w:r>
    </w:p>
    <w:p>
      <w:pPr>
        <w:pStyle w:val="5"/>
        <w:spacing w:before="7" w:line="247" w:lineRule="auto"/>
        <w:ind w:left="2198" w:right="4293"/>
        <w:rPr>
          <w:rFonts w:ascii="Trebuchet MS"/>
        </w:rPr>
      </w:pPr>
      <w:r>
        <w:rPr>
          <w:rFonts w:ascii="Trebuchet MS"/>
          <w:color w:val="7F0000"/>
          <w:w w:val="120"/>
        </w:rPr>
        <w:t>int</w:t>
      </w:r>
      <w:r>
        <w:rPr>
          <w:rFonts w:ascii="Trebuchet MS"/>
          <w:color w:val="7F0000"/>
          <w:spacing w:val="17"/>
          <w:w w:val="120"/>
        </w:rPr>
        <w:t xml:space="preserve"> </w:t>
      </w:r>
      <w:r>
        <w:rPr>
          <w:rFonts w:ascii="Trebuchet MS"/>
          <w:w w:val="120"/>
        </w:rPr>
        <w:t>n_points</w:t>
      </w:r>
      <w:r>
        <w:rPr>
          <w:rFonts w:ascii="Trebuchet MS"/>
          <w:spacing w:val="18"/>
          <w:w w:val="120"/>
        </w:rPr>
        <w:t xml:space="preserve"> </w:t>
      </w:r>
      <w:r>
        <w:rPr>
          <w:rFonts w:ascii="Trebuchet MS"/>
          <w:w w:val="120"/>
        </w:rPr>
        <w:t>=</w:t>
      </w:r>
      <w:r>
        <w:rPr>
          <w:rFonts w:ascii="Trebuchet MS"/>
          <w:spacing w:val="18"/>
          <w:w w:val="120"/>
        </w:rPr>
        <w:t xml:space="preserve"> </w:t>
      </w:r>
      <w:r>
        <w:rPr>
          <w:rFonts w:ascii="Trebuchet MS"/>
          <w:w w:val="120"/>
        </w:rPr>
        <w:t>points.size();</w:t>
      </w:r>
      <w:r>
        <w:rPr>
          <w:rFonts w:ascii="Trebuchet MS"/>
          <w:spacing w:val="-69"/>
          <w:w w:val="120"/>
        </w:rPr>
        <w:t xml:space="preserve"> </w:t>
      </w:r>
      <w:r>
        <w:rPr>
          <w:rFonts w:ascii="Trebuchet MS"/>
          <w:color w:val="7F0000"/>
          <w:w w:val="120"/>
        </w:rPr>
        <w:t>while</w:t>
      </w:r>
      <w:r>
        <w:rPr>
          <w:rFonts w:ascii="Trebuchet MS"/>
          <w:color w:val="7F0000"/>
          <w:spacing w:val="27"/>
          <w:w w:val="120"/>
        </w:rPr>
        <w:t xml:space="preserve"> </w:t>
      </w:r>
      <w:r>
        <w:rPr>
          <w:rFonts w:ascii="Trebuchet MS"/>
          <w:w w:val="120"/>
        </w:rPr>
        <w:t>(n_points--)</w:t>
      </w:r>
      <w:r>
        <w:rPr>
          <w:rFonts w:ascii="Trebuchet MS"/>
          <w:spacing w:val="27"/>
          <w:w w:val="120"/>
        </w:rPr>
        <w:t xml:space="preserve"> </w:t>
      </w:r>
      <w:r>
        <w:rPr>
          <w:rFonts w:ascii="Trebuchet MS"/>
          <w:w w:val="120"/>
        </w:rPr>
        <w:t>{</w:t>
      </w:r>
    </w:p>
    <w:p>
      <w:pPr>
        <w:pStyle w:val="5"/>
        <w:spacing w:line="247" w:lineRule="auto"/>
        <w:ind w:left="2575" w:right="3592"/>
        <w:rPr>
          <w:rFonts w:ascii="Trebuchet MS"/>
        </w:rPr>
      </w:pPr>
      <w:r>
        <w:rPr>
          <w:rFonts w:ascii="Trebuchet MS"/>
          <w:color w:val="7F0000"/>
          <w:w w:val="120"/>
        </w:rPr>
        <w:t>auto</w:t>
      </w:r>
      <w:r>
        <w:rPr>
          <w:rFonts w:ascii="Trebuchet MS"/>
          <w:color w:val="7F0000"/>
          <w:spacing w:val="25"/>
          <w:w w:val="120"/>
        </w:rPr>
        <w:t xml:space="preserve"> </w:t>
      </w:r>
      <w:r>
        <w:rPr>
          <w:rFonts w:ascii="Trebuchet MS"/>
          <w:w w:val="120"/>
        </w:rPr>
        <w:t>[r,</w:t>
      </w:r>
      <w:r>
        <w:rPr>
          <w:rFonts w:ascii="Trebuchet MS"/>
          <w:spacing w:val="25"/>
          <w:w w:val="120"/>
        </w:rPr>
        <w:t xml:space="preserve"> </w:t>
      </w:r>
      <w:r>
        <w:rPr>
          <w:rFonts w:ascii="Trebuchet MS"/>
          <w:w w:val="120"/>
        </w:rPr>
        <w:t>c]</w:t>
      </w:r>
      <w:r>
        <w:rPr>
          <w:rFonts w:ascii="Trebuchet MS"/>
          <w:spacing w:val="25"/>
          <w:w w:val="120"/>
        </w:rPr>
        <w:t xml:space="preserve"> </w:t>
      </w:r>
      <w:r>
        <w:rPr>
          <w:rFonts w:ascii="Trebuchet MS"/>
          <w:w w:val="120"/>
        </w:rPr>
        <w:t>=</w:t>
      </w:r>
      <w:r>
        <w:rPr>
          <w:rFonts w:ascii="Trebuchet MS"/>
          <w:spacing w:val="25"/>
          <w:w w:val="120"/>
        </w:rPr>
        <w:t xml:space="preserve"> </w:t>
      </w:r>
      <w:r>
        <w:rPr>
          <w:rFonts w:ascii="Trebuchet MS"/>
          <w:w w:val="120"/>
        </w:rPr>
        <w:t>points.front();</w:t>
      </w:r>
      <w:r>
        <w:rPr>
          <w:rFonts w:ascii="Trebuchet MS"/>
          <w:spacing w:val="-69"/>
          <w:w w:val="120"/>
        </w:rPr>
        <w:t xml:space="preserve"> </w:t>
      </w:r>
      <w:r>
        <w:rPr>
          <w:rFonts w:ascii="Trebuchet MS"/>
          <w:w w:val="120"/>
        </w:rPr>
        <w:t>points.pop();</w:t>
      </w:r>
    </w:p>
    <w:p>
      <w:pPr>
        <w:pStyle w:val="5"/>
        <w:ind w:left="2575"/>
        <w:rPr>
          <w:rFonts w:ascii="Trebuchet MS"/>
        </w:rPr>
      </w:pPr>
      <w:r>
        <w:rPr>
          <w:rFonts w:ascii="Trebuchet MS"/>
          <w:color w:val="7F0000"/>
          <w:w w:val="120"/>
        </w:rPr>
        <w:t>for</w:t>
      </w:r>
      <w:r>
        <w:rPr>
          <w:rFonts w:ascii="Trebuchet MS"/>
          <w:color w:val="7F0000"/>
          <w:spacing w:val="24"/>
          <w:w w:val="120"/>
        </w:rPr>
        <w:t xml:space="preserve"> </w:t>
      </w:r>
      <w:r>
        <w:rPr>
          <w:rFonts w:ascii="Trebuchet MS"/>
          <w:w w:val="120"/>
        </w:rPr>
        <w:t>(</w:t>
      </w:r>
      <w:r>
        <w:rPr>
          <w:rFonts w:ascii="Trebuchet MS"/>
          <w:color w:val="7F0000"/>
          <w:w w:val="120"/>
        </w:rPr>
        <w:t>int</w:t>
      </w:r>
      <w:r>
        <w:rPr>
          <w:rFonts w:ascii="Trebuchet MS"/>
          <w:color w:val="7F0000"/>
          <w:spacing w:val="24"/>
          <w:w w:val="120"/>
        </w:rPr>
        <w:t xml:space="preserve"> </w:t>
      </w:r>
      <w:r>
        <w:rPr>
          <w:rFonts w:ascii="Trebuchet MS"/>
          <w:w w:val="120"/>
        </w:rPr>
        <w:t>k</w:t>
      </w:r>
      <w:r>
        <w:rPr>
          <w:rFonts w:ascii="Trebuchet MS"/>
          <w:spacing w:val="24"/>
          <w:w w:val="120"/>
        </w:rPr>
        <w:t xml:space="preserve"> </w:t>
      </w:r>
      <w:r>
        <w:rPr>
          <w:rFonts w:ascii="Trebuchet MS"/>
          <w:w w:val="120"/>
        </w:rPr>
        <w:t>=</w:t>
      </w:r>
      <w:r>
        <w:rPr>
          <w:rFonts w:ascii="Trebuchet MS"/>
          <w:spacing w:val="25"/>
          <w:w w:val="120"/>
        </w:rPr>
        <w:t xml:space="preserve"> </w:t>
      </w:r>
      <w:r>
        <w:rPr>
          <w:rFonts w:ascii="Trebuchet MS"/>
          <w:w w:val="120"/>
        </w:rPr>
        <w:t>0;</w:t>
      </w:r>
      <w:r>
        <w:rPr>
          <w:rFonts w:ascii="Trebuchet MS"/>
          <w:spacing w:val="24"/>
          <w:w w:val="120"/>
        </w:rPr>
        <w:t xml:space="preserve"> </w:t>
      </w:r>
      <w:r>
        <w:rPr>
          <w:rFonts w:ascii="Trebuchet MS"/>
          <w:w w:val="120"/>
        </w:rPr>
        <w:t>k</w:t>
      </w:r>
      <w:r>
        <w:rPr>
          <w:rFonts w:ascii="Trebuchet MS"/>
          <w:spacing w:val="24"/>
          <w:w w:val="120"/>
        </w:rPr>
        <w:t xml:space="preserve"> </w:t>
      </w:r>
      <w:r>
        <w:rPr>
          <w:rFonts w:ascii="Trebuchet MS"/>
          <w:w w:val="120"/>
        </w:rPr>
        <w:t>&lt;</w:t>
      </w:r>
      <w:r>
        <w:rPr>
          <w:rFonts w:ascii="Trebuchet MS"/>
          <w:spacing w:val="25"/>
          <w:w w:val="120"/>
        </w:rPr>
        <w:t xml:space="preserve"> </w:t>
      </w:r>
      <w:r>
        <w:rPr>
          <w:rFonts w:ascii="Trebuchet MS"/>
          <w:w w:val="120"/>
        </w:rPr>
        <w:t>4;</w:t>
      </w:r>
      <w:r>
        <w:rPr>
          <w:rFonts w:ascii="Trebuchet MS"/>
          <w:spacing w:val="24"/>
          <w:w w:val="120"/>
        </w:rPr>
        <w:t xml:space="preserve"> </w:t>
      </w:r>
      <w:r>
        <w:rPr>
          <w:rFonts w:ascii="Trebuchet MS"/>
          <w:w w:val="120"/>
        </w:rPr>
        <w:t>++k)</w:t>
      </w:r>
      <w:r>
        <w:rPr>
          <w:rFonts w:ascii="Trebuchet MS"/>
          <w:spacing w:val="24"/>
          <w:w w:val="120"/>
        </w:rPr>
        <w:t xml:space="preserve"> </w:t>
      </w:r>
      <w:r>
        <w:rPr>
          <w:rFonts w:ascii="Trebuchet MS"/>
          <w:w w:val="120"/>
        </w:rPr>
        <w:t>{</w:t>
      </w:r>
    </w:p>
    <w:p>
      <w:pPr>
        <w:pStyle w:val="5"/>
        <w:spacing w:before="6" w:line="247" w:lineRule="auto"/>
        <w:ind w:left="2951" w:right="2400"/>
        <w:rPr>
          <w:rFonts w:ascii="Trebuchet MS"/>
        </w:rPr>
      </w:pPr>
      <w:r>
        <w:rPr>
          <w:rFonts w:ascii="Trebuchet MS"/>
          <w:w w:val="115"/>
        </w:rPr>
        <w:t>x</w:t>
      </w:r>
      <w:r>
        <w:rPr>
          <w:rFonts w:ascii="Trebuchet MS"/>
          <w:spacing w:val="36"/>
          <w:w w:val="115"/>
        </w:rPr>
        <w:t xml:space="preserve"> </w:t>
      </w:r>
      <w:r>
        <w:rPr>
          <w:rFonts w:ascii="Trebuchet MS"/>
          <w:w w:val="115"/>
        </w:rPr>
        <w:t>=</w:t>
      </w:r>
      <w:r>
        <w:rPr>
          <w:rFonts w:ascii="Trebuchet MS"/>
          <w:spacing w:val="36"/>
          <w:w w:val="115"/>
        </w:rPr>
        <w:t xml:space="preserve"> </w:t>
      </w:r>
      <w:r>
        <w:rPr>
          <w:rFonts w:ascii="Trebuchet MS"/>
          <w:w w:val="115"/>
        </w:rPr>
        <w:t>r</w:t>
      </w:r>
      <w:r>
        <w:rPr>
          <w:rFonts w:ascii="Trebuchet MS"/>
          <w:spacing w:val="36"/>
          <w:w w:val="115"/>
        </w:rPr>
        <w:t xml:space="preserve"> </w:t>
      </w:r>
      <w:r>
        <w:rPr>
          <w:rFonts w:ascii="Trebuchet MS"/>
          <w:w w:val="115"/>
        </w:rPr>
        <w:t>+</w:t>
      </w:r>
      <w:r>
        <w:rPr>
          <w:rFonts w:ascii="Trebuchet MS"/>
          <w:spacing w:val="36"/>
          <w:w w:val="115"/>
        </w:rPr>
        <w:t xml:space="preserve"> </w:t>
      </w:r>
      <w:r>
        <w:rPr>
          <w:rFonts w:ascii="Trebuchet MS"/>
          <w:w w:val="115"/>
        </w:rPr>
        <w:t>direction[k],</w:t>
      </w:r>
      <w:r>
        <w:rPr>
          <w:rFonts w:ascii="Trebuchet MS"/>
          <w:spacing w:val="36"/>
          <w:w w:val="115"/>
        </w:rPr>
        <w:t xml:space="preserve"> </w:t>
      </w:r>
      <w:r>
        <w:rPr>
          <w:rFonts w:ascii="Trebuchet MS"/>
          <w:w w:val="115"/>
        </w:rPr>
        <w:t>y</w:t>
      </w:r>
      <w:r>
        <w:rPr>
          <w:rFonts w:ascii="Trebuchet MS"/>
          <w:spacing w:val="36"/>
          <w:w w:val="115"/>
        </w:rPr>
        <w:t xml:space="preserve"> </w:t>
      </w:r>
      <w:r>
        <w:rPr>
          <w:rFonts w:ascii="Trebuchet MS"/>
          <w:w w:val="115"/>
        </w:rPr>
        <w:t>=</w:t>
      </w:r>
      <w:r>
        <w:rPr>
          <w:rFonts w:ascii="Trebuchet MS"/>
          <w:spacing w:val="36"/>
          <w:w w:val="115"/>
        </w:rPr>
        <w:t xml:space="preserve"> </w:t>
      </w:r>
      <w:r>
        <w:rPr>
          <w:rFonts w:ascii="Trebuchet MS"/>
          <w:w w:val="115"/>
        </w:rPr>
        <w:t>c</w:t>
      </w:r>
      <w:r>
        <w:rPr>
          <w:rFonts w:ascii="Trebuchet MS"/>
          <w:spacing w:val="36"/>
          <w:w w:val="115"/>
        </w:rPr>
        <w:t xml:space="preserve"> </w:t>
      </w:r>
      <w:r>
        <w:rPr>
          <w:rFonts w:ascii="Trebuchet MS"/>
          <w:w w:val="115"/>
        </w:rPr>
        <w:t>+</w:t>
      </w:r>
      <w:r>
        <w:rPr>
          <w:rFonts w:ascii="Trebuchet MS"/>
          <w:spacing w:val="36"/>
          <w:w w:val="115"/>
        </w:rPr>
        <w:t xml:space="preserve"> </w:t>
      </w:r>
      <w:r>
        <w:rPr>
          <w:rFonts w:ascii="Trebuchet MS"/>
          <w:w w:val="115"/>
        </w:rPr>
        <w:t>direction[k+1];</w:t>
      </w:r>
      <w:r>
        <w:rPr>
          <w:rFonts w:ascii="Trebuchet MS"/>
          <w:spacing w:val="-66"/>
          <w:w w:val="115"/>
        </w:rPr>
        <w:t xml:space="preserve"> </w:t>
      </w:r>
      <w:r>
        <w:rPr>
          <w:rFonts w:ascii="Trebuchet MS"/>
          <w:color w:val="7F0000"/>
          <w:w w:val="130"/>
        </w:rPr>
        <w:t>if</w:t>
      </w:r>
      <w:r>
        <w:rPr>
          <w:rFonts w:ascii="Trebuchet MS"/>
          <w:color w:val="7F0000"/>
          <w:spacing w:val="7"/>
          <w:w w:val="130"/>
        </w:rPr>
        <w:t xml:space="preserve"> </w:t>
      </w:r>
      <w:r>
        <w:rPr>
          <w:rFonts w:ascii="Trebuchet MS"/>
          <w:w w:val="115"/>
        </w:rPr>
        <w:t>(x</w:t>
      </w:r>
      <w:r>
        <w:rPr>
          <w:rFonts w:ascii="Trebuchet MS"/>
          <w:spacing w:val="17"/>
          <w:w w:val="115"/>
        </w:rPr>
        <w:t xml:space="preserve"> </w:t>
      </w:r>
      <w:r>
        <w:rPr>
          <w:rFonts w:ascii="Trebuchet MS"/>
          <w:w w:val="115"/>
        </w:rPr>
        <w:t>&gt;=</w:t>
      </w:r>
      <w:r>
        <w:rPr>
          <w:rFonts w:ascii="Trebuchet MS"/>
          <w:spacing w:val="16"/>
          <w:w w:val="115"/>
        </w:rPr>
        <w:t xml:space="preserve"> </w:t>
      </w:r>
      <w:r>
        <w:rPr>
          <w:rFonts w:ascii="Trebuchet MS"/>
          <w:w w:val="115"/>
        </w:rPr>
        <w:t>0</w:t>
      </w:r>
      <w:r>
        <w:rPr>
          <w:rFonts w:ascii="Trebuchet MS"/>
          <w:spacing w:val="17"/>
          <w:w w:val="115"/>
        </w:rPr>
        <w:t xml:space="preserve"> </w:t>
      </w:r>
      <w:r>
        <w:rPr>
          <w:rFonts w:ascii="Trebuchet MS"/>
        </w:rPr>
        <w:t>&amp;&amp;</w:t>
      </w:r>
      <w:r>
        <w:rPr>
          <w:rFonts w:ascii="Trebuchet MS"/>
          <w:spacing w:val="26"/>
        </w:rPr>
        <w:t xml:space="preserve"> </w:t>
      </w:r>
      <w:r>
        <w:rPr>
          <w:rFonts w:ascii="Trebuchet MS"/>
          <w:w w:val="115"/>
        </w:rPr>
        <w:t>y</w:t>
      </w:r>
      <w:r>
        <w:rPr>
          <w:rFonts w:ascii="Trebuchet MS"/>
          <w:spacing w:val="16"/>
          <w:w w:val="115"/>
        </w:rPr>
        <w:t xml:space="preserve"> </w:t>
      </w:r>
      <w:r>
        <w:rPr>
          <w:rFonts w:ascii="Trebuchet MS"/>
          <w:w w:val="115"/>
        </w:rPr>
        <w:t>&gt;=</w:t>
      </w:r>
      <w:r>
        <w:rPr>
          <w:rFonts w:ascii="Trebuchet MS"/>
          <w:spacing w:val="17"/>
          <w:w w:val="115"/>
        </w:rPr>
        <w:t xml:space="preserve"> </w:t>
      </w:r>
      <w:r>
        <w:rPr>
          <w:rFonts w:ascii="Trebuchet MS"/>
          <w:w w:val="115"/>
        </w:rPr>
        <w:t>0</w:t>
      </w:r>
      <w:r>
        <w:rPr>
          <w:rFonts w:ascii="Trebuchet MS"/>
          <w:spacing w:val="16"/>
          <w:w w:val="115"/>
        </w:rPr>
        <w:t xml:space="preserve"> </w:t>
      </w:r>
      <w:r>
        <w:rPr>
          <w:rFonts w:ascii="Trebuchet MS"/>
        </w:rPr>
        <w:t>&amp;&amp;</w:t>
      </w:r>
      <w:r>
        <w:rPr>
          <w:rFonts w:ascii="Trebuchet MS"/>
          <w:spacing w:val="26"/>
        </w:rPr>
        <w:t xml:space="preserve"> </w:t>
      </w:r>
      <w:r>
        <w:rPr>
          <w:rFonts w:ascii="Trebuchet MS"/>
          <w:w w:val="115"/>
        </w:rPr>
        <w:t>x</w:t>
      </w:r>
      <w:r>
        <w:rPr>
          <w:rFonts w:ascii="Trebuchet MS"/>
          <w:spacing w:val="17"/>
          <w:w w:val="115"/>
        </w:rPr>
        <w:t xml:space="preserve"> </w:t>
      </w:r>
      <w:r>
        <w:rPr>
          <w:rFonts w:ascii="Trebuchet MS"/>
          <w:w w:val="115"/>
        </w:rPr>
        <w:t>&lt;</w:t>
      </w:r>
      <w:r>
        <w:rPr>
          <w:rFonts w:ascii="Trebuchet MS"/>
          <w:spacing w:val="16"/>
          <w:w w:val="115"/>
        </w:rPr>
        <w:t xml:space="preserve"> </w:t>
      </w:r>
      <w:r>
        <w:rPr>
          <w:rFonts w:ascii="Trebuchet MS"/>
        </w:rPr>
        <w:t>m</w:t>
      </w:r>
      <w:r>
        <w:rPr>
          <w:rFonts w:ascii="Trebuchet MS"/>
          <w:spacing w:val="26"/>
        </w:rPr>
        <w:t xml:space="preserve"> </w:t>
      </w:r>
      <w:r>
        <w:rPr>
          <w:rFonts w:ascii="Trebuchet MS"/>
        </w:rPr>
        <w:t>&amp;&amp;</w:t>
      </w:r>
      <w:r>
        <w:rPr>
          <w:rFonts w:ascii="Trebuchet MS"/>
          <w:spacing w:val="26"/>
        </w:rPr>
        <w:t xml:space="preserve"> </w:t>
      </w:r>
      <w:r>
        <w:rPr>
          <w:rFonts w:ascii="Trebuchet MS"/>
          <w:w w:val="115"/>
        </w:rPr>
        <w:t>y</w:t>
      </w:r>
      <w:r>
        <w:rPr>
          <w:rFonts w:ascii="Trebuchet MS"/>
          <w:spacing w:val="16"/>
          <w:w w:val="115"/>
        </w:rPr>
        <w:t xml:space="preserve"> </w:t>
      </w:r>
      <w:r>
        <w:rPr>
          <w:rFonts w:ascii="Trebuchet MS"/>
          <w:w w:val="115"/>
        </w:rPr>
        <w:t>&lt;</w:t>
      </w:r>
      <w:r>
        <w:rPr>
          <w:rFonts w:ascii="Trebuchet MS"/>
          <w:spacing w:val="17"/>
          <w:w w:val="115"/>
        </w:rPr>
        <w:t xml:space="preserve"> </w:t>
      </w:r>
      <w:r>
        <w:rPr>
          <w:rFonts w:ascii="Trebuchet MS"/>
          <w:w w:val="115"/>
        </w:rPr>
        <w:t>n)</w:t>
      </w:r>
      <w:r>
        <w:rPr>
          <w:rFonts w:ascii="Trebuchet MS"/>
          <w:spacing w:val="16"/>
          <w:w w:val="115"/>
        </w:rPr>
        <w:t xml:space="preserve"> </w:t>
      </w:r>
      <w:r>
        <w:rPr>
          <w:rFonts w:ascii="Trebuchet MS"/>
          <w:w w:val="115"/>
        </w:rPr>
        <w:t>{</w:t>
      </w:r>
    </w:p>
    <w:p>
      <w:pPr>
        <w:spacing w:after="0" w:line="247" w:lineRule="auto"/>
        <w:rPr>
          <w:rFonts w:ascii="Trebuchet MS"/>
        </w:rPr>
        <w:sectPr>
          <w:pgSz w:w="11910" w:h="16840"/>
          <w:pgMar w:top="1200" w:right="1500" w:bottom="700" w:left="340" w:header="923" w:footer="510" w:gutter="0"/>
        </w:sectPr>
      </w:pPr>
    </w:p>
    <w:p>
      <w:pPr>
        <w:pStyle w:val="5"/>
        <w:spacing w:before="1"/>
        <w:rPr>
          <w:rFonts w:ascii="Trebuchet MS"/>
          <w:sz w:val="22"/>
        </w:rPr>
      </w:pPr>
    </w:p>
    <w:p>
      <w:pPr>
        <w:pStyle w:val="5"/>
        <w:ind w:left="1411"/>
        <w:rPr>
          <w:rFonts w:ascii="Trebuchet MS"/>
        </w:rPr>
      </w:pPr>
      <w:r>
        <w:rPr>
          <w:rFonts w:ascii="Trebuchet MS"/>
        </w:rPr>
        <w:pict>
          <v:group id="_x0000_s1215" o:spid="_x0000_s1215" o:spt="203" style="height:373.8pt;width:421.6pt;" coordsize="8432,7476">
            <o:lock v:ext="edit"/>
            <v:line id="_x0000_s1216" o:spid="_x0000_s1216" o:spt="20" style="position:absolute;left:2;top:0;height:7476;width:0;" stroked="t" coordsize="21600,21600">
              <v:path arrowok="t"/>
              <v:fill focussize="0,0"/>
              <v:stroke weight="0.199212598425197pt" color="#3B70B7"/>
              <v:imagedata o:title=""/>
              <o:lock v:ext="edit"/>
            </v:line>
            <v:line id="_x0000_s1217" o:spid="_x0000_s1217" o:spt="20" style="position:absolute;left:8429;top:0;height:7412;width:0;" stroked="t" coordsize="21600,21600">
              <v:path arrowok="t"/>
              <v:fill focussize="0,0"/>
              <v:stroke weight="0.199212598425197pt" color="#3B70B7"/>
              <v:imagedata o:title=""/>
              <o:lock v:ext="edit"/>
            </v:line>
            <v:shape id="_x0000_s1218" o:spid="_x0000_s1218" style="position:absolute;left:33;top:7412;height:64;width:8398;" filled="f" stroked="t" coordorigin="34,7412" coordsize="8398,64" path="m34,7474l8368,7474m8368,7474l8431,7474m8429,7476l8429,7412e">
              <v:path arrowok="t"/>
              <v:fill on="f" focussize="0,0"/>
              <v:stroke weight="0.199212598425197pt" color="#3B70B7"/>
              <v:imagedata o:title=""/>
              <o:lock v:ext="edit"/>
            </v:shape>
            <v:shape id="_x0000_s1219" o:spid="_x0000_s1219" o:spt="202" type="#_x0000_t202" style="position:absolute;left:0;top:0;height:7476;width:8432;" filled="f" stroked="f" coordsize="21600,21600">
              <v:path/>
              <v:fill on="f" focussize="0,0"/>
              <v:stroke on="f" joinstyle="miter"/>
              <v:imagedata o:title=""/>
              <o:lock v:ext="edit"/>
              <v:textbox inset="0mm,0mm,0mm,0mm">
                <w:txbxContent>
                  <w:p>
                    <w:pPr>
                      <w:spacing w:before="0" w:line="212" w:lineRule="exact"/>
                      <w:ind w:left="1916" w:right="0" w:firstLine="0"/>
                      <w:jc w:val="left"/>
                      <w:rPr>
                        <w:rFonts w:ascii="Trebuchet MS"/>
                        <w:sz w:val="20"/>
                      </w:rPr>
                    </w:pPr>
                    <w:r>
                      <w:rPr>
                        <w:rFonts w:ascii="Trebuchet MS"/>
                        <w:color w:val="7F0000"/>
                        <w:w w:val="130"/>
                        <w:sz w:val="20"/>
                      </w:rPr>
                      <w:t>if</w:t>
                    </w:r>
                    <w:r>
                      <w:rPr>
                        <w:rFonts w:ascii="Trebuchet MS"/>
                        <w:color w:val="7F0000"/>
                        <w:spacing w:val="9"/>
                        <w:w w:val="130"/>
                        <w:sz w:val="20"/>
                      </w:rPr>
                      <w:t xml:space="preserve"> </w:t>
                    </w:r>
                    <w:r>
                      <w:rPr>
                        <w:rFonts w:ascii="Trebuchet MS"/>
                        <w:w w:val="130"/>
                        <w:sz w:val="20"/>
                      </w:rPr>
                      <w:t>(grid[x][y]</w:t>
                    </w:r>
                    <w:r>
                      <w:rPr>
                        <w:rFonts w:ascii="Trebuchet MS"/>
                        <w:spacing w:val="10"/>
                        <w:w w:val="130"/>
                        <w:sz w:val="20"/>
                      </w:rPr>
                      <w:t xml:space="preserve"> </w:t>
                    </w:r>
                    <w:r>
                      <w:rPr>
                        <w:rFonts w:ascii="Trebuchet MS"/>
                        <w:w w:val="130"/>
                        <w:sz w:val="20"/>
                      </w:rPr>
                      <w:t>==</w:t>
                    </w:r>
                    <w:r>
                      <w:rPr>
                        <w:rFonts w:ascii="Trebuchet MS"/>
                        <w:spacing w:val="9"/>
                        <w:w w:val="130"/>
                        <w:sz w:val="20"/>
                      </w:rPr>
                      <w:t xml:space="preserve"> </w:t>
                    </w:r>
                    <w:r>
                      <w:rPr>
                        <w:rFonts w:ascii="Trebuchet MS"/>
                        <w:w w:val="130"/>
                        <w:sz w:val="20"/>
                      </w:rPr>
                      <w:t>2)</w:t>
                    </w:r>
                    <w:r>
                      <w:rPr>
                        <w:rFonts w:ascii="Trebuchet MS"/>
                        <w:spacing w:val="10"/>
                        <w:w w:val="130"/>
                        <w:sz w:val="20"/>
                      </w:rPr>
                      <w:t xml:space="preserve"> </w:t>
                    </w:r>
                    <w:r>
                      <w:rPr>
                        <w:rFonts w:ascii="Trebuchet MS"/>
                        <w:w w:val="130"/>
                        <w:sz w:val="20"/>
                      </w:rPr>
                      <w:t>{</w:t>
                    </w:r>
                  </w:p>
                  <w:p>
                    <w:pPr>
                      <w:spacing w:before="7"/>
                      <w:ind w:left="2292" w:right="0" w:firstLine="0"/>
                      <w:jc w:val="left"/>
                      <w:rPr>
                        <w:rFonts w:ascii="Trebuchet MS"/>
                        <w:sz w:val="20"/>
                      </w:rPr>
                    </w:pPr>
                    <w:r>
                      <w:rPr>
                        <w:rFonts w:ascii="Trebuchet MS"/>
                        <w:color w:val="7F0000"/>
                        <w:w w:val="110"/>
                        <w:sz w:val="20"/>
                      </w:rPr>
                      <w:t>continue</w:t>
                    </w:r>
                    <w:r>
                      <w:rPr>
                        <w:rFonts w:ascii="Trebuchet MS"/>
                        <w:w w:val="110"/>
                        <w:sz w:val="20"/>
                      </w:rPr>
                      <w:t>;</w:t>
                    </w:r>
                  </w:p>
                  <w:p>
                    <w:pPr>
                      <w:spacing w:before="6"/>
                      <w:ind w:left="1916" w:right="0" w:firstLine="0"/>
                      <w:jc w:val="left"/>
                      <w:rPr>
                        <w:rFonts w:ascii="Trebuchet MS"/>
                        <w:sz w:val="20"/>
                      </w:rPr>
                    </w:pPr>
                    <w:r>
                      <w:rPr>
                        <w:rFonts w:ascii="Trebuchet MS"/>
                        <w:w w:val="142"/>
                        <w:sz w:val="20"/>
                      </w:rPr>
                      <w:t>}</w:t>
                    </w:r>
                  </w:p>
                  <w:p>
                    <w:pPr>
                      <w:spacing w:before="7" w:line="247" w:lineRule="auto"/>
                      <w:ind w:left="2292" w:right="3751" w:hanging="377"/>
                      <w:jc w:val="left"/>
                      <w:rPr>
                        <w:rFonts w:ascii="Trebuchet MS"/>
                        <w:sz w:val="20"/>
                      </w:rPr>
                    </w:pPr>
                    <w:r>
                      <w:rPr>
                        <w:rFonts w:ascii="Trebuchet MS"/>
                        <w:color w:val="7F0000"/>
                        <w:w w:val="125"/>
                        <w:sz w:val="20"/>
                      </w:rPr>
                      <w:t>if</w:t>
                    </w:r>
                    <w:r>
                      <w:rPr>
                        <w:rFonts w:ascii="Trebuchet MS"/>
                        <w:color w:val="7F0000"/>
                        <w:spacing w:val="25"/>
                        <w:w w:val="125"/>
                        <w:sz w:val="20"/>
                      </w:rPr>
                      <w:t xml:space="preserve"> </w:t>
                    </w:r>
                    <w:r>
                      <w:rPr>
                        <w:rFonts w:ascii="Trebuchet MS"/>
                        <w:w w:val="125"/>
                        <w:sz w:val="20"/>
                      </w:rPr>
                      <w:t>(grid[x][y]</w:t>
                    </w:r>
                    <w:r>
                      <w:rPr>
                        <w:rFonts w:ascii="Trebuchet MS"/>
                        <w:spacing w:val="26"/>
                        <w:w w:val="125"/>
                        <w:sz w:val="20"/>
                      </w:rPr>
                      <w:t xml:space="preserve"> </w:t>
                    </w:r>
                    <w:r>
                      <w:rPr>
                        <w:rFonts w:ascii="Trebuchet MS"/>
                        <w:w w:val="125"/>
                        <w:sz w:val="20"/>
                      </w:rPr>
                      <w:t>==</w:t>
                    </w:r>
                    <w:r>
                      <w:rPr>
                        <w:rFonts w:ascii="Trebuchet MS"/>
                        <w:spacing w:val="25"/>
                        <w:w w:val="125"/>
                        <w:sz w:val="20"/>
                      </w:rPr>
                      <w:t xml:space="preserve"> </w:t>
                    </w:r>
                    <w:r>
                      <w:rPr>
                        <w:rFonts w:ascii="Trebuchet MS"/>
                        <w:w w:val="125"/>
                        <w:sz w:val="20"/>
                      </w:rPr>
                      <w:t>1)</w:t>
                    </w:r>
                    <w:r>
                      <w:rPr>
                        <w:rFonts w:ascii="Trebuchet MS"/>
                        <w:spacing w:val="26"/>
                        <w:w w:val="125"/>
                        <w:sz w:val="20"/>
                      </w:rPr>
                      <w:t xml:space="preserve"> </w:t>
                    </w:r>
                    <w:r>
                      <w:rPr>
                        <w:rFonts w:ascii="Trebuchet MS"/>
                        <w:w w:val="125"/>
                        <w:sz w:val="20"/>
                      </w:rPr>
                      <w:t>{</w:t>
                    </w:r>
                    <w:r>
                      <w:rPr>
                        <w:rFonts w:ascii="Trebuchet MS"/>
                        <w:spacing w:val="-73"/>
                        <w:w w:val="125"/>
                        <w:sz w:val="20"/>
                      </w:rPr>
                      <w:t xml:space="preserve"> </w:t>
                    </w:r>
                    <w:r>
                      <w:rPr>
                        <w:rFonts w:ascii="Trebuchet MS"/>
                        <w:color w:val="7F0000"/>
                        <w:w w:val="125"/>
                        <w:sz w:val="20"/>
                      </w:rPr>
                      <w:t>return</w:t>
                    </w:r>
                    <w:r>
                      <w:rPr>
                        <w:rFonts w:ascii="Trebuchet MS"/>
                        <w:color w:val="7F0000"/>
                        <w:spacing w:val="16"/>
                        <w:w w:val="125"/>
                        <w:sz w:val="20"/>
                      </w:rPr>
                      <w:t xml:space="preserve"> </w:t>
                    </w:r>
                    <w:r>
                      <w:rPr>
                        <w:rFonts w:ascii="Trebuchet MS"/>
                        <w:w w:val="125"/>
                        <w:sz w:val="20"/>
                      </w:rPr>
                      <w:t>level;</w:t>
                    </w:r>
                  </w:p>
                  <w:p>
                    <w:pPr>
                      <w:spacing w:before="0"/>
                      <w:ind w:left="1916" w:right="0" w:firstLine="0"/>
                      <w:jc w:val="left"/>
                      <w:rPr>
                        <w:rFonts w:ascii="Trebuchet MS"/>
                        <w:sz w:val="20"/>
                      </w:rPr>
                    </w:pPr>
                    <w:r>
                      <w:rPr>
                        <w:rFonts w:ascii="Trebuchet MS"/>
                        <w:w w:val="142"/>
                        <w:sz w:val="20"/>
                      </w:rPr>
                      <w:t>}</w:t>
                    </w:r>
                  </w:p>
                  <w:p>
                    <w:pPr>
                      <w:spacing w:before="7"/>
                      <w:ind w:left="1916" w:right="0" w:firstLine="0"/>
                      <w:jc w:val="left"/>
                      <w:rPr>
                        <w:rFonts w:ascii="Trebuchet MS"/>
                        <w:sz w:val="20"/>
                      </w:rPr>
                    </w:pPr>
                    <w:r>
                      <w:rPr>
                        <w:rFonts w:ascii="Trebuchet MS"/>
                        <w:w w:val="120"/>
                        <w:sz w:val="20"/>
                      </w:rPr>
                      <w:t>points.push({x,</w:t>
                    </w:r>
                    <w:r>
                      <w:rPr>
                        <w:rFonts w:ascii="Trebuchet MS"/>
                        <w:spacing w:val="20"/>
                        <w:w w:val="120"/>
                        <w:sz w:val="20"/>
                      </w:rPr>
                      <w:t xml:space="preserve"> </w:t>
                    </w:r>
                    <w:r>
                      <w:rPr>
                        <w:rFonts w:ascii="Trebuchet MS"/>
                        <w:w w:val="120"/>
                        <w:sz w:val="20"/>
                      </w:rPr>
                      <w:t>y});</w:t>
                    </w:r>
                  </w:p>
                  <w:p>
                    <w:pPr>
                      <w:spacing w:before="7"/>
                      <w:ind w:left="1916" w:right="0" w:firstLine="0"/>
                      <w:jc w:val="left"/>
                      <w:rPr>
                        <w:rFonts w:ascii="Trebuchet MS"/>
                        <w:sz w:val="20"/>
                      </w:rPr>
                    </w:pPr>
                    <w:r>
                      <w:rPr>
                        <w:rFonts w:ascii="Trebuchet MS"/>
                        <w:w w:val="115"/>
                        <w:sz w:val="20"/>
                      </w:rPr>
                      <w:t>grid[x][y]</w:t>
                    </w:r>
                    <w:r>
                      <w:rPr>
                        <w:rFonts w:ascii="Trebuchet MS"/>
                        <w:spacing w:val="60"/>
                        <w:w w:val="115"/>
                        <w:sz w:val="20"/>
                      </w:rPr>
                      <w:t xml:space="preserve"> </w:t>
                    </w:r>
                    <w:r>
                      <w:rPr>
                        <w:rFonts w:ascii="Trebuchet MS"/>
                        <w:w w:val="115"/>
                        <w:sz w:val="20"/>
                      </w:rPr>
                      <w:t>=</w:t>
                    </w:r>
                    <w:r>
                      <w:rPr>
                        <w:rFonts w:ascii="Trebuchet MS"/>
                        <w:spacing w:val="60"/>
                        <w:w w:val="115"/>
                        <w:sz w:val="20"/>
                      </w:rPr>
                      <w:t xml:space="preserve"> </w:t>
                    </w:r>
                    <w:r>
                      <w:rPr>
                        <w:rFonts w:ascii="Trebuchet MS"/>
                        <w:w w:val="115"/>
                        <w:sz w:val="20"/>
                      </w:rPr>
                      <w:t>2;</w:t>
                    </w:r>
                  </w:p>
                  <w:p>
                    <w:pPr>
                      <w:spacing w:before="7"/>
                      <w:ind w:left="1539" w:right="0" w:firstLine="0"/>
                      <w:jc w:val="left"/>
                      <w:rPr>
                        <w:rFonts w:ascii="Trebuchet MS"/>
                        <w:sz w:val="20"/>
                      </w:rPr>
                    </w:pPr>
                    <w:r>
                      <w:rPr>
                        <w:rFonts w:ascii="Trebuchet MS"/>
                        <w:w w:val="142"/>
                        <w:sz w:val="20"/>
                      </w:rPr>
                      <w:t>}</w:t>
                    </w:r>
                  </w:p>
                  <w:p>
                    <w:pPr>
                      <w:spacing w:before="7"/>
                      <w:ind w:left="1163" w:right="0" w:firstLine="0"/>
                      <w:jc w:val="left"/>
                      <w:rPr>
                        <w:rFonts w:ascii="Trebuchet MS"/>
                        <w:sz w:val="20"/>
                      </w:rPr>
                    </w:pPr>
                    <w:r>
                      <w:rPr>
                        <w:rFonts w:ascii="Trebuchet MS"/>
                        <w:w w:val="142"/>
                        <w:sz w:val="20"/>
                      </w:rPr>
                      <w:t>}</w:t>
                    </w:r>
                  </w:p>
                  <w:p>
                    <w:pPr>
                      <w:spacing w:before="7"/>
                      <w:ind w:left="786" w:right="0" w:firstLine="0"/>
                      <w:jc w:val="left"/>
                      <w:rPr>
                        <w:rFonts w:ascii="Trebuchet MS"/>
                        <w:sz w:val="20"/>
                      </w:rPr>
                    </w:pPr>
                    <w:r>
                      <w:rPr>
                        <w:rFonts w:ascii="Trebuchet MS"/>
                        <w:w w:val="142"/>
                        <w:sz w:val="20"/>
                      </w:rPr>
                      <w:t>}</w:t>
                    </w:r>
                  </w:p>
                  <w:p>
                    <w:pPr>
                      <w:spacing w:before="6"/>
                      <w:ind w:left="410" w:right="0" w:firstLine="0"/>
                      <w:jc w:val="left"/>
                      <w:rPr>
                        <w:rFonts w:ascii="Trebuchet MS"/>
                        <w:sz w:val="20"/>
                      </w:rPr>
                    </w:pPr>
                    <w:r>
                      <w:rPr>
                        <w:rFonts w:ascii="Trebuchet MS"/>
                        <w:w w:val="142"/>
                        <w:sz w:val="20"/>
                      </w:rPr>
                      <w:t>}</w:t>
                    </w:r>
                  </w:p>
                  <w:p>
                    <w:pPr>
                      <w:spacing w:before="7"/>
                      <w:ind w:left="410" w:right="0" w:firstLine="0"/>
                      <w:jc w:val="left"/>
                      <w:rPr>
                        <w:rFonts w:ascii="Trebuchet MS"/>
                        <w:sz w:val="20"/>
                      </w:rPr>
                    </w:pPr>
                    <w:r>
                      <w:rPr>
                        <w:rFonts w:ascii="Trebuchet MS"/>
                        <w:color w:val="7F0000"/>
                        <w:w w:val="115"/>
                        <w:sz w:val="20"/>
                      </w:rPr>
                      <w:t>return</w:t>
                    </w:r>
                    <w:r>
                      <w:rPr>
                        <w:rFonts w:ascii="Trebuchet MS"/>
                        <w:color w:val="7F0000"/>
                        <w:spacing w:val="25"/>
                        <w:w w:val="115"/>
                        <w:sz w:val="20"/>
                      </w:rPr>
                      <w:t xml:space="preserve"> </w:t>
                    </w:r>
                    <w:r>
                      <w:rPr>
                        <w:rFonts w:ascii="Trebuchet MS"/>
                        <w:w w:val="115"/>
                        <w:sz w:val="20"/>
                      </w:rPr>
                      <w:t>0;</w:t>
                    </w:r>
                  </w:p>
                  <w:p>
                    <w:pPr>
                      <w:spacing w:before="7"/>
                      <w:ind w:left="33" w:right="0" w:firstLine="0"/>
                      <w:jc w:val="left"/>
                      <w:rPr>
                        <w:rFonts w:ascii="Trebuchet MS"/>
                        <w:sz w:val="20"/>
                      </w:rPr>
                    </w:pPr>
                    <w:r>
                      <w:rPr>
                        <w:rFonts w:ascii="Trebuchet MS"/>
                        <w:w w:val="142"/>
                        <w:sz w:val="20"/>
                      </w:rPr>
                      <w:t>}</w:t>
                    </w:r>
                  </w:p>
                  <w:p>
                    <w:pPr>
                      <w:spacing w:before="2" w:line="240" w:lineRule="auto"/>
                      <w:rPr>
                        <w:rFonts w:ascii="Trebuchet MS"/>
                        <w:sz w:val="20"/>
                      </w:rPr>
                    </w:pPr>
                  </w:p>
                  <w:p>
                    <w:pPr>
                      <w:spacing w:before="0" w:line="254" w:lineRule="exact"/>
                      <w:ind w:left="33" w:right="0" w:firstLine="0"/>
                      <w:jc w:val="left"/>
                      <w:rPr>
                        <w:sz w:val="20"/>
                      </w:rPr>
                    </w:pPr>
                    <w:r>
                      <w:rPr>
                        <w:rFonts w:ascii="Trebuchet MS" w:eastAsia="Trebuchet MS"/>
                        <w:color w:val="7F7F7F"/>
                        <w:spacing w:val="13"/>
                        <w:sz w:val="20"/>
                      </w:rPr>
                      <w:t xml:space="preserve">// </w:t>
                    </w:r>
                    <w:r>
                      <w:rPr>
                        <w:color w:val="7F7F7F"/>
                        <w:sz w:val="20"/>
                      </w:rPr>
                      <w:t>辅函数</w:t>
                    </w:r>
                  </w:p>
                  <w:p>
                    <w:pPr>
                      <w:spacing w:before="0" w:line="230" w:lineRule="exact"/>
                      <w:ind w:left="33" w:right="0" w:firstLine="0"/>
                      <w:jc w:val="left"/>
                      <w:rPr>
                        <w:rFonts w:ascii="Trebuchet MS"/>
                        <w:sz w:val="20"/>
                      </w:rPr>
                    </w:pPr>
                    <w:r>
                      <w:rPr>
                        <w:rFonts w:ascii="Trebuchet MS"/>
                        <w:color w:val="7F0000"/>
                        <w:w w:val="110"/>
                        <w:sz w:val="20"/>
                      </w:rPr>
                      <w:t>void</w:t>
                    </w:r>
                    <w:r>
                      <w:rPr>
                        <w:rFonts w:ascii="Trebuchet MS"/>
                        <w:color w:val="7F0000"/>
                        <w:spacing w:val="47"/>
                        <w:w w:val="110"/>
                        <w:sz w:val="20"/>
                      </w:rPr>
                      <w:t xml:space="preserve"> </w:t>
                    </w:r>
                    <w:r>
                      <w:rPr>
                        <w:rFonts w:ascii="Trebuchet MS"/>
                        <w:w w:val="110"/>
                        <w:sz w:val="20"/>
                      </w:rPr>
                      <w:t>dfs(queue&lt;pair&lt;</w:t>
                    </w:r>
                    <w:r>
                      <w:rPr>
                        <w:rFonts w:ascii="Trebuchet MS"/>
                        <w:color w:val="7F0000"/>
                        <w:w w:val="110"/>
                        <w:sz w:val="20"/>
                      </w:rPr>
                      <w:t>int</w:t>
                    </w:r>
                    <w:r>
                      <w:rPr>
                        <w:rFonts w:ascii="Trebuchet MS"/>
                        <w:w w:val="110"/>
                        <w:sz w:val="20"/>
                      </w:rPr>
                      <w:t>,</w:t>
                    </w:r>
                    <w:r>
                      <w:rPr>
                        <w:rFonts w:ascii="Trebuchet MS"/>
                        <w:spacing w:val="47"/>
                        <w:w w:val="110"/>
                        <w:sz w:val="20"/>
                      </w:rPr>
                      <w:t xml:space="preserve"> </w:t>
                    </w:r>
                    <w:r>
                      <w:rPr>
                        <w:rFonts w:ascii="Trebuchet MS"/>
                        <w:color w:val="7F0000"/>
                        <w:w w:val="110"/>
                        <w:sz w:val="20"/>
                      </w:rPr>
                      <w:t>int</w:t>
                    </w:r>
                    <w:r>
                      <w:rPr>
                        <w:rFonts w:ascii="Trebuchet MS"/>
                        <w:w w:val="110"/>
                        <w:sz w:val="20"/>
                      </w:rPr>
                      <w:t>&gt;&gt;&amp;</w:t>
                    </w:r>
                    <w:r>
                      <w:rPr>
                        <w:rFonts w:ascii="Trebuchet MS"/>
                        <w:spacing w:val="48"/>
                        <w:w w:val="110"/>
                        <w:sz w:val="20"/>
                      </w:rPr>
                      <w:t xml:space="preserve"> </w:t>
                    </w:r>
                    <w:r>
                      <w:rPr>
                        <w:rFonts w:ascii="Trebuchet MS"/>
                        <w:w w:val="110"/>
                        <w:sz w:val="20"/>
                      </w:rPr>
                      <w:t>points,</w:t>
                    </w:r>
                    <w:r>
                      <w:rPr>
                        <w:rFonts w:ascii="Trebuchet MS"/>
                        <w:spacing w:val="47"/>
                        <w:w w:val="110"/>
                        <w:sz w:val="20"/>
                      </w:rPr>
                      <w:t xml:space="preserve"> </w:t>
                    </w:r>
                    <w:r>
                      <w:rPr>
                        <w:rFonts w:ascii="Trebuchet MS"/>
                        <w:w w:val="110"/>
                        <w:sz w:val="20"/>
                      </w:rPr>
                      <w:t>vector&lt;vector&lt;</w:t>
                    </w:r>
                    <w:r>
                      <w:rPr>
                        <w:rFonts w:ascii="Trebuchet MS"/>
                        <w:color w:val="7F0000"/>
                        <w:w w:val="110"/>
                        <w:sz w:val="20"/>
                      </w:rPr>
                      <w:t>int</w:t>
                    </w:r>
                    <w:r>
                      <w:rPr>
                        <w:rFonts w:ascii="Trebuchet MS"/>
                        <w:w w:val="110"/>
                        <w:sz w:val="20"/>
                      </w:rPr>
                      <w:t>&gt;&gt;&amp;</w:t>
                    </w:r>
                    <w:r>
                      <w:rPr>
                        <w:rFonts w:ascii="Trebuchet MS"/>
                        <w:spacing w:val="47"/>
                        <w:w w:val="110"/>
                        <w:sz w:val="20"/>
                      </w:rPr>
                      <w:t xml:space="preserve"> </w:t>
                    </w:r>
                    <w:r>
                      <w:rPr>
                        <w:rFonts w:ascii="Trebuchet MS"/>
                        <w:w w:val="110"/>
                        <w:sz w:val="20"/>
                      </w:rPr>
                      <w:t>grid,</w:t>
                    </w:r>
                    <w:r>
                      <w:rPr>
                        <w:rFonts w:ascii="Trebuchet MS"/>
                        <w:spacing w:val="48"/>
                        <w:w w:val="110"/>
                        <w:sz w:val="20"/>
                      </w:rPr>
                      <w:t xml:space="preserve"> </w:t>
                    </w:r>
                    <w:r>
                      <w:rPr>
                        <w:rFonts w:ascii="Trebuchet MS"/>
                        <w:color w:val="7F0000"/>
                        <w:w w:val="110"/>
                        <w:sz w:val="20"/>
                      </w:rPr>
                      <w:t>int</w:t>
                    </w:r>
                    <w:r>
                      <w:rPr>
                        <w:rFonts w:ascii="Trebuchet MS"/>
                        <w:color w:val="7F0000"/>
                        <w:spacing w:val="47"/>
                        <w:w w:val="110"/>
                        <w:sz w:val="20"/>
                      </w:rPr>
                      <w:t xml:space="preserve"> </w:t>
                    </w:r>
                    <w:r>
                      <w:rPr>
                        <w:rFonts w:ascii="Trebuchet MS"/>
                        <w:w w:val="110"/>
                        <w:sz w:val="20"/>
                      </w:rPr>
                      <w:t>m,</w:t>
                    </w:r>
                    <w:r>
                      <w:rPr>
                        <w:rFonts w:ascii="Trebuchet MS"/>
                        <w:spacing w:val="47"/>
                        <w:w w:val="110"/>
                        <w:sz w:val="20"/>
                      </w:rPr>
                      <w:t xml:space="preserve"> </w:t>
                    </w:r>
                    <w:r>
                      <w:rPr>
                        <w:rFonts w:ascii="Trebuchet MS"/>
                        <w:color w:val="7F0000"/>
                        <w:w w:val="110"/>
                        <w:sz w:val="20"/>
                      </w:rPr>
                      <w:t>int</w:t>
                    </w:r>
                    <w:r>
                      <w:rPr>
                        <w:rFonts w:ascii="Trebuchet MS"/>
                        <w:color w:val="7F0000"/>
                        <w:spacing w:val="48"/>
                        <w:w w:val="110"/>
                        <w:sz w:val="20"/>
                      </w:rPr>
                      <w:t xml:space="preserve"> </w:t>
                    </w:r>
                    <w:r>
                      <w:rPr>
                        <w:rFonts w:ascii="Trebuchet MS"/>
                        <w:w w:val="110"/>
                        <w:sz w:val="20"/>
                      </w:rPr>
                      <w:t>n</w:t>
                    </w:r>
                  </w:p>
                  <w:p>
                    <w:pPr>
                      <w:spacing w:before="7"/>
                      <w:ind w:left="432" w:right="0" w:firstLine="0"/>
                      <w:jc w:val="left"/>
                      <w:rPr>
                        <w:rFonts w:ascii="Trebuchet MS"/>
                        <w:sz w:val="20"/>
                      </w:rPr>
                    </w:pPr>
                    <w:r>
                      <w:rPr>
                        <w:rFonts w:ascii="Trebuchet MS"/>
                        <w:w w:val="140"/>
                        <w:sz w:val="20"/>
                      </w:rPr>
                      <w:t>,</w:t>
                    </w:r>
                    <w:r>
                      <w:rPr>
                        <w:rFonts w:ascii="Trebuchet MS"/>
                        <w:spacing w:val="15"/>
                        <w:w w:val="140"/>
                        <w:sz w:val="20"/>
                      </w:rPr>
                      <w:t xml:space="preserve"> </w:t>
                    </w:r>
                    <w:r>
                      <w:rPr>
                        <w:rFonts w:ascii="Trebuchet MS"/>
                        <w:color w:val="7F0000"/>
                        <w:w w:val="140"/>
                        <w:sz w:val="20"/>
                      </w:rPr>
                      <w:t>int</w:t>
                    </w:r>
                    <w:r>
                      <w:rPr>
                        <w:rFonts w:ascii="Trebuchet MS"/>
                        <w:color w:val="7F0000"/>
                        <w:spacing w:val="15"/>
                        <w:w w:val="140"/>
                        <w:sz w:val="20"/>
                      </w:rPr>
                      <w:t xml:space="preserve"> </w:t>
                    </w:r>
                    <w:r>
                      <w:rPr>
                        <w:rFonts w:ascii="Trebuchet MS"/>
                        <w:w w:val="140"/>
                        <w:sz w:val="20"/>
                      </w:rPr>
                      <w:t>i,</w:t>
                    </w:r>
                    <w:r>
                      <w:rPr>
                        <w:rFonts w:ascii="Trebuchet MS"/>
                        <w:spacing w:val="15"/>
                        <w:w w:val="140"/>
                        <w:sz w:val="20"/>
                      </w:rPr>
                      <w:t xml:space="preserve"> </w:t>
                    </w:r>
                    <w:r>
                      <w:rPr>
                        <w:rFonts w:ascii="Trebuchet MS"/>
                        <w:color w:val="7F0000"/>
                        <w:w w:val="140"/>
                        <w:sz w:val="20"/>
                      </w:rPr>
                      <w:t>int</w:t>
                    </w:r>
                    <w:r>
                      <w:rPr>
                        <w:rFonts w:ascii="Trebuchet MS"/>
                        <w:color w:val="7F0000"/>
                        <w:spacing w:val="15"/>
                        <w:w w:val="140"/>
                        <w:sz w:val="20"/>
                      </w:rPr>
                      <w:t xml:space="preserve"> </w:t>
                    </w:r>
                    <w:r>
                      <w:rPr>
                        <w:rFonts w:ascii="Trebuchet MS"/>
                        <w:w w:val="140"/>
                        <w:sz w:val="20"/>
                      </w:rPr>
                      <w:t>j)</w:t>
                    </w:r>
                    <w:r>
                      <w:rPr>
                        <w:rFonts w:ascii="Trebuchet MS"/>
                        <w:spacing w:val="15"/>
                        <w:w w:val="140"/>
                        <w:sz w:val="20"/>
                      </w:rPr>
                      <w:t xml:space="preserve"> </w:t>
                    </w:r>
                    <w:r>
                      <w:rPr>
                        <w:rFonts w:ascii="Trebuchet MS"/>
                        <w:w w:val="140"/>
                        <w:sz w:val="20"/>
                      </w:rPr>
                      <w:t>{</w:t>
                    </w:r>
                  </w:p>
                  <w:p>
                    <w:pPr>
                      <w:spacing w:before="6" w:line="247" w:lineRule="auto"/>
                      <w:ind w:left="786" w:right="1735" w:hanging="377"/>
                      <w:jc w:val="left"/>
                      <w:rPr>
                        <w:rFonts w:ascii="Trebuchet MS"/>
                        <w:sz w:val="20"/>
                      </w:rPr>
                    </w:pPr>
                    <w:r>
                      <w:rPr>
                        <w:rFonts w:ascii="Trebuchet MS"/>
                        <w:color w:val="7F0000"/>
                        <w:w w:val="125"/>
                        <w:sz w:val="20"/>
                      </w:rPr>
                      <w:t>if</w:t>
                    </w:r>
                    <w:r>
                      <w:rPr>
                        <w:rFonts w:ascii="Trebuchet MS"/>
                        <w:color w:val="7F0000"/>
                        <w:spacing w:val="9"/>
                        <w:w w:val="125"/>
                        <w:sz w:val="20"/>
                      </w:rPr>
                      <w:t xml:space="preserve"> </w:t>
                    </w:r>
                    <w:r>
                      <w:rPr>
                        <w:rFonts w:ascii="Trebuchet MS"/>
                        <w:w w:val="125"/>
                        <w:sz w:val="20"/>
                      </w:rPr>
                      <w:t>(i</w:t>
                    </w:r>
                    <w:r>
                      <w:rPr>
                        <w:rFonts w:ascii="Trebuchet MS"/>
                        <w:spacing w:val="10"/>
                        <w:w w:val="125"/>
                        <w:sz w:val="20"/>
                      </w:rPr>
                      <w:t xml:space="preserve"> </w:t>
                    </w:r>
                    <w:r>
                      <w:rPr>
                        <w:rFonts w:ascii="Trebuchet MS"/>
                        <w:w w:val="125"/>
                        <w:sz w:val="20"/>
                      </w:rPr>
                      <w:t>&lt;</w:t>
                    </w:r>
                    <w:r>
                      <w:rPr>
                        <w:rFonts w:ascii="Trebuchet MS"/>
                        <w:spacing w:val="10"/>
                        <w:w w:val="125"/>
                        <w:sz w:val="20"/>
                      </w:rPr>
                      <w:t xml:space="preserve"> </w:t>
                    </w:r>
                    <w:r>
                      <w:rPr>
                        <w:rFonts w:ascii="Trebuchet MS"/>
                        <w:w w:val="125"/>
                        <w:sz w:val="20"/>
                      </w:rPr>
                      <w:t>0</w:t>
                    </w:r>
                    <w:r>
                      <w:rPr>
                        <w:rFonts w:ascii="Trebuchet MS"/>
                        <w:spacing w:val="10"/>
                        <w:w w:val="125"/>
                        <w:sz w:val="20"/>
                      </w:rPr>
                      <w:t xml:space="preserve"> </w:t>
                    </w:r>
                    <w:r>
                      <w:rPr>
                        <w:rFonts w:ascii="Trebuchet MS"/>
                        <w:w w:val="125"/>
                        <w:sz w:val="20"/>
                      </w:rPr>
                      <w:t>||</w:t>
                    </w:r>
                    <w:r>
                      <w:rPr>
                        <w:rFonts w:ascii="Trebuchet MS"/>
                        <w:spacing w:val="10"/>
                        <w:w w:val="125"/>
                        <w:sz w:val="20"/>
                      </w:rPr>
                      <w:t xml:space="preserve"> </w:t>
                    </w:r>
                    <w:r>
                      <w:rPr>
                        <w:rFonts w:ascii="Trebuchet MS"/>
                        <w:w w:val="125"/>
                        <w:sz w:val="20"/>
                      </w:rPr>
                      <w:t>j</w:t>
                    </w:r>
                    <w:r>
                      <w:rPr>
                        <w:rFonts w:ascii="Trebuchet MS"/>
                        <w:spacing w:val="10"/>
                        <w:w w:val="125"/>
                        <w:sz w:val="20"/>
                      </w:rPr>
                      <w:t xml:space="preserve"> </w:t>
                    </w:r>
                    <w:r>
                      <w:rPr>
                        <w:rFonts w:ascii="Trebuchet MS"/>
                        <w:w w:val="125"/>
                        <w:sz w:val="20"/>
                      </w:rPr>
                      <w:t>&lt;</w:t>
                    </w:r>
                    <w:r>
                      <w:rPr>
                        <w:rFonts w:ascii="Trebuchet MS"/>
                        <w:spacing w:val="10"/>
                        <w:w w:val="125"/>
                        <w:sz w:val="20"/>
                      </w:rPr>
                      <w:t xml:space="preserve"> </w:t>
                    </w:r>
                    <w:r>
                      <w:rPr>
                        <w:rFonts w:ascii="Trebuchet MS"/>
                        <w:w w:val="125"/>
                        <w:sz w:val="20"/>
                      </w:rPr>
                      <w:t>0</w:t>
                    </w:r>
                    <w:r>
                      <w:rPr>
                        <w:rFonts w:ascii="Trebuchet MS"/>
                        <w:spacing w:val="9"/>
                        <w:w w:val="125"/>
                        <w:sz w:val="20"/>
                      </w:rPr>
                      <w:t xml:space="preserve"> </w:t>
                    </w:r>
                    <w:r>
                      <w:rPr>
                        <w:rFonts w:ascii="Trebuchet MS"/>
                        <w:w w:val="125"/>
                        <w:sz w:val="20"/>
                      </w:rPr>
                      <w:t>||</w:t>
                    </w:r>
                    <w:r>
                      <w:rPr>
                        <w:rFonts w:ascii="Trebuchet MS"/>
                        <w:spacing w:val="10"/>
                        <w:w w:val="125"/>
                        <w:sz w:val="20"/>
                      </w:rPr>
                      <w:t xml:space="preserve"> </w:t>
                    </w:r>
                    <w:r>
                      <w:rPr>
                        <w:rFonts w:ascii="Trebuchet MS"/>
                        <w:w w:val="125"/>
                        <w:sz w:val="20"/>
                      </w:rPr>
                      <w:t>i</w:t>
                    </w:r>
                    <w:r>
                      <w:rPr>
                        <w:rFonts w:ascii="Trebuchet MS"/>
                        <w:spacing w:val="11"/>
                        <w:w w:val="125"/>
                        <w:sz w:val="20"/>
                      </w:rPr>
                      <w:t xml:space="preserve"> </w:t>
                    </w:r>
                    <w:r>
                      <w:rPr>
                        <w:rFonts w:ascii="Trebuchet MS"/>
                        <w:w w:val="125"/>
                        <w:sz w:val="20"/>
                      </w:rPr>
                      <w:t>==</w:t>
                    </w:r>
                    <w:r>
                      <w:rPr>
                        <w:rFonts w:ascii="Trebuchet MS"/>
                        <w:spacing w:val="10"/>
                        <w:w w:val="125"/>
                        <w:sz w:val="20"/>
                      </w:rPr>
                      <w:t xml:space="preserve"> </w:t>
                    </w:r>
                    <w:r>
                      <w:rPr>
                        <w:rFonts w:ascii="Trebuchet MS"/>
                        <w:w w:val="125"/>
                        <w:sz w:val="20"/>
                      </w:rPr>
                      <w:t>m</w:t>
                    </w:r>
                    <w:r>
                      <w:rPr>
                        <w:rFonts w:ascii="Trebuchet MS"/>
                        <w:spacing w:val="9"/>
                        <w:w w:val="125"/>
                        <w:sz w:val="20"/>
                      </w:rPr>
                      <w:t xml:space="preserve"> </w:t>
                    </w:r>
                    <w:r>
                      <w:rPr>
                        <w:rFonts w:ascii="Trebuchet MS"/>
                        <w:w w:val="125"/>
                        <w:sz w:val="20"/>
                      </w:rPr>
                      <w:t>||</w:t>
                    </w:r>
                    <w:r>
                      <w:rPr>
                        <w:rFonts w:ascii="Trebuchet MS"/>
                        <w:spacing w:val="10"/>
                        <w:w w:val="125"/>
                        <w:sz w:val="20"/>
                      </w:rPr>
                      <w:t xml:space="preserve"> </w:t>
                    </w:r>
                    <w:r>
                      <w:rPr>
                        <w:rFonts w:ascii="Trebuchet MS"/>
                        <w:w w:val="125"/>
                        <w:sz w:val="20"/>
                      </w:rPr>
                      <w:t>j</w:t>
                    </w:r>
                    <w:r>
                      <w:rPr>
                        <w:rFonts w:ascii="Trebuchet MS"/>
                        <w:spacing w:val="11"/>
                        <w:w w:val="125"/>
                        <w:sz w:val="20"/>
                      </w:rPr>
                      <w:t xml:space="preserve"> </w:t>
                    </w:r>
                    <w:r>
                      <w:rPr>
                        <w:rFonts w:ascii="Trebuchet MS"/>
                        <w:w w:val="125"/>
                        <w:sz w:val="20"/>
                      </w:rPr>
                      <w:t>==</w:t>
                    </w:r>
                    <w:r>
                      <w:rPr>
                        <w:rFonts w:ascii="Trebuchet MS"/>
                        <w:spacing w:val="9"/>
                        <w:w w:val="125"/>
                        <w:sz w:val="20"/>
                      </w:rPr>
                      <w:t xml:space="preserve"> </w:t>
                    </w:r>
                    <w:r>
                      <w:rPr>
                        <w:rFonts w:ascii="Trebuchet MS"/>
                        <w:w w:val="125"/>
                        <w:sz w:val="20"/>
                      </w:rPr>
                      <w:t>n</w:t>
                    </w:r>
                    <w:r>
                      <w:rPr>
                        <w:rFonts w:ascii="Trebuchet MS"/>
                        <w:spacing w:val="10"/>
                        <w:w w:val="125"/>
                        <w:sz w:val="20"/>
                      </w:rPr>
                      <w:t xml:space="preserve"> </w:t>
                    </w:r>
                    <w:r>
                      <w:rPr>
                        <w:rFonts w:ascii="Trebuchet MS"/>
                        <w:w w:val="125"/>
                        <w:sz w:val="20"/>
                      </w:rPr>
                      <w:t>||</w:t>
                    </w:r>
                    <w:r>
                      <w:rPr>
                        <w:rFonts w:ascii="Trebuchet MS"/>
                        <w:spacing w:val="10"/>
                        <w:w w:val="125"/>
                        <w:sz w:val="20"/>
                      </w:rPr>
                      <w:t xml:space="preserve"> </w:t>
                    </w:r>
                    <w:r>
                      <w:rPr>
                        <w:rFonts w:ascii="Trebuchet MS"/>
                        <w:w w:val="125"/>
                        <w:sz w:val="20"/>
                      </w:rPr>
                      <w:t>grid[i][j]</w:t>
                    </w:r>
                    <w:r>
                      <w:rPr>
                        <w:rFonts w:ascii="Trebuchet MS"/>
                        <w:spacing w:val="11"/>
                        <w:w w:val="125"/>
                        <w:sz w:val="20"/>
                      </w:rPr>
                      <w:t xml:space="preserve"> </w:t>
                    </w:r>
                    <w:r>
                      <w:rPr>
                        <w:rFonts w:ascii="Trebuchet MS"/>
                        <w:w w:val="125"/>
                        <w:sz w:val="20"/>
                      </w:rPr>
                      <w:t>==</w:t>
                    </w:r>
                    <w:r>
                      <w:rPr>
                        <w:rFonts w:ascii="Trebuchet MS"/>
                        <w:spacing w:val="9"/>
                        <w:w w:val="125"/>
                        <w:sz w:val="20"/>
                      </w:rPr>
                      <w:t xml:space="preserve"> </w:t>
                    </w:r>
                    <w:r>
                      <w:rPr>
                        <w:rFonts w:ascii="Trebuchet MS"/>
                        <w:w w:val="125"/>
                        <w:sz w:val="20"/>
                      </w:rPr>
                      <w:t>2)</w:t>
                    </w:r>
                    <w:r>
                      <w:rPr>
                        <w:rFonts w:ascii="Trebuchet MS"/>
                        <w:spacing w:val="10"/>
                        <w:w w:val="125"/>
                        <w:sz w:val="20"/>
                      </w:rPr>
                      <w:t xml:space="preserve"> </w:t>
                    </w:r>
                    <w:r>
                      <w:rPr>
                        <w:rFonts w:ascii="Trebuchet MS"/>
                        <w:w w:val="125"/>
                        <w:sz w:val="20"/>
                      </w:rPr>
                      <w:t>{</w:t>
                    </w:r>
                    <w:r>
                      <w:rPr>
                        <w:rFonts w:ascii="Trebuchet MS"/>
                        <w:spacing w:val="-72"/>
                        <w:w w:val="125"/>
                        <w:sz w:val="20"/>
                      </w:rPr>
                      <w:t xml:space="preserve"> </w:t>
                    </w:r>
                    <w:r>
                      <w:rPr>
                        <w:rFonts w:ascii="Trebuchet MS"/>
                        <w:color w:val="7F0000"/>
                        <w:w w:val="125"/>
                        <w:sz w:val="20"/>
                      </w:rPr>
                      <w:t>return</w:t>
                    </w:r>
                    <w:r>
                      <w:rPr>
                        <w:rFonts w:ascii="Trebuchet MS"/>
                        <w:w w:val="125"/>
                        <w:sz w:val="20"/>
                      </w:rPr>
                      <w:t>;</w:t>
                    </w:r>
                  </w:p>
                  <w:p>
                    <w:pPr>
                      <w:spacing w:before="0"/>
                      <w:ind w:left="410" w:right="0" w:firstLine="0"/>
                      <w:jc w:val="left"/>
                      <w:rPr>
                        <w:rFonts w:ascii="Trebuchet MS"/>
                        <w:sz w:val="20"/>
                      </w:rPr>
                    </w:pPr>
                    <w:r>
                      <w:rPr>
                        <w:rFonts w:ascii="Trebuchet MS"/>
                        <w:w w:val="142"/>
                        <w:sz w:val="20"/>
                      </w:rPr>
                      <w:t>}</w:t>
                    </w:r>
                  </w:p>
                  <w:p>
                    <w:pPr>
                      <w:spacing w:before="7"/>
                      <w:ind w:left="410" w:right="0" w:firstLine="0"/>
                      <w:jc w:val="left"/>
                      <w:rPr>
                        <w:rFonts w:ascii="Trebuchet MS"/>
                        <w:sz w:val="20"/>
                      </w:rPr>
                    </w:pPr>
                    <w:r>
                      <w:rPr>
                        <w:rFonts w:ascii="Trebuchet MS"/>
                        <w:color w:val="7F0000"/>
                        <w:w w:val="130"/>
                        <w:sz w:val="20"/>
                      </w:rPr>
                      <w:t>if</w:t>
                    </w:r>
                    <w:r>
                      <w:rPr>
                        <w:rFonts w:ascii="Trebuchet MS"/>
                        <w:color w:val="7F0000"/>
                        <w:spacing w:val="28"/>
                        <w:w w:val="130"/>
                        <w:sz w:val="20"/>
                      </w:rPr>
                      <w:t xml:space="preserve"> </w:t>
                    </w:r>
                    <w:r>
                      <w:rPr>
                        <w:rFonts w:ascii="Trebuchet MS"/>
                        <w:w w:val="130"/>
                        <w:sz w:val="20"/>
                      </w:rPr>
                      <w:t>(grid[i][j]</w:t>
                    </w:r>
                    <w:r>
                      <w:rPr>
                        <w:rFonts w:ascii="Trebuchet MS"/>
                        <w:spacing w:val="29"/>
                        <w:w w:val="130"/>
                        <w:sz w:val="20"/>
                      </w:rPr>
                      <w:t xml:space="preserve"> </w:t>
                    </w:r>
                    <w:r>
                      <w:rPr>
                        <w:rFonts w:ascii="Trebuchet MS"/>
                        <w:w w:val="130"/>
                        <w:sz w:val="20"/>
                      </w:rPr>
                      <w:t>==</w:t>
                    </w:r>
                    <w:r>
                      <w:rPr>
                        <w:rFonts w:ascii="Trebuchet MS"/>
                        <w:spacing w:val="29"/>
                        <w:w w:val="130"/>
                        <w:sz w:val="20"/>
                      </w:rPr>
                      <w:t xml:space="preserve"> </w:t>
                    </w:r>
                    <w:r>
                      <w:rPr>
                        <w:rFonts w:ascii="Trebuchet MS"/>
                        <w:w w:val="130"/>
                        <w:sz w:val="20"/>
                      </w:rPr>
                      <w:t>0)</w:t>
                    </w:r>
                    <w:r>
                      <w:rPr>
                        <w:rFonts w:ascii="Trebuchet MS"/>
                        <w:spacing w:val="28"/>
                        <w:w w:val="130"/>
                        <w:sz w:val="20"/>
                      </w:rPr>
                      <w:t xml:space="preserve"> </w:t>
                    </w:r>
                    <w:r>
                      <w:rPr>
                        <w:rFonts w:ascii="Trebuchet MS"/>
                        <w:w w:val="130"/>
                        <w:sz w:val="20"/>
                      </w:rPr>
                      <w:t>{</w:t>
                    </w:r>
                  </w:p>
                  <w:p>
                    <w:pPr>
                      <w:spacing w:before="7" w:line="247" w:lineRule="auto"/>
                      <w:ind w:left="786" w:right="5546" w:firstLine="0"/>
                      <w:jc w:val="left"/>
                      <w:rPr>
                        <w:rFonts w:ascii="Trebuchet MS"/>
                        <w:sz w:val="20"/>
                      </w:rPr>
                    </w:pPr>
                    <w:r>
                      <w:rPr>
                        <w:rFonts w:ascii="Trebuchet MS"/>
                        <w:w w:val="125"/>
                        <w:sz w:val="20"/>
                      </w:rPr>
                      <w:t>points.push({i,</w:t>
                    </w:r>
                    <w:r>
                      <w:rPr>
                        <w:rFonts w:ascii="Trebuchet MS"/>
                        <w:spacing w:val="3"/>
                        <w:w w:val="125"/>
                        <w:sz w:val="20"/>
                      </w:rPr>
                      <w:t xml:space="preserve"> </w:t>
                    </w:r>
                    <w:r>
                      <w:rPr>
                        <w:rFonts w:ascii="Trebuchet MS"/>
                        <w:w w:val="125"/>
                        <w:sz w:val="20"/>
                      </w:rPr>
                      <w:t>j});</w:t>
                    </w:r>
                    <w:r>
                      <w:rPr>
                        <w:rFonts w:ascii="Trebuchet MS"/>
                        <w:spacing w:val="-73"/>
                        <w:w w:val="125"/>
                        <w:sz w:val="20"/>
                      </w:rPr>
                      <w:t xml:space="preserve"> </w:t>
                    </w:r>
                    <w:r>
                      <w:rPr>
                        <w:rFonts w:ascii="Trebuchet MS"/>
                        <w:color w:val="7F0000"/>
                        <w:w w:val="125"/>
                        <w:sz w:val="20"/>
                      </w:rPr>
                      <w:t>return</w:t>
                    </w:r>
                    <w:r>
                      <w:rPr>
                        <w:rFonts w:ascii="Trebuchet MS"/>
                        <w:w w:val="125"/>
                        <w:sz w:val="20"/>
                      </w:rPr>
                      <w:t>;</w:t>
                    </w:r>
                  </w:p>
                  <w:p>
                    <w:pPr>
                      <w:spacing w:before="0"/>
                      <w:ind w:left="410" w:right="0" w:firstLine="0"/>
                      <w:jc w:val="left"/>
                      <w:rPr>
                        <w:rFonts w:ascii="Trebuchet MS"/>
                        <w:sz w:val="20"/>
                      </w:rPr>
                    </w:pPr>
                    <w:r>
                      <w:rPr>
                        <w:rFonts w:ascii="Trebuchet MS"/>
                        <w:w w:val="142"/>
                        <w:sz w:val="20"/>
                      </w:rPr>
                      <w:t>}</w:t>
                    </w:r>
                  </w:p>
                  <w:p>
                    <w:pPr>
                      <w:spacing w:before="7"/>
                      <w:ind w:left="410" w:right="0" w:firstLine="0"/>
                      <w:jc w:val="left"/>
                      <w:rPr>
                        <w:rFonts w:ascii="Trebuchet MS"/>
                        <w:sz w:val="20"/>
                      </w:rPr>
                    </w:pPr>
                    <w:r>
                      <w:rPr>
                        <w:rFonts w:ascii="Trebuchet MS"/>
                        <w:w w:val="120"/>
                        <w:sz w:val="20"/>
                      </w:rPr>
                      <w:t>grid[i][j]</w:t>
                    </w:r>
                    <w:r>
                      <w:rPr>
                        <w:rFonts w:ascii="Trebuchet MS"/>
                        <w:spacing w:val="67"/>
                        <w:w w:val="120"/>
                        <w:sz w:val="20"/>
                      </w:rPr>
                      <w:t xml:space="preserve"> </w:t>
                    </w:r>
                    <w:r>
                      <w:rPr>
                        <w:rFonts w:ascii="Trebuchet MS"/>
                        <w:w w:val="120"/>
                        <w:sz w:val="20"/>
                      </w:rPr>
                      <w:t>=</w:t>
                    </w:r>
                    <w:r>
                      <w:rPr>
                        <w:rFonts w:ascii="Trebuchet MS"/>
                        <w:spacing w:val="67"/>
                        <w:w w:val="120"/>
                        <w:sz w:val="20"/>
                      </w:rPr>
                      <w:t xml:space="preserve"> </w:t>
                    </w:r>
                    <w:r>
                      <w:rPr>
                        <w:rFonts w:ascii="Trebuchet MS"/>
                        <w:w w:val="120"/>
                        <w:sz w:val="20"/>
                      </w:rPr>
                      <w:t>2;</w:t>
                    </w:r>
                  </w:p>
                  <w:p>
                    <w:pPr>
                      <w:spacing w:before="7" w:line="247" w:lineRule="auto"/>
                      <w:ind w:left="410" w:right="4463" w:firstLine="0"/>
                      <w:jc w:val="both"/>
                      <w:rPr>
                        <w:rFonts w:ascii="Trebuchet MS"/>
                        <w:sz w:val="20"/>
                      </w:rPr>
                    </w:pPr>
                    <w:r>
                      <w:rPr>
                        <w:rFonts w:ascii="Trebuchet MS"/>
                        <w:w w:val="125"/>
                        <w:sz w:val="20"/>
                      </w:rPr>
                      <w:t>dfs(points, grid, m, n, i - 1, j);</w:t>
                    </w:r>
                    <w:r>
                      <w:rPr>
                        <w:rFonts w:ascii="Trebuchet MS"/>
                        <w:spacing w:val="1"/>
                        <w:w w:val="125"/>
                        <w:sz w:val="20"/>
                      </w:rPr>
                      <w:t xml:space="preserve"> </w:t>
                    </w:r>
                    <w:r>
                      <w:rPr>
                        <w:rFonts w:ascii="Trebuchet MS"/>
                        <w:w w:val="125"/>
                        <w:sz w:val="20"/>
                      </w:rPr>
                      <w:t>dfs(points, grid, m, n, i + 1, j);</w:t>
                    </w:r>
                    <w:r>
                      <w:rPr>
                        <w:rFonts w:ascii="Trebuchet MS"/>
                        <w:spacing w:val="1"/>
                        <w:w w:val="125"/>
                        <w:sz w:val="20"/>
                      </w:rPr>
                      <w:t xml:space="preserve"> </w:t>
                    </w:r>
                    <w:r>
                      <w:rPr>
                        <w:rFonts w:ascii="Trebuchet MS"/>
                        <w:w w:val="125"/>
                        <w:sz w:val="20"/>
                      </w:rPr>
                      <w:t>dfs(points, grid, m, n, i, j - 1);</w:t>
                    </w:r>
                    <w:r>
                      <w:rPr>
                        <w:rFonts w:ascii="Trebuchet MS"/>
                        <w:spacing w:val="1"/>
                        <w:w w:val="125"/>
                        <w:sz w:val="20"/>
                      </w:rPr>
                      <w:t xml:space="preserve"> </w:t>
                    </w:r>
                    <w:r>
                      <w:rPr>
                        <w:rFonts w:ascii="Trebuchet MS"/>
                        <w:w w:val="125"/>
                        <w:sz w:val="20"/>
                      </w:rPr>
                      <w:t>dfs(points,</w:t>
                    </w:r>
                    <w:r>
                      <w:rPr>
                        <w:rFonts w:ascii="Trebuchet MS"/>
                        <w:spacing w:val="8"/>
                        <w:w w:val="125"/>
                        <w:sz w:val="20"/>
                      </w:rPr>
                      <w:t xml:space="preserve"> </w:t>
                    </w:r>
                    <w:r>
                      <w:rPr>
                        <w:rFonts w:ascii="Trebuchet MS"/>
                        <w:w w:val="125"/>
                        <w:sz w:val="20"/>
                      </w:rPr>
                      <w:t>grid,</w:t>
                    </w:r>
                    <w:r>
                      <w:rPr>
                        <w:rFonts w:ascii="Trebuchet MS"/>
                        <w:spacing w:val="9"/>
                        <w:w w:val="125"/>
                        <w:sz w:val="20"/>
                      </w:rPr>
                      <w:t xml:space="preserve"> </w:t>
                    </w:r>
                    <w:r>
                      <w:rPr>
                        <w:rFonts w:ascii="Trebuchet MS"/>
                        <w:w w:val="125"/>
                        <w:sz w:val="20"/>
                      </w:rPr>
                      <w:t>m,</w:t>
                    </w:r>
                    <w:r>
                      <w:rPr>
                        <w:rFonts w:ascii="Trebuchet MS"/>
                        <w:spacing w:val="9"/>
                        <w:w w:val="125"/>
                        <w:sz w:val="20"/>
                      </w:rPr>
                      <w:t xml:space="preserve"> </w:t>
                    </w:r>
                    <w:r>
                      <w:rPr>
                        <w:rFonts w:ascii="Trebuchet MS"/>
                        <w:w w:val="125"/>
                        <w:sz w:val="20"/>
                      </w:rPr>
                      <w:t>n,</w:t>
                    </w:r>
                    <w:r>
                      <w:rPr>
                        <w:rFonts w:ascii="Trebuchet MS"/>
                        <w:spacing w:val="9"/>
                        <w:w w:val="125"/>
                        <w:sz w:val="20"/>
                      </w:rPr>
                      <w:t xml:space="preserve"> </w:t>
                    </w:r>
                    <w:r>
                      <w:rPr>
                        <w:rFonts w:ascii="Trebuchet MS"/>
                        <w:w w:val="125"/>
                        <w:sz w:val="20"/>
                      </w:rPr>
                      <w:t>i,</w:t>
                    </w:r>
                    <w:r>
                      <w:rPr>
                        <w:rFonts w:ascii="Trebuchet MS"/>
                        <w:spacing w:val="10"/>
                        <w:w w:val="125"/>
                        <w:sz w:val="20"/>
                      </w:rPr>
                      <w:t xml:space="preserve"> </w:t>
                    </w:r>
                    <w:r>
                      <w:rPr>
                        <w:rFonts w:ascii="Trebuchet MS"/>
                        <w:w w:val="125"/>
                        <w:sz w:val="20"/>
                      </w:rPr>
                      <w:t>j</w:t>
                    </w:r>
                    <w:r>
                      <w:rPr>
                        <w:rFonts w:ascii="Trebuchet MS"/>
                        <w:spacing w:val="8"/>
                        <w:w w:val="125"/>
                        <w:sz w:val="20"/>
                      </w:rPr>
                      <w:t xml:space="preserve"> </w:t>
                    </w:r>
                    <w:r>
                      <w:rPr>
                        <w:rFonts w:ascii="Trebuchet MS"/>
                        <w:w w:val="125"/>
                        <w:sz w:val="20"/>
                      </w:rPr>
                      <w:t>+</w:t>
                    </w:r>
                    <w:r>
                      <w:rPr>
                        <w:rFonts w:ascii="Trebuchet MS"/>
                        <w:spacing w:val="10"/>
                        <w:w w:val="125"/>
                        <w:sz w:val="20"/>
                      </w:rPr>
                      <w:t xml:space="preserve"> </w:t>
                    </w:r>
                    <w:r>
                      <w:rPr>
                        <w:rFonts w:ascii="Trebuchet MS"/>
                        <w:w w:val="125"/>
                        <w:sz w:val="20"/>
                      </w:rPr>
                      <w:t>1);</w:t>
                    </w:r>
                  </w:p>
                  <w:p>
                    <w:pPr>
                      <w:spacing w:before="0" w:line="232" w:lineRule="exact"/>
                      <w:ind w:left="33" w:right="0" w:firstLine="0"/>
                      <w:jc w:val="left"/>
                      <w:rPr>
                        <w:rFonts w:ascii="Trebuchet MS"/>
                        <w:sz w:val="20"/>
                      </w:rPr>
                    </w:pPr>
                    <w:r>
                      <w:rPr>
                        <w:rFonts w:ascii="Trebuchet MS"/>
                        <w:w w:val="142"/>
                        <w:sz w:val="20"/>
                      </w:rPr>
                      <w:t>}</w:t>
                    </w:r>
                  </w:p>
                </w:txbxContent>
              </v:textbox>
            </v:shape>
            <w10:wrap type="none"/>
            <w10:anchorlock/>
          </v:group>
        </w:pict>
      </w:r>
    </w:p>
    <w:p>
      <w:pPr>
        <w:pStyle w:val="5"/>
        <w:spacing w:before="3"/>
        <w:rPr>
          <w:rFonts w:ascii="Trebuchet MS"/>
          <w:sz w:val="26"/>
        </w:rPr>
      </w:pPr>
    </w:p>
    <w:p>
      <w:pPr>
        <w:pStyle w:val="4"/>
        <w:spacing w:before="144"/>
      </w:pPr>
      <w:r>
        <w:fldChar w:fldCharType="begin"/>
      </w:r>
      <w:r>
        <w:instrText xml:space="preserve"> HYPERLINK "https://leetcode.com/problems/word-ladder-ii/" \h </w:instrText>
      </w:r>
      <w:r>
        <w:fldChar w:fldCharType="separate"/>
      </w:r>
      <w:r>
        <w:rPr>
          <w:color w:val="7F0000"/>
        </w:rPr>
        <w:t>126.</w:t>
      </w:r>
      <w:r>
        <w:rPr>
          <w:color w:val="7F0000"/>
          <w:spacing w:val="17"/>
        </w:rPr>
        <w:t xml:space="preserve"> </w:t>
      </w:r>
      <w:r>
        <w:rPr>
          <w:color w:val="7F0000"/>
        </w:rPr>
        <w:t>Word</w:t>
      </w:r>
      <w:r>
        <w:rPr>
          <w:color w:val="7F0000"/>
          <w:spacing w:val="-7"/>
        </w:rPr>
        <w:t xml:space="preserve"> </w:t>
      </w:r>
      <w:r>
        <w:rPr>
          <w:color w:val="7F0000"/>
        </w:rPr>
        <w:t>Ladder</w:t>
      </w:r>
      <w:r>
        <w:rPr>
          <w:color w:val="7F0000"/>
          <w:spacing w:val="-7"/>
        </w:rPr>
        <w:t xml:space="preserve"> </w:t>
      </w:r>
      <w:r>
        <w:rPr>
          <w:color w:val="7F0000"/>
        </w:rPr>
        <w:t>II</w:t>
      </w:r>
      <w:r>
        <w:rPr>
          <w:color w:val="7F0000"/>
          <w:spacing w:val="-7"/>
        </w:rPr>
        <w:t xml:space="preserve"> </w:t>
      </w:r>
      <w:r>
        <w:rPr>
          <w:color w:val="7F0000"/>
        </w:rPr>
        <w:t>(Hard)</w:t>
      </w:r>
      <w:r>
        <w:rPr>
          <w:color w:val="7F0000"/>
        </w:rPr>
        <w:fldChar w:fldCharType="end"/>
      </w:r>
    </w:p>
    <w:p>
      <w:pPr>
        <w:spacing w:before="148"/>
        <w:ind w:left="1445" w:right="0" w:firstLine="0"/>
        <w:jc w:val="left"/>
        <w:rPr>
          <w:rFonts w:hint="eastAsia" w:ascii="Microsoft YaHei UI" w:eastAsia="Microsoft YaHei UI"/>
          <w:b/>
          <w:sz w:val="24"/>
        </w:rPr>
      </w:pPr>
      <w:r>
        <w:rPr>
          <w:rFonts w:hint="eastAsia" w:ascii="Microsoft YaHei UI" w:eastAsia="Microsoft YaHei UI"/>
          <w:b/>
          <w:color w:val="3B70B7"/>
          <w:w w:val="95"/>
          <w:sz w:val="24"/>
        </w:rPr>
        <w:t>题目描述</w:t>
      </w:r>
    </w:p>
    <w:p>
      <w:pPr>
        <w:pStyle w:val="5"/>
        <w:spacing w:before="130" w:line="302" w:lineRule="auto"/>
        <w:ind w:left="1445" w:right="155" w:firstLine="398"/>
      </w:pPr>
      <w:r>
        <w:t>给定一个起始字符串和一个终止字符串，以及一个单词表，求是否可以将起始字符串每次改</w:t>
      </w:r>
      <w:r>
        <w:rPr>
          <w:w w:val="95"/>
        </w:rPr>
        <w:t>一个字符，直到改成终止字符串，且所有中间的修改过程表示的字符串都可以在单词表里找到。</w:t>
      </w:r>
      <w:r>
        <w:rPr>
          <w:spacing w:val="191"/>
        </w:rPr>
        <w:t xml:space="preserve"> </w:t>
      </w:r>
      <w:r>
        <w:t>若存在，输出需要修改次数最少的所有更改方式。</w:t>
      </w:r>
    </w:p>
    <w:p>
      <w:pPr>
        <w:pStyle w:val="5"/>
        <w:spacing w:before="9"/>
        <w:rPr>
          <w:sz w:val="17"/>
        </w:rPr>
      </w:pPr>
    </w:p>
    <w:p>
      <w:pPr>
        <w:pStyle w:val="4"/>
        <w:spacing w:before="1"/>
        <w:rPr>
          <w:rFonts w:hint="eastAsia" w:ascii="Microsoft YaHei UI" w:eastAsia="Microsoft YaHei UI"/>
        </w:rPr>
      </w:pPr>
      <w:r>
        <w:rPr>
          <w:rFonts w:hint="eastAsia" w:ascii="Microsoft YaHei UI" w:eastAsia="Microsoft YaHei UI"/>
          <w:color w:val="3B70B7"/>
          <w:w w:val="95"/>
        </w:rPr>
        <w:t>输入输出样例</w:t>
      </w:r>
    </w:p>
    <w:p>
      <w:pPr>
        <w:pStyle w:val="5"/>
        <w:spacing w:before="129"/>
        <w:ind w:left="1133" w:right="736"/>
        <w:jc w:val="center"/>
      </w:pPr>
      <w:r>
        <w:rPr>
          <w:w w:val="95"/>
        </w:rPr>
        <w:t>输入是两个字符串，输出是一个二维字符串数组，表示每种字符串修改方式。</w:t>
      </w:r>
    </w:p>
    <w:p>
      <w:pPr>
        <w:pStyle w:val="5"/>
        <w:spacing w:before="8"/>
        <w:rPr>
          <w:sz w:val="28"/>
        </w:rPr>
      </w:pPr>
      <w:r>
        <w:pict>
          <v:shape id="_x0000_s1220" o:spid="_x0000_s1220" o:spt="202" type="#_x0000_t202" style="position:absolute;left:0pt;margin-left:86.2pt;margin-top:20.35pt;height:66pt;width:422.9pt;mso-position-horizontal-relative:page;mso-wrap-distance-bottom:0pt;mso-wrap-distance-top:0pt;z-index:-15678464;mso-width-relative:page;mso-height-relative:page;" filled="f" stroked="t" coordsize="21600,21600">
            <v:path/>
            <v:fill on="f" focussize="0,0"/>
            <v:stroke weight="0.199212598425197pt" color="#3B70B7"/>
            <v:imagedata o:title=""/>
            <o:lock v:ext="edit"/>
            <v:textbox inset="0mm,0mm,0mm,0mm">
              <w:txbxContent>
                <w:p>
                  <w:pPr>
                    <w:pStyle w:val="5"/>
                    <w:spacing w:before="39" w:line="247" w:lineRule="auto"/>
                    <w:ind w:left="59" w:right="3341"/>
                    <w:rPr>
                      <w:rFonts w:ascii="Trebuchet MS"/>
                    </w:rPr>
                  </w:pPr>
                  <w:r>
                    <w:rPr>
                      <w:rFonts w:ascii="Trebuchet MS"/>
                      <w:w w:val="115"/>
                    </w:rPr>
                    <w:t>Input:</w:t>
                  </w:r>
                  <w:r>
                    <w:rPr>
                      <w:rFonts w:ascii="Trebuchet MS"/>
                      <w:spacing w:val="17"/>
                      <w:w w:val="115"/>
                    </w:rPr>
                    <w:t xml:space="preserve"> </w:t>
                  </w:r>
                  <w:r>
                    <w:rPr>
                      <w:rFonts w:ascii="Trebuchet MS"/>
                      <w:w w:val="115"/>
                    </w:rPr>
                    <w:t>beginWord</w:t>
                  </w:r>
                  <w:r>
                    <w:rPr>
                      <w:rFonts w:ascii="Trebuchet MS"/>
                      <w:spacing w:val="17"/>
                      <w:w w:val="115"/>
                    </w:rPr>
                    <w:t xml:space="preserve"> </w:t>
                  </w:r>
                  <w:r>
                    <w:rPr>
                      <w:rFonts w:ascii="Trebuchet MS"/>
                      <w:w w:val="115"/>
                    </w:rPr>
                    <w:t>=</w:t>
                  </w:r>
                  <w:r>
                    <w:rPr>
                      <w:rFonts w:ascii="Trebuchet MS"/>
                      <w:spacing w:val="17"/>
                      <w:w w:val="115"/>
                    </w:rPr>
                    <w:t xml:space="preserve"> </w:t>
                  </w:r>
                  <w:r>
                    <w:rPr>
                      <w:rFonts w:ascii="Trebuchet MS"/>
                      <w:w w:val="115"/>
                    </w:rPr>
                    <w:t>"hit",</w:t>
                  </w:r>
                  <w:r>
                    <w:rPr>
                      <w:rFonts w:ascii="Trebuchet MS"/>
                      <w:spacing w:val="17"/>
                      <w:w w:val="115"/>
                    </w:rPr>
                    <w:t xml:space="preserve"> </w:t>
                  </w:r>
                  <w:r>
                    <w:rPr>
                      <w:rFonts w:ascii="Trebuchet MS"/>
                      <w:w w:val="115"/>
                    </w:rPr>
                    <w:t>endWord</w:t>
                  </w:r>
                  <w:r>
                    <w:rPr>
                      <w:rFonts w:ascii="Trebuchet MS"/>
                      <w:spacing w:val="18"/>
                      <w:w w:val="115"/>
                    </w:rPr>
                    <w:t xml:space="preserve"> </w:t>
                  </w:r>
                  <w:r>
                    <w:rPr>
                      <w:rFonts w:ascii="Trebuchet MS"/>
                      <w:w w:val="115"/>
                    </w:rPr>
                    <w:t>=</w:t>
                  </w:r>
                  <w:r>
                    <w:rPr>
                      <w:rFonts w:ascii="Trebuchet MS"/>
                      <w:spacing w:val="17"/>
                      <w:w w:val="115"/>
                    </w:rPr>
                    <w:t xml:space="preserve"> </w:t>
                  </w:r>
                  <w:r>
                    <w:rPr>
                      <w:rFonts w:ascii="Trebuchet MS"/>
                      <w:w w:val="115"/>
                    </w:rPr>
                    <w:t>"cog",</w:t>
                  </w:r>
                  <w:r>
                    <w:rPr>
                      <w:rFonts w:ascii="Trebuchet MS"/>
                      <w:spacing w:val="1"/>
                      <w:w w:val="115"/>
                    </w:rPr>
                    <w:t xml:space="preserve"> </w:t>
                  </w:r>
                  <w:r>
                    <w:rPr>
                      <w:rFonts w:ascii="Trebuchet MS"/>
                      <w:w w:val="115"/>
                    </w:rPr>
                    <w:t>wordList</w:t>
                  </w:r>
                  <w:r>
                    <w:rPr>
                      <w:rFonts w:ascii="Trebuchet MS"/>
                      <w:spacing w:val="50"/>
                      <w:w w:val="115"/>
                    </w:rPr>
                    <w:t xml:space="preserve"> </w:t>
                  </w:r>
                  <w:r>
                    <w:rPr>
                      <w:rFonts w:ascii="Trebuchet MS"/>
                      <w:w w:val="115"/>
                    </w:rPr>
                    <w:t>=</w:t>
                  </w:r>
                  <w:r>
                    <w:rPr>
                      <w:rFonts w:ascii="Trebuchet MS"/>
                      <w:spacing w:val="50"/>
                      <w:w w:val="115"/>
                    </w:rPr>
                    <w:t xml:space="preserve"> </w:t>
                  </w:r>
                  <w:r>
                    <w:rPr>
                      <w:rFonts w:ascii="Trebuchet MS"/>
                      <w:w w:val="115"/>
                    </w:rPr>
                    <w:t>["hot","dot","dog","lot","log","cog"]</w:t>
                  </w:r>
                  <w:r>
                    <w:rPr>
                      <w:rFonts w:ascii="Trebuchet MS"/>
                      <w:spacing w:val="-67"/>
                      <w:w w:val="115"/>
                    </w:rPr>
                    <w:t xml:space="preserve"> </w:t>
                  </w:r>
                  <w:r>
                    <w:rPr>
                      <w:rFonts w:ascii="Trebuchet MS"/>
                      <w:w w:val="115"/>
                    </w:rPr>
                    <w:t>Output:</w:t>
                  </w:r>
                </w:p>
                <w:p>
                  <w:pPr>
                    <w:pStyle w:val="5"/>
                    <w:spacing w:line="232" w:lineRule="exact"/>
                    <w:ind w:left="59"/>
                    <w:rPr>
                      <w:rFonts w:ascii="Trebuchet MS"/>
                    </w:rPr>
                  </w:pPr>
                  <w:r>
                    <w:rPr>
                      <w:rFonts w:ascii="Trebuchet MS"/>
                      <w:w w:val="125"/>
                    </w:rPr>
                    <w:t>[["hit","hot","dot","dog","cog"],</w:t>
                  </w:r>
                </w:p>
                <w:p>
                  <w:pPr>
                    <w:pStyle w:val="5"/>
                    <w:spacing w:before="7"/>
                    <w:ind w:left="153"/>
                    <w:rPr>
                      <w:rFonts w:ascii="Trebuchet MS"/>
                    </w:rPr>
                  </w:pPr>
                  <w:r>
                    <w:rPr>
                      <w:rFonts w:ascii="Trebuchet MS"/>
                      <w:w w:val="130"/>
                    </w:rPr>
                    <w:t>["hit","hot","lot","log","cog"]]</w:t>
                  </w:r>
                </w:p>
              </w:txbxContent>
            </v:textbox>
            <w10:wrap type="topAndBottom"/>
          </v:shape>
        </w:pict>
      </w:r>
    </w:p>
    <w:p>
      <w:pPr>
        <w:spacing w:after="0"/>
        <w:rPr>
          <w:sz w:val="28"/>
        </w:rPr>
        <w:sectPr>
          <w:pgSz w:w="11910" w:h="16840"/>
          <w:pgMar w:top="1200" w:right="1500" w:bottom="700" w:left="340" w:header="923" w:footer="510" w:gutter="0"/>
        </w:sectPr>
      </w:pPr>
    </w:p>
    <w:p>
      <w:pPr>
        <w:pStyle w:val="5"/>
        <w:rPr>
          <w:sz w:val="12"/>
        </w:rPr>
      </w:pPr>
    </w:p>
    <w:p>
      <w:pPr>
        <w:pStyle w:val="4"/>
        <w:spacing w:before="32"/>
        <w:rPr>
          <w:rFonts w:hint="eastAsia" w:ascii="Microsoft YaHei UI" w:eastAsia="Microsoft YaHei UI"/>
        </w:rPr>
      </w:pPr>
      <w:r>
        <w:rPr>
          <w:rFonts w:hint="eastAsia" w:ascii="Microsoft YaHei UI" w:eastAsia="Microsoft YaHei UI"/>
          <w:color w:val="3B70B7"/>
          <w:w w:val="95"/>
        </w:rPr>
        <w:t>题解</w:t>
      </w:r>
    </w:p>
    <w:p>
      <w:pPr>
        <w:pStyle w:val="5"/>
        <w:spacing w:before="129" w:line="302" w:lineRule="auto"/>
        <w:ind w:left="1445" w:right="283" w:firstLine="398"/>
        <w:jc w:val="both"/>
      </w:pPr>
      <w:r>
        <w:rPr>
          <w:w w:val="95"/>
        </w:rPr>
        <w:t>我们可以把起始字符串、终止字符串、以及单词表里所有的字符串想象成节点。若两个字符</w:t>
      </w:r>
      <w:r>
        <w:rPr>
          <w:spacing w:val="60"/>
          <w:w w:val="95"/>
        </w:rPr>
        <w:t xml:space="preserve"> </w:t>
      </w:r>
      <w:r>
        <w:rPr>
          <w:w w:val="95"/>
        </w:rPr>
        <w:t>串只有一个字符不同，那么它们相连。因为题目需要输出修改次数最少的所有修改方式，因此我</w:t>
      </w:r>
      <w:r>
        <w:rPr>
          <w:spacing w:val="68"/>
          <w:w w:val="95"/>
        </w:rPr>
        <w:t xml:space="preserve"> </w:t>
      </w:r>
      <w:r>
        <w:t>们可以使用广度优先搜索，求得起始节点到终止节点的最短距离。</w:t>
      </w:r>
    </w:p>
    <w:p>
      <w:pPr>
        <w:pStyle w:val="5"/>
        <w:spacing w:line="302" w:lineRule="auto"/>
        <w:ind w:left="1445" w:right="283" w:firstLine="398"/>
        <w:jc w:val="both"/>
      </w:pPr>
      <w:r>
        <w:rPr>
          <w:w w:val="95"/>
        </w:rPr>
        <w:t>我们同时还使用了一个小技巧：我们并不是直接从起始节点进行广度优先搜索，直到找到终</w:t>
      </w:r>
      <w:r>
        <w:rPr>
          <w:spacing w:val="60"/>
          <w:w w:val="95"/>
        </w:rPr>
        <w:t xml:space="preserve"> </w:t>
      </w:r>
      <w:r>
        <w:rPr>
          <w:w w:val="95"/>
        </w:rPr>
        <w:t>止节点为止；而是从起始节点和终止节点分别进行广度优先搜索，每次只延展当前层节点数最少</w:t>
      </w:r>
      <w:r>
        <w:rPr>
          <w:spacing w:val="78"/>
          <w:w w:val="95"/>
        </w:rPr>
        <w:t xml:space="preserve"> </w:t>
      </w:r>
      <w:r>
        <w:rPr>
          <w:w w:val="95"/>
        </w:rPr>
        <w:t>的那一端，这样我们可以减少搜索的总结点数。举例来说，假设最短距离为</w:t>
      </w:r>
      <w:r>
        <w:rPr>
          <w:spacing w:val="219"/>
        </w:rPr>
        <w:t xml:space="preserve"> </w:t>
      </w:r>
      <w:r>
        <w:rPr>
          <w:rFonts w:ascii="Times New Roman" w:hAnsi="Times New Roman" w:eastAsia="Times New Roman"/>
          <w:w w:val="95"/>
        </w:rPr>
        <w:t>4</w:t>
      </w:r>
      <w:r>
        <w:rPr>
          <w:w w:val="95"/>
        </w:rPr>
        <w:t>，如果我们只从一</w:t>
      </w:r>
      <w:r>
        <w:rPr>
          <w:spacing w:val="-5"/>
          <w:w w:val="95"/>
        </w:rPr>
        <w:t xml:space="preserve">端搜索 </w:t>
      </w:r>
      <w:r>
        <w:rPr>
          <w:rFonts w:ascii="Times New Roman" w:hAnsi="Times New Roman" w:eastAsia="Times New Roman"/>
          <w:w w:val="95"/>
        </w:rPr>
        <w:t>4</w:t>
      </w:r>
      <w:r>
        <w:rPr>
          <w:rFonts w:ascii="Times New Roman" w:hAnsi="Times New Roman" w:eastAsia="Times New Roman"/>
          <w:spacing w:val="30"/>
          <w:w w:val="95"/>
        </w:rPr>
        <w:t xml:space="preserve"> </w:t>
      </w:r>
      <w:r>
        <w:rPr>
          <w:spacing w:val="-2"/>
          <w:w w:val="95"/>
        </w:rPr>
        <w:t xml:space="preserve">层，总遍历节点数最多是 </w:t>
      </w:r>
      <w:r>
        <w:rPr>
          <w:rFonts w:ascii="Times New Roman" w:hAnsi="Times New Roman" w:eastAsia="Times New Roman"/>
          <w:w w:val="95"/>
        </w:rPr>
        <w:t>1</w:t>
      </w:r>
      <w:r>
        <w:rPr>
          <w:rFonts w:ascii="Times New Roman" w:hAnsi="Times New Roman" w:eastAsia="Times New Roman"/>
          <w:spacing w:val="20"/>
          <w:w w:val="95"/>
        </w:rPr>
        <w:t xml:space="preserve"> </w:t>
      </w:r>
      <w:r>
        <w:rPr>
          <w:rFonts w:ascii="Georgia" w:hAnsi="Georgia" w:eastAsia="Georgia"/>
          <w:spacing w:val="11"/>
          <w:w w:val="95"/>
        </w:rPr>
        <w:t xml:space="preserve">+ </w:t>
      </w:r>
      <w:r>
        <w:rPr>
          <w:rFonts w:ascii="Times New Roman" w:hAnsi="Times New Roman" w:eastAsia="Times New Roman"/>
          <w:w w:val="95"/>
        </w:rPr>
        <w:t>2</w:t>
      </w:r>
      <w:r>
        <w:rPr>
          <w:rFonts w:ascii="Times New Roman" w:hAnsi="Times New Roman" w:eastAsia="Times New Roman"/>
          <w:spacing w:val="21"/>
          <w:w w:val="95"/>
        </w:rPr>
        <w:t xml:space="preserve"> </w:t>
      </w:r>
      <w:r>
        <w:rPr>
          <w:rFonts w:ascii="Georgia" w:hAnsi="Georgia" w:eastAsia="Georgia"/>
          <w:spacing w:val="11"/>
          <w:w w:val="95"/>
        </w:rPr>
        <w:t xml:space="preserve">+ </w:t>
      </w:r>
      <w:r>
        <w:rPr>
          <w:rFonts w:ascii="Times New Roman" w:hAnsi="Times New Roman" w:eastAsia="Times New Roman"/>
          <w:w w:val="95"/>
        </w:rPr>
        <w:t>4</w:t>
      </w:r>
      <w:r>
        <w:rPr>
          <w:rFonts w:ascii="Times New Roman" w:hAnsi="Times New Roman" w:eastAsia="Times New Roman"/>
          <w:spacing w:val="20"/>
          <w:w w:val="95"/>
        </w:rPr>
        <w:t xml:space="preserve"> </w:t>
      </w:r>
      <w:r>
        <w:rPr>
          <w:rFonts w:ascii="Georgia" w:hAnsi="Georgia" w:eastAsia="Georgia"/>
          <w:spacing w:val="11"/>
          <w:w w:val="95"/>
        </w:rPr>
        <w:t xml:space="preserve">+ </w:t>
      </w:r>
      <w:r>
        <w:rPr>
          <w:rFonts w:ascii="Times New Roman" w:hAnsi="Times New Roman" w:eastAsia="Times New Roman"/>
          <w:w w:val="95"/>
        </w:rPr>
        <w:t>8</w:t>
      </w:r>
      <w:r>
        <w:rPr>
          <w:rFonts w:ascii="Times New Roman" w:hAnsi="Times New Roman" w:eastAsia="Times New Roman"/>
          <w:spacing w:val="21"/>
          <w:w w:val="95"/>
        </w:rPr>
        <w:t xml:space="preserve"> </w:t>
      </w:r>
      <w:r>
        <w:rPr>
          <w:rFonts w:ascii="Georgia" w:hAnsi="Georgia" w:eastAsia="Georgia"/>
          <w:spacing w:val="11"/>
          <w:w w:val="95"/>
        </w:rPr>
        <w:t xml:space="preserve">+ </w:t>
      </w:r>
      <w:r>
        <w:rPr>
          <w:rFonts w:ascii="Times New Roman" w:hAnsi="Times New Roman" w:eastAsia="Times New Roman"/>
          <w:w w:val="95"/>
        </w:rPr>
        <w:t>16</w:t>
      </w:r>
      <w:r>
        <w:rPr>
          <w:rFonts w:ascii="Times New Roman" w:hAnsi="Times New Roman" w:eastAsia="Times New Roman"/>
          <w:spacing w:val="39"/>
          <w:w w:val="95"/>
        </w:rPr>
        <w:t xml:space="preserve"> </w:t>
      </w:r>
      <w:r>
        <w:rPr>
          <w:rFonts w:ascii="Georgia" w:hAnsi="Georgia" w:eastAsia="Georgia"/>
          <w:spacing w:val="20"/>
          <w:w w:val="95"/>
        </w:rPr>
        <w:t xml:space="preserve">= </w:t>
      </w:r>
      <w:r>
        <w:rPr>
          <w:rFonts w:ascii="Times New Roman" w:hAnsi="Times New Roman" w:eastAsia="Times New Roman"/>
          <w:w w:val="95"/>
        </w:rPr>
        <w:t>31</w:t>
      </w:r>
      <w:r>
        <w:rPr>
          <w:w w:val="95"/>
        </w:rPr>
        <w:t>；而如果我们从两端各搜索两层，总遍</w:t>
      </w:r>
      <w:r>
        <w:rPr>
          <w:spacing w:val="-6"/>
        </w:rPr>
        <w:t xml:space="preserve">历节点数最多只有 </w:t>
      </w:r>
      <w:r>
        <w:rPr>
          <w:rFonts w:ascii="Times New Roman" w:hAnsi="Times New Roman" w:eastAsia="Times New Roman"/>
        </w:rPr>
        <w:t>2</w:t>
      </w:r>
      <w:r>
        <w:rPr>
          <w:rFonts w:ascii="Times New Roman" w:hAnsi="Times New Roman" w:eastAsia="Times New Roman"/>
          <w:spacing w:val="-6"/>
        </w:rPr>
        <w:t xml:space="preserve"> </w:t>
      </w:r>
      <w:r>
        <w:rPr>
          <w:rFonts w:ascii="Cambria" w:hAnsi="Cambria" w:eastAsia="Cambria"/>
        </w:rPr>
        <w:t>× (</w:t>
      </w:r>
      <w:r>
        <w:rPr>
          <w:rFonts w:ascii="Times New Roman" w:hAnsi="Times New Roman" w:eastAsia="Times New Roman"/>
        </w:rPr>
        <w:t>1</w:t>
      </w:r>
      <w:r>
        <w:rPr>
          <w:rFonts w:ascii="Times New Roman" w:hAnsi="Times New Roman" w:eastAsia="Times New Roman"/>
          <w:spacing w:val="-6"/>
        </w:rPr>
        <w:t xml:space="preserve"> </w:t>
      </w:r>
      <w:r>
        <w:rPr>
          <w:rFonts w:ascii="Georgia" w:hAnsi="Georgia" w:eastAsia="Georgia"/>
          <w:spacing w:val="-2"/>
        </w:rPr>
        <w:t xml:space="preserve">+ </w:t>
      </w:r>
      <w:r>
        <w:rPr>
          <w:rFonts w:ascii="Times New Roman" w:hAnsi="Times New Roman" w:eastAsia="Times New Roman"/>
        </w:rPr>
        <w:t>2</w:t>
      </w:r>
      <w:r>
        <w:rPr>
          <w:rFonts w:ascii="Times New Roman" w:hAnsi="Times New Roman" w:eastAsia="Times New Roman"/>
          <w:spacing w:val="-6"/>
        </w:rPr>
        <w:t xml:space="preserve"> </w:t>
      </w:r>
      <w:r>
        <w:rPr>
          <w:rFonts w:ascii="Georgia" w:hAnsi="Georgia" w:eastAsia="Georgia"/>
          <w:spacing w:val="-3"/>
        </w:rPr>
        <w:t xml:space="preserve">+ </w:t>
      </w:r>
      <w:r>
        <w:rPr>
          <w:rFonts w:ascii="Times New Roman" w:hAnsi="Times New Roman" w:eastAsia="Times New Roman"/>
        </w:rPr>
        <w:t>4</w:t>
      </w:r>
      <w:r>
        <w:rPr>
          <w:rFonts w:ascii="Cambria" w:hAnsi="Cambria" w:eastAsia="Cambria"/>
          <w:spacing w:val="5"/>
        </w:rPr>
        <w:t xml:space="preserve">) </w:t>
      </w:r>
      <w:r>
        <w:rPr>
          <w:rFonts w:ascii="Georgia" w:hAnsi="Georgia" w:eastAsia="Georgia"/>
          <w:spacing w:val="3"/>
        </w:rPr>
        <w:t xml:space="preserve">= </w:t>
      </w:r>
      <w:r>
        <w:rPr>
          <w:rFonts w:ascii="Times New Roman" w:hAnsi="Times New Roman" w:eastAsia="Times New Roman"/>
        </w:rPr>
        <w:t>14</w:t>
      </w:r>
      <w:r>
        <w:t>。</w:t>
      </w:r>
    </w:p>
    <w:p>
      <w:pPr>
        <w:pStyle w:val="5"/>
        <w:spacing w:line="256" w:lineRule="exact"/>
        <w:ind w:left="1844"/>
      </w:pPr>
      <w:r>
        <w:rPr>
          <w:w w:val="95"/>
        </w:rPr>
        <w:t>在搜索结束后，我们还需要通过回溯法来重建所有可能的路径。</w:t>
      </w:r>
    </w:p>
    <w:p>
      <w:pPr>
        <w:pStyle w:val="5"/>
        <w:spacing w:before="9"/>
        <w:rPr>
          <w:sz w:val="26"/>
        </w:rPr>
      </w:pPr>
    </w:p>
    <w:p>
      <w:pPr>
        <w:pStyle w:val="5"/>
        <w:spacing w:before="95" w:line="254" w:lineRule="exact"/>
        <w:ind w:left="1445"/>
      </w:pPr>
      <w:r>
        <w:pict>
          <v:group id="_x0000_s1221" o:spid="_x0000_s1221" o:spt="203" style="position:absolute;left:0pt;margin-left:86.1pt;margin-top:3.15pt;height:505.35pt;width:421.6pt;mso-position-horizontal-relative:page;z-index:-20729856;mso-width-relative:page;mso-height-relative:page;" coordorigin="1722,64" coordsize="8432,10107">
            <o:lock v:ext="edit"/>
            <v:shape id="_x0000_s1222" o:spid="_x0000_s1222" style="position:absolute;left:1722;top:63;height:64;width:8398;" filled="f" stroked="t" coordorigin="1722,64" coordsize="8398,64" path="m1724,128l1724,64m1722,66l1786,66m1786,66l10120,66e">
              <v:path arrowok="t"/>
              <v:fill on="f" focussize="0,0"/>
              <v:stroke weight="0.199212598425197pt" color="#3B70B7"/>
              <v:imagedata o:title=""/>
              <o:lock v:ext="edit"/>
            </v:shape>
            <v:line id="_x0000_s1223" o:spid="_x0000_s1223" o:spt="20" style="position:absolute;left:10152;top:64;height:10106;width:0;" stroked="t" coordsize="21600,21600">
              <v:path arrowok="t"/>
              <v:fill focussize="0,0"/>
              <v:stroke weight="0.199212598425197pt" color="#3B70B7"/>
              <v:imagedata o:title=""/>
              <o:lock v:ext="edit"/>
            </v:line>
            <v:line id="_x0000_s1224" o:spid="_x0000_s1224" o:spt="20" style="position:absolute;left:1724;top:128;height:10042;width:0;" stroked="t" coordsize="21600,21600">
              <v:path arrowok="t"/>
              <v:fill focussize="0,0"/>
              <v:stroke weight="0.199212598425197pt" color="#3B70B7"/>
              <v:imagedata o:title=""/>
              <o:lock v:ext="edit"/>
            </v:line>
          </v:group>
        </w:pict>
      </w:r>
      <w:r>
        <w:rPr>
          <w:rFonts w:ascii="Trebuchet MS" w:eastAsia="Trebuchet MS"/>
          <w:color w:val="7F7F7F"/>
          <w:spacing w:val="13"/>
        </w:rPr>
        <w:t xml:space="preserve">// </w:t>
      </w:r>
      <w:r>
        <w:rPr>
          <w:color w:val="7F7F7F"/>
        </w:rPr>
        <w:t>主函数</w:t>
      </w:r>
    </w:p>
    <w:p>
      <w:pPr>
        <w:pStyle w:val="5"/>
        <w:spacing w:line="247" w:lineRule="auto"/>
        <w:ind w:left="1844" w:right="668" w:hanging="399"/>
        <w:rPr>
          <w:rFonts w:ascii="Trebuchet MS"/>
        </w:rPr>
      </w:pPr>
      <w:r>
        <w:rPr>
          <w:rFonts w:ascii="Trebuchet MS"/>
          <w:w w:val="110"/>
        </w:rPr>
        <w:t>vector&lt;vector&lt;string&gt;&gt;</w:t>
      </w:r>
      <w:r>
        <w:rPr>
          <w:rFonts w:ascii="Trebuchet MS"/>
          <w:spacing w:val="31"/>
          <w:w w:val="110"/>
        </w:rPr>
        <w:t xml:space="preserve"> </w:t>
      </w:r>
      <w:r>
        <w:rPr>
          <w:rFonts w:ascii="Trebuchet MS"/>
          <w:w w:val="110"/>
        </w:rPr>
        <w:t>findLadders(string</w:t>
      </w:r>
      <w:r>
        <w:rPr>
          <w:rFonts w:ascii="Trebuchet MS"/>
          <w:spacing w:val="32"/>
          <w:w w:val="110"/>
        </w:rPr>
        <w:t xml:space="preserve"> </w:t>
      </w:r>
      <w:r>
        <w:rPr>
          <w:rFonts w:ascii="Trebuchet MS"/>
          <w:w w:val="110"/>
        </w:rPr>
        <w:t>beginWord,</w:t>
      </w:r>
      <w:r>
        <w:rPr>
          <w:rFonts w:ascii="Trebuchet MS"/>
          <w:spacing w:val="32"/>
          <w:w w:val="110"/>
        </w:rPr>
        <w:t xml:space="preserve"> </w:t>
      </w:r>
      <w:r>
        <w:rPr>
          <w:rFonts w:ascii="Trebuchet MS"/>
          <w:w w:val="110"/>
        </w:rPr>
        <w:t>string</w:t>
      </w:r>
      <w:r>
        <w:rPr>
          <w:rFonts w:ascii="Trebuchet MS"/>
          <w:spacing w:val="32"/>
          <w:w w:val="110"/>
        </w:rPr>
        <w:t xml:space="preserve"> </w:t>
      </w:r>
      <w:r>
        <w:rPr>
          <w:rFonts w:ascii="Trebuchet MS"/>
          <w:w w:val="110"/>
        </w:rPr>
        <w:t>endWord,</w:t>
      </w:r>
      <w:r>
        <w:rPr>
          <w:rFonts w:ascii="Trebuchet MS"/>
          <w:spacing w:val="32"/>
          <w:w w:val="110"/>
        </w:rPr>
        <w:t xml:space="preserve"> </w:t>
      </w:r>
      <w:r>
        <w:rPr>
          <w:rFonts w:ascii="Trebuchet MS"/>
          <w:w w:val="110"/>
        </w:rPr>
        <w:t>vector&lt;</w:t>
      </w:r>
      <w:r>
        <w:rPr>
          <w:rFonts w:ascii="Trebuchet MS"/>
          <w:spacing w:val="-64"/>
          <w:w w:val="110"/>
        </w:rPr>
        <w:t xml:space="preserve"> </w:t>
      </w:r>
      <w:r>
        <w:rPr>
          <w:rFonts w:ascii="Trebuchet MS"/>
          <w:w w:val="110"/>
        </w:rPr>
        <w:t>string&gt;&amp;</w:t>
      </w:r>
      <w:r>
        <w:rPr>
          <w:rFonts w:ascii="Trebuchet MS"/>
          <w:spacing w:val="39"/>
          <w:w w:val="110"/>
        </w:rPr>
        <w:t xml:space="preserve"> </w:t>
      </w:r>
      <w:r>
        <w:rPr>
          <w:rFonts w:ascii="Trebuchet MS"/>
          <w:w w:val="110"/>
        </w:rPr>
        <w:t>wordList)</w:t>
      </w:r>
      <w:r>
        <w:rPr>
          <w:rFonts w:ascii="Trebuchet MS"/>
          <w:spacing w:val="39"/>
          <w:w w:val="110"/>
        </w:rPr>
        <w:t xml:space="preserve"> </w:t>
      </w:r>
      <w:r>
        <w:rPr>
          <w:rFonts w:ascii="Trebuchet MS"/>
          <w:w w:val="110"/>
        </w:rPr>
        <w:t>{</w:t>
      </w:r>
    </w:p>
    <w:p>
      <w:pPr>
        <w:pStyle w:val="5"/>
        <w:spacing w:line="247" w:lineRule="auto"/>
        <w:ind w:left="1822" w:right="5103"/>
        <w:rPr>
          <w:rFonts w:ascii="Trebuchet MS"/>
        </w:rPr>
      </w:pPr>
      <w:r>
        <w:rPr>
          <w:rFonts w:ascii="Trebuchet MS"/>
          <w:w w:val="110"/>
        </w:rPr>
        <w:t>vector&lt;vector&lt;string&gt;&gt;</w:t>
      </w:r>
      <w:r>
        <w:rPr>
          <w:rFonts w:ascii="Trebuchet MS"/>
          <w:spacing w:val="1"/>
          <w:w w:val="110"/>
        </w:rPr>
        <w:t xml:space="preserve"> </w:t>
      </w:r>
      <w:r>
        <w:rPr>
          <w:rFonts w:ascii="Trebuchet MS"/>
          <w:w w:val="110"/>
        </w:rPr>
        <w:t>ans;</w:t>
      </w:r>
      <w:r>
        <w:rPr>
          <w:rFonts w:ascii="Trebuchet MS"/>
          <w:spacing w:val="1"/>
          <w:w w:val="110"/>
        </w:rPr>
        <w:t xml:space="preserve"> </w:t>
      </w:r>
      <w:r>
        <w:rPr>
          <w:rFonts w:ascii="Trebuchet MS"/>
          <w:w w:val="110"/>
        </w:rPr>
        <w:t>unordered_set&lt;string&gt;   dict;</w:t>
      </w:r>
      <w:r>
        <w:rPr>
          <w:rFonts w:ascii="Trebuchet MS"/>
          <w:spacing w:val="1"/>
          <w:w w:val="110"/>
        </w:rPr>
        <w:t xml:space="preserve"> </w:t>
      </w:r>
      <w:r>
        <w:rPr>
          <w:rFonts w:ascii="Trebuchet MS"/>
          <w:color w:val="7F0000"/>
          <w:w w:val="110"/>
        </w:rPr>
        <w:t>for</w:t>
      </w:r>
      <w:r>
        <w:rPr>
          <w:rFonts w:ascii="Trebuchet MS"/>
          <w:color w:val="7F0000"/>
          <w:spacing w:val="31"/>
          <w:w w:val="110"/>
        </w:rPr>
        <w:t xml:space="preserve"> </w:t>
      </w:r>
      <w:r>
        <w:rPr>
          <w:rFonts w:ascii="Trebuchet MS"/>
          <w:w w:val="110"/>
        </w:rPr>
        <w:t>(</w:t>
      </w:r>
      <w:r>
        <w:rPr>
          <w:rFonts w:ascii="Trebuchet MS"/>
          <w:color w:val="7F0000"/>
          <w:w w:val="110"/>
        </w:rPr>
        <w:t>const</w:t>
      </w:r>
      <w:r>
        <w:rPr>
          <w:rFonts w:ascii="Trebuchet MS"/>
          <w:color w:val="7F0000"/>
          <w:spacing w:val="31"/>
          <w:w w:val="110"/>
        </w:rPr>
        <w:t xml:space="preserve"> </w:t>
      </w:r>
      <w:r>
        <w:rPr>
          <w:rFonts w:ascii="Trebuchet MS"/>
          <w:color w:val="7F0000"/>
          <w:w w:val="110"/>
        </w:rPr>
        <w:t>auto</w:t>
      </w:r>
      <w:r>
        <w:rPr>
          <w:rFonts w:ascii="Trebuchet MS"/>
          <w:color w:val="7F0000"/>
          <w:spacing w:val="31"/>
          <w:w w:val="110"/>
        </w:rPr>
        <w:t xml:space="preserve"> </w:t>
      </w:r>
      <w:r>
        <w:rPr>
          <w:rFonts w:ascii="Trebuchet MS"/>
          <w:w w:val="110"/>
        </w:rPr>
        <w:t>&amp;w:</w:t>
      </w:r>
      <w:r>
        <w:rPr>
          <w:rFonts w:ascii="Trebuchet MS"/>
          <w:spacing w:val="32"/>
          <w:w w:val="110"/>
        </w:rPr>
        <w:t xml:space="preserve"> </w:t>
      </w:r>
      <w:r>
        <w:rPr>
          <w:rFonts w:ascii="Trebuchet MS"/>
          <w:w w:val="110"/>
        </w:rPr>
        <w:t>wordList){</w:t>
      </w:r>
    </w:p>
    <w:p>
      <w:pPr>
        <w:pStyle w:val="5"/>
        <w:spacing w:line="232" w:lineRule="exact"/>
        <w:ind w:left="2198"/>
        <w:rPr>
          <w:rFonts w:ascii="Trebuchet MS"/>
        </w:rPr>
      </w:pPr>
      <w:r>
        <w:rPr>
          <w:rFonts w:ascii="Trebuchet MS"/>
          <w:w w:val="120"/>
        </w:rPr>
        <w:t>dict.insert(w);</w:t>
      </w:r>
    </w:p>
    <w:p>
      <w:pPr>
        <w:pStyle w:val="5"/>
        <w:spacing w:before="4"/>
        <w:ind w:left="1822"/>
        <w:rPr>
          <w:rFonts w:ascii="Trebuchet MS"/>
        </w:rPr>
      </w:pPr>
      <w:r>
        <w:rPr>
          <w:rFonts w:ascii="Trebuchet MS"/>
          <w:w w:val="142"/>
        </w:rPr>
        <w:t>}</w:t>
      </w:r>
    </w:p>
    <w:p>
      <w:pPr>
        <w:pStyle w:val="5"/>
        <w:spacing w:before="7" w:line="247" w:lineRule="auto"/>
        <w:ind w:left="2198" w:right="5143" w:hanging="377"/>
        <w:rPr>
          <w:rFonts w:ascii="Trebuchet MS"/>
        </w:rPr>
      </w:pPr>
      <w:r>
        <w:rPr>
          <w:rFonts w:ascii="Trebuchet MS"/>
          <w:color w:val="7F0000"/>
          <w:w w:val="115"/>
        </w:rPr>
        <w:t>if</w:t>
      </w:r>
      <w:r>
        <w:rPr>
          <w:rFonts w:ascii="Trebuchet MS"/>
          <w:color w:val="7F0000"/>
          <w:spacing w:val="18"/>
          <w:w w:val="115"/>
        </w:rPr>
        <w:t xml:space="preserve"> </w:t>
      </w:r>
      <w:r>
        <w:rPr>
          <w:rFonts w:ascii="Trebuchet MS"/>
          <w:w w:val="115"/>
        </w:rPr>
        <w:t>(!dict.count(endWord))</w:t>
      </w:r>
      <w:r>
        <w:rPr>
          <w:rFonts w:ascii="Trebuchet MS"/>
          <w:spacing w:val="18"/>
          <w:w w:val="115"/>
        </w:rPr>
        <w:t xml:space="preserve"> </w:t>
      </w:r>
      <w:r>
        <w:rPr>
          <w:rFonts w:ascii="Trebuchet MS"/>
          <w:w w:val="115"/>
        </w:rPr>
        <w:t>{</w:t>
      </w:r>
      <w:r>
        <w:rPr>
          <w:rFonts w:ascii="Trebuchet MS"/>
          <w:spacing w:val="-66"/>
          <w:w w:val="115"/>
        </w:rPr>
        <w:t xml:space="preserve"> </w:t>
      </w:r>
      <w:r>
        <w:rPr>
          <w:rFonts w:ascii="Trebuchet MS"/>
          <w:color w:val="7F0000"/>
          <w:w w:val="120"/>
        </w:rPr>
        <w:t>return</w:t>
      </w:r>
      <w:r>
        <w:rPr>
          <w:rFonts w:ascii="Trebuchet MS"/>
          <w:color w:val="7F0000"/>
          <w:spacing w:val="26"/>
          <w:w w:val="120"/>
        </w:rPr>
        <w:t xml:space="preserve"> </w:t>
      </w:r>
      <w:r>
        <w:rPr>
          <w:rFonts w:ascii="Trebuchet MS"/>
          <w:w w:val="120"/>
        </w:rPr>
        <w:t>ans;</w:t>
      </w:r>
    </w:p>
    <w:p>
      <w:pPr>
        <w:pStyle w:val="5"/>
        <w:ind w:left="1822"/>
        <w:rPr>
          <w:rFonts w:ascii="Trebuchet MS"/>
        </w:rPr>
      </w:pPr>
      <w:r>
        <w:rPr>
          <w:rFonts w:ascii="Trebuchet MS"/>
          <w:w w:val="142"/>
        </w:rPr>
        <w:t>}</w:t>
      </w:r>
    </w:p>
    <w:p>
      <w:pPr>
        <w:pStyle w:val="5"/>
        <w:spacing w:before="6" w:line="247" w:lineRule="auto"/>
        <w:ind w:left="1822" w:right="5143"/>
        <w:rPr>
          <w:rFonts w:ascii="Trebuchet MS"/>
        </w:rPr>
      </w:pPr>
      <w:r>
        <w:rPr>
          <w:rFonts w:ascii="Trebuchet MS"/>
          <w:w w:val="110"/>
        </w:rPr>
        <w:t>dict.erase(beginWord);</w:t>
      </w:r>
      <w:r>
        <w:rPr>
          <w:rFonts w:ascii="Trebuchet MS"/>
          <w:spacing w:val="-64"/>
          <w:w w:val="110"/>
        </w:rPr>
        <w:t xml:space="preserve"> </w:t>
      </w:r>
      <w:r>
        <w:rPr>
          <w:rFonts w:ascii="Trebuchet MS"/>
          <w:w w:val="110"/>
        </w:rPr>
        <w:t>dict.erase(endWord);</w:t>
      </w:r>
    </w:p>
    <w:p>
      <w:pPr>
        <w:pStyle w:val="5"/>
        <w:spacing w:line="247" w:lineRule="auto"/>
        <w:ind w:left="1822" w:right="2795"/>
        <w:rPr>
          <w:rFonts w:ascii="Trebuchet MS"/>
        </w:rPr>
      </w:pPr>
      <w:r>
        <w:rPr>
          <w:rFonts w:ascii="Trebuchet MS"/>
          <w:w w:val="105"/>
        </w:rPr>
        <w:t>unordered_set&lt;string&gt;</w:t>
      </w:r>
      <w:r>
        <w:rPr>
          <w:rFonts w:ascii="Trebuchet MS"/>
          <w:spacing w:val="1"/>
          <w:w w:val="105"/>
        </w:rPr>
        <w:t xml:space="preserve"> </w:t>
      </w:r>
      <w:r>
        <w:rPr>
          <w:rFonts w:ascii="Trebuchet MS"/>
          <w:w w:val="105"/>
        </w:rPr>
        <w:t>q1{beginWord},</w:t>
      </w:r>
      <w:r>
        <w:rPr>
          <w:rFonts w:ascii="Trebuchet MS"/>
          <w:spacing w:val="1"/>
          <w:w w:val="105"/>
        </w:rPr>
        <w:t xml:space="preserve"> </w:t>
      </w:r>
      <w:r>
        <w:rPr>
          <w:rFonts w:ascii="Trebuchet MS"/>
          <w:w w:val="105"/>
        </w:rPr>
        <w:t>q2{endWord};</w:t>
      </w:r>
      <w:r>
        <w:rPr>
          <w:rFonts w:ascii="Trebuchet MS"/>
          <w:spacing w:val="-61"/>
          <w:w w:val="105"/>
        </w:rPr>
        <w:t xml:space="preserve"> </w:t>
      </w:r>
      <w:r>
        <w:rPr>
          <w:rFonts w:ascii="Trebuchet MS"/>
          <w:w w:val="110"/>
        </w:rPr>
        <w:t>unordered_map&lt;string,</w:t>
      </w:r>
      <w:r>
        <w:rPr>
          <w:rFonts w:ascii="Trebuchet MS"/>
          <w:spacing w:val="29"/>
          <w:w w:val="110"/>
        </w:rPr>
        <w:t xml:space="preserve"> </w:t>
      </w:r>
      <w:r>
        <w:rPr>
          <w:rFonts w:ascii="Trebuchet MS"/>
          <w:w w:val="110"/>
        </w:rPr>
        <w:t>vector&lt;string&gt;&gt;</w:t>
      </w:r>
      <w:r>
        <w:rPr>
          <w:rFonts w:ascii="Trebuchet MS"/>
          <w:spacing w:val="30"/>
          <w:w w:val="110"/>
        </w:rPr>
        <w:t xml:space="preserve"> </w:t>
      </w:r>
      <w:r>
        <w:rPr>
          <w:rFonts w:ascii="Trebuchet MS"/>
          <w:w w:val="110"/>
        </w:rPr>
        <w:t>next;</w:t>
      </w:r>
    </w:p>
    <w:p>
      <w:pPr>
        <w:pStyle w:val="5"/>
        <w:spacing w:line="247" w:lineRule="auto"/>
        <w:ind w:left="1822" w:right="4293"/>
        <w:rPr>
          <w:rFonts w:ascii="Trebuchet MS"/>
        </w:rPr>
      </w:pPr>
      <w:r>
        <w:rPr>
          <w:rFonts w:ascii="Trebuchet MS"/>
          <w:color w:val="7F0000"/>
          <w:w w:val="115"/>
        </w:rPr>
        <w:t>bool</w:t>
      </w:r>
      <w:r>
        <w:rPr>
          <w:rFonts w:ascii="Trebuchet MS"/>
          <w:color w:val="7F0000"/>
          <w:spacing w:val="20"/>
          <w:w w:val="115"/>
        </w:rPr>
        <w:t xml:space="preserve"> </w:t>
      </w:r>
      <w:r>
        <w:rPr>
          <w:rFonts w:ascii="Trebuchet MS"/>
          <w:w w:val="115"/>
        </w:rPr>
        <w:t>reversed</w:t>
      </w:r>
      <w:r>
        <w:rPr>
          <w:rFonts w:ascii="Trebuchet MS"/>
          <w:spacing w:val="21"/>
          <w:w w:val="115"/>
        </w:rPr>
        <w:t xml:space="preserve"> </w:t>
      </w:r>
      <w:r>
        <w:rPr>
          <w:rFonts w:ascii="Trebuchet MS"/>
          <w:w w:val="115"/>
        </w:rPr>
        <w:t>=</w:t>
      </w:r>
      <w:r>
        <w:rPr>
          <w:rFonts w:ascii="Trebuchet MS"/>
          <w:spacing w:val="21"/>
          <w:w w:val="115"/>
        </w:rPr>
        <w:t xml:space="preserve"> </w:t>
      </w:r>
      <w:r>
        <w:rPr>
          <w:rFonts w:ascii="Trebuchet MS"/>
          <w:color w:val="7F0000"/>
          <w:w w:val="115"/>
        </w:rPr>
        <w:t>false</w:t>
      </w:r>
      <w:r>
        <w:rPr>
          <w:rFonts w:ascii="Trebuchet MS"/>
          <w:w w:val="115"/>
        </w:rPr>
        <w:t>,</w:t>
      </w:r>
      <w:r>
        <w:rPr>
          <w:rFonts w:ascii="Trebuchet MS"/>
          <w:spacing w:val="21"/>
          <w:w w:val="115"/>
        </w:rPr>
        <w:t xml:space="preserve"> </w:t>
      </w:r>
      <w:r>
        <w:rPr>
          <w:rFonts w:ascii="Trebuchet MS"/>
          <w:w w:val="115"/>
        </w:rPr>
        <w:t>found</w:t>
      </w:r>
      <w:r>
        <w:rPr>
          <w:rFonts w:ascii="Trebuchet MS"/>
          <w:spacing w:val="21"/>
          <w:w w:val="115"/>
        </w:rPr>
        <w:t xml:space="preserve"> </w:t>
      </w:r>
      <w:r>
        <w:rPr>
          <w:rFonts w:ascii="Trebuchet MS"/>
          <w:w w:val="115"/>
        </w:rPr>
        <w:t>=</w:t>
      </w:r>
      <w:r>
        <w:rPr>
          <w:rFonts w:ascii="Trebuchet MS"/>
          <w:spacing w:val="21"/>
          <w:w w:val="115"/>
        </w:rPr>
        <w:t xml:space="preserve"> </w:t>
      </w:r>
      <w:r>
        <w:rPr>
          <w:rFonts w:ascii="Trebuchet MS"/>
          <w:color w:val="7F0000"/>
          <w:w w:val="115"/>
        </w:rPr>
        <w:t>false</w:t>
      </w:r>
      <w:r>
        <w:rPr>
          <w:rFonts w:ascii="Trebuchet MS"/>
          <w:w w:val="115"/>
        </w:rPr>
        <w:t>;</w:t>
      </w:r>
      <w:r>
        <w:rPr>
          <w:rFonts w:ascii="Trebuchet MS"/>
          <w:spacing w:val="-66"/>
          <w:w w:val="115"/>
        </w:rPr>
        <w:t xml:space="preserve"> </w:t>
      </w:r>
      <w:r>
        <w:rPr>
          <w:rFonts w:ascii="Trebuchet MS"/>
          <w:color w:val="7F0000"/>
          <w:w w:val="115"/>
        </w:rPr>
        <w:t>while</w:t>
      </w:r>
      <w:r>
        <w:rPr>
          <w:rFonts w:ascii="Trebuchet MS"/>
          <w:color w:val="7F0000"/>
          <w:spacing w:val="31"/>
          <w:w w:val="115"/>
        </w:rPr>
        <w:t xml:space="preserve"> </w:t>
      </w:r>
      <w:r>
        <w:rPr>
          <w:rFonts w:ascii="Trebuchet MS"/>
          <w:w w:val="115"/>
        </w:rPr>
        <w:t>(!q1.empty())</w:t>
      </w:r>
      <w:r>
        <w:rPr>
          <w:rFonts w:ascii="Trebuchet MS"/>
          <w:spacing w:val="32"/>
          <w:w w:val="115"/>
        </w:rPr>
        <w:t xml:space="preserve"> </w:t>
      </w:r>
      <w:r>
        <w:rPr>
          <w:rFonts w:ascii="Trebuchet MS"/>
          <w:w w:val="115"/>
        </w:rPr>
        <w:t>{</w:t>
      </w:r>
    </w:p>
    <w:p>
      <w:pPr>
        <w:pStyle w:val="5"/>
        <w:spacing w:line="247" w:lineRule="auto"/>
        <w:ind w:left="2198" w:right="5143"/>
        <w:rPr>
          <w:rFonts w:ascii="Trebuchet MS"/>
        </w:rPr>
      </w:pPr>
      <w:r>
        <w:rPr>
          <w:rFonts w:ascii="Trebuchet MS"/>
          <w:w w:val="110"/>
        </w:rPr>
        <w:t>unordered_set&lt;string&gt;</w:t>
      </w:r>
      <w:r>
        <w:rPr>
          <w:rFonts w:ascii="Trebuchet MS"/>
          <w:spacing w:val="1"/>
          <w:w w:val="110"/>
        </w:rPr>
        <w:t xml:space="preserve"> </w:t>
      </w:r>
      <w:r>
        <w:rPr>
          <w:rFonts w:ascii="Trebuchet MS"/>
          <w:w w:val="110"/>
        </w:rPr>
        <w:t>q;</w:t>
      </w:r>
      <w:r>
        <w:rPr>
          <w:rFonts w:ascii="Trebuchet MS"/>
          <w:spacing w:val="1"/>
          <w:w w:val="110"/>
        </w:rPr>
        <w:t xml:space="preserve"> </w:t>
      </w:r>
      <w:r>
        <w:rPr>
          <w:rFonts w:ascii="Trebuchet MS"/>
          <w:color w:val="7F0000"/>
          <w:w w:val="110"/>
        </w:rPr>
        <w:t>for</w:t>
      </w:r>
      <w:r>
        <w:rPr>
          <w:rFonts w:ascii="Trebuchet MS"/>
          <w:color w:val="7F0000"/>
          <w:spacing w:val="27"/>
          <w:w w:val="110"/>
        </w:rPr>
        <w:t xml:space="preserve"> </w:t>
      </w:r>
      <w:r>
        <w:rPr>
          <w:rFonts w:ascii="Trebuchet MS"/>
          <w:w w:val="110"/>
        </w:rPr>
        <w:t>(</w:t>
      </w:r>
      <w:r>
        <w:rPr>
          <w:rFonts w:ascii="Trebuchet MS"/>
          <w:color w:val="7F0000"/>
          <w:w w:val="110"/>
        </w:rPr>
        <w:t>const</w:t>
      </w:r>
      <w:r>
        <w:rPr>
          <w:rFonts w:ascii="Trebuchet MS"/>
          <w:color w:val="7F0000"/>
          <w:spacing w:val="28"/>
          <w:w w:val="110"/>
        </w:rPr>
        <w:t xml:space="preserve"> </w:t>
      </w:r>
      <w:r>
        <w:rPr>
          <w:rFonts w:ascii="Trebuchet MS"/>
          <w:color w:val="7F0000"/>
          <w:w w:val="110"/>
        </w:rPr>
        <w:t>auto</w:t>
      </w:r>
      <w:r>
        <w:rPr>
          <w:rFonts w:ascii="Trebuchet MS"/>
          <w:color w:val="7F0000"/>
          <w:spacing w:val="28"/>
          <w:w w:val="110"/>
        </w:rPr>
        <w:t xml:space="preserve"> </w:t>
      </w:r>
      <w:r>
        <w:rPr>
          <w:rFonts w:ascii="Trebuchet MS"/>
          <w:w w:val="110"/>
        </w:rPr>
        <w:t>&amp;w:</w:t>
      </w:r>
      <w:r>
        <w:rPr>
          <w:rFonts w:ascii="Trebuchet MS"/>
          <w:spacing w:val="28"/>
          <w:w w:val="110"/>
        </w:rPr>
        <w:t xml:space="preserve"> </w:t>
      </w:r>
      <w:r>
        <w:rPr>
          <w:rFonts w:ascii="Trebuchet MS"/>
          <w:w w:val="110"/>
        </w:rPr>
        <w:t>q1)</w:t>
      </w:r>
      <w:r>
        <w:rPr>
          <w:rFonts w:ascii="Trebuchet MS"/>
          <w:spacing w:val="28"/>
          <w:w w:val="110"/>
        </w:rPr>
        <w:t xml:space="preserve"> </w:t>
      </w:r>
      <w:r>
        <w:rPr>
          <w:rFonts w:ascii="Trebuchet MS"/>
          <w:w w:val="110"/>
        </w:rPr>
        <w:t>{</w:t>
      </w:r>
    </w:p>
    <w:p>
      <w:pPr>
        <w:pStyle w:val="5"/>
        <w:ind w:left="2575"/>
        <w:rPr>
          <w:rFonts w:ascii="Trebuchet MS"/>
        </w:rPr>
      </w:pPr>
      <w:r>
        <w:rPr>
          <w:rFonts w:ascii="Trebuchet MS"/>
          <w:w w:val="110"/>
        </w:rPr>
        <w:t>string</w:t>
      </w:r>
      <w:r>
        <w:rPr>
          <w:rFonts w:ascii="Trebuchet MS"/>
          <w:spacing w:val="49"/>
          <w:w w:val="110"/>
        </w:rPr>
        <w:t xml:space="preserve"> </w:t>
      </w:r>
      <w:r>
        <w:rPr>
          <w:rFonts w:ascii="Trebuchet MS"/>
          <w:w w:val="110"/>
        </w:rPr>
        <w:t>s</w:t>
      </w:r>
      <w:r>
        <w:rPr>
          <w:rFonts w:ascii="Trebuchet MS"/>
          <w:spacing w:val="49"/>
          <w:w w:val="110"/>
        </w:rPr>
        <w:t xml:space="preserve"> </w:t>
      </w:r>
      <w:r>
        <w:rPr>
          <w:rFonts w:ascii="Trebuchet MS"/>
          <w:w w:val="110"/>
        </w:rPr>
        <w:t>=</w:t>
      </w:r>
      <w:r>
        <w:rPr>
          <w:rFonts w:ascii="Trebuchet MS"/>
          <w:spacing w:val="49"/>
          <w:w w:val="110"/>
        </w:rPr>
        <w:t xml:space="preserve"> </w:t>
      </w:r>
      <w:r>
        <w:rPr>
          <w:rFonts w:ascii="Trebuchet MS"/>
          <w:w w:val="110"/>
        </w:rPr>
        <w:t>w;</w:t>
      </w:r>
    </w:p>
    <w:p>
      <w:pPr>
        <w:pStyle w:val="5"/>
        <w:spacing w:before="7" w:line="247" w:lineRule="auto"/>
        <w:ind w:left="2951" w:right="2981" w:hanging="377"/>
        <w:rPr>
          <w:rFonts w:ascii="Trebuchet MS"/>
        </w:rPr>
      </w:pPr>
      <w:r>
        <w:rPr>
          <w:rFonts w:ascii="Trebuchet MS"/>
          <w:color w:val="7F0000"/>
          <w:w w:val="130"/>
        </w:rPr>
        <w:t>for</w:t>
      </w:r>
      <w:r>
        <w:rPr>
          <w:rFonts w:ascii="Trebuchet MS"/>
          <w:color w:val="7F0000"/>
          <w:spacing w:val="12"/>
          <w:w w:val="130"/>
        </w:rPr>
        <w:t xml:space="preserve"> </w:t>
      </w:r>
      <w:r>
        <w:rPr>
          <w:rFonts w:ascii="Trebuchet MS"/>
          <w:w w:val="130"/>
        </w:rPr>
        <w:t>(size_t</w:t>
      </w:r>
      <w:r>
        <w:rPr>
          <w:rFonts w:ascii="Trebuchet MS"/>
          <w:spacing w:val="13"/>
          <w:w w:val="130"/>
        </w:rPr>
        <w:t xml:space="preserve"> </w:t>
      </w:r>
      <w:r>
        <w:rPr>
          <w:rFonts w:ascii="Trebuchet MS"/>
          <w:w w:val="155"/>
        </w:rPr>
        <w:t>i</w:t>
      </w:r>
      <w:r>
        <w:rPr>
          <w:rFonts w:ascii="Trebuchet MS"/>
          <w:spacing w:val="-2"/>
          <w:w w:val="155"/>
        </w:rPr>
        <w:t xml:space="preserve"> </w:t>
      </w:r>
      <w:r>
        <w:rPr>
          <w:rFonts w:ascii="Trebuchet MS"/>
          <w:w w:val="120"/>
        </w:rPr>
        <w:t>=</w:t>
      </w:r>
      <w:r>
        <w:rPr>
          <w:rFonts w:ascii="Trebuchet MS"/>
          <w:spacing w:val="18"/>
          <w:w w:val="120"/>
        </w:rPr>
        <w:t xml:space="preserve"> </w:t>
      </w:r>
      <w:r>
        <w:rPr>
          <w:rFonts w:ascii="Trebuchet MS"/>
          <w:w w:val="130"/>
        </w:rPr>
        <w:t>0;</w:t>
      </w:r>
      <w:r>
        <w:rPr>
          <w:rFonts w:ascii="Trebuchet MS"/>
          <w:spacing w:val="13"/>
          <w:w w:val="130"/>
        </w:rPr>
        <w:t xml:space="preserve"> </w:t>
      </w:r>
      <w:r>
        <w:rPr>
          <w:rFonts w:ascii="Trebuchet MS"/>
          <w:w w:val="155"/>
        </w:rPr>
        <w:t>i</w:t>
      </w:r>
      <w:r>
        <w:rPr>
          <w:rFonts w:ascii="Trebuchet MS"/>
          <w:spacing w:val="-2"/>
          <w:w w:val="155"/>
        </w:rPr>
        <w:t xml:space="preserve"> </w:t>
      </w:r>
      <w:r>
        <w:rPr>
          <w:rFonts w:ascii="Trebuchet MS"/>
          <w:w w:val="120"/>
        </w:rPr>
        <w:t>&lt;</w:t>
      </w:r>
      <w:r>
        <w:rPr>
          <w:rFonts w:ascii="Trebuchet MS"/>
          <w:spacing w:val="19"/>
          <w:w w:val="120"/>
        </w:rPr>
        <w:t xml:space="preserve"> </w:t>
      </w:r>
      <w:r>
        <w:rPr>
          <w:rFonts w:ascii="Trebuchet MS"/>
          <w:w w:val="130"/>
        </w:rPr>
        <w:t>s.size();</w:t>
      </w:r>
      <w:r>
        <w:rPr>
          <w:rFonts w:ascii="Trebuchet MS"/>
          <w:spacing w:val="12"/>
          <w:w w:val="130"/>
        </w:rPr>
        <w:t xml:space="preserve"> </w:t>
      </w:r>
      <w:r>
        <w:rPr>
          <w:rFonts w:ascii="Trebuchet MS"/>
          <w:w w:val="130"/>
        </w:rPr>
        <w:t>i++)</w:t>
      </w:r>
      <w:r>
        <w:rPr>
          <w:rFonts w:ascii="Trebuchet MS"/>
          <w:spacing w:val="13"/>
          <w:w w:val="130"/>
        </w:rPr>
        <w:t xml:space="preserve"> </w:t>
      </w:r>
      <w:r>
        <w:rPr>
          <w:rFonts w:ascii="Trebuchet MS"/>
          <w:w w:val="130"/>
        </w:rPr>
        <w:t>{</w:t>
      </w:r>
      <w:r>
        <w:rPr>
          <w:rFonts w:ascii="Trebuchet MS"/>
          <w:spacing w:val="-75"/>
          <w:w w:val="130"/>
        </w:rPr>
        <w:t xml:space="preserve"> </w:t>
      </w:r>
      <w:r>
        <w:rPr>
          <w:rFonts w:ascii="Trebuchet MS"/>
          <w:color w:val="7F0000"/>
          <w:w w:val="120"/>
        </w:rPr>
        <w:t>char</w:t>
      </w:r>
      <w:r>
        <w:rPr>
          <w:rFonts w:ascii="Trebuchet MS"/>
          <w:color w:val="7F0000"/>
          <w:spacing w:val="29"/>
          <w:w w:val="120"/>
        </w:rPr>
        <w:t xml:space="preserve"> </w:t>
      </w:r>
      <w:r>
        <w:rPr>
          <w:rFonts w:ascii="Trebuchet MS"/>
          <w:w w:val="120"/>
        </w:rPr>
        <w:t>ch</w:t>
      </w:r>
      <w:r>
        <w:rPr>
          <w:rFonts w:ascii="Trebuchet MS"/>
          <w:spacing w:val="30"/>
          <w:w w:val="120"/>
        </w:rPr>
        <w:t xml:space="preserve"> </w:t>
      </w:r>
      <w:r>
        <w:rPr>
          <w:rFonts w:ascii="Trebuchet MS"/>
          <w:w w:val="120"/>
        </w:rPr>
        <w:t>=</w:t>
      </w:r>
      <w:r>
        <w:rPr>
          <w:rFonts w:ascii="Trebuchet MS"/>
          <w:spacing w:val="30"/>
          <w:w w:val="120"/>
        </w:rPr>
        <w:t xml:space="preserve"> </w:t>
      </w:r>
      <w:r>
        <w:rPr>
          <w:rFonts w:ascii="Trebuchet MS"/>
          <w:w w:val="130"/>
        </w:rPr>
        <w:t>s[i];</w:t>
      </w:r>
    </w:p>
    <w:p>
      <w:pPr>
        <w:pStyle w:val="5"/>
        <w:spacing w:line="247" w:lineRule="auto"/>
        <w:ind w:left="3328" w:right="3645" w:hanging="377"/>
        <w:rPr>
          <w:rFonts w:ascii="Trebuchet MS" w:hAnsi="Trebuchet MS"/>
        </w:rPr>
      </w:pPr>
      <w:r>
        <w:rPr>
          <w:rFonts w:ascii="Trebuchet MS" w:hAnsi="Trebuchet MS"/>
          <w:color w:val="7F0000"/>
          <w:w w:val="125"/>
        </w:rPr>
        <w:t>for</w:t>
      </w:r>
      <w:r>
        <w:rPr>
          <w:rFonts w:ascii="Trebuchet MS" w:hAnsi="Trebuchet MS"/>
          <w:color w:val="7F0000"/>
          <w:spacing w:val="16"/>
          <w:w w:val="125"/>
        </w:rPr>
        <w:t xml:space="preserve"> </w:t>
      </w:r>
      <w:r>
        <w:rPr>
          <w:rFonts w:ascii="Trebuchet MS" w:hAnsi="Trebuchet MS"/>
          <w:w w:val="125"/>
        </w:rPr>
        <w:t>(</w:t>
      </w:r>
      <w:r>
        <w:rPr>
          <w:rFonts w:ascii="Trebuchet MS" w:hAnsi="Trebuchet MS"/>
          <w:color w:val="7F0000"/>
          <w:w w:val="125"/>
        </w:rPr>
        <w:t>int</w:t>
      </w:r>
      <w:r>
        <w:rPr>
          <w:rFonts w:ascii="Trebuchet MS" w:hAnsi="Trebuchet MS"/>
          <w:color w:val="7F0000"/>
          <w:spacing w:val="17"/>
          <w:w w:val="125"/>
        </w:rPr>
        <w:t xml:space="preserve"> </w:t>
      </w:r>
      <w:r>
        <w:rPr>
          <w:rFonts w:ascii="Trebuchet MS" w:hAnsi="Trebuchet MS"/>
          <w:w w:val="130"/>
        </w:rPr>
        <w:t>j</w:t>
      </w:r>
      <w:r>
        <w:rPr>
          <w:rFonts w:ascii="Trebuchet MS" w:hAnsi="Trebuchet MS"/>
          <w:spacing w:val="14"/>
          <w:w w:val="130"/>
        </w:rPr>
        <w:t xml:space="preserve"> </w:t>
      </w:r>
      <w:r>
        <w:rPr>
          <w:rFonts w:ascii="Trebuchet MS" w:hAnsi="Trebuchet MS"/>
          <w:w w:val="125"/>
        </w:rPr>
        <w:t>=</w:t>
      </w:r>
      <w:r>
        <w:rPr>
          <w:rFonts w:ascii="Trebuchet MS" w:hAnsi="Trebuchet MS"/>
          <w:spacing w:val="17"/>
          <w:w w:val="125"/>
        </w:rPr>
        <w:t xml:space="preserve"> </w:t>
      </w:r>
      <w:r>
        <w:rPr>
          <w:rFonts w:ascii="Trebuchet MS" w:hAnsi="Trebuchet MS"/>
          <w:w w:val="125"/>
        </w:rPr>
        <w:t>0;</w:t>
      </w:r>
      <w:r>
        <w:rPr>
          <w:rFonts w:ascii="Trebuchet MS" w:hAnsi="Trebuchet MS"/>
          <w:spacing w:val="17"/>
          <w:w w:val="125"/>
        </w:rPr>
        <w:t xml:space="preserve"> </w:t>
      </w:r>
      <w:r>
        <w:rPr>
          <w:rFonts w:ascii="Trebuchet MS" w:hAnsi="Trebuchet MS"/>
          <w:w w:val="130"/>
        </w:rPr>
        <w:t>j</w:t>
      </w:r>
      <w:r>
        <w:rPr>
          <w:rFonts w:ascii="Trebuchet MS" w:hAnsi="Trebuchet MS"/>
          <w:spacing w:val="14"/>
          <w:w w:val="130"/>
        </w:rPr>
        <w:t xml:space="preserve"> </w:t>
      </w:r>
      <w:r>
        <w:rPr>
          <w:rFonts w:ascii="Trebuchet MS" w:hAnsi="Trebuchet MS"/>
          <w:w w:val="125"/>
        </w:rPr>
        <w:t>&lt;</w:t>
      </w:r>
      <w:r>
        <w:rPr>
          <w:rFonts w:ascii="Trebuchet MS" w:hAnsi="Trebuchet MS"/>
          <w:spacing w:val="17"/>
          <w:w w:val="125"/>
        </w:rPr>
        <w:t xml:space="preserve"> </w:t>
      </w:r>
      <w:r>
        <w:rPr>
          <w:rFonts w:ascii="Trebuchet MS" w:hAnsi="Trebuchet MS"/>
          <w:w w:val="125"/>
        </w:rPr>
        <w:t>26;</w:t>
      </w:r>
      <w:r>
        <w:rPr>
          <w:rFonts w:ascii="Trebuchet MS" w:hAnsi="Trebuchet MS"/>
          <w:spacing w:val="17"/>
          <w:w w:val="125"/>
        </w:rPr>
        <w:t xml:space="preserve"> </w:t>
      </w:r>
      <w:r>
        <w:rPr>
          <w:rFonts w:ascii="Trebuchet MS" w:hAnsi="Trebuchet MS"/>
          <w:w w:val="125"/>
        </w:rPr>
        <w:t>j++)</w:t>
      </w:r>
      <w:r>
        <w:rPr>
          <w:rFonts w:ascii="Trebuchet MS" w:hAnsi="Trebuchet MS"/>
          <w:spacing w:val="17"/>
          <w:w w:val="125"/>
        </w:rPr>
        <w:t xml:space="preserve"> </w:t>
      </w:r>
      <w:r>
        <w:rPr>
          <w:rFonts w:ascii="Trebuchet MS" w:hAnsi="Trebuchet MS"/>
          <w:w w:val="130"/>
        </w:rPr>
        <w:t>{</w:t>
      </w:r>
      <w:r>
        <w:rPr>
          <w:rFonts w:ascii="Trebuchet MS" w:hAnsi="Trebuchet MS"/>
          <w:spacing w:val="-76"/>
          <w:w w:val="130"/>
        </w:rPr>
        <w:t xml:space="preserve"> </w:t>
      </w:r>
      <w:r>
        <w:rPr>
          <w:rFonts w:ascii="Trebuchet MS" w:hAnsi="Trebuchet MS"/>
          <w:w w:val="130"/>
        </w:rPr>
        <w:t>s[i]</w:t>
      </w:r>
      <w:r>
        <w:rPr>
          <w:rFonts w:ascii="Trebuchet MS" w:hAnsi="Trebuchet MS"/>
          <w:spacing w:val="27"/>
          <w:w w:val="130"/>
        </w:rPr>
        <w:t xml:space="preserve"> </w:t>
      </w:r>
      <w:r>
        <w:rPr>
          <w:rFonts w:ascii="Trebuchet MS" w:hAnsi="Trebuchet MS"/>
          <w:w w:val="125"/>
        </w:rPr>
        <w:t>=</w:t>
      </w:r>
      <w:r>
        <w:rPr>
          <w:rFonts w:ascii="Trebuchet MS" w:hAnsi="Trebuchet MS"/>
          <w:spacing w:val="30"/>
          <w:w w:val="125"/>
        </w:rPr>
        <w:t xml:space="preserve"> </w:t>
      </w:r>
      <w:r>
        <w:rPr>
          <w:rFonts w:ascii="Trebuchet MS" w:hAnsi="Trebuchet MS"/>
          <w:w w:val="130"/>
        </w:rPr>
        <w:t>j</w:t>
      </w:r>
      <w:r>
        <w:rPr>
          <w:rFonts w:ascii="Trebuchet MS" w:hAnsi="Trebuchet MS"/>
          <w:spacing w:val="27"/>
          <w:w w:val="130"/>
        </w:rPr>
        <w:t xml:space="preserve"> </w:t>
      </w:r>
      <w:r>
        <w:rPr>
          <w:rFonts w:ascii="Trebuchet MS" w:hAnsi="Trebuchet MS"/>
          <w:w w:val="125"/>
        </w:rPr>
        <w:t>+</w:t>
      </w:r>
      <w:r>
        <w:rPr>
          <w:rFonts w:ascii="Trebuchet MS" w:hAnsi="Trebuchet MS"/>
          <w:spacing w:val="30"/>
          <w:w w:val="125"/>
        </w:rPr>
        <w:t xml:space="preserve"> </w:t>
      </w:r>
      <w:r>
        <w:rPr>
          <w:rFonts w:ascii="Trebuchet MS" w:hAnsi="Trebuchet MS"/>
          <w:w w:val="125"/>
        </w:rPr>
        <w:t>’a’;</w:t>
      </w:r>
    </w:p>
    <w:p>
      <w:pPr>
        <w:pStyle w:val="5"/>
        <w:ind w:left="3328"/>
        <w:rPr>
          <w:rFonts w:ascii="Trebuchet MS"/>
        </w:rPr>
      </w:pPr>
      <w:r>
        <w:rPr>
          <w:rFonts w:ascii="Trebuchet MS"/>
          <w:color w:val="7F0000"/>
          <w:w w:val="125"/>
        </w:rPr>
        <w:t>if</w:t>
      </w:r>
      <w:r>
        <w:rPr>
          <w:rFonts w:ascii="Trebuchet MS"/>
          <w:color w:val="7F0000"/>
          <w:spacing w:val="11"/>
          <w:w w:val="125"/>
        </w:rPr>
        <w:t xml:space="preserve"> </w:t>
      </w:r>
      <w:r>
        <w:rPr>
          <w:rFonts w:ascii="Trebuchet MS"/>
          <w:w w:val="125"/>
        </w:rPr>
        <w:t>(q2.count(s))</w:t>
      </w:r>
      <w:r>
        <w:rPr>
          <w:rFonts w:ascii="Trebuchet MS"/>
          <w:spacing w:val="12"/>
          <w:w w:val="125"/>
        </w:rPr>
        <w:t xml:space="preserve"> </w:t>
      </w:r>
      <w:r>
        <w:rPr>
          <w:rFonts w:ascii="Trebuchet MS"/>
          <w:w w:val="125"/>
        </w:rPr>
        <w:t>{</w:t>
      </w:r>
    </w:p>
    <w:p>
      <w:pPr>
        <w:pStyle w:val="5"/>
        <w:spacing w:before="6" w:line="247" w:lineRule="auto"/>
        <w:ind w:left="3704" w:right="812"/>
        <w:rPr>
          <w:rFonts w:ascii="Trebuchet MS"/>
        </w:rPr>
      </w:pPr>
      <w:r>
        <w:rPr>
          <w:rFonts w:ascii="Trebuchet MS"/>
          <w:w w:val="110"/>
        </w:rPr>
        <w:t>reversed?</w:t>
      </w:r>
      <w:r>
        <w:rPr>
          <w:rFonts w:ascii="Trebuchet MS"/>
          <w:spacing w:val="34"/>
          <w:w w:val="110"/>
        </w:rPr>
        <w:t xml:space="preserve"> </w:t>
      </w:r>
      <w:r>
        <w:rPr>
          <w:rFonts w:ascii="Trebuchet MS"/>
          <w:w w:val="110"/>
        </w:rPr>
        <w:t>next[s].push_back(w):</w:t>
      </w:r>
      <w:r>
        <w:rPr>
          <w:rFonts w:ascii="Trebuchet MS"/>
          <w:spacing w:val="35"/>
          <w:w w:val="110"/>
        </w:rPr>
        <w:t xml:space="preserve"> </w:t>
      </w:r>
      <w:r>
        <w:rPr>
          <w:rFonts w:ascii="Trebuchet MS"/>
          <w:w w:val="110"/>
        </w:rPr>
        <w:t>next[w].push_back(s);</w:t>
      </w:r>
      <w:r>
        <w:rPr>
          <w:rFonts w:ascii="Trebuchet MS"/>
          <w:spacing w:val="-63"/>
          <w:w w:val="110"/>
        </w:rPr>
        <w:t xml:space="preserve"> </w:t>
      </w:r>
      <w:r>
        <w:rPr>
          <w:rFonts w:ascii="Trebuchet MS"/>
          <w:w w:val="110"/>
        </w:rPr>
        <w:t>found</w:t>
      </w:r>
      <w:r>
        <w:rPr>
          <w:rFonts w:ascii="Trebuchet MS"/>
          <w:spacing w:val="37"/>
          <w:w w:val="110"/>
        </w:rPr>
        <w:t xml:space="preserve"> </w:t>
      </w:r>
      <w:r>
        <w:rPr>
          <w:rFonts w:ascii="Trebuchet MS"/>
          <w:w w:val="110"/>
        </w:rPr>
        <w:t>=</w:t>
      </w:r>
      <w:r>
        <w:rPr>
          <w:rFonts w:ascii="Trebuchet MS"/>
          <w:spacing w:val="38"/>
          <w:w w:val="110"/>
        </w:rPr>
        <w:t xml:space="preserve"> </w:t>
      </w:r>
      <w:r>
        <w:rPr>
          <w:rFonts w:ascii="Trebuchet MS"/>
          <w:color w:val="7F0000"/>
          <w:w w:val="110"/>
        </w:rPr>
        <w:t>true</w:t>
      </w:r>
      <w:r>
        <w:rPr>
          <w:rFonts w:ascii="Trebuchet MS"/>
          <w:w w:val="110"/>
        </w:rPr>
        <w:t>;</w:t>
      </w:r>
    </w:p>
    <w:p>
      <w:pPr>
        <w:pStyle w:val="5"/>
        <w:ind w:left="3328"/>
        <w:rPr>
          <w:rFonts w:ascii="Trebuchet MS"/>
        </w:rPr>
      </w:pPr>
      <w:r>
        <w:rPr>
          <w:rFonts w:ascii="Trebuchet MS"/>
          <w:w w:val="142"/>
        </w:rPr>
        <w:t>}</w:t>
      </w:r>
    </w:p>
    <w:p>
      <w:pPr>
        <w:pStyle w:val="5"/>
        <w:spacing w:before="7"/>
        <w:ind w:left="3328"/>
        <w:rPr>
          <w:rFonts w:ascii="Trebuchet MS"/>
        </w:rPr>
      </w:pPr>
      <w:r>
        <w:rPr>
          <w:rFonts w:ascii="Trebuchet MS"/>
          <w:color w:val="7F0000"/>
          <w:w w:val="130"/>
        </w:rPr>
        <w:t>if</w:t>
      </w:r>
      <w:r>
        <w:rPr>
          <w:rFonts w:ascii="Trebuchet MS"/>
          <w:color w:val="7F0000"/>
          <w:spacing w:val="-3"/>
          <w:w w:val="130"/>
        </w:rPr>
        <w:t xml:space="preserve"> </w:t>
      </w:r>
      <w:r>
        <w:rPr>
          <w:rFonts w:ascii="Trebuchet MS"/>
          <w:w w:val="130"/>
        </w:rPr>
        <w:t>(dict.count(s))</w:t>
      </w:r>
      <w:r>
        <w:rPr>
          <w:rFonts w:ascii="Trebuchet MS"/>
          <w:spacing w:val="-2"/>
          <w:w w:val="130"/>
        </w:rPr>
        <w:t xml:space="preserve"> </w:t>
      </w:r>
      <w:r>
        <w:rPr>
          <w:rFonts w:ascii="Trebuchet MS"/>
          <w:w w:val="130"/>
        </w:rPr>
        <w:t>{</w:t>
      </w:r>
    </w:p>
    <w:p>
      <w:pPr>
        <w:pStyle w:val="5"/>
        <w:spacing w:before="7" w:line="247" w:lineRule="auto"/>
        <w:ind w:left="3704" w:right="812"/>
        <w:rPr>
          <w:rFonts w:ascii="Trebuchet MS"/>
        </w:rPr>
      </w:pPr>
      <w:r>
        <w:rPr>
          <w:rFonts w:ascii="Trebuchet MS"/>
          <w:w w:val="110"/>
        </w:rPr>
        <w:t>reversed?</w:t>
      </w:r>
      <w:r>
        <w:rPr>
          <w:rFonts w:ascii="Trebuchet MS"/>
          <w:spacing w:val="34"/>
          <w:w w:val="110"/>
        </w:rPr>
        <w:t xml:space="preserve"> </w:t>
      </w:r>
      <w:r>
        <w:rPr>
          <w:rFonts w:ascii="Trebuchet MS"/>
          <w:w w:val="110"/>
        </w:rPr>
        <w:t>next[s].push_back(w):</w:t>
      </w:r>
      <w:r>
        <w:rPr>
          <w:rFonts w:ascii="Trebuchet MS"/>
          <w:spacing w:val="35"/>
          <w:w w:val="110"/>
        </w:rPr>
        <w:t xml:space="preserve"> </w:t>
      </w:r>
      <w:r>
        <w:rPr>
          <w:rFonts w:ascii="Trebuchet MS"/>
          <w:w w:val="110"/>
        </w:rPr>
        <w:t>next[w].push_back(s);</w:t>
      </w:r>
      <w:r>
        <w:rPr>
          <w:rFonts w:ascii="Trebuchet MS"/>
          <w:spacing w:val="-63"/>
          <w:w w:val="110"/>
        </w:rPr>
        <w:t xml:space="preserve"> </w:t>
      </w:r>
      <w:r>
        <w:rPr>
          <w:rFonts w:ascii="Trebuchet MS"/>
          <w:w w:val="115"/>
        </w:rPr>
        <w:t>q.insert(s);</w:t>
      </w:r>
    </w:p>
    <w:p>
      <w:pPr>
        <w:pStyle w:val="5"/>
        <w:ind w:left="3328"/>
        <w:rPr>
          <w:rFonts w:ascii="Trebuchet MS"/>
        </w:rPr>
      </w:pPr>
      <w:r>
        <w:rPr>
          <w:rFonts w:ascii="Trebuchet MS"/>
          <w:w w:val="142"/>
        </w:rPr>
        <w:t>}</w:t>
      </w:r>
    </w:p>
    <w:p>
      <w:pPr>
        <w:pStyle w:val="5"/>
        <w:spacing w:before="6"/>
        <w:ind w:left="2951"/>
        <w:rPr>
          <w:rFonts w:ascii="Trebuchet MS"/>
        </w:rPr>
      </w:pPr>
      <w:r>
        <w:rPr>
          <w:rFonts w:ascii="Trebuchet MS"/>
          <w:w w:val="142"/>
        </w:rPr>
        <w:t>}</w:t>
      </w:r>
    </w:p>
    <w:p>
      <w:pPr>
        <w:pStyle w:val="5"/>
        <w:spacing w:before="7"/>
        <w:ind w:left="2951"/>
        <w:rPr>
          <w:rFonts w:ascii="Trebuchet MS"/>
        </w:rPr>
      </w:pPr>
      <w:r>
        <w:rPr>
          <w:rFonts w:ascii="Trebuchet MS"/>
          <w:w w:val="130"/>
        </w:rPr>
        <w:t>s[i]</w:t>
      </w:r>
      <w:r>
        <w:rPr>
          <w:rFonts w:ascii="Trebuchet MS"/>
          <w:spacing w:val="26"/>
          <w:w w:val="130"/>
        </w:rPr>
        <w:t xml:space="preserve"> </w:t>
      </w:r>
      <w:r>
        <w:rPr>
          <w:rFonts w:ascii="Trebuchet MS"/>
          <w:w w:val="120"/>
        </w:rPr>
        <w:t>=</w:t>
      </w:r>
      <w:r>
        <w:rPr>
          <w:rFonts w:ascii="Trebuchet MS"/>
          <w:spacing w:val="33"/>
          <w:w w:val="120"/>
        </w:rPr>
        <w:t xml:space="preserve"> </w:t>
      </w:r>
      <w:r>
        <w:rPr>
          <w:rFonts w:ascii="Trebuchet MS"/>
          <w:w w:val="120"/>
        </w:rPr>
        <w:t>ch;</w:t>
      </w:r>
    </w:p>
    <w:p>
      <w:pPr>
        <w:pStyle w:val="5"/>
        <w:spacing w:before="7"/>
        <w:ind w:left="2575"/>
        <w:rPr>
          <w:rFonts w:ascii="Trebuchet MS"/>
        </w:rPr>
      </w:pPr>
      <w:r>
        <w:rPr>
          <w:rFonts w:ascii="Trebuchet MS"/>
          <w:w w:val="142"/>
        </w:rPr>
        <w:t>}</w:t>
      </w:r>
    </w:p>
    <w:p>
      <w:pPr>
        <w:pStyle w:val="5"/>
        <w:spacing w:before="7"/>
        <w:ind w:left="2198"/>
        <w:rPr>
          <w:rFonts w:ascii="Trebuchet MS"/>
        </w:rPr>
      </w:pPr>
      <w:r>
        <w:rPr>
          <w:rFonts w:ascii="Trebuchet MS"/>
          <w:w w:val="142"/>
        </w:rPr>
        <w:t>}</w:t>
      </w:r>
    </w:p>
    <w:p>
      <w:pPr>
        <w:pStyle w:val="5"/>
        <w:spacing w:before="7" w:line="247" w:lineRule="auto"/>
        <w:ind w:left="2575" w:right="6608" w:hanging="377"/>
        <w:rPr>
          <w:rFonts w:ascii="Trebuchet MS"/>
        </w:rPr>
      </w:pPr>
      <w:r>
        <w:rPr>
          <w:rFonts w:ascii="Trebuchet MS"/>
          <w:color w:val="7F0000"/>
          <w:w w:val="130"/>
        </w:rPr>
        <w:t>if</w:t>
      </w:r>
      <w:r>
        <w:rPr>
          <w:rFonts w:ascii="Trebuchet MS"/>
          <w:color w:val="7F0000"/>
          <w:spacing w:val="1"/>
          <w:w w:val="130"/>
        </w:rPr>
        <w:t xml:space="preserve"> </w:t>
      </w:r>
      <w:r>
        <w:rPr>
          <w:rFonts w:ascii="Trebuchet MS"/>
          <w:w w:val="125"/>
        </w:rPr>
        <w:t>(found)</w:t>
      </w:r>
      <w:r>
        <w:rPr>
          <w:rFonts w:ascii="Trebuchet MS"/>
          <w:spacing w:val="4"/>
          <w:w w:val="125"/>
        </w:rPr>
        <w:t xml:space="preserve"> </w:t>
      </w:r>
      <w:r>
        <w:rPr>
          <w:rFonts w:ascii="Trebuchet MS"/>
          <w:w w:val="125"/>
        </w:rPr>
        <w:t>{</w:t>
      </w:r>
      <w:r>
        <w:rPr>
          <w:rFonts w:ascii="Trebuchet MS"/>
          <w:spacing w:val="-73"/>
          <w:w w:val="125"/>
        </w:rPr>
        <w:t xml:space="preserve"> </w:t>
      </w:r>
      <w:r>
        <w:rPr>
          <w:rFonts w:ascii="Trebuchet MS"/>
          <w:color w:val="7F0000"/>
          <w:w w:val="125"/>
        </w:rPr>
        <w:t>break</w:t>
      </w:r>
      <w:r>
        <w:rPr>
          <w:rFonts w:ascii="Trebuchet MS"/>
          <w:w w:val="125"/>
        </w:rPr>
        <w:t>;</w:t>
      </w:r>
    </w:p>
    <w:p>
      <w:pPr>
        <w:pStyle w:val="5"/>
        <w:ind w:left="2198"/>
        <w:rPr>
          <w:rFonts w:ascii="Trebuchet MS"/>
        </w:rPr>
      </w:pPr>
      <w:r>
        <w:rPr>
          <w:rFonts w:ascii="Trebuchet MS"/>
          <w:w w:val="142"/>
        </w:rPr>
        <w:t>}</w:t>
      </w:r>
    </w:p>
    <w:p>
      <w:pPr>
        <w:pStyle w:val="5"/>
        <w:spacing w:before="7" w:line="247" w:lineRule="auto"/>
        <w:ind w:left="2575" w:right="5353" w:hanging="377"/>
        <w:rPr>
          <w:rFonts w:ascii="Trebuchet MS"/>
        </w:rPr>
      </w:pPr>
      <w:r>
        <w:rPr>
          <w:rFonts w:ascii="Trebuchet MS"/>
          <w:color w:val="7F0000"/>
          <w:w w:val="115"/>
        </w:rPr>
        <w:t>for</w:t>
      </w:r>
      <w:r>
        <w:rPr>
          <w:rFonts w:ascii="Trebuchet MS"/>
          <w:color w:val="7F0000"/>
          <w:spacing w:val="9"/>
          <w:w w:val="115"/>
        </w:rPr>
        <w:t xml:space="preserve"> </w:t>
      </w:r>
      <w:r>
        <w:rPr>
          <w:rFonts w:ascii="Trebuchet MS"/>
          <w:w w:val="115"/>
        </w:rPr>
        <w:t>(</w:t>
      </w:r>
      <w:r>
        <w:rPr>
          <w:rFonts w:ascii="Trebuchet MS"/>
          <w:color w:val="7F0000"/>
          <w:w w:val="115"/>
        </w:rPr>
        <w:t>const</w:t>
      </w:r>
      <w:r>
        <w:rPr>
          <w:rFonts w:ascii="Trebuchet MS"/>
          <w:color w:val="7F0000"/>
          <w:spacing w:val="9"/>
          <w:w w:val="115"/>
        </w:rPr>
        <w:t xml:space="preserve"> </w:t>
      </w:r>
      <w:r>
        <w:rPr>
          <w:rFonts w:ascii="Trebuchet MS"/>
          <w:color w:val="7F0000"/>
          <w:w w:val="115"/>
        </w:rPr>
        <w:t>auto</w:t>
      </w:r>
      <w:r>
        <w:rPr>
          <w:rFonts w:ascii="Trebuchet MS"/>
          <w:color w:val="7F0000"/>
          <w:spacing w:val="9"/>
          <w:w w:val="115"/>
        </w:rPr>
        <w:t xml:space="preserve"> </w:t>
      </w:r>
      <w:r>
        <w:rPr>
          <w:rFonts w:ascii="Trebuchet MS"/>
          <w:w w:val="115"/>
        </w:rPr>
        <w:t>&amp;w:</w:t>
      </w:r>
      <w:r>
        <w:rPr>
          <w:rFonts w:ascii="Trebuchet MS"/>
          <w:spacing w:val="10"/>
          <w:w w:val="115"/>
        </w:rPr>
        <w:t xml:space="preserve"> </w:t>
      </w:r>
      <w:r>
        <w:rPr>
          <w:rFonts w:ascii="Trebuchet MS"/>
          <w:w w:val="115"/>
        </w:rPr>
        <w:t>q)</w:t>
      </w:r>
      <w:r>
        <w:rPr>
          <w:rFonts w:ascii="Trebuchet MS"/>
          <w:spacing w:val="9"/>
          <w:w w:val="115"/>
        </w:rPr>
        <w:t xml:space="preserve"> </w:t>
      </w:r>
      <w:r>
        <w:rPr>
          <w:rFonts w:ascii="Trebuchet MS"/>
          <w:w w:val="115"/>
        </w:rPr>
        <w:t>{</w:t>
      </w:r>
      <w:r>
        <w:rPr>
          <w:rFonts w:ascii="Trebuchet MS"/>
          <w:spacing w:val="-66"/>
          <w:w w:val="115"/>
        </w:rPr>
        <w:t xml:space="preserve"> </w:t>
      </w:r>
      <w:r>
        <w:rPr>
          <w:rFonts w:ascii="Trebuchet MS"/>
          <w:w w:val="115"/>
        </w:rPr>
        <w:t>dict.erase(w);</w:t>
      </w:r>
    </w:p>
    <w:p>
      <w:pPr>
        <w:pStyle w:val="5"/>
        <w:spacing w:line="232" w:lineRule="exact"/>
        <w:ind w:left="2198"/>
        <w:rPr>
          <w:rFonts w:ascii="Trebuchet MS"/>
        </w:rPr>
      </w:pPr>
      <w:r>
        <w:rPr>
          <w:rFonts w:ascii="Trebuchet MS"/>
          <w:w w:val="142"/>
        </w:rPr>
        <w:t>}</w:t>
      </w:r>
    </w:p>
    <w:p>
      <w:pPr>
        <w:spacing w:after="0" w:line="232" w:lineRule="exact"/>
        <w:rPr>
          <w:rFonts w:ascii="Trebuchet MS"/>
        </w:rPr>
        <w:sectPr>
          <w:pgSz w:w="11910" w:h="16840"/>
          <w:pgMar w:top="1200" w:right="1500" w:bottom="700" w:left="340" w:header="923" w:footer="510" w:gutter="0"/>
        </w:sectPr>
      </w:pPr>
    </w:p>
    <w:p>
      <w:pPr>
        <w:pStyle w:val="5"/>
        <w:spacing w:before="1"/>
        <w:rPr>
          <w:rFonts w:ascii="Trebuchet MS"/>
          <w:sz w:val="22"/>
        </w:rPr>
      </w:pPr>
    </w:p>
    <w:p>
      <w:pPr>
        <w:pStyle w:val="5"/>
        <w:ind w:left="1411"/>
        <w:rPr>
          <w:rFonts w:ascii="Trebuchet MS"/>
        </w:rPr>
      </w:pPr>
      <w:r>
        <w:rPr>
          <w:rFonts w:ascii="Trebuchet MS"/>
        </w:rPr>
        <w:pict>
          <v:group id="_x0000_s1225" o:spid="_x0000_s1225" o:spt="203" style="height:337.95pt;width:421.6pt;" coordsize="8432,6759">
            <o:lock v:ext="edit"/>
            <v:line id="_x0000_s1226" o:spid="_x0000_s1226" o:spt="20" style="position:absolute;left:2;top:0;height:6759;width:0;" stroked="t" coordsize="21600,21600">
              <v:path arrowok="t"/>
              <v:fill focussize="0,0"/>
              <v:stroke weight="0.199212598425197pt" color="#3B70B7"/>
              <v:imagedata o:title=""/>
              <o:lock v:ext="edit"/>
            </v:line>
            <v:line id="_x0000_s1227" o:spid="_x0000_s1227" o:spt="20" style="position:absolute;left:8429;top:0;height:6695;width:0;" stroked="t" coordsize="21600,21600">
              <v:path arrowok="t"/>
              <v:fill focussize="0,0"/>
              <v:stroke weight="0.199212598425197pt" color="#3B70B7"/>
              <v:imagedata o:title=""/>
              <o:lock v:ext="edit"/>
            </v:line>
            <v:shape id="_x0000_s1228" o:spid="_x0000_s1228" style="position:absolute;left:33;top:6694;height:64;width:8398;" filled="f" stroked="t" coordorigin="34,6695" coordsize="8398,64" path="m34,6757l8368,6757m8368,6757l8431,6757m8429,6759l8429,6695e">
              <v:path arrowok="t"/>
              <v:fill on="f" focussize="0,0"/>
              <v:stroke weight="0.199212598425197pt" color="#3B70B7"/>
              <v:imagedata o:title=""/>
              <o:lock v:ext="edit"/>
            </v:shape>
            <v:shape id="_x0000_s1229" o:spid="_x0000_s1229" o:spt="202" type="#_x0000_t202" style="position:absolute;left:0;top:0;height:6759;width:8432;" filled="f" stroked="f" coordsize="21600,21600">
              <v:path/>
              <v:fill on="f" focussize="0,0"/>
              <v:stroke on="f" joinstyle="miter"/>
              <v:imagedata o:title=""/>
              <o:lock v:ext="edit"/>
              <v:textbox inset="0mm,0mm,0mm,0mm">
                <w:txbxContent>
                  <w:p>
                    <w:pPr>
                      <w:spacing w:before="0" w:line="212" w:lineRule="exact"/>
                      <w:ind w:left="786" w:right="0" w:firstLine="0"/>
                      <w:jc w:val="left"/>
                      <w:rPr>
                        <w:rFonts w:ascii="Trebuchet MS"/>
                        <w:sz w:val="20"/>
                      </w:rPr>
                    </w:pPr>
                    <w:r>
                      <w:rPr>
                        <w:rFonts w:ascii="Trebuchet MS"/>
                        <w:color w:val="7F0000"/>
                        <w:w w:val="130"/>
                        <w:sz w:val="20"/>
                      </w:rPr>
                      <w:t>if</w:t>
                    </w:r>
                    <w:r>
                      <w:rPr>
                        <w:rFonts w:ascii="Trebuchet MS"/>
                        <w:color w:val="7F0000"/>
                        <w:spacing w:val="2"/>
                        <w:w w:val="130"/>
                        <w:sz w:val="20"/>
                      </w:rPr>
                      <w:t xml:space="preserve"> </w:t>
                    </w:r>
                    <w:r>
                      <w:rPr>
                        <w:rFonts w:ascii="Trebuchet MS"/>
                        <w:w w:val="130"/>
                        <w:sz w:val="20"/>
                      </w:rPr>
                      <w:t>(q.size()</w:t>
                    </w:r>
                    <w:r>
                      <w:rPr>
                        <w:rFonts w:ascii="Trebuchet MS"/>
                        <w:spacing w:val="2"/>
                        <w:w w:val="130"/>
                        <w:sz w:val="20"/>
                      </w:rPr>
                      <w:t xml:space="preserve"> </w:t>
                    </w:r>
                    <w:r>
                      <w:rPr>
                        <w:rFonts w:ascii="Trebuchet MS"/>
                        <w:w w:val="130"/>
                        <w:sz w:val="20"/>
                      </w:rPr>
                      <w:t>&lt;=</w:t>
                    </w:r>
                    <w:r>
                      <w:rPr>
                        <w:rFonts w:ascii="Trebuchet MS"/>
                        <w:spacing w:val="2"/>
                        <w:w w:val="130"/>
                        <w:sz w:val="20"/>
                      </w:rPr>
                      <w:t xml:space="preserve"> </w:t>
                    </w:r>
                    <w:r>
                      <w:rPr>
                        <w:rFonts w:ascii="Trebuchet MS"/>
                        <w:w w:val="130"/>
                        <w:sz w:val="20"/>
                      </w:rPr>
                      <w:t>q2.size())</w:t>
                    </w:r>
                    <w:r>
                      <w:rPr>
                        <w:rFonts w:ascii="Trebuchet MS"/>
                        <w:spacing w:val="2"/>
                        <w:w w:val="130"/>
                        <w:sz w:val="20"/>
                      </w:rPr>
                      <w:t xml:space="preserve"> </w:t>
                    </w:r>
                    <w:r>
                      <w:rPr>
                        <w:rFonts w:ascii="Trebuchet MS"/>
                        <w:w w:val="130"/>
                        <w:sz w:val="20"/>
                      </w:rPr>
                      <w:t>{</w:t>
                    </w:r>
                  </w:p>
                  <w:p>
                    <w:pPr>
                      <w:spacing w:before="7"/>
                      <w:ind w:left="1163" w:right="0" w:firstLine="0"/>
                      <w:jc w:val="left"/>
                      <w:rPr>
                        <w:rFonts w:ascii="Trebuchet MS"/>
                        <w:sz w:val="20"/>
                      </w:rPr>
                    </w:pPr>
                    <w:r>
                      <w:rPr>
                        <w:rFonts w:ascii="Trebuchet MS"/>
                        <w:w w:val="105"/>
                        <w:sz w:val="20"/>
                      </w:rPr>
                      <w:t>q1</w:t>
                    </w:r>
                    <w:r>
                      <w:rPr>
                        <w:rFonts w:ascii="Trebuchet MS"/>
                        <w:spacing w:val="37"/>
                        <w:w w:val="105"/>
                        <w:sz w:val="20"/>
                      </w:rPr>
                      <w:t xml:space="preserve"> </w:t>
                    </w:r>
                    <w:r>
                      <w:rPr>
                        <w:rFonts w:ascii="Trebuchet MS"/>
                        <w:w w:val="105"/>
                        <w:sz w:val="20"/>
                      </w:rPr>
                      <w:t>=</w:t>
                    </w:r>
                    <w:r>
                      <w:rPr>
                        <w:rFonts w:ascii="Trebuchet MS"/>
                        <w:spacing w:val="38"/>
                        <w:w w:val="105"/>
                        <w:sz w:val="20"/>
                      </w:rPr>
                      <w:t xml:space="preserve"> </w:t>
                    </w:r>
                    <w:r>
                      <w:rPr>
                        <w:rFonts w:ascii="Trebuchet MS"/>
                        <w:w w:val="105"/>
                        <w:sz w:val="20"/>
                      </w:rPr>
                      <w:t>q;</w:t>
                    </w:r>
                  </w:p>
                  <w:p>
                    <w:pPr>
                      <w:spacing w:before="6"/>
                      <w:ind w:left="786" w:right="0" w:firstLine="0"/>
                      <w:jc w:val="left"/>
                      <w:rPr>
                        <w:rFonts w:ascii="Trebuchet MS"/>
                        <w:sz w:val="20"/>
                      </w:rPr>
                    </w:pPr>
                    <w:r>
                      <w:rPr>
                        <w:rFonts w:ascii="Trebuchet MS"/>
                        <w:w w:val="130"/>
                        <w:sz w:val="20"/>
                      </w:rPr>
                      <w:t>}</w:t>
                    </w:r>
                    <w:r>
                      <w:rPr>
                        <w:rFonts w:ascii="Trebuchet MS"/>
                        <w:spacing w:val="14"/>
                        <w:w w:val="130"/>
                        <w:sz w:val="20"/>
                      </w:rPr>
                      <w:t xml:space="preserve"> </w:t>
                    </w:r>
                    <w:r>
                      <w:rPr>
                        <w:rFonts w:ascii="Trebuchet MS"/>
                        <w:color w:val="7F0000"/>
                        <w:w w:val="130"/>
                        <w:sz w:val="20"/>
                      </w:rPr>
                      <w:t>else</w:t>
                    </w:r>
                    <w:r>
                      <w:rPr>
                        <w:rFonts w:ascii="Trebuchet MS"/>
                        <w:color w:val="7F0000"/>
                        <w:spacing w:val="15"/>
                        <w:w w:val="130"/>
                        <w:sz w:val="20"/>
                      </w:rPr>
                      <w:t xml:space="preserve"> </w:t>
                    </w:r>
                    <w:r>
                      <w:rPr>
                        <w:rFonts w:ascii="Trebuchet MS"/>
                        <w:w w:val="130"/>
                        <w:sz w:val="20"/>
                      </w:rPr>
                      <w:t>{</w:t>
                    </w:r>
                  </w:p>
                  <w:p>
                    <w:pPr>
                      <w:spacing w:before="7" w:line="247" w:lineRule="auto"/>
                      <w:ind w:left="1163" w:right="4951" w:firstLine="0"/>
                      <w:jc w:val="left"/>
                      <w:rPr>
                        <w:rFonts w:ascii="Trebuchet MS"/>
                        <w:sz w:val="20"/>
                      </w:rPr>
                    </w:pPr>
                    <w:r>
                      <w:rPr>
                        <w:rFonts w:ascii="Trebuchet MS"/>
                        <w:w w:val="110"/>
                        <w:sz w:val="20"/>
                      </w:rPr>
                      <w:t>reversed</w:t>
                    </w:r>
                    <w:r>
                      <w:rPr>
                        <w:rFonts w:ascii="Trebuchet MS"/>
                        <w:spacing w:val="34"/>
                        <w:w w:val="110"/>
                        <w:sz w:val="20"/>
                      </w:rPr>
                      <w:t xml:space="preserve"> </w:t>
                    </w:r>
                    <w:r>
                      <w:rPr>
                        <w:rFonts w:ascii="Trebuchet MS"/>
                        <w:w w:val="110"/>
                        <w:sz w:val="20"/>
                      </w:rPr>
                      <w:t>=</w:t>
                    </w:r>
                    <w:r>
                      <w:rPr>
                        <w:rFonts w:ascii="Trebuchet MS"/>
                        <w:spacing w:val="35"/>
                        <w:w w:val="110"/>
                        <w:sz w:val="20"/>
                      </w:rPr>
                      <w:t xml:space="preserve"> </w:t>
                    </w:r>
                    <w:r>
                      <w:rPr>
                        <w:rFonts w:ascii="Trebuchet MS"/>
                        <w:w w:val="110"/>
                        <w:sz w:val="20"/>
                      </w:rPr>
                      <w:t>!reversed;</w:t>
                    </w:r>
                    <w:r>
                      <w:rPr>
                        <w:rFonts w:ascii="Trebuchet MS"/>
                        <w:spacing w:val="-64"/>
                        <w:w w:val="110"/>
                        <w:sz w:val="20"/>
                      </w:rPr>
                      <w:t xml:space="preserve"> </w:t>
                    </w:r>
                    <w:r>
                      <w:rPr>
                        <w:rFonts w:ascii="Trebuchet MS"/>
                        <w:w w:val="110"/>
                        <w:sz w:val="20"/>
                      </w:rPr>
                      <w:t>q1</w:t>
                    </w:r>
                    <w:r>
                      <w:rPr>
                        <w:rFonts w:ascii="Trebuchet MS"/>
                        <w:spacing w:val="35"/>
                        <w:w w:val="110"/>
                        <w:sz w:val="20"/>
                      </w:rPr>
                      <w:t xml:space="preserve"> </w:t>
                    </w:r>
                    <w:r>
                      <w:rPr>
                        <w:rFonts w:ascii="Trebuchet MS"/>
                        <w:w w:val="110"/>
                        <w:sz w:val="20"/>
                      </w:rPr>
                      <w:t>=</w:t>
                    </w:r>
                    <w:r>
                      <w:rPr>
                        <w:rFonts w:ascii="Trebuchet MS"/>
                        <w:spacing w:val="35"/>
                        <w:w w:val="110"/>
                        <w:sz w:val="20"/>
                      </w:rPr>
                      <w:t xml:space="preserve"> </w:t>
                    </w:r>
                    <w:r>
                      <w:rPr>
                        <w:rFonts w:ascii="Trebuchet MS"/>
                        <w:w w:val="110"/>
                        <w:sz w:val="20"/>
                      </w:rPr>
                      <w:t>q2;</w:t>
                    </w:r>
                  </w:p>
                  <w:p>
                    <w:pPr>
                      <w:spacing w:before="0"/>
                      <w:ind w:left="1163" w:right="0" w:firstLine="0"/>
                      <w:jc w:val="left"/>
                      <w:rPr>
                        <w:rFonts w:ascii="Trebuchet MS"/>
                        <w:sz w:val="20"/>
                      </w:rPr>
                    </w:pPr>
                    <w:r>
                      <w:rPr>
                        <w:rFonts w:ascii="Trebuchet MS"/>
                        <w:w w:val="105"/>
                        <w:sz w:val="20"/>
                      </w:rPr>
                      <w:t>q2</w:t>
                    </w:r>
                    <w:r>
                      <w:rPr>
                        <w:rFonts w:ascii="Trebuchet MS"/>
                        <w:spacing w:val="37"/>
                        <w:w w:val="105"/>
                        <w:sz w:val="20"/>
                      </w:rPr>
                      <w:t xml:space="preserve"> </w:t>
                    </w:r>
                    <w:r>
                      <w:rPr>
                        <w:rFonts w:ascii="Trebuchet MS"/>
                        <w:w w:val="105"/>
                        <w:sz w:val="20"/>
                      </w:rPr>
                      <w:t>=</w:t>
                    </w:r>
                    <w:r>
                      <w:rPr>
                        <w:rFonts w:ascii="Trebuchet MS"/>
                        <w:spacing w:val="38"/>
                        <w:w w:val="105"/>
                        <w:sz w:val="20"/>
                      </w:rPr>
                      <w:t xml:space="preserve"> </w:t>
                    </w:r>
                    <w:r>
                      <w:rPr>
                        <w:rFonts w:ascii="Trebuchet MS"/>
                        <w:w w:val="105"/>
                        <w:sz w:val="20"/>
                      </w:rPr>
                      <w:t>q;</w:t>
                    </w:r>
                  </w:p>
                  <w:p>
                    <w:pPr>
                      <w:spacing w:before="7"/>
                      <w:ind w:left="786" w:right="0" w:firstLine="0"/>
                      <w:jc w:val="left"/>
                      <w:rPr>
                        <w:rFonts w:ascii="Trebuchet MS"/>
                        <w:sz w:val="20"/>
                      </w:rPr>
                    </w:pPr>
                    <w:r>
                      <w:rPr>
                        <w:rFonts w:ascii="Trebuchet MS"/>
                        <w:w w:val="142"/>
                        <w:sz w:val="20"/>
                      </w:rPr>
                      <w:t>}</w:t>
                    </w:r>
                  </w:p>
                  <w:p>
                    <w:pPr>
                      <w:spacing w:before="7"/>
                      <w:ind w:left="410" w:right="0" w:firstLine="0"/>
                      <w:jc w:val="left"/>
                      <w:rPr>
                        <w:rFonts w:ascii="Trebuchet MS"/>
                        <w:sz w:val="20"/>
                      </w:rPr>
                    </w:pPr>
                    <w:r>
                      <w:rPr>
                        <w:rFonts w:ascii="Trebuchet MS"/>
                        <w:w w:val="142"/>
                        <w:sz w:val="20"/>
                      </w:rPr>
                      <w:t>}</w:t>
                    </w:r>
                  </w:p>
                  <w:p>
                    <w:pPr>
                      <w:spacing w:before="7"/>
                      <w:ind w:left="410" w:right="0" w:firstLine="0"/>
                      <w:jc w:val="left"/>
                      <w:rPr>
                        <w:rFonts w:ascii="Trebuchet MS"/>
                        <w:sz w:val="20"/>
                      </w:rPr>
                    </w:pPr>
                    <w:r>
                      <w:rPr>
                        <w:rFonts w:ascii="Trebuchet MS"/>
                        <w:color w:val="7F0000"/>
                        <w:w w:val="130"/>
                        <w:sz w:val="20"/>
                      </w:rPr>
                      <w:t>if</w:t>
                    </w:r>
                    <w:r>
                      <w:rPr>
                        <w:rFonts w:ascii="Trebuchet MS"/>
                        <w:color w:val="7F0000"/>
                        <w:spacing w:val="-4"/>
                        <w:w w:val="130"/>
                        <w:sz w:val="20"/>
                      </w:rPr>
                      <w:t xml:space="preserve"> </w:t>
                    </w:r>
                    <w:r>
                      <w:rPr>
                        <w:rFonts w:ascii="Trebuchet MS"/>
                        <w:w w:val="130"/>
                        <w:sz w:val="20"/>
                      </w:rPr>
                      <w:t>(found)</w:t>
                    </w:r>
                    <w:r>
                      <w:rPr>
                        <w:rFonts w:ascii="Trebuchet MS"/>
                        <w:spacing w:val="-4"/>
                        <w:w w:val="130"/>
                        <w:sz w:val="20"/>
                      </w:rPr>
                      <w:t xml:space="preserve"> </w:t>
                    </w:r>
                    <w:r>
                      <w:rPr>
                        <w:rFonts w:ascii="Trebuchet MS"/>
                        <w:w w:val="130"/>
                        <w:sz w:val="20"/>
                      </w:rPr>
                      <w:t>{</w:t>
                    </w:r>
                  </w:p>
                  <w:p>
                    <w:pPr>
                      <w:spacing w:before="7" w:line="247" w:lineRule="auto"/>
                      <w:ind w:left="786" w:right="2407" w:firstLine="0"/>
                      <w:jc w:val="left"/>
                      <w:rPr>
                        <w:rFonts w:ascii="Trebuchet MS"/>
                        <w:sz w:val="20"/>
                      </w:rPr>
                    </w:pPr>
                    <w:r>
                      <w:rPr>
                        <w:rFonts w:ascii="Trebuchet MS"/>
                        <w:w w:val="105"/>
                        <w:sz w:val="20"/>
                      </w:rPr>
                      <w:t>vector&lt;string&gt;</w:t>
                    </w:r>
                    <w:r>
                      <w:rPr>
                        <w:rFonts w:ascii="Trebuchet MS"/>
                        <w:spacing w:val="1"/>
                        <w:w w:val="105"/>
                        <w:sz w:val="20"/>
                      </w:rPr>
                      <w:t xml:space="preserve"> </w:t>
                    </w:r>
                    <w:r>
                      <w:rPr>
                        <w:rFonts w:ascii="Trebuchet MS"/>
                        <w:w w:val="105"/>
                        <w:sz w:val="20"/>
                      </w:rPr>
                      <w:t>path</w:t>
                    </w:r>
                    <w:r>
                      <w:rPr>
                        <w:rFonts w:ascii="Trebuchet MS"/>
                        <w:spacing w:val="1"/>
                        <w:w w:val="105"/>
                        <w:sz w:val="20"/>
                      </w:rPr>
                      <w:t xml:space="preserve"> </w:t>
                    </w:r>
                    <w:r>
                      <w:rPr>
                        <w:rFonts w:ascii="Trebuchet MS"/>
                        <w:w w:val="105"/>
                        <w:sz w:val="20"/>
                      </w:rPr>
                      <w:t>=</w:t>
                    </w:r>
                    <w:r>
                      <w:rPr>
                        <w:rFonts w:ascii="Trebuchet MS"/>
                        <w:spacing w:val="1"/>
                        <w:w w:val="105"/>
                        <w:sz w:val="20"/>
                      </w:rPr>
                      <w:t xml:space="preserve"> </w:t>
                    </w:r>
                    <w:r>
                      <w:rPr>
                        <w:rFonts w:ascii="Trebuchet MS"/>
                        <w:w w:val="105"/>
                        <w:sz w:val="20"/>
                      </w:rPr>
                      <w:t>{beginWord};</w:t>
                    </w:r>
                    <w:r>
                      <w:rPr>
                        <w:rFonts w:ascii="Trebuchet MS"/>
                        <w:spacing w:val="1"/>
                        <w:w w:val="105"/>
                        <w:sz w:val="20"/>
                      </w:rPr>
                      <w:t xml:space="preserve"> </w:t>
                    </w:r>
                    <w:r>
                      <w:rPr>
                        <w:rFonts w:ascii="Trebuchet MS"/>
                        <w:w w:val="105"/>
                        <w:sz w:val="20"/>
                      </w:rPr>
                      <w:t>backtracking(beginWord,</w:t>
                    </w:r>
                    <w:r>
                      <w:rPr>
                        <w:rFonts w:ascii="Trebuchet MS"/>
                        <w:spacing w:val="58"/>
                        <w:w w:val="105"/>
                        <w:sz w:val="20"/>
                      </w:rPr>
                      <w:t xml:space="preserve"> </w:t>
                    </w:r>
                    <w:r>
                      <w:rPr>
                        <w:rFonts w:ascii="Trebuchet MS"/>
                        <w:w w:val="105"/>
                        <w:sz w:val="20"/>
                      </w:rPr>
                      <w:t>endWord,</w:t>
                    </w:r>
                    <w:r>
                      <w:rPr>
                        <w:rFonts w:ascii="Trebuchet MS"/>
                        <w:spacing w:val="58"/>
                        <w:w w:val="105"/>
                        <w:sz w:val="20"/>
                      </w:rPr>
                      <w:t xml:space="preserve"> </w:t>
                    </w:r>
                    <w:r>
                      <w:rPr>
                        <w:rFonts w:ascii="Trebuchet MS"/>
                        <w:w w:val="105"/>
                        <w:sz w:val="20"/>
                      </w:rPr>
                      <w:t>next,</w:t>
                    </w:r>
                    <w:r>
                      <w:rPr>
                        <w:rFonts w:ascii="Trebuchet MS"/>
                        <w:spacing w:val="58"/>
                        <w:w w:val="105"/>
                        <w:sz w:val="20"/>
                      </w:rPr>
                      <w:t xml:space="preserve"> </w:t>
                    </w:r>
                    <w:r>
                      <w:rPr>
                        <w:rFonts w:ascii="Trebuchet MS"/>
                        <w:w w:val="105"/>
                        <w:sz w:val="20"/>
                      </w:rPr>
                      <w:t>path,</w:t>
                    </w:r>
                    <w:r>
                      <w:rPr>
                        <w:rFonts w:ascii="Trebuchet MS"/>
                        <w:spacing w:val="58"/>
                        <w:w w:val="105"/>
                        <w:sz w:val="20"/>
                      </w:rPr>
                      <w:t xml:space="preserve"> </w:t>
                    </w:r>
                    <w:r>
                      <w:rPr>
                        <w:rFonts w:ascii="Trebuchet MS"/>
                        <w:w w:val="105"/>
                        <w:sz w:val="20"/>
                      </w:rPr>
                      <w:t>ans);</w:t>
                    </w:r>
                  </w:p>
                  <w:p>
                    <w:pPr>
                      <w:spacing w:before="0"/>
                      <w:ind w:left="410" w:right="0" w:firstLine="0"/>
                      <w:jc w:val="left"/>
                      <w:rPr>
                        <w:rFonts w:ascii="Trebuchet MS"/>
                        <w:sz w:val="20"/>
                      </w:rPr>
                    </w:pPr>
                    <w:r>
                      <w:rPr>
                        <w:rFonts w:ascii="Trebuchet MS"/>
                        <w:w w:val="142"/>
                        <w:sz w:val="20"/>
                      </w:rPr>
                      <w:t>}</w:t>
                    </w:r>
                  </w:p>
                  <w:p>
                    <w:pPr>
                      <w:spacing w:before="6"/>
                      <w:ind w:left="410" w:right="0" w:firstLine="0"/>
                      <w:jc w:val="left"/>
                      <w:rPr>
                        <w:rFonts w:ascii="Trebuchet MS"/>
                        <w:sz w:val="20"/>
                      </w:rPr>
                    </w:pPr>
                    <w:r>
                      <w:rPr>
                        <w:rFonts w:ascii="Trebuchet MS"/>
                        <w:color w:val="7F0000"/>
                        <w:w w:val="110"/>
                        <w:sz w:val="20"/>
                      </w:rPr>
                      <w:t>return</w:t>
                    </w:r>
                    <w:r>
                      <w:rPr>
                        <w:rFonts w:ascii="Trebuchet MS"/>
                        <w:color w:val="7F0000"/>
                        <w:spacing w:val="50"/>
                        <w:w w:val="110"/>
                        <w:sz w:val="20"/>
                      </w:rPr>
                      <w:t xml:space="preserve"> </w:t>
                    </w:r>
                    <w:r>
                      <w:rPr>
                        <w:rFonts w:ascii="Trebuchet MS"/>
                        <w:w w:val="110"/>
                        <w:sz w:val="20"/>
                      </w:rPr>
                      <w:t>ans;</w:t>
                    </w:r>
                  </w:p>
                  <w:p>
                    <w:pPr>
                      <w:spacing w:before="7"/>
                      <w:ind w:left="33" w:right="0" w:firstLine="0"/>
                      <w:jc w:val="left"/>
                      <w:rPr>
                        <w:rFonts w:ascii="Trebuchet MS"/>
                        <w:sz w:val="20"/>
                      </w:rPr>
                    </w:pPr>
                    <w:r>
                      <w:rPr>
                        <w:rFonts w:ascii="Trebuchet MS"/>
                        <w:w w:val="142"/>
                        <w:sz w:val="20"/>
                      </w:rPr>
                      <w:t>}</w:t>
                    </w:r>
                  </w:p>
                  <w:p>
                    <w:pPr>
                      <w:spacing w:before="2" w:line="240" w:lineRule="auto"/>
                      <w:rPr>
                        <w:rFonts w:ascii="Trebuchet MS"/>
                        <w:sz w:val="20"/>
                      </w:rPr>
                    </w:pPr>
                  </w:p>
                  <w:p>
                    <w:pPr>
                      <w:spacing w:before="0" w:line="254" w:lineRule="exact"/>
                      <w:ind w:left="33" w:right="0" w:firstLine="0"/>
                      <w:jc w:val="left"/>
                      <w:rPr>
                        <w:sz w:val="20"/>
                      </w:rPr>
                    </w:pPr>
                    <w:r>
                      <w:rPr>
                        <w:rFonts w:ascii="Trebuchet MS" w:eastAsia="Trebuchet MS"/>
                        <w:color w:val="7F7F7F"/>
                        <w:spacing w:val="13"/>
                        <w:sz w:val="20"/>
                      </w:rPr>
                      <w:t xml:space="preserve">// </w:t>
                    </w:r>
                    <w:r>
                      <w:rPr>
                        <w:color w:val="7F7F7F"/>
                        <w:sz w:val="20"/>
                      </w:rPr>
                      <w:t>辅函数</w:t>
                    </w:r>
                  </w:p>
                  <w:p>
                    <w:pPr>
                      <w:spacing w:before="0" w:line="247" w:lineRule="auto"/>
                      <w:ind w:left="410" w:right="59" w:hanging="377"/>
                      <w:jc w:val="left"/>
                      <w:rPr>
                        <w:rFonts w:ascii="Trebuchet MS"/>
                        <w:sz w:val="20"/>
                      </w:rPr>
                    </w:pPr>
                    <w:r>
                      <w:rPr>
                        <w:rFonts w:ascii="Trebuchet MS"/>
                        <w:color w:val="7F0000"/>
                        <w:w w:val="115"/>
                        <w:sz w:val="20"/>
                      </w:rPr>
                      <w:t>void</w:t>
                    </w:r>
                    <w:r>
                      <w:rPr>
                        <w:rFonts w:ascii="Trebuchet MS"/>
                        <w:color w:val="7F0000"/>
                        <w:spacing w:val="3"/>
                        <w:w w:val="115"/>
                        <w:sz w:val="20"/>
                      </w:rPr>
                      <w:t xml:space="preserve"> </w:t>
                    </w:r>
                    <w:r>
                      <w:rPr>
                        <w:rFonts w:ascii="Trebuchet MS"/>
                        <w:w w:val="115"/>
                        <w:sz w:val="20"/>
                      </w:rPr>
                      <w:t>backtracking(</w:t>
                    </w:r>
                    <w:r>
                      <w:rPr>
                        <w:rFonts w:ascii="Trebuchet MS"/>
                        <w:color w:val="7F0000"/>
                        <w:w w:val="115"/>
                        <w:sz w:val="20"/>
                      </w:rPr>
                      <w:t>const</w:t>
                    </w:r>
                    <w:r>
                      <w:rPr>
                        <w:rFonts w:ascii="Trebuchet MS"/>
                        <w:color w:val="7F0000"/>
                        <w:spacing w:val="3"/>
                        <w:w w:val="115"/>
                        <w:sz w:val="20"/>
                      </w:rPr>
                      <w:t xml:space="preserve"> </w:t>
                    </w:r>
                    <w:r>
                      <w:rPr>
                        <w:rFonts w:ascii="Trebuchet MS"/>
                        <w:w w:val="115"/>
                        <w:sz w:val="20"/>
                      </w:rPr>
                      <w:t>string</w:t>
                    </w:r>
                    <w:r>
                      <w:rPr>
                        <w:rFonts w:ascii="Trebuchet MS"/>
                        <w:spacing w:val="3"/>
                        <w:w w:val="115"/>
                        <w:sz w:val="20"/>
                      </w:rPr>
                      <w:t xml:space="preserve"> </w:t>
                    </w:r>
                    <w:r>
                      <w:rPr>
                        <w:rFonts w:ascii="Trebuchet MS"/>
                        <w:w w:val="115"/>
                        <w:sz w:val="20"/>
                      </w:rPr>
                      <w:t>&amp;src,</w:t>
                    </w:r>
                    <w:r>
                      <w:rPr>
                        <w:rFonts w:ascii="Trebuchet MS"/>
                        <w:spacing w:val="3"/>
                        <w:w w:val="115"/>
                        <w:sz w:val="20"/>
                      </w:rPr>
                      <w:t xml:space="preserve"> </w:t>
                    </w:r>
                    <w:r>
                      <w:rPr>
                        <w:rFonts w:ascii="Trebuchet MS"/>
                        <w:color w:val="7F0000"/>
                        <w:w w:val="115"/>
                        <w:sz w:val="20"/>
                      </w:rPr>
                      <w:t>const</w:t>
                    </w:r>
                    <w:r>
                      <w:rPr>
                        <w:rFonts w:ascii="Trebuchet MS"/>
                        <w:color w:val="7F0000"/>
                        <w:spacing w:val="4"/>
                        <w:w w:val="115"/>
                        <w:sz w:val="20"/>
                      </w:rPr>
                      <w:t xml:space="preserve"> </w:t>
                    </w:r>
                    <w:r>
                      <w:rPr>
                        <w:rFonts w:ascii="Trebuchet MS"/>
                        <w:w w:val="115"/>
                        <w:sz w:val="20"/>
                      </w:rPr>
                      <w:t>string</w:t>
                    </w:r>
                    <w:r>
                      <w:rPr>
                        <w:rFonts w:ascii="Trebuchet MS"/>
                        <w:spacing w:val="3"/>
                        <w:w w:val="115"/>
                        <w:sz w:val="20"/>
                      </w:rPr>
                      <w:t xml:space="preserve"> </w:t>
                    </w:r>
                    <w:r>
                      <w:rPr>
                        <w:rFonts w:ascii="Trebuchet MS"/>
                        <w:w w:val="115"/>
                        <w:sz w:val="20"/>
                      </w:rPr>
                      <w:t>&amp;dst,</w:t>
                    </w:r>
                    <w:r>
                      <w:rPr>
                        <w:rFonts w:ascii="Trebuchet MS"/>
                        <w:spacing w:val="3"/>
                        <w:w w:val="115"/>
                        <w:sz w:val="20"/>
                      </w:rPr>
                      <w:t xml:space="preserve"> </w:t>
                    </w:r>
                    <w:r>
                      <w:rPr>
                        <w:rFonts w:ascii="Trebuchet MS"/>
                        <w:w w:val="115"/>
                        <w:sz w:val="20"/>
                      </w:rPr>
                      <w:t>unordered_map&lt;string,</w:t>
                    </w:r>
                    <w:r>
                      <w:rPr>
                        <w:rFonts w:ascii="Trebuchet MS"/>
                        <w:spacing w:val="1"/>
                        <w:w w:val="115"/>
                        <w:sz w:val="20"/>
                      </w:rPr>
                      <w:t xml:space="preserve"> </w:t>
                    </w:r>
                    <w:r>
                      <w:rPr>
                        <w:rFonts w:ascii="Trebuchet MS"/>
                        <w:w w:val="110"/>
                        <w:sz w:val="20"/>
                      </w:rPr>
                      <w:t>vector&lt;string&gt;&gt;</w:t>
                    </w:r>
                    <w:r>
                      <w:rPr>
                        <w:rFonts w:ascii="Trebuchet MS"/>
                        <w:spacing w:val="37"/>
                        <w:w w:val="110"/>
                        <w:sz w:val="20"/>
                      </w:rPr>
                      <w:t xml:space="preserve"> </w:t>
                    </w:r>
                    <w:r>
                      <w:rPr>
                        <w:rFonts w:ascii="Trebuchet MS"/>
                        <w:w w:val="110"/>
                        <w:sz w:val="20"/>
                      </w:rPr>
                      <w:t>&amp;next,</w:t>
                    </w:r>
                    <w:r>
                      <w:rPr>
                        <w:rFonts w:ascii="Trebuchet MS"/>
                        <w:spacing w:val="37"/>
                        <w:w w:val="110"/>
                        <w:sz w:val="20"/>
                      </w:rPr>
                      <w:t xml:space="preserve"> </w:t>
                    </w:r>
                    <w:r>
                      <w:rPr>
                        <w:rFonts w:ascii="Trebuchet MS"/>
                        <w:w w:val="110"/>
                        <w:sz w:val="20"/>
                      </w:rPr>
                      <w:t>vector&lt;string&gt;</w:t>
                    </w:r>
                    <w:r>
                      <w:rPr>
                        <w:rFonts w:ascii="Trebuchet MS"/>
                        <w:spacing w:val="37"/>
                        <w:w w:val="110"/>
                        <w:sz w:val="20"/>
                      </w:rPr>
                      <w:t xml:space="preserve"> </w:t>
                    </w:r>
                    <w:r>
                      <w:rPr>
                        <w:rFonts w:ascii="Trebuchet MS"/>
                        <w:w w:val="110"/>
                        <w:sz w:val="20"/>
                      </w:rPr>
                      <w:t>&amp;path,</w:t>
                    </w:r>
                    <w:r>
                      <w:rPr>
                        <w:rFonts w:ascii="Trebuchet MS"/>
                        <w:spacing w:val="37"/>
                        <w:w w:val="110"/>
                        <w:sz w:val="20"/>
                      </w:rPr>
                      <w:t xml:space="preserve"> </w:t>
                    </w:r>
                    <w:r>
                      <w:rPr>
                        <w:rFonts w:ascii="Trebuchet MS"/>
                        <w:w w:val="110"/>
                        <w:sz w:val="20"/>
                      </w:rPr>
                      <w:t>vector&lt;vector&lt;string&gt;&gt;</w:t>
                    </w:r>
                    <w:r>
                      <w:rPr>
                        <w:rFonts w:ascii="Trebuchet MS"/>
                        <w:spacing w:val="37"/>
                        <w:w w:val="110"/>
                        <w:sz w:val="20"/>
                      </w:rPr>
                      <w:t xml:space="preserve"> </w:t>
                    </w:r>
                    <w:r>
                      <w:rPr>
                        <w:rFonts w:ascii="Trebuchet MS"/>
                        <w:w w:val="110"/>
                        <w:sz w:val="20"/>
                      </w:rPr>
                      <w:t>&amp;ans)</w:t>
                    </w:r>
                    <w:r>
                      <w:rPr>
                        <w:rFonts w:ascii="Trebuchet MS"/>
                        <w:spacing w:val="38"/>
                        <w:w w:val="110"/>
                        <w:sz w:val="20"/>
                      </w:rPr>
                      <w:t xml:space="preserve"> </w:t>
                    </w:r>
                    <w:r>
                      <w:rPr>
                        <w:rFonts w:ascii="Trebuchet MS"/>
                        <w:w w:val="110"/>
                        <w:sz w:val="20"/>
                      </w:rPr>
                      <w:t>{</w:t>
                    </w:r>
                    <w:r>
                      <w:rPr>
                        <w:rFonts w:ascii="Trebuchet MS"/>
                        <w:spacing w:val="-64"/>
                        <w:w w:val="110"/>
                        <w:sz w:val="20"/>
                      </w:rPr>
                      <w:t xml:space="preserve"> </w:t>
                    </w:r>
                    <w:r>
                      <w:rPr>
                        <w:rFonts w:ascii="Trebuchet MS"/>
                        <w:color w:val="7F0000"/>
                        <w:w w:val="115"/>
                        <w:sz w:val="20"/>
                      </w:rPr>
                      <w:t>if</w:t>
                    </w:r>
                    <w:r>
                      <w:rPr>
                        <w:rFonts w:ascii="Trebuchet MS"/>
                        <w:color w:val="7F0000"/>
                        <w:spacing w:val="36"/>
                        <w:w w:val="115"/>
                        <w:sz w:val="20"/>
                      </w:rPr>
                      <w:t xml:space="preserve"> </w:t>
                    </w:r>
                    <w:r>
                      <w:rPr>
                        <w:rFonts w:ascii="Trebuchet MS"/>
                        <w:w w:val="115"/>
                        <w:sz w:val="20"/>
                      </w:rPr>
                      <w:t>(src</w:t>
                    </w:r>
                    <w:r>
                      <w:rPr>
                        <w:rFonts w:ascii="Trebuchet MS"/>
                        <w:spacing w:val="37"/>
                        <w:w w:val="115"/>
                        <w:sz w:val="20"/>
                      </w:rPr>
                      <w:t xml:space="preserve"> </w:t>
                    </w:r>
                    <w:r>
                      <w:rPr>
                        <w:rFonts w:ascii="Trebuchet MS"/>
                        <w:w w:val="115"/>
                        <w:sz w:val="20"/>
                      </w:rPr>
                      <w:t>==</w:t>
                    </w:r>
                    <w:r>
                      <w:rPr>
                        <w:rFonts w:ascii="Trebuchet MS"/>
                        <w:spacing w:val="37"/>
                        <w:w w:val="115"/>
                        <w:sz w:val="20"/>
                      </w:rPr>
                      <w:t xml:space="preserve"> </w:t>
                    </w:r>
                    <w:r>
                      <w:rPr>
                        <w:rFonts w:ascii="Trebuchet MS"/>
                        <w:w w:val="115"/>
                        <w:sz w:val="20"/>
                      </w:rPr>
                      <w:t>dst)</w:t>
                    </w:r>
                    <w:r>
                      <w:rPr>
                        <w:rFonts w:ascii="Trebuchet MS"/>
                        <w:spacing w:val="37"/>
                        <w:w w:val="115"/>
                        <w:sz w:val="20"/>
                      </w:rPr>
                      <w:t xml:space="preserve"> </w:t>
                    </w:r>
                    <w:r>
                      <w:rPr>
                        <w:rFonts w:ascii="Trebuchet MS"/>
                        <w:w w:val="115"/>
                        <w:sz w:val="20"/>
                      </w:rPr>
                      <w:t>{</w:t>
                    </w:r>
                  </w:p>
                  <w:p>
                    <w:pPr>
                      <w:spacing w:before="0" w:line="247" w:lineRule="auto"/>
                      <w:ind w:left="786" w:right="4951" w:firstLine="0"/>
                      <w:jc w:val="left"/>
                      <w:rPr>
                        <w:rFonts w:ascii="Trebuchet MS"/>
                        <w:sz w:val="20"/>
                      </w:rPr>
                    </w:pPr>
                    <w:r>
                      <w:rPr>
                        <w:rFonts w:ascii="Trebuchet MS"/>
                        <w:w w:val="105"/>
                        <w:sz w:val="20"/>
                      </w:rPr>
                      <w:t>ans.push_back(path);</w:t>
                    </w:r>
                    <w:r>
                      <w:rPr>
                        <w:rFonts w:ascii="Trebuchet MS"/>
                        <w:spacing w:val="1"/>
                        <w:w w:val="105"/>
                        <w:sz w:val="20"/>
                      </w:rPr>
                      <w:t xml:space="preserve"> </w:t>
                    </w:r>
                    <w:r>
                      <w:rPr>
                        <w:rFonts w:ascii="Trebuchet MS"/>
                        <w:color w:val="7F0000"/>
                        <w:w w:val="110"/>
                        <w:sz w:val="20"/>
                      </w:rPr>
                      <w:t>return</w:t>
                    </w:r>
                    <w:r>
                      <w:rPr>
                        <w:rFonts w:ascii="Trebuchet MS"/>
                        <w:w w:val="110"/>
                        <w:sz w:val="20"/>
                      </w:rPr>
                      <w:t>;</w:t>
                    </w:r>
                  </w:p>
                  <w:p>
                    <w:pPr>
                      <w:spacing w:before="0"/>
                      <w:ind w:left="410" w:right="0" w:firstLine="0"/>
                      <w:jc w:val="left"/>
                      <w:rPr>
                        <w:rFonts w:ascii="Trebuchet MS"/>
                        <w:sz w:val="20"/>
                      </w:rPr>
                    </w:pPr>
                    <w:r>
                      <w:rPr>
                        <w:rFonts w:ascii="Trebuchet MS"/>
                        <w:w w:val="142"/>
                        <w:sz w:val="20"/>
                      </w:rPr>
                      <w:t>}</w:t>
                    </w:r>
                  </w:p>
                  <w:p>
                    <w:pPr>
                      <w:spacing w:before="4" w:line="247" w:lineRule="auto"/>
                      <w:ind w:left="786" w:right="3751" w:hanging="377"/>
                      <w:jc w:val="left"/>
                      <w:rPr>
                        <w:rFonts w:ascii="Trebuchet MS"/>
                        <w:sz w:val="20"/>
                      </w:rPr>
                    </w:pPr>
                    <w:r>
                      <w:rPr>
                        <w:rFonts w:ascii="Trebuchet MS"/>
                        <w:color w:val="7F0000"/>
                        <w:w w:val="115"/>
                        <w:sz w:val="20"/>
                      </w:rPr>
                      <w:t>for</w:t>
                    </w:r>
                    <w:r>
                      <w:rPr>
                        <w:rFonts w:ascii="Trebuchet MS"/>
                        <w:color w:val="7F0000"/>
                        <w:spacing w:val="32"/>
                        <w:w w:val="115"/>
                        <w:sz w:val="20"/>
                      </w:rPr>
                      <w:t xml:space="preserve"> </w:t>
                    </w:r>
                    <w:r>
                      <w:rPr>
                        <w:rFonts w:ascii="Trebuchet MS"/>
                        <w:w w:val="115"/>
                        <w:sz w:val="20"/>
                      </w:rPr>
                      <w:t>(</w:t>
                    </w:r>
                    <w:r>
                      <w:rPr>
                        <w:rFonts w:ascii="Trebuchet MS"/>
                        <w:color w:val="7F0000"/>
                        <w:w w:val="115"/>
                        <w:sz w:val="20"/>
                      </w:rPr>
                      <w:t>const</w:t>
                    </w:r>
                    <w:r>
                      <w:rPr>
                        <w:rFonts w:ascii="Trebuchet MS"/>
                        <w:color w:val="7F0000"/>
                        <w:spacing w:val="32"/>
                        <w:w w:val="115"/>
                        <w:sz w:val="20"/>
                      </w:rPr>
                      <w:t xml:space="preserve"> </w:t>
                    </w:r>
                    <w:r>
                      <w:rPr>
                        <w:rFonts w:ascii="Trebuchet MS"/>
                        <w:color w:val="7F0000"/>
                        <w:w w:val="115"/>
                        <w:sz w:val="20"/>
                      </w:rPr>
                      <w:t>auto</w:t>
                    </w:r>
                    <w:r>
                      <w:rPr>
                        <w:rFonts w:ascii="Trebuchet MS"/>
                        <w:color w:val="7F0000"/>
                        <w:spacing w:val="33"/>
                        <w:w w:val="115"/>
                        <w:sz w:val="20"/>
                      </w:rPr>
                      <w:t xml:space="preserve"> </w:t>
                    </w:r>
                    <w:r>
                      <w:rPr>
                        <w:rFonts w:ascii="Trebuchet MS"/>
                        <w:w w:val="115"/>
                        <w:sz w:val="20"/>
                      </w:rPr>
                      <w:t>&amp;s:</w:t>
                    </w:r>
                    <w:r>
                      <w:rPr>
                        <w:rFonts w:ascii="Trebuchet MS"/>
                        <w:spacing w:val="32"/>
                        <w:w w:val="115"/>
                        <w:sz w:val="20"/>
                      </w:rPr>
                      <w:t xml:space="preserve"> </w:t>
                    </w:r>
                    <w:r>
                      <w:rPr>
                        <w:rFonts w:ascii="Trebuchet MS"/>
                        <w:w w:val="115"/>
                        <w:sz w:val="20"/>
                      </w:rPr>
                      <w:t>next[src])</w:t>
                    </w:r>
                    <w:r>
                      <w:rPr>
                        <w:rFonts w:ascii="Trebuchet MS"/>
                        <w:spacing w:val="33"/>
                        <w:w w:val="115"/>
                        <w:sz w:val="20"/>
                      </w:rPr>
                      <w:t xml:space="preserve"> </w:t>
                    </w:r>
                    <w:r>
                      <w:rPr>
                        <w:rFonts w:ascii="Trebuchet MS"/>
                        <w:w w:val="115"/>
                        <w:sz w:val="20"/>
                      </w:rPr>
                      <w:t>{</w:t>
                    </w:r>
                    <w:r>
                      <w:rPr>
                        <w:rFonts w:ascii="Trebuchet MS"/>
                        <w:spacing w:val="-67"/>
                        <w:w w:val="115"/>
                        <w:sz w:val="20"/>
                      </w:rPr>
                      <w:t xml:space="preserve"> </w:t>
                    </w:r>
                    <w:r>
                      <w:rPr>
                        <w:rFonts w:ascii="Trebuchet MS"/>
                        <w:w w:val="115"/>
                        <w:sz w:val="20"/>
                      </w:rPr>
                      <w:t>path.push_back(s);</w:t>
                    </w:r>
                  </w:p>
                  <w:p>
                    <w:pPr>
                      <w:spacing w:before="0" w:line="247" w:lineRule="auto"/>
                      <w:ind w:left="786" w:right="3667" w:firstLine="0"/>
                      <w:jc w:val="left"/>
                      <w:rPr>
                        <w:rFonts w:ascii="Trebuchet MS"/>
                        <w:sz w:val="20"/>
                      </w:rPr>
                    </w:pPr>
                    <w:r>
                      <w:rPr>
                        <w:rFonts w:ascii="Trebuchet MS"/>
                        <w:w w:val="115"/>
                        <w:sz w:val="20"/>
                      </w:rPr>
                      <w:t>backtracking(s,</w:t>
                    </w:r>
                    <w:r>
                      <w:rPr>
                        <w:rFonts w:ascii="Trebuchet MS"/>
                        <w:spacing w:val="26"/>
                        <w:w w:val="115"/>
                        <w:sz w:val="20"/>
                      </w:rPr>
                      <w:t xml:space="preserve"> </w:t>
                    </w:r>
                    <w:r>
                      <w:rPr>
                        <w:rFonts w:ascii="Trebuchet MS"/>
                        <w:w w:val="115"/>
                        <w:sz w:val="20"/>
                      </w:rPr>
                      <w:t>dst,</w:t>
                    </w:r>
                    <w:r>
                      <w:rPr>
                        <w:rFonts w:ascii="Trebuchet MS"/>
                        <w:spacing w:val="26"/>
                        <w:w w:val="115"/>
                        <w:sz w:val="20"/>
                      </w:rPr>
                      <w:t xml:space="preserve"> </w:t>
                    </w:r>
                    <w:r>
                      <w:rPr>
                        <w:rFonts w:ascii="Trebuchet MS"/>
                        <w:w w:val="115"/>
                        <w:sz w:val="20"/>
                      </w:rPr>
                      <w:t>next,</w:t>
                    </w:r>
                    <w:r>
                      <w:rPr>
                        <w:rFonts w:ascii="Trebuchet MS"/>
                        <w:spacing w:val="27"/>
                        <w:w w:val="115"/>
                        <w:sz w:val="20"/>
                      </w:rPr>
                      <w:t xml:space="preserve"> </w:t>
                    </w:r>
                    <w:r>
                      <w:rPr>
                        <w:rFonts w:ascii="Trebuchet MS"/>
                        <w:w w:val="115"/>
                        <w:sz w:val="20"/>
                      </w:rPr>
                      <w:t>path,</w:t>
                    </w:r>
                    <w:r>
                      <w:rPr>
                        <w:rFonts w:ascii="Trebuchet MS"/>
                        <w:spacing w:val="26"/>
                        <w:w w:val="115"/>
                        <w:sz w:val="20"/>
                      </w:rPr>
                      <w:t xml:space="preserve"> </w:t>
                    </w:r>
                    <w:r>
                      <w:rPr>
                        <w:rFonts w:ascii="Trebuchet MS"/>
                        <w:w w:val="115"/>
                        <w:sz w:val="20"/>
                      </w:rPr>
                      <w:t>ans);</w:t>
                    </w:r>
                    <w:r>
                      <w:rPr>
                        <w:rFonts w:ascii="Trebuchet MS"/>
                        <w:spacing w:val="-67"/>
                        <w:w w:val="115"/>
                        <w:sz w:val="20"/>
                      </w:rPr>
                      <w:t xml:space="preserve"> </w:t>
                    </w:r>
                    <w:r>
                      <w:rPr>
                        <w:rFonts w:ascii="Trebuchet MS"/>
                        <w:w w:val="115"/>
                        <w:sz w:val="20"/>
                      </w:rPr>
                      <w:t>path.pop_back();</w:t>
                    </w:r>
                  </w:p>
                  <w:p>
                    <w:pPr>
                      <w:spacing w:before="0"/>
                      <w:ind w:left="410" w:right="0" w:firstLine="0"/>
                      <w:jc w:val="left"/>
                      <w:rPr>
                        <w:rFonts w:ascii="Trebuchet MS"/>
                        <w:sz w:val="20"/>
                      </w:rPr>
                    </w:pPr>
                    <w:r>
                      <w:rPr>
                        <w:rFonts w:ascii="Trebuchet MS"/>
                        <w:w w:val="142"/>
                        <w:sz w:val="20"/>
                      </w:rPr>
                      <w:t>}</w:t>
                    </w:r>
                  </w:p>
                  <w:p>
                    <w:pPr>
                      <w:spacing w:before="6"/>
                      <w:ind w:left="33" w:right="0" w:firstLine="0"/>
                      <w:jc w:val="left"/>
                      <w:rPr>
                        <w:rFonts w:ascii="Trebuchet MS"/>
                        <w:sz w:val="20"/>
                      </w:rPr>
                    </w:pPr>
                    <w:r>
                      <w:rPr>
                        <w:rFonts w:ascii="Trebuchet MS"/>
                        <w:w w:val="142"/>
                        <w:sz w:val="20"/>
                      </w:rPr>
                      <w:t>}</w:t>
                    </w:r>
                  </w:p>
                </w:txbxContent>
              </v:textbox>
            </v:shape>
            <w10:wrap type="none"/>
            <w10:anchorlock/>
          </v:group>
        </w:pict>
      </w:r>
    </w:p>
    <w:p>
      <w:pPr>
        <w:pStyle w:val="5"/>
        <w:rPr>
          <w:rFonts w:ascii="Trebuchet MS"/>
        </w:rPr>
      </w:pPr>
    </w:p>
    <w:p>
      <w:pPr>
        <w:pStyle w:val="3"/>
        <w:numPr>
          <w:ilvl w:val="1"/>
          <w:numId w:val="21"/>
        </w:numPr>
        <w:tabs>
          <w:tab w:val="left" w:pos="1968"/>
        </w:tabs>
        <w:spacing w:before="217" w:after="0" w:line="240" w:lineRule="auto"/>
        <w:ind w:left="1967" w:right="0" w:hanging="523"/>
        <w:jc w:val="left"/>
      </w:pPr>
      <w:bookmarkStart w:id="76" w:name="_bookmark29"/>
      <w:bookmarkEnd w:id="76"/>
      <w:bookmarkStart w:id="77" w:name="_bookmark29"/>
      <w:bookmarkEnd w:id="77"/>
      <w:bookmarkStart w:id="78" w:name="6.5 练习"/>
      <w:bookmarkEnd w:id="78"/>
      <w:r>
        <w:rPr>
          <w:color w:val="3B70B7"/>
        </w:rPr>
        <w:t>练习</w:t>
      </w:r>
    </w:p>
    <w:p>
      <w:pPr>
        <w:pStyle w:val="4"/>
        <w:spacing w:before="179"/>
        <w:rPr>
          <w:rFonts w:hint="eastAsia" w:ascii="Microsoft YaHei UI" w:eastAsia="Microsoft YaHei UI"/>
        </w:rPr>
      </w:pPr>
      <w:r>
        <w:rPr>
          <w:rFonts w:hint="eastAsia" w:ascii="Microsoft YaHei UI" w:eastAsia="Microsoft YaHei UI"/>
          <w:color w:val="3B70B7"/>
          <w:w w:val="95"/>
        </w:rPr>
        <w:t>基础难度</w:t>
      </w:r>
    </w:p>
    <w:p>
      <w:pPr>
        <w:spacing w:before="159"/>
        <w:ind w:left="1445" w:right="0" w:firstLine="0"/>
        <w:jc w:val="left"/>
        <w:rPr>
          <w:rFonts w:ascii="Times New Roman"/>
          <w:b/>
          <w:sz w:val="24"/>
        </w:rPr>
      </w:pPr>
      <w:r>
        <w:fldChar w:fldCharType="begin"/>
      </w:r>
      <w:r>
        <w:instrText xml:space="preserve"> HYPERLINK "https://leetcode.com/problems/surrounded-regions/" \h </w:instrText>
      </w:r>
      <w:r>
        <w:fldChar w:fldCharType="separate"/>
      </w:r>
      <w:r>
        <w:rPr>
          <w:rFonts w:ascii="Times New Roman"/>
          <w:b/>
          <w:color w:val="7F0000"/>
          <w:sz w:val="24"/>
        </w:rPr>
        <w:t>130.</w:t>
      </w:r>
      <w:r>
        <w:rPr>
          <w:rFonts w:ascii="Times New Roman"/>
          <w:b/>
          <w:color w:val="7F0000"/>
          <w:spacing w:val="19"/>
          <w:sz w:val="24"/>
        </w:rPr>
        <w:t xml:space="preserve"> </w:t>
      </w:r>
      <w:r>
        <w:rPr>
          <w:rFonts w:ascii="Times New Roman"/>
          <w:b/>
          <w:color w:val="7F0000"/>
          <w:sz w:val="24"/>
        </w:rPr>
        <w:t>Surrounded</w:t>
      </w:r>
      <w:r>
        <w:rPr>
          <w:rFonts w:ascii="Times New Roman"/>
          <w:b/>
          <w:color w:val="7F0000"/>
          <w:spacing w:val="-6"/>
          <w:sz w:val="24"/>
        </w:rPr>
        <w:t xml:space="preserve"> </w:t>
      </w:r>
      <w:r>
        <w:rPr>
          <w:rFonts w:ascii="Times New Roman"/>
          <w:b/>
          <w:color w:val="7F0000"/>
          <w:sz w:val="24"/>
        </w:rPr>
        <w:t>Regions</w:t>
      </w:r>
      <w:r>
        <w:rPr>
          <w:rFonts w:ascii="Times New Roman"/>
          <w:b/>
          <w:color w:val="7F0000"/>
          <w:spacing w:val="-5"/>
          <w:sz w:val="24"/>
        </w:rPr>
        <w:t xml:space="preserve"> </w:t>
      </w:r>
      <w:r>
        <w:rPr>
          <w:rFonts w:ascii="Times New Roman"/>
          <w:b/>
          <w:color w:val="7F0000"/>
          <w:sz w:val="24"/>
        </w:rPr>
        <w:t>(Medium)</w:t>
      </w:r>
      <w:r>
        <w:rPr>
          <w:rFonts w:ascii="Times New Roman"/>
          <w:b/>
          <w:color w:val="7F0000"/>
          <w:sz w:val="24"/>
        </w:rPr>
        <w:fldChar w:fldCharType="end"/>
      </w:r>
    </w:p>
    <w:p>
      <w:pPr>
        <w:pStyle w:val="5"/>
        <w:spacing w:before="199"/>
        <w:ind w:left="1844"/>
      </w:pPr>
      <w:r>
        <w:rPr>
          <w:w w:val="95"/>
        </w:rPr>
        <w:t>先从最外侧填充，然后再考虑里侧。</w:t>
      </w:r>
    </w:p>
    <w:p>
      <w:pPr>
        <w:pStyle w:val="5"/>
        <w:spacing w:before="4"/>
        <w:rPr>
          <w:sz w:val="29"/>
        </w:rPr>
      </w:pPr>
    </w:p>
    <w:p>
      <w:pPr>
        <w:pStyle w:val="4"/>
      </w:pPr>
      <w:r>
        <w:fldChar w:fldCharType="begin"/>
      </w:r>
      <w:r>
        <w:instrText xml:space="preserve"> HYPERLINK "https://leetcode.com/problems/binary-tree-paths/" \h </w:instrText>
      </w:r>
      <w:r>
        <w:fldChar w:fldCharType="separate"/>
      </w:r>
      <w:r>
        <w:rPr>
          <w:color w:val="7F0000"/>
        </w:rPr>
        <w:t>257.</w:t>
      </w:r>
      <w:r>
        <w:rPr>
          <w:color w:val="7F0000"/>
          <w:spacing w:val="17"/>
        </w:rPr>
        <w:t xml:space="preserve"> </w:t>
      </w:r>
      <w:r>
        <w:rPr>
          <w:color w:val="7F0000"/>
        </w:rPr>
        <w:t>Binary</w:t>
      </w:r>
      <w:r>
        <w:rPr>
          <w:color w:val="7F0000"/>
          <w:spacing w:val="-7"/>
        </w:rPr>
        <w:t xml:space="preserve"> </w:t>
      </w:r>
      <w:r>
        <w:rPr>
          <w:color w:val="7F0000"/>
        </w:rPr>
        <w:t>Tree</w:t>
      </w:r>
      <w:r>
        <w:rPr>
          <w:color w:val="7F0000"/>
          <w:spacing w:val="-6"/>
        </w:rPr>
        <w:t xml:space="preserve"> </w:t>
      </w:r>
      <w:r>
        <w:rPr>
          <w:color w:val="7F0000"/>
        </w:rPr>
        <w:t>Paths</w:t>
      </w:r>
      <w:r>
        <w:rPr>
          <w:color w:val="7F0000"/>
          <w:spacing w:val="-7"/>
        </w:rPr>
        <w:t xml:space="preserve"> </w:t>
      </w:r>
      <w:r>
        <w:rPr>
          <w:color w:val="7F0000"/>
        </w:rPr>
        <w:t>(Easy)</w:t>
      </w:r>
      <w:r>
        <w:rPr>
          <w:color w:val="7F0000"/>
        </w:rPr>
        <w:fldChar w:fldCharType="end"/>
      </w:r>
    </w:p>
    <w:p>
      <w:pPr>
        <w:pStyle w:val="5"/>
        <w:spacing w:before="199"/>
        <w:ind w:left="1844"/>
      </w:pPr>
      <w:r>
        <w:rPr>
          <w:w w:val="95"/>
        </w:rPr>
        <w:t>输出二叉树中所有从根到叶子的路径，回溯法使用与否有什么区别？</w:t>
      </w:r>
    </w:p>
    <w:p>
      <w:pPr>
        <w:pStyle w:val="5"/>
        <w:rPr>
          <w:sz w:val="23"/>
        </w:rPr>
      </w:pPr>
    </w:p>
    <w:p>
      <w:pPr>
        <w:pStyle w:val="4"/>
        <w:rPr>
          <w:rFonts w:hint="eastAsia" w:ascii="Microsoft YaHei UI" w:eastAsia="Microsoft YaHei UI"/>
        </w:rPr>
      </w:pPr>
      <w:r>
        <w:rPr>
          <w:rFonts w:hint="eastAsia" w:ascii="Microsoft YaHei UI" w:eastAsia="Microsoft YaHei UI"/>
          <w:color w:val="3B70B7"/>
          <w:w w:val="95"/>
        </w:rPr>
        <w:t>进阶难度</w:t>
      </w:r>
    </w:p>
    <w:p>
      <w:pPr>
        <w:spacing w:before="159"/>
        <w:ind w:left="1445" w:right="0" w:firstLine="0"/>
        <w:jc w:val="left"/>
        <w:rPr>
          <w:rFonts w:ascii="Times New Roman"/>
          <w:b/>
          <w:sz w:val="24"/>
        </w:rPr>
      </w:pPr>
      <w:r>
        <w:fldChar w:fldCharType="begin"/>
      </w:r>
      <w:r>
        <w:instrText xml:space="preserve"> HYPERLINK "https://leetcode.com/problems/permutations-ii/" \h </w:instrText>
      </w:r>
      <w:r>
        <w:fldChar w:fldCharType="separate"/>
      </w:r>
      <w:r>
        <w:rPr>
          <w:rFonts w:ascii="Times New Roman"/>
          <w:b/>
          <w:color w:val="7F0000"/>
          <w:sz w:val="24"/>
        </w:rPr>
        <w:t>47.</w:t>
      </w:r>
      <w:r>
        <w:rPr>
          <w:rFonts w:ascii="Times New Roman"/>
          <w:b/>
          <w:color w:val="7F0000"/>
          <w:spacing w:val="21"/>
          <w:sz w:val="24"/>
        </w:rPr>
        <w:t xml:space="preserve"> </w:t>
      </w:r>
      <w:r>
        <w:rPr>
          <w:rFonts w:ascii="Times New Roman"/>
          <w:b/>
          <w:color w:val="7F0000"/>
          <w:sz w:val="24"/>
        </w:rPr>
        <w:t>Permutations</w:t>
      </w:r>
      <w:r>
        <w:rPr>
          <w:rFonts w:ascii="Times New Roman"/>
          <w:b/>
          <w:color w:val="7F0000"/>
          <w:spacing w:val="-5"/>
          <w:sz w:val="24"/>
        </w:rPr>
        <w:t xml:space="preserve"> </w:t>
      </w:r>
      <w:r>
        <w:rPr>
          <w:rFonts w:ascii="Times New Roman"/>
          <w:b/>
          <w:color w:val="7F0000"/>
          <w:sz w:val="24"/>
        </w:rPr>
        <w:t>II</w:t>
      </w:r>
      <w:r>
        <w:rPr>
          <w:rFonts w:ascii="Times New Roman"/>
          <w:b/>
          <w:color w:val="7F0000"/>
          <w:spacing w:val="-4"/>
          <w:sz w:val="24"/>
        </w:rPr>
        <w:t xml:space="preserve"> </w:t>
      </w:r>
      <w:r>
        <w:rPr>
          <w:rFonts w:ascii="Times New Roman"/>
          <w:b/>
          <w:color w:val="7F0000"/>
          <w:sz w:val="24"/>
        </w:rPr>
        <w:t>(Medium)</w:t>
      </w:r>
      <w:r>
        <w:rPr>
          <w:rFonts w:ascii="Times New Roman"/>
          <w:b/>
          <w:color w:val="7F0000"/>
          <w:sz w:val="24"/>
        </w:rPr>
        <w:fldChar w:fldCharType="end"/>
      </w:r>
    </w:p>
    <w:p>
      <w:pPr>
        <w:pStyle w:val="5"/>
        <w:spacing w:before="200"/>
        <w:ind w:left="1844"/>
      </w:pPr>
      <w:r>
        <w:rPr>
          <w:w w:val="95"/>
        </w:rPr>
        <w:t>排列题的</w:t>
      </w:r>
      <w:r>
        <w:rPr>
          <w:spacing w:val="94"/>
        </w:rPr>
        <w:t xml:space="preserve"> </w:t>
      </w:r>
      <w:r>
        <w:rPr>
          <w:rFonts w:ascii="Times New Roman" w:eastAsia="Times New Roman"/>
          <w:w w:val="95"/>
        </w:rPr>
        <w:t>follow-up</w:t>
      </w:r>
      <w:r>
        <w:rPr>
          <w:w w:val="95"/>
        </w:rPr>
        <w:t>，如何处理重复元素？</w:t>
      </w:r>
    </w:p>
    <w:p>
      <w:pPr>
        <w:pStyle w:val="5"/>
        <w:spacing w:before="3"/>
        <w:rPr>
          <w:sz w:val="29"/>
        </w:rPr>
      </w:pPr>
    </w:p>
    <w:p>
      <w:pPr>
        <w:pStyle w:val="4"/>
      </w:pPr>
      <w:r>
        <w:fldChar w:fldCharType="begin"/>
      </w:r>
      <w:r>
        <w:instrText xml:space="preserve"> HYPERLINK "https://leetcode.com/problems/combination-sum-ii/" \h </w:instrText>
      </w:r>
      <w:r>
        <w:fldChar w:fldCharType="separate"/>
      </w:r>
      <w:r>
        <w:rPr>
          <w:color w:val="7F0000"/>
        </w:rPr>
        <w:t>40.</w:t>
      </w:r>
      <w:r>
        <w:rPr>
          <w:color w:val="7F0000"/>
          <w:spacing w:val="22"/>
        </w:rPr>
        <w:t xml:space="preserve"> </w:t>
      </w:r>
      <w:r>
        <w:rPr>
          <w:color w:val="7F0000"/>
        </w:rPr>
        <w:t>Combination</w:t>
      </w:r>
      <w:r>
        <w:rPr>
          <w:color w:val="7F0000"/>
          <w:spacing w:val="-3"/>
        </w:rPr>
        <w:t xml:space="preserve"> </w:t>
      </w:r>
      <w:r>
        <w:rPr>
          <w:color w:val="7F0000"/>
        </w:rPr>
        <w:t>Sum</w:t>
      </w:r>
      <w:r>
        <w:rPr>
          <w:color w:val="7F0000"/>
          <w:spacing w:val="-3"/>
        </w:rPr>
        <w:t xml:space="preserve"> </w:t>
      </w:r>
      <w:r>
        <w:rPr>
          <w:color w:val="7F0000"/>
        </w:rPr>
        <w:t>II</w:t>
      </w:r>
      <w:r>
        <w:rPr>
          <w:color w:val="7F0000"/>
          <w:spacing w:val="-3"/>
        </w:rPr>
        <w:t xml:space="preserve"> </w:t>
      </w:r>
      <w:r>
        <w:rPr>
          <w:color w:val="7F0000"/>
        </w:rPr>
        <w:t>(Medium)</w:t>
      </w:r>
      <w:r>
        <w:rPr>
          <w:color w:val="7F0000"/>
        </w:rPr>
        <w:fldChar w:fldCharType="end"/>
      </w:r>
    </w:p>
    <w:p>
      <w:pPr>
        <w:pStyle w:val="5"/>
        <w:spacing w:before="200"/>
        <w:ind w:left="1844"/>
      </w:pPr>
      <w:r>
        <w:rPr>
          <w:w w:val="95"/>
        </w:rPr>
        <w:t>组合题的</w:t>
      </w:r>
      <w:r>
        <w:rPr>
          <w:spacing w:val="94"/>
        </w:rPr>
        <w:t xml:space="preserve"> </w:t>
      </w:r>
      <w:r>
        <w:rPr>
          <w:rFonts w:ascii="Times New Roman" w:eastAsia="Times New Roman"/>
          <w:w w:val="95"/>
        </w:rPr>
        <w:t>follow-up</w:t>
      </w:r>
      <w:r>
        <w:rPr>
          <w:w w:val="95"/>
        </w:rPr>
        <w:t>，如何处理重复元素？</w:t>
      </w:r>
    </w:p>
    <w:p>
      <w:pPr>
        <w:spacing w:after="0"/>
        <w:sectPr>
          <w:headerReference r:id="rId56" w:type="default"/>
          <w:footerReference r:id="rId57" w:type="default"/>
          <w:pgSz w:w="11910" w:h="16840"/>
          <w:pgMar w:top="1200" w:right="1500" w:bottom="700" w:left="340" w:header="923" w:footer="510" w:gutter="0"/>
        </w:sectPr>
      </w:pPr>
    </w:p>
    <w:p>
      <w:pPr>
        <w:pStyle w:val="5"/>
        <w:spacing w:before="7"/>
        <w:rPr>
          <w:sz w:val="9"/>
        </w:rPr>
      </w:pPr>
    </w:p>
    <w:p>
      <w:pPr>
        <w:pStyle w:val="4"/>
        <w:spacing w:before="144"/>
      </w:pPr>
      <w:r>
        <w:fldChar w:fldCharType="begin"/>
      </w:r>
      <w:r>
        <w:instrText xml:space="preserve"> HYPERLINK "https://leetcode.com/problems/sudoku-solver/" \h </w:instrText>
      </w:r>
      <w:r>
        <w:fldChar w:fldCharType="separate"/>
      </w:r>
      <w:r>
        <w:rPr>
          <w:color w:val="7F0000"/>
        </w:rPr>
        <w:t>37.</w:t>
      </w:r>
      <w:r>
        <w:rPr>
          <w:color w:val="7F0000"/>
          <w:spacing w:val="17"/>
        </w:rPr>
        <w:t xml:space="preserve"> </w:t>
      </w:r>
      <w:r>
        <w:rPr>
          <w:color w:val="7F0000"/>
        </w:rPr>
        <w:t>Sudoku</w:t>
      </w:r>
      <w:r>
        <w:rPr>
          <w:color w:val="7F0000"/>
          <w:spacing w:val="-6"/>
        </w:rPr>
        <w:t xml:space="preserve"> </w:t>
      </w:r>
      <w:r>
        <w:rPr>
          <w:color w:val="7F0000"/>
        </w:rPr>
        <w:t>Solver</w:t>
      </w:r>
      <w:r>
        <w:rPr>
          <w:color w:val="7F0000"/>
          <w:spacing w:val="-7"/>
        </w:rPr>
        <w:t xml:space="preserve"> </w:t>
      </w:r>
      <w:r>
        <w:rPr>
          <w:color w:val="7F0000"/>
        </w:rPr>
        <w:t>(Hard)</w:t>
      </w:r>
      <w:r>
        <w:rPr>
          <w:color w:val="7F0000"/>
        </w:rPr>
        <w:fldChar w:fldCharType="end"/>
      </w:r>
    </w:p>
    <w:p>
      <w:pPr>
        <w:pStyle w:val="5"/>
        <w:spacing w:before="199" w:line="302" w:lineRule="auto"/>
        <w:ind w:left="1445" w:right="283" w:firstLine="398"/>
      </w:pPr>
      <w:r>
        <w:rPr>
          <w:w w:val="95"/>
        </w:rPr>
        <w:t>十分经典的数独题，可以利用回溯法求解。事实上对于数独类型的题，有很多进阶的搜索方</w:t>
      </w:r>
      <w:r>
        <w:rPr>
          <w:spacing w:val="50"/>
          <w:w w:val="95"/>
        </w:rPr>
        <w:t xml:space="preserve"> </w:t>
      </w:r>
      <w:r>
        <w:t>法和剪枝策略可以提高速度，如</w:t>
      </w:r>
      <w:r>
        <w:fldChar w:fldCharType="begin"/>
      </w:r>
      <w:r>
        <w:instrText xml:space="preserve"> HYPERLINK "https://www.sudokuwiki.org/Naked_Candidates" \h </w:instrText>
      </w:r>
      <w:r>
        <w:fldChar w:fldCharType="separate"/>
      </w:r>
      <w:r>
        <w:rPr>
          <w:color w:val="7F0000"/>
        </w:rPr>
        <w:t>启发式搜索</w:t>
      </w:r>
      <w:r>
        <w:rPr>
          <w:color w:val="7F0000"/>
        </w:rPr>
        <w:fldChar w:fldCharType="end"/>
      </w:r>
      <w:r>
        <w:t>。</w:t>
      </w:r>
    </w:p>
    <w:p>
      <w:pPr>
        <w:pStyle w:val="5"/>
        <w:spacing w:before="1"/>
        <w:rPr>
          <w:sz w:val="24"/>
        </w:rPr>
      </w:pPr>
    </w:p>
    <w:p>
      <w:pPr>
        <w:pStyle w:val="4"/>
      </w:pPr>
      <w:r>
        <w:fldChar w:fldCharType="begin"/>
      </w:r>
      <w:r>
        <w:instrText xml:space="preserve"> HYPERLINK "https://leetcode.com/problems/minimum-height-trees/" \h </w:instrText>
      </w:r>
      <w:r>
        <w:fldChar w:fldCharType="separate"/>
      </w:r>
      <w:r>
        <w:rPr>
          <w:color w:val="7F0000"/>
        </w:rPr>
        <w:t>310.</w:t>
      </w:r>
      <w:r>
        <w:rPr>
          <w:color w:val="7F0000"/>
          <w:spacing w:val="15"/>
        </w:rPr>
        <w:t xml:space="preserve"> </w:t>
      </w:r>
      <w:r>
        <w:rPr>
          <w:color w:val="7F0000"/>
        </w:rPr>
        <w:t>Minimum</w:t>
      </w:r>
      <w:r>
        <w:rPr>
          <w:color w:val="7F0000"/>
          <w:spacing w:val="-8"/>
        </w:rPr>
        <w:t xml:space="preserve"> </w:t>
      </w:r>
      <w:r>
        <w:rPr>
          <w:color w:val="7F0000"/>
        </w:rPr>
        <w:t>Height</w:t>
      </w:r>
      <w:r>
        <w:rPr>
          <w:color w:val="7F0000"/>
          <w:spacing w:val="-8"/>
        </w:rPr>
        <w:t xml:space="preserve"> </w:t>
      </w:r>
      <w:r>
        <w:rPr>
          <w:color w:val="7F0000"/>
        </w:rPr>
        <w:t>Trees</w:t>
      </w:r>
      <w:r>
        <w:rPr>
          <w:color w:val="7F0000"/>
          <w:spacing w:val="-8"/>
        </w:rPr>
        <w:t xml:space="preserve"> </w:t>
      </w:r>
      <w:r>
        <w:rPr>
          <w:color w:val="7F0000"/>
        </w:rPr>
        <w:t>(Medium)</w:t>
      </w:r>
      <w:r>
        <w:rPr>
          <w:color w:val="7F0000"/>
        </w:rPr>
        <w:fldChar w:fldCharType="end"/>
      </w:r>
    </w:p>
    <w:p>
      <w:pPr>
        <w:pStyle w:val="5"/>
        <w:spacing w:before="200"/>
        <w:ind w:left="1844"/>
      </w:pPr>
      <w:r>
        <w:rPr>
          <w:w w:val="95"/>
        </w:rPr>
        <w:t>如何将这道题转为搜索类型题？是使用深度优先还是广度优先呢？</w:t>
      </w:r>
    </w:p>
    <w:p>
      <w:pPr>
        <w:pStyle w:val="5"/>
      </w:pPr>
    </w:p>
    <w:p>
      <w:pPr>
        <w:pStyle w:val="5"/>
      </w:pPr>
    </w:p>
    <w:p>
      <w:pPr>
        <w:pStyle w:val="5"/>
      </w:pPr>
    </w:p>
    <w:p>
      <w:pPr>
        <w:pStyle w:val="5"/>
      </w:pPr>
    </w:p>
    <w:p>
      <w:pPr>
        <w:pStyle w:val="5"/>
      </w:pPr>
    </w:p>
    <w:p>
      <w:pPr>
        <w:pStyle w:val="5"/>
      </w:pPr>
    </w:p>
    <w:p>
      <w:pPr>
        <w:pStyle w:val="5"/>
      </w:pPr>
    </w:p>
    <w:p>
      <w:pPr>
        <w:pStyle w:val="5"/>
      </w:pPr>
    </w:p>
    <w:p>
      <w:pPr>
        <w:pStyle w:val="5"/>
      </w:pPr>
    </w:p>
    <w:p>
      <w:pPr>
        <w:pStyle w:val="5"/>
      </w:pPr>
    </w:p>
    <w:p>
      <w:pPr>
        <w:pStyle w:val="5"/>
      </w:pPr>
    </w:p>
    <w:p>
      <w:pPr>
        <w:pStyle w:val="5"/>
      </w:pPr>
    </w:p>
    <w:p>
      <w:pPr>
        <w:pStyle w:val="5"/>
      </w:pPr>
    </w:p>
    <w:p>
      <w:pPr>
        <w:pStyle w:val="5"/>
      </w:pPr>
    </w:p>
    <w:p>
      <w:pPr>
        <w:pStyle w:val="5"/>
      </w:pPr>
    </w:p>
    <w:p>
      <w:pPr>
        <w:pStyle w:val="5"/>
      </w:pPr>
    </w:p>
    <w:p>
      <w:pPr>
        <w:pStyle w:val="5"/>
      </w:pPr>
    </w:p>
    <w:p>
      <w:pPr>
        <w:pStyle w:val="5"/>
      </w:pPr>
    </w:p>
    <w:p>
      <w:pPr>
        <w:pStyle w:val="5"/>
      </w:pPr>
    </w:p>
    <w:p>
      <w:pPr>
        <w:pStyle w:val="5"/>
      </w:pPr>
    </w:p>
    <w:p>
      <w:pPr>
        <w:pStyle w:val="5"/>
      </w:pPr>
    </w:p>
    <w:p>
      <w:pPr>
        <w:pStyle w:val="5"/>
      </w:pPr>
    </w:p>
    <w:p>
      <w:pPr>
        <w:pStyle w:val="5"/>
      </w:pPr>
    </w:p>
    <w:p>
      <w:pPr>
        <w:pStyle w:val="5"/>
      </w:pPr>
    </w:p>
    <w:p>
      <w:pPr>
        <w:pStyle w:val="5"/>
      </w:pPr>
    </w:p>
    <w:p>
      <w:pPr>
        <w:pStyle w:val="5"/>
      </w:pPr>
    </w:p>
    <w:p>
      <w:pPr>
        <w:pStyle w:val="5"/>
      </w:pPr>
    </w:p>
    <w:p>
      <w:pPr>
        <w:pStyle w:val="5"/>
      </w:pPr>
    </w:p>
    <w:p>
      <w:pPr>
        <w:pStyle w:val="5"/>
      </w:pPr>
    </w:p>
    <w:p>
      <w:pPr>
        <w:pStyle w:val="5"/>
      </w:pPr>
    </w:p>
    <w:p>
      <w:pPr>
        <w:pStyle w:val="5"/>
      </w:pPr>
    </w:p>
    <w:p>
      <w:pPr>
        <w:pStyle w:val="5"/>
      </w:pPr>
    </w:p>
    <w:p>
      <w:pPr>
        <w:pStyle w:val="5"/>
      </w:pPr>
    </w:p>
    <w:p>
      <w:pPr>
        <w:pStyle w:val="5"/>
      </w:pPr>
    </w:p>
    <w:p>
      <w:pPr>
        <w:pStyle w:val="5"/>
      </w:pPr>
    </w:p>
    <w:p>
      <w:pPr>
        <w:pStyle w:val="5"/>
      </w:pPr>
    </w:p>
    <w:p>
      <w:pPr>
        <w:pStyle w:val="5"/>
      </w:pPr>
    </w:p>
    <w:p>
      <w:pPr>
        <w:pStyle w:val="5"/>
      </w:pPr>
    </w:p>
    <w:p>
      <w:pPr>
        <w:pStyle w:val="5"/>
      </w:pPr>
    </w:p>
    <w:p>
      <w:pPr>
        <w:pStyle w:val="5"/>
      </w:pPr>
    </w:p>
    <w:p>
      <w:pPr>
        <w:pStyle w:val="5"/>
      </w:pPr>
    </w:p>
    <w:p>
      <w:pPr>
        <w:pStyle w:val="5"/>
      </w:pPr>
    </w:p>
    <w:p>
      <w:pPr>
        <w:pStyle w:val="5"/>
      </w:pPr>
    </w:p>
    <w:p>
      <w:pPr>
        <w:pStyle w:val="5"/>
      </w:pPr>
    </w:p>
    <w:p>
      <w:pPr>
        <w:pStyle w:val="5"/>
      </w:pPr>
    </w:p>
    <w:p>
      <w:pPr>
        <w:pStyle w:val="5"/>
      </w:pPr>
    </w:p>
    <w:p>
      <w:pPr>
        <w:pStyle w:val="5"/>
      </w:pPr>
    </w:p>
    <w:p>
      <w:pPr>
        <w:pStyle w:val="5"/>
      </w:pPr>
    </w:p>
    <w:p>
      <w:pPr>
        <w:pStyle w:val="5"/>
        <w:spacing w:before="7"/>
        <w:rPr>
          <w:sz w:val="11"/>
        </w:rPr>
      </w:pPr>
      <w:r>
        <w:drawing>
          <wp:anchor distT="0" distB="0" distL="0" distR="0" simplePos="0" relativeHeight="1024" behindDoc="0" locked="0" layoutInCell="1" allowOverlap="1">
            <wp:simplePos x="0" y="0"/>
            <wp:positionH relativeFrom="page">
              <wp:posOffset>3042920</wp:posOffset>
            </wp:positionH>
            <wp:positionV relativeFrom="paragraph">
              <wp:posOffset>118110</wp:posOffset>
            </wp:positionV>
            <wp:extent cx="1494155" cy="52070"/>
            <wp:effectExtent l="0" t="0" r="0" b="0"/>
            <wp:wrapTopAndBottom/>
            <wp:docPr id="71"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age3.png"/>
                    <pic:cNvPicPr>
                      <a:picLocks noChangeAspect="1"/>
                    </pic:cNvPicPr>
                  </pic:nvPicPr>
                  <pic:blipFill>
                    <a:blip r:embed="rId182" cstate="print"/>
                    <a:stretch>
                      <a:fillRect/>
                    </a:stretch>
                  </pic:blipFill>
                  <pic:spPr>
                    <a:xfrm>
                      <a:off x="0" y="0"/>
                      <a:ext cx="1494249" cy="52387"/>
                    </a:xfrm>
                    <a:prstGeom prst="rect">
                      <a:avLst/>
                    </a:prstGeom>
                  </pic:spPr>
                </pic:pic>
              </a:graphicData>
            </a:graphic>
          </wp:anchor>
        </w:drawing>
      </w:r>
    </w:p>
    <w:p>
      <w:pPr>
        <w:spacing w:after="0"/>
        <w:rPr>
          <w:sz w:val="11"/>
        </w:rPr>
        <w:sectPr>
          <w:headerReference r:id="rId58" w:type="default"/>
          <w:footerReference r:id="rId59" w:type="default"/>
          <w:pgSz w:w="11910" w:h="16840"/>
          <w:pgMar w:top="1200" w:right="1500" w:bottom="280" w:left="340" w:header="923" w:footer="0" w:gutter="0"/>
        </w:sectPr>
      </w:pPr>
    </w:p>
    <w:p>
      <w:pPr>
        <w:pStyle w:val="2"/>
        <w:ind w:left="3723"/>
      </w:pPr>
      <w:bookmarkStart w:id="79" w:name="_bookmark30"/>
      <w:bookmarkEnd w:id="79"/>
      <w:bookmarkStart w:id="80" w:name="7 深入浅出动态规划"/>
      <w:bookmarkEnd w:id="80"/>
      <w:r>
        <w:rPr>
          <w:color w:val="3B70B7"/>
          <w:spacing w:val="-3"/>
        </w:rPr>
        <w:t xml:space="preserve">第 </w:t>
      </w:r>
      <w:r>
        <w:rPr>
          <w:rFonts w:ascii="Times New Roman" w:eastAsia="Times New Roman"/>
          <w:color w:val="3B70B7"/>
        </w:rPr>
        <w:t>7</w:t>
      </w:r>
      <w:r>
        <w:rPr>
          <w:rFonts w:ascii="Times New Roman" w:eastAsia="Times New Roman"/>
          <w:color w:val="3B70B7"/>
          <w:spacing w:val="-20"/>
        </w:rPr>
        <w:t xml:space="preserve"> </w:t>
      </w:r>
      <w:r>
        <w:rPr>
          <w:color w:val="3B70B7"/>
          <w:spacing w:val="9"/>
        </w:rPr>
        <w:t>章 深入浅出动态规划</w:t>
      </w:r>
    </w:p>
    <w:p>
      <w:pPr>
        <w:pStyle w:val="5"/>
        <w:spacing w:before="5"/>
        <w:rPr>
          <w:rFonts w:ascii="Microsoft YaHei UI"/>
          <w:b/>
          <w:sz w:val="6"/>
        </w:rPr>
      </w:pPr>
      <w:r>
        <w:drawing>
          <wp:anchor distT="0" distB="0" distL="0" distR="0" simplePos="0" relativeHeight="1024" behindDoc="0" locked="0" layoutInCell="1" allowOverlap="1">
            <wp:simplePos x="0" y="0"/>
            <wp:positionH relativeFrom="page">
              <wp:posOffset>3042920</wp:posOffset>
            </wp:positionH>
            <wp:positionV relativeFrom="paragraph">
              <wp:posOffset>95885</wp:posOffset>
            </wp:positionV>
            <wp:extent cx="1517015" cy="54610"/>
            <wp:effectExtent l="0" t="0" r="0" b="0"/>
            <wp:wrapTopAndBottom/>
            <wp:docPr id="7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age2.png"/>
                    <pic:cNvPicPr>
                      <a:picLocks noChangeAspect="1"/>
                    </pic:cNvPicPr>
                  </pic:nvPicPr>
                  <pic:blipFill>
                    <a:blip r:embed="rId183" cstate="print"/>
                    <a:stretch>
                      <a:fillRect/>
                    </a:stretch>
                  </pic:blipFill>
                  <pic:spPr>
                    <a:xfrm>
                      <a:off x="0" y="0"/>
                      <a:ext cx="1517205" cy="54482"/>
                    </a:xfrm>
                    <a:prstGeom prst="rect">
                      <a:avLst/>
                    </a:prstGeom>
                  </pic:spPr>
                </pic:pic>
              </a:graphicData>
            </a:graphic>
          </wp:anchor>
        </w:drawing>
      </w:r>
      <w:r>
        <w:pict>
          <v:group id="_x0000_s1230" o:spid="_x0000_s1230" o:spt="203" style="position:absolute;left:0pt;margin-left:89.25pt;margin-top:41.55pt;height:91.25pt;width:416.7pt;mso-position-horizontal-relative:page;mso-wrap-distance-bottom:0pt;mso-wrap-distance-top:0pt;z-index:-15676416;mso-width-relative:page;mso-height-relative:page;" coordorigin="1786,831" coordsize="8334,1825">
            <o:lock v:ext="edit"/>
            <v:rect id="_x0000_s1231" o:spid="_x0000_s1231" o:spt="1" style="position:absolute;left:1785;top:1045;height:1611;width:8334;" fillcolor="#EBF0F7" filled="t" stroked="f" coordsize="21600,21600">
              <v:path/>
              <v:fill on="t" focussize="0,0"/>
              <v:stroke on="f"/>
              <v:imagedata o:title=""/>
              <o:lock v:ext="edit"/>
            </v:rect>
            <v:shape id="_x0000_s1232" o:spid="_x0000_s1232" style="position:absolute;left:5361;top:831;height:375;width:1183;" fillcolor="#3B71B7" filled="t" stroked="f" coordorigin="5362,831" coordsize="1183,375" path="m6544,897l6539,871,6525,850,6504,836,6479,831,5427,831,5401,836,5381,850,5367,871,5362,897,5362,1141,5367,1166,5381,1187,5401,1201,5427,1206,6479,1206,6504,1201,6525,1187,6539,1166,6544,1141,6544,897xe">
              <v:path arrowok="t"/>
              <v:fill on="t" focussize="0,0"/>
              <v:stroke on="f"/>
              <v:imagedata o:title=""/>
              <o:lock v:ext="edit"/>
            </v:shape>
            <v:shape id="_x0000_s1233" o:spid="_x0000_s1233" o:spt="202" type="#_x0000_t202" style="position:absolute;left:5554;top:881;height:259;width:817;" filled="f" stroked="f" coordsize="21600,21600">
              <v:path/>
              <v:fill on="f" focussize="0,0"/>
              <v:stroke on="f" joinstyle="miter"/>
              <v:imagedata o:title=""/>
              <o:lock v:ext="edit"/>
              <v:textbox inset="0mm,0mm,0mm,0mm">
                <w:txbxContent>
                  <w:p>
                    <w:pPr>
                      <w:spacing w:before="0" w:line="258" w:lineRule="exact"/>
                      <w:ind w:left="0" w:right="0" w:firstLine="0"/>
                      <w:jc w:val="left"/>
                      <w:rPr>
                        <w:rFonts w:hint="eastAsia" w:ascii="Microsoft YaHei UI" w:eastAsia="Microsoft YaHei UI"/>
                        <w:b/>
                        <w:sz w:val="20"/>
                      </w:rPr>
                    </w:pPr>
                    <w:r>
                      <w:rPr>
                        <w:rFonts w:hint="eastAsia" w:ascii="Microsoft YaHei UI" w:eastAsia="Microsoft YaHei UI"/>
                        <w:b/>
                        <w:color w:val="FFFFFF"/>
                        <w:w w:val="95"/>
                        <w:sz w:val="20"/>
                      </w:rPr>
                      <w:t>内容提要</w:t>
                    </w:r>
                  </w:p>
                </w:txbxContent>
              </v:textbox>
            </v:shape>
            <v:shape id="_x0000_s1234" o:spid="_x0000_s1234" o:spt="202" type="#_x0000_t202" style="position:absolute;left:2328;top:1323;height:1218;width:2053;" filled="f" stroked="f" coordsize="21600,21600">
              <v:path/>
              <v:fill on="f" focussize="0,0"/>
              <v:stroke on="f" joinstyle="miter"/>
              <v:imagedata o:title=""/>
              <o:lock v:ext="edit"/>
              <v:textbox inset="0mm,0mm,0mm,0mm">
                <w:txbxContent>
                  <w:p>
                    <w:pPr>
                      <w:numPr>
                        <w:ilvl w:val="0"/>
                        <w:numId w:val="22"/>
                      </w:numPr>
                      <w:tabs>
                        <w:tab w:val="left" w:pos="240"/>
                      </w:tabs>
                      <w:spacing w:before="0" w:line="251" w:lineRule="exact"/>
                      <w:ind w:left="239" w:right="0" w:hanging="240"/>
                      <w:jc w:val="left"/>
                      <w:rPr>
                        <w:sz w:val="20"/>
                      </w:rPr>
                    </w:pPr>
                    <w:r>
                      <w:rPr>
                        <w:w w:val="95"/>
                        <w:sz w:val="20"/>
                      </w:rPr>
                      <w:t>算法解释</w:t>
                    </w:r>
                  </w:p>
                  <w:p>
                    <w:pPr>
                      <w:numPr>
                        <w:ilvl w:val="0"/>
                        <w:numId w:val="22"/>
                      </w:numPr>
                      <w:tabs>
                        <w:tab w:val="left" w:pos="240"/>
                      </w:tabs>
                      <w:spacing w:before="66"/>
                      <w:ind w:left="239" w:right="0" w:hanging="240"/>
                      <w:jc w:val="left"/>
                      <w:rPr>
                        <w:sz w:val="20"/>
                      </w:rPr>
                    </w:pPr>
                    <w:r>
                      <w:rPr>
                        <w:w w:val="95"/>
                        <w:sz w:val="20"/>
                      </w:rPr>
                      <w:t>基本动态规划：一维</w:t>
                    </w:r>
                  </w:p>
                  <w:p>
                    <w:pPr>
                      <w:numPr>
                        <w:ilvl w:val="0"/>
                        <w:numId w:val="22"/>
                      </w:numPr>
                      <w:tabs>
                        <w:tab w:val="left" w:pos="240"/>
                      </w:tabs>
                      <w:spacing w:before="67"/>
                      <w:ind w:left="239" w:right="0" w:hanging="240"/>
                      <w:jc w:val="left"/>
                      <w:rPr>
                        <w:sz w:val="20"/>
                      </w:rPr>
                    </w:pPr>
                    <w:r>
                      <w:rPr>
                        <w:w w:val="95"/>
                        <w:sz w:val="20"/>
                      </w:rPr>
                      <w:t>基本动态规划：二维</w:t>
                    </w:r>
                  </w:p>
                  <w:p>
                    <w:pPr>
                      <w:numPr>
                        <w:ilvl w:val="0"/>
                        <w:numId w:val="22"/>
                      </w:numPr>
                      <w:tabs>
                        <w:tab w:val="left" w:pos="240"/>
                      </w:tabs>
                      <w:spacing w:before="66" w:line="254" w:lineRule="exact"/>
                      <w:ind w:left="239" w:right="0" w:hanging="240"/>
                      <w:jc w:val="left"/>
                      <w:rPr>
                        <w:sz w:val="20"/>
                      </w:rPr>
                    </w:pPr>
                    <w:r>
                      <w:rPr>
                        <w:w w:val="95"/>
                        <w:sz w:val="20"/>
                      </w:rPr>
                      <w:t>分割类型题</w:t>
                    </w:r>
                  </w:p>
                </w:txbxContent>
              </v:textbox>
            </v:shape>
            <v:shape id="_x0000_s1235" o:spid="_x0000_s1235" o:spt="202" type="#_x0000_t202" style="position:absolute;left:6411;top:1323;height:1218;width:1256;" filled="f" stroked="f" coordsize="21600,21600">
              <v:path/>
              <v:fill on="f" focussize="0,0"/>
              <v:stroke on="f" joinstyle="miter"/>
              <v:imagedata o:title=""/>
              <o:lock v:ext="edit"/>
              <v:textbox inset="0mm,0mm,0mm,0mm">
                <w:txbxContent>
                  <w:p>
                    <w:pPr>
                      <w:numPr>
                        <w:ilvl w:val="0"/>
                        <w:numId w:val="23"/>
                      </w:numPr>
                      <w:tabs>
                        <w:tab w:val="left" w:pos="240"/>
                      </w:tabs>
                      <w:spacing w:before="0" w:line="251" w:lineRule="exact"/>
                      <w:ind w:left="239" w:right="0" w:hanging="240"/>
                      <w:jc w:val="left"/>
                      <w:rPr>
                        <w:sz w:val="20"/>
                      </w:rPr>
                    </w:pPr>
                    <w:r>
                      <w:rPr>
                        <w:w w:val="95"/>
                        <w:sz w:val="20"/>
                      </w:rPr>
                      <w:t>子序列问题</w:t>
                    </w:r>
                  </w:p>
                  <w:p>
                    <w:pPr>
                      <w:numPr>
                        <w:ilvl w:val="0"/>
                        <w:numId w:val="23"/>
                      </w:numPr>
                      <w:tabs>
                        <w:tab w:val="left" w:pos="240"/>
                      </w:tabs>
                      <w:spacing w:before="66"/>
                      <w:ind w:left="239" w:right="0" w:hanging="240"/>
                      <w:jc w:val="left"/>
                      <w:rPr>
                        <w:sz w:val="20"/>
                      </w:rPr>
                    </w:pPr>
                    <w:r>
                      <w:rPr>
                        <w:w w:val="95"/>
                        <w:sz w:val="20"/>
                      </w:rPr>
                      <w:t>背包问题</w:t>
                    </w:r>
                  </w:p>
                  <w:p>
                    <w:pPr>
                      <w:numPr>
                        <w:ilvl w:val="0"/>
                        <w:numId w:val="23"/>
                      </w:numPr>
                      <w:tabs>
                        <w:tab w:val="left" w:pos="240"/>
                      </w:tabs>
                      <w:spacing w:before="67"/>
                      <w:ind w:left="239" w:right="0" w:hanging="240"/>
                      <w:jc w:val="left"/>
                      <w:rPr>
                        <w:sz w:val="20"/>
                      </w:rPr>
                    </w:pPr>
                    <w:r>
                      <w:rPr>
                        <w:w w:val="95"/>
                        <w:sz w:val="20"/>
                      </w:rPr>
                      <w:t>字符串编辑</w:t>
                    </w:r>
                  </w:p>
                  <w:p>
                    <w:pPr>
                      <w:numPr>
                        <w:ilvl w:val="0"/>
                        <w:numId w:val="23"/>
                      </w:numPr>
                      <w:tabs>
                        <w:tab w:val="left" w:pos="240"/>
                      </w:tabs>
                      <w:spacing w:before="66" w:line="254" w:lineRule="exact"/>
                      <w:ind w:left="239" w:right="0" w:hanging="240"/>
                      <w:jc w:val="left"/>
                      <w:rPr>
                        <w:sz w:val="20"/>
                      </w:rPr>
                    </w:pPr>
                    <w:r>
                      <w:rPr>
                        <w:w w:val="95"/>
                        <w:sz w:val="20"/>
                      </w:rPr>
                      <w:t>股票交易</w:t>
                    </w:r>
                  </w:p>
                </w:txbxContent>
              </v:textbox>
            </v:shape>
            <w10:wrap type="topAndBottom"/>
          </v:group>
        </w:pict>
      </w:r>
    </w:p>
    <w:p>
      <w:pPr>
        <w:pStyle w:val="5"/>
        <w:spacing w:before="10"/>
        <w:rPr>
          <w:rFonts w:ascii="Microsoft YaHei UI"/>
          <w:b/>
          <w:sz w:val="29"/>
        </w:rPr>
      </w:pPr>
    </w:p>
    <w:p>
      <w:pPr>
        <w:pStyle w:val="5"/>
        <w:spacing w:before="7"/>
        <w:rPr>
          <w:rFonts w:ascii="Microsoft YaHei UI"/>
          <w:b/>
          <w:sz w:val="26"/>
        </w:rPr>
      </w:pPr>
    </w:p>
    <w:p>
      <w:pPr>
        <w:pStyle w:val="3"/>
        <w:numPr>
          <w:ilvl w:val="1"/>
          <w:numId w:val="24"/>
        </w:numPr>
        <w:tabs>
          <w:tab w:val="left" w:pos="1968"/>
        </w:tabs>
        <w:spacing w:before="0" w:after="0" w:line="240" w:lineRule="auto"/>
        <w:ind w:left="1967" w:right="0" w:hanging="523"/>
        <w:jc w:val="left"/>
      </w:pPr>
      <w:bookmarkStart w:id="81" w:name="7.1 算法解释"/>
      <w:bookmarkEnd w:id="81"/>
      <w:bookmarkStart w:id="82" w:name="_bookmark31"/>
      <w:bookmarkEnd w:id="82"/>
      <w:bookmarkStart w:id="83" w:name="_bookmark31"/>
      <w:bookmarkEnd w:id="83"/>
      <w:r>
        <w:rPr>
          <w:color w:val="3B70B7"/>
        </w:rPr>
        <w:t>算法解释</w:t>
      </w:r>
    </w:p>
    <w:p>
      <w:pPr>
        <w:pStyle w:val="5"/>
        <w:tabs>
          <w:tab w:val="left" w:leader="middleDot" w:pos="7353"/>
        </w:tabs>
        <w:spacing w:before="177" w:line="302" w:lineRule="auto"/>
        <w:ind w:left="1445" w:right="283" w:firstLine="398"/>
        <w:jc w:val="both"/>
      </w:pPr>
      <w:r>
        <w:rPr>
          <w:w w:val="99"/>
        </w:rPr>
        <w:t>这里我们引用一下维基百科的描述</w:t>
      </w:r>
      <w:r>
        <w:rPr>
          <w:spacing w:val="-94"/>
          <w:w w:val="99"/>
        </w:rPr>
        <w:t>：</w:t>
      </w:r>
      <w:r>
        <w:rPr>
          <w:spacing w:val="-1"/>
          <w:w w:val="99"/>
        </w:rPr>
        <w:t>“</w:t>
      </w:r>
      <w:r>
        <w:rPr>
          <w:w w:val="99"/>
          <w:u w:val="single"/>
        </w:rPr>
        <w:t>动态规划</w:t>
      </w:r>
      <w:r>
        <w:rPr>
          <w:w w:val="99"/>
        </w:rPr>
        <w:t>（</w:t>
      </w:r>
      <w:r>
        <w:rPr>
          <w:rFonts w:ascii="Times New Roman" w:hAnsi="Times New Roman" w:eastAsia="Times New Roman"/>
          <w:w w:val="99"/>
        </w:rPr>
        <w:t>Dynamic</w:t>
      </w:r>
      <w:r>
        <w:rPr>
          <w:rFonts w:ascii="Times New Roman" w:hAnsi="Times New Roman" w:eastAsia="Times New Roman"/>
          <w:spacing w:val="2"/>
        </w:rPr>
        <w:t xml:space="preserve"> </w:t>
      </w:r>
      <w:r>
        <w:rPr>
          <w:rFonts w:ascii="Times New Roman" w:hAnsi="Times New Roman" w:eastAsia="Times New Roman"/>
          <w:w w:val="99"/>
        </w:rPr>
        <w:t>Pro</w:t>
      </w:r>
      <w:r>
        <w:rPr>
          <w:rFonts w:ascii="Times New Roman" w:hAnsi="Times New Roman" w:eastAsia="Times New Roman"/>
          <w:spacing w:val="2"/>
          <w:w w:val="99"/>
        </w:rPr>
        <w:t>g</w:t>
      </w:r>
      <w:r>
        <w:rPr>
          <w:rFonts w:ascii="Times New Roman" w:hAnsi="Times New Roman" w:eastAsia="Times New Roman"/>
          <w:w w:val="99"/>
        </w:rPr>
        <w:t>ramming,</w:t>
      </w:r>
      <w:r>
        <w:rPr>
          <w:rFonts w:ascii="Times New Roman" w:hAnsi="Times New Roman" w:eastAsia="Times New Roman"/>
          <w:spacing w:val="2"/>
        </w:rPr>
        <w:t xml:space="preserve"> </w:t>
      </w:r>
      <w:r>
        <w:rPr>
          <w:rFonts w:ascii="Times New Roman" w:hAnsi="Times New Roman" w:eastAsia="Times New Roman"/>
          <w:w w:val="99"/>
        </w:rPr>
        <w:t>DP</w:t>
      </w:r>
      <w:r>
        <w:rPr>
          <w:w w:val="99"/>
        </w:rPr>
        <w:t>）在查找有很多</w:t>
      </w:r>
      <w:r>
        <w:rPr>
          <w:w w:val="95"/>
          <w:u w:val="single"/>
        </w:rPr>
        <w:t>重叠子问题</w:t>
      </w:r>
      <w:r>
        <w:rPr>
          <w:w w:val="95"/>
        </w:rPr>
        <w:t>的情况的最优解时有效。它将问题重新组合成子问题。为了避免多次解决这些子问</w:t>
      </w:r>
      <w:r>
        <w:rPr>
          <w:spacing w:val="263"/>
        </w:rPr>
        <w:t xml:space="preserve"> </w:t>
      </w:r>
      <w:r>
        <w:rPr>
          <w:w w:val="95"/>
        </w:rPr>
        <w:t>题，它们的结果都逐渐被计算并被保存，从简单的问题直到整个问题都被解决。因此，动态规划</w:t>
      </w:r>
      <w:r>
        <w:rPr>
          <w:spacing w:val="68"/>
          <w:w w:val="95"/>
        </w:rPr>
        <w:t xml:space="preserve"> </w:t>
      </w:r>
      <w:r>
        <w:t>保存递归时的结果，因而不会在解决同样的问题时花费时间</w:t>
      </w:r>
      <w:r>
        <w:rPr>
          <w:rFonts w:ascii="Times New Roman" w:hAnsi="Times New Roman" w:eastAsia="Times New Roman"/>
        </w:rPr>
        <w:tab/>
      </w:r>
      <w:r>
        <w:t>动态规划只能应用于有</w:t>
      </w:r>
      <w:r>
        <w:rPr>
          <w:u w:val="single"/>
        </w:rPr>
        <w:t>最优</w:t>
      </w:r>
    </w:p>
    <w:p>
      <w:pPr>
        <w:pStyle w:val="5"/>
        <w:spacing w:line="302" w:lineRule="auto"/>
        <w:ind w:left="1445" w:right="283"/>
      </w:pPr>
      <w:r>
        <w:rPr>
          <w:w w:val="95"/>
          <w:u w:val="single"/>
        </w:rPr>
        <w:t>子结构</w:t>
      </w:r>
      <w:r>
        <w:rPr>
          <w:w w:val="95"/>
        </w:rPr>
        <w:t>的问题。最优子结构的意思是局部最优解能决定全局最优解（对有些问题这个要求并不能</w:t>
      </w:r>
      <w:r>
        <w:rPr>
          <w:spacing w:val="68"/>
          <w:w w:val="95"/>
        </w:rPr>
        <w:t xml:space="preserve"> </w:t>
      </w:r>
      <w:r>
        <w:t>完全满足，故有时需要引入一定的近似</w:t>
      </w:r>
      <w:r>
        <w:rPr>
          <w:spacing w:val="-100"/>
        </w:rPr>
        <w:t>）</w:t>
      </w:r>
      <w:r>
        <w:rPr>
          <w:spacing w:val="-5"/>
        </w:rPr>
        <w:t>。简单地说，问题能够分解成子问题来解决。”</w:t>
      </w:r>
    </w:p>
    <w:p>
      <w:pPr>
        <w:pStyle w:val="5"/>
        <w:spacing w:line="302" w:lineRule="auto"/>
        <w:ind w:left="1445" w:right="249" w:firstLine="398"/>
        <w:jc w:val="right"/>
      </w:pPr>
      <w:r>
        <w:rPr>
          <w:spacing w:val="-3"/>
        </w:rPr>
        <w:t>通俗一点来讲，动态规划和其它遍历算法</w:t>
      </w:r>
      <w:r>
        <w:rPr>
          <w:spacing w:val="-2"/>
        </w:rPr>
        <w:t>（如深</w:t>
      </w:r>
      <w:r>
        <w:rPr>
          <w:rFonts w:ascii="Times New Roman" w:eastAsia="Times New Roman"/>
          <w:spacing w:val="-2"/>
        </w:rPr>
        <w:t>/</w:t>
      </w:r>
      <w:r>
        <w:rPr>
          <w:spacing w:val="-2"/>
        </w:rPr>
        <w:t>广度优先搜索）都是将原问题拆成多个子问</w:t>
      </w:r>
      <w:r>
        <w:rPr>
          <w:spacing w:val="-1"/>
        </w:rPr>
        <w:t>题然后求解，他们之间最本质的区别是，动态规划</w:t>
      </w:r>
      <w:r>
        <w:rPr>
          <w:spacing w:val="-1"/>
          <w:u w:val="single"/>
        </w:rPr>
        <w:t>保存子问题的解，避免重复计算</w:t>
      </w:r>
      <w:r>
        <w:rPr>
          <w:spacing w:val="-1"/>
        </w:rPr>
        <w:t>。解决动态规</w:t>
      </w:r>
      <w:r>
        <w:rPr>
          <w:w w:val="95"/>
        </w:rPr>
        <w:t>划问题的关键是找到</w:t>
      </w:r>
      <w:r>
        <w:rPr>
          <w:w w:val="95"/>
          <w:u w:val="single"/>
        </w:rPr>
        <w:t>状态转移方程</w:t>
      </w:r>
      <w:r>
        <w:rPr>
          <w:w w:val="95"/>
        </w:rPr>
        <w:t>，这样我们可以通过计算和储存子问题的解来求解最终问题。</w:t>
      </w:r>
      <w:r>
        <w:rPr>
          <w:spacing w:val="97"/>
        </w:rPr>
        <w:t xml:space="preserve"> </w:t>
      </w:r>
      <w:r>
        <w:t>同时，我们也可以对动态规划进行</w:t>
      </w:r>
      <w:r>
        <w:rPr>
          <w:u w:val="single"/>
        </w:rPr>
        <w:t>空间压缩</w:t>
      </w:r>
      <w:r>
        <w:t>，起到节省空间消耗的效果。这一技巧笔者将在</w:t>
      </w:r>
    </w:p>
    <w:p>
      <w:pPr>
        <w:pStyle w:val="5"/>
        <w:spacing w:line="256" w:lineRule="exact"/>
        <w:ind w:left="1445"/>
      </w:pPr>
      <w:r>
        <w:rPr>
          <w:w w:val="95"/>
        </w:rPr>
        <w:t>之后的题目中介绍。</w:t>
      </w:r>
    </w:p>
    <w:p>
      <w:pPr>
        <w:pStyle w:val="5"/>
        <w:spacing w:before="66" w:line="302" w:lineRule="auto"/>
        <w:ind w:left="1445" w:right="283" w:firstLine="398"/>
        <w:jc w:val="both"/>
      </w:pPr>
      <w:r>
        <w:rPr>
          <w:w w:val="95"/>
        </w:rPr>
        <w:t>在一些情况下，动态规划可以看成是带有</w:t>
      </w:r>
      <w:r>
        <w:rPr>
          <w:w w:val="95"/>
          <w:u w:val="single"/>
        </w:rPr>
        <w:t>状态记录</w:t>
      </w:r>
      <w:r>
        <w:rPr>
          <w:w w:val="95"/>
        </w:rPr>
        <w:t>（</w:t>
      </w:r>
      <w:r>
        <w:rPr>
          <w:rFonts w:ascii="Times New Roman" w:eastAsia="Times New Roman"/>
          <w:w w:val="95"/>
        </w:rPr>
        <w:t>memoization</w:t>
      </w:r>
      <w:r>
        <w:rPr>
          <w:w w:val="95"/>
        </w:rPr>
        <w:t>）的优先搜索。状态记录的</w:t>
      </w:r>
      <w:r>
        <w:rPr>
          <w:spacing w:val="18"/>
          <w:w w:val="95"/>
        </w:rPr>
        <w:t xml:space="preserve"> </w:t>
      </w:r>
      <w:r>
        <w:rPr>
          <w:w w:val="95"/>
        </w:rPr>
        <w:t>意思为，如果一个子问题在优先搜索时已经计算过一次，我们可以把它的结果储存下来，之后遍</w:t>
      </w:r>
      <w:r>
        <w:rPr>
          <w:spacing w:val="78"/>
          <w:w w:val="95"/>
        </w:rPr>
        <w:t xml:space="preserve"> </w:t>
      </w:r>
      <w:r>
        <w:rPr>
          <w:w w:val="95"/>
        </w:rPr>
        <w:t>历到该子问题的时候可以直接返回储存的结果。动态规划是自下而上的，即先解决子问题，再解</w:t>
      </w:r>
      <w:r>
        <w:rPr>
          <w:spacing w:val="78"/>
          <w:w w:val="95"/>
        </w:rPr>
        <w:t xml:space="preserve"> </w:t>
      </w:r>
      <w:r>
        <w:rPr>
          <w:w w:val="95"/>
        </w:rPr>
        <w:t>决父问题；而用带有状态记录的优先搜索是自上而下的，即从父问题搜索到子问题，若重复搜索</w:t>
      </w:r>
      <w:r>
        <w:rPr>
          <w:spacing w:val="78"/>
          <w:w w:val="95"/>
        </w:rPr>
        <w:t xml:space="preserve"> </w:t>
      </w:r>
      <w:r>
        <w:rPr>
          <w:w w:val="95"/>
        </w:rPr>
        <w:t>到同一个子问题则进行状态记录，防止重复计算。如果题目需求的是最终状态，那么使用动态搜</w:t>
      </w:r>
      <w:r>
        <w:rPr>
          <w:spacing w:val="68"/>
          <w:w w:val="95"/>
        </w:rPr>
        <w:t xml:space="preserve"> </w:t>
      </w:r>
      <w:bookmarkStart w:id="84" w:name="7.2 基本动态规划：一维"/>
      <w:bookmarkEnd w:id="84"/>
      <w:bookmarkStart w:id="85" w:name="_bookmark32"/>
      <w:bookmarkEnd w:id="85"/>
      <w:r>
        <w:t>索比较方便；如果题目需要输出所有的路径，那么使用带有状态记录的优先搜索会比较方便。</w:t>
      </w:r>
    </w:p>
    <w:p>
      <w:pPr>
        <w:pStyle w:val="5"/>
        <w:spacing w:before="11"/>
        <w:rPr>
          <w:sz w:val="23"/>
        </w:rPr>
      </w:pPr>
    </w:p>
    <w:p>
      <w:pPr>
        <w:pStyle w:val="3"/>
        <w:numPr>
          <w:ilvl w:val="1"/>
          <w:numId w:val="24"/>
        </w:numPr>
        <w:tabs>
          <w:tab w:val="left" w:pos="1968"/>
        </w:tabs>
        <w:spacing w:before="0" w:after="0" w:line="240" w:lineRule="auto"/>
        <w:ind w:left="1967" w:right="0" w:hanging="523"/>
        <w:jc w:val="left"/>
      </w:pPr>
      <w:r>
        <w:rPr>
          <w:color w:val="3B70B7"/>
        </w:rPr>
        <w:t>基本动态规划：一维</w:t>
      </w:r>
    </w:p>
    <w:p>
      <w:pPr>
        <w:pStyle w:val="4"/>
        <w:spacing w:before="260"/>
      </w:pPr>
      <w:r>
        <w:fldChar w:fldCharType="begin"/>
      </w:r>
      <w:r>
        <w:instrText xml:space="preserve"> HYPERLINK "https://leetcode.com/problems/climbing-stairs/" \h </w:instrText>
      </w:r>
      <w:r>
        <w:fldChar w:fldCharType="separate"/>
      </w:r>
      <w:r>
        <w:rPr>
          <w:color w:val="7F0000"/>
        </w:rPr>
        <w:t>70.</w:t>
      </w:r>
      <w:r>
        <w:rPr>
          <w:color w:val="7F0000"/>
          <w:spacing w:val="23"/>
        </w:rPr>
        <w:t xml:space="preserve"> </w:t>
      </w:r>
      <w:r>
        <w:rPr>
          <w:color w:val="7F0000"/>
        </w:rPr>
        <w:t>Climbing</w:t>
      </w:r>
      <w:r>
        <w:rPr>
          <w:color w:val="7F0000"/>
          <w:spacing w:val="-2"/>
        </w:rPr>
        <w:t xml:space="preserve"> </w:t>
      </w:r>
      <w:r>
        <w:rPr>
          <w:color w:val="7F0000"/>
        </w:rPr>
        <w:t>Stairs</w:t>
      </w:r>
      <w:r>
        <w:rPr>
          <w:color w:val="7F0000"/>
          <w:spacing w:val="-3"/>
        </w:rPr>
        <w:t xml:space="preserve"> </w:t>
      </w:r>
      <w:r>
        <w:rPr>
          <w:color w:val="7F0000"/>
        </w:rPr>
        <w:t>(Easy)</w:t>
      </w:r>
      <w:r>
        <w:rPr>
          <w:color w:val="7F0000"/>
        </w:rPr>
        <w:fldChar w:fldCharType="end"/>
      </w:r>
    </w:p>
    <w:p>
      <w:pPr>
        <w:spacing w:before="148"/>
        <w:ind w:left="1445" w:right="0" w:firstLine="0"/>
        <w:jc w:val="left"/>
        <w:rPr>
          <w:rFonts w:hint="eastAsia" w:ascii="Microsoft YaHei UI" w:eastAsia="Microsoft YaHei UI"/>
          <w:b/>
          <w:sz w:val="24"/>
        </w:rPr>
      </w:pPr>
      <w:r>
        <w:rPr>
          <w:rFonts w:hint="eastAsia" w:ascii="Microsoft YaHei UI" w:eastAsia="Microsoft YaHei UI"/>
          <w:b/>
          <w:color w:val="3B70B7"/>
          <w:w w:val="95"/>
          <w:sz w:val="24"/>
        </w:rPr>
        <w:t>题目描述</w:t>
      </w:r>
    </w:p>
    <w:p>
      <w:pPr>
        <w:pStyle w:val="5"/>
        <w:spacing w:before="130"/>
        <w:ind w:left="1844"/>
      </w:pPr>
      <w:r>
        <w:rPr>
          <w:w w:val="95"/>
        </w:rPr>
        <w:t>给定</w:t>
      </w:r>
      <w:r>
        <w:rPr>
          <w:spacing w:val="118"/>
        </w:rPr>
        <w:t xml:space="preserve"> </w:t>
      </w:r>
      <w:r>
        <w:rPr>
          <w:rFonts w:ascii="Times New Roman" w:eastAsia="Times New Roman"/>
          <w:i/>
          <w:w w:val="95"/>
        </w:rPr>
        <w:t>n</w:t>
      </w:r>
      <w:r>
        <w:rPr>
          <w:rFonts w:ascii="Times New Roman" w:eastAsia="Times New Roman"/>
          <w:i/>
          <w:spacing w:val="59"/>
        </w:rPr>
        <w:t xml:space="preserve">  </w:t>
      </w:r>
      <w:r>
        <w:rPr>
          <w:w w:val="95"/>
        </w:rPr>
        <w:t>节台阶，每次可以走一步或走两步，求一共有多少种方式可以走完这些台阶。</w:t>
      </w:r>
    </w:p>
    <w:p>
      <w:pPr>
        <w:pStyle w:val="5"/>
        <w:spacing w:before="12"/>
        <w:rPr>
          <w:sz w:val="22"/>
        </w:rPr>
      </w:pPr>
    </w:p>
    <w:p>
      <w:pPr>
        <w:pStyle w:val="4"/>
        <w:rPr>
          <w:rFonts w:hint="eastAsia" w:ascii="Microsoft YaHei UI" w:eastAsia="Microsoft YaHei UI"/>
        </w:rPr>
      </w:pPr>
      <w:r>
        <w:rPr>
          <w:rFonts w:hint="eastAsia" w:ascii="Microsoft YaHei UI" w:eastAsia="Microsoft YaHei UI"/>
          <w:color w:val="3B70B7"/>
          <w:w w:val="95"/>
        </w:rPr>
        <w:t>输入输出样例</w:t>
      </w:r>
    </w:p>
    <w:p>
      <w:pPr>
        <w:pStyle w:val="5"/>
        <w:spacing w:before="130"/>
        <w:ind w:left="1844"/>
      </w:pPr>
      <w:r>
        <w:rPr>
          <w:w w:val="95"/>
        </w:rPr>
        <w:t>输入是一个数字，表示台阶数量；输出是爬台阶的总方式。</w:t>
      </w:r>
    </w:p>
    <w:p>
      <w:pPr>
        <w:spacing w:after="0"/>
        <w:sectPr>
          <w:headerReference r:id="rId60" w:type="default"/>
          <w:footerReference r:id="rId61" w:type="default"/>
          <w:pgSz w:w="11910" w:h="16840"/>
          <w:pgMar w:top="1340" w:right="1500" w:bottom="280" w:left="340" w:header="0" w:footer="0" w:gutter="0"/>
        </w:sectPr>
      </w:pPr>
    </w:p>
    <w:p>
      <w:pPr>
        <w:pStyle w:val="5"/>
        <w:spacing w:before="3"/>
        <w:rPr>
          <w:sz w:val="28"/>
        </w:rPr>
      </w:pPr>
    </w:p>
    <w:p>
      <w:pPr>
        <w:pStyle w:val="5"/>
        <w:ind w:left="1382"/>
      </w:pPr>
      <w:r>
        <w:pict>
          <v:shape id="_x0000_s1236" o:spid="_x0000_s1236" o:spt="202" type="#_x0000_t202" style="height:30.1pt;width:422.9pt;" filled="f" stroked="t" coordsize="21600,21600">
            <v:path/>
            <v:fill on="f" focussize="0,0"/>
            <v:stroke weight="0.199212598425197pt" color="#3B70B7"/>
            <v:imagedata o:title=""/>
            <o:lock v:ext="edit"/>
            <v:textbox inset="0mm,0mm,0mm,0mm">
              <w:txbxContent>
                <w:p>
                  <w:pPr>
                    <w:pStyle w:val="5"/>
                    <w:spacing w:before="39"/>
                    <w:ind w:left="59"/>
                    <w:rPr>
                      <w:rFonts w:ascii="Trebuchet MS"/>
                    </w:rPr>
                  </w:pPr>
                  <w:r>
                    <w:rPr>
                      <w:rFonts w:ascii="Trebuchet MS"/>
                      <w:w w:val="115"/>
                    </w:rPr>
                    <w:t>Input:</w:t>
                  </w:r>
                  <w:r>
                    <w:rPr>
                      <w:rFonts w:ascii="Trebuchet MS"/>
                      <w:spacing w:val="29"/>
                      <w:w w:val="115"/>
                    </w:rPr>
                    <w:t xml:space="preserve"> </w:t>
                  </w:r>
                  <w:r>
                    <w:rPr>
                      <w:rFonts w:ascii="Trebuchet MS"/>
                      <w:w w:val="115"/>
                    </w:rPr>
                    <w:t>3</w:t>
                  </w:r>
                </w:p>
                <w:p>
                  <w:pPr>
                    <w:pStyle w:val="5"/>
                    <w:spacing w:before="7"/>
                    <w:ind w:left="59"/>
                    <w:rPr>
                      <w:rFonts w:ascii="Trebuchet MS"/>
                    </w:rPr>
                  </w:pPr>
                  <w:r>
                    <w:rPr>
                      <w:rFonts w:ascii="Trebuchet MS"/>
                    </w:rPr>
                    <w:t>Output:</w:t>
                  </w:r>
                  <w:r>
                    <w:rPr>
                      <w:rFonts w:ascii="Trebuchet MS"/>
                      <w:spacing w:val="64"/>
                    </w:rPr>
                    <w:t xml:space="preserve"> </w:t>
                  </w:r>
                  <w:r>
                    <w:rPr>
                      <w:rFonts w:ascii="Trebuchet MS"/>
                    </w:rPr>
                    <w:t>3</w:t>
                  </w:r>
                </w:p>
              </w:txbxContent>
            </v:textbox>
            <w10:wrap type="none"/>
            <w10:anchorlock/>
          </v:shape>
        </w:pict>
      </w:r>
    </w:p>
    <w:p>
      <w:pPr>
        <w:pStyle w:val="5"/>
        <w:spacing w:before="103" w:line="302" w:lineRule="auto"/>
        <w:ind w:left="1445" w:right="283" w:firstLine="398"/>
      </w:pPr>
      <w:r>
        <w:rPr>
          <w:w w:val="95"/>
        </w:rPr>
        <w:t>在这个样例中，一共有三种方法走完这三节台阶：每次走一步；先走一步，再走两步；先走</w:t>
      </w:r>
      <w:r>
        <w:rPr>
          <w:spacing w:val="50"/>
          <w:w w:val="95"/>
        </w:rPr>
        <w:t xml:space="preserve"> </w:t>
      </w:r>
      <w:r>
        <w:t>两步，再走一步。</w:t>
      </w:r>
    </w:p>
    <w:p>
      <w:pPr>
        <w:pStyle w:val="4"/>
        <w:spacing w:before="213"/>
        <w:rPr>
          <w:rFonts w:hint="eastAsia" w:ascii="Microsoft YaHei UI" w:eastAsia="Microsoft YaHei UI"/>
        </w:rPr>
      </w:pPr>
      <w:r>
        <w:rPr>
          <w:rFonts w:hint="eastAsia" w:ascii="Microsoft YaHei UI" w:eastAsia="Microsoft YaHei UI"/>
          <w:color w:val="3B70B7"/>
          <w:w w:val="95"/>
        </w:rPr>
        <w:t>题解</w:t>
      </w:r>
    </w:p>
    <w:p>
      <w:pPr>
        <w:pStyle w:val="5"/>
        <w:spacing w:before="129" w:line="302" w:lineRule="auto"/>
        <w:ind w:left="1445" w:right="284" w:firstLine="398"/>
        <w:jc w:val="both"/>
      </w:pPr>
      <w:r>
        <w:rPr>
          <w:spacing w:val="2"/>
          <w:w w:val="95"/>
        </w:rPr>
        <w:t xml:space="preserve">这是十分经典的斐波那契数列题。定义一个数组 </w:t>
      </w:r>
      <w:r>
        <w:rPr>
          <w:rFonts w:ascii="Times New Roman" w:eastAsia="Times New Roman"/>
          <w:w w:val="95"/>
        </w:rPr>
        <w:t>dp</w:t>
      </w:r>
      <w:r>
        <w:rPr>
          <w:w w:val="95"/>
        </w:rPr>
        <w:t>，</w:t>
      </w:r>
      <w:r>
        <w:rPr>
          <w:rFonts w:ascii="Times New Roman" w:eastAsia="Times New Roman"/>
          <w:w w:val="95"/>
        </w:rPr>
        <w:t>dp[i]</w:t>
      </w:r>
      <w:r>
        <w:rPr>
          <w:rFonts w:ascii="Times New Roman" w:eastAsia="Times New Roman"/>
          <w:spacing w:val="55"/>
        </w:rPr>
        <w:t xml:space="preserve"> </w:t>
      </w:r>
      <w:r>
        <w:rPr>
          <w:spacing w:val="9"/>
          <w:w w:val="95"/>
        </w:rPr>
        <w:t xml:space="preserve">表示走到第 </w:t>
      </w:r>
      <w:r>
        <w:rPr>
          <w:rFonts w:ascii="Times New Roman" w:eastAsia="Times New Roman"/>
          <w:w w:val="95"/>
        </w:rPr>
        <w:t>i</w:t>
      </w:r>
      <w:r>
        <w:rPr>
          <w:rFonts w:ascii="Times New Roman" w:eastAsia="Times New Roman"/>
          <w:spacing w:val="54"/>
        </w:rPr>
        <w:t xml:space="preserve"> </w:t>
      </w:r>
      <w:r>
        <w:rPr>
          <w:w w:val="95"/>
        </w:rPr>
        <w:t>阶的方法数。因为</w:t>
      </w:r>
      <w:r>
        <w:rPr>
          <w:spacing w:val="-1"/>
          <w:w w:val="95"/>
        </w:rPr>
        <w:t xml:space="preserve">我们每次可以走一步或者两步，所以第 </w:t>
      </w:r>
      <w:r>
        <w:rPr>
          <w:rFonts w:ascii="Times New Roman" w:eastAsia="Times New Roman"/>
          <w:w w:val="95"/>
        </w:rPr>
        <w:t>i</w:t>
      </w:r>
      <w:r>
        <w:rPr>
          <w:rFonts w:ascii="Times New Roman" w:eastAsia="Times New Roman"/>
          <w:spacing w:val="47"/>
          <w:w w:val="95"/>
        </w:rPr>
        <w:t xml:space="preserve"> </w:t>
      </w:r>
      <w:r>
        <w:rPr>
          <w:spacing w:val="-1"/>
          <w:w w:val="95"/>
        </w:rPr>
        <w:t xml:space="preserve">阶可以从第 </w:t>
      </w:r>
      <w:r>
        <w:rPr>
          <w:rFonts w:ascii="Times New Roman" w:eastAsia="Times New Roman"/>
          <w:w w:val="95"/>
        </w:rPr>
        <w:t>i-1</w:t>
      </w:r>
      <w:r>
        <w:rPr>
          <w:rFonts w:ascii="Times New Roman" w:eastAsia="Times New Roman"/>
          <w:spacing w:val="47"/>
          <w:w w:val="95"/>
        </w:rPr>
        <w:t xml:space="preserve"> </w:t>
      </w:r>
      <w:r>
        <w:rPr>
          <w:spacing w:val="-1"/>
          <w:w w:val="95"/>
        </w:rPr>
        <w:t xml:space="preserve">或 </w:t>
      </w:r>
      <w:r>
        <w:rPr>
          <w:rFonts w:ascii="Times New Roman" w:eastAsia="Times New Roman"/>
          <w:w w:val="95"/>
        </w:rPr>
        <w:t xml:space="preserve">i-2  </w:t>
      </w:r>
      <w:r>
        <w:rPr>
          <w:spacing w:val="-1"/>
          <w:w w:val="95"/>
        </w:rPr>
        <w:t xml:space="preserve">阶到达。换句话说，走到第 </w:t>
      </w:r>
      <w:r>
        <w:rPr>
          <w:rFonts w:ascii="Times New Roman" w:eastAsia="Times New Roman"/>
          <w:w w:val="95"/>
        </w:rPr>
        <w:t>i</w:t>
      </w:r>
      <w:r>
        <w:rPr>
          <w:rFonts w:ascii="Times New Roman" w:eastAsia="Times New Roman"/>
          <w:spacing w:val="47"/>
          <w:w w:val="95"/>
        </w:rPr>
        <w:t xml:space="preserve"> </w:t>
      </w:r>
      <w:r>
        <w:rPr>
          <w:w w:val="95"/>
        </w:rPr>
        <w:t>阶的</w:t>
      </w:r>
      <w:r>
        <w:rPr>
          <w:spacing w:val="7"/>
          <w:w w:val="95"/>
        </w:rPr>
        <w:t xml:space="preserve">方法数即为走到第 </w:t>
      </w:r>
      <w:r>
        <w:rPr>
          <w:rFonts w:ascii="Times New Roman" w:eastAsia="Times New Roman"/>
          <w:w w:val="95"/>
        </w:rPr>
        <w:t>i-1</w:t>
      </w:r>
      <w:r>
        <w:rPr>
          <w:rFonts w:ascii="Times New Roman" w:eastAsia="Times New Roman"/>
          <w:spacing w:val="18"/>
          <w:w w:val="95"/>
        </w:rPr>
        <w:t xml:space="preserve"> </w:t>
      </w:r>
      <w:r>
        <w:rPr>
          <w:spacing w:val="5"/>
          <w:w w:val="95"/>
        </w:rPr>
        <w:t xml:space="preserve">阶的方法数加上走到第 </w:t>
      </w:r>
      <w:r>
        <w:rPr>
          <w:rFonts w:ascii="Times New Roman" w:eastAsia="Times New Roman"/>
          <w:w w:val="95"/>
        </w:rPr>
        <w:t>i-2</w:t>
      </w:r>
      <w:r>
        <w:rPr>
          <w:rFonts w:ascii="Times New Roman" w:eastAsia="Times New Roman"/>
          <w:spacing w:val="17"/>
          <w:w w:val="95"/>
        </w:rPr>
        <w:t xml:space="preserve"> </w:t>
      </w:r>
      <w:r>
        <w:rPr>
          <w:w w:val="95"/>
        </w:rPr>
        <w:t>阶的方法数。这样我们就得到了状态转移方程</w:t>
      </w:r>
      <w:r>
        <w:rPr>
          <w:rFonts w:ascii="Times New Roman" w:eastAsia="Times New Roman"/>
        </w:rPr>
        <w:t>dp[i]</w:t>
      </w:r>
      <w:r>
        <w:rPr>
          <w:rFonts w:ascii="Times New Roman" w:eastAsia="Times New Roman"/>
          <w:spacing w:val="-1"/>
        </w:rPr>
        <w:t xml:space="preserve"> = </w:t>
      </w:r>
      <w:r>
        <w:rPr>
          <w:rFonts w:ascii="Times New Roman" w:eastAsia="Times New Roman"/>
        </w:rPr>
        <w:t>dp[i-1]</w:t>
      </w:r>
      <w:r>
        <w:rPr>
          <w:rFonts w:ascii="Times New Roman" w:eastAsia="Times New Roman"/>
          <w:spacing w:val="-1"/>
        </w:rPr>
        <w:t xml:space="preserve"> + </w:t>
      </w:r>
      <w:r>
        <w:rPr>
          <w:rFonts w:ascii="Times New Roman" w:eastAsia="Times New Roman"/>
        </w:rPr>
        <w:t>dp[i-2]</w:t>
      </w:r>
      <w:r>
        <w:t>。注意边界条件的处理。</w:t>
      </w:r>
    </w:p>
    <w:p>
      <w:pPr>
        <w:pStyle w:val="5"/>
        <w:spacing w:before="9"/>
      </w:pPr>
      <w:r>
        <w:pict>
          <v:shape id="_x0000_s1237" o:spid="_x0000_s1237" o:spt="202" type="#_x0000_t202" style="position:absolute;left:0pt;margin-left:86.2pt;margin-top:15.3pt;height:101.85pt;width:422.9pt;mso-position-horizontal-relative:page;mso-wrap-distance-bottom:0pt;mso-wrap-distance-top:0pt;z-index:-15675392;mso-width-relative:page;mso-height-relative:page;" filled="f" stroked="t" coordsize="21600,21600">
            <v:path/>
            <v:fill on="f" focussize="0,0"/>
            <v:stroke weight="0.199212598425197pt" color="#3B70B7"/>
            <v:imagedata o:title=""/>
            <o:lock v:ext="edit"/>
            <v:textbox inset="0mm,0mm,0mm,0mm">
              <w:txbxContent>
                <w:p>
                  <w:pPr>
                    <w:pStyle w:val="5"/>
                    <w:spacing w:before="39" w:line="247" w:lineRule="auto"/>
                    <w:ind w:left="436" w:right="5815" w:hanging="377"/>
                    <w:rPr>
                      <w:rFonts w:ascii="Trebuchet MS"/>
                    </w:rPr>
                  </w:pPr>
                  <w:r>
                    <w:rPr>
                      <w:rFonts w:ascii="Trebuchet MS"/>
                      <w:color w:val="7F0000"/>
                      <w:w w:val="120"/>
                    </w:rPr>
                    <w:t>int</w:t>
                  </w:r>
                  <w:r>
                    <w:rPr>
                      <w:rFonts w:ascii="Trebuchet MS"/>
                      <w:color w:val="7F0000"/>
                      <w:spacing w:val="37"/>
                      <w:w w:val="120"/>
                    </w:rPr>
                    <w:t xml:space="preserve"> </w:t>
                  </w:r>
                  <w:r>
                    <w:rPr>
                      <w:rFonts w:ascii="Trebuchet MS"/>
                      <w:w w:val="120"/>
                    </w:rPr>
                    <w:t>climbStairs(</w:t>
                  </w:r>
                  <w:r>
                    <w:rPr>
                      <w:rFonts w:ascii="Trebuchet MS"/>
                      <w:color w:val="7F0000"/>
                      <w:w w:val="120"/>
                    </w:rPr>
                    <w:t>int</w:t>
                  </w:r>
                  <w:r>
                    <w:rPr>
                      <w:rFonts w:ascii="Trebuchet MS"/>
                      <w:color w:val="7F0000"/>
                      <w:spacing w:val="38"/>
                      <w:w w:val="120"/>
                    </w:rPr>
                    <w:t xml:space="preserve"> </w:t>
                  </w:r>
                  <w:r>
                    <w:rPr>
                      <w:rFonts w:ascii="Trebuchet MS"/>
                      <w:w w:val="120"/>
                    </w:rPr>
                    <w:t>n)</w:t>
                  </w:r>
                  <w:r>
                    <w:rPr>
                      <w:rFonts w:ascii="Trebuchet MS"/>
                      <w:spacing w:val="38"/>
                      <w:w w:val="120"/>
                    </w:rPr>
                    <w:t xml:space="preserve"> </w:t>
                  </w:r>
                  <w:r>
                    <w:rPr>
                      <w:rFonts w:ascii="Trebuchet MS"/>
                      <w:w w:val="120"/>
                    </w:rPr>
                    <w:t>{</w:t>
                  </w:r>
                  <w:r>
                    <w:rPr>
                      <w:rFonts w:ascii="Trebuchet MS"/>
                      <w:spacing w:val="1"/>
                      <w:w w:val="120"/>
                    </w:rPr>
                    <w:t xml:space="preserve"> </w:t>
                  </w:r>
                  <w:r>
                    <w:rPr>
                      <w:rFonts w:ascii="Trebuchet MS"/>
                      <w:color w:val="7F0000"/>
                      <w:w w:val="130"/>
                    </w:rPr>
                    <w:t>if</w:t>
                  </w:r>
                  <w:r>
                    <w:rPr>
                      <w:rFonts w:ascii="Trebuchet MS"/>
                      <w:color w:val="7F0000"/>
                      <w:spacing w:val="8"/>
                      <w:w w:val="130"/>
                    </w:rPr>
                    <w:t xml:space="preserve"> </w:t>
                  </w:r>
                  <w:r>
                    <w:rPr>
                      <w:rFonts w:ascii="Trebuchet MS"/>
                      <w:w w:val="120"/>
                    </w:rPr>
                    <w:t>(n</w:t>
                  </w:r>
                  <w:r>
                    <w:rPr>
                      <w:rFonts w:ascii="Trebuchet MS"/>
                      <w:spacing w:val="14"/>
                      <w:w w:val="120"/>
                    </w:rPr>
                    <w:t xml:space="preserve"> </w:t>
                  </w:r>
                  <w:r>
                    <w:rPr>
                      <w:rFonts w:ascii="Trebuchet MS"/>
                      <w:w w:val="120"/>
                    </w:rPr>
                    <w:t>&lt;=</w:t>
                  </w:r>
                  <w:r>
                    <w:rPr>
                      <w:rFonts w:ascii="Trebuchet MS"/>
                      <w:spacing w:val="15"/>
                      <w:w w:val="120"/>
                    </w:rPr>
                    <w:t xml:space="preserve"> </w:t>
                  </w:r>
                  <w:r>
                    <w:rPr>
                      <w:rFonts w:ascii="Trebuchet MS"/>
                      <w:w w:val="120"/>
                    </w:rPr>
                    <w:t>2)</w:t>
                  </w:r>
                  <w:r>
                    <w:rPr>
                      <w:rFonts w:ascii="Trebuchet MS"/>
                      <w:spacing w:val="14"/>
                      <w:w w:val="120"/>
                    </w:rPr>
                    <w:t xml:space="preserve"> </w:t>
                  </w:r>
                  <w:r>
                    <w:rPr>
                      <w:rFonts w:ascii="Trebuchet MS"/>
                      <w:color w:val="7F0000"/>
                      <w:w w:val="120"/>
                    </w:rPr>
                    <w:t>return</w:t>
                  </w:r>
                  <w:r>
                    <w:rPr>
                      <w:rFonts w:ascii="Trebuchet MS"/>
                      <w:color w:val="7F0000"/>
                      <w:spacing w:val="15"/>
                      <w:w w:val="120"/>
                    </w:rPr>
                    <w:t xml:space="preserve"> </w:t>
                  </w:r>
                  <w:r>
                    <w:rPr>
                      <w:rFonts w:ascii="Trebuchet MS"/>
                      <w:w w:val="120"/>
                    </w:rPr>
                    <w:t>n;</w:t>
                  </w:r>
                </w:p>
                <w:p>
                  <w:pPr>
                    <w:pStyle w:val="5"/>
                    <w:ind w:left="436"/>
                    <w:rPr>
                      <w:rFonts w:ascii="Trebuchet MS"/>
                    </w:rPr>
                  </w:pPr>
                  <w:r>
                    <w:rPr>
                      <w:rFonts w:ascii="Trebuchet MS"/>
                      <w:w w:val="110"/>
                    </w:rPr>
                    <w:t>vector&lt;</w:t>
                  </w:r>
                  <w:r>
                    <w:rPr>
                      <w:rFonts w:ascii="Trebuchet MS"/>
                      <w:color w:val="7F0000"/>
                      <w:w w:val="110"/>
                    </w:rPr>
                    <w:t>int</w:t>
                  </w:r>
                  <w:r>
                    <w:rPr>
                      <w:rFonts w:ascii="Trebuchet MS"/>
                      <w:w w:val="110"/>
                    </w:rPr>
                    <w:t>&gt;</w:t>
                  </w:r>
                  <w:r>
                    <w:rPr>
                      <w:rFonts w:ascii="Trebuchet MS"/>
                      <w:spacing w:val="44"/>
                      <w:w w:val="110"/>
                    </w:rPr>
                    <w:t xml:space="preserve"> </w:t>
                  </w:r>
                  <w:r>
                    <w:rPr>
                      <w:rFonts w:ascii="Trebuchet MS"/>
                      <w:w w:val="110"/>
                    </w:rPr>
                    <w:t>dp(n</w:t>
                  </w:r>
                  <w:r>
                    <w:rPr>
                      <w:rFonts w:ascii="Trebuchet MS"/>
                      <w:spacing w:val="45"/>
                      <w:w w:val="110"/>
                    </w:rPr>
                    <w:t xml:space="preserve"> </w:t>
                  </w:r>
                  <w:r>
                    <w:rPr>
                      <w:rFonts w:ascii="Trebuchet MS"/>
                      <w:w w:val="110"/>
                    </w:rPr>
                    <w:t>+</w:t>
                  </w:r>
                  <w:r>
                    <w:rPr>
                      <w:rFonts w:ascii="Trebuchet MS"/>
                      <w:spacing w:val="44"/>
                      <w:w w:val="110"/>
                    </w:rPr>
                    <w:t xml:space="preserve"> </w:t>
                  </w:r>
                  <w:r>
                    <w:rPr>
                      <w:rFonts w:ascii="Trebuchet MS"/>
                      <w:w w:val="110"/>
                    </w:rPr>
                    <w:t>1,</w:t>
                  </w:r>
                  <w:r>
                    <w:rPr>
                      <w:rFonts w:ascii="Trebuchet MS"/>
                      <w:spacing w:val="45"/>
                      <w:w w:val="110"/>
                    </w:rPr>
                    <w:t xml:space="preserve"> </w:t>
                  </w:r>
                  <w:r>
                    <w:rPr>
                      <w:rFonts w:ascii="Trebuchet MS"/>
                      <w:w w:val="110"/>
                    </w:rPr>
                    <w:t>1);</w:t>
                  </w:r>
                </w:p>
                <w:p>
                  <w:pPr>
                    <w:pStyle w:val="5"/>
                    <w:spacing w:before="7" w:line="247" w:lineRule="auto"/>
                    <w:ind w:left="812" w:right="4500" w:hanging="377"/>
                    <w:rPr>
                      <w:rFonts w:ascii="Trebuchet MS"/>
                    </w:rPr>
                  </w:pPr>
                  <w:r>
                    <w:rPr>
                      <w:rFonts w:ascii="Trebuchet MS"/>
                      <w:color w:val="7F0000"/>
                      <w:w w:val="120"/>
                    </w:rPr>
                    <w:t>for</w:t>
                  </w:r>
                  <w:r>
                    <w:rPr>
                      <w:rFonts w:ascii="Trebuchet MS"/>
                      <w:color w:val="7F0000"/>
                      <w:spacing w:val="32"/>
                      <w:w w:val="120"/>
                    </w:rPr>
                    <w:t xml:space="preserve"> </w:t>
                  </w:r>
                  <w:r>
                    <w:rPr>
                      <w:rFonts w:ascii="Trebuchet MS"/>
                      <w:w w:val="120"/>
                    </w:rPr>
                    <w:t>(</w:t>
                  </w:r>
                  <w:r>
                    <w:rPr>
                      <w:rFonts w:ascii="Trebuchet MS"/>
                      <w:color w:val="7F0000"/>
                      <w:w w:val="120"/>
                    </w:rPr>
                    <w:t>int</w:t>
                  </w:r>
                  <w:r>
                    <w:rPr>
                      <w:rFonts w:ascii="Trebuchet MS"/>
                      <w:color w:val="7F0000"/>
                      <w:spacing w:val="33"/>
                      <w:w w:val="120"/>
                    </w:rPr>
                    <w:t xml:space="preserve"> </w:t>
                  </w:r>
                  <w:r>
                    <w:rPr>
                      <w:rFonts w:ascii="Trebuchet MS"/>
                      <w:w w:val="155"/>
                    </w:rPr>
                    <w:t>i</w:t>
                  </w:r>
                  <w:r>
                    <w:rPr>
                      <w:rFonts w:ascii="Trebuchet MS"/>
                      <w:spacing w:val="11"/>
                      <w:w w:val="155"/>
                    </w:rPr>
                    <w:t xml:space="preserve"> </w:t>
                  </w:r>
                  <w:r>
                    <w:rPr>
                      <w:rFonts w:ascii="Trebuchet MS"/>
                      <w:w w:val="120"/>
                    </w:rPr>
                    <w:t>=</w:t>
                  </w:r>
                  <w:r>
                    <w:rPr>
                      <w:rFonts w:ascii="Trebuchet MS"/>
                      <w:spacing w:val="33"/>
                      <w:w w:val="120"/>
                    </w:rPr>
                    <w:t xml:space="preserve"> </w:t>
                  </w:r>
                  <w:r>
                    <w:rPr>
                      <w:rFonts w:ascii="Trebuchet MS"/>
                      <w:w w:val="120"/>
                    </w:rPr>
                    <w:t>2;</w:t>
                  </w:r>
                  <w:r>
                    <w:rPr>
                      <w:rFonts w:ascii="Trebuchet MS"/>
                      <w:spacing w:val="32"/>
                      <w:w w:val="120"/>
                    </w:rPr>
                    <w:t xml:space="preserve"> </w:t>
                  </w:r>
                  <w:r>
                    <w:rPr>
                      <w:rFonts w:ascii="Trebuchet MS"/>
                      <w:w w:val="155"/>
                    </w:rPr>
                    <w:t>i</w:t>
                  </w:r>
                  <w:r>
                    <w:rPr>
                      <w:rFonts w:ascii="Trebuchet MS"/>
                      <w:spacing w:val="12"/>
                      <w:w w:val="155"/>
                    </w:rPr>
                    <w:t xml:space="preserve"> </w:t>
                  </w:r>
                  <w:r>
                    <w:rPr>
                      <w:rFonts w:ascii="Trebuchet MS"/>
                      <w:w w:val="120"/>
                    </w:rPr>
                    <w:t>&lt;=</w:t>
                  </w:r>
                  <w:r>
                    <w:rPr>
                      <w:rFonts w:ascii="Trebuchet MS"/>
                      <w:spacing w:val="32"/>
                      <w:w w:val="120"/>
                    </w:rPr>
                    <w:t xml:space="preserve"> </w:t>
                  </w:r>
                  <w:r>
                    <w:rPr>
                      <w:rFonts w:ascii="Trebuchet MS"/>
                      <w:w w:val="120"/>
                    </w:rPr>
                    <w:t>n;</w:t>
                  </w:r>
                  <w:r>
                    <w:rPr>
                      <w:rFonts w:ascii="Trebuchet MS"/>
                      <w:spacing w:val="33"/>
                      <w:w w:val="120"/>
                    </w:rPr>
                    <w:t xml:space="preserve"> </w:t>
                  </w:r>
                  <w:r>
                    <w:rPr>
                      <w:rFonts w:ascii="Trebuchet MS"/>
                      <w:w w:val="120"/>
                    </w:rPr>
                    <w:t>++i)</w:t>
                  </w:r>
                  <w:r>
                    <w:rPr>
                      <w:rFonts w:ascii="Trebuchet MS"/>
                      <w:spacing w:val="32"/>
                      <w:w w:val="120"/>
                    </w:rPr>
                    <w:t xml:space="preserve"> </w:t>
                  </w:r>
                  <w:r>
                    <w:rPr>
                      <w:rFonts w:ascii="Trebuchet MS"/>
                      <w:w w:val="120"/>
                    </w:rPr>
                    <w:t>{</w:t>
                  </w:r>
                  <w:r>
                    <w:rPr>
                      <w:rFonts w:ascii="Trebuchet MS"/>
                      <w:spacing w:val="-69"/>
                      <w:w w:val="120"/>
                    </w:rPr>
                    <w:t xml:space="preserve"> </w:t>
                  </w:r>
                  <w:r>
                    <w:rPr>
                      <w:rFonts w:ascii="Trebuchet MS"/>
                      <w:w w:val="120"/>
                    </w:rPr>
                    <w:t>dp[i]</w:t>
                  </w:r>
                  <w:r>
                    <w:rPr>
                      <w:rFonts w:ascii="Trebuchet MS"/>
                      <w:spacing w:val="30"/>
                      <w:w w:val="120"/>
                    </w:rPr>
                    <w:t xml:space="preserve"> </w:t>
                  </w:r>
                  <w:r>
                    <w:rPr>
                      <w:rFonts w:ascii="Trebuchet MS"/>
                      <w:w w:val="120"/>
                    </w:rPr>
                    <w:t>=</w:t>
                  </w:r>
                  <w:r>
                    <w:rPr>
                      <w:rFonts w:ascii="Trebuchet MS"/>
                      <w:spacing w:val="31"/>
                      <w:w w:val="120"/>
                    </w:rPr>
                    <w:t xml:space="preserve"> </w:t>
                  </w:r>
                  <w:r>
                    <w:rPr>
                      <w:rFonts w:ascii="Trebuchet MS"/>
                      <w:w w:val="120"/>
                    </w:rPr>
                    <w:t>dp[i-1]</w:t>
                  </w:r>
                  <w:r>
                    <w:rPr>
                      <w:rFonts w:ascii="Trebuchet MS"/>
                      <w:spacing w:val="30"/>
                      <w:w w:val="120"/>
                    </w:rPr>
                    <w:t xml:space="preserve"> </w:t>
                  </w:r>
                  <w:r>
                    <w:rPr>
                      <w:rFonts w:ascii="Trebuchet MS"/>
                      <w:w w:val="120"/>
                    </w:rPr>
                    <w:t>+</w:t>
                  </w:r>
                  <w:r>
                    <w:rPr>
                      <w:rFonts w:ascii="Trebuchet MS"/>
                      <w:spacing w:val="31"/>
                      <w:w w:val="120"/>
                    </w:rPr>
                    <w:t xml:space="preserve"> </w:t>
                  </w:r>
                  <w:r>
                    <w:rPr>
                      <w:rFonts w:ascii="Trebuchet MS"/>
                      <w:w w:val="120"/>
                    </w:rPr>
                    <w:t>dp[i-2];</w:t>
                  </w:r>
                </w:p>
                <w:p>
                  <w:pPr>
                    <w:pStyle w:val="5"/>
                    <w:ind w:left="436"/>
                    <w:rPr>
                      <w:rFonts w:ascii="Trebuchet MS"/>
                    </w:rPr>
                  </w:pPr>
                  <w:r>
                    <w:rPr>
                      <w:rFonts w:ascii="Trebuchet MS"/>
                      <w:w w:val="142"/>
                    </w:rPr>
                    <w:t>}</w:t>
                  </w:r>
                </w:p>
                <w:p>
                  <w:pPr>
                    <w:pStyle w:val="5"/>
                    <w:spacing w:before="6"/>
                    <w:ind w:left="436"/>
                    <w:rPr>
                      <w:rFonts w:ascii="Trebuchet MS"/>
                    </w:rPr>
                  </w:pPr>
                  <w:r>
                    <w:rPr>
                      <w:rFonts w:ascii="Trebuchet MS"/>
                      <w:color w:val="7F0000"/>
                      <w:w w:val="110"/>
                    </w:rPr>
                    <w:t>return</w:t>
                  </w:r>
                  <w:r>
                    <w:rPr>
                      <w:rFonts w:ascii="Trebuchet MS"/>
                      <w:color w:val="7F0000"/>
                      <w:spacing w:val="54"/>
                      <w:w w:val="110"/>
                    </w:rPr>
                    <w:t xml:space="preserve"> </w:t>
                  </w:r>
                  <w:r>
                    <w:rPr>
                      <w:rFonts w:ascii="Trebuchet MS"/>
                      <w:w w:val="110"/>
                    </w:rPr>
                    <w:t>dp[n];</w:t>
                  </w:r>
                </w:p>
                <w:p>
                  <w:pPr>
                    <w:pStyle w:val="5"/>
                    <w:spacing w:before="7"/>
                    <w:ind w:left="59"/>
                    <w:rPr>
                      <w:rFonts w:ascii="Trebuchet MS"/>
                    </w:rPr>
                  </w:pPr>
                  <w:r>
                    <w:rPr>
                      <w:rFonts w:ascii="Trebuchet MS"/>
                      <w:w w:val="142"/>
                    </w:rPr>
                    <w:t>}</w:t>
                  </w:r>
                </w:p>
              </w:txbxContent>
            </v:textbox>
            <w10:wrap type="topAndBottom"/>
          </v:shape>
        </w:pict>
      </w:r>
    </w:p>
    <w:p>
      <w:pPr>
        <w:pStyle w:val="5"/>
        <w:spacing w:before="114" w:line="302" w:lineRule="auto"/>
        <w:ind w:left="1445" w:right="283" w:firstLine="398"/>
      </w:pPr>
      <w:r>
        <w:rPr>
          <w:spacing w:val="1"/>
        </w:rPr>
        <w:t>进一步的，我们可以对动态规划进行空间压缩。因为</w:t>
      </w:r>
      <w:r>
        <w:rPr>
          <w:rFonts w:ascii="Times New Roman" w:eastAsia="Times New Roman"/>
        </w:rPr>
        <w:t>dp[i]</w:t>
      </w:r>
      <w:r>
        <w:rPr>
          <w:rFonts w:ascii="Times New Roman" w:eastAsia="Times New Roman"/>
          <w:spacing w:val="-13"/>
        </w:rPr>
        <w:t xml:space="preserve"> </w:t>
      </w:r>
      <w:r>
        <w:rPr>
          <w:spacing w:val="18"/>
        </w:rPr>
        <w:t>只与</w:t>
      </w:r>
      <w:r>
        <w:rPr>
          <w:rFonts w:ascii="Times New Roman" w:eastAsia="Times New Roman"/>
        </w:rPr>
        <w:t>dp[i-1]</w:t>
      </w:r>
      <w:r>
        <w:rPr>
          <w:rFonts w:ascii="Times New Roman" w:eastAsia="Times New Roman"/>
          <w:spacing w:val="-12"/>
        </w:rPr>
        <w:t xml:space="preserve"> </w:t>
      </w:r>
      <w:r>
        <w:rPr>
          <w:spacing w:val="38"/>
        </w:rPr>
        <w:t>和</w:t>
      </w:r>
      <w:r>
        <w:rPr>
          <w:rFonts w:ascii="Times New Roman" w:eastAsia="Times New Roman"/>
        </w:rPr>
        <w:t>dp[i-2]</w:t>
      </w:r>
      <w:r>
        <w:rPr>
          <w:rFonts w:ascii="Times New Roman" w:eastAsia="Times New Roman"/>
          <w:spacing w:val="-12"/>
        </w:rPr>
        <w:t xml:space="preserve"> </w:t>
      </w:r>
      <w:r>
        <w:t>有关，因此</w:t>
      </w:r>
      <w:r>
        <w:rPr>
          <w:spacing w:val="-2"/>
          <w:w w:val="95"/>
        </w:rPr>
        <w:t xml:space="preserve">可以只用两个变量来存储 </w:t>
      </w:r>
      <w:r>
        <w:rPr>
          <w:rFonts w:ascii="Times New Roman" w:eastAsia="Times New Roman"/>
          <w:w w:val="95"/>
        </w:rPr>
        <w:t>dp[i-1]</w:t>
      </w:r>
      <w:r>
        <w:rPr>
          <w:rFonts w:ascii="Times New Roman" w:eastAsia="Times New Roman"/>
          <w:spacing w:val="35"/>
          <w:w w:val="95"/>
        </w:rPr>
        <w:t xml:space="preserve"> </w:t>
      </w:r>
      <w:r>
        <w:rPr>
          <w:spacing w:val="-7"/>
          <w:w w:val="95"/>
        </w:rPr>
        <w:t xml:space="preserve">和 </w:t>
      </w:r>
      <w:r>
        <w:rPr>
          <w:rFonts w:ascii="Times New Roman" w:eastAsia="Times New Roman"/>
          <w:w w:val="95"/>
        </w:rPr>
        <w:t>dp[i-2]</w:t>
      </w:r>
      <w:r>
        <w:rPr>
          <w:spacing w:val="-3"/>
          <w:w w:val="95"/>
        </w:rPr>
        <w:t xml:space="preserve">，使得原来的 </w:t>
      </w:r>
      <w:r>
        <w:rPr>
          <w:rFonts w:ascii="Times New Roman" w:eastAsia="Times New Roman"/>
          <w:i/>
          <w:w w:val="95"/>
        </w:rPr>
        <w:t>O</w:t>
      </w:r>
      <w:r>
        <w:rPr>
          <w:rFonts w:ascii="Cambria" w:eastAsia="Cambria"/>
          <w:w w:val="95"/>
        </w:rPr>
        <w:t>(</w:t>
      </w:r>
      <w:r>
        <w:rPr>
          <w:rFonts w:ascii="Times New Roman" w:eastAsia="Times New Roman"/>
          <w:i/>
          <w:w w:val="95"/>
        </w:rPr>
        <w:t>n</w:t>
      </w:r>
      <w:r>
        <w:rPr>
          <w:rFonts w:ascii="Cambria" w:eastAsia="Cambria"/>
          <w:spacing w:val="20"/>
          <w:w w:val="95"/>
        </w:rPr>
        <w:t xml:space="preserve">) </w:t>
      </w:r>
      <w:r>
        <w:rPr>
          <w:spacing w:val="-2"/>
          <w:w w:val="95"/>
        </w:rPr>
        <w:t xml:space="preserve">空间复杂度优化为 </w:t>
      </w:r>
      <w:r>
        <w:rPr>
          <w:rFonts w:ascii="Times New Roman" w:eastAsia="Times New Roman"/>
          <w:i/>
          <w:w w:val="95"/>
        </w:rPr>
        <w:t>O</w:t>
      </w:r>
      <w:r>
        <w:rPr>
          <w:rFonts w:ascii="Cambria" w:eastAsia="Cambria"/>
          <w:w w:val="95"/>
        </w:rPr>
        <w:t>(</w:t>
      </w:r>
      <w:r>
        <w:rPr>
          <w:rFonts w:ascii="Times New Roman" w:eastAsia="Times New Roman"/>
          <w:w w:val="95"/>
        </w:rPr>
        <w:t>1</w:t>
      </w:r>
      <w:r>
        <w:rPr>
          <w:rFonts w:ascii="Cambria" w:eastAsia="Cambria"/>
          <w:spacing w:val="20"/>
          <w:w w:val="95"/>
        </w:rPr>
        <w:t xml:space="preserve">) </w:t>
      </w:r>
      <w:r>
        <w:rPr>
          <w:w w:val="95"/>
        </w:rPr>
        <w:t>复杂度。</w:t>
      </w:r>
    </w:p>
    <w:p>
      <w:pPr>
        <w:pStyle w:val="5"/>
        <w:spacing w:before="9"/>
      </w:pPr>
      <w:r>
        <w:pict>
          <v:shape id="_x0000_s1238" o:spid="_x0000_s1238" o:spt="202" type="#_x0000_t202" style="position:absolute;left:0pt;margin-left:86.2pt;margin-top:15.35pt;height:125.75pt;width:422.9pt;mso-position-horizontal-relative:page;mso-wrap-distance-bottom:0pt;mso-wrap-distance-top:0pt;z-index:-15674368;mso-width-relative:page;mso-height-relative:page;" filled="f" stroked="t" coordsize="21600,21600">
            <v:path/>
            <v:fill on="f" focussize="0,0"/>
            <v:stroke weight="0.199212598425197pt" color="#3B70B7"/>
            <v:imagedata o:title=""/>
            <o:lock v:ext="edit"/>
            <v:textbox inset="0mm,0mm,0mm,0mm">
              <w:txbxContent>
                <w:p>
                  <w:pPr>
                    <w:pStyle w:val="5"/>
                    <w:spacing w:before="39" w:line="247" w:lineRule="auto"/>
                    <w:ind w:left="436" w:right="5815" w:hanging="377"/>
                    <w:rPr>
                      <w:rFonts w:ascii="Trebuchet MS"/>
                    </w:rPr>
                  </w:pPr>
                  <w:r>
                    <w:rPr>
                      <w:rFonts w:ascii="Trebuchet MS"/>
                      <w:color w:val="7F0000"/>
                      <w:w w:val="120"/>
                    </w:rPr>
                    <w:t>int</w:t>
                  </w:r>
                  <w:r>
                    <w:rPr>
                      <w:rFonts w:ascii="Trebuchet MS"/>
                      <w:color w:val="7F0000"/>
                      <w:spacing w:val="37"/>
                      <w:w w:val="120"/>
                    </w:rPr>
                    <w:t xml:space="preserve"> </w:t>
                  </w:r>
                  <w:r>
                    <w:rPr>
                      <w:rFonts w:ascii="Trebuchet MS"/>
                      <w:w w:val="120"/>
                    </w:rPr>
                    <w:t>climbStairs(</w:t>
                  </w:r>
                  <w:r>
                    <w:rPr>
                      <w:rFonts w:ascii="Trebuchet MS"/>
                      <w:color w:val="7F0000"/>
                      <w:w w:val="120"/>
                    </w:rPr>
                    <w:t>int</w:t>
                  </w:r>
                  <w:r>
                    <w:rPr>
                      <w:rFonts w:ascii="Trebuchet MS"/>
                      <w:color w:val="7F0000"/>
                      <w:spacing w:val="38"/>
                      <w:w w:val="120"/>
                    </w:rPr>
                    <w:t xml:space="preserve"> </w:t>
                  </w:r>
                  <w:r>
                    <w:rPr>
                      <w:rFonts w:ascii="Trebuchet MS"/>
                      <w:w w:val="120"/>
                    </w:rPr>
                    <w:t>n)</w:t>
                  </w:r>
                  <w:r>
                    <w:rPr>
                      <w:rFonts w:ascii="Trebuchet MS"/>
                      <w:spacing w:val="38"/>
                      <w:w w:val="120"/>
                    </w:rPr>
                    <w:t xml:space="preserve"> </w:t>
                  </w:r>
                  <w:r>
                    <w:rPr>
                      <w:rFonts w:ascii="Trebuchet MS"/>
                      <w:w w:val="120"/>
                    </w:rPr>
                    <w:t>{</w:t>
                  </w:r>
                  <w:r>
                    <w:rPr>
                      <w:rFonts w:ascii="Trebuchet MS"/>
                      <w:spacing w:val="1"/>
                      <w:w w:val="120"/>
                    </w:rPr>
                    <w:t xml:space="preserve"> </w:t>
                  </w:r>
                  <w:r>
                    <w:rPr>
                      <w:rFonts w:ascii="Trebuchet MS"/>
                      <w:color w:val="7F0000"/>
                      <w:w w:val="130"/>
                    </w:rPr>
                    <w:t>if</w:t>
                  </w:r>
                  <w:r>
                    <w:rPr>
                      <w:rFonts w:ascii="Trebuchet MS"/>
                      <w:color w:val="7F0000"/>
                      <w:spacing w:val="8"/>
                      <w:w w:val="130"/>
                    </w:rPr>
                    <w:t xml:space="preserve"> </w:t>
                  </w:r>
                  <w:r>
                    <w:rPr>
                      <w:rFonts w:ascii="Trebuchet MS"/>
                      <w:w w:val="120"/>
                    </w:rPr>
                    <w:t>(n</w:t>
                  </w:r>
                  <w:r>
                    <w:rPr>
                      <w:rFonts w:ascii="Trebuchet MS"/>
                      <w:spacing w:val="14"/>
                      <w:w w:val="120"/>
                    </w:rPr>
                    <w:t xml:space="preserve"> </w:t>
                  </w:r>
                  <w:r>
                    <w:rPr>
                      <w:rFonts w:ascii="Trebuchet MS"/>
                      <w:w w:val="120"/>
                    </w:rPr>
                    <w:t>&lt;=</w:t>
                  </w:r>
                  <w:r>
                    <w:rPr>
                      <w:rFonts w:ascii="Trebuchet MS"/>
                      <w:spacing w:val="15"/>
                      <w:w w:val="120"/>
                    </w:rPr>
                    <w:t xml:space="preserve"> </w:t>
                  </w:r>
                  <w:r>
                    <w:rPr>
                      <w:rFonts w:ascii="Trebuchet MS"/>
                      <w:w w:val="120"/>
                    </w:rPr>
                    <w:t>2)</w:t>
                  </w:r>
                  <w:r>
                    <w:rPr>
                      <w:rFonts w:ascii="Trebuchet MS"/>
                      <w:spacing w:val="14"/>
                      <w:w w:val="120"/>
                    </w:rPr>
                    <w:t xml:space="preserve"> </w:t>
                  </w:r>
                  <w:r>
                    <w:rPr>
                      <w:rFonts w:ascii="Trebuchet MS"/>
                      <w:color w:val="7F0000"/>
                      <w:w w:val="120"/>
                    </w:rPr>
                    <w:t>return</w:t>
                  </w:r>
                  <w:r>
                    <w:rPr>
                      <w:rFonts w:ascii="Trebuchet MS"/>
                      <w:color w:val="7F0000"/>
                      <w:spacing w:val="15"/>
                      <w:w w:val="120"/>
                    </w:rPr>
                    <w:t xml:space="preserve"> </w:t>
                  </w:r>
                  <w:r>
                    <w:rPr>
                      <w:rFonts w:ascii="Trebuchet MS"/>
                      <w:w w:val="120"/>
                    </w:rPr>
                    <w:t>n;</w:t>
                  </w:r>
                </w:p>
                <w:p>
                  <w:pPr>
                    <w:pStyle w:val="5"/>
                    <w:spacing w:line="247" w:lineRule="auto"/>
                    <w:ind w:left="436" w:right="4918"/>
                    <w:rPr>
                      <w:rFonts w:ascii="Trebuchet MS"/>
                    </w:rPr>
                  </w:pPr>
                  <w:r>
                    <w:rPr>
                      <w:rFonts w:ascii="Trebuchet MS"/>
                      <w:color w:val="7F0000"/>
                      <w:w w:val="120"/>
                    </w:rPr>
                    <w:t>int</w:t>
                  </w:r>
                  <w:r>
                    <w:rPr>
                      <w:rFonts w:ascii="Trebuchet MS"/>
                      <w:color w:val="7F0000"/>
                      <w:spacing w:val="14"/>
                      <w:w w:val="120"/>
                    </w:rPr>
                    <w:t xml:space="preserve"> </w:t>
                  </w:r>
                  <w:r>
                    <w:rPr>
                      <w:rFonts w:ascii="Trebuchet MS"/>
                      <w:w w:val="115"/>
                    </w:rPr>
                    <w:t>pre2</w:t>
                  </w:r>
                  <w:r>
                    <w:rPr>
                      <w:rFonts w:ascii="Trebuchet MS"/>
                      <w:spacing w:val="18"/>
                      <w:w w:val="115"/>
                    </w:rPr>
                    <w:t xml:space="preserve"> </w:t>
                  </w:r>
                  <w:r>
                    <w:rPr>
                      <w:rFonts w:ascii="Trebuchet MS"/>
                      <w:w w:val="120"/>
                    </w:rPr>
                    <w:t>=</w:t>
                  </w:r>
                  <w:r>
                    <w:rPr>
                      <w:rFonts w:ascii="Trebuchet MS"/>
                      <w:spacing w:val="15"/>
                      <w:w w:val="120"/>
                    </w:rPr>
                    <w:t xml:space="preserve"> </w:t>
                  </w:r>
                  <w:r>
                    <w:rPr>
                      <w:rFonts w:ascii="Trebuchet MS"/>
                      <w:w w:val="120"/>
                    </w:rPr>
                    <w:t>1,</w:t>
                  </w:r>
                  <w:r>
                    <w:rPr>
                      <w:rFonts w:ascii="Trebuchet MS"/>
                      <w:spacing w:val="15"/>
                      <w:w w:val="120"/>
                    </w:rPr>
                    <w:t xml:space="preserve"> </w:t>
                  </w:r>
                  <w:r>
                    <w:rPr>
                      <w:rFonts w:ascii="Trebuchet MS"/>
                      <w:w w:val="115"/>
                    </w:rPr>
                    <w:t>pre1</w:t>
                  </w:r>
                  <w:r>
                    <w:rPr>
                      <w:rFonts w:ascii="Trebuchet MS"/>
                      <w:spacing w:val="18"/>
                      <w:w w:val="115"/>
                    </w:rPr>
                    <w:t xml:space="preserve"> </w:t>
                  </w:r>
                  <w:r>
                    <w:rPr>
                      <w:rFonts w:ascii="Trebuchet MS"/>
                      <w:w w:val="120"/>
                    </w:rPr>
                    <w:t>=</w:t>
                  </w:r>
                  <w:r>
                    <w:rPr>
                      <w:rFonts w:ascii="Trebuchet MS"/>
                      <w:spacing w:val="14"/>
                      <w:w w:val="120"/>
                    </w:rPr>
                    <w:t xml:space="preserve"> </w:t>
                  </w:r>
                  <w:r>
                    <w:rPr>
                      <w:rFonts w:ascii="Trebuchet MS"/>
                      <w:w w:val="120"/>
                    </w:rPr>
                    <w:t>2,</w:t>
                  </w:r>
                  <w:r>
                    <w:rPr>
                      <w:rFonts w:ascii="Trebuchet MS"/>
                      <w:spacing w:val="15"/>
                      <w:w w:val="120"/>
                    </w:rPr>
                    <w:t xml:space="preserve"> </w:t>
                  </w:r>
                  <w:r>
                    <w:rPr>
                      <w:rFonts w:ascii="Trebuchet MS"/>
                      <w:w w:val="120"/>
                    </w:rPr>
                    <w:t>cur;</w:t>
                  </w:r>
                  <w:r>
                    <w:rPr>
                      <w:rFonts w:ascii="Trebuchet MS"/>
                      <w:spacing w:val="1"/>
                      <w:w w:val="120"/>
                    </w:rPr>
                    <w:t xml:space="preserve"> </w:t>
                  </w:r>
                  <w:r>
                    <w:rPr>
                      <w:rFonts w:ascii="Trebuchet MS"/>
                      <w:color w:val="7F0000"/>
                      <w:w w:val="120"/>
                    </w:rPr>
                    <w:t>for</w:t>
                  </w:r>
                  <w:r>
                    <w:rPr>
                      <w:rFonts w:ascii="Trebuchet MS"/>
                      <w:color w:val="7F0000"/>
                      <w:spacing w:val="34"/>
                      <w:w w:val="120"/>
                    </w:rPr>
                    <w:t xml:space="preserve"> </w:t>
                  </w:r>
                  <w:r>
                    <w:rPr>
                      <w:rFonts w:ascii="Trebuchet MS"/>
                      <w:w w:val="120"/>
                    </w:rPr>
                    <w:t>(</w:t>
                  </w:r>
                  <w:r>
                    <w:rPr>
                      <w:rFonts w:ascii="Trebuchet MS"/>
                      <w:color w:val="7F0000"/>
                      <w:w w:val="120"/>
                    </w:rPr>
                    <w:t>int</w:t>
                  </w:r>
                  <w:r>
                    <w:rPr>
                      <w:rFonts w:ascii="Trebuchet MS"/>
                      <w:color w:val="7F0000"/>
                      <w:spacing w:val="35"/>
                      <w:w w:val="120"/>
                    </w:rPr>
                    <w:t xml:space="preserve"> </w:t>
                  </w:r>
                  <w:r>
                    <w:rPr>
                      <w:rFonts w:ascii="Trebuchet MS"/>
                      <w:w w:val="155"/>
                    </w:rPr>
                    <w:t>i</w:t>
                  </w:r>
                  <w:r>
                    <w:rPr>
                      <w:rFonts w:ascii="Trebuchet MS"/>
                      <w:spacing w:val="14"/>
                      <w:w w:val="155"/>
                    </w:rPr>
                    <w:t xml:space="preserve"> </w:t>
                  </w:r>
                  <w:r>
                    <w:rPr>
                      <w:rFonts w:ascii="Trebuchet MS"/>
                      <w:w w:val="120"/>
                    </w:rPr>
                    <w:t>=</w:t>
                  </w:r>
                  <w:r>
                    <w:rPr>
                      <w:rFonts w:ascii="Trebuchet MS"/>
                      <w:spacing w:val="34"/>
                      <w:w w:val="120"/>
                    </w:rPr>
                    <w:t xml:space="preserve"> </w:t>
                  </w:r>
                  <w:r>
                    <w:rPr>
                      <w:rFonts w:ascii="Trebuchet MS"/>
                      <w:w w:val="120"/>
                    </w:rPr>
                    <w:t>2;</w:t>
                  </w:r>
                  <w:r>
                    <w:rPr>
                      <w:rFonts w:ascii="Trebuchet MS"/>
                      <w:spacing w:val="35"/>
                      <w:w w:val="120"/>
                    </w:rPr>
                    <w:t xml:space="preserve"> </w:t>
                  </w:r>
                  <w:r>
                    <w:rPr>
                      <w:rFonts w:ascii="Trebuchet MS"/>
                      <w:w w:val="155"/>
                    </w:rPr>
                    <w:t>i</w:t>
                  </w:r>
                  <w:r>
                    <w:rPr>
                      <w:rFonts w:ascii="Trebuchet MS"/>
                      <w:spacing w:val="14"/>
                      <w:w w:val="155"/>
                    </w:rPr>
                    <w:t xml:space="preserve"> </w:t>
                  </w:r>
                  <w:r>
                    <w:rPr>
                      <w:rFonts w:ascii="Trebuchet MS"/>
                      <w:w w:val="120"/>
                    </w:rPr>
                    <w:t>&lt;</w:t>
                  </w:r>
                  <w:r>
                    <w:rPr>
                      <w:rFonts w:ascii="Trebuchet MS"/>
                      <w:spacing w:val="34"/>
                      <w:w w:val="120"/>
                    </w:rPr>
                    <w:t xml:space="preserve"> </w:t>
                  </w:r>
                  <w:r>
                    <w:rPr>
                      <w:rFonts w:ascii="Trebuchet MS"/>
                      <w:w w:val="120"/>
                    </w:rPr>
                    <w:t>n;</w:t>
                  </w:r>
                  <w:r>
                    <w:rPr>
                      <w:rFonts w:ascii="Trebuchet MS"/>
                      <w:spacing w:val="35"/>
                      <w:w w:val="120"/>
                    </w:rPr>
                    <w:t xml:space="preserve"> </w:t>
                  </w:r>
                  <w:r>
                    <w:rPr>
                      <w:rFonts w:ascii="Trebuchet MS"/>
                      <w:w w:val="120"/>
                    </w:rPr>
                    <w:t>++i)</w:t>
                  </w:r>
                  <w:r>
                    <w:rPr>
                      <w:rFonts w:ascii="Trebuchet MS"/>
                      <w:spacing w:val="35"/>
                      <w:w w:val="120"/>
                    </w:rPr>
                    <w:t xml:space="preserve"> </w:t>
                  </w:r>
                  <w:r>
                    <w:rPr>
                      <w:rFonts w:ascii="Trebuchet MS"/>
                      <w:w w:val="120"/>
                    </w:rPr>
                    <w:t>{</w:t>
                  </w:r>
                </w:p>
                <w:p>
                  <w:pPr>
                    <w:pStyle w:val="5"/>
                    <w:spacing w:line="247" w:lineRule="auto"/>
                    <w:ind w:left="812" w:right="5753"/>
                    <w:rPr>
                      <w:rFonts w:ascii="Trebuchet MS"/>
                    </w:rPr>
                  </w:pPr>
                  <w:r>
                    <w:rPr>
                      <w:rFonts w:ascii="Trebuchet MS"/>
                      <w:w w:val="105"/>
                    </w:rPr>
                    <w:t>cur</w:t>
                  </w:r>
                  <w:r>
                    <w:rPr>
                      <w:rFonts w:ascii="Trebuchet MS"/>
                      <w:spacing w:val="41"/>
                      <w:w w:val="105"/>
                    </w:rPr>
                    <w:t xml:space="preserve"> </w:t>
                  </w:r>
                  <w:r>
                    <w:rPr>
                      <w:rFonts w:ascii="Trebuchet MS"/>
                      <w:w w:val="105"/>
                    </w:rPr>
                    <w:t>=</w:t>
                  </w:r>
                  <w:r>
                    <w:rPr>
                      <w:rFonts w:ascii="Trebuchet MS"/>
                      <w:spacing w:val="42"/>
                      <w:w w:val="105"/>
                    </w:rPr>
                    <w:t xml:space="preserve"> </w:t>
                  </w:r>
                  <w:r>
                    <w:rPr>
                      <w:rFonts w:ascii="Trebuchet MS"/>
                      <w:w w:val="105"/>
                    </w:rPr>
                    <w:t>pre1</w:t>
                  </w:r>
                  <w:r>
                    <w:rPr>
                      <w:rFonts w:ascii="Trebuchet MS"/>
                      <w:spacing w:val="42"/>
                      <w:w w:val="105"/>
                    </w:rPr>
                    <w:t xml:space="preserve"> </w:t>
                  </w:r>
                  <w:r>
                    <w:rPr>
                      <w:rFonts w:ascii="Trebuchet MS"/>
                      <w:w w:val="105"/>
                    </w:rPr>
                    <w:t>+</w:t>
                  </w:r>
                  <w:r>
                    <w:rPr>
                      <w:rFonts w:ascii="Trebuchet MS"/>
                      <w:spacing w:val="42"/>
                      <w:w w:val="105"/>
                    </w:rPr>
                    <w:t xml:space="preserve"> </w:t>
                  </w:r>
                  <w:r>
                    <w:rPr>
                      <w:rFonts w:ascii="Trebuchet MS"/>
                      <w:w w:val="105"/>
                    </w:rPr>
                    <w:t>pre2;</w:t>
                  </w:r>
                  <w:r>
                    <w:rPr>
                      <w:rFonts w:ascii="Trebuchet MS"/>
                      <w:spacing w:val="-60"/>
                      <w:w w:val="105"/>
                    </w:rPr>
                    <w:t xml:space="preserve"> </w:t>
                  </w:r>
                  <w:r>
                    <w:rPr>
                      <w:rFonts w:ascii="Trebuchet MS"/>
                      <w:w w:val="105"/>
                    </w:rPr>
                    <w:t>pre2</w:t>
                  </w:r>
                  <w:r>
                    <w:rPr>
                      <w:rFonts w:ascii="Trebuchet MS"/>
                      <w:spacing w:val="42"/>
                      <w:w w:val="105"/>
                    </w:rPr>
                    <w:t xml:space="preserve"> </w:t>
                  </w:r>
                  <w:r>
                    <w:rPr>
                      <w:rFonts w:ascii="Trebuchet MS"/>
                      <w:w w:val="105"/>
                    </w:rPr>
                    <w:t>=</w:t>
                  </w:r>
                  <w:r>
                    <w:rPr>
                      <w:rFonts w:ascii="Trebuchet MS"/>
                      <w:spacing w:val="43"/>
                      <w:w w:val="105"/>
                    </w:rPr>
                    <w:t xml:space="preserve"> </w:t>
                  </w:r>
                  <w:r>
                    <w:rPr>
                      <w:rFonts w:ascii="Trebuchet MS"/>
                      <w:w w:val="105"/>
                    </w:rPr>
                    <w:t>pre1;</w:t>
                  </w:r>
                </w:p>
                <w:p>
                  <w:pPr>
                    <w:pStyle w:val="5"/>
                    <w:ind w:left="812"/>
                    <w:rPr>
                      <w:rFonts w:ascii="Trebuchet MS"/>
                    </w:rPr>
                  </w:pPr>
                  <w:r>
                    <w:rPr>
                      <w:rFonts w:ascii="Trebuchet MS"/>
                      <w:w w:val="110"/>
                    </w:rPr>
                    <w:t>pre1</w:t>
                  </w:r>
                  <w:r>
                    <w:rPr>
                      <w:rFonts w:ascii="Trebuchet MS"/>
                      <w:spacing w:val="32"/>
                      <w:w w:val="110"/>
                    </w:rPr>
                    <w:t xml:space="preserve"> </w:t>
                  </w:r>
                  <w:r>
                    <w:rPr>
                      <w:rFonts w:ascii="Trebuchet MS"/>
                      <w:w w:val="110"/>
                    </w:rPr>
                    <w:t>=</w:t>
                  </w:r>
                  <w:r>
                    <w:rPr>
                      <w:rFonts w:ascii="Trebuchet MS"/>
                      <w:spacing w:val="33"/>
                      <w:w w:val="110"/>
                    </w:rPr>
                    <w:t xml:space="preserve"> </w:t>
                  </w:r>
                  <w:r>
                    <w:rPr>
                      <w:rFonts w:ascii="Trebuchet MS"/>
                      <w:w w:val="110"/>
                    </w:rPr>
                    <w:t>cur;</w:t>
                  </w:r>
                </w:p>
                <w:p>
                  <w:pPr>
                    <w:pStyle w:val="5"/>
                    <w:spacing w:before="6"/>
                    <w:ind w:left="436"/>
                    <w:rPr>
                      <w:rFonts w:ascii="Trebuchet MS"/>
                    </w:rPr>
                  </w:pPr>
                  <w:r>
                    <w:rPr>
                      <w:rFonts w:ascii="Trebuchet MS"/>
                      <w:w w:val="142"/>
                    </w:rPr>
                    <w:t>}</w:t>
                  </w:r>
                </w:p>
                <w:p>
                  <w:pPr>
                    <w:pStyle w:val="5"/>
                    <w:spacing w:before="7"/>
                    <w:ind w:left="436"/>
                    <w:rPr>
                      <w:rFonts w:ascii="Trebuchet MS"/>
                    </w:rPr>
                  </w:pPr>
                  <w:r>
                    <w:rPr>
                      <w:rFonts w:ascii="Trebuchet MS"/>
                      <w:color w:val="7F0000"/>
                      <w:w w:val="115"/>
                    </w:rPr>
                    <w:t>return</w:t>
                  </w:r>
                  <w:r>
                    <w:rPr>
                      <w:rFonts w:ascii="Trebuchet MS"/>
                      <w:color w:val="7F0000"/>
                      <w:spacing w:val="25"/>
                      <w:w w:val="115"/>
                    </w:rPr>
                    <w:t xml:space="preserve"> </w:t>
                  </w:r>
                  <w:r>
                    <w:rPr>
                      <w:rFonts w:ascii="Trebuchet MS"/>
                      <w:w w:val="115"/>
                    </w:rPr>
                    <w:t>cur;</w:t>
                  </w:r>
                </w:p>
                <w:p>
                  <w:pPr>
                    <w:pStyle w:val="5"/>
                    <w:spacing w:before="7"/>
                    <w:ind w:left="59"/>
                    <w:rPr>
                      <w:rFonts w:ascii="Trebuchet MS"/>
                    </w:rPr>
                  </w:pPr>
                  <w:r>
                    <w:rPr>
                      <w:rFonts w:ascii="Trebuchet MS"/>
                      <w:w w:val="142"/>
                    </w:rPr>
                    <w:t>}</w:t>
                  </w:r>
                </w:p>
              </w:txbxContent>
            </v:textbox>
            <w10:wrap type="topAndBottom"/>
          </v:shape>
        </w:pict>
      </w:r>
    </w:p>
    <w:p>
      <w:pPr>
        <w:pStyle w:val="5"/>
        <w:spacing w:before="8"/>
      </w:pPr>
    </w:p>
    <w:p>
      <w:pPr>
        <w:pStyle w:val="4"/>
        <w:spacing w:before="144"/>
      </w:pPr>
      <w:r>
        <w:fldChar w:fldCharType="begin"/>
      </w:r>
      <w:r>
        <w:instrText xml:space="preserve"> HYPERLINK "https://leetcode.com/problems/house-robber/" \h </w:instrText>
      </w:r>
      <w:r>
        <w:fldChar w:fldCharType="separate"/>
      </w:r>
      <w:r>
        <w:rPr>
          <w:color w:val="7F0000"/>
        </w:rPr>
        <w:t>198.</w:t>
      </w:r>
      <w:r>
        <w:rPr>
          <w:color w:val="7F0000"/>
          <w:spacing w:val="21"/>
        </w:rPr>
        <w:t xml:space="preserve"> </w:t>
      </w:r>
      <w:r>
        <w:rPr>
          <w:color w:val="7F0000"/>
        </w:rPr>
        <w:t>House</w:t>
      </w:r>
      <w:r>
        <w:rPr>
          <w:color w:val="7F0000"/>
          <w:spacing w:val="-4"/>
        </w:rPr>
        <w:t xml:space="preserve"> </w:t>
      </w:r>
      <w:r>
        <w:rPr>
          <w:color w:val="7F0000"/>
        </w:rPr>
        <w:t>Robber</w:t>
      </w:r>
      <w:r>
        <w:rPr>
          <w:color w:val="7F0000"/>
          <w:spacing w:val="-5"/>
        </w:rPr>
        <w:t xml:space="preserve"> </w:t>
      </w:r>
      <w:r>
        <w:rPr>
          <w:color w:val="7F0000"/>
        </w:rPr>
        <w:t>(Easy)</w:t>
      </w:r>
      <w:r>
        <w:rPr>
          <w:color w:val="7F0000"/>
        </w:rPr>
        <w:fldChar w:fldCharType="end"/>
      </w:r>
    </w:p>
    <w:p>
      <w:pPr>
        <w:spacing w:before="148"/>
        <w:ind w:left="1445" w:right="0" w:firstLine="0"/>
        <w:jc w:val="left"/>
        <w:rPr>
          <w:rFonts w:hint="eastAsia" w:ascii="Microsoft YaHei UI" w:eastAsia="Microsoft YaHei UI"/>
          <w:b/>
          <w:sz w:val="24"/>
        </w:rPr>
      </w:pPr>
      <w:r>
        <w:rPr>
          <w:rFonts w:hint="eastAsia" w:ascii="Microsoft YaHei UI" w:eastAsia="Microsoft YaHei UI"/>
          <w:b/>
          <w:color w:val="3B70B7"/>
          <w:w w:val="95"/>
          <w:sz w:val="24"/>
        </w:rPr>
        <w:t>题目描述</w:t>
      </w:r>
    </w:p>
    <w:p>
      <w:pPr>
        <w:pStyle w:val="5"/>
        <w:spacing w:before="130" w:line="302" w:lineRule="auto"/>
        <w:ind w:left="1445" w:right="283" w:firstLine="398"/>
      </w:pPr>
      <w:r>
        <w:rPr>
          <w:w w:val="95"/>
        </w:rPr>
        <w:t>假如你是一个劫匪，并且决定抢劫一条街上的房子，每个房子内的钱财数量各不相同。如果</w:t>
      </w:r>
      <w:r>
        <w:rPr>
          <w:spacing w:val="50"/>
          <w:w w:val="95"/>
        </w:rPr>
        <w:t xml:space="preserve"> </w:t>
      </w:r>
      <w:r>
        <w:t>你抢了两栋相邻的房子，则会触发警报机关。求在不触发机关的情况下最多可以抢劫多少钱。</w:t>
      </w:r>
    </w:p>
    <w:p>
      <w:pPr>
        <w:pStyle w:val="4"/>
        <w:spacing w:before="212"/>
        <w:rPr>
          <w:rFonts w:hint="eastAsia" w:ascii="Microsoft YaHei UI" w:eastAsia="Microsoft YaHei UI"/>
        </w:rPr>
      </w:pPr>
      <w:r>
        <w:rPr>
          <w:rFonts w:hint="eastAsia" w:ascii="Microsoft YaHei UI" w:eastAsia="Microsoft YaHei UI"/>
          <w:color w:val="3B70B7"/>
          <w:w w:val="95"/>
        </w:rPr>
        <w:t>输入输出样例</w:t>
      </w:r>
    </w:p>
    <w:p>
      <w:pPr>
        <w:pStyle w:val="5"/>
        <w:spacing w:before="130"/>
        <w:ind w:left="1844"/>
      </w:pPr>
      <w:r>
        <w:rPr>
          <w:w w:val="95"/>
        </w:rPr>
        <w:t>输入是一个一维数组，表示每个房子的钱财数量；输出是劫匪可以最多抢劫的钱财数量。</w:t>
      </w:r>
    </w:p>
    <w:p>
      <w:pPr>
        <w:pStyle w:val="5"/>
        <w:spacing w:before="11"/>
        <w:rPr>
          <w:sz w:val="25"/>
        </w:rPr>
      </w:pPr>
      <w:r>
        <w:pict>
          <v:shape id="_x0000_s1239" o:spid="_x0000_s1239" o:spt="202" type="#_x0000_t202" style="position:absolute;left:0pt;margin-left:86.2pt;margin-top:18.65pt;height:30.1pt;width:422.9pt;mso-position-horizontal-relative:page;mso-wrap-distance-bottom:0pt;mso-wrap-distance-top:0pt;z-index:-15674368;mso-width-relative:page;mso-height-relative:page;" filled="f" stroked="t" coordsize="21600,21600">
            <v:path/>
            <v:fill on="f" focussize="0,0"/>
            <v:stroke weight="0.199212598425197pt" color="#3B70B7"/>
            <v:imagedata o:title=""/>
            <o:lock v:ext="edit"/>
            <v:textbox inset="0mm,0mm,0mm,0mm">
              <w:txbxContent>
                <w:p>
                  <w:pPr>
                    <w:pStyle w:val="5"/>
                    <w:spacing w:before="39"/>
                    <w:ind w:left="59"/>
                    <w:rPr>
                      <w:rFonts w:ascii="Trebuchet MS"/>
                    </w:rPr>
                  </w:pPr>
                  <w:r>
                    <w:rPr>
                      <w:rFonts w:ascii="Trebuchet MS"/>
                      <w:w w:val="120"/>
                    </w:rPr>
                    <w:t>Input:</w:t>
                  </w:r>
                  <w:r>
                    <w:rPr>
                      <w:rFonts w:ascii="Trebuchet MS"/>
                      <w:spacing w:val="14"/>
                      <w:w w:val="120"/>
                    </w:rPr>
                    <w:t xml:space="preserve"> </w:t>
                  </w:r>
                  <w:r>
                    <w:rPr>
                      <w:rFonts w:ascii="Trebuchet MS"/>
                      <w:w w:val="120"/>
                    </w:rPr>
                    <w:t>[2,7,9,3,1]</w:t>
                  </w:r>
                </w:p>
                <w:p>
                  <w:pPr>
                    <w:pStyle w:val="5"/>
                    <w:spacing w:before="7"/>
                    <w:ind w:left="59"/>
                    <w:rPr>
                      <w:rFonts w:ascii="Trebuchet MS"/>
                    </w:rPr>
                  </w:pPr>
                  <w:r>
                    <w:rPr>
                      <w:rFonts w:ascii="Trebuchet MS"/>
                    </w:rPr>
                    <w:t>Output:</w:t>
                  </w:r>
                  <w:r>
                    <w:rPr>
                      <w:rFonts w:ascii="Trebuchet MS"/>
                      <w:spacing w:val="64"/>
                    </w:rPr>
                    <w:t xml:space="preserve"> </w:t>
                  </w:r>
                  <w:r>
                    <w:rPr>
                      <w:rFonts w:ascii="Trebuchet MS"/>
                    </w:rPr>
                    <w:t>12</w:t>
                  </w:r>
                </w:p>
              </w:txbxContent>
            </v:textbox>
            <w10:wrap type="topAndBottom"/>
          </v:shape>
        </w:pict>
      </w:r>
    </w:p>
    <w:p>
      <w:pPr>
        <w:pStyle w:val="5"/>
        <w:spacing w:before="114"/>
        <w:ind w:left="1844"/>
      </w:pPr>
      <w:r>
        <w:rPr>
          <w:spacing w:val="3"/>
          <w:w w:val="95"/>
        </w:rPr>
        <w:t xml:space="preserve">在这个样例中，最多的抢劫方式为抢劫第 </w:t>
      </w:r>
      <w:r>
        <w:rPr>
          <w:rFonts w:ascii="Times New Roman" w:eastAsia="Times New Roman"/>
          <w:w w:val="95"/>
        </w:rPr>
        <w:t>1</w:t>
      </w:r>
      <w:r>
        <w:rPr>
          <w:w w:val="95"/>
        </w:rPr>
        <w:t>、</w:t>
      </w:r>
      <w:r>
        <w:rPr>
          <w:rFonts w:ascii="Times New Roman" w:eastAsia="Times New Roman"/>
          <w:w w:val="95"/>
        </w:rPr>
        <w:t>3</w:t>
      </w:r>
      <w:r>
        <w:rPr>
          <w:w w:val="95"/>
        </w:rPr>
        <w:t>、</w:t>
      </w:r>
      <w:r>
        <w:rPr>
          <w:rFonts w:ascii="Times New Roman" w:eastAsia="Times New Roman"/>
          <w:w w:val="95"/>
        </w:rPr>
        <w:t>5</w:t>
      </w:r>
      <w:r>
        <w:rPr>
          <w:rFonts w:ascii="Times New Roman" w:eastAsia="Times New Roman"/>
          <w:spacing w:val="117"/>
        </w:rPr>
        <w:t xml:space="preserve"> </w:t>
      </w:r>
      <w:r>
        <w:rPr>
          <w:w w:val="95"/>
        </w:rPr>
        <w:t>个房子。</w:t>
      </w:r>
    </w:p>
    <w:p>
      <w:pPr>
        <w:spacing w:after="0"/>
        <w:sectPr>
          <w:headerReference r:id="rId62" w:type="default"/>
          <w:footerReference r:id="rId63" w:type="default"/>
          <w:pgSz w:w="11910" w:h="16840"/>
          <w:pgMar w:top="1200" w:right="1500" w:bottom="700" w:left="340" w:header="923" w:footer="510" w:gutter="0"/>
          <w:pgNumType w:start="41"/>
        </w:sectPr>
      </w:pPr>
    </w:p>
    <w:p>
      <w:pPr>
        <w:pStyle w:val="5"/>
        <w:rPr>
          <w:sz w:val="12"/>
        </w:rPr>
      </w:pPr>
    </w:p>
    <w:p>
      <w:pPr>
        <w:pStyle w:val="4"/>
        <w:spacing w:before="32"/>
        <w:rPr>
          <w:rFonts w:hint="eastAsia" w:ascii="Microsoft YaHei UI" w:eastAsia="Microsoft YaHei UI"/>
        </w:rPr>
      </w:pPr>
      <w:r>
        <w:rPr>
          <w:rFonts w:hint="eastAsia" w:ascii="Microsoft YaHei UI" w:eastAsia="Microsoft YaHei UI"/>
          <w:color w:val="3B70B7"/>
          <w:w w:val="95"/>
        </w:rPr>
        <w:t>题解</w:t>
      </w:r>
    </w:p>
    <w:p>
      <w:pPr>
        <w:pStyle w:val="5"/>
        <w:spacing w:before="129" w:line="302" w:lineRule="auto"/>
        <w:ind w:left="1445" w:right="146" w:firstLine="398"/>
      </w:pPr>
      <w:r>
        <w:rPr>
          <w:spacing w:val="8"/>
          <w:w w:val="95"/>
        </w:rPr>
        <w:t xml:space="preserve">定义一个数组 </w:t>
      </w:r>
      <w:r>
        <w:rPr>
          <w:rFonts w:ascii="Times New Roman" w:eastAsia="Times New Roman"/>
          <w:w w:val="95"/>
        </w:rPr>
        <w:t>dp</w:t>
      </w:r>
      <w:r>
        <w:rPr>
          <w:w w:val="95"/>
        </w:rPr>
        <w:t>，</w:t>
      </w:r>
      <w:r>
        <w:rPr>
          <w:rFonts w:ascii="Times New Roman" w:eastAsia="Times New Roman"/>
          <w:w w:val="95"/>
        </w:rPr>
        <w:t>dp[i]</w:t>
      </w:r>
      <w:r>
        <w:rPr>
          <w:rFonts w:ascii="Times New Roman" w:eastAsia="Times New Roman"/>
          <w:spacing w:val="12"/>
          <w:w w:val="95"/>
        </w:rPr>
        <w:t xml:space="preserve"> </w:t>
      </w:r>
      <w:r>
        <w:rPr>
          <w:spacing w:val="8"/>
          <w:w w:val="95"/>
        </w:rPr>
        <w:t xml:space="preserve">表示抢劫到第 </w:t>
      </w:r>
      <w:r>
        <w:rPr>
          <w:rFonts w:ascii="Times New Roman" w:eastAsia="Times New Roman"/>
          <w:w w:val="95"/>
        </w:rPr>
        <w:t>i</w:t>
      </w:r>
      <w:r>
        <w:rPr>
          <w:rFonts w:ascii="Times New Roman" w:eastAsia="Times New Roman"/>
          <w:spacing w:val="56"/>
        </w:rPr>
        <w:t xml:space="preserve"> </w:t>
      </w:r>
      <w:r>
        <w:rPr>
          <w:w w:val="95"/>
        </w:rPr>
        <w:t>个房子时，可以抢劫的最大数量。我们考虑</w:t>
      </w:r>
      <w:r>
        <w:rPr>
          <w:spacing w:val="90"/>
        </w:rPr>
        <w:t xml:space="preserve"> </w:t>
      </w:r>
      <w:r>
        <w:rPr>
          <w:rFonts w:ascii="Times New Roman" w:eastAsia="Times New Roman"/>
          <w:w w:val="95"/>
        </w:rPr>
        <w:t>dp[i]</w:t>
      </w:r>
      <w:r>
        <w:rPr>
          <w:w w:val="95"/>
        </w:rPr>
        <w:t>，</w:t>
      </w:r>
      <w:r>
        <w:rPr>
          <w:spacing w:val="-92"/>
          <w:w w:val="95"/>
        </w:rPr>
        <w:t xml:space="preserve"> </w:t>
      </w:r>
      <w:r>
        <w:t>此时可以抢劫的最大数量有两种可能，一种是我们选择不抢劫这个房子，此时累计的金额即为</w:t>
      </w:r>
      <w:r>
        <w:rPr>
          <w:rFonts w:ascii="Times New Roman" w:eastAsia="Times New Roman"/>
          <w:w w:val="95"/>
        </w:rPr>
        <w:t>dp[i-1]</w:t>
      </w:r>
      <w:r>
        <w:rPr>
          <w:w w:val="95"/>
        </w:rPr>
        <w:t>；另一种是我们选择抢劫这个房子，那么此前累计的最大金额只能是</w:t>
      </w:r>
      <w:r>
        <w:rPr>
          <w:spacing w:val="96"/>
        </w:rPr>
        <w:t xml:space="preserve">  </w:t>
      </w:r>
      <w:r>
        <w:rPr>
          <w:rFonts w:ascii="Times New Roman" w:eastAsia="Times New Roman"/>
          <w:w w:val="95"/>
        </w:rPr>
        <w:t>dp[i-2]</w:t>
      </w:r>
      <w:r>
        <w:rPr>
          <w:w w:val="95"/>
        </w:rPr>
        <w:t>，因为我们不能</w:t>
      </w:r>
      <w:r>
        <w:rPr>
          <w:spacing w:val="5"/>
          <w:w w:val="95"/>
        </w:rPr>
        <w:t xml:space="preserve">够抢劫第 </w:t>
      </w:r>
      <w:r>
        <w:rPr>
          <w:rFonts w:ascii="Times New Roman" w:eastAsia="Times New Roman"/>
          <w:w w:val="95"/>
        </w:rPr>
        <w:t>i-1</w:t>
      </w:r>
      <w:r>
        <w:rPr>
          <w:rFonts w:ascii="Times New Roman" w:eastAsia="Times New Roman"/>
          <w:spacing w:val="31"/>
          <w:w w:val="95"/>
        </w:rPr>
        <w:t xml:space="preserve"> </w:t>
      </w:r>
      <w:r>
        <w:rPr>
          <w:w w:val="95"/>
        </w:rPr>
        <w:t xml:space="preserve">个房子，否则会触发警报机关。因此本题的状态转移方程为 </w:t>
      </w:r>
      <w:r>
        <w:rPr>
          <w:rFonts w:ascii="Times New Roman" w:eastAsia="Times New Roman"/>
          <w:w w:val="95"/>
        </w:rPr>
        <w:t>dp[i] = max(dp[i-1],</w:t>
      </w:r>
      <w:r>
        <w:rPr>
          <w:rFonts w:ascii="Times New Roman" w:eastAsia="Times New Roman"/>
          <w:spacing w:val="1"/>
          <w:w w:val="95"/>
        </w:rPr>
        <w:t xml:space="preserve"> </w:t>
      </w:r>
      <w:r>
        <w:rPr>
          <w:rFonts w:ascii="Times New Roman" w:eastAsia="Times New Roman"/>
        </w:rPr>
        <w:t>nums[i-1]</w:t>
      </w:r>
      <w:r>
        <w:rPr>
          <w:rFonts w:ascii="Times New Roman" w:eastAsia="Times New Roman"/>
          <w:spacing w:val="-1"/>
        </w:rPr>
        <w:t xml:space="preserve"> + </w:t>
      </w:r>
      <w:r>
        <w:rPr>
          <w:rFonts w:ascii="Times New Roman" w:eastAsia="Times New Roman"/>
        </w:rPr>
        <w:t>dp[i-2])</w:t>
      </w:r>
      <w:r>
        <w:t>。</w:t>
      </w:r>
    </w:p>
    <w:p>
      <w:pPr>
        <w:pStyle w:val="5"/>
        <w:spacing w:before="5"/>
        <w:rPr>
          <w:sz w:val="23"/>
        </w:rPr>
      </w:pPr>
      <w:r>
        <w:pict>
          <v:shape id="_x0000_s1240" o:spid="_x0000_s1240" o:spt="202" type="#_x0000_t202" style="position:absolute;left:0pt;margin-left:86.2pt;margin-top:17.05pt;height:125.75pt;width:422.9pt;mso-position-horizontal-relative:page;mso-wrap-distance-bottom:0pt;mso-wrap-distance-top:0pt;z-index:-15673344;mso-width-relative:page;mso-height-relative:page;" filled="f" stroked="t" coordsize="21600,21600">
            <v:path/>
            <v:fill on="f" focussize="0,0"/>
            <v:stroke weight="0.199212598425197pt" color="#3B70B7"/>
            <v:imagedata o:title=""/>
            <o:lock v:ext="edit"/>
            <v:textbox inset="0mm,0mm,0mm,0mm">
              <w:txbxContent>
                <w:p>
                  <w:pPr>
                    <w:pStyle w:val="5"/>
                    <w:spacing w:before="39"/>
                    <w:ind w:left="59"/>
                    <w:rPr>
                      <w:rFonts w:ascii="Trebuchet MS"/>
                    </w:rPr>
                  </w:pPr>
                  <w:r>
                    <w:rPr>
                      <w:rFonts w:ascii="Trebuchet MS"/>
                      <w:color w:val="7F0000"/>
                      <w:w w:val="110"/>
                    </w:rPr>
                    <w:t>int</w:t>
                  </w:r>
                  <w:r>
                    <w:rPr>
                      <w:rFonts w:ascii="Trebuchet MS"/>
                      <w:color w:val="7F0000"/>
                      <w:spacing w:val="31"/>
                      <w:w w:val="110"/>
                    </w:rPr>
                    <w:t xml:space="preserve"> </w:t>
                  </w:r>
                  <w:r>
                    <w:rPr>
                      <w:rFonts w:ascii="Trebuchet MS"/>
                      <w:w w:val="110"/>
                    </w:rPr>
                    <w:t>rob(vector&lt;</w:t>
                  </w:r>
                  <w:r>
                    <w:rPr>
                      <w:rFonts w:ascii="Trebuchet MS"/>
                      <w:color w:val="7F0000"/>
                      <w:w w:val="110"/>
                    </w:rPr>
                    <w:t>int</w:t>
                  </w:r>
                  <w:r>
                    <w:rPr>
                      <w:rFonts w:ascii="Trebuchet MS"/>
                      <w:w w:val="110"/>
                    </w:rPr>
                    <w:t>&gt;&amp;</w:t>
                  </w:r>
                  <w:r>
                    <w:rPr>
                      <w:rFonts w:ascii="Trebuchet MS"/>
                      <w:spacing w:val="32"/>
                      <w:w w:val="110"/>
                    </w:rPr>
                    <w:t xml:space="preserve"> </w:t>
                  </w:r>
                  <w:r>
                    <w:rPr>
                      <w:rFonts w:ascii="Trebuchet MS"/>
                      <w:w w:val="110"/>
                    </w:rPr>
                    <w:t>nums)</w:t>
                  </w:r>
                  <w:r>
                    <w:rPr>
                      <w:rFonts w:ascii="Trebuchet MS"/>
                      <w:spacing w:val="31"/>
                      <w:w w:val="110"/>
                    </w:rPr>
                    <w:t xml:space="preserve"> </w:t>
                  </w:r>
                  <w:r>
                    <w:rPr>
                      <w:rFonts w:ascii="Trebuchet MS"/>
                      <w:w w:val="110"/>
                    </w:rPr>
                    <w:t>{</w:t>
                  </w:r>
                </w:p>
                <w:p>
                  <w:pPr>
                    <w:pStyle w:val="5"/>
                    <w:spacing w:before="7" w:line="247" w:lineRule="auto"/>
                    <w:ind w:left="436" w:right="5179"/>
                    <w:rPr>
                      <w:rFonts w:ascii="Trebuchet MS"/>
                    </w:rPr>
                  </w:pPr>
                  <w:r>
                    <w:rPr>
                      <w:rFonts w:ascii="Trebuchet MS"/>
                      <w:color w:val="7F0000"/>
                      <w:spacing w:val="-1"/>
                      <w:w w:val="125"/>
                    </w:rPr>
                    <w:t xml:space="preserve">if </w:t>
                  </w:r>
                  <w:r>
                    <w:rPr>
                      <w:rFonts w:ascii="Trebuchet MS"/>
                      <w:spacing w:val="-1"/>
                      <w:w w:val="115"/>
                    </w:rPr>
                    <w:t xml:space="preserve">(nums.empty()) </w:t>
                  </w:r>
                  <w:r>
                    <w:rPr>
                      <w:rFonts w:ascii="Trebuchet MS"/>
                      <w:color w:val="7F0000"/>
                      <w:w w:val="115"/>
                    </w:rPr>
                    <w:t xml:space="preserve">return </w:t>
                  </w:r>
                  <w:r>
                    <w:rPr>
                      <w:rFonts w:ascii="Trebuchet MS"/>
                      <w:w w:val="115"/>
                    </w:rPr>
                    <w:t>0;</w:t>
                  </w:r>
                  <w:r>
                    <w:rPr>
                      <w:rFonts w:ascii="Trebuchet MS"/>
                      <w:spacing w:val="-67"/>
                      <w:w w:val="115"/>
                    </w:rPr>
                    <w:t xml:space="preserve"> </w:t>
                  </w:r>
                  <w:r>
                    <w:rPr>
                      <w:rFonts w:ascii="Trebuchet MS"/>
                      <w:color w:val="7F0000"/>
                      <w:w w:val="115"/>
                    </w:rPr>
                    <w:t>int</w:t>
                  </w:r>
                  <w:r>
                    <w:rPr>
                      <w:rFonts w:ascii="Trebuchet MS"/>
                      <w:color w:val="7F0000"/>
                      <w:spacing w:val="1"/>
                      <w:w w:val="115"/>
                    </w:rPr>
                    <w:t xml:space="preserve"> </w:t>
                  </w:r>
                  <w:r>
                    <w:rPr>
                      <w:rFonts w:ascii="Trebuchet MS"/>
                      <w:w w:val="115"/>
                    </w:rPr>
                    <w:t>n</w:t>
                  </w:r>
                  <w:r>
                    <w:rPr>
                      <w:rFonts w:ascii="Trebuchet MS"/>
                      <w:spacing w:val="1"/>
                      <w:w w:val="115"/>
                    </w:rPr>
                    <w:t xml:space="preserve"> </w:t>
                  </w:r>
                  <w:r>
                    <w:rPr>
                      <w:rFonts w:ascii="Trebuchet MS"/>
                      <w:w w:val="115"/>
                    </w:rPr>
                    <w:t>=</w:t>
                  </w:r>
                  <w:r>
                    <w:rPr>
                      <w:rFonts w:ascii="Trebuchet MS"/>
                      <w:spacing w:val="1"/>
                      <w:w w:val="115"/>
                    </w:rPr>
                    <w:t xml:space="preserve"> </w:t>
                  </w:r>
                  <w:r>
                    <w:rPr>
                      <w:rFonts w:ascii="Trebuchet MS"/>
                      <w:w w:val="115"/>
                    </w:rPr>
                    <w:t>nums.size();</w:t>
                  </w:r>
                  <w:r>
                    <w:rPr>
                      <w:rFonts w:ascii="Trebuchet MS"/>
                      <w:spacing w:val="1"/>
                      <w:w w:val="115"/>
                    </w:rPr>
                    <w:t xml:space="preserve"> </w:t>
                  </w:r>
                  <w:r>
                    <w:rPr>
                      <w:rFonts w:ascii="Trebuchet MS"/>
                      <w:w w:val="115"/>
                    </w:rPr>
                    <w:t>vector&lt;</w:t>
                  </w:r>
                  <w:r>
                    <w:rPr>
                      <w:rFonts w:ascii="Trebuchet MS"/>
                      <w:color w:val="7F0000"/>
                      <w:w w:val="115"/>
                    </w:rPr>
                    <w:t>int</w:t>
                  </w:r>
                  <w:r>
                    <w:rPr>
                      <w:rFonts w:ascii="Trebuchet MS"/>
                      <w:w w:val="115"/>
                    </w:rPr>
                    <w:t>&gt;</w:t>
                  </w:r>
                  <w:r>
                    <w:rPr>
                      <w:rFonts w:ascii="Trebuchet MS"/>
                      <w:spacing w:val="1"/>
                      <w:w w:val="115"/>
                    </w:rPr>
                    <w:t xml:space="preserve"> </w:t>
                  </w:r>
                  <w:r>
                    <w:rPr>
                      <w:rFonts w:ascii="Trebuchet MS"/>
                      <w:w w:val="115"/>
                    </w:rPr>
                    <w:t>dp(n</w:t>
                  </w:r>
                  <w:r>
                    <w:rPr>
                      <w:rFonts w:ascii="Trebuchet MS"/>
                      <w:spacing w:val="1"/>
                      <w:w w:val="115"/>
                    </w:rPr>
                    <w:t xml:space="preserve"> </w:t>
                  </w:r>
                  <w:r>
                    <w:rPr>
                      <w:rFonts w:ascii="Trebuchet MS"/>
                      <w:w w:val="115"/>
                    </w:rPr>
                    <w:t>+</w:t>
                  </w:r>
                  <w:r>
                    <w:rPr>
                      <w:rFonts w:ascii="Trebuchet MS"/>
                      <w:spacing w:val="1"/>
                      <w:w w:val="115"/>
                    </w:rPr>
                    <w:t xml:space="preserve"> </w:t>
                  </w:r>
                  <w:r>
                    <w:rPr>
                      <w:rFonts w:ascii="Trebuchet MS"/>
                      <w:w w:val="115"/>
                    </w:rPr>
                    <w:t>1,</w:t>
                  </w:r>
                  <w:r>
                    <w:rPr>
                      <w:rFonts w:ascii="Trebuchet MS"/>
                      <w:spacing w:val="1"/>
                      <w:w w:val="115"/>
                    </w:rPr>
                    <w:t xml:space="preserve"> </w:t>
                  </w:r>
                  <w:r>
                    <w:rPr>
                      <w:rFonts w:ascii="Trebuchet MS"/>
                      <w:w w:val="115"/>
                    </w:rPr>
                    <w:t>0);</w:t>
                  </w:r>
                  <w:r>
                    <w:rPr>
                      <w:rFonts w:ascii="Trebuchet MS"/>
                      <w:spacing w:val="-67"/>
                      <w:w w:val="115"/>
                    </w:rPr>
                    <w:t xml:space="preserve"> </w:t>
                  </w:r>
                  <w:r>
                    <w:rPr>
                      <w:rFonts w:ascii="Trebuchet MS"/>
                      <w:w w:val="115"/>
                    </w:rPr>
                    <w:t>dp[1]</w:t>
                  </w:r>
                  <w:r>
                    <w:rPr>
                      <w:rFonts w:ascii="Trebuchet MS"/>
                      <w:spacing w:val="26"/>
                      <w:w w:val="115"/>
                    </w:rPr>
                    <w:t xml:space="preserve"> </w:t>
                  </w:r>
                  <w:r>
                    <w:rPr>
                      <w:rFonts w:ascii="Trebuchet MS"/>
                      <w:w w:val="115"/>
                    </w:rPr>
                    <w:t>=</w:t>
                  </w:r>
                  <w:r>
                    <w:rPr>
                      <w:rFonts w:ascii="Trebuchet MS"/>
                      <w:spacing w:val="26"/>
                      <w:w w:val="115"/>
                    </w:rPr>
                    <w:t xml:space="preserve"> </w:t>
                  </w:r>
                  <w:r>
                    <w:rPr>
                      <w:rFonts w:ascii="Trebuchet MS"/>
                      <w:w w:val="115"/>
                    </w:rPr>
                    <w:t>nums[0];</w:t>
                  </w:r>
                </w:p>
                <w:p>
                  <w:pPr>
                    <w:pStyle w:val="5"/>
                    <w:spacing w:line="232" w:lineRule="exact"/>
                    <w:ind w:left="436"/>
                    <w:rPr>
                      <w:rFonts w:ascii="Trebuchet MS"/>
                    </w:rPr>
                  </w:pPr>
                  <w:r>
                    <w:rPr>
                      <w:rFonts w:ascii="Trebuchet MS"/>
                      <w:color w:val="7F0000"/>
                      <w:w w:val="120"/>
                    </w:rPr>
                    <w:t>for</w:t>
                  </w:r>
                  <w:r>
                    <w:rPr>
                      <w:rFonts w:ascii="Trebuchet MS"/>
                      <w:color w:val="7F0000"/>
                      <w:spacing w:val="33"/>
                      <w:w w:val="120"/>
                    </w:rPr>
                    <w:t xml:space="preserve"> </w:t>
                  </w:r>
                  <w:r>
                    <w:rPr>
                      <w:rFonts w:ascii="Trebuchet MS"/>
                      <w:w w:val="120"/>
                    </w:rPr>
                    <w:t>(</w:t>
                  </w:r>
                  <w:r>
                    <w:rPr>
                      <w:rFonts w:ascii="Trebuchet MS"/>
                      <w:color w:val="7F0000"/>
                      <w:w w:val="120"/>
                    </w:rPr>
                    <w:t>int</w:t>
                  </w:r>
                  <w:r>
                    <w:rPr>
                      <w:rFonts w:ascii="Trebuchet MS"/>
                      <w:color w:val="7F0000"/>
                      <w:spacing w:val="34"/>
                      <w:w w:val="120"/>
                    </w:rPr>
                    <w:t xml:space="preserve"> </w:t>
                  </w:r>
                  <w:r>
                    <w:rPr>
                      <w:rFonts w:ascii="Trebuchet MS"/>
                      <w:w w:val="155"/>
                    </w:rPr>
                    <w:t>i</w:t>
                  </w:r>
                  <w:r>
                    <w:rPr>
                      <w:rFonts w:ascii="Trebuchet MS"/>
                      <w:spacing w:val="13"/>
                      <w:w w:val="155"/>
                    </w:rPr>
                    <w:t xml:space="preserve"> </w:t>
                  </w:r>
                  <w:r>
                    <w:rPr>
                      <w:rFonts w:ascii="Trebuchet MS"/>
                      <w:w w:val="120"/>
                    </w:rPr>
                    <w:t>=</w:t>
                  </w:r>
                  <w:r>
                    <w:rPr>
                      <w:rFonts w:ascii="Trebuchet MS"/>
                      <w:spacing w:val="33"/>
                      <w:w w:val="120"/>
                    </w:rPr>
                    <w:t xml:space="preserve"> </w:t>
                  </w:r>
                  <w:r>
                    <w:rPr>
                      <w:rFonts w:ascii="Trebuchet MS"/>
                      <w:w w:val="120"/>
                    </w:rPr>
                    <w:t>2;</w:t>
                  </w:r>
                  <w:r>
                    <w:rPr>
                      <w:rFonts w:ascii="Trebuchet MS"/>
                      <w:spacing w:val="34"/>
                      <w:w w:val="120"/>
                    </w:rPr>
                    <w:t xml:space="preserve"> </w:t>
                  </w:r>
                  <w:r>
                    <w:rPr>
                      <w:rFonts w:ascii="Trebuchet MS"/>
                      <w:w w:val="155"/>
                    </w:rPr>
                    <w:t>i</w:t>
                  </w:r>
                  <w:r>
                    <w:rPr>
                      <w:rFonts w:ascii="Trebuchet MS"/>
                      <w:spacing w:val="13"/>
                      <w:w w:val="155"/>
                    </w:rPr>
                    <w:t xml:space="preserve"> </w:t>
                  </w:r>
                  <w:r>
                    <w:rPr>
                      <w:rFonts w:ascii="Trebuchet MS"/>
                      <w:w w:val="120"/>
                    </w:rPr>
                    <w:t>&lt;=</w:t>
                  </w:r>
                  <w:r>
                    <w:rPr>
                      <w:rFonts w:ascii="Trebuchet MS"/>
                      <w:spacing w:val="34"/>
                      <w:w w:val="120"/>
                    </w:rPr>
                    <w:t xml:space="preserve"> </w:t>
                  </w:r>
                  <w:r>
                    <w:rPr>
                      <w:rFonts w:ascii="Trebuchet MS"/>
                      <w:w w:val="120"/>
                    </w:rPr>
                    <w:t>n;</w:t>
                  </w:r>
                  <w:r>
                    <w:rPr>
                      <w:rFonts w:ascii="Trebuchet MS"/>
                      <w:spacing w:val="33"/>
                      <w:w w:val="120"/>
                    </w:rPr>
                    <w:t xml:space="preserve"> </w:t>
                  </w:r>
                  <w:r>
                    <w:rPr>
                      <w:rFonts w:ascii="Trebuchet MS"/>
                      <w:w w:val="120"/>
                    </w:rPr>
                    <w:t>++i)</w:t>
                  </w:r>
                  <w:r>
                    <w:rPr>
                      <w:rFonts w:ascii="Trebuchet MS"/>
                      <w:spacing w:val="34"/>
                      <w:w w:val="120"/>
                    </w:rPr>
                    <w:t xml:space="preserve"> </w:t>
                  </w:r>
                  <w:r>
                    <w:rPr>
                      <w:rFonts w:ascii="Trebuchet MS"/>
                      <w:w w:val="120"/>
                    </w:rPr>
                    <w:t>{</w:t>
                  </w:r>
                </w:p>
                <w:p>
                  <w:pPr>
                    <w:pStyle w:val="5"/>
                    <w:spacing w:before="7"/>
                    <w:ind w:left="812"/>
                    <w:rPr>
                      <w:rFonts w:ascii="Trebuchet MS"/>
                    </w:rPr>
                  </w:pPr>
                  <w:r>
                    <w:rPr>
                      <w:rFonts w:ascii="Trebuchet MS"/>
                      <w:w w:val="115"/>
                    </w:rPr>
                    <w:t>dp[i]</w:t>
                  </w:r>
                  <w:r>
                    <w:rPr>
                      <w:rFonts w:ascii="Trebuchet MS"/>
                      <w:spacing w:val="35"/>
                      <w:w w:val="115"/>
                    </w:rPr>
                    <w:t xml:space="preserve"> </w:t>
                  </w:r>
                  <w:r>
                    <w:rPr>
                      <w:rFonts w:ascii="Trebuchet MS"/>
                      <w:w w:val="115"/>
                    </w:rPr>
                    <w:t>=</w:t>
                  </w:r>
                  <w:r>
                    <w:rPr>
                      <w:rFonts w:ascii="Trebuchet MS"/>
                      <w:spacing w:val="35"/>
                      <w:w w:val="115"/>
                    </w:rPr>
                    <w:t xml:space="preserve"> </w:t>
                  </w:r>
                  <w:r>
                    <w:rPr>
                      <w:rFonts w:ascii="Trebuchet MS"/>
                      <w:w w:val="115"/>
                    </w:rPr>
                    <w:t>max(dp[i-1],</w:t>
                  </w:r>
                  <w:r>
                    <w:rPr>
                      <w:rFonts w:ascii="Trebuchet MS"/>
                      <w:spacing w:val="35"/>
                      <w:w w:val="115"/>
                    </w:rPr>
                    <w:t xml:space="preserve"> </w:t>
                  </w:r>
                  <w:r>
                    <w:rPr>
                      <w:rFonts w:ascii="Trebuchet MS"/>
                      <w:w w:val="115"/>
                    </w:rPr>
                    <w:t>nums[i-1]</w:t>
                  </w:r>
                  <w:r>
                    <w:rPr>
                      <w:rFonts w:ascii="Trebuchet MS"/>
                      <w:spacing w:val="35"/>
                      <w:w w:val="115"/>
                    </w:rPr>
                    <w:t xml:space="preserve"> </w:t>
                  </w:r>
                  <w:r>
                    <w:rPr>
                      <w:rFonts w:ascii="Trebuchet MS"/>
                      <w:w w:val="115"/>
                    </w:rPr>
                    <w:t>+</w:t>
                  </w:r>
                  <w:r>
                    <w:rPr>
                      <w:rFonts w:ascii="Trebuchet MS"/>
                      <w:spacing w:val="35"/>
                      <w:w w:val="115"/>
                    </w:rPr>
                    <w:t xml:space="preserve"> </w:t>
                  </w:r>
                  <w:r>
                    <w:rPr>
                      <w:rFonts w:ascii="Trebuchet MS"/>
                      <w:w w:val="115"/>
                    </w:rPr>
                    <w:t>dp[i-2]);</w:t>
                  </w:r>
                </w:p>
                <w:p>
                  <w:pPr>
                    <w:pStyle w:val="5"/>
                    <w:spacing w:before="7"/>
                    <w:ind w:left="436"/>
                    <w:rPr>
                      <w:rFonts w:ascii="Trebuchet MS"/>
                    </w:rPr>
                  </w:pPr>
                  <w:r>
                    <w:rPr>
                      <w:rFonts w:ascii="Trebuchet MS"/>
                      <w:w w:val="142"/>
                    </w:rPr>
                    <w:t>}</w:t>
                  </w:r>
                </w:p>
                <w:p>
                  <w:pPr>
                    <w:pStyle w:val="5"/>
                    <w:spacing w:before="7"/>
                    <w:ind w:left="436"/>
                    <w:rPr>
                      <w:rFonts w:ascii="Trebuchet MS"/>
                    </w:rPr>
                  </w:pPr>
                  <w:r>
                    <w:rPr>
                      <w:rFonts w:ascii="Trebuchet MS"/>
                      <w:color w:val="7F0000"/>
                      <w:w w:val="110"/>
                    </w:rPr>
                    <w:t>return</w:t>
                  </w:r>
                  <w:r>
                    <w:rPr>
                      <w:rFonts w:ascii="Trebuchet MS"/>
                      <w:color w:val="7F0000"/>
                      <w:spacing w:val="54"/>
                      <w:w w:val="110"/>
                    </w:rPr>
                    <w:t xml:space="preserve"> </w:t>
                  </w:r>
                  <w:r>
                    <w:rPr>
                      <w:rFonts w:ascii="Trebuchet MS"/>
                      <w:w w:val="110"/>
                    </w:rPr>
                    <w:t>dp[n];</w:t>
                  </w:r>
                </w:p>
                <w:p>
                  <w:pPr>
                    <w:pStyle w:val="5"/>
                    <w:spacing w:before="6"/>
                    <w:ind w:left="59"/>
                    <w:rPr>
                      <w:rFonts w:ascii="Trebuchet MS"/>
                    </w:rPr>
                  </w:pPr>
                  <w:r>
                    <w:rPr>
                      <w:rFonts w:ascii="Trebuchet MS"/>
                      <w:w w:val="142"/>
                    </w:rPr>
                    <w:t>}</w:t>
                  </w:r>
                </w:p>
              </w:txbxContent>
            </v:textbox>
            <w10:wrap type="topAndBottom"/>
          </v:shape>
        </w:pict>
      </w:r>
    </w:p>
    <w:p>
      <w:pPr>
        <w:pStyle w:val="5"/>
        <w:spacing w:before="149" w:after="84"/>
        <w:ind w:left="1844"/>
      </w:pPr>
      <w:r>
        <w:rPr>
          <w:spacing w:val="5"/>
          <w:w w:val="95"/>
        </w:rPr>
        <w:t xml:space="preserve">同样的，我们可以像题目 </w:t>
      </w:r>
      <w:r>
        <w:rPr>
          <w:rFonts w:ascii="Times New Roman" w:eastAsia="Times New Roman"/>
          <w:w w:val="95"/>
        </w:rPr>
        <w:t>70</w:t>
      </w:r>
      <w:r>
        <w:rPr>
          <w:rFonts w:ascii="Times New Roman" w:eastAsia="Times New Roman"/>
          <w:spacing w:val="105"/>
        </w:rPr>
        <w:t xml:space="preserve"> </w:t>
      </w:r>
      <w:r>
        <w:rPr>
          <w:w w:val="95"/>
        </w:rPr>
        <w:t>那样，对空间进行压缩。</w:t>
      </w:r>
    </w:p>
    <w:p>
      <w:pPr>
        <w:pStyle w:val="5"/>
        <w:ind w:left="1382"/>
      </w:pPr>
      <w:r>
        <w:pict>
          <v:shape id="_x0000_s1241" o:spid="_x0000_s1241" o:spt="202" type="#_x0000_t202" style="height:149.65pt;width:422.9pt;" filled="f" stroked="t" coordsize="21600,21600">
            <v:path/>
            <v:fill on="f" focussize="0,0"/>
            <v:stroke weight="0.199212598425197pt" color="#3B70B7"/>
            <v:imagedata o:title=""/>
            <o:lock v:ext="edit"/>
            <v:textbox inset="0mm,0mm,0mm,0mm">
              <w:txbxContent>
                <w:p>
                  <w:pPr>
                    <w:pStyle w:val="5"/>
                    <w:spacing w:before="39"/>
                    <w:ind w:left="59"/>
                    <w:rPr>
                      <w:rFonts w:ascii="Trebuchet MS"/>
                    </w:rPr>
                  </w:pPr>
                  <w:r>
                    <w:rPr>
                      <w:rFonts w:ascii="Trebuchet MS"/>
                      <w:color w:val="7F0000"/>
                      <w:w w:val="110"/>
                    </w:rPr>
                    <w:t>int</w:t>
                  </w:r>
                  <w:r>
                    <w:rPr>
                      <w:rFonts w:ascii="Trebuchet MS"/>
                      <w:color w:val="7F0000"/>
                      <w:spacing w:val="31"/>
                      <w:w w:val="110"/>
                    </w:rPr>
                    <w:t xml:space="preserve"> </w:t>
                  </w:r>
                  <w:r>
                    <w:rPr>
                      <w:rFonts w:ascii="Trebuchet MS"/>
                      <w:w w:val="110"/>
                    </w:rPr>
                    <w:t>rob(vector&lt;</w:t>
                  </w:r>
                  <w:r>
                    <w:rPr>
                      <w:rFonts w:ascii="Trebuchet MS"/>
                      <w:color w:val="7F0000"/>
                      <w:w w:val="110"/>
                    </w:rPr>
                    <w:t>int</w:t>
                  </w:r>
                  <w:r>
                    <w:rPr>
                      <w:rFonts w:ascii="Trebuchet MS"/>
                      <w:w w:val="110"/>
                    </w:rPr>
                    <w:t>&gt;&amp;</w:t>
                  </w:r>
                  <w:r>
                    <w:rPr>
                      <w:rFonts w:ascii="Trebuchet MS"/>
                      <w:spacing w:val="32"/>
                      <w:w w:val="110"/>
                    </w:rPr>
                    <w:t xml:space="preserve"> </w:t>
                  </w:r>
                  <w:r>
                    <w:rPr>
                      <w:rFonts w:ascii="Trebuchet MS"/>
                      <w:w w:val="110"/>
                    </w:rPr>
                    <w:t>nums)</w:t>
                  </w:r>
                  <w:r>
                    <w:rPr>
                      <w:rFonts w:ascii="Trebuchet MS"/>
                      <w:spacing w:val="31"/>
                      <w:w w:val="110"/>
                    </w:rPr>
                    <w:t xml:space="preserve"> </w:t>
                  </w:r>
                  <w:r>
                    <w:rPr>
                      <w:rFonts w:ascii="Trebuchet MS"/>
                      <w:w w:val="110"/>
                    </w:rPr>
                    <w:t>{</w:t>
                  </w:r>
                </w:p>
                <w:p>
                  <w:pPr>
                    <w:pStyle w:val="5"/>
                    <w:spacing w:before="7" w:line="247" w:lineRule="auto"/>
                    <w:ind w:left="436" w:right="5179"/>
                    <w:rPr>
                      <w:rFonts w:ascii="Trebuchet MS"/>
                    </w:rPr>
                  </w:pPr>
                  <w:r>
                    <w:rPr>
                      <w:rFonts w:ascii="Trebuchet MS"/>
                      <w:color w:val="7F0000"/>
                      <w:w w:val="115"/>
                    </w:rPr>
                    <w:t>if</w:t>
                  </w:r>
                  <w:r>
                    <w:rPr>
                      <w:rFonts w:ascii="Trebuchet MS"/>
                      <w:color w:val="7F0000"/>
                      <w:spacing w:val="4"/>
                      <w:w w:val="115"/>
                    </w:rPr>
                    <w:t xml:space="preserve"> </w:t>
                  </w:r>
                  <w:r>
                    <w:rPr>
                      <w:rFonts w:ascii="Trebuchet MS"/>
                      <w:w w:val="115"/>
                    </w:rPr>
                    <w:t>(nums.empty())</w:t>
                  </w:r>
                  <w:r>
                    <w:rPr>
                      <w:rFonts w:ascii="Trebuchet MS"/>
                      <w:spacing w:val="-2"/>
                      <w:w w:val="115"/>
                    </w:rPr>
                    <w:t xml:space="preserve"> </w:t>
                  </w:r>
                  <w:r>
                    <w:rPr>
                      <w:rFonts w:ascii="Trebuchet MS"/>
                      <w:color w:val="7F0000"/>
                      <w:w w:val="115"/>
                    </w:rPr>
                    <w:t>return</w:t>
                  </w:r>
                  <w:r>
                    <w:rPr>
                      <w:rFonts w:ascii="Trebuchet MS"/>
                      <w:color w:val="7F0000"/>
                      <w:spacing w:val="-1"/>
                      <w:w w:val="115"/>
                    </w:rPr>
                    <w:t xml:space="preserve"> </w:t>
                  </w:r>
                  <w:r>
                    <w:rPr>
                      <w:rFonts w:ascii="Trebuchet MS"/>
                      <w:w w:val="115"/>
                    </w:rPr>
                    <w:t>0;</w:t>
                  </w:r>
                  <w:r>
                    <w:rPr>
                      <w:rFonts w:ascii="Trebuchet MS"/>
                      <w:spacing w:val="-67"/>
                      <w:w w:val="115"/>
                    </w:rPr>
                    <w:t xml:space="preserve"> </w:t>
                  </w:r>
                  <w:r>
                    <w:rPr>
                      <w:rFonts w:ascii="Trebuchet MS"/>
                      <w:color w:val="7F0000"/>
                      <w:w w:val="115"/>
                    </w:rPr>
                    <w:t>int</w:t>
                  </w:r>
                  <w:r>
                    <w:rPr>
                      <w:rFonts w:ascii="Trebuchet MS"/>
                      <w:color w:val="7F0000"/>
                      <w:spacing w:val="33"/>
                      <w:w w:val="115"/>
                    </w:rPr>
                    <w:t xml:space="preserve"> </w:t>
                  </w:r>
                  <w:r>
                    <w:rPr>
                      <w:rFonts w:ascii="Trebuchet MS"/>
                      <w:w w:val="115"/>
                    </w:rPr>
                    <w:t>n</w:t>
                  </w:r>
                  <w:r>
                    <w:rPr>
                      <w:rFonts w:ascii="Trebuchet MS"/>
                      <w:spacing w:val="33"/>
                      <w:w w:val="115"/>
                    </w:rPr>
                    <w:t xml:space="preserve"> </w:t>
                  </w:r>
                  <w:r>
                    <w:rPr>
                      <w:rFonts w:ascii="Trebuchet MS"/>
                      <w:w w:val="115"/>
                    </w:rPr>
                    <w:t>=</w:t>
                  </w:r>
                  <w:r>
                    <w:rPr>
                      <w:rFonts w:ascii="Trebuchet MS"/>
                      <w:spacing w:val="33"/>
                      <w:w w:val="115"/>
                    </w:rPr>
                    <w:t xml:space="preserve"> </w:t>
                  </w:r>
                  <w:r>
                    <w:rPr>
                      <w:rFonts w:ascii="Trebuchet MS"/>
                      <w:w w:val="115"/>
                    </w:rPr>
                    <w:t>nums.size();</w:t>
                  </w:r>
                </w:p>
                <w:p>
                  <w:pPr>
                    <w:pStyle w:val="5"/>
                    <w:spacing w:line="247" w:lineRule="auto"/>
                    <w:ind w:left="436" w:right="4918"/>
                    <w:rPr>
                      <w:rFonts w:ascii="Trebuchet MS"/>
                    </w:rPr>
                  </w:pPr>
                  <w:r>
                    <w:rPr>
                      <w:rFonts w:ascii="Trebuchet MS"/>
                      <w:color w:val="7F0000"/>
                      <w:w w:val="120"/>
                    </w:rPr>
                    <w:t xml:space="preserve">if </w:t>
                  </w:r>
                  <w:r>
                    <w:rPr>
                      <w:rFonts w:ascii="Trebuchet MS"/>
                      <w:w w:val="120"/>
                    </w:rPr>
                    <w:t xml:space="preserve">(n == 1) </w:t>
                  </w:r>
                  <w:r>
                    <w:rPr>
                      <w:rFonts w:ascii="Trebuchet MS"/>
                      <w:color w:val="7F0000"/>
                      <w:w w:val="120"/>
                    </w:rPr>
                    <w:t>return</w:t>
                  </w:r>
                  <w:r>
                    <w:rPr>
                      <w:rFonts w:ascii="Trebuchet MS"/>
                      <w:color w:val="7F0000"/>
                      <w:spacing w:val="1"/>
                      <w:w w:val="120"/>
                    </w:rPr>
                    <w:t xml:space="preserve"> </w:t>
                  </w:r>
                  <w:r>
                    <w:rPr>
                      <w:rFonts w:ascii="Trebuchet MS"/>
                      <w:w w:val="120"/>
                    </w:rPr>
                    <w:t>nums[0];</w:t>
                  </w:r>
                  <w:r>
                    <w:rPr>
                      <w:rFonts w:ascii="Trebuchet MS"/>
                      <w:spacing w:val="1"/>
                      <w:w w:val="120"/>
                    </w:rPr>
                    <w:t xml:space="preserve"> </w:t>
                  </w:r>
                  <w:r>
                    <w:rPr>
                      <w:rFonts w:ascii="Trebuchet MS"/>
                      <w:color w:val="7F0000"/>
                      <w:w w:val="120"/>
                    </w:rPr>
                    <w:t>int</w:t>
                  </w:r>
                  <w:r>
                    <w:rPr>
                      <w:rFonts w:ascii="Trebuchet MS"/>
                      <w:color w:val="7F0000"/>
                      <w:spacing w:val="9"/>
                      <w:w w:val="120"/>
                    </w:rPr>
                    <w:t xml:space="preserve"> </w:t>
                  </w:r>
                  <w:r>
                    <w:rPr>
                      <w:rFonts w:ascii="Trebuchet MS"/>
                      <w:w w:val="120"/>
                    </w:rPr>
                    <w:t>pre2</w:t>
                  </w:r>
                  <w:r>
                    <w:rPr>
                      <w:rFonts w:ascii="Trebuchet MS"/>
                      <w:spacing w:val="10"/>
                      <w:w w:val="120"/>
                    </w:rPr>
                    <w:t xml:space="preserve"> </w:t>
                  </w:r>
                  <w:r>
                    <w:rPr>
                      <w:rFonts w:ascii="Trebuchet MS"/>
                      <w:w w:val="120"/>
                    </w:rPr>
                    <w:t>=</w:t>
                  </w:r>
                  <w:r>
                    <w:rPr>
                      <w:rFonts w:ascii="Trebuchet MS"/>
                      <w:spacing w:val="10"/>
                      <w:w w:val="120"/>
                    </w:rPr>
                    <w:t xml:space="preserve"> </w:t>
                  </w:r>
                  <w:r>
                    <w:rPr>
                      <w:rFonts w:ascii="Trebuchet MS"/>
                      <w:w w:val="120"/>
                    </w:rPr>
                    <w:t>0,</w:t>
                  </w:r>
                  <w:r>
                    <w:rPr>
                      <w:rFonts w:ascii="Trebuchet MS"/>
                      <w:spacing w:val="9"/>
                      <w:w w:val="120"/>
                    </w:rPr>
                    <w:t xml:space="preserve"> </w:t>
                  </w:r>
                  <w:r>
                    <w:rPr>
                      <w:rFonts w:ascii="Trebuchet MS"/>
                      <w:w w:val="120"/>
                    </w:rPr>
                    <w:t>pre1</w:t>
                  </w:r>
                  <w:r>
                    <w:rPr>
                      <w:rFonts w:ascii="Trebuchet MS"/>
                      <w:spacing w:val="10"/>
                      <w:w w:val="120"/>
                    </w:rPr>
                    <w:t xml:space="preserve"> </w:t>
                  </w:r>
                  <w:r>
                    <w:rPr>
                      <w:rFonts w:ascii="Trebuchet MS"/>
                      <w:w w:val="120"/>
                    </w:rPr>
                    <w:t>=</w:t>
                  </w:r>
                  <w:r>
                    <w:rPr>
                      <w:rFonts w:ascii="Trebuchet MS"/>
                      <w:spacing w:val="10"/>
                      <w:w w:val="120"/>
                    </w:rPr>
                    <w:t xml:space="preserve"> </w:t>
                  </w:r>
                  <w:r>
                    <w:rPr>
                      <w:rFonts w:ascii="Trebuchet MS"/>
                      <w:w w:val="120"/>
                    </w:rPr>
                    <w:t>0,</w:t>
                  </w:r>
                  <w:r>
                    <w:rPr>
                      <w:rFonts w:ascii="Trebuchet MS"/>
                      <w:spacing w:val="10"/>
                      <w:w w:val="120"/>
                    </w:rPr>
                    <w:t xml:space="preserve"> </w:t>
                  </w:r>
                  <w:r>
                    <w:rPr>
                      <w:rFonts w:ascii="Trebuchet MS"/>
                      <w:w w:val="120"/>
                    </w:rPr>
                    <w:t>cur;</w:t>
                  </w:r>
                  <w:r>
                    <w:rPr>
                      <w:rFonts w:ascii="Trebuchet MS"/>
                      <w:spacing w:val="1"/>
                      <w:w w:val="120"/>
                    </w:rPr>
                    <w:t xml:space="preserve"> </w:t>
                  </w:r>
                  <w:r>
                    <w:rPr>
                      <w:rFonts w:ascii="Trebuchet MS"/>
                      <w:color w:val="7F0000"/>
                      <w:w w:val="120"/>
                    </w:rPr>
                    <w:t>for</w:t>
                  </w:r>
                  <w:r>
                    <w:rPr>
                      <w:rFonts w:ascii="Trebuchet MS"/>
                      <w:color w:val="7F0000"/>
                      <w:spacing w:val="37"/>
                      <w:w w:val="120"/>
                    </w:rPr>
                    <w:t xml:space="preserve"> </w:t>
                  </w:r>
                  <w:r>
                    <w:rPr>
                      <w:rFonts w:ascii="Trebuchet MS"/>
                      <w:w w:val="120"/>
                    </w:rPr>
                    <w:t>(</w:t>
                  </w:r>
                  <w:r>
                    <w:rPr>
                      <w:rFonts w:ascii="Trebuchet MS"/>
                      <w:color w:val="7F0000"/>
                      <w:w w:val="120"/>
                    </w:rPr>
                    <w:t>int</w:t>
                  </w:r>
                  <w:r>
                    <w:rPr>
                      <w:rFonts w:ascii="Trebuchet MS"/>
                      <w:color w:val="7F0000"/>
                      <w:spacing w:val="39"/>
                      <w:w w:val="120"/>
                    </w:rPr>
                    <w:t xml:space="preserve"> </w:t>
                  </w:r>
                  <w:r>
                    <w:rPr>
                      <w:rFonts w:ascii="Trebuchet MS"/>
                      <w:w w:val="125"/>
                    </w:rPr>
                    <w:t>i</w:t>
                  </w:r>
                  <w:r>
                    <w:rPr>
                      <w:rFonts w:ascii="Trebuchet MS"/>
                      <w:spacing w:val="35"/>
                      <w:w w:val="125"/>
                    </w:rPr>
                    <w:t xml:space="preserve"> </w:t>
                  </w:r>
                  <w:r>
                    <w:rPr>
                      <w:rFonts w:ascii="Trebuchet MS"/>
                      <w:w w:val="120"/>
                    </w:rPr>
                    <w:t>=</w:t>
                  </w:r>
                  <w:r>
                    <w:rPr>
                      <w:rFonts w:ascii="Trebuchet MS"/>
                      <w:spacing w:val="39"/>
                      <w:w w:val="120"/>
                    </w:rPr>
                    <w:t xml:space="preserve"> </w:t>
                  </w:r>
                  <w:r>
                    <w:rPr>
                      <w:rFonts w:ascii="Trebuchet MS"/>
                      <w:w w:val="120"/>
                    </w:rPr>
                    <w:t>0;</w:t>
                  </w:r>
                  <w:r>
                    <w:rPr>
                      <w:rFonts w:ascii="Trebuchet MS"/>
                      <w:spacing w:val="38"/>
                      <w:w w:val="120"/>
                    </w:rPr>
                    <w:t xml:space="preserve"> </w:t>
                  </w:r>
                  <w:r>
                    <w:rPr>
                      <w:rFonts w:ascii="Trebuchet MS"/>
                      <w:w w:val="125"/>
                    </w:rPr>
                    <w:t>i</w:t>
                  </w:r>
                  <w:r>
                    <w:rPr>
                      <w:rFonts w:ascii="Trebuchet MS"/>
                      <w:spacing w:val="36"/>
                      <w:w w:val="125"/>
                    </w:rPr>
                    <w:t xml:space="preserve"> </w:t>
                  </w:r>
                  <w:r>
                    <w:rPr>
                      <w:rFonts w:ascii="Trebuchet MS"/>
                      <w:w w:val="120"/>
                    </w:rPr>
                    <w:t>&lt;</w:t>
                  </w:r>
                  <w:r>
                    <w:rPr>
                      <w:rFonts w:ascii="Trebuchet MS"/>
                      <w:spacing w:val="38"/>
                      <w:w w:val="120"/>
                    </w:rPr>
                    <w:t xml:space="preserve"> </w:t>
                  </w:r>
                  <w:r>
                    <w:rPr>
                      <w:rFonts w:ascii="Trebuchet MS"/>
                      <w:w w:val="120"/>
                    </w:rPr>
                    <w:t>n;</w:t>
                  </w:r>
                  <w:r>
                    <w:rPr>
                      <w:rFonts w:ascii="Trebuchet MS"/>
                      <w:spacing w:val="38"/>
                      <w:w w:val="120"/>
                    </w:rPr>
                    <w:t xml:space="preserve"> </w:t>
                  </w:r>
                  <w:r>
                    <w:rPr>
                      <w:rFonts w:ascii="Trebuchet MS"/>
                      <w:w w:val="120"/>
                    </w:rPr>
                    <w:t>++i)</w:t>
                  </w:r>
                  <w:r>
                    <w:rPr>
                      <w:rFonts w:ascii="Trebuchet MS"/>
                      <w:spacing w:val="39"/>
                      <w:w w:val="120"/>
                    </w:rPr>
                    <w:t xml:space="preserve"> </w:t>
                  </w:r>
                  <w:r>
                    <w:rPr>
                      <w:rFonts w:ascii="Trebuchet MS"/>
                      <w:w w:val="120"/>
                    </w:rPr>
                    <w:t>{</w:t>
                  </w:r>
                </w:p>
                <w:p>
                  <w:pPr>
                    <w:pStyle w:val="5"/>
                    <w:spacing w:line="247" w:lineRule="auto"/>
                    <w:ind w:left="812" w:right="4095"/>
                    <w:rPr>
                      <w:rFonts w:ascii="Trebuchet MS"/>
                    </w:rPr>
                  </w:pPr>
                  <w:r>
                    <w:rPr>
                      <w:rFonts w:ascii="Trebuchet MS"/>
                      <w:w w:val="105"/>
                    </w:rPr>
                    <w:t>cur</w:t>
                  </w:r>
                  <w:r>
                    <w:rPr>
                      <w:rFonts w:ascii="Trebuchet MS"/>
                      <w:spacing w:val="48"/>
                      <w:w w:val="105"/>
                    </w:rPr>
                    <w:t xml:space="preserve"> </w:t>
                  </w:r>
                  <w:r>
                    <w:rPr>
                      <w:rFonts w:ascii="Trebuchet MS"/>
                      <w:w w:val="105"/>
                    </w:rPr>
                    <w:t>=</w:t>
                  </w:r>
                  <w:r>
                    <w:rPr>
                      <w:rFonts w:ascii="Trebuchet MS"/>
                      <w:spacing w:val="49"/>
                      <w:w w:val="105"/>
                    </w:rPr>
                    <w:t xml:space="preserve"> </w:t>
                  </w:r>
                  <w:r>
                    <w:rPr>
                      <w:rFonts w:ascii="Trebuchet MS"/>
                      <w:w w:val="105"/>
                    </w:rPr>
                    <w:t>max(pre2</w:t>
                  </w:r>
                  <w:r>
                    <w:rPr>
                      <w:rFonts w:ascii="Trebuchet MS"/>
                      <w:spacing w:val="49"/>
                      <w:w w:val="105"/>
                    </w:rPr>
                    <w:t xml:space="preserve"> </w:t>
                  </w:r>
                  <w:r>
                    <w:rPr>
                      <w:rFonts w:ascii="Trebuchet MS"/>
                      <w:w w:val="105"/>
                    </w:rPr>
                    <w:t>+</w:t>
                  </w:r>
                  <w:r>
                    <w:rPr>
                      <w:rFonts w:ascii="Trebuchet MS"/>
                      <w:spacing w:val="49"/>
                      <w:w w:val="105"/>
                    </w:rPr>
                    <w:t xml:space="preserve"> </w:t>
                  </w:r>
                  <w:r>
                    <w:rPr>
                      <w:rFonts w:ascii="Trebuchet MS"/>
                      <w:w w:val="105"/>
                    </w:rPr>
                    <w:t>nums[i],</w:t>
                  </w:r>
                  <w:r>
                    <w:rPr>
                      <w:rFonts w:ascii="Trebuchet MS"/>
                      <w:spacing w:val="49"/>
                      <w:w w:val="105"/>
                    </w:rPr>
                    <w:t xml:space="preserve"> </w:t>
                  </w:r>
                  <w:r>
                    <w:rPr>
                      <w:rFonts w:ascii="Trebuchet MS"/>
                      <w:w w:val="105"/>
                    </w:rPr>
                    <w:t>pre1);</w:t>
                  </w:r>
                  <w:r>
                    <w:rPr>
                      <w:rFonts w:ascii="Trebuchet MS"/>
                      <w:spacing w:val="-61"/>
                      <w:w w:val="105"/>
                    </w:rPr>
                    <w:t xml:space="preserve"> </w:t>
                  </w:r>
                  <w:r>
                    <w:rPr>
                      <w:rFonts w:ascii="Trebuchet MS"/>
                      <w:w w:val="105"/>
                    </w:rPr>
                    <w:t>pre2</w:t>
                  </w:r>
                  <w:r>
                    <w:rPr>
                      <w:rFonts w:ascii="Trebuchet MS"/>
                      <w:spacing w:val="41"/>
                      <w:w w:val="105"/>
                    </w:rPr>
                    <w:t xml:space="preserve"> </w:t>
                  </w:r>
                  <w:r>
                    <w:rPr>
                      <w:rFonts w:ascii="Trebuchet MS"/>
                      <w:w w:val="105"/>
                    </w:rPr>
                    <w:t>=</w:t>
                  </w:r>
                  <w:r>
                    <w:rPr>
                      <w:rFonts w:ascii="Trebuchet MS"/>
                      <w:spacing w:val="42"/>
                      <w:w w:val="105"/>
                    </w:rPr>
                    <w:t xml:space="preserve"> </w:t>
                  </w:r>
                  <w:r>
                    <w:rPr>
                      <w:rFonts w:ascii="Trebuchet MS"/>
                      <w:w w:val="105"/>
                    </w:rPr>
                    <w:t>pre1;</w:t>
                  </w:r>
                </w:p>
                <w:p>
                  <w:pPr>
                    <w:pStyle w:val="5"/>
                    <w:ind w:left="812"/>
                    <w:rPr>
                      <w:rFonts w:ascii="Trebuchet MS"/>
                    </w:rPr>
                  </w:pPr>
                  <w:r>
                    <w:rPr>
                      <w:rFonts w:ascii="Trebuchet MS"/>
                      <w:w w:val="110"/>
                    </w:rPr>
                    <w:t>pre1</w:t>
                  </w:r>
                  <w:r>
                    <w:rPr>
                      <w:rFonts w:ascii="Trebuchet MS"/>
                      <w:spacing w:val="32"/>
                      <w:w w:val="110"/>
                    </w:rPr>
                    <w:t xml:space="preserve"> </w:t>
                  </w:r>
                  <w:r>
                    <w:rPr>
                      <w:rFonts w:ascii="Trebuchet MS"/>
                      <w:w w:val="110"/>
                    </w:rPr>
                    <w:t>=</w:t>
                  </w:r>
                  <w:r>
                    <w:rPr>
                      <w:rFonts w:ascii="Trebuchet MS"/>
                      <w:spacing w:val="33"/>
                      <w:w w:val="110"/>
                    </w:rPr>
                    <w:t xml:space="preserve"> </w:t>
                  </w:r>
                  <w:r>
                    <w:rPr>
                      <w:rFonts w:ascii="Trebuchet MS"/>
                      <w:w w:val="110"/>
                    </w:rPr>
                    <w:t>cur;</w:t>
                  </w:r>
                </w:p>
                <w:p>
                  <w:pPr>
                    <w:pStyle w:val="5"/>
                    <w:spacing w:before="6"/>
                    <w:ind w:left="436"/>
                    <w:rPr>
                      <w:rFonts w:ascii="Trebuchet MS"/>
                    </w:rPr>
                  </w:pPr>
                  <w:r>
                    <w:rPr>
                      <w:rFonts w:ascii="Trebuchet MS"/>
                      <w:w w:val="142"/>
                    </w:rPr>
                    <w:t>}</w:t>
                  </w:r>
                </w:p>
                <w:p>
                  <w:pPr>
                    <w:pStyle w:val="5"/>
                    <w:spacing w:before="7"/>
                    <w:ind w:left="436"/>
                    <w:rPr>
                      <w:rFonts w:ascii="Trebuchet MS"/>
                    </w:rPr>
                  </w:pPr>
                  <w:r>
                    <w:rPr>
                      <w:rFonts w:ascii="Trebuchet MS"/>
                      <w:color w:val="7F0000"/>
                      <w:w w:val="115"/>
                    </w:rPr>
                    <w:t>return</w:t>
                  </w:r>
                  <w:r>
                    <w:rPr>
                      <w:rFonts w:ascii="Trebuchet MS"/>
                      <w:color w:val="7F0000"/>
                      <w:spacing w:val="25"/>
                      <w:w w:val="115"/>
                    </w:rPr>
                    <w:t xml:space="preserve"> </w:t>
                  </w:r>
                  <w:r>
                    <w:rPr>
                      <w:rFonts w:ascii="Trebuchet MS"/>
                      <w:w w:val="115"/>
                    </w:rPr>
                    <w:t>cur;</w:t>
                  </w:r>
                </w:p>
                <w:p>
                  <w:pPr>
                    <w:pStyle w:val="5"/>
                    <w:spacing w:before="7"/>
                    <w:ind w:left="59"/>
                    <w:rPr>
                      <w:rFonts w:ascii="Trebuchet MS"/>
                    </w:rPr>
                  </w:pPr>
                  <w:r>
                    <w:rPr>
                      <w:rFonts w:ascii="Trebuchet MS"/>
                      <w:w w:val="142"/>
                    </w:rPr>
                    <w:t>}</w:t>
                  </w:r>
                </w:p>
              </w:txbxContent>
            </v:textbox>
            <w10:wrap type="none"/>
            <w10:anchorlock/>
          </v:shape>
        </w:pict>
      </w:r>
    </w:p>
    <w:p>
      <w:pPr>
        <w:pStyle w:val="5"/>
        <w:spacing w:before="2"/>
        <w:rPr>
          <w:sz w:val="24"/>
        </w:rPr>
      </w:pPr>
    </w:p>
    <w:p>
      <w:pPr>
        <w:pStyle w:val="4"/>
        <w:spacing w:before="143"/>
      </w:pPr>
      <w:r>
        <w:fldChar w:fldCharType="begin"/>
      </w:r>
      <w:r>
        <w:instrText xml:space="preserve"> HYPERLINK "https://leetcode.com/problems/arithmetic-slices/" \h </w:instrText>
      </w:r>
      <w:r>
        <w:fldChar w:fldCharType="separate"/>
      </w:r>
      <w:r>
        <w:rPr>
          <w:color w:val="7F0000"/>
        </w:rPr>
        <w:t>413.</w:t>
      </w:r>
      <w:r>
        <w:rPr>
          <w:color w:val="7F0000"/>
          <w:spacing w:val="21"/>
        </w:rPr>
        <w:t xml:space="preserve"> </w:t>
      </w:r>
      <w:r>
        <w:rPr>
          <w:color w:val="7F0000"/>
        </w:rPr>
        <w:t>Arithmetic</w:t>
      </w:r>
      <w:r>
        <w:rPr>
          <w:color w:val="7F0000"/>
          <w:spacing w:val="-4"/>
        </w:rPr>
        <w:t xml:space="preserve"> </w:t>
      </w:r>
      <w:r>
        <w:rPr>
          <w:color w:val="7F0000"/>
        </w:rPr>
        <w:t>Slices</w:t>
      </w:r>
      <w:r>
        <w:rPr>
          <w:color w:val="7F0000"/>
          <w:spacing w:val="-4"/>
        </w:rPr>
        <w:t xml:space="preserve"> </w:t>
      </w:r>
      <w:r>
        <w:rPr>
          <w:color w:val="7F0000"/>
        </w:rPr>
        <w:t>(Medium)</w:t>
      </w:r>
      <w:r>
        <w:rPr>
          <w:color w:val="7F0000"/>
        </w:rPr>
        <w:fldChar w:fldCharType="end"/>
      </w:r>
    </w:p>
    <w:p>
      <w:pPr>
        <w:spacing w:before="149"/>
        <w:ind w:left="1445" w:right="0" w:firstLine="0"/>
        <w:jc w:val="left"/>
        <w:rPr>
          <w:rFonts w:hint="eastAsia" w:ascii="Microsoft YaHei UI" w:eastAsia="Microsoft YaHei UI"/>
          <w:b/>
          <w:sz w:val="24"/>
        </w:rPr>
      </w:pPr>
      <w:r>
        <w:rPr>
          <w:rFonts w:hint="eastAsia" w:ascii="Microsoft YaHei UI" w:eastAsia="Microsoft YaHei UI"/>
          <w:b/>
          <w:color w:val="3B70B7"/>
          <w:w w:val="95"/>
          <w:sz w:val="24"/>
        </w:rPr>
        <w:t>题目描述</w:t>
      </w:r>
    </w:p>
    <w:p>
      <w:pPr>
        <w:pStyle w:val="5"/>
        <w:spacing w:before="129"/>
        <w:ind w:left="1844"/>
      </w:pPr>
      <w:r>
        <w:rPr>
          <w:w w:val="95"/>
        </w:rPr>
        <w:t>给定一个数组，求这个数组中连续且等差的子数组一共有多少个。</w:t>
      </w:r>
    </w:p>
    <w:p>
      <w:pPr>
        <w:pStyle w:val="5"/>
        <w:spacing w:before="12"/>
        <w:rPr>
          <w:sz w:val="22"/>
        </w:rPr>
      </w:pPr>
    </w:p>
    <w:p>
      <w:pPr>
        <w:pStyle w:val="4"/>
        <w:rPr>
          <w:rFonts w:hint="eastAsia" w:ascii="Microsoft YaHei UI" w:eastAsia="Microsoft YaHei UI"/>
        </w:rPr>
      </w:pPr>
      <w:r>
        <w:rPr>
          <w:rFonts w:hint="eastAsia" w:ascii="Microsoft YaHei UI" w:eastAsia="Microsoft YaHei UI"/>
          <w:color w:val="3B70B7"/>
          <w:w w:val="95"/>
        </w:rPr>
        <w:t>输入输出样例</w:t>
      </w:r>
    </w:p>
    <w:p>
      <w:pPr>
        <w:pStyle w:val="5"/>
        <w:spacing w:before="130"/>
        <w:ind w:left="1844"/>
      </w:pPr>
      <w:r>
        <w:rPr>
          <w:w w:val="95"/>
        </w:rPr>
        <w:t>输入是一个一维数组，输出是满足等差条件的连续字数组个数。</w:t>
      </w:r>
    </w:p>
    <w:p>
      <w:pPr>
        <w:pStyle w:val="5"/>
        <w:spacing w:before="8"/>
        <w:rPr>
          <w:sz w:val="28"/>
        </w:rPr>
      </w:pPr>
      <w:r>
        <w:pict>
          <v:shape id="_x0000_s1242" o:spid="_x0000_s1242" o:spt="202" type="#_x0000_t202" style="position:absolute;left:0pt;margin-left:86.2pt;margin-top:20.4pt;height:30.1pt;width:422.9pt;mso-position-horizontal-relative:page;mso-wrap-distance-bottom:0pt;mso-wrap-distance-top:0pt;z-index:-15672320;mso-width-relative:page;mso-height-relative:page;" filled="f" stroked="t" coordsize="21600,21600">
            <v:path/>
            <v:fill on="f" focussize="0,0"/>
            <v:stroke weight="0.199212598425197pt" color="#3B70B7"/>
            <v:imagedata o:title=""/>
            <o:lock v:ext="edit"/>
            <v:textbox inset="0mm,0mm,0mm,0mm">
              <w:txbxContent>
                <w:p>
                  <w:pPr>
                    <w:pStyle w:val="5"/>
                    <w:spacing w:before="39" w:line="247" w:lineRule="auto"/>
                    <w:ind w:left="59" w:right="5753"/>
                    <w:rPr>
                      <w:rFonts w:ascii="Trebuchet MS"/>
                    </w:rPr>
                  </w:pPr>
                  <w:r>
                    <w:rPr>
                      <w:rFonts w:ascii="Trebuchet MS"/>
                      <w:w w:val="105"/>
                    </w:rPr>
                    <w:t>Input:</w:t>
                  </w:r>
                  <w:r>
                    <w:rPr>
                      <w:rFonts w:ascii="Trebuchet MS"/>
                      <w:spacing w:val="5"/>
                      <w:w w:val="105"/>
                    </w:rPr>
                    <w:t xml:space="preserve"> </w:t>
                  </w:r>
                  <w:r>
                    <w:rPr>
                      <w:rFonts w:ascii="Trebuchet MS"/>
                      <w:w w:val="105"/>
                    </w:rPr>
                    <w:t>nums</w:t>
                  </w:r>
                  <w:r>
                    <w:rPr>
                      <w:rFonts w:ascii="Trebuchet MS"/>
                      <w:spacing w:val="5"/>
                      <w:w w:val="105"/>
                    </w:rPr>
                    <w:t xml:space="preserve"> </w:t>
                  </w:r>
                  <w:r>
                    <w:rPr>
                      <w:rFonts w:ascii="Trebuchet MS"/>
                      <w:w w:val="105"/>
                    </w:rPr>
                    <w:t>=</w:t>
                  </w:r>
                  <w:r>
                    <w:rPr>
                      <w:rFonts w:ascii="Trebuchet MS"/>
                      <w:spacing w:val="5"/>
                      <w:w w:val="105"/>
                    </w:rPr>
                    <w:t xml:space="preserve"> </w:t>
                  </w:r>
                  <w:r>
                    <w:rPr>
                      <w:rFonts w:ascii="Trebuchet MS"/>
                      <w:w w:val="105"/>
                    </w:rPr>
                    <w:t>[1,2,3,4]</w:t>
                  </w:r>
                  <w:r>
                    <w:rPr>
                      <w:rFonts w:ascii="Trebuchet MS"/>
                      <w:spacing w:val="-61"/>
                      <w:w w:val="105"/>
                    </w:rPr>
                    <w:t xml:space="preserve"> </w:t>
                  </w:r>
                  <w:r>
                    <w:rPr>
                      <w:rFonts w:ascii="Trebuchet MS"/>
                      <w:w w:val="105"/>
                    </w:rPr>
                    <w:t>Output:</w:t>
                  </w:r>
                  <w:r>
                    <w:rPr>
                      <w:rFonts w:ascii="Trebuchet MS"/>
                      <w:spacing w:val="40"/>
                      <w:w w:val="105"/>
                    </w:rPr>
                    <w:t xml:space="preserve"> </w:t>
                  </w:r>
                  <w:r>
                    <w:rPr>
                      <w:rFonts w:ascii="Trebuchet MS"/>
                      <w:w w:val="105"/>
                    </w:rPr>
                    <w:t>3</w:t>
                  </w:r>
                </w:p>
              </w:txbxContent>
            </v:textbox>
            <w10:wrap type="topAndBottom"/>
          </v:shape>
        </w:pict>
      </w:r>
    </w:p>
    <w:p>
      <w:pPr>
        <w:pStyle w:val="5"/>
        <w:spacing w:before="149"/>
        <w:ind w:left="1844"/>
      </w:pPr>
      <w:r>
        <w:rPr>
          <w:spacing w:val="2"/>
          <w:w w:val="95"/>
        </w:rPr>
        <w:t xml:space="preserve">在这个样例中，等差数列有 </w:t>
      </w:r>
      <w:r>
        <w:rPr>
          <w:rFonts w:ascii="Times New Roman" w:eastAsia="Times New Roman"/>
          <w:w w:val="95"/>
        </w:rPr>
        <w:t>[1,2,3]</w:t>
      </w:r>
      <w:r>
        <w:rPr>
          <w:w w:val="95"/>
        </w:rPr>
        <w:t>、</w:t>
      </w:r>
      <w:r>
        <w:rPr>
          <w:rFonts w:ascii="Times New Roman" w:eastAsia="Times New Roman"/>
          <w:w w:val="95"/>
        </w:rPr>
        <w:t>[2,3,4]</w:t>
      </w:r>
      <w:r>
        <w:rPr>
          <w:rFonts w:ascii="Times New Roman" w:eastAsia="Times New Roman"/>
          <w:spacing w:val="72"/>
        </w:rPr>
        <w:t xml:space="preserve"> </w:t>
      </w:r>
      <w:r>
        <w:rPr>
          <w:spacing w:val="13"/>
          <w:w w:val="95"/>
        </w:rPr>
        <w:t xml:space="preserve">和 </w:t>
      </w:r>
      <w:r>
        <w:rPr>
          <w:rFonts w:ascii="Times New Roman" w:eastAsia="Times New Roman"/>
          <w:w w:val="95"/>
        </w:rPr>
        <w:t>[1,2,3,4]</w:t>
      </w:r>
      <w:r>
        <w:rPr>
          <w:w w:val="95"/>
        </w:rPr>
        <w:t>。</w:t>
      </w:r>
    </w:p>
    <w:p>
      <w:pPr>
        <w:spacing w:after="0"/>
        <w:sectPr>
          <w:pgSz w:w="11910" w:h="16840"/>
          <w:pgMar w:top="1200" w:right="1500" w:bottom="700" w:left="340" w:header="923" w:footer="510" w:gutter="0"/>
        </w:sectPr>
      </w:pPr>
    </w:p>
    <w:p>
      <w:pPr>
        <w:pStyle w:val="5"/>
        <w:rPr>
          <w:sz w:val="12"/>
        </w:rPr>
      </w:pPr>
    </w:p>
    <w:p>
      <w:pPr>
        <w:pStyle w:val="4"/>
        <w:spacing w:before="32"/>
        <w:rPr>
          <w:rFonts w:hint="eastAsia" w:ascii="Microsoft YaHei UI" w:eastAsia="Microsoft YaHei UI"/>
        </w:rPr>
      </w:pPr>
      <w:r>
        <w:rPr>
          <w:rFonts w:hint="eastAsia" w:ascii="Microsoft YaHei UI" w:eastAsia="Microsoft YaHei UI"/>
          <w:color w:val="3B70B7"/>
          <w:w w:val="95"/>
        </w:rPr>
        <w:t>题解</w:t>
      </w:r>
    </w:p>
    <w:p>
      <w:pPr>
        <w:pStyle w:val="5"/>
        <w:spacing w:before="129"/>
        <w:ind w:left="1844"/>
        <w:rPr>
          <w:rFonts w:ascii="Times New Roman" w:eastAsia="Times New Roman"/>
        </w:rPr>
      </w:pPr>
      <w:r>
        <w:rPr>
          <w:spacing w:val="1"/>
          <w:w w:val="95"/>
        </w:rPr>
        <w:t xml:space="preserve">这道题略微特殊，因为要求是等差数列，可以很自然的想到子数组必定满足 </w:t>
      </w:r>
      <w:r>
        <w:rPr>
          <w:rFonts w:ascii="Times New Roman" w:eastAsia="Times New Roman"/>
          <w:w w:val="95"/>
        </w:rPr>
        <w:t>num[i]</w:t>
      </w:r>
      <w:r>
        <w:rPr>
          <w:rFonts w:ascii="Times New Roman" w:eastAsia="Times New Roman"/>
          <w:spacing w:val="85"/>
        </w:rPr>
        <w:t xml:space="preserve"> </w:t>
      </w:r>
      <w:r>
        <w:rPr>
          <w:rFonts w:ascii="Times New Roman" w:eastAsia="Times New Roman"/>
          <w:w w:val="95"/>
        </w:rPr>
        <w:t>-</w:t>
      </w:r>
      <w:r>
        <w:rPr>
          <w:rFonts w:ascii="Times New Roman" w:eastAsia="Times New Roman"/>
          <w:spacing w:val="86"/>
        </w:rPr>
        <w:t xml:space="preserve"> </w:t>
      </w:r>
      <w:r>
        <w:rPr>
          <w:rFonts w:ascii="Times New Roman" w:eastAsia="Times New Roman"/>
          <w:w w:val="95"/>
        </w:rPr>
        <w:t>num[i-1]</w:t>
      </w:r>
    </w:p>
    <w:p>
      <w:pPr>
        <w:pStyle w:val="5"/>
        <w:spacing w:before="66" w:line="302" w:lineRule="auto"/>
        <w:ind w:left="1445" w:right="283"/>
      </w:pPr>
      <w:r>
        <w:rPr>
          <w:rFonts w:ascii="Times New Roman" w:eastAsia="Times New Roman"/>
          <w:spacing w:val="-7"/>
        </w:rPr>
        <w:t xml:space="preserve">= </w:t>
      </w:r>
      <w:r>
        <w:rPr>
          <w:rFonts w:ascii="Times New Roman" w:eastAsia="Times New Roman"/>
        </w:rPr>
        <w:t>num[i-1]</w:t>
      </w:r>
      <w:r>
        <w:rPr>
          <w:rFonts w:ascii="Times New Roman" w:eastAsia="Times New Roman"/>
          <w:spacing w:val="-9"/>
        </w:rPr>
        <w:t xml:space="preserve"> - </w:t>
      </w:r>
      <w:r>
        <w:rPr>
          <w:rFonts w:ascii="Times New Roman" w:eastAsia="Times New Roman"/>
        </w:rPr>
        <w:t>num[i-2]</w:t>
      </w:r>
      <w:r>
        <w:rPr>
          <w:spacing w:val="4"/>
        </w:rPr>
        <w:t>。然而由于我们对于</w:t>
      </w:r>
      <w:r>
        <w:rPr>
          <w:rFonts w:ascii="Times New Roman" w:eastAsia="Times New Roman"/>
        </w:rPr>
        <w:t>dp</w:t>
      </w:r>
      <w:r>
        <w:rPr>
          <w:rFonts w:ascii="Times New Roman" w:eastAsia="Times New Roman"/>
          <w:spacing w:val="-12"/>
        </w:rPr>
        <w:t xml:space="preserve"> </w:t>
      </w:r>
      <w:r>
        <w:rPr>
          <w:spacing w:val="4"/>
        </w:rPr>
        <w:t>数组的定义通常为以</w:t>
      </w:r>
      <w:r>
        <w:rPr>
          <w:rFonts w:ascii="Times New Roman" w:eastAsia="Times New Roman"/>
        </w:rPr>
        <w:t>i</w:t>
      </w:r>
      <w:r>
        <w:rPr>
          <w:rFonts w:ascii="Times New Roman" w:eastAsia="Times New Roman"/>
          <w:spacing w:val="-13"/>
        </w:rPr>
        <w:t xml:space="preserve"> </w:t>
      </w:r>
      <w:r>
        <w:t>结尾的，满足某些条件的子数</w:t>
      </w:r>
      <w:r>
        <w:rPr>
          <w:spacing w:val="-1"/>
          <w:w w:val="95"/>
        </w:rPr>
        <w:t xml:space="preserve">组数量，而等差子数组可以在任意一个位置终结，因此此题在最后需要对 </w:t>
      </w:r>
      <w:r>
        <w:rPr>
          <w:rFonts w:ascii="Times New Roman" w:eastAsia="Times New Roman"/>
          <w:w w:val="95"/>
        </w:rPr>
        <w:t>dp</w:t>
      </w:r>
      <w:r>
        <w:rPr>
          <w:rFonts w:ascii="Times New Roman" w:eastAsia="Times New Roman"/>
          <w:spacing w:val="24"/>
          <w:w w:val="95"/>
        </w:rPr>
        <w:t xml:space="preserve"> </w:t>
      </w:r>
      <w:r>
        <w:rPr>
          <w:w w:val="95"/>
        </w:rPr>
        <w:t>数组求和。</w:t>
      </w:r>
    </w:p>
    <w:p>
      <w:pPr>
        <w:pStyle w:val="5"/>
        <w:spacing w:before="12"/>
        <w:rPr>
          <w:sz w:val="22"/>
        </w:rPr>
      </w:pPr>
      <w:r>
        <w:pict>
          <v:shape id="_x0000_s1243" o:spid="_x0000_s1243" o:spt="202" type="#_x0000_t202" style="position:absolute;left:0pt;margin-left:86.2pt;margin-top:16.75pt;height:137.7pt;width:422.9pt;mso-position-horizontal-relative:page;mso-wrap-distance-bottom:0pt;mso-wrap-distance-top:0pt;z-index:-15672320;mso-width-relative:page;mso-height-relative:page;" filled="f" stroked="t" coordsize="21600,21600">
            <v:path/>
            <v:fill on="f" focussize="0,0"/>
            <v:stroke weight="0.199212598425197pt" color="#3B70B7"/>
            <v:imagedata o:title=""/>
            <o:lock v:ext="edit"/>
            <v:textbox inset="0mm,0mm,0mm,0mm">
              <w:txbxContent>
                <w:p>
                  <w:pPr>
                    <w:pStyle w:val="5"/>
                    <w:spacing w:before="39" w:line="247" w:lineRule="auto"/>
                    <w:ind w:left="436" w:right="3255" w:hanging="377"/>
                    <w:rPr>
                      <w:rFonts w:ascii="Trebuchet MS"/>
                    </w:rPr>
                  </w:pPr>
                  <w:r>
                    <w:rPr>
                      <w:rFonts w:ascii="Trebuchet MS"/>
                      <w:color w:val="7F0000"/>
                      <w:w w:val="110"/>
                    </w:rPr>
                    <w:t>int</w:t>
                  </w:r>
                  <w:r>
                    <w:rPr>
                      <w:rFonts w:ascii="Trebuchet MS"/>
                      <w:color w:val="7F0000"/>
                      <w:spacing w:val="11"/>
                      <w:w w:val="110"/>
                    </w:rPr>
                    <w:t xml:space="preserve"> </w:t>
                  </w:r>
                  <w:r>
                    <w:rPr>
                      <w:rFonts w:ascii="Trebuchet MS"/>
                      <w:w w:val="110"/>
                    </w:rPr>
                    <w:t>numberOfArithmeticSlices(vector&lt;</w:t>
                  </w:r>
                  <w:r>
                    <w:rPr>
                      <w:rFonts w:ascii="Trebuchet MS"/>
                      <w:color w:val="7F0000"/>
                      <w:w w:val="110"/>
                    </w:rPr>
                    <w:t>int</w:t>
                  </w:r>
                  <w:r>
                    <w:rPr>
                      <w:rFonts w:ascii="Trebuchet MS"/>
                      <w:w w:val="110"/>
                    </w:rPr>
                    <w:t>&gt;&amp;</w:t>
                  </w:r>
                  <w:r>
                    <w:rPr>
                      <w:rFonts w:ascii="Trebuchet MS"/>
                      <w:spacing w:val="11"/>
                      <w:w w:val="110"/>
                    </w:rPr>
                    <w:t xml:space="preserve"> </w:t>
                  </w:r>
                  <w:r>
                    <w:rPr>
                      <w:rFonts w:ascii="Trebuchet MS"/>
                      <w:w w:val="110"/>
                    </w:rPr>
                    <w:t>nums)</w:t>
                  </w:r>
                  <w:r>
                    <w:rPr>
                      <w:rFonts w:ascii="Trebuchet MS"/>
                      <w:spacing w:val="11"/>
                      <w:w w:val="110"/>
                    </w:rPr>
                    <w:t xml:space="preserve"> </w:t>
                  </w:r>
                  <w:r>
                    <w:rPr>
                      <w:rFonts w:ascii="Trebuchet MS"/>
                      <w:w w:val="110"/>
                    </w:rPr>
                    <w:t>{</w:t>
                  </w:r>
                  <w:r>
                    <w:rPr>
                      <w:rFonts w:ascii="Trebuchet MS"/>
                      <w:spacing w:val="-64"/>
                      <w:w w:val="110"/>
                    </w:rPr>
                    <w:t xml:space="preserve"> </w:t>
                  </w:r>
                  <w:r>
                    <w:rPr>
                      <w:rFonts w:ascii="Trebuchet MS"/>
                      <w:color w:val="7F0000"/>
                      <w:w w:val="115"/>
                    </w:rPr>
                    <w:t>int</w:t>
                  </w:r>
                  <w:r>
                    <w:rPr>
                      <w:rFonts w:ascii="Trebuchet MS"/>
                      <w:color w:val="7F0000"/>
                      <w:spacing w:val="34"/>
                      <w:w w:val="115"/>
                    </w:rPr>
                    <w:t xml:space="preserve"> </w:t>
                  </w:r>
                  <w:r>
                    <w:rPr>
                      <w:rFonts w:ascii="Trebuchet MS"/>
                      <w:w w:val="115"/>
                    </w:rPr>
                    <w:t>n</w:t>
                  </w:r>
                  <w:r>
                    <w:rPr>
                      <w:rFonts w:ascii="Trebuchet MS"/>
                      <w:spacing w:val="35"/>
                      <w:w w:val="115"/>
                    </w:rPr>
                    <w:t xml:space="preserve"> </w:t>
                  </w:r>
                  <w:r>
                    <w:rPr>
                      <w:rFonts w:ascii="Trebuchet MS"/>
                      <w:w w:val="115"/>
                    </w:rPr>
                    <w:t>=</w:t>
                  </w:r>
                  <w:r>
                    <w:rPr>
                      <w:rFonts w:ascii="Trebuchet MS"/>
                      <w:spacing w:val="34"/>
                      <w:w w:val="115"/>
                    </w:rPr>
                    <w:t xml:space="preserve"> </w:t>
                  </w:r>
                  <w:r>
                    <w:rPr>
                      <w:rFonts w:ascii="Trebuchet MS"/>
                      <w:w w:val="115"/>
                    </w:rPr>
                    <w:t>nums.size();</w:t>
                  </w:r>
                </w:p>
                <w:p>
                  <w:pPr>
                    <w:pStyle w:val="5"/>
                    <w:ind w:left="436"/>
                    <w:rPr>
                      <w:rFonts w:ascii="Trebuchet MS"/>
                    </w:rPr>
                  </w:pPr>
                  <w:r>
                    <w:rPr>
                      <w:rFonts w:ascii="Trebuchet MS"/>
                      <w:color w:val="7F0000"/>
                      <w:w w:val="130"/>
                    </w:rPr>
                    <w:t>if</w:t>
                  </w:r>
                  <w:r>
                    <w:rPr>
                      <w:rFonts w:ascii="Trebuchet MS"/>
                      <w:color w:val="7F0000"/>
                      <w:spacing w:val="15"/>
                      <w:w w:val="130"/>
                    </w:rPr>
                    <w:t xml:space="preserve"> </w:t>
                  </w:r>
                  <w:r>
                    <w:rPr>
                      <w:rFonts w:ascii="Trebuchet MS"/>
                      <w:w w:val="120"/>
                    </w:rPr>
                    <w:t>(n</w:t>
                  </w:r>
                  <w:r>
                    <w:rPr>
                      <w:rFonts w:ascii="Trebuchet MS"/>
                      <w:spacing w:val="22"/>
                      <w:w w:val="120"/>
                    </w:rPr>
                    <w:t xml:space="preserve"> </w:t>
                  </w:r>
                  <w:r>
                    <w:rPr>
                      <w:rFonts w:ascii="Trebuchet MS"/>
                      <w:w w:val="120"/>
                    </w:rPr>
                    <w:t>&lt;</w:t>
                  </w:r>
                  <w:r>
                    <w:rPr>
                      <w:rFonts w:ascii="Trebuchet MS"/>
                      <w:spacing w:val="22"/>
                      <w:w w:val="120"/>
                    </w:rPr>
                    <w:t xml:space="preserve"> </w:t>
                  </w:r>
                  <w:r>
                    <w:rPr>
                      <w:rFonts w:ascii="Trebuchet MS"/>
                      <w:w w:val="120"/>
                    </w:rPr>
                    <w:t>3)</w:t>
                  </w:r>
                  <w:r>
                    <w:rPr>
                      <w:rFonts w:ascii="Trebuchet MS"/>
                      <w:spacing w:val="22"/>
                      <w:w w:val="120"/>
                    </w:rPr>
                    <w:t xml:space="preserve"> </w:t>
                  </w:r>
                  <w:r>
                    <w:rPr>
                      <w:rFonts w:ascii="Trebuchet MS"/>
                      <w:color w:val="7F0000"/>
                      <w:w w:val="120"/>
                    </w:rPr>
                    <w:t>return</w:t>
                  </w:r>
                  <w:r>
                    <w:rPr>
                      <w:rFonts w:ascii="Trebuchet MS"/>
                      <w:color w:val="7F0000"/>
                      <w:spacing w:val="21"/>
                      <w:w w:val="120"/>
                    </w:rPr>
                    <w:t xml:space="preserve"> </w:t>
                  </w:r>
                  <w:r>
                    <w:rPr>
                      <w:rFonts w:ascii="Trebuchet MS"/>
                      <w:w w:val="120"/>
                    </w:rPr>
                    <w:t>0;</w:t>
                  </w:r>
                </w:p>
                <w:p>
                  <w:pPr>
                    <w:pStyle w:val="5"/>
                    <w:spacing w:before="7"/>
                    <w:ind w:left="436"/>
                    <w:rPr>
                      <w:rFonts w:ascii="Trebuchet MS"/>
                    </w:rPr>
                  </w:pPr>
                  <w:r>
                    <w:rPr>
                      <w:rFonts w:ascii="Trebuchet MS"/>
                      <w:w w:val="115"/>
                    </w:rPr>
                    <w:t>vector&lt;</w:t>
                  </w:r>
                  <w:r>
                    <w:rPr>
                      <w:rFonts w:ascii="Trebuchet MS"/>
                      <w:color w:val="7F0000"/>
                      <w:w w:val="115"/>
                    </w:rPr>
                    <w:t>int</w:t>
                  </w:r>
                  <w:r>
                    <w:rPr>
                      <w:rFonts w:ascii="Trebuchet MS"/>
                      <w:w w:val="115"/>
                    </w:rPr>
                    <w:t>&gt;</w:t>
                  </w:r>
                  <w:r>
                    <w:rPr>
                      <w:rFonts w:ascii="Trebuchet MS"/>
                      <w:spacing w:val="21"/>
                      <w:w w:val="115"/>
                    </w:rPr>
                    <w:t xml:space="preserve"> </w:t>
                  </w:r>
                  <w:r>
                    <w:rPr>
                      <w:rFonts w:ascii="Trebuchet MS"/>
                      <w:w w:val="115"/>
                    </w:rPr>
                    <w:t>dp(n,</w:t>
                  </w:r>
                  <w:r>
                    <w:rPr>
                      <w:rFonts w:ascii="Trebuchet MS"/>
                      <w:spacing w:val="21"/>
                      <w:w w:val="115"/>
                    </w:rPr>
                    <w:t xml:space="preserve"> </w:t>
                  </w:r>
                  <w:r>
                    <w:rPr>
                      <w:rFonts w:ascii="Trebuchet MS"/>
                      <w:w w:val="115"/>
                    </w:rPr>
                    <w:t>0);</w:t>
                  </w:r>
                </w:p>
                <w:p>
                  <w:pPr>
                    <w:pStyle w:val="5"/>
                    <w:spacing w:before="7"/>
                    <w:ind w:left="436"/>
                    <w:rPr>
                      <w:rFonts w:ascii="Trebuchet MS"/>
                    </w:rPr>
                  </w:pPr>
                  <w:r>
                    <w:rPr>
                      <w:rFonts w:ascii="Trebuchet MS"/>
                      <w:color w:val="7F0000"/>
                      <w:w w:val="120"/>
                    </w:rPr>
                    <w:t>for</w:t>
                  </w:r>
                  <w:r>
                    <w:rPr>
                      <w:rFonts w:ascii="Trebuchet MS"/>
                      <w:color w:val="7F0000"/>
                      <w:spacing w:val="35"/>
                      <w:w w:val="120"/>
                    </w:rPr>
                    <w:t xml:space="preserve"> </w:t>
                  </w:r>
                  <w:r>
                    <w:rPr>
                      <w:rFonts w:ascii="Trebuchet MS"/>
                      <w:w w:val="120"/>
                    </w:rPr>
                    <w:t>(</w:t>
                  </w:r>
                  <w:r>
                    <w:rPr>
                      <w:rFonts w:ascii="Trebuchet MS"/>
                      <w:color w:val="7F0000"/>
                      <w:w w:val="120"/>
                    </w:rPr>
                    <w:t>int</w:t>
                  </w:r>
                  <w:r>
                    <w:rPr>
                      <w:rFonts w:ascii="Trebuchet MS"/>
                      <w:color w:val="7F0000"/>
                      <w:spacing w:val="36"/>
                      <w:w w:val="120"/>
                    </w:rPr>
                    <w:t xml:space="preserve"> </w:t>
                  </w:r>
                  <w:r>
                    <w:rPr>
                      <w:rFonts w:ascii="Trebuchet MS"/>
                      <w:w w:val="155"/>
                    </w:rPr>
                    <w:t>i</w:t>
                  </w:r>
                  <w:r>
                    <w:rPr>
                      <w:rFonts w:ascii="Trebuchet MS"/>
                      <w:spacing w:val="15"/>
                      <w:w w:val="155"/>
                    </w:rPr>
                    <w:t xml:space="preserve"> </w:t>
                  </w:r>
                  <w:r>
                    <w:rPr>
                      <w:rFonts w:ascii="Trebuchet MS"/>
                      <w:w w:val="120"/>
                    </w:rPr>
                    <w:t>=</w:t>
                  </w:r>
                  <w:r>
                    <w:rPr>
                      <w:rFonts w:ascii="Trebuchet MS"/>
                      <w:spacing w:val="36"/>
                      <w:w w:val="120"/>
                    </w:rPr>
                    <w:t xml:space="preserve"> </w:t>
                  </w:r>
                  <w:r>
                    <w:rPr>
                      <w:rFonts w:ascii="Trebuchet MS"/>
                      <w:w w:val="120"/>
                    </w:rPr>
                    <w:t>2;</w:t>
                  </w:r>
                  <w:r>
                    <w:rPr>
                      <w:rFonts w:ascii="Trebuchet MS"/>
                      <w:spacing w:val="36"/>
                      <w:w w:val="120"/>
                    </w:rPr>
                    <w:t xml:space="preserve"> </w:t>
                  </w:r>
                  <w:r>
                    <w:rPr>
                      <w:rFonts w:ascii="Trebuchet MS"/>
                      <w:w w:val="155"/>
                    </w:rPr>
                    <w:t>i</w:t>
                  </w:r>
                  <w:r>
                    <w:rPr>
                      <w:rFonts w:ascii="Trebuchet MS"/>
                      <w:spacing w:val="15"/>
                      <w:w w:val="155"/>
                    </w:rPr>
                    <w:t xml:space="preserve"> </w:t>
                  </w:r>
                  <w:r>
                    <w:rPr>
                      <w:rFonts w:ascii="Trebuchet MS"/>
                      <w:w w:val="120"/>
                    </w:rPr>
                    <w:t>&lt;</w:t>
                  </w:r>
                  <w:r>
                    <w:rPr>
                      <w:rFonts w:ascii="Trebuchet MS"/>
                      <w:spacing w:val="36"/>
                      <w:w w:val="120"/>
                    </w:rPr>
                    <w:t xml:space="preserve"> </w:t>
                  </w:r>
                  <w:r>
                    <w:rPr>
                      <w:rFonts w:ascii="Trebuchet MS"/>
                      <w:w w:val="120"/>
                    </w:rPr>
                    <w:t>n;</w:t>
                  </w:r>
                  <w:r>
                    <w:rPr>
                      <w:rFonts w:ascii="Trebuchet MS"/>
                      <w:spacing w:val="36"/>
                      <w:w w:val="120"/>
                    </w:rPr>
                    <w:t xml:space="preserve"> </w:t>
                  </w:r>
                  <w:r>
                    <w:rPr>
                      <w:rFonts w:ascii="Trebuchet MS"/>
                      <w:w w:val="120"/>
                    </w:rPr>
                    <w:t>++i)</w:t>
                  </w:r>
                  <w:r>
                    <w:rPr>
                      <w:rFonts w:ascii="Trebuchet MS"/>
                      <w:spacing w:val="36"/>
                      <w:w w:val="120"/>
                    </w:rPr>
                    <w:t xml:space="preserve"> </w:t>
                  </w:r>
                  <w:r>
                    <w:rPr>
                      <w:rFonts w:ascii="Trebuchet MS"/>
                      <w:w w:val="120"/>
                    </w:rPr>
                    <w:t>{</w:t>
                  </w:r>
                </w:p>
                <w:p>
                  <w:pPr>
                    <w:pStyle w:val="5"/>
                    <w:spacing w:before="7" w:line="247" w:lineRule="auto"/>
                    <w:ind w:left="1189" w:right="2293" w:hanging="377"/>
                    <w:rPr>
                      <w:rFonts w:ascii="Trebuchet MS"/>
                    </w:rPr>
                  </w:pPr>
                  <w:r>
                    <w:rPr>
                      <w:rFonts w:ascii="Trebuchet MS"/>
                      <w:color w:val="7F0000"/>
                      <w:w w:val="130"/>
                    </w:rPr>
                    <w:t>if</w:t>
                  </w:r>
                  <w:r>
                    <w:rPr>
                      <w:rFonts w:ascii="Trebuchet MS"/>
                      <w:color w:val="7F0000"/>
                      <w:spacing w:val="-2"/>
                      <w:w w:val="130"/>
                    </w:rPr>
                    <w:t xml:space="preserve"> </w:t>
                  </w:r>
                  <w:r>
                    <w:rPr>
                      <w:rFonts w:ascii="Trebuchet MS"/>
                      <w:w w:val="120"/>
                    </w:rPr>
                    <w:t>(nums[i]</w:t>
                  </w:r>
                  <w:r>
                    <w:rPr>
                      <w:rFonts w:ascii="Trebuchet MS"/>
                      <w:spacing w:val="4"/>
                      <w:w w:val="120"/>
                    </w:rPr>
                    <w:t xml:space="preserve"> </w:t>
                  </w:r>
                  <w:r>
                    <w:rPr>
                      <w:rFonts w:ascii="Trebuchet MS"/>
                      <w:w w:val="120"/>
                    </w:rPr>
                    <w:t>-</w:t>
                  </w:r>
                  <w:r>
                    <w:rPr>
                      <w:rFonts w:ascii="Trebuchet MS"/>
                      <w:spacing w:val="4"/>
                      <w:w w:val="120"/>
                    </w:rPr>
                    <w:t xml:space="preserve"> </w:t>
                  </w:r>
                  <w:r>
                    <w:rPr>
                      <w:rFonts w:ascii="Trebuchet MS"/>
                      <w:w w:val="120"/>
                    </w:rPr>
                    <w:t>nums[i-1]</w:t>
                  </w:r>
                  <w:r>
                    <w:rPr>
                      <w:rFonts w:ascii="Trebuchet MS"/>
                      <w:spacing w:val="4"/>
                      <w:w w:val="120"/>
                    </w:rPr>
                    <w:t xml:space="preserve"> </w:t>
                  </w:r>
                  <w:r>
                    <w:rPr>
                      <w:rFonts w:ascii="Trebuchet MS"/>
                      <w:w w:val="120"/>
                    </w:rPr>
                    <w:t>==</w:t>
                  </w:r>
                  <w:r>
                    <w:rPr>
                      <w:rFonts w:ascii="Trebuchet MS"/>
                      <w:spacing w:val="4"/>
                      <w:w w:val="120"/>
                    </w:rPr>
                    <w:t xml:space="preserve"> </w:t>
                  </w:r>
                  <w:r>
                    <w:rPr>
                      <w:rFonts w:ascii="Trebuchet MS"/>
                      <w:w w:val="120"/>
                    </w:rPr>
                    <w:t>nums[i-1]</w:t>
                  </w:r>
                  <w:r>
                    <w:rPr>
                      <w:rFonts w:ascii="Trebuchet MS"/>
                      <w:spacing w:val="4"/>
                      <w:w w:val="120"/>
                    </w:rPr>
                    <w:t xml:space="preserve"> </w:t>
                  </w:r>
                  <w:r>
                    <w:rPr>
                      <w:rFonts w:ascii="Trebuchet MS"/>
                      <w:w w:val="120"/>
                    </w:rPr>
                    <w:t>-</w:t>
                  </w:r>
                  <w:r>
                    <w:rPr>
                      <w:rFonts w:ascii="Trebuchet MS"/>
                      <w:spacing w:val="4"/>
                      <w:w w:val="120"/>
                    </w:rPr>
                    <w:t xml:space="preserve"> </w:t>
                  </w:r>
                  <w:r>
                    <w:rPr>
                      <w:rFonts w:ascii="Trebuchet MS"/>
                      <w:w w:val="120"/>
                    </w:rPr>
                    <w:t>nums[i-2])</w:t>
                  </w:r>
                  <w:r>
                    <w:rPr>
                      <w:rFonts w:ascii="Trebuchet MS"/>
                      <w:spacing w:val="4"/>
                      <w:w w:val="120"/>
                    </w:rPr>
                    <w:t xml:space="preserve"> </w:t>
                  </w:r>
                  <w:r>
                    <w:rPr>
                      <w:rFonts w:ascii="Trebuchet MS"/>
                      <w:w w:val="120"/>
                    </w:rPr>
                    <w:t>{</w:t>
                  </w:r>
                  <w:r>
                    <w:rPr>
                      <w:rFonts w:ascii="Trebuchet MS"/>
                      <w:spacing w:val="-69"/>
                      <w:w w:val="120"/>
                    </w:rPr>
                    <w:t xml:space="preserve"> </w:t>
                  </w:r>
                  <w:r>
                    <w:rPr>
                      <w:rFonts w:ascii="Trebuchet MS"/>
                      <w:w w:val="120"/>
                    </w:rPr>
                    <w:t>dp[i]</w:t>
                  </w:r>
                  <w:r>
                    <w:rPr>
                      <w:rFonts w:ascii="Trebuchet MS"/>
                      <w:spacing w:val="31"/>
                      <w:w w:val="120"/>
                    </w:rPr>
                    <w:t xml:space="preserve"> </w:t>
                  </w:r>
                  <w:r>
                    <w:rPr>
                      <w:rFonts w:ascii="Trebuchet MS"/>
                      <w:w w:val="120"/>
                    </w:rPr>
                    <w:t>=</w:t>
                  </w:r>
                  <w:r>
                    <w:rPr>
                      <w:rFonts w:ascii="Trebuchet MS"/>
                      <w:spacing w:val="31"/>
                      <w:w w:val="120"/>
                    </w:rPr>
                    <w:t xml:space="preserve"> </w:t>
                  </w:r>
                  <w:r>
                    <w:rPr>
                      <w:rFonts w:ascii="Trebuchet MS"/>
                      <w:w w:val="120"/>
                    </w:rPr>
                    <w:t>dp[i-1]</w:t>
                  </w:r>
                  <w:r>
                    <w:rPr>
                      <w:rFonts w:ascii="Trebuchet MS"/>
                      <w:spacing w:val="31"/>
                      <w:w w:val="120"/>
                    </w:rPr>
                    <w:t xml:space="preserve"> </w:t>
                  </w:r>
                  <w:r>
                    <w:rPr>
                      <w:rFonts w:ascii="Trebuchet MS"/>
                      <w:w w:val="120"/>
                    </w:rPr>
                    <w:t>+</w:t>
                  </w:r>
                  <w:r>
                    <w:rPr>
                      <w:rFonts w:ascii="Trebuchet MS"/>
                      <w:spacing w:val="31"/>
                      <w:w w:val="120"/>
                    </w:rPr>
                    <w:t xml:space="preserve"> </w:t>
                  </w:r>
                  <w:r>
                    <w:rPr>
                      <w:rFonts w:ascii="Trebuchet MS"/>
                      <w:w w:val="120"/>
                    </w:rPr>
                    <w:t>1;</w:t>
                  </w:r>
                </w:p>
                <w:p>
                  <w:pPr>
                    <w:pStyle w:val="5"/>
                    <w:ind w:left="812"/>
                    <w:rPr>
                      <w:rFonts w:ascii="Trebuchet MS"/>
                    </w:rPr>
                  </w:pPr>
                  <w:r>
                    <w:rPr>
                      <w:rFonts w:ascii="Trebuchet MS"/>
                      <w:w w:val="142"/>
                    </w:rPr>
                    <w:t>}</w:t>
                  </w:r>
                </w:p>
                <w:p>
                  <w:pPr>
                    <w:pStyle w:val="5"/>
                    <w:spacing w:before="6"/>
                    <w:ind w:left="436"/>
                    <w:rPr>
                      <w:rFonts w:ascii="Trebuchet MS"/>
                    </w:rPr>
                  </w:pPr>
                  <w:r>
                    <w:rPr>
                      <w:rFonts w:ascii="Trebuchet MS"/>
                      <w:w w:val="142"/>
                    </w:rPr>
                    <w:t>}</w:t>
                  </w:r>
                </w:p>
                <w:p>
                  <w:pPr>
                    <w:pStyle w:val="5"/>
                    <w:spacing w:before="7"/>
                    <w:ind w:left="436"/>
                    <w:rPr>
                      <w:rFonts w:ascii="Trebuchet MS"/>
                    </w:rPr>
                  </w:pPr>
                  <w:r>
                    <w:rPr>
                      <w:rFonts w:ascii="Trebuchet MS"/>
                      <w:color w:val="7F0000"/>
                      <w:w w:val="110"/>
                    </w:rPr>
                    <w:t>return</w:t>
                  </w:r>
                  <w:r>
                    <w:rPr>
                      <w:rFonts w:ascii="Trebuchet MS"/>
                      <w:color w:val="7F0000"/>
                      <w:spacing w:val="43"/>
                      <w:w w:val="110"/>
                    </w:rPr>
                    <w:t xml:space="preserve"> </w:t>
                  </w:r>
                  <w:r>
                    <w:rPr>
                      <w:rFonts w:ascii="Trebuchet MS"/>
                      <w:w w:val="110"/>
                    </w:rPr>
                    <w:t>accumulate(dp.begin(),</w:t>
                  </w:r>
                  <w:r>
                    <w:rPr>
                      <w:rFonts w:ascii="Trebuchet MS"/>
                      <w:spacing w:val="44"/>
                      <w:w w:val="110"/>
                    </w:rPr>
                    <w:t xml:space="preserve"> </w:t>
                  </w:r>
                  <w:r>
                    <w:rPr>
                      <w:rFonts w:ascii="Trebuchet MS"/>
                      <w:w w:val="110"/>
                    </w:rPr>
                    <w:t>dp.end(),</w:t>
                  </w:r>
                  <w:r>
                    <w:rPr>
                      <w:rFonts w:ascii="Trebuchet MS"/>
                      <w:spacing w:val="44"/>
                      <w:w w:val="110"/>
                    </w:rPr>
                    <w:t xml:space="preserve"> </w:t>
                  </w:r>
                  <w:r>
                    <w:rPr>
                      <w:rFonts w:ascii="Trebuchet MS"/>
                      <w:w w:val="110"/>
                    </w:rPr>
                    <w:t>0);</w:t>
                  </w:r>
                </w:p>
                <w:p>
                  <w:pPr>
                    <w:pStyle w:val="5"/>
                    <w:spacing w:before="7"/>
                    <w:ind w:left="59"/>
                    <w:rPr>
                      <w:rFonts w:ascii="Trebuchet MS"/>
                    </w:rPr>
                  </w:pPr>
                  <w:r>
                    <w:rPr>
                      <w:rFonts w:ascii="Trebuchet MS"/>
                      <w:w w:val="142"/>
                    </w:rPr>
                    <w:t>}</w:t>
                  </w:r>
                </w:p>
              </w:txbxContent>
            </v:textbox>
            <w10:wrap type="topAndBottom"/>
          </v:shape>
        </w:pict>
      </w:r>
    </w:p>
    <w:p>
      <w:pPr>
        <w:pStyle w:val="5"/>
        <w:spacing w:before="9"/>
        <w:rPr>
          <w:sz w:val="29"/>
        </w:rPr>
      </w:pPr>
    </w:p>
    <w:p>
      <w:pPr>
        <w:pStyle w:val="3"/>
        <w:numPr>
          <w:ilvl w:val="1"/>
          <w:numId w:val="24"/>
        </w:numPr>
        <w:tabs>
          <w:tab w:val="left" w:pos="1968"/>
        </w:tabs>
        <w:spacing w:before="65" w:after="0" w:line="240" w:lineRule="auto"/>
        <w:ind w:left="1967" w:right="0" w:hanging="523"/>
        <w:jc w:val="left"/>
      </w:pPr>
      <w:bookmarkStart w:id="86" w:name="7.3 基本动态规划：二维"/>
      <w:bookmarkEnd w:id="86"/>
      <w:bookmarkStart w:id="87" w:name="_bookmark33"/>
      <w:bookmarkEnd w:id="87"/>
      <w:bookmarkStart w:id="88" w:name="_bookmark33"/>
      <w:bookmarkEnd w:id="88"/>
      <w:r>
        <w:rPr>
          <w:color w:val="3B70B7"/>
        </w:rPr>
        <w:t>基本动态规划：二维</w:t>
      </w:r>
    </w:p>
    <w:p>
      <w:pPr>
        <w:pStyle w:val="4"/>
        <w:spacing w:before="260"/>
      </w:pPr>
      <w:r>
        <w:fldChar w:fldCharType="begin"/>
      </w:r>
      <w:r>
        <w:instrText xml:space="preserve"> HYPERLINK "https://leetcode.com/problems/minimum-path-sum/" \h </w:instrText>
      </w:r>
      <w:r>
        <w:fldChar w:fldCharType="separate"/>
      </w:r>
      <w:r>
        <w:rPr>
          <w:color w:val="7F0000"/>
        </w:rPr>
        <w:t>64.</w:t>
      </w:r>
      <w:r>
        <w:rPr>
          <w:color w:val="7F0000"/>
          <w:spacing w:val="21"/>
        </w:rPr>
        <w:t xml:space="preserve"> </w:t>
      </w:r>
      <w:r>
        <w:rPr>
          <w:color w:val="7F0000"/>
        </w:rPr>
        <w:t>Minimum</w:t>
      </w:r>
      <w:r>
        <w:rPr>
          <w:color w:val="7F0000"/>
          <w:spacing w:val="-4"/>
        </w:rPr>
        <w:t xml:space="preserve"> </w:t>
      </w:r>
      <w:r>
        <w:rPr>
          <w:color w:val="7F0000"/>
        </w:rPr>
        <w:t>Path</w:t>
      </w:r>
      <w:r>
        <w:rPr>
          <w:color w:val="7F0000"/>
          <w:spacing w:val="-4"/>
        </w:rPr>
        <w:t xml:space="preserve"> </w:t>
      </w:r>
      <w:r>
        <w:rPr>
          <w:color w:val="7F0000"/>
        </w:rPr>
        <w:t>Sum</w:t>
      </w:r>
      <w:r>
        <w:rPr>
          <w:color w:val="7F0000"/>
          <w:spacing w:val="-4"/>
        </w:rPr>
        <w:t xml:space="preserve"> </w:t>
      </w:r>
      <w:r>
        <w:rPr>
          <w:color w:val="7F0000"/>
        </w:rPr>
        <w:t>(Medium)</w:t>
      </w:r>
      <w:r>
        <w:rPr>
          <w:color w:val="7F0000"/>
        </w:rPr>
        <w:fldChar w:fldCharType="end"/>
      </w:r>
    </w:p>
    <w:p>
      <w:pPr>
        <w:spacing w:before="148"/>
        <w:ind w:left="1445" w:right="0" w:firstLine="0"/>
        <w:jc w:val="left"/>
        <w:rPr>
          <w:rFonts w:hint="eastAsia" w:ascii="Microsoft YaHei UI" w:eastAsia="Microsoft YaHei UI"/>
          <w:b/>
          <w:sz w:val="24"/>
        </w:rPr>
      </w:pPr>
      <w:r>
        <w:rPr>
          <w:rFonts w:hint="eastAsia" w:ascii="Microsoft YaHei UI" w:eastAsia="Microsoft YaHei UI"/>
          <w:b/>
          <w:color w:val="3B70B7"/>
          <w:w w:val="95"/>
          <w:sz w:val="24"/>
        </w:rPr>
        <w:t>题目描述</w:t>
      </w:r>
    </w:p>
    <w:p>
      <w:pPr>
        <w:pStyle w:val="5"/>
        <w:spacing w:before="130" w:line="302" w:lineRule="auto"/>
        <w:ind w:left="1445" w:right="283" w:firstLine="398"/>
      </w:pPr>
      <w:r>
        <w:rPr>
          <w:spacing w:val="8"/>
          <w:w w:val="95"/>
        </w:rPr>
        <w:t xml:space="preserve">给定一个 </w:t>
      </w:r>
      <w:r>
        <w:rPr>
          <w:rFonts w:ascii="Times New Roman" w:hAnsi="Times New Roman" w:eastAsia="Times New Roman"/>
          <w:i/>
          <w:w w:val="95"/>
        </w:rPr>
        <w:t>m</w:t>
      </w:r>
      <w:r>
        <w:rPr>
          <w:rFonts w:ascii="Times New Roman" w:hAnsi="Times New Roman" w:eastAsia="Times New Roman"/>
          <w:i/>
          <w:spacing w:val="28"/>
          <w:w w:val="95"/>
        </w:rPr>
        <w:t xml:space="preserve"> </w:t>
      </w:r>
      <w:r>
        <w:rPr>
          <w:rFonts w:ascii="Cambria" w:hAnsi="Cambria" w:eastAsia="Cambria"/>
          <w:spacing w:val="18"/>
          <w:w w:val="95"/>
        </w:rPr>
        <w:t xml:space="preserve">× </w:t>
      </w:r>
      <w:r>
        <w:rPr>
          <w:rFonts w:ascii="Times New Roman" w:hAnsi="Times New Roman" w:eastAsia="Times New Roman"/>
          <w:i/>
          <w:w w:val="95"/>
        </w:rPr>
        <w:t>n</w:t>
      </w:r>
      <w:r>
        <w:rPr>
          <w:rFonts w:ascii="Times New Roman" w:hAnsi="Times New Roman" w:eastAsia="Times New Roman"/>
          <w:i/>
          <w:spacing w:val="84"/>
        </w:rPr>
        <w:t xml:space="preserve"> </w:t>
      </w:r>
      <w:r>
        <w:rPr>
          <w:w w:val="95"/>
        </w:rPr>
        <w:t>大小的非负整数矩阵，求从左上角开始到右下角结束的、经过的数字的和最</w:t>
      </w:r>
      <w:r>
        <w:t>小的路径。每次只能向右或者向下移动。</w:t>
      </w:r>
    </w:p>
    <w:p>
      <w:pPr>
        <w:pStyle w:val="5"/>
        <w:spacing w:before="7"/>
        <w:rPr>
          <w:sz w:val="17"/>
        </w:rPr>
      </w:pPr>
    </w:p>
    <w:p>
      <w:pPr>
        <w:pStyle w:val="4"/>
        <w:rPr>
          <w:rFonts w:hint="eastAsia" w:ascii="Microsoft YaHei UI" w:eastAsia="Microsoft YaHei UI"/>
        </w:rPr>
      </w:pPr>
      <w:r>
        <w:rPr>
          <w:rFonts w:hint="eastAsia" w:ascii="Microsoft YaHei UI" w:eastAsia="Microsoft YaHei UI"/>
          <w:color w:val="3B70B7"/>
          <w:w w:val="95"/>
        </w:rPr>
        <w:t>输入输出样例</w:t>
      </w:r>
    </w:p>
    <w:p>
      <w:pPr>
        <w:pStyle w:val="5"/>
        <w:spacing w:before="129"/>
        <w:ind w:left="1844"/>
      </w:pPr>
      <w:r>
        <w:rPr>
          <w:w w:val="95"/>
        </w:rPr>
        <w:t>输入是一个二维数组，输出是最优路径的数字和。</w:t>
      </w:r>
    </w:p>
    <w:p>
      <w:pPr>
        <w:pStyle w:val="5"/>
        <w:spacing w:before="2"/>
        <w:rPr>
          <w:sz w:val="28"/>
        </w:rPr>
      </w:pPr>
      <w:r>
        <w:pict>
          <v:shape id="_x0000_s1244" o:spid="_x0000_s1244" o:spt="202" type="#_x0000_t202" style="position:absolute;left:0pt;margin-left:86.2pt;margin-top:20.05pt;height:66pt;width:422.9pt;mso-position-horizontal-relative:page;mso-wrap-distance-bottom:0pt;mso-wrap-distance-top:0pt;z-index:-15671296;mso-width-relative:page;mso-height-relative:page;" filled="f" stroked="t" coordsize="21600,21600">
            <v:path/>
            <v:fill on="f" focussize="0,0"/>
            <v:stroke weight="0.199212598425197pt" color="#3B70B7"/>
            <v:imagedata o:title=""/>
            <o:lock v:ext="edit"/>
            <v:textbox inset="0mm,0mm,0mm,0mm">
              <w:txbxContent>
                <w:p>
                  <w:pPr>
                    <w:pStyle w:val="5"/>
                    <w:spacing w:before="39" w:line="247" w:lineRule="auto"/>
                    <w:ind w:left="59" w:right="7446"/>
                    <w:rPr>
                      <w:rFonts w:ascii="Trebuchet MS"/>
                    </w:rPr>
                  </w:pPr>
                  <w:r>
                    <w:rPr>
                      <w:rFonts w:ascii="Trebuchet MS"/>
                      <w:w w:val="120"/>
                    </w:rPr>
                    <w:t>Input:</w:t>
                  </w:r>
                  <w:r>
                    <w:rPr>
                      <w:rFonts w:ascii="Trebuchet MS"/>
                      <w:spacing w:val="1"/>
                      <w:w w:val="120"/>
                    </w:rPr>
                    <w:t xml:space="preserve"> </w:t>
                  </w:r>
                  <w:r>
                    <w:rPr>
                      <w:rFonts w:ascii="Trebuchet MS"/>
                      <w:w w:val="120"/>
                    </w:rPr>
                    <w:t>[[1,3,1],</w:t>
                  </w:r>
                </w:p>
                <w:p>
                  <w:pPr>
                    <w:pStyle w:val="5"/>
                    <w:ind w:left="153"/>
                    <w:rPr>
                      <w:rFonts w:ascii="Trebuchet MS"/>
                    </w:rPr>
                  </w:pPr>
                  <w:r>
                    <w:rPr>
                      <w:rFonts w:ascii="Trebuchet MS"/>
                      <w:w w:val="125"/>
                    </w:rPr>
                    <w:t>[1,5,1],</w:t>
                  </w:r>
                </w:p>
                <w:p>
                  <w:pPr>
                    <w:pStyle w:val="5"/>
                    <w:spacing w:before="7"/>
                    <w:ind w:left="153"/>
                    <w:rPr>
                      <w:rFonts w:ascii="Trebuchet MS"/>
                    </w:rPr>
                  </w:pPr>
                  <w:r>
                    <w:rPr>
                      <w:rFonts w:ascii="Trebuchet MS"/>
                      <w:w w:val="125"/>
                    </w:rPr>
                    <w:t>[4,2,1]]</w:t>
                  </w:r>
                </w:p>
                <w:p>
                  <w:pPr>
                    <w:pStyle w:val="5"/>
                    <w:spacing w:before="7"/>
                    <w:ind w:left="59"/>
                    <w:rPr>
                      <w:rFonts w:ascii="Trebuchet MS"/>
                    </w:rPr>
                  </w:pPr>
                  <w:r>
                    <w:rPr>
                      <w:rFonts w:ascii="Trebuchet MS"/>
                    </w:rPr>
                    <w:t>Output:</w:t>
                  </w:r>
                  <w:r>
                    <w:rPr>
                      <w:rFonts w:ascii="Trebuchet MS"/>
                      <w:spacing w:val="77"/>
                    </w:rPr>
                    <w:t xml:space="preserve"> </w:t>
                  </w:r>
                  <w:r>
                    <w:rPr>
                      <w:rFonts w:ascii="Trebuchet MS"/>
                    </w:rPr>
                    <w:t>7</w:t>
                  </w:r>
                </w:p>
              </w:txbxContent>
            </v:textbox>
            <w10:wrap type="topAndBottom"/>
          </v:shape>
        </w:pict>
      </w:r>
    </w:p>
    <w:p>
      <w:pPr>
        <w:pStyle w:val="5"/>
        <w:spacing w:before="143"/>
        <w:ind w:left="1844"/>
      </w:pPr>
      <w:r>
        <w:rPr>
          <w:w w:val="95"/>
        </w:rPr>
        <w:t>在这个样例中，最短路径为</w:t>
      </w:r>
      <w:r>
        <w:rPr>
          <w:spacing w:val="125"/>
        </w:rPr>
        <w:t xml:space="preserve"> </w:t>
      </w:r>
      <w:r>
        <w:rPr>
          <w:rFonts w:ascii="Times New Roman" w:eastAsia="Times New Roman"/>
          <w:w w:val="95"/>
        </w:rPr>
        <w:t>1-&gt;3-&gt;1-&gt;1-&gt;1</w:t>
      </w:r>
      <w:r>
        <w:rPr>
          <w:w w:val="95"/>
        </w:rPr>
        <w:t>。</w:t>
      </w:r>
    </w:p>
    <w:p>
      <w:pPr>
        <w:pStyle w:val="5"/>
        <w:spacing w:before="9"/>
        <w:rPr>
          <w:sz w:val="22"/>
        </w:rPr>
      </w:pPr>
    </w:p>
    <w:p>
      <w:pPr>
        <w:pStyle w:val="4"/>
        <w:rPr>
          <w:rFonts w:hint="eastAsia" w:ascii="Microsoft YaHei UI" w:eastAsia="Microsoft YaHei UI"/>
        </w:rPr>
      </w:pPr>
      <w:r>
        <w:rPr>
          <w:rFonts w:hint="eastAsia" w:ascii="Microsoft YaHei UI" w:eastAsia="Microsoft YaHei UI"/>
          <w:color w:val="3B70B7"/>
          <w:w w:val="95"/>
        </w:rPr>
        <w:t>题解</w:t>
      </w:r>
    </w:p>
    <w:p>
      <w:pPr>
        <w:pStyle w:val="5"/>
        <w:spacing w:before="130" w:line="302" w:lineRule="auto"/>
        <w:ind w:left="1445" w:right="283" w:firstLine="398"/>
        <w:jc w:val="both"/>
      </w:pPr>
      <w:r>
        <w:rPr>
          <w:spacing w:val="1"/>
          <w:w w:val="95"/>
        </w:rPr>
        <w:t xml:space="preserve">我们可以定义一个同样是二维的 </w:t>
      </w:r>
      <w:r>
        <w:rPr>
          <w:rFonts w:ascii="Times New Roman" w:eastAsia="Times New Roman"/>
          <w:w w:val="95"/>
        </w:rPr>
        <w:t>dp</w:t>
      </w:r>
      <w:r>
        <w:rPr>
          <w:rFonts w:ascii="Times New Roman" w:eastAsia="Times New Roman"/>
          <w:spacing w:val="19"/>
          <w:w w:val="95"/>
        </w:rPr>
        <w:t xml:space="preserve"> </w:t>
      </w:r>
      <w:r>
        <w:rPr>
          <w:spacing w:val="3"/>
          <w:w w:val="95"/>
        </w:rPr>
        <w:t xml:space="preserve">数组，其中 </w:t>
      </w:r>
      <w:r>
        <w:rPr>
          <w:rFonts w:ascii="Times New Roman" w:eastAsia="Times New Roman"/>
          <w:w w:val="95"/>
        </w:rPr>
        <w:t>dp[i][j]</w:t>
      </w:r>
      <w:r>
        <w:rPr>
          <w:rFonts w:ascii="Times New Roman" w:eastAsia="Times New Roman"/>
          <w:spacing w:val="19"/>
          <w:w w:val="95"/>
        </w:rPr>
        <w:t xml:space="preserve"> </w:t>
      </w:r>
      <w:r>
        <w:rPr>
          <w:spacing w:val="1"/>
          <w:w w:val="95"/>
        </w:rPr>
        <w:t xml:space="preserve">表示从左上角开始到 </w:t>
      </w:r>
      <w:r>
        <w:rPr>
          <w:rFonts w:ascii="Times New Roman" w:eastAsia="Times New Roman"/>
          <w:w w:val="95"/>
        </w:rPr>
        <w:t>(i,</w:t>
      </w:r>
      <w:r>
        <w:rPr>
          <w:rFonts w:ascii="Times New Roman" w:eastAsia="Times New Roman"/>
          <w:spacing w:val="23"/>
          <w:w w:val="95"/>
        </w:rPr>
        <w:t xml:space="preserve"> </w:t>
      </w:r>
      <w:r>
        <w:rPr>
          <w:rFonts w:ascii="Times New Roman" w:eastAsia="Times New Roman"/>
          <w:w w:val="95"/>
        </w:rPr>
        <w:t>j)</w:t>
      </w:r>
      <w:r>
        <w:rPr>
          <w:rFonts w:ascii="Times New Roman" w:eastAsia="Times New Roman"/>
          <w:spacing w:val="64"/>
        </w:rPr>
        <w:t xml:space="preserve"> </w:t>
      </w:r>
      <w:r>
        <w:rPr>
          <w:w w:val="95"/>
        </w:rPr>
        <w:t>位置的最</w:t>
      </w:r>
      <w:r>
        <w:rPr>
          <w:spacing w:val="1"/>
          <w:w w:val="95"/>
        </w:rPr>
        <w:t>优路径的数字和。因为每次只能向下或者向右移动，我们可以很容易得到状态转移方程</w:t>
      </w:r>
      <w:r>
        <w:rPr>
          <w:rFonts w:ascii="Times New Roman" w:eastAsia="Times New Roman"/>
          <w:w w:val="95"/>
        </w:rPr>
        <w:t>dp[i][j] =</w:t>
      </w:r>
      <w:r>
        <w:rPr>
          <w:rFonts w:ascii="Times New Roman" w:eastAsia="Times New Roman"/>
          <w:spacing w:val="1"/>
          <w:w w:val="95"/>
        </w:rPr>
        <w:t xml:space="preserve"> </w:t>
      </w:r>
      <w:r>
        <w:rPr>
          <w:rFonts w:ascii="Times New Roman" w:eastAsia="Times New Roman"/>
          <w:w w:val="95"/>
        </w:rPr>
        <w:t>min(dp[i-1][j],</w:t>
      </w:r>
      <w:r>
        <w:rPr>
          <w:rFonts w:ascii="Times New Roman" w:eastAsia="Times New Roman"/>
          <w:spacing w:val="4"/>
          <w:w w:val="95"/>
        </w:rPr>
        <w:t xml:space="preserve"> </w:t>
      </w:r>
      <w:r>
        <w:rPr>
          <w:rFonts w:ascii="Times New Roman" w:eastAsia="Times New Roman"/>
          <w:w w:val="95"/>
        </w:rPr>
        <w:t>dp[i][j-1])</w:t>
      </w:r>
      <w:r>
        <w:rPr>
          <w:rFonts w:ascii="Times New Roman" w:eastAsia="Times New Roman"/>
          <w:spacing w:val="3"/>
          <w:w w:val="95"/>
        </w:rPr>
        <w:t xml:space="preserve"> + </w:t>
      </w:r>
      <w:r>
        <w:rPr>
          <w:rFonts w:ascii="Times New Roman" w:eastAsia="Times New Roman"/>
          <w:w w:val="95"/>
        </w:rPr>
        <w:t>grid[i][j]</w:t>
      </w:r>
      <w:r>
        <w:rPr>
          <w:spacing w:val="-11"/>
          <w:w w:val="95"/>
        </w:rPr>
        <w:t xml:space="preserve">，其中 </w:t>
      </w:r>
      <w:r>
        <w:rPr>
          <w:rFonts w:ascii="Times New Roman" w:eastAsia="Times New Roman"/>
          <w:w w:val="95"/>
        </w:rPr>
        <w:t>grid</w:t>
      </w:r>
      <w:r>
        <w:rPr>
          <w:rFonts w:ascii="Times New Roman" w:eastAsia="Times New Roman"/>
          <w:spacing w:val="5"/>
          <w:w w:val="95"/>
        </w:rPr>
        <w:t xml:space="preserve"> </w:t>
      </w:r>
      <w:r>
        <w:rPr>
          <w:w w:val="95"/>
        </w:rPr>
        <w:t>表示原数组。</w:t>
      </w:r>
    </w:p>
    <w:p>
      <w:pPr>
        <w:pStyle w:val="5"/>
        <w:spacing w:before="9"/>
        <w:rPr>
          <w:sz w:val="22"/>
        </w:rPr>
      </w:pPr>
      <w:r>
        <w:pict>
          <v:group id="_x0000_s1245" o:spid="_x0000_s1245" o:spt="203" style="position:absolute;left:0pt;margin-left:86.1pt;margin-top:16.55pt;height:63pt;width:423.1pt;mso-position-horizontal-relative:page;mso-wrap-distance-bottom:0pt;mso-wrap-distance-top:0pt;z-index:-15671296;mso-width-relative:page;mso-height-relative:page;" coordorigin="1722,332" coordsize="8462,1260">
            <o:lock v:ext="edit"/>
            <v:shape id="_x0000_s1246" o:spid="_x0000_s1246" style="position:absolute;left:1722;top:331;height:1260;width:8462;" filled="f" stroked="t" coordorigin="1722,332" coordsize="8462,1260" path="m1724,396l1724,332m1722,334l1786,334m1786,334l10120,334m10120,334l10183,334m10181,396l10181,332m1724,635l1724,396m10181,635l10181,396m1724,874l1724,635m10181,874l10181,635m1724,1113l1724,874m10181,1113l10181,874m1724,1352l1724,1113m10181,1352l10181,1113m1724,1591l1724,1352m10181,1591l10181,1352e">
              <v:path arrowok="t"/>
              <v:fill on="f" focussize="0,0"/>
              <v:stroke weight="0.199212598425197pt" color="#3B70B7"/>
              <v:imagedata o:title=""/>
              <o:lock v:ext="edit"/>
            </v:shape>
            <v:shape id="_x0000_s1247" o:spid="_x0000_s1247" o:spt="202" type="#_x0000_t202" style="position:absolute;left:1722;top:331;height:1260;width:8462;" filled="f" stroked="f" coordsize="21600,21600">
              <v:path/>
              <v:fill on="f" focussize="0,0"/>
              <v:stroke on="f" joinstyle="miter"/>
              <v:imagedata o:title=""/>
              <o:lock v:ext="edit"/>
              <v:textbox inset="0mm,0mm,0mm,0mm">
                <w:txbxContent>
                  <w:p>
                    <w:pPr>
                      <w:spacing w:before="43" w:line="247" w:lineRule="auto"/>
                      <w:ind w:left="440" w:right="3658" w:hanging="377"/>
                      <w:jc w:val="left"/>
                      <w:rPr>
                        <w:rFonts w:ascii="Trebuchet MS"/>
                        <w:sz w:val="20"/>
                      </w:rPr>
                    </w:pPr>
                    <w:r>
                      <w:rPr>
                        <w:rFonts w:ascii="Trebuchet MS"/>
                        <w:color w:val="7F0000"/>
                        <w:w w:val="110"/>
                        <w:sz w:val="20"/>
                      </w:rPr>
                      <w:t>int</w:t>
                    </w:r>
                    <w:r>
                      <w:rPr>
                        <w:rFonts w:ascii="Trebuchet MS"/>
                        <w:color w:val="7F0000"/>
                        <w:spacing w:val="15"/>
                        <w:w w:val="110"/>
                        <w:sz w:val="20"/>
                      </w:rPr>
                      <w:t xml:space="preserve"> </w:t>
                    </w:r>
                    <w:r>
                      <w:rPr>
                        <w:rFonts w:ascii="Trebuchet MS"/>
                        <w:w w:val="110"/>
                        <w:sz w:val="20"/>
                      </w:rPr>
                      <w:t>minPathSum(vector&lt;vector&lt;</w:t>
                    </w:r>
                    <w:r>
                      <w:rPr>
                        <w:rFonts w:ascii="Trebuchet MS"/>
                        <w:color w:val="7F0000"/>
                        <w:w w:val="110"/>
                        <w:sz w:val="20"/>
                      </w:rPr>
                      <w:t>int</w:t>
                    </w:r>
                    <w:r>
                      <w:rPr>
                        <w:rFonts w:ascii="Trebuchet MS"/>
                        <w:w w:val="110"/>
                        <w:sz w:val="20"/>
                      </w:rPr>
                      <w:t>&gt;&gt;&amp;</w:t>
                    </w:r>
                    <w:r>
                      <w:rPr>
                        <w:rFonts w:ascii="Trebuchet MS"/>
                        <w:spacing w:val="16"/>
                        <w:w w:val="110"/>
                        <w:sz w:val="20"/>
                      </w:rPr>
                      <w:t xml:space="preserve"> </w:t>
                    </w:r>
                    <w:r>
                      <w:rPr>
                        <w:rFonts w:ascii="Trebuchet MS"/>
                        <w:w w:val="110"/>
                        <w:sz w:val="20"/>
                      </w:rPr>
                      <w:t>grid)</w:t>
                    </w:r>
                    <w:r>
                      <w:rPr>
                        <w:rFonts w:ascii="Trebuchet MS"/>
                        <w:spacing w:val="16"/>
                        <w:w w:val="110"/>
                        <w:sz w:val="20"/>
                      </w:rPr>
                      <w:t xml:space="preserve"> </w:t>
                    </w:r>
                    <w:r>
                      <w:rPr>
                        <w:rFonts w:ascii="Trebuchet MS"/>
                        <w:w w:val="115"/>
                        <w:sz w:val="20"/>
                      </w:rPr>
                      <w:t>{</w:t>
                    </w:r>
                    <w:r>
                      <w:rPr>
                        <w:rFonts w:ascii="Trebuchet MS"/>
                        <w:spacing w:val="-66"/>
                        <w:w w:val="115"/>
                        <w:sz w:val="20"/>
                      </w:rPr>
                      <w:t xml:space="preserve"> </w:t>
                    </w:r>
                    <w:r>
                      <w:rPr>
                        <w:rFonts w:ascii="Trebuchet MS"/>
                        <w:color w:val="7F0000"/>
                        <w:w w:val="110"/>
                        <w:sz w:val="20"/>
                      </w:rPr>
                      <w:t>int</w:t>
                    </w:r>
                    <w:r>
                      <w:rPr>
                        <w:rFonts w:ascii="Trebuchet MS"/>
                        <w:color w:val="7F0000"/>
                        <w:spacing w:val="23"/>
                        <w:w w:val="110"/>
                        <w:sz w:val="20"/>
                      </w:rPr>
                      <w:t xml:space="preserve"> </w:t>
                    </w:r>
                    <w:r>
                      <w:rPr>
                        <w:rFonts w:ascii="Trebuchet MS"/>
                        <w:sz w:val="20"/>
                      </w:rPr>
                      <w:t>m</w:t>
                    </w:r>
                    <w:r>
                      <w:rPr>
                        <w:rFonts w:ascii="Trebuchet MS"/>
                        <w:spacing w:val="35"/>
                        <w:sz w:val="20"/>
                      </w:rPr>
                      <w:t xml:space="preserve"> </w:t>
                    </w:r>
                    <w:r>
                      <w:rPr>
                        <w:rFonts w:ascii="Trebuchet MS"/>
                        <w:w w:val="110"/>
                        <w:sz w:val="20"/>
                      </w:rPr>
                      <w:t>=</w:t>
                    </w:r>
                    <w:r>
                      <w:rPr>
                        <w:rFonts w:ascii="Trebuchet MS"/>
                        <w:spacing w:val="23"/>
                        <w:w w:val="110"/>
                        <w:sz w:val="20"/>
                      </w:rPr>
                      <w:t xml:space="preserve"> </w:t>
                    </w:r>
                    <w:r>
                      <w:rPr>
                        <w:rFonts w:ascii="Trebuchet MS"/>
                        <w:w w:val="110"/>
                        <w:sz w:val="20"/>
                      </w:rPr>
                      <w:t>grid.size(),</w:t>
                    </w:r>
                    <w:r>
                      <w:rPr>
                        <w:rFonts w:ascii="Trebuchet MS"/>
                        <w:spacing w:val="23"/>
                        <w:w w:val="110"/>
                        <w:sz w:val="20"/>
                      </w:rPr>
                      <w:t xml:space="preserve"> </w:t>
                    </w:r>
                    <w:r>
                      <w:rPr>
                        <w:rFonts w:ascii="Trebuchet MS"/>
                        <w:w w:val="110"/>
                        <w:sz w:val="20"/>
                      </w:rPr>
                      <w:t>n</w:t>
                    </w:r>
                    <w:r>
                      <w:rPr>
                        <w:rFonts w:ascii="Trebuchet MS"/>
                        <w:spacing w:val="23"/>
                        <w:w w:val="110"/>
                        <w:sz w:val="20"/>
                      </w:rPr>
                      <w:t xml:space="preserve"> </w:t>
                    </w:r>
                    <w:r>
                      <w:rPr>
                        <w:rFonts w:ascii="Trebuchet MS"/>
                        <w:w w:val="110"/>
                        <w:sz w:val="20"/>
                      </w:rPr>
                      <w:t>=</w:t>
                    </w:r>
                    <w:r>
                      <w:rPr>
                        <w:rFonts w:ascii="Trebuchet MS"/>
                        <w:spacing w:val="23"/>
                        <w:w w:val="110"/>
                        <w:sz w:val="20"/>
                      </w:rPr>
                      <w:t xml:space="preserve"> </w:t>
                    </w:r>
                    <w:r>
                      <w:rPr>
                        <w:rFonts w:ascii="Trebuchet MS"/>
                        <w:w w:val="110"/>
                        <w:sz w:val="20"/>
                      </w:rPr>
                      <w:t>grid[0].size();</w:t>
                    </w:r>
                  </w:p>
                  <w:p>
                    <w:pPr>
                      <w:spacing w:before="0" w:line="247" w:lineRule="auto"/>
                      <w:ind w:left="440" w:right="3265" w:firstLine="0"/>
                      <w:jc w:val="left"/>
                      <w:rPr>
                        <w:rFonts w:ascii="Trebuchet MS"/>
                        <w:sz w:val="20"/>
                      </w:rPr>
                    </w:pPr>
                    <w:r>
                      <w:rPr>
                        <w:rFonts w:ascii="Trebuchet MS"/>
                        <w:w w:val="110"/>
                        <w:sz w:val="20"/>
                      </w:rPr>
                      <w:t>vector&lt;vector&lt;</w:t>
                    </w:r>
                    <w:r>
                      <w:rPr>
                        <w:rFonts w:ascii="Trebuchet MS"/>
                        <w:color w:val="7F0000"/>
                        <w:w w:val="110"/>
                        <w:sz w:val="20"/>
                      </w:rPr>
                      <w:t>int</w:t>
                    </w:r>
                    <w:r>
                      <w:rPr>
                        <w:rFonts w:ascii="Trebuchet MS"/>
                        <w:w w:val="110"/>
                        <w:sz w:val="20"/>
                      </w:rPr>
                      <w:t>&gt;&gt;</w:t>
                    </w:r>
                    <w:r>
                      <w:rPr>
                        <w:rFonts w:ascii="Trebuchet MS"/>
                        <w:spacing w:val="47"/>
                        <w:w w:val="110"/>
                        <w:sz w:val="20"/>
                      </w:rPr>
                      <w:t xml:space="preserve"> </w:t>
                    </w:r>
                    <w:r>
                      <w:rPr>
                        <w:rFonts w:ascii="Trebuchet MS"/>
                        <w:w w:val="110"/>
                        <w:sz w:val="20"/>
                      </w:rPr>
                      <w:t>dp(m,</w:t>
                    </w:r>
                    <w:r>
                      <w:rPr>
                        <w:rFonts w:ascii="Trebuchet MS"/>
                        <w:spacing w:val="48"/>
                        <w:w w:val="110"/>
                        <w:sz w:val="20"/>
                      </w:rPr>
                      <w:t xml:space="preserve"> </w:t>
                    </w:r>
                    <w:r>
                      <w:rPr>
                        <w:rFonts w:ascii="Trebuchet MS"/>
                        <w:w w:val="110"/>
                        <w:sz w:val="20"/>
                      </w:rPr>
                      <w:t>vector&lt;</w:t>
                    </w:r>
                    <w:r>
                      <w:rPr>
                        <w:rFonts w:ascii="Trebuchet MS"/>
                        <w:color w:val="7F0000"/>
                        <w:w w:val="110"/>
                        <w:sz w:val="20"/>
                      </w:rPr>
                      <w:t>int</w:t>
                    </w:r>
                    <w:r>
                      <w:rPr>
                        <w:rFonts w:ascii="Trebuchet MS"/>
                        <w:w w:val="110"/>
                        <w:sz w:val="20"/>
                      </w:rPr>
                      <w:t>&gt;(n,</w:t>
                    </w:r>
                    <w:r>
                      <w:rPr>
                        <w:rFonts w:ascii="Trebuchet MS"/>
                        <w:spacing w:val="48"/>
                        <w:w w:val="110"/>
                        <w:sz w:val="20"/>
                      </w:rPr>
                      <w:t xml:space="preserve"> </w:t>
                    </w:r>
                    <w:r>
                      <w:rPr>
                        <w:rFonts w:ascii="Trebuchet MS"/>
                        <w:w w:val="110"/>
                        <w:sz w:val="20"/>
                      </w:rPr>
                      <w:t>0));</w:t>
                    </w:r>
                    <w:r>
                      <w:rPr>
                        <w:rFonts w:ascii="Trebuchet MS"/>
                        <w:spacing w:val="-63"/>
                        <w:w w:val="110"/>
                        <w:sz w:val="20"/>
                      </w:rPr>
                      <w:t xml:space="preserve"> </w:t>
                    </w:r>
                    <w:r>
                      <w:rPr>
                        <w:rFonts w:ascii="Trebuchet MS"/>
                        <w:color w:val="7F0000"/>
                        <w:w w:val="110"/>
                        <w:sz w:val="20"/>
                      </w:rPr>
                      <w:t>for</w:t>
                    </w:r>
                    <w:r>
                      <w:rPr>
                        <w:rFonts w:ascii="Trebuchet MS"/>
                        <w:color w:val="7F0000"/>
                        <w:spacing w:val="43"/>
                        <w:w w:val="110"/>
                        <w:sz w:val="20"/>
                      </w:rPr>
                      <w:t xml:space="preserve"> </w:t>
                    </w:r>
                    <w:r>
                      <w:rPr>
                        <w:rFonts w:ascii="Trebuchet MS"/>
                        <w:w w:val="110"/>
                        <w:sz w:val="20"/>
                      </w:rPr>
                      <w:t>(</w:t>
                    </w:r>
                    <w:r>
                      <w:rPr>
                        <w:rFonts w:ascii="Trebuchet MS"/>
                        <w:color w:val="7F0000"/>
                        <w:w w:val="110"/>
                        <w:sz w:val="20"/>
                      </w:rPr>
                      <w:t>int</w:t>
                    </w:r>
                    <w:r>
                      <w:rPr>
                        <w:rFonts w:ascii="Trebuchet MS"/>
                        <w:color w:val="7F0000"/>
                        <w:spacing w:val="43"/>
                        <w:w w:val="110"/>
                        <w:sz w:val="20"/>
                      </w:rPr>
                      <w:t xml:space="preserve"> </w:t>
                    </w:r>
                    <w:r>
                      <w:rPr>
                        <w:rFonts w:ascii="Trebuchet MS"/>
                        <w:w w:val="155"/>
                        <w:sz w:val="20"/>
                      </w:rPr>
                      <w:t>i</w:t>
                    </w:r>
                    <w:r>
                      <w:rPr>
                        <w:rFonts w:ascii="Trebuchet MS"/>
                        <w:spacing w:val="16"/>
                        <w:w w:val="155"/>
                        <w:sz w:val="20"/>
                      </w:rPr>
                      <w:t xml:space="preserve"> </w:t>
                    </w:r>
                    <w:r>
                      <w:rPr>
                        <w:rFonts w:ascii="Trebuchet MS"/>
                        <w:w w:val="110"/>
                        <w:sz w:val="20"/>
                      </w:rPr>
                      <w:t>=</w:t>
                    </w:r>
                    <w:r>
                      <w:rPr>
                        <w:rFonts w:ascii="Trebuchet MS"/>
                        <w:spacing w:val="43"/>
                        <w:w w:val="110"/>
                        <w:sz w:val="20"/>
                      </w:rPr>
                      <w:t xml:space="preserve"> </w:t>
                    </w:r>
                    <w:r>
                      <w:rPr>
                        <w:rFonts w:ascii="Trebuchet MS"/>
                        <w:w w:val="110"/>
                        <w:sz w:val="20"/>
                      </w:rPr>
                      <w:t>0;</w:t>
                    </w:r>
                    <w:r>
                      <w:rPr>
                        <w:rFonts w:ascii="Trebuchet MS"/>
                        <w:spacing w:val="43"/>
                        <w:w w:val="110"/>
                        <w:sz w:val="20"/>
                      </w:rPr>
                      <w:t xml:space="preserve"> </w:t>
                    </w:r>
                    <w:r>
                      <w:rPr>
                        <w:rFonts w:ascii="Trebuchet MS"/>
                        <w:w w:val="155"/>
                        <w:sz w:val="20"/>
                      </w:rPr>
                      <w:t>i</w:t>
                    </w:r>
                    <w:r>
                      <w:rPr>
                        <w:rFonts w:ascii="Trebuchet MS"/>
                        <w:spacing w:val="16"/>
                        <w:w w:val="155"/>
                        <w:sz w:val="20"/>
                      </w:rPr>
                      <w:t xml:space="preserve"> </w:t>
                    </w:r>
                    <w:r>
                      <w:rPr>
                        <w:rFonts w:ascii="Trebuchet MS"/>
                        <w:w w:val="110"/>
                        <w:sz w:val="20"/>
                      </w:rPr>
                      <w:t>&lt;</w:t>
                    </w:r>
                    <w:r>
                      <w:rPr>
                        <w:rFonts w:ascii="Trebuchet MS"/>
                        <w:spacing w:val="43"/>
                        <w:w w:val="110"/>
                        <w:sz w:val="20"/>
                      </w:rPr>
                      <w:t xml:space="preserve"> </w:t>
                    </w:r>
                    <w:r>
                      <w:rPr>
                        <w:rFonts w:ascii="Trebuchet MS"/>
                        <w:w w:val="110"/>
                        <w:sz w:val="20"/>
                      </w:rPr>
                      <w:t>m;</w:t>
                    </w:r>
                    <w:r>
                      <w:rPr>
                        <w:rFonts w:ascii="Trebuchet MS"/>
                        <w:spacing w:val="43"/>
                        <w:w w:val="110"/>
                        <w:sz w:val="20"/>
                      </w:rPr>
                      <w:t xml:space="preserve"> </w:t>
                    </w:r>
                    <w:r>
                      <w:rPr>
                        <w:rFonts w:ascii="Trebuchet MS"/>
                        <w:w w:val="110"/>
                        <w:sz w:val="20"/>
                      </w:rPr>
                      <w:t>++i)</w:t>
                    </w:r>
                    <w:r>
                      <w:rPr>
                        <w:rFonts w:ascii="Trebuchet MS"/>
                        <w:spacing w:val="43"/>
                        <w:w w:val="110"/>
                        <w:sz w:val="20"/>
                      </w:rPr>
                      <w:t xml:space="preserve"> </w:t>
                    </w:r>
                    <w:r>
                      <w:rPr>
                        <w:rFonts w:ascii="Trebuchet MS"/>
                        <w:w w:val="120"/>
                        <w:sz w:val="20"/>
                      </w:rPr>
                      <w:t>{</w:t>
                    </w:r>
                  </w:p>
                  <w:p>
                    <w:pPr>
                      <w:spacing w:before="0"/>
                      <w:ind w:left="816" w:right="0" w:firstLine="0"/>
                      <w:jc w:val="left"/>
                      <w:rPr>
                        <w:rFonts w:ascii="Trebuchet MS"/>
                        <w:sz w:val="20"/>
                      </w:rPr>
                    </w:pPr>
                    <w:r>
                      <w:rPr>
                        <w:rFonts w:ascii="Trebuchet MS"/>
                        <w:color w:val="7F0000"/>
                        <w:w w:val="125"/>
                        <w:sz w:val="20"/>
                      </w:rPr>
                      <w:t>for</w:t>
                    </w:r>
                    <w:r>
                      <w:rPr>
                        <w:rFonts w:ascii="Trebuchet MS"/>
                        <w:color w:val="7F0000"/>
                        <w:spacing w:val="22"/>
                        <w:w w:val="125"/>
                        <w:sz w:val="20"/>
                      </w:rPr>
                      <w:t xml:space="preserve"> </w:t>
                    </w:r>
                    <w:r>
                      <w:rPr>
                        <w:rFonts w:ascii="Trebuchet MS"/>
                        <w:w w:val="125"/>
                        <w:sz w:val="20"/>
                      </w:rPr>
                      <w:t>(</w:t>
                    </w:r>
                    <w:r>
                      <w:rPr>
                        <w:rFonts w:ascii="Trebuchet MS"/>
                        <w:color w:val="7F0000"/>
                        <w:w w:val="125"/>
                        <w:sz w:val="20"/>
                      </w:rPr>
                      <w:t>int</w:t>
                    </w:r>
                    <w:r>
                      <w:rPr>
                        <w:rFonts w:ascii="Trebuchet MS"/>
                        <w:color w:val="7F0000"/>
                        <w:spacing w:val="22"/>
                        <w:w w:val="125"/>
                        <w:sz w:val="20"/>
                      </w:rPr>
                      <w:t xml:space="preserve"> </w:t>
                    </w:r>
                    <w:r>
                      <w:rPr>
                        <w:rFonts w:ascii="Trebuchet MS"/>
                        <w:w w:val="125"/>
                        <w:sz w:val="20"/>
                      </w:rPr>
                      <w:t>j</w:t>
                    </w:r>
                    <w:r>
                      <w:rPr>
                        <w:rFonts w:ascii="Trebuchet MS"/>
                        <w:spacing w:val="22"/>
                        <w:w w:val="125"/>
                        <w:sz w:val="20"/>
                      </w:rPr>
                      <w:t xml:space="preserve"> </w:t>
                    </w:r>
                    <w:r>
                      <w:rPr>
                        <w:rFonts w:ascii="Trebuchet MS"/>
                        <w:w w:val="125"/>
                        <w:sz w:val="20"/>
                      </w:rPr>
                      <w:t>=</w:t>
                    </w:r>
                    <w:r>
                      <w:rPr>
                        <w:rFonts w:ascii="Trebuchet MS"/>
                        <w:spacing w:val="22"/>
                        <w:w w:val="125"/>
                        <w:sz w:val="20"/>
                      </w:rPr>
                      <w:t xml:space="preserve"> </w:t>
                    </w:r>
                    <w:r>
                      <w:rPr>
                        <w:rFonts w:ascii="Trebuchet MS"/>
                        <w:w w:val="125"/>
                        <w:sz w:val="20"/>
                      </w:rPr>
                      <w:t>0;</w:t>
                    </w:r>
                    <w:r>
                      <w:rPr>
                        <w:rFonts w:ascii="Trebuchet MS"/>
                        <w:spacing w:val="22"/>
                        <w:w w:val="125"/>
                        <w:sz w:val="20"/>
                      </w:rPr>
                      <w:t xml:space="preserve"> </w:t>
                    </w:r>
                    <w:r>
                      <w:rPr>
                        <w:rFonts w:ascii="Trebuchet MS"/>
                        <w:w w:val="125"/>
                        <w:sz w:val="20"/>
                      </w:rPr>
                      <w:t>j</w:t>
                    </w:r>
                    <w:r>
                      <w:rPr>
                        <w:rFonts w:ascii="Trebuchet MS"/>
                        <w:spacing w:val="22"/>
                        <w:w w:val="125"/>
                        <w:sz w:val="20"/>
                      </w:rPr>
                      <w:t xml:space="preserve"> </w:t>
                    </w:r>
                    <w:r>
                      <w:rPr>
                        <w:rFonts w:ascii="Trebuchet MS"/>
                        <w:w w:val="125"/>
                        <w:sz w:val="20"/>
                      </w:rPr>
                      <w:t>&lt;</w:t>
                    </w:r>
                    <w:r>
                      <w:rPr>
                        <w:rFonts w:ascii="Trebuchet MS"/>
                        <w:spacing w:val="22"/>
                        <w:w w:val="125"/>
                        <w:sz w:val="20"/>
                      </w:rPr>
                      <w:t xml:space="preserve"> </w:t>
                    </w:r>
                    <w:r>
                      <w:rPr>
                        <w:rFonts w:ascii="Trebuchet MS"/>
                        <w:w w:val="125"/>
                        <w:sz w:val="20"/>
                      </w:rPr>
                      <w:t>n;</w:t>
                    </w:r>
                    <w:r>
                      <w:rPr>
                        <w:rFonts w:ascii="Trebuchet MS"/>
                        <w:spacing w:val="22"/>
                        <w:w w:val="125"/>
                        <w:sz w:val="20"/>
                      </w:rPr>
                      <w:t xml:space="preserve"> </w:t>
                    </w:r>
                    <w:r>
                      <w:rPr>
                        <w:rFonts w:ascii="Trebuchet MS"/>
                        <w:w w:val="125"/>
                        <w:sz w:val="20"/>
                      </w:rPr>
                      <w:t>++j)</w:t>
                    </w:r>
                    <w:r>
                      <w:rPr>
                        <w:rFonts w:ascii="Trebuchet MS"/>
                        <w:spacing w:val="22"/>
                        <w:w w:val="125"/>
                        <w:sz w:val="20"/>
                      </w:rPr>
                      <w:t xml:space="preserve"> </w:t>
                    </w:r>
                    <w:r>
                      <w:rPr>
                        <w:rFonts w:ascii="Trebuchet MS"/>
                        <w:w w:val="125"/>
                        <w:sz w:val="20"/>
                      </w:rPr>
                      <w:t>{</w:t>
                    </w:r>
                  </w:p>
                </w:txbxContent>
              </v:textbox>
            </v:shape>
            <w10:wrap type="topAndBottom"/>
          </v:group>
        </w:pict>
      </w:r>
    </w:p>
    <w:p>
      <w:pPr>
        <w:spacing w:after="0"/>
        <w:rPr>
          <w:sz w:val="22"/>
        </w:rPr>
        <w:sectPr>
          <w:headerReference r:id="rId64" w:type="default"/>
          <w:footerReference r:id="rId65" w:type="default"/>
          <w:pgSz w:w="11910" w:h="16840"/>
          <w:pgMar w:top="1200" w:right="1500" w:bottom="700" w:left="340" w:header="923" w:footer="510" w:gutter="0"/>
        </w:sectPr>
      </w:pPr>
    </w:p>
    <w:p>
      <w:pPr>
        <w:pStyle w:val="5"/>
      </w:pPr>
    </w:p>
    <w:p>
      <w:pPr>
        <w:pStyle w:val="5"/>
        <w:ind w:left="1380"/>
      </w:pPr>
      <w:r>
        <w:pict>
          <v:group id="_x0000_s1248" o:spid="_x0000_s1248" o:spt="203" style="height:158.65pt;width:423.1pt;" coordsize="8462,3173">
            <o:lock v:ext="edit"/>
            <v:shape id="_x0000_s1249" o:spid="_x0000_s1249" style="position:absolute;left:0;top:0;height:3173;width:64;" filled="f" stroked="t" coordsize="64,3173" path="m2,239l2,0m2,478l2,239m2,717l2,478m2,956l2,717m2,1196l2,956m2,1435l2,1196m2,1674l2,1435m2,1913l2,1674m2,2152l2,1913m2,2391l2,2152m2,2630l2,2391m2,2869l2,2630m2,3108l2,2869m2,3172l2,3108m0,3170l64,3170e">
              <v:path arrowok="t"/>
              <v:fill on="f" focussize="0,0"/>
              <v:stroke weight="0.199212598425197pt" color="#3B70B7"/>
              <v:imagedata o:title=""/>
              <o:lock v:ext="edit"/>
            </v:shape>
            <v:line id="_x0000_s1250" o:spid="_x0000_s1250" o:spt="20" style="position:absolute;left:8459;top:0;height:3108;width:0;" stroked="t" coordsize="21600,21600">
              <v:path arrowok="t"/>
              <v:fill focussize="0,0"/>
              <v:stroke weight="0.199212598425197pt" color="#3B70B7"/>
              <v:imagedata o:title=""/>
              <o:lock v:ext="edit"/>
            </v:line>
            <v:shape id="_x0000_s1251" o:spid="_x0000_s1251" style="position:absolute;left:63;top:3108;height:64;width:8398;" filled="f" stroked="t" coordorigin="64,3108" coordsize="8398,64" path="m64,3170l8398,3170m8398,3170l8461,3170m8459,3172l8459,3108e">
              <v:path arrowok="t"/>
              <v:fill on="f" focussize="0,0"/>
              <v:stroke weight="0.199212598425197pt" color="#3B70B7"/>
              <v:imagedata o:title=""/>
              <o:lock v:ext="edit"/>
            </v:shape>
            <v:shape id="_x0000_s1252" o:spid="_x0000_s1252" o:spt="202" type="#_x0000_t202" style="position:absolute;left:440;top:0;height:2869;width:6588;" filled="f" stroked="f" coordsize="21600,21600">
              <v:path/>
              <v:fill on="f" focussize="0,0"/>
              <v:stroke on="f" joinstyle="miter"/>
              <v:imagedata o:title=""/>
              <o:lock v:ext="edit"/>
              <v:textbox inset="0mm,0mm,0mm,0mm">
                <w:txbxContent>
                  <w:p>
                    <w:pPr>
                      <w:spacing w:before="0" w:line="211" w:lineRule="exact"/>
                      <w:ind w:left="752" w:right="0" w:firstLine="0"/>
                      <w:jc w:val="left"/>
                      <w:rPr>
                        <w:rFonts w:ascii="Trebuchet MS"/>
                        <w:sz w:val="20"/>
                      </w:rPr>
                    </w:pPr>
                    <w:r>
                      <w:rPr>
                        <w:rFonts w:ascii="Trebuchet MS"/>
                        <w:color w:val="7F0000"/>
                        <w:w w:val="120"/>
                        <w:sz w:val="20"/>
                      </w:rPr>
                      <w:t>if</w:t>
                    </w:r>
                    <w:r>
                      <w:rPr>
                        <w:rFonts w:ascii="Trebuchet MS"/>
                        <w:color w:val="7F0000"/>
                        <w:spacing w:val="19"/>
                        <w:w w:val="120"/>
                        <w:sz w:val="20"/>
                      </w:rPr>
                      <w:t xml:space="preserve"> </w:t>
                    </w:r>
                    <w:r>
                      <w:rPr>
                        <w:rFonts w:ascii="Trebuchet MS"/>
                        <w:w w:val="120"/>
                        <w:sz w:val="20"/>
                      </w:rPr>
                      <w:t>(i</w:t>
                    </w:r>
                    <w:r>
                      <w:rPr>
                        <w:rFonts w:ascii="Trebuchet MS"/>
                        <w:spacing w:val="20"/>
                        <w:w w:val="120"/>
                        <w:sz w:val="20"/>
                      </w:rPr>
                      <w:t xml:space="preserve"> </w:t>
                    </w:r>
                    <w:r>
                      <w:rPr>
                        <w:rFonts w:ascii="Trebuchet MS"/>
                        <w:w w:val="120"/>
                        <w:sz w:val="20"/>
                      </w:rPr>
                      <w:t>==</w:t>
                    </w:r>
                    <w:r>
                      <w:rPr>
                        <w:rFonts w:ascii="Trebuchet MS"/>
                        <w:spacing w:val="20"/>
                        <w:w w:val="120"/>
                        <w:sz w:val="20"/>
                      </w:rPr>
                      <w:t xml:space="preserve"> </w:t>
                    </w:r>
                    <w:r>
                      <w:rPr>
                        <w:rFonts w:ascii="Trebuchet MS"/>
                        <w:w w:val="120"/>
                        <w:sz w:val="20"/>
                      </w:rPr>
                      <w:t>0</w:t>
                    </w:r>
                    <w:r>
                      <w:rPr>
                        <w:rFonts w:ascii="Trebuchet MS"/>
                        <w:spacing w:val="20"/>
                        <w:w w:val="120"/>
                        <w:sz w:val="20"/>
                      </w:rPr>
                      <w:t xml:space="preserve"> </w:t>
                    </w:r>
                    <w:r>
                      <w:rPr>
                        <w:rFonts w:ascii="Trebuchet MS"/>
                        <w:w w:val="120"/>
                        <w:sz w:val="20"/>
                      </w:rPr>
                      <w:t>&amp;&amp;</w:t>
                    </w:r>
                    <w:r>
                      <w:rPr>
                        <w:rFonts w:ascii="Trebuchet MS"/>
                        <w:spacing w:val="20"/>
                        <w:w w:val="120"/>
                        <w:sz w:val="20"/>
                      </w:rPr>
                      <w:t xml:space="preserve"> </w:t>
                    </w:r>
                    <w:r>
                      <w:rPr>
                        <w:rFonts w:ascii="Trebuchet MS"/>
                        <w:w w:val="120"/>
                        <w:sz w:val="20"/>
                      </w:rPr>
                      <w:t>j</w:t>
                    </w:r>
                    <w:r>
                      <w:rPr>
                        <w:rFonts w:ascii="Trebuchet MS"/>
                        <w:spacing w:val="19"/>
                        <w:w w:val="120"/>
                        <w:sz w:val="20"/>
                      </w:rPr>
                      <w:t xml:space="preserve"> </w:t>
                    </w:r>
                    <w:r>
                      <w:rPr>
                        <w:rFonts w:ascii="Trebuchet MS"/>
                        <w:w w:val="120"/>
                        <w:sz w:val="20"/>
                      </w:rPr>
                      <w:t>==</w:t>
                    </w:r>
                    <w:r>
                      <w:rPr>
                        <w:rFonts w:ascii="Trebuchet MS"/>
                        <w:spacing w:val="21"/>
                        <w:w w:val="120"/>
                        <w:sz w:val="20"/>
                      </w:rPr>
                      <w:t xml:space="preserve"> </w:t>
                    </w:r>
                    <w:r>
                      <w:rPr>
                        <w:rFonts w:ascii="Trebuchet MS"/>
                        <w:w w:val="120"/>
                        <w:sz w:val="20"/>
                      </w:rPr>
                      <w:t>0)</w:t>
                    </w:r>
                    <w:r>
                      <w:rPr>
                        <w:rFonts w:ascii="Trebuchet MS"/>
                        <w:spacing w:val="20"/>
                        <w:w w:val="120"/>
                        <w:sz w:val="20"/>
                      </w:rPr>
                      <w:t xml:space="preserve"> </w:t>
                    </w:r>
                    <w:r>
                      <w:rPr>
                        <w:rFonts w:ascii="Trebuchet MS"/>
                        <w:w w:val="120"/>
                        <w:sz w:val="20"/>
                      </w:rPr>
                      <w:t>{</w:t>
                    </w:r>
                  </w:p>
                  <w:p>
                    <w:pPr>
                      <w:spacing w:before="7"/>
                      <w:ind w:left="1129" w:right="0" w:firstLine="0"/>
                      <w:jc w:val="left"/>
                      <w:rPr>
                        <w:rFonts w:ascii="Trebuchet MS"/>
                        <w:sz w:val="20"/>
                      </w:rPr>
                    </w:pPr>
                    <w:r>
                      <w:rPr>
                        <w:rFonts w:ascii="Trebuchet MS"/>
                        <w:w w:val="125"/>
                        <w:sz w:val="20"/>
                      </w:rPr>
                      <w:t>dp[i][j]</w:t>
                    </w:r>
                    <w:r>
                      <w:rPr>
                        <w:rFonts w:ascii="Trebuchet MS"/>
                        <w:spacing w:val="64"/>
                        <w:w w:val="125"/>
                        <w:sz w:val="20"/>
                      </w:rPr>
                      <w:t xml:space="preserve"> </w:t>
                    </w:r>
                    <w:r>
                      <w:rPr>
                        <w:rFonts w:ascii="Trebuchet MS"/>
                        <w:w w:val="125"/>
                        <w:sz w:val="20"/>
                      </w:rPr>
                      <w:t>=</w:t>
                    </w:r>
                    <w:r>
                      <w:rPr>
                        <w:rFonts w:ascii="Trebuchet MS"/>
                        <w:spacing w:val="65"/>
                        <w:w w:val="125"/>
                        <w:sz w:val="20"/>
                      </w:rPr>
                      <w:t xml:space="preserve"> </w:t>
                    </w:r>
                    <w:r>
                      <w:rPr>
                        <w:rFonts w:ascii="Trebuchet MS"/>
                        <w:w w:val="125"/>
                        <w:sz w:val="20"/>
                      </w:rPr>
                      <w:t>grid[i][j];</w:t>
                    </w:r>
                  </w:p>
                  <w:p>
                    <w:pPr>
                      <w:spacing w:before="6"/>
                      <w:ind w:left="752" w:right="0" w:firstLine="0"/>
                      <w:jc w:val="left"/>
                      <w:rPr>
                        <w:rFonts w:ascii="Trebuchet MS"/>
                        <w:sz w:val="20"/>
                      </w:rPr>
                    </w:pPr>
                    <w:r>
                      <w:rPr>
                        <w:rFonts w:ascii="Trebuchet MS"/>
                        <w:w w:val="125"/>
                        <w:sz w:val="20"/>
                      </w:rPr>
                      <w:t>}</w:t>
                    </w:r>
                    <w:r>
                      <w:rPr>
                        <w:rFonts w:ascii="Trebuchet MS"/>
                        <w:spacing w:val="31"/>
                        <w:w w:val="125"/>
                        <w:sz w:val="20"/>
                      </w:rPr>
                      <w:t xml:space="preserve"> </w:t>
                    </w:r>
                    <w:r>
                      <w:rPr>
                        <w:rFonts w:ascii="Trebuchet MS"/>
                        <w:color w:val="7F0000"/>
                        <w:w w:val="125"/>
                        <w:sz w:val="20"/>
                      </w:rPr>
                      <w:t>else</w:t>
                    </w:r>
                    <w:r>
                      <w:rPr>
                        <w:rFonts w:ascii="Trebuchet MS"/>
                        <w:color w:val="7F0000"/>
                        <w:spacing w:val="32"/>
                        <w:w w:val="125"/>
                        <w:sz w:val="20"/>
                      </w:rPr>
                      <w:t xml:space="preserve"> </w:t>
                    </w:r>
                    <w:r>
                      <w:rPr>
                        <w:rFonts w:ascii="Trebuchet MS"/>
                        <w:color w:val="7F0000"/>
                        <w:w w:val="125"/>
                        <w:sz w:val="20"/>
                      </w:rPr>
                      <w:t>if</w:t>
                    </w:r>
                    <w:r>
                      <w:rPr>
                        <w:rFonts w:ascii="Trebuchet MS"/>
                        <w:color w:val="7F0000"/>
                        <w:spacing w:val="32"/>
                        <w:w w:val="125"/>
                        <w:sz w:val="20"/>
                      </w:rPr>
                      <w:t xml:space="preserve"> </w:t>
                    </w:r>
                    <w:r>
                      <w:rPr>
                        <w:rFonts w:ascii="Trebuchet MS"/>
                        <w:w w:val="125"/>
                        <w:sz w:val="20"/>
                      </w:rPr>
                      <w:t>(i</w:t>
                    </w:r>
                    <w:r>
                      <w:rPr>
                        <w:rFonts w:ascii="Trebuchet MS"/>
                        <w:spacing w:val="32"/>
                        <w:w w:val="125"/>
                        <w:sz w:val="20"/>
                      </w:rPr>
                      <w:t xml:space="preserve"> </w:t>
                    </w:r>
                    <w:r>
                      <w:rPr>
                        <w:rFonts w:ascii="Trebuchet MS"/>
                        <w:w w:val="125"/>
                        <w:sz w:val="20"/>
                      </w:rPr>
                      <w:t>==</w:t>
                    </w:r>
                    <w:r>
                      <w:rPr>
                        <w:rFonts w:ascii="Trebuchet MS"/>
                        <w:spacing w:val="32"/>
                        <w:w w:val="125"/>
                        <w:sz w:val="20"/>
                      </w:rPr>
                      <w:t xml:space="preserve"> </w:t>
                    </w:r>
                    <w:r>
                      <w:rPr>
                        <w:rFonts w:ascii="Trebuchet MS"/>
                        <w:w w:val="125"/>
                        <w:sz w:val="20"/>
                      </w:rPr>
                      <w:t>0)</w:t>
                    </w:r>
                    <w:r>
                      <w:rPr>
                        <w:rFonts w:ascii="Trebuchet MS"/>
                        <w:spacing w:val="32"/>
                        <w:w w:val="125"/>
                        <w:sz w:val="20"/>
                      </w:rPr>
                      <w:t xml:space="preserve"> </w:t>
                    </w:r>
                    <w:r>
                      <w:rPr>
                        <w:rFonts w:ascii="Trebuchet MS"/>
                        <w:w w:val="125"/>
                        <w:sz w:val="20"/>
                      </w:rPr>
                      <w:t>{</w:t>
                    </w:r>
                  </w:p>
                  <w:p>
                    <w:pPr>
                      <w:spacing w:before="7"/>
                      <w:ind w:left="1129" w:right="0" w:firstLine="0"/>
                      <w:jc w:val="left"/>
                      <w:rPr>
                        <w:rFonts w:ascii="Trebuchet MS"/>
                        <w:sz w:val="20"/>
                      </w:rPr>
                    </w:pPr>
                    <w:r>
                      <w:rPr>
                        <w:rFonts w:ascii="Trebuchet MS"/>
                        <w:w w:val="120"/>
                        <w:sz w:val="20"/>
                      </w:rPr>
                      <w:t xml:space="preserve">dp[i][j] </w:t>
                    </w:r>
                    <w:r>
                      <w:rPr>
                        <w:rFonts w:ascii="Trebuchet MS"/>
                        <w:spacing w:val="4"/>
                        <w:w w:val="120"/>
                        <w:sz w:val="20"/>
                      </w:rPr>
                      <w:t xml:space="preserve"> </w:t>
                    </w:r>
                    <w:r>
                      <w:rPr>
                        <w:rFonts w:ascii="Trebuchet MS"/>
                        <w:w w:val="120"/>
                        <w:sz w:val="20"/>
                      </w:rPr>
                      <w:t xml:space="preserve">= </w:t>
                    </w:r>
                    <w:r>
                      <w:rPr>
                        <w:rFonts w:ascii="Trebuchet MS"/>
                        <w:spacing w:val="4"/>
                        <w:w w:val="120"/>
                        <w:sz w:val="20"/>
                      </w:rPr>
                      <w:t xml:space="preserve"> </w:t>
                    </w:r>
                    <w:r>
                      <w:rPr>
                        <w:rFonts w:ascii="Trebuchet MS"/>
                        <w:w w:val="120"/>
                        <w:sz w:val="20"/>
                      </w:rPr>
                      <w:t xml:space="preserve">dp[i][j-1] </w:t>
                    </w:r>
                    <w:r>
                      <w:rPr>
                        <w:rFonts w:ascii="Trebuchet MS"/>
                        <w:spacing w:val="4"/>
                        <w:w w:val="120"/>
                        <w:sz w:val="20"/>
                      </w:rPr>
                      <w:t xml:space="preserve"> </w:t>
                    </w:r>
                    <w:r>
                      <w:rPr>
                        <w:rFonts w:ascii="Trebuchet MS"/>
                        <w:w w:val="120"/>
                        <w:sz w:val="20"/>
                      </w:rPr>
                      <w:t xml:space="preserve">+ </w:t>
                    </w:r>
                    <w:r>
                      <w:rPr>
                        <w:rFonts w:ascii="Trebuchet MS"/>
                        <w:spacing w:val="4"/>
                        <w:w w:val="120"/>
                        <w:sz w:val="20"/>
                      </w:rPr>
                      <w:t xml:space="preserve"> </w:t>
                    </w:r>
                    <w:r>
                      <w:rPr>
                        <w:rFonts w:ascii="Trebuchet MS"/>
                        <w:w w:val="120"/>
                        <w:sz w:val="20"/>
                      </w:rPr>
                      <w:t>grid[i][j];</w:t>
                    </w:r>
                  </w:p>
                  <w:p>
                    <w:pPr>
                      <w:spacing w:before="7"/>
                      <w:ind w:left="752" w:right="0" w:firstLine="0"/>
                      <w:jc w:val="left"/>
                      <w:rPr>
                        <w:rFonts w:ascii="Trebuchet MS"/>
                        <w:sz w:val="20"/>
                      </w:rPr>
                    </w:pPr>
                    <w:r>
                      <w:rPr>
                        <w:rFonts w:ascii="Trebuchet MS"/>
                        <w:w w:val="130"/>
                        <w:sz w:val="20"/>
                      </w:rPr>
                      <w:t>}</w:t>
                    </w:r>
                    <w:r>
                      <w:rPr>
                        <w:rFonts w:ascii="Trebuchet MS"/>
                        <w:spacing w:val="16"/>
                        <w:w w:val="130"/>
                        <w:sz w:val="20"/>
                      </w:rPr>
                      <w:t xml:space="preserve"> </w:t>
                    </w:r>
                    <w:r>
                      <w:rPr>
                        <w:rFonts w:ascii="Trebuchet MS"/>
                        <w:color w:val="7F0000"/>
                        <w:w w:val="130"/>
                        <w:sz w:val="20"/>
                      </w:rPr>
                      <w:t>else</w:t>
                    </w:r>
                    <w:r>
                      <w:rPr>
                        <w:rFonts w:ascii="Trebuchet MS"/>
                        <w:color w:val="7F0000"/>
                        <w:spacing w:val="17"/>
                        <w:w w:val="130"/>
                        <w:sz w:val="20"/>
                      </w:rPr>
                      <w:t xml:space="preserve"> </w:t>
                    </w:r>
                    <w:r>
                      <w:rPr>
                        <w:rFonts w:ascii="Trebuchet MS"/>
                        <w:color w:val="7F0000"/>
                        <w:w w:val="130"/>
                        <w:sz w:val="20"/>
                      </w:rPr>
                      <w:t>if</w:t>
                    </w:r>
                    <w:r>
                      <w:rPr>
                        <w:rFonts w:ascii="Trebuchet MS"/>
                        <w:color w:val="7F0000"/>
                        <w:spacing w:val="17"/>
                        <w:w w:val="130"/>
                        <w:sz w:val="20"/>
                      </w:rPr>
                      <w:t xml:space="preserve"> </w:t>
                    </w:r>
                    <w:r>
                      <w:rPr>
                        <w:rFonts w:ascii="Trebuchet MS"/>
                        <w:w w:val="130"/>
                        <w:sz w:val="20"/>
                      </w:rPr>
                      <w:t>(j</w:t>
                    </w:r>
                    <w:r>
                      <w:rPr>
                        <w:rFonts w:ascii="Trebuchet MS"/>
                        <w:spacing w:val="18"/>
                        <w:w w:val="130"/>
                        <w:sz w:val="20"/>
                      </w:rPr>
                      <w:t xml:space="preserve"> </w:t>
                    </w:r>
                    <w:r>
                      <w:rPr>
                        <w:rFonts w:ascii="Trebuchet MS"/>
                        <w:w w:val="130"/>
                        <w:sz w:val="20"/>
                      </w:rPr>
                      <w:t>==</w:t>
                    </w:r>
                    <w:r>
                      <w:rPr>
                        <w:rFonts w:ascii="Trebuchet MS"/>
                        <w:spacing w:val="17"/>
                        <w:w w:val="130"/>
                        <w:sz w:val="20"/>
                      </w:rPr>
                      <w:t xml:space="preserve"> </w:t>
                    </w:r>
                    <w:r>
                      <w:rPr>
                        <w:rFonts w:ascii="Trebuchet MS"/>
                        <w:w w:val="130"/>
                        <w:sz w:val="20"/>
                      </w:rPr>
                      <w:t>0)</w:t>
                    </w:r>
                    <w:r>
                      <w:rPr>
                        <w:rFonts w:ascii="Trebuchet MS"/>
                        <w:spacing w:val="16"/>
                        <w:w w:val="130"/>
                        <w:sz w:val="20"/>
                      </w:rPr>
                      <w:t xml:space="preserve"> </w:t>
                    </w:r>
                    <w:r>
                      <w:rPr>
                        <w:rFonts w:ascii="Trebuchet MS"/>
                        <w:w w:val="130"/>
                        <w:sz w:val="20"/>
                      </w:rPr>
                      <w:t>{</w:t>
                    </w:r>
                  </w:p>
                  <w:p>
                    <w:pPr>
                      <w:spacing w:before="7"/>
                      <w:ind w:left="1129" w:right="0" w:firstLine="0"/>
                      <w:jc w:val="left"/>
                      <w:rPr>
                        <w:rFonts w:ascii="Trebuchet MS"/>
                        <w:sz w:val="20"/>
                      </w:rPr>
                    </w:pPr>
                    <w:r>
                      <w:rPr>
                        <w:rFonts w:ascii="Trebuchet MS"/>
                        <w:w w:val="120"/>
                        <w:sz w:val="20"/>
                      </w:rPr>
                      <w:t xml:space="preserve">dp[i][j] </w:t>
                    </w:r>
                    <w:r>
                      <w:rPr>
                        <w:rFonts w:ascii="Trebuchet MS"/>
                        <w:spacing w:val="4"/>
                        <w:w w:val="120"/>
                        <w:sz w:val="20"/>
                      </w:rPr>
                      <w:t xml:space="preserve"> </w:t>
                    </w:r>
                    <w:r>
                      <w:rPr>
                        <w:rFonts w:ascii="Trebuchet MS"/>
                        <w:w w:val="120"/>
                        <w:sz w:val="20"/>
                      </w:rPr>
                      <w:t xml:space="preserve">= </w:t>
                    </w:r>
                    <w:r>
                      <w:rPr>
                        <w:rFonts w:ascii="Trebuchet MS"/>
                        <w:spacing w:val="4"/>
                        <w:w w:val="120"/>
                        <w:sz w:val="20"/>
                      </w:rPr>
                      <w:t xml:space="preserve"> </w:t>
                    </w:r>
                    <w:r>
                      <w:rPr>
                        <w:rFonts w:ascii="Trebuchet MS"/>
                        <w:w w:val="120"/>
                        <w:sz w:val="20"/>
                      </w:rPr>
                      <w:t xml:space="preserve">dp[i-1][j] </w:t>
                    </w:r>
                    <w:r>
                      <w:rPr>
                        <w:rFonts w:ascii="Trebuchet MS"/>
                        <w:spacing w:val="4"/>
                        <w:w w:val="120"/>
                        <w:sz w:val="20"/>
                      </w:rPr>
                      <w:t xml:space="preserve"> </w:t>
                    </w:r>
                    <w:r>
                      <w:rPr>
                        <w:rFonts w:ascii="Trebuchet MS"/>
                        <w:w w:val="120"/>
                        <w:sz w:val="20"/>
                      </w:rPr>
                      <w:t xml:space="preserve">+ </w:t>
                    </w:r>
                    <w:r>
                      <w:rPr>
                        <w:rFonts w:ascii="Trebuchet MS"/>
                        <w:spacing w:val="4"/>
                        <w:w w:val="120"/>
                        <w:sz w:val="20"/>
                      </w:rPr>
                      <w:t xml:space="preserve"> </w:t>
                    </w:r>
                    <w:r>
                      <w:rPr>
                        <w:rFonts w:ascii="Trebuchet MS"/>
                        <w:w w:val="120"/>
                        <w:sz w:val="20"/>
                      </w:rPr>
                      <w:t>grid[i][j];</w:t>
                    </w:r>
                  </w:p>
                  <w:p>
                    <w:pPr>
                      <w:spacing w:before="7"/>
                      <w:ind w:left="752" w:right="0" w:firstLine="0"/>
                      <w:jc w:val="left"/>
                      <w:rPr>
                        <w:rFonts w:ascii="Trebuchet MS"/>
                        <w:sz w:val="20"/>
                      </w:rPr>
                    </w:pPr>
                    <w:r>
                      <w:rPr>
                        <w:rFonts w:ascii="Trebuchet MS"/>
                        <w:w w:val="130"/>
                        <w:sz w:val="20"/>
                      </w:rPr>
                      <w:t>}</w:t>
                    </w:r>
                    <w:r>
                      <w:rPr>
                        <w:rFonts w:ascii="Trebuchet MS"/>
                        <w:spacing w:val="14"/>
                        <w:w w:val="130"/>
                        <w:sz w:val="20"/>
                      </w:rPr>
                      <w:t xml:space="preserve"> </w:t>
                    </w:r>
                    <w:r>
                      <w:rPr>
                        <w:rFonts w:ascii="Trebuchet MS"/>
                        <w:color w:val="7F0000"/>
                        <w:w w:val="130"/>
                        <w:sz w:val="20"/>
                      </w:rPr>
                      <w:t>else</w:t>
                    </w:r>
                    <w:r>
                      <w:rPr>
                        <w:rFonts w:ascii="Trebuchet MS"/>
                        <w:color w:val="7F0000"/>
                        <w:spacing w:val="15"/>
                        <w:w w:val="130"/>
                        <w:sz w:val="20"/>
                      </w:rPr>
                      <w:t xml:space="preserve"> </w:t>
                    </w:r>
                    <w:r>
                      <w:rPr>
                        <w:rFonts w:ascii="Trebuchet MS"/>
                        <w:w w:val="130"/>
                        <w:sz w:val="20"/>
                      </w:rPr>
                      <w:t>{</w:t>
                    </w:r>
                  </w:p>
                  <w:p>
                    <w:pPr>
                      <w:spacing w:before="7"/>
                      <w:ind w:left="1129" w:right="0" w:firstLine="0"/>
                      <w:jc w:val="left"/>
                      <w:rPr>
                        <w:rFonts w:ascii="Trebuchet MS"/>
                        <w:sz w:val="20"/>
                      </w:rPr>
                    </w:pPr>
                    <w:r>
                      <w:rPr>
                        <w:rFonts w:ascii="Trebuchet MS"/>
                        <w:w w:val="120"/>
                        <w:sz w:val="20"/>
                      </w:rPr>
                      <w:t xml:space="preserve">dp[i][j] </w:t>
                    </w:r>
                    <w:r>
                      <w:rPr>
                        <w:rFonts w:ascii="Trebuchet MS"/>
                        <w:spacing w:val="2"/>
                        <w:w w:val="120"/>
                        <w:sz w:val="20"/>
                      </w:rPr>
                      <w:t xml:space="preserve"> </w:t>
                    </w:r>
                    <w:r>
                      <w:rPr>
                        <w:rFonts w:ascii="Trebuchet MS"/>
                        <w:w w:val="120"/>
                        <w:sz w:val="20"/>
                      </w:rPr>
                      <w:t xml:space="preserve">= </w:t>
                    </w:r>
                    <w:r>
                      <w:rPr>
                        <w:rFonts w:ascii="Trebuchet MS"/>
                        <w:spacing w:val="1"/>
                        <w:w w:val="120"/>
                        <w:sz w:val="20"/>
                      </w:rPr>
                      <w:t xml:space="preserve"> </w:t>
                    </w:r>
                    <w:r>
                      <w:rPr>
                        <w:rFonts w:ascii="Trebuchet MS"/>
                        <w:w w:val="120"/>
                        <w:sz w:val="20"/>
                      </w:rPr>
                      <w:t xml:space="preserve">min(dp[i-1][j], </w:t>
                    </w:r>
                    <w:r>
                      <w:rPr>
                        <w:rFonts w:ascii="Trebuchet MS"/>
                        <w:spacing w:val="2"/>
                        <w:w w:val="120"/>
                        <w:sz w:val="20"/>
                      </w:rPr>
                      <w:t xml:space="preserve"> </w:t>
                    </w:r>
                    <w:r>
                      <w:rPr>
                        <w:rFonts w:ascii="Trebuchet MS"/>
                        <w:w w:val="120"/>
                        <w:sz w:val="20"/>
                      </w:rPr>
                      <w:t xml:space="preserve">dp[i][j-1]) </w:t>
                    </w:r>
                    <w:r>
                      <w:rPr>
                        <w:rFonts w:ascii="Trebuchet MS"/>
                        <w:spacing w:val="2"/>
                        <w:w w:val="120"/>
                        <w:sz w:val="20"/>
                      </w:rPr>
                      <w:t xml:space="preserve"> </w:t>
                    </w:r>
                    <w:r>
                      <w:rPr>
                        <w:rFonts w:ascii="Trebuchet MS"/>
                        <w:w w:val="120"/>
                        <w:sz w:val="20"/>
                      </w:rPr>
                      <w:t xml:space="preserve">+ </w:t>
                    </w:r>
                    <w:r>
                      <w:rPr>
                        <w:rFonts w:ascii="Trebuchet MS"/>
                        <w:spacing w:val="2"/>
                        <w:w w:val="120"/>
                        <w:sz w:val="20"/>
                      </w:rPr>
                      <w:t xml:space="preserve"> </w:t>
                    </w:r>
                    <w:r>
                      <w:rPr>
                        <w:rFonts w:ascii="Trebuchet MS"/>
                        <w:w w:val="120"/>
                        <w:sz w:val="20"/>
                      </w:rPr>
                      <w:t>grid[i][j];</w:t>
                    </w:r>
                  </w:p>
                  <w:p>
                    <w:pPr>
                      <w:spacing w:before="7"/>
                      <w:ind w:left="752" w:right="0" w:firstLine="0"/>
                      <w:jc w:val="left"/>
                      <w:rPr>
                        <w:rFonts w:ascii="Trebuchet MS"/>
                        <w:sz w:val="20"/>
                      </w:rPr>
                    </w:pPr>
                    <w:r>
                      <w:rPr>
                        <w:rFonts w:ascii="Trebuchet MS"/>
                        <w:w w:val="142"/>
                        <w:sz w:val="20"/>
                      </w:rPr>
                      <w:t>}</w:t>
                    </w:r>
                  </w:p>
                  <w:p>
                    <w:pPr>
                      <w:spacing w:before="7"/>
                      <w:ind w:left="376" w:right="0" w:firstLine="0"/>
                      <w:jc w:val="left"/>
                      <w:rPr>
                        <w:rFonts w:ascii="Trebuchet MS"/>
                        <w:sz w:val="20"/>
                      </w:rPr>
                    </w:pPr>
                    <w:r>
                      <w:rPr>
                        <w:rFonts w:ascii="Trebuchet MS"/>
                        <w:w w:val="142"/>
                        <w:sz w:val="20"/>
                      </w:rPr>
                      <w:t>}</w:t>
                    </w:r>
                  </w:p>
                  <w:p>
                    <w:pPr>
                      <w:spacing w:before="6"/>
                      <w:ind w:left="0" w:right="0" w:firstLine="0"/>
                      <w:jc w:val="left"/>
                      <w:rPr>
                        <w:rFonts w:ascii="Trebuchet MS"/>
                        <w:sz w:val="20"/>
                      </w:rPr>
                    </w:pPr>
                    <w:r>
                      <w:rPr>
                        <w:rFonts w:ascii="Trebuchet MS"/>
                        <w:w w:val="142"/>
                        <w:sz w:val="20"/>
                      </w:rPr>
                      <w:t>}</w:t>
                    </w:r>
                  </w:p>
                  <w:p>
                    <w:pPr>
                      <w:spacing w:before="7"/>
                      <w:ind w:left="0" w:right="0" w:firstLine="0"/>
                      <w:jc w:val="left"/>
                      <w:rPr>
                        <w:rFonts w:ascii="Trebuchet MS"/>
                        <w:sz w:val="20"/>
                      </w:rPr>
                    </w:pPr>
                    <w:r>
                      <w:rPr>
                        <w:rFonts w:ascii="Trebuchet MS"/>
                        <w:color w:val="7F0000"/>
                        <w:w w:val="110"/>
                        <w:sz w:val="20"/>
                      </w:rPr>
                      <w:t>return</w:t>
                    </w:r>
                    <w:r>
                      <w:rPr>
                        <w:rFonts w:ascii="Trebuchet MS"/>
                        <w:color w:val="7F0000"/>
                        <w:spacing w:val="51"/>
                        <w:w w:val="110"/>
                        <w:sz w:val="20"/>
                      </w:rPr>
                      <w:t xml:space="preserve"> </w:t>
                    </w:r>
                    <w:r>
                      <w:rPr>
                        <w:rFonts w:ascii="Trebuchet MS"/>
                        <w:w w:val="110"/>
                        <w:sz w:val="20"/>
                      </w:rPr>
                      <w:t>dp[m-1][n-1];</w:t>
                    </w:r>
                  </w:p>
                </w:txbxContent>
              </v:textbox>
            </v:shape>
            <v:shape id="_x0000_s1253" o:spid="_x0000_s1253" o:spt="202" type="#_x0000_t202" style="position:absolute;left:63;top:2869;height:239;width:125;" filled="f" stroked="f" coordsize="21600,21600">
              <v:path/>
              <v:fill on="f" focussize="0,0"/>
              <v:stroke on="f" joinstyle="miter"/>
              <v:imagedata o:title=""/>
              <o:lock v:ext="edit"/>
              <v:textbox inset="0mm,0mm,0mm,0mm">
                <w:txbxContent>
                  <w:p>
                    <w:pPr>
                      <w:spacing w:before="0" w:line="211" w:lineRule="exact"/>
                      <w:ind w:left="0" w:right="0" w:firstLine="0"/>
                      <w:jc w:val="left"/>
                      <w:rPr>
                        <w:rFonts w:ascii="Trebuchet MS"/>
                        <w:sz w:val="20"/>
                      </w:rPr>
                    </w:pPr>
                    <w:r>
                      <w:rPr>
                        <w:rFonts w:ascii="Trebuchet MS"/>
                        <w:w w:val="142"/>
                        <w:sz w:val="20"/>
                      </w:rPr>
                      <w:t>}</w:t>
                    </w:r>
                  </w:p>
                </w:txbxContent>
              </v:textbox>
            </v:shape>
            <w10:wrap type="none"/>
            <w10:anchorlock/>
          </v:group>
        </w:pict>
      </w:r>
    </w:p>
    <w:p>
      <w:pPr>
        <w:pStyle w:val="5"/>
        <w:spacing w:before="84" w:line="322" w:lineRule="exact"/>
        <w:ind w:left="1445" w:right="283" w:firstLine="398"/>
      </w:pPr>
      <w:r>
        <w:pict>
          <v:shape id="_x0000_s1254" o:spid="_x0000_s1254" o:spt="202" type="#_x0000_t202" style="position:absolute;left:0pt;margin-left:72.6pt;margin-top:52.55pt;height:7pt;width:9.7pt;mso-position-horizontal-relative:page;z-index:15789056;mso-width-relative:page;mso-height-relative:page;" filled="f" stroked="f" coordsize="21600,21600">
            <v:path/>
            <v:fill on="f" focussize="0,0"/>
            <v:stroke on="f" joinstyle="miter"/>
            <v:imagedata o:title=""/>
            <o:lock v:ext="edit"/>
            <v:textbox inset="0mm,0mm,0mm,0mm">
              <w:txbxContent>
                <w:p>
                  <w:pPr>
                    <w:spacing w:before="0" w:line="135" w:lineRule="exact"/>
                    <w:ind w:left="0" w:right="0" w:firstLine="0"/>
                    <w:jc w:val="left"/>
                    <w:rPr>
                      <w:rFonts w:ascii="Times New Roman"/>
                      <w:sz w:val="14"/>
                    </w:rPr>
                  </w:pPr>
                  <w:r>
                    <w:rPr>
                      <w:rFonts w:ascii="Times New Roman"/>
                      <w:color w:val="FF1919"/>
                      <w:w w:val="138"/>
                      <w:sz w:val="14"/>
                    </w:rPr>
                    <w:t></w:t>
                  </w:r>
                </w:p>
              </w:txbxContent>
            </v:textbox>
          </v:shape>
        </w:pict>
      </w:r>
      <w:r>
        <w:rPr>
          <w:spacing w:val="22"/>
          <w:w w:val="95"/>
        </w:rPr>
        <w:t>因为</w:t>
      </w:r>
      <w:r>
        <w:rPr>
          <w:rFonts w:ascii="Times New Roman" w:eastAsia="Times New Roman"/>
          <w:w w:val="95"/>
        </w:rPr>
        <w:t>dp</w:t>
      </w:r>
      <w:r>
        <w:rPr>
          <w:rFonts w:ascii="Times New Roman" w:eastAsia="Times New Roman"/>
          <w:spacing w:val="78"/>
        </w:rPr>
        <w:t xml:space="preserve"> </w:t>
      </w:r>
      <w:r>
        <w:rPr>
          <w:spacing w:val="1"/>
          <w:w w:val="95"/>
        </w:rPr>
        <w:t>矩阵的每一个值只和左边和上面的值相关，我们可以使用空间压缩将</w:t>
      </w:r>
      <w:r>
        <w:rPr>
          <w:rFonts w:ascii="Times New Roman" w:eastAsia="Times New Roman"/>
          <w:w w:val="95"/>
        </w:rPr>
        <w:t>dp</w:t>
      </w:r>
      <w:r>
        <w:rPr>
          <w:rFonts w:ascii="Times New Roman" w:eastAsia="Times New Roman"/>
          <w:spacing w:val="78"/>
        </w:rPr>
        <w:t xml:space="preserve"> </w:t>
      </w:r>
      <w:r>
        <w:rPr>
          <w:w w:val="95"/>
        </w:rPr>
        <w:t>数组压缩为</w:t>
      </w:r>
      <w:r>
        <w:rPr>
          <w:spacing w:val="-11"/>
          <w:w w:val="95"/>
        </w:rPr>
        <w:t xml:space="preserve">一维。对于第 </w:t>
      </w:r>
      <w:r>
        <w:rPr>
          <w:rFonts w:ascii="Times New Roman" w:eastAsia="Times New Roman"/>
          <w:w w:val="95"/>
        </w:rPr>
        <w:t>i</w:t>
      </w:r>
      <w:r>
        <w:rPr>
          <w:rFonts w:ascii="Times New Roman" w:eastAsia="Times New Roman"/>
          <w:spacing w:val="36"/>
          <w:w w:val="95"/>
        </w:rPr>
        <w:t xml:space="preserve"> </w:t>
      </w:r>
      <w:r>
        <w:rPr>
          <w:spacing w:val="-10"/>
          <w:w w:val="95"/>
        </w:rPr>
        <w:t xml:space="preserve">行，在遍历到第 </w:t>
      </w:r>
      <w:r>
        <w:rPr>
          <w:rFonts w:ascii="Times New Roman" w:eastAsia="Times New Roman"/>
          <w:w w:val="95"/>
        </w:rPr>
        <w:t>j</w:t>
      </w:r>
      <w:r>
        <w:rPr>
          <w:rFonts w:ascii="Times New Roman" w:eastAsia="Times New Roman"/>
          <w:spacing w:val="35"/>
          <w:w w:val="95"/>
        </w:rPr>
        <w:t xml:space="preserve"> </w:t>
      </w:r>
      <w:r>
        <w:rPr>
          <w:spacing w:val="-9"/>
          <w:w w:val="95"/>
        </w:rPr>
        <w:t xml:space="preserve">列的时候，因为第 </w:t>
      </w:r>
      <w:r>
        <w:rPr>
          <w:rFonts w:ascii="Times New Roman" w:eastAsia="Times New Roman"/>
          <w:w w:val="95"/>
        </w:rPr>
        <w:t>j-1</w:t>
      </w:r>
      <w:r>
        <w:rPr>
          <w:rFonts w:ascii="Times New Roman" w:eastAsia="Times New Roman"/>
          <w:spacing w:val="36"/>
          <w:w w:val="95"/>
        </w:rPr>
        <w:t xml:space="preserve"> </w:t>
      </w:r>
      <w:r>
        <w:rPr>
          <w:spacing w:val="-8"/>
          <w:w w:val="95"/>
        </w:rPr>
        <w:t xml:space="preserve">列已经更新过了，所以 </w:t>
      </w:r>
      <w:r>
        <w:rPr>
          <w:rFonts w:ascii="Times New Roman" w:eastAsia="Times New Roman"/>
          <w:w w:val="95"/>
        </w:rPr>
        <w:t>dp[j-1]</w:t>
      </w:r>
      <w:r>
        <w:rPr>
          <w:rFonts w:ascii="Times New Roman" w:eastAsia="Times New Roman"/>
          <w:spacing w:val="35"/>
          <w:w w:val="95"/>
        </w:rPr>
        <w:t xml:space="preserve"> </w:t>
      </w:r>
      <w:r>
        <w:rPr>
          <w:spacing w:val="19"/>
          <w:w w:val="95"/>
        </w:rPr>
        <w:t>代表</w:t>
      </w:r>
      <w:r>
        <w:rPr>
          <w:rFonts w:ascii="Times New Roman" w:eastAsia="Times New Roman"/>
          <w:w w:val="95"/>
        </w:rPr>
        <w:t>dp[i][j-1]</w:t>
      </w:r>
      <w:r>
        <w:rPr>
          <w:rFonts w:ascii="Times New Roman" w:eastAsia="Times New Roman"/>
          <w:spacing w:val="-44"/>
          <w:w w:val="95"/>
        </w:rPr>
        <w:t xml:space="preserve"> </w:t>
      </w:r>
      <w:r>
        <w:rPr>
          <w:spacing w:val="6"/>
          <w:w w:val="95"/>
        </w:rPr>
        <w:t xml:space="preserve">的值；而 </w:t>
      </w:r>
      <w:r>
        <w:rPr>
          <w:rFonts w:ascii="Times New Roman" w:eastAsia="Times New Roman"/>
          <w:w w:val="95"/>
        </w:rPr>
        <w:t>dp[j]</w:t>
      </w:r>
      <w:r>
        <w:rPr>
          <w:rFonts w:ascii="Times New Roman" w:eastAsia="Times New Roman"/>
          <w:spacing w:val="79"/>
        </w:rPr>
        <w:t xml:space="preserve"> </w:t>
      </w:r>
      <w:r>
        <w:rPr>
          <w:spacing w:val="2"/>
          <w:w w:val="95"/>
        </w:rPr>
        <w:t xml:space="preserve">待更新，当前存储的值是在第 </w:t>
      </w:r>
      <w:r>
        <w:rPr>
          <w:rFonts w:ascii="Times New Roman" w:eastAsia="Times New Roman"/>
          <w:w w:val="95"/>
        </w:rPr>
        <w:t>i-1</w:t>
      </w:r>
      <w:r>
        <w:rPr>
          <w:rFonts w:ascii="Times New Roman" w:eastAsia="Times New Roman"/>
          <w:spacing w:val="79"/>
        </w:rPr>
        <w:t xml:space="preserve"> </w:t>
      </w:r>
      <w:r>
        <w:rPr>
          <w:spacing w:val="2"/>
          <w:w w:val="95"/>
        </w:rPr>
        <w:t xml:space="preserve">行的时候计算的，所以代表 </w:t>
      </w:r>
      <w:r>
        <w:rPr>
          <w:rFonts w:ascii="Times New Roman" w:eastAsia="Times New Roman"/>
          <w:w w:val="95"/>
        </w:rPr>
        <w:t>dp[i-1][j]</w:t>
      </w:r>
      <w:r>
        <w:rPr>
          <w:rFonts w:ascii="Times New Roman" w:eastAsia="Times New Roman"/>
          <w:spacing w:val="79"/>
        </w:rPr>
        <w:t xml:space="preserve"> </w:t>
      </w:r>
      <w:r>
        <w:rPr>
          <w:w w:val="95"/>
        </w:rPr>
        <w:t>的值。</w:t>
      </w:r>
      <w:r>
        <w:rPr>
          <w:rFonts w:hint="eastAsia" w:ascii="Microsoft YaHei UI" w:eastAsia="Microsoft YaHei UI"/>
          <w:b/>
          <w:color w:val="FF8617"/>
        </w:rPr>
        <w:t>注</w:t>
      </w:r>
      <w:r>
        <w:rPr>
          <w:rFonts w:hint="eastAsia" w:ascii="Microsoft YaHei UI" w:eastAsia="Microsoft YaHei UI"/>
          <w:b/>
          <w:color w:val="FF8617"/>
          <w:spacing w:val="26"/>
        </w:rPr>
        <w:t xml:space="preserve">意 </w:t>
      </w:r>
      <w:r>
        <w:t>如果不是很熟悉空间压缩技巧，笔者推荐您优先尝试写出非空间压缩的解法，如果时间充裕且力所能及再进行空间压缩。</w:t>
      </w:r>
    </w:p>
    <w:p>
      <w:pPr>
        <w:pStyle w:val="5"/>
        <w:spacing w:before="3"/>
        <w:rPr>
          <w:sz w:val="28"/>
        </w:rPr>
      </w:pPr>
      <w:r>
        <w:pict>
          <v:shape id="_x0000_s1255" o:spid="_x0000_s1255" o:spt="202" type="#_x0000_t202" style="position:absolute;left:0pt;margin-left:87.65pt;margin-top:20.15pt;height:221.4pt;width:419.9pt;mso-position-horizontal-relative:page;mso-wrap-distance-bottom:0pt;mso-wrap-distance-top:0pt;z-index:-15670272;mso-width-relative:page;mso-height-relative:page;" filled="f" stroked="t" coordsize="21600,21600">
            <v:path/>
            <v:fill on="f" focussize="0,0"/>
            <v:stroke weight="0.199212598425197pt" color="#3B70B7"/>
            <v:imagedata o:title=""/>
            <o:lock v:ext="edit"/>
            <v:textbox inset="0mm,0mm,0mm,0mm">
              <w:txbxContent>
                <w:p>
                  <w:pPr>
                    <w:pStyle w:val="5"/>
                    <w:spacing w:before="39" w:line="247" w:lineRule="auto"/>
                    <w:ind w:left="406" w:right="3633" w:hanging="377"/>
                    <w:rPr>
                      <w:rFonts w:ascii="Trebuchet MS"/>
                    </w:rPr>
                  </w:pPr>
                  <w:r>
                    <w:rPr>
                      <w:rFonts w:ascii="Trebuchet MS"/>
                      <w:color w:val="7F0000"/>
                      <w:w w:val="110"/>
                    </w:rPr>
                    <w:t>int</w:t>
                  </w:r>
                  <w:r>
                    <w:rPr>
                      <w:rFonts w:ascii="Trebuchet MS"/>
                      <w:color w:val="7F0000"/>
                      <w:spacing w:val="16"/>
                      <w:w w:val="110"/>
                    </w:rPr>
                    <w:t xml:space="preserve"> </w:t>
                  </w:r>
                  <w:r>
                    <w:rPr>
                      <w:rFonts w:ascii="Trebuchet MS"/>
                      <w:w w:val="110"/>
                    </w:rPr>
                    <w:t>minPathSum(vector&lt;vector&lt;</w:t>
                  </w:r>
                  <w:r>
                    <w:rPr>
                      <w:rFonts w:ascii="Trebuchet MS"/>
                      <w:color w:val="7F0000"/>
                      <w:w w:val="110"/>
                    </w:rPr>
                    <w:t>int</w:t>
                  </w:r>
                  <w:r>
                    <w:rPr>
                      <w:rFonts w:ascii="Trebuchet MS"/>
                      <w:w w:val="110"/>
                    </w:rPr>
                    <w:t>&gt;&gt;&amp;</w:t>
                  </w:r>
                  <w:r>
                    <w:rPr>
                      <w:rFonts w:ascii="Trebuchet MS"/>
                      <w:spacing w:val="17"/>
                      <w:w w:val="110"/>
                    </w:rPr>
                    <w:t xml:space="preserve"> </w:t>
                  </w:r>
                  <w:r>
                    <w:rPr>
                      <w:rFonts w:ascii="Trebuchet MS"/>
                      <w:w w:val="110"/>
                    </w:rPr>
                    <w:t>grid)</w:t>
                  </w:r>
                  <w:r>
                    <w:rPr>
                      <w:rFonts w:ascii="Trebuchet MS"/>
                      <w:spacing w:val="17"/>
                      <w:w w:val="110"/>
                    </w:rPr>
                    <w:t xml:space="preserve"> </w:t>
                  </w:r>
                  <w:r>
                    <w:rPr>
                      <w:rFonts w:ascii="Trebuchet MS"/>
                      <w:w w:val="110"/>
                    </w:rPr>
                    <w:t>{</w:t>
                  </w:r>
                  <w:r>
                    <w:rPr>
                      <w:rFonts w:ascii="Trebuchet MS"/>
                      <w:spacing w:val="-63"/>
                      <w:w w:val="110"/>
                    </w:rPr>
                    <w:t xml:space="preserve"> </w:t>
                  </w:r>
                  <w:r>
                    <w:rPr>
                      <w:rFonts w:ascii="Trebuchet MS"/>
                      <w:color w:val="7F0000"/>
                      <w:w w:val="115"/>
                    </w:rPr>
                    <w:t>int</w:t>
                  </w:r>
                  <w:r>
                    <w:rPr>
                      <w:rFonts w:ascii="Trebuchet MS"/>
                      <w:color w:val="7F0000"/>
                      <w:spacing w:val="1"/>
                      <w:w w:val="115"/>
                    </w:rPr>
                    <w:t xml:space="preserve"> </w:t>
                  </w:r>
                  <w:r>
                    <w:rPr>
                      <w:rFonts w:ascii="Trebuchet MS"/>
                    </w:rPr>
                    <w:t>m</w:t>
                  </w:r>
                  <w:r>
                    <w:rPr>
                      <w:rFonts w:ascii="Trebuchet MS"/>
                      <w:spacing w:val="1"/>
                    </w:rPr>
                    <w:t xml:space="preserve"> </w:t>
                  </w:r>
                  <w:r>
                    <w:rPr>
                      <w:rFonts w:ascii="Trebuchet MS"/>
                      <w:w w:val="115"/>
                    </w:rPr>
                    <w:t>=</w:t>
                  </w:r>
                  <w:r>
                    <w:rPr>
                      <w:rFonts w:ascii="Trebuchet MS"/>
                      <w:spacing w:val="1"/>
                      <w:w w:val="115"/>
                    </w:rPr>
                    <w:t xml:space="preserve"> </w:t>
                  </w:r>
                  <w:r>
                    <w:rPr>
                      <w:rFonts w:ascii="Trebuchet MS"/>
                      <w:w w:val="115"/>
                    </w:rPr>
                    <w:t>grid.size(),</w:t>
                  </w:r>
                  <w:r>
                    <w:rPr>
                      <w:rFonts w:ascii="Trebuchet MS"/>
                      <w:spacing w:val="1"/>
                      <w:w w:val="115"/>
                    </w:rPr>
                    <w:t xml:space="preserve"> </w:t>
                  </w:r>
                  <w:r>
                    <w:rPr>
                      <w:rFonts w:ascii="Trebuchet MS"/>
                      <w:w w:val="115"/>
                    </w:rPr>
                    <w:t>n</w:t>
                  </w:r>
                  <w:r>
                    <w:rPr>
                      <w:rFonts w:ascii="Trebuchet MS"/>
                      <w:spacing w:val="1"/>
                      <w:w w:val="115"/>
                    </w:rPr>
                    <w:t xml:space="preserve"> </w:t>
                  </w:r>
                  <w:r>
                    <w:rPr>
                      <w:rFonts w:ascii="Trebuchet MS"/>
                      <w:w w:val="115"/>
                    </w:rPr>
                    <w:t>=</w:t>
                  </w:r>
                  <w:r>
                    <w:rPr>
                      <w:rFonts w:ascii="Trebuchet MS"/>
                      <w:spacing w:val="1"/>
                      <w:w w:val="115"/>
                    </w:rPr>
                    <w:t xml:space="preserve"> </w:t>
                  </w:r>
                  <w:r>
                    <w:rPr>
                      <w:rFonts w:ascii="Trebuchet MS"/>
                      <w:w w:val="115"/>
                    </w:rPr>
                    <w:t>grid[0].size();</w:t>
                  </w:r>
                  <w:r>
                    <w:rPr>
                      <w:rFonts w:ascii="Trebuchet MS"/>
                      <w:spacing w:val="-67"/>
                      <w:w w:val="115"/>
                    </w:rPr>
                    <w:t xml:space="preserve"> </w:t>
                  </w:r>
                  <w:r>
                    <w:rPr>
                      <w:rFonts w:ascii="Trebuchet MS"/>
                      <w:w w:val="115"/>
                    </w:rPr>
                    <w:t>vector&lt;</w:t>
                  </w:r>
                  <w:r>
                    <w:rPr>
                      <w:rFonts w:ascii="Trebuchet MS"/>
                      <w:color w:val="7F0000"/>
                      <w:w w:val="115"/>
                    </w:rPr>
                    <w:t>int</w:t>
                  </w:r>
                  <w:r>
                    <w:rPr>
                      <w:rFonts w:ascii="Trebuchet MS"/>
                      <w:w w:val="115"/>
                    </w:rPr>
                    <w:t>&gt;</w:t>
                  </w:r>
                  <w:r>
                    <w:rPr>
                      <w:rFonts w:ascii="Trebuchet MS"/>
                      <w:spacing w:val="33"/>
                      <w:w w:val="115"/>
                    </w:rPr>
                    <w:t xml:space="preserve"> </w:t>
                  </w:r>
                  <w:r>
                    <w:rPr>
                      <w:rFonts w:ascii="Trebuchet MS"/>
                      <w:w w:val="115"/>
                    </w:rPr>
                    <w:t>dp(n,</w:t>
                  </w:r>
                  <w:r>
                    <w:rPr>
                      <w:rFonts w:ascii="Trebuchet MS"/>
                      <w:spacing w:val="34"/>
                      <w:w w:val="115"/>
                    </w:rPr>
                    <w:t xml:space="preserve"> </w:t>
                  </w:r>
                  <w:r>
                    <w:rPr>
                      <w:rFonts w:ascii="Trebuchet MS"/>
                      <w:w w:val="115"/>
                    </w:rPr>
                    <w:t>0);</w:t>
                  </w:r>
                </w:p>
                <w:p>
                  <w:pPr>
                    <w:pStyle w:val="5"/>
                    <w:spacing w:line="232" w:lineRule="exact"/>
                    <w:ind w:left="406"/>
                    <w:rPr>
                      <w:rFonts w:ascii="Trebuchet MS"/>
                    </w:rPr>
                  </w:pPr>
                  <w:r>
                    <w:rPr>
                      <w:rFonts w:ascii="Trebuchet MS"/>
                      <w:color w:val="7F0000"/>
                      <w:w w:val="125"/>
                    </w:rPr>
                    <w:t>for</w:t>
                  </w:r>
                  <w:r>
                    <w:rPr>
                      <w:rFonts w:ascii="Trebuchet MS"/>
                      <w:color w:val="7F0000"/>
                      <w:spacing w:val="24"/>
                      <w:w w:val="125"/>
                    </w:rPr>
                    <w:t xml:space="preserve"> </w:t>
                  </w:r>
                  <w:r>
                    <w:rPr>
                      <w:rFonts w:ascii="Trebuchet MS"/>
                      <w:w w:val="125"/>
                    </w:rPr>
                    <w:t>(</w:t>
                  </w:r>
                  <w:r>
                    <w:rPr>
                      <w:rFonts w:ascii="Trebuchet MS"/>
                      <w:color w:val="7F0000"/>
                      <w:w w:val="125"/>
                    </w:rPr>
                    <w:t>int</w:t>
                  </w:r>
                  <w:r>
                    <w:rPr>
                      <w:rFonts w:ascii="Trebuchet MS"/>
                      <w:color w:val="7F0000"/>
                      <w:spacing w:val="24"/>
                      <w:w w:val="125"/>
                    </w:rPr>
                    <w:t xml:space="preserve"> </w:t>
                  </w:r>
                  <w:r>
                    <w:rPr>
                      <w:rFonts w:ascii="Trebuchet MS"/>
                      <w:w w:val="155"/>
                    </w:rPr>
                    <w:t>i</w:t>
                  </w:r>
                  <w:r>
                    <w:rPr>
                      <w:rFonts w:ascii="Trebuchet MS"/>
                      <w:spacing w:val="7"/>
                      <w:w w:val="155"/>
                    </w:rPr>
                    <w:t xml:space="preserve"> </w:t>
                  </w:r>
                  <w:r>
                    <w:rPr>
                      <w:rFonts w:ascii="Trebuchet MS"/>
                      <w:w w:val="110"/>
                    </w:rPr>
                    <w:t>=</w:t>
                  </w:r>
                  <w:r>
                    <w:rPr>
                      <w:rFonts w:ascii="Trebuchet MS"/>
                      <w:spacing w:val="33"/>
                      <w:w w:val="110"/>
                    </w:rPr>
                    <w:t xml:space="preserve"> </w:t>
                  </w:r>
                  <w:r>
                    <w:rPr>
                      <w:rFonts w:ascii="Trebuchet MS"/>
                      <w:w w:val="125"/>
                    </w:rPr>
                    <w:t>0;</w:t>
                  </w:r>
                  <w:r>
                    <w:rPr>
                      <w:rFonts w:ascii="Trebuchet MS"/>
                      <w:spacing w:val="25"/>
                      <w:w w:val="125"/>
                    </w:rPr>
                    <w:t xml:space="preserve"> </w:t>
                  </w:r>
                  <w:r>
                    <w:rPr>
                      <w:rFonts w:ascii="Trebuchet MS"/>
                      <w:w w:val="155"/>
                    </w:rPr>
                    <w:t>i</w:t>
                  </w:r>
                  <w:r>
                    <w:rPr>
                      <w:rFonts w:ascii="Trebuchet MS"/>
                      <w:spacing w:val="6"/>
                      <w:w w:val="155"/>
                    </w:rPr>
                    <w:t xml:space="preserve"> </w:t>
                  </w:r>
                  <w:r>
                    <w:rPr>
                      <w:rFonts w:ascii="Trebuchet MS"/>
                      <w:w w:val="110"/>
                    </w:rPr>
                    <w:t>&lt;</w:t>
                  </w:r>
                  <w:r>
                    <w:rPr>
                      <w:rFonts w:ascii="Trebuchet MS"/>
                      <w:spacing w:val="34"/>
                      <w:w w:val="110"/>
                    </w:rPr>
                    <w:t xml:space="preserve"> </w:t>
                  </w:r>
                  <w:r>
                    <w:rPr>
                      <w:rFonts w:ascii="Trebuchet MS"/>
                      <w:w w:val="110"/>
                    </w:rPr>
                    <w:t>m;</w:t>
                  </w:r>
                  <w:r>
                    <w:rPr>
                      <w:rFonts w:ascii="Trebuchet MS"/>
                      <w:spacing w:val="33"/>
                      <w:w w:val="110"/>
                    </w:rPr>
                    <w:t xml:space="preserve"> </w:t>
                  </w:r>
                  <w:r>
                    <w:rPr>
                      <w:rFonts w:ascii="Trebuchet MS"/>
                      <w:w w:val="125"/>
                    </w:rPr>
                    <w:t>++i)</w:t>
                  </w:r>
                  <w:r>
                    <w:rPr>
                      <w:rFonts w:ascii="Trebuchet MS"/>
                      <w:spacing w:val="25"/>
                      <w:w w:val="125"/>
                    </w:rPr>
                    <w:t xml:space="preserve"> </w:t>
                  </w:r>
                  <w:r>
                    <w:rPr>
                      <w:rFonts w:ascii="Trebuchet MS"/>
                      <w:w w:val="125"/>
                    </w:rPr>
                    <w:t>{</w:t>
                  </w:r>
                </w:p>
                <w:p>
                  <w:pPr>
                    <w:pStyle w:val="5"/>
                    <w:spacing w:before="7" w:line="247" w:lineRule="auto"/>
                    <w:ind w:left="1159" w:right="4571" w:hanging="377"/>
                    <w:rPr>
                      <w:rFonts w:ascii="Trebuchet MS"/>
                    </w:rPr>
                  </w:pPr>
                  <w:r>
                    <w:rPr>
                      <w:rFonts w:ascii="Trebuchet MS"/>
                      <w:color w:val="7F0000"/>
                      <w:w w:val="120"/>
                    </w:rPr>
                    <w:t>for</w:t>
                  </w:r>
                  <w:r>
                    <w:rPr>
                      <w:rFonts w:ascii="Trebuchet MS"/>
                      <w:color w:val="7F0000"/>
                      <w:spacing w:val="32"/>
                      <w:w w:val="120"/>
                    </w:rPr>
                    <w:t xml:space="preserve"> </w:t>
                  </w:r>
                  <w:r>
                    <w:rPr>
                      <w:rFonts w:ascii="Trebuchet MS"/>
                      <w:w w:val="120"/>
                    </w:rPr>
                    <w:t>(</w:t>
                  </w:r>
                  <w:r>
                    <w:rPr>
                      <w:rFonts w:ascii="Trebuchet MS"/>
                      <w:color w:val="7F0000"/>
                      <w:w w:val="120"/>
                    </w:rPr>
                    <w:t>int</w:t>
                  </w:r>
                  <w:r>
                    <w:rPr>
                      <w:rFonts w:ascii="Trebuchet MS"/>
                      <w:color w:val="7F0000"/>
                      <w:spacing w:val="33"/>
                      <w:w w:val="120"/>
                    </w:rPr>
                    <w:t xml:space="preserve"> </w:t>
                  </w:r>
                  <w:r>
                    <w:rPr>
                      <w:rFonts w:ascii="Trebuchet MS"/>
                      <w:w w:val="120"/>
                    </w:rPr>
                    <w:t>j</w:t>
                  </w:r>
                  <w:r>
                    <w:rPr>
                      <w:rFonts w:ascii="Trebuchet MS"/>
                      <w:spacing w:val="33"/>
                      <w:w w:val="120"/>
                    </w:rPr>
                    <w:t xml:space="preserve"> </w:t>
                  </w:r>
                  <w:r>
                    <w:rPr>
                      <w:rFonts w:ascii="Trebuchet MS"/>
                      <w:w w:val="120"/>
                    </w:rPr>
                    <w:t>=</w:t>
                  </w:r>
                  <w:r>
                    <w:rPr>
                      <w:rFonts w:ascii="Trebuchet MS"/>
                      <w:spacing w:val="33"/>
                      <w:w w:val="120"/>
                    </w:rPr>
                    <w:t xml:space="preserve"> </w:t>
                  </w:r>
                  <w:r>
                    <w:rPr>
                      <w:rFonts w:ascii="Trebuchet MS"/>
                      <w:w w:val="120"/>
                    </w:rPr>
                    <w:t>0;</w:t>
                  </w:r>
                  <w:r>
                    <w:rPr>
                      <w:rFonts w:ascii="Trebuchet MS"/>
                      <w:spacing w:val="32"/>
                      <w:w w:val="120"/>
                    </w:rPr>
                    <w:t xml:space="preserve"> </w:t>
                  </w:r>
                  <w:r>
                    <w:rPr>
                      <w:rFonts w:ascii="Trebuchet MS"/>
                      <w:w w:val="120"/>
                    </w:rPr>
                    <w:t>j</w:t>
                  </w:r>
                  <w:r>
                    <w:rPr>
                      <w:rFonts w:ascii="Trebuchet MS"/>
                      <w:spacing w:val="33"/>
                      <w:w w:val="120"/>
                    </w:rPr>
                    <w:t xml:space="preserve"> </w:t>
                  </w:r>
                  <w:r>
                    <w:rPr>
                      <w:rFonts w:ascii="Trebuchet MS"/>
                      <w:w w:val="120"/>
                    </w:rPr>
                    <w:t>&lt;</w:t>
                  </w:r>
                  <w:r>
                    <w:rPr>
                      <w:rFonts w:ascii="Trebuchet MS"/>
                      <w:spacing w:val="33"/>
                      <w:w w:val="120"/>
                    </w:rPr>
                    <w:t xml:space="preserve"> </w:t>
                  </w:r>
                  <w:r>
                    <w:rPr>
                      <w:rFonts w:ascii="Trebuchet MS"/>
                      <w:w w:val="120"/>
                    </w:rPr>
                    <w:t>n;</w:t>
                  </w:r>
                  <w:r>
                    <w:rPr>
                      <w:rFonts w:ascii="Trebuchet MS"/>
                      <w:spacing w:val="33"/>
                      <w:w w:val="120"/>
                    </w:rPr>
                    <w:t xml:space="preserve"> </w:t>
                  </w:r>
                  <w:r>
                    <w:rPr>
                      <w:rFonts w:ascii="Trebuchet MS"/>
                      <w:w w:val="120"/>
                    </w:rPr>
                    <w:t>++j)</w:t>
                  </w:r>
                  <w:r>
                    <w:rPr>
                      <w:rFonts w:ascii="Trebuchet MS"/>
                      <w:spacing w:val="33"/>
                      <w:w w:val="120"/>
                    </w:rPr>
                    <w:t xml:space="preserve"> </w:t>
                  </w:r>
                  <w:r>
                    <w:rPr>
                      <w:rFonts w:ascii="Trebuchet MS"/>
                      <w:w w:val="120"/>
                    </w:rPr>
                    <w:t>{</w:t>
                  </w:r>
                  <w:r>
                    <w:rPr>
                      <w:rFonts w:ascii="Trebuchet MS"/>
                      <w:spacing w:val="-70"/>
                      <w:w w:val="120"/>
                    </w:rPr>
                    <w:t xml:space="preserve"> </w:t>
                  </w:r>
                  <w:r>
                    <w:rPr>
                      <w:rFonts w:ascii="Trebuchet MS"/>
                      <w:color w:val="7F0000"/>
                      <w:w w:val="140"/>
                    </w:rPr>
                    <w:t>if</w:t>
                  </w:r>
                  <w:r>
                    <w:rPr>
                      <w:rFonts w:ascii="Trebuchet MS"/>
                      <w:color w:val="7F0000"/>
                      <w:spacing w:val="10"/>
                      <w:w w:val="140"/>
                    </w:rPr>
                    <w:t xml:space="preserve"> </w:t>
                  </w:r>
                  <w:r>
                    <w:rPr>
                      <w:rFonts w:ascii="Trebuchet MS"/>
                      <w:w w:val="140"/>
                    </w:rPr>
                    <w:t>(i</w:t>
                  </w:r>
                  <w:r>
                    <w:rPr>
                      <w:rFonts w:ascii="Trebuchet MS"/>
                      <w:spacing w:val="10"/>
                      <w:w w:val="140"/>
                    </w:rPr>
                    <w:t xml:space="preserve"> </w:t>
                  </w:r>
                  <w:r>
                    <w:rPr>
                      <w:rFonts w:ascii="Trebuchet MS"/>
                      <w:w w:val="120"/>
                    </w:rPr>
                    <w:t>==</w:t>
                  </w:r>
                  <w:r>
                    <w:rPr>
                      <w:rFonts w:ascii="Trebuchet MS"/>
                      <w:spacing w:val="23"/>
                      <w:w w:val="120"/>
                    </w:rPr>
                    <w:t xml:space="preserve"> </w:t>
                  </w:r>
                  <w:r>
                    <w:rPr>
                      <w:rFonts w:ascii="Trebuchet MS"/>
                      <w:w w:val="120"/>
                    </w:rPr>
                    <w:t>0</w:t>
                  </w:r>
                  <w:r>
                    <w:rPr>
                      <w:rFonts w:ascii="Trebuchet MS"/>
                      <w:spacing w:val="22"/>
                      <w:w w:val="120"/>
                    </w:rPr>
                    <w:t xml:space="preserve"> </w:t>
                  </w:r>
                  <w:r>
                    <w:rPr>
                      <w:rFonts w:ascii="Trebuchet MS"/>
                    </w:rPr>
                    <w:t>&amp;&amp;</w:t>
                  </w:r>
                  <w:r>
                    <w:rPr>
                      <w:rFonts w:ascii="Trebuchet MS"/>
                      <w:spacing w:val="35"/>
                    </w:rPr>
                    <w:t xml:space="preserve"> </w:t>
                  </w:r>
                  <w:r>
                    <w:rPr>
                      <w:rFonts w:ascii="Trebuchet MS"/>
                      <w:w w:val="120"/>
                    </w:rPr>
                    <w:t>j</w:t>
                  </w:r>
                  <w:r>
                    <w:rPr>
                      <w:rFonts w:ascii="Trebuchet MS"/>
                      <w:spacing w:val="22"/>
                      <w:w w:val="120"/>
                    </w:rPr>
                    <w:t xml:space="preserve"> </w:t>
                  </w:r>
                  <w:r>
                    <w:rPr>
                      <w:rFonts w:ascii="Trebuchet MS"/>
                      <w:w w:val="120"/>
                    </w:rPr>
                    <w:t>==</w:t>
                  </w:r>
                  <w:r>
                    <w:rPr>
                      <w:rFonts w:ascii="Trebuchet MS"/>
                      <w:spacing w:val="23"/>
                      <w:w w:val="120"/>
                    </w:rPr>
                    <w:t xml:space="preserve"> </w:t>
                  </w:r>
                  <w:r>
                    <w:rPr>
                      <w:rFonts w:ascii="Trebuchet MS"/>
                      <w:w w:val="120"/>
                    </w:rPr>
                    <w:t>0)</w:t>
                  </w:r>
                  <w:r>
                    <w:rPr>
                      <w:rFonts w:ascii="Trebuchet MS"/>
                      <w:spacing w:val="22"/>
                      <w:w w:val="120"/>
                    </w:rPr>
                    <w:t xml:space="preserve"> </w:t>
                  </w:r>
                  <w:r>
                    <w:rPr>
                      <w:rFonts w:ascii="Trebuchet MS"/>
                      <w:w w:val="120"/>
                    </w:rPr>
                    <w:t>{</w:t>
                  </w:r>
                </w:p>
                <w:p>
                  <w:pPr>
                    <w:pStyle w:val="5"/>
                    <w:ind w:left="1535"/>
                    <w:rPr>
                      <w:rFonts w:ascii="Trebuchet MS"/>
                    </w:rPr>
                  </w:pPr>
                  <w:r>
                    <w:rPr>
                      <w:rFonts w:ascii="Trebuchet MS"/>
                      <w:w w:val="120"/>
                    </w:rPr>
                    <w:t>dp[j]</w:t>
                  </w:r>
                  <w:r>
                    <w:rPr>
                      <w:rFonts w:ascii="Trebuchet MS"/>
                      <w:spacing w:val="71"/>
                      <w:w w:val="120"/>
                    </w:rPr>
                    <w:t xml:space="preserve"> </w:t>
                  </w:r>
                  <w:r>
                    <w:rPr>
                      <w:rFonts w:ascii="Trebuchet MS"/>
                      <w:w w:val="120"/>
                    </w:rPr>
                    <w:t>=  grid[i][j];</w:t>
                  </w:r>
                </w:p>
                <w:p>
                  <w:pPr>
                    <w:pStyle w:val="5"/>
                    <w:spacing w:before="7"/>
                    <w:ind w:left="1159"/>
                    <w:rPr>
                      <w:rFonts w:ascii="Trebuchet MS"/>
                    </w:rPr>
                  </w:pPr>
                  <w:r>
                    <w:rPr>
                      <w:rFonts w:ascii="Trebuchet MS"/>
                      <w:w w:val="120"/>
                    </w:rPr>
                    <w:t>}</w:t>
                  </w:r>
                  <w:r>
                    <w:rPr>
                      <w:rFonts w:ascii="Trebuchet MS"/>
                      <w:spacing w:val="35"/>
                      <w:w w:val="120"/>
                    </w:rPr>
                    <w:t xml:space="preserve"> </w:t>
                  </w:r>
                  <w:r>
                    <w:rPr>
                      <w:rFonts w:ascii="Trebuchet MS"/>
                      <w:color w:val="7F0000"/>
                      <w:w w:val="120"/>
                    </w:rPr>
                    <w:t>else</w:t>
                  </w:r>
                  <w:r>
                    <w:rPr>
                      <w:rFonts w:ascii="Trebuchet MS"/>
                      <w:color w:val="7F0000"/>
                      <w:spacing w:val="36"/>
                      <w:w w:val="120"/>
                    </w:rPr>
                    <w:t xml:space="preserve"> </w:t>
                  </w:r>
                  <w:r>
                    <w:rPr>
                      <w:rFonts w:ascii="Trebuchet MS"/>
                      <w:color w:val="7F0000"/>
                      <w:w w:val="140"/>
                    </w:rPr>
                    <w:t>if</w:t>
                  </w:r>
                  <w:r>
                    <w:rPr>
                      <w:rFonts w:ascii="Trebuchet MS"/>
                      <w:color w:val="7F0000"/>
                      <w:spacing w:val="24"/>
                      <w:w w:val="140"/>
                    </w:rPr>
                    <w:t xml:space="preserve"> </w:t>
                  </w:r>
                  <w:r>
                    <w:rPr>
                      <w:rFonts w:ascii="Trebuchet MS"/>
                      <w:w w:val="140"/>
                    </w:rPr>
                    <w:t>(i</w:t>
                  </w:r>
                  <w:r>
                    <w:rPr>
                      <w:rFonts w:ascii="Trebuchet MS"/>
                      <w:spacing w:val="24"/>
                      <w:w w:val="140"/>
                    </w:rPr>
                    <w:t xml:space="preserve"> </w:t>
                  </w:r>
                  <w:r>
                    <w:rPr>
                      <w:rFonts w:ascii="Trebuchet MS"/>
                      <w:w w:val="120"/>
                    </w:rPr>
                    <w:t>==</w:t>
                  </w:r>
                  <w:r>
                    <w:rPr>
                      <w:rFonts w:ascii="Trebuchet MS"/>
                      <w:spacing w:val="36"/>
                      <w:w w:val="120"/>
                    </w:rPr>
                    <w:t xml:space="preserve"> </w:t>
                  </w:r>
                  <w:r>
                    <w:rPr>
                      <w:rFonts w:ascii="Trebuchet MS"/>
                      <w:w w:val="120"/>
                    </w:rPr>
                    <w:t>0)</w:t>
                  </w:r>
                  <w:r>
                    <w:rPr>
                      <w:rFonts w:ascii="Trebuchet MS"/>
                      <w:spacing w:val="35"/>
                      <w:w w:val="120"/>
                    </w:rPr>
                    <w:t xml:space="preserve"> </w:t>
                  </w:r>
                  <w:r>
                    <w:rPr>
                      <w:rFonts w:ascii="Trebuchet MS"/>
                      <w:w w:val="120"/>
                    </w:rPr>
                    <w:t>{</w:t>
                  </w:r>
                </w:p>
                <w:p>
                  <w:pPr>
                    <w:pStyle w:val="5"/>
                    <w:spacing w:before="7"/>
                    <w:ind w:left="1535"/>
                    <w:rPr>
                      <w:rFonts w:ascii="Trebuchet MS"/>
                    </w:rPr>
                  </w:pPr>
                  <w:r>
                    <w:rPr>
                      <w:rFonts w:ascii="Trebuchet MS"/>
                      <w:w w:val="120"/>
                    </w:rPr>
                    <w:t>dp[j]</w:t>
                  </w:r>
                  <w:r>
                    <w:rPr>
                      <w:rFonts w:ascii="Trebuchet MS"/>
                      <w:spacing w:val="46"/>
                      <w:w w:val="120"/>
                    </w:rPr>
                    <w:t xml:space="preserve"> </w:t>
                  </w:r>
                  <w:r>
                    <w:rPr>
                      <w:rFonts w:ascii="Trebuchet MS"/>
                      <w:w w:val="120"/>
                    </w:rPr>
                    <w:t>=</w:t>
                  </w:r>
                  <w:r>
                    <w:rPr>
                      <w:rFonts w:ascii="Trebuchet MS"/>
                      <w:spacing w:val="47"/>
                      <w:w w:val="120"/>
                    </w:rPr>
                    <w:t xml:space="preserve"> </w:t>
                  </w:r>
                  <w:r>
                    <w:rPr>
                      <w:rFonts w:ascii="Trebuchet MS"/>
                      <w:w w:val="120"/>
                    </w:rPr>
                    <w:t>dp[j-1]</w:t>
                  </w:r>
                  <w:r>
                    <w:rPr>
                      <w:rFonts w:ascii="Trebuchet MS"/>
                      <w:spacing w:val="47"/>
                      <w:w w:val="120"/>
                    </w:rPr>
                    <w:t xml:space="preserve"> </w:t>
                  </w:r>
                  <w:r>
                    <w:rPr>
                      <w:rFonts w:ascii="Trebuchet MS"/>
                      <w:w w:val="120"/>
                    </w:rPr>
                    <w:t>+</w:t>
                  </w:r>
                  <w:r>
                    <w:rPr>
                      <w:rFonts w:ascii="Trebuchet MS"/>
                      <w:spacing w:val="47"/>
                      <w:w w:val="120"/>
                    </w:rPr>
                    <w:t xml:space="preserve"> </w:t>
                  </w:r>
                  <w:r>
                    <w:rPr>
                      <w:rFonts w:ascii="Trebuchet MS"/>
                      <w:w w:val="120"/>
                    </w:rPr>
                    <w:t>grid[i][j];</w:t>
                  </w:r>
                </w:p>
                <w:p>
                  <w:pPr>
                    <w:pStyle w:val="5"/>
                    <w:spacing w:before="6"/>
                    <w:ind w:left="1159"/>
                    <w:rPr>
                      <w:rFonts w:ascii="Trebuchet MS"/>
                    </w:rPr>
                  </w:pPr>
                  <w:r>
                    <w:rPr>
                      <w:rFonts w:ascii="Trebuchet MS"/>
                      <w:w w:val="130"/>
                    </w:rPr>
                    <w:t>}</w:t>
                  </w:r>
                  <w:r>
                    <w:rPr>
                      <w:rFonts w:ascii="Trebuchet MS"/>
                      <w:spacing w:val="18"/>
                      <w:w w:val="130"/>
                    </w:rPr>
                    <w:t xml:space="preserve"> </w:t>
                  </w:r>
                  <w:r>
                    <w:rPr>
                      <w:rFonts w:ascii="Trebuchet MS"/>
                      <w:color w:val="7F0000"/>
                      <w:w w:val="130"/>
                    </w:rPr>
                    <w:t>else</w:t>
                  </w:r>
                  <w:r>
                    <w:rPr>
                      <w:rFonts w:ascii="Trebuchet MS"/>
                      <w:color w:val="7F0000"/>
                      <w:spacing w:val="18"/>
                      <w:w w:val="130"/>
                    </w:rPr>
                    <w:t xml:space="preserve"> </w:t>
                  </w:r>
                  <w:r>
                    <w:rPr>
                      <w:rFonts w:ascii="Trebuchet MS"/>
                      <w:color w:val="7F0000"/>
                      <w:w w:val="140"/>
                    </w:rPr>
                    <w:t>if</w:t>
                  </w:r>
                  <w:r>
                    <w:rPr>
                      <w:rFonts w:ascii="Trebuchet MS"/>
                      <w:color w:val="7F0000"/>
                      <w:spacing w:val="12"/>
                      <w:w w:val="140"/>
                    </w:rPr>
                    <w:t xml:space="preserve"> </w:t>
                  </w:r>
                  <w:r>
                    <w:rPr>
                      <w:rFonts w:ascii="Trebuchet MS"/>
                      <w:w w:val="130"/>
                    </w:rPr>
                    <w:t>(j</w:t>
                  </w:r>
                  <w:r>
                    <w:rPr>
                      <w:rFonts w:ascii="Trebuchet MS"/>
                      <w:spacing w:val="19"/>
                      <w:w w:val="130"/>
                    </w:rPr>
                    <w:t xml:space="preserve"> </w:t>
                  </w:r>
                  <w:r>
                    <w:rPr>
                      <w:rFonts w:ascii="Trebuchet MS"/>
                      <w:w w:val="120"/>
                    </w:rPr>
                    <w:t>==</w:t>
                  </w:r>
                  <w:r>
                    <w:rPr>
                      <w:rFonts w:ascii="Trebuchet MS"/>
                      <w:spacing w:val="24"/>
                      <w:w w:val="120"/>
                    </w:rPr>
                    <w:t xml:space="preserve"> </w:t>
                  </w:r>
                  <w:r>
                    <w:rPr>
                      <w:rFonts w:ascii="Trebuchet MS"/>
                      <w:w w:val="130"/>
                    </w:rPr>
                    <w:t>0)</w:t>
                  </w:r>
                  <w:r>
                    <w:rPr>
                      <w:rFonts w:ascii="Trebuchet MS"/>
                      <w:spacing w:val="18"/>
                      <w:w w:val="130"/>
                    </w:rPr>
                    <w:t xml:space="preserve"> </w:t>
                  </w:r>
                  <w:r>
                    <w:rPr>
                      <w:rFonts w:ascii="Trebuchet MS"/>
                      <w:w w:val="130"/>
                    </w:rPr>
                    <w:t>{</w:t>
                  </w:r>
                </w:p>
                <w:p>
                  <w:pPr>
                    <w:pStyle w:val="5"/>
                    <w:spacing w:before="7"/>
                    <w:ind w:left="1535"/>
                    <w:rPr>
                      <w:rFonts w:ascii="Trebuchet MS"/>
                    </w:rPr>
                  </w:pPr>
                  <w:r>
                    <w:rPr>
                      <w:rFonts w:ascii="Trebuchet MS"/>
                      <w:w w:val="120"/>
                    </w:rPr>
                    <w:t>dp[j]</w:t>
                  </w:r>
                  <w:r>
                    <w:rPr>
                      <w:rFonts w:ascii="Trebuchet MS"/>
                      <w:spacing w:val="48"/>
                      <w:w w:val="120"/>
                    </w:rPr>
                    <w:t xml:space="preserve"> </w:t>
                  </w:r>
                  <w:r>
                    <w:rPr>
                      <w:rFonts w:ascii="Trebuchet MS"/>
                      <w:w w:val="120"/>
                    </w:rPr>
                    <w:t>=</w:t>
                  </w:r>
                  <w:r>
                    <w:rPr>
                      <w:rFonts w:ascii="Trebuchet MS"/>
                      <w:spacing w:val="48"/>
                      <w:w w:val="120"/>
                    </w:rPr>
                    <w:t xml:space="preserve"> </w:t>
                  </w:r>
                  <w:r>
                    <w:rPr>
                      <w:rFonts w:ascii="Trebuchet MS"/>
                      <w:w w:val="120"/>
                    </w:rPr>
                    <w:t>dp[j]</w:t>
                  </w:r>
                  <w:r>
                    <w:rPr>
                      <w:rFonts w:ascii="Trebuchet MS"/>
                      <w:spacing w:val="48"/>
                      <w:w w:val="120"/>
                    </w:rPr>
                    <w:t xml:space="preserve"> </w:t>
                  </w:r>
                  <w:r>
                    <w:rPr>
                      <w:rFonts w:ascii="Trebuchet MS"/>
                      <w:w w:val="120"/>
                    </w:rPr>
                    <w:t>+</w:t>
                  </w:r>
                  <w:r>
                    <w:rPr>
                      <w:rFonts w:ascii="Trebuchet MS"/>
                      <w:spacing w:val="48"/>
                      <w:w w:val="120"/>
                    </w:rPr>
                    <w:t xml:space="preserve"> </w:t>
                  </w:r>
                  <w:r>
                    <w:rPr>
                      <w:rFonts w:ascii="Trebuchet MS"/>
                      <w:w w:val="120"/>
                    </w:rPr>
                    <w:t>grid[i][j];</w:t>
                  </w:r>
                </w:p>
                <w:p>
                  <w:pPr>
                    <w:pStyle w:val="5"/>
                    <w:spacing w:before="7"/>
                    <w:ind w:left="1159"/>
                    <w:rPr>
                      <w:rFonts w:ascii="Trebuchet MS"/>
                    </w:rPr>
                  </w:pPr>
                  <w:r>
                    <w:rPr>
                      <w:rFonts w:ascii="Trebuchet MS"/>
                      <w:w w:val="130"/>
                    </w:rPr>
                    <w:t>}</w:t>
                  </w:r>
                  <w:r>
                    <w:rPr>
                      <w:rFonts w:ascii="Trebuchet MS"/>
                      <w:spacing w:val="14"/>
                      <w:w w:val="130"/>
                    </w:rPr>
                    <w:t xml:space="preserve"> </w:t>
                  </w:r>
                  <w:r>
                    <w:rPr>
                      <w:rFonts w:ascii="Trebuchet MS"/>
                      <w:color w:val="7F0000"/>
                      <w:w w:val="130"/>
                    </w:rPr>
                    <w:t>else</w:t>
                  </w:r>
                  <w:r>
                    <w:rPr>
                      <w:rFonts w:ascii="Trebuchet MS"/>
                      <w:color w:val="7F0000"/>
                      <w:spacing w:val="15"/>
                      <w:w w:val="130"/>
                    </w:rPr>
                    <w:t xml:space="preserve"> </w:t>
                  </w:r>
                  <w:r>
                    <w:rPr>
                      <w:rFonts w:ascii="Trebuchet MS"/>
                      <w:w w:val="130"/>
                    </w:rPr>
                    <w:t>{</w:t>
                  </w:r>
                </w:p>
                <w:p>
                  <w:pPr>
                    <w:pStyle w:val="5"/>
                    <w:spacing w:before="7"/>
                    <w:ind w:left="1535"/>
                    <w:rPr>
                      <w:rFonts w:ascii="Trebuchet MS"/>
                    </w:rPr>
                  </w:pPr>
                  <w:r>
                    <w:rPr>
                      <w:rFonts w:ascii="Trebuchet MS"/>
                      <w:w w:val="120"/>
                    </w:rPr>
                    <w:t>dp[j]</w:t>
                  </w:r>
                  <w:r>
                    <w:rPr>
                      <w:rFonts w:ascii="Trebuchet MS"/>
                      <w:spacing w:val="36"/>
                      <w:w w:val="120"/>
                    </w:rPr>
                    <w:t xml:space="preserve"> </w:t>
                  </w:r>
                  <w:r>
                    <w:rPr>
                      <w:rFonts w:ascii="Trebuchet MS"/>
                      <w:w w:val="120"/>
                    </w:rPr>
                    <w:t>=</w:t>
                  </w:r>
                  <w:r>
                    <w:rPr>
                      <w:rFonts w:ascii="Trebuchet MS"/>
                      <w:spacing w:val="36"/>
                      <w:w w:val="120"/>
                    </w:rPr>
                    <w:t xml:space="preserve"> </w:t>
                  </w:r>
                  <w:r>
                    <w:rPr>
                      <w:rFonts w:ascii="Trebuchet MS"/>
                      <w:w w:val="120"/>
                    </w:rPr>
                    <w:t>min(dp[j],</w:t>
                  </w:r>
                  <w:r>
                    <w:rPr>
                      <w:rFonts w:ascii="Trebuchet MS"/>
                      <w:spacing w:val="36"/>
                      <w:w w:val="120"/>
                    </w:rPr>
                    <w:t xml:space="preserve"> </w:t>
                  </w:r>
                  <w:r>
                    <w:rPr>
                      <w:rFonts w:ascii="Trebuchet MS"/>
                      <w:w w:val="120"/>
                    </w:rPr>
                    <w:t>dp[j-1])</w:t>
                  </w:r>
                  <w:r>
                    <w:rPr>
                      <w:rFonts w:ascii="Trebuchet MS"/>
                      <w:spacing w:val="36"/>
                      <w:w w:val="120"/>
                    </w:rPr>
                    <w:t xml:space="preserve"> </w:t>
                  </w:r>
                  <w:r>
                    <w:rPr>
                      <w:rFonts w:ascii="Trebuchet MS"/>
                      <w:w w:val="120"/>
                    </w:rPr>
                    <w:t>+</w:t>
                  </w:r>
                  <w:r>
                    <w:rPr>
                      <w:rFonts w:ascii="Trebuchet MS"/>
                      <w:spacing w:val="36"/>
                      <w:w w:val="120"/>
                    </w:rPr>
                    <w:t xml:space="preserve"> </w:t>
                  </w:r>
                  <w:r>
                    <w:rPr>
                      <w:rFonts w:ascii="Trebuchet MS"/>
                      <w:w w:val="120"/>
                    </w:rPr>
                    <w:t>grid[i][j];</w:t>
                  </w:r>
                </w:p>
                <w:p>
                  <w:pPr>
                    <w:pStyle w:val="5"/>
                    <w:spacing w:before="7"/>
                    <w:ind w:left="1159"/>
                    <w:rPr>
                      <w:rFonts w:ascii="Trebuchet MS"/>
                    </w:rPr>
                  </w:pPr>
                  <w:r>
                    <w:rPr>
                      <w:rFonts w:ascii="Trebuchet MS"/>
                      <w:w w:val="142"/>
                    </w:rPr>
                    <w:t>}</w:t>
                  </w:r>
                </w:p>
                <w:p>
                  <w:pPr>
                    <w:pStyle w:val="5"/>
                    <w:spacing w:before="7"/>
                    <w:ind w:left="782"/>
                    <w:rPr>
                      <w:rFonts w:ascii="Trebuchet MS"/>
                    </w:rPr>
                  </w:pPr>
                  <w:r>
                    <w:rPr>
                      <w:rFonts w:ascii="Trebuchet MS"/>
                      <w:w w:val="142"/>
                    </w:rPr>
                    <w:t>}</w:t>
                  </w:r>
                </w:p>
                <w:p>
                  <w:pPr>
                    <w:pStyle w:val="5"/>
                    <w:spacing w:before="7"/>
                    <w:ind w:left="406"/>
                    <w:rPr>
                      <w:rFonts w:ascii="Trebuchet MS"/>
                    </w:rPr>
                  </w:pPr>
                  <w:r>
                    <w:rPr>
                      <w:rFonts w:ascii="Trebuchet MS"/>
                      <w:w w:val="142"/>
                    </w:rPr>
                    <w:t>}</w:t>
                  </w:r>
                </w:p>
                <w:p>
                  <w:pPr>
                    <w:pStyle w:val="5"/>
                    <w:spacing w:before="7"/>
                    <w:ind w:left="406"/>
                    <w:rPr>
                      <w:rFonts w:ascii="Trebuchet MS"/>
                    </w:rPr>
                  </w:pPr>
                  <w:r>
                    <w:rPr>
                      <w:rFonts w:ascii="Trebuchet MS"/>
                      <w:color w:val="7F0000"/>
                      <w:w w:val="115"/>
                    </w:rPr>
                    <w:t>return</w:t>
                  </w:r>
                  <w:r>
                    <w:rPr>
                      <w:rFonts w:ascii="Trebuchet MS"/>
                      <w:color w:val="7F0000"/>
                      <w:spacing w:val="19"/>
                      <w:w w:val="115"/>
                    </w:rPr>
                    <w:t xml:space="preserve"> </w:t>
                  </w:r>
                  <w:r>
                    <w:rPr>
                      <w:rFonts w:ascii="Trebuchet MS"/>
                      <w:w w:val="115"/>
                    </w:rPr>
                    <w:t>dp[n-1];</w:t>
                  </w:r>
                </w:p>
                <w:p>
                  <w:pPr>
                    <w:pStyle w:val="5"/>
                    <w:spacing w:before="6"/>
                    <w:ind w:left="29"/>
                    <w:rPr>
                      <w:rFonts w:ascii="Trebuchet MS"/>
                    </w:rPr>
                  </w:pPr>
                  <w:r>
                    <w:rPr>
                      <w:rFonts w:ascii="Trebuchet MS"/>
                      <w:w w:val="142"/>
                    </w:rPr>
                    <w:t>}</w:t>
                  </w:r>
                </w:p>
              </w:txbxContent>
            </v:textbox>
            <w10:wrap type="topAndBottom"/>
          </v:shape>
        </w:pict>
      </w:r>
    </w:p>
    <w:p>
      <w:pPr>
        <w:pStyle w:val="5"/>
        <w:spacing w:before="7"/>
        <w:rPr>
          <w:sz w:val="24"/>
        </w:rPr>
      </w:pPr>
    </w:p>
    <w:p>
      <w:pPr>
        <w:pStyle w:val="4"/>
        <w:spacing w:before="143"/>
      </w:pPr>
      <w:r>
        <w:fldChar w:fldCharType="begin"/>
      </w:r>
      <w:r>
        <w:instrText xml:space="preserve"> HYPERLINK "https://leetcode.com/problems/01-matrix/" \h </w:instrText>
      </w:r>
      <w:r>
        <w:fldChar w:fldCharType="separate"/>
      </w:r>
      <w:r>
        <w:rPr>
          <w:color w:val="7F0000"/>
        </w:rPr>
        <w:t>542.</w:t>
      </w:r>
      <w:r>
        <w:rPr>
          <w:color w:val="7F0000"/>
          <w:spacing w:val="23"/>
        </w:rPr>
        <w:t xml:space="preserve"> </w:t>
      </w:r>
      <w:r>
        <w:rPr>
          <w:color w:val="7F0000"/>
        </w:rPr>
        <w:t>01</w:t>
      </w:r>
      <w:r>
        <w:rPr>
          <w:color w:val="7F0000"/>
          <w:spacing w:val="-3"/>
        </w:rPr>
        <w:t xml:space="preserve"> </w:t>
      </w:r>
      <w:r>
        <w:rPr>
          <w:color w:val="7F0000"/>
        </w:rPr>
        <w:t>Matrix</w:t>
      </w:r>
      <w:r>
        <w:rPr>
          <w:color w:val="7F0000"/>
          <w:spacing w:val="-3"/>
        </w:rPr>
        <w:t xml:space="preserve"> </w:t>
      </w:r>
      <w:r>
        <w:rPr>
          <w:color w:val="7F0000"/>
        </w:rPr>
        <w:t>(Medium)</w:t>
      </w:r>
      <w:r>
        <w:rPr>
          <w:color w:val="7F0000"/>
        </w:rPr>
        <w:fldChar w:fldCharType="end"/>
      </w:r>
    </w:p>
    <w:p>
      <w:pPr>
        <w:spacing w:before="149"/>
        <w:ind w:left="1445" w:right="0" w:firstLine="0"/>
        <w:jc w:val="left"/>
        <w:rPr>
          <w:rFonts w:hint="eastAsia" w:ascii="Microsoft YaHei UI" w:eastAsia="Microsoft YaHei UI"/>
          <w:b/>
          <w:sz w:val="24"/>
        </w:rPr>
      </w:pPr>
      <w:r>
        <w:rPr>
          <w:rFonts w:hint="eastAsia" w:ascii="Microsoft YaHei UI" w:eastAsia="Microsoft YaHei UI"/>
          <w:b/>
          <w:color w:val="3B70B7"/>
          <w:w w:val="95"/>
          <w:sz w:val="24"/>
        </w:rPr>
        <w:t>题目描述</w:t>
      </w:r>
    </w:p>
    <w:p>
      <w:pPr>
        <w:pStyle w:val="5"/>
        <w:spacing w:before="129"/>
        <w:ind w:left="1844"/>
      </w:pPr>
      <w:r>
        <w:rPr>
          <w:spacing w:val="-1"/>
          <w:w w:val="95"/>
        </w:rPr>
        <w:t xml:space="preserve">给定一个由 </w:t>
      </w:r>
      <w:r>
        <w:rPr>
          <w:rFonts w:ascii="Times New Roman" w:eastAsia="Times New Roman"/>
          <w:w w:val="95"/>
        </w:rPr>
        <w:t>0</w:t>
      </w:r>
      <w:r>
        <w:rPr>
          <w:rFonts w:ascii="Times New Roman" w:eastAsia="Times New Roman"/>
          <w:spacing w:val="46"/>
          <w:w w:val="95"/>
        </w:rPr>
        <w:t xml:space="preserve"> </w:t>
      </w:r>
      <w:r>
        <w:rPr>
          <w:spacing w:val="-1"/>
          <w:w w:val="95"/>
        </w:rPr>
        <w:t xml:space="preserve">和 </w:t>
      </w:r>
      <w:r>
        <w:rPr>
          <w:rFonts w:ascii="Times New Roman" w:eastAsia="Times New Roman"/>
          <w:w w:val="95"/>
        </w:rPr>
        <w:t>1</w:t>
      </w:r>
      <w:r>
        <w:rPr>
          <w:rFonts w:ascii="Times New Roman" w:eastAsia="Times New Roman"/>
          <w:spacing w:val="45"/>
          <w:w w:val="95"/>
        </w:rPr>
        <w:t xml:space="preserve"> </w:t>
      </w:r>
      <w:r>
        <w:rPr>
          <w:spacing w:val="-1"/>
          <w:w w:val="95"/>
        </w:rPr>
        <w:t xml:space="preserve">组成的二维矩阵，求每个位置到最近的 </w:t>
      </w:r>
      <w:r>
        <w:rPr>
          <w:rFonts w:ascii="Times New Roman" w:eastAsia="Times New Roman"/>
          <w:w w:val="95"/>
        </w:rPr>
        <w:t>0</w:t>
      </w:r>
      <w:r>
        <w:rPr>
          <w:rFonts w:ascii="Times New Roman" w:eastAsia="Times New Roman"/>
          <w:spacing w:val="46"/>
          <w:w w:val="95"/>
        </w:rPr>
        <w:t xml:space="preserve"> </w:t>
      </w:r>
      <w:r>
        <w:rPr>
          <w:w w:val="95"/>
        </w:rPr>
        <w:t>的距离。</w:t>
      </w:r>
    </w:p>
    <w:p>
      <w:pPr>
        <w:pStyle w:val="5"/>
        <w:rPr>
          <w:sz w:val="23"/>
        </w:rPr>
      </w:pPr>
    </w:p>
    <w:p>
      <w:pPr>
        <w:pStyle w:val="4"/>
        <w:rPr>
          <w:rFonts w:hint="eastAsia" w:ascii="Microsoft YaHei UI" w:eastAsia="Microsoft YaHei UI"/>
        </w:rPr>
      </w:pPr>
      <w:r>
        <w:rPr>
          <w:rFonts w:hint="eastAsia" w:ascii="Microsoft YaHei UI" w:eastAsia="Microsoft YaHei UI"/>
          <w:color w:val="3B70B7"/>
          <w:w w:val="95"/>
        </w:rPr>
        <w:t>输入输出样例</w:t>
      </w:r>
    </w:p>
    <w:p>
      <w:pPr>
        <w:pStyle w:val="5"/>
        <w:spacing w:before="129"/>
        <w:ind w:left="1844"/>
        <w:rPr>
          <w:rFonts w:ascii="Times New Roman" w:eastAsia="Times New Roman"/>
        </w:rPr>
      </w:pPr>
      <w:r>
        <w:rPr>
          <w:spacing w:val="11"/>
          <w:w w:val="95"/>
        </w:rPr>
        <w:t xml:space="preserve">输入是一个二维 </w:t>
      </w:r>
      <w:r>
        <w:rPr>
          <w:rFonts w:ascii="Times New Roman" w:eastAsia="Times New Roman"/>
          <w:w w:val="95"/>
        </w:rPr>
        <w:t>0-1</w:t>
      </w:r>
      <w:r>
        <w:rPr>
          <w:rFonts w:ascii="Times New Roman" w:eastAsia="Times New Roman"/>
          <w:spacing w:val="135"/>
        </w:rPr>
        <w:t xml:space="preserve"> </w:t>
      </w:r>
      <w:r>
        <w:rPr>
          <w:spacing w:val="2"/>
          <w:w w:val="95"/>
        </w:rPr>
        <w:t xml:space="preserve">数组，输出是一个同样大小的非负整数数组，表示每个位置到最近的 </w:t>
      </w:r>
      <w:r>
        <w:rPr>
          <w:rFonts w:ascii="Times New Roman" w:eastAsia="Times New Roman"/>
          <w:w w:val="95"/>
        </w:rPr>
        <w:t>0</w:t>
      </w:r>
    </w:p>
    <w:p>
      <w:pPr>
        <w:pStyle w:val="5"/>
        <w:spacing w:before="67"/>
        <w:ind w:left="1445"/>
      </w:pPr>
      <w:r>
        <w:rPr>
          <w:w w:val="95"/>
        </w:rPr>
        <w:t>的距离。</w:t>
      </w:r>
    </w:p>
    <w:p>
      <w:pPr>
        <w:pStyle w:val="5"/>
        <w:spacing w:before="6"/>
        <w:rPr>
          <w:sz w:val="28"/>
        </w:rPr>
      </w:pPr>
      <w:r>
        <w:pict>
          <v:group id="_x0000_s1256" o:spid="_x0000_s1256" o:spt="203" style="position:absolute;left:0pt;margin-left:86.1pt;margin-top:20.25pt;height:27.1pt;width:423.1pt;mso-position-horizontal-relative:page;mso-wrap-distance-bottom:0pt;mso-wrap-distance-top:0pt;z-index:-15669248;mso-width-relative:page;mso-height-relative:page;" coordorigin="1722,406" coordsize="8462,542">
            <o:lock v:ext="edit"/>
            <v:shape id="_x0000_s1257" o:spid="_x0000_s1257" style="position:absolute;left:1722;top:405;height:542;width:8462;" filled="f" stroked="t" coordorigin="1722,406" coordsize="8462,542" path="m1724,470l1724,406m1722,408l1786,408m1786,408l10120,408m10120,408l10183,408m10181,470l10181,406m1724,709l1724,470m10181,709l10181,470m1724,948l1724,709m10181,948l10181,709e">
              <v:path arrowok="t"/>
              <v:fill on="f" focussize="0,0"/>
              <v:stroke weight="0.199212598425197pt" color="#3B70B7"/>
              <v:imagedata o:title=""/>
              <o:lock v:ext="edit"/>
            </v:shape>
            <v:shape id="_x0000_s1258" o:spid="_x0000_s1258" o:spt="202" type="#_x0000_t202" style="position:absolute;left:1722;top:405;height:542;width:8462;" filled="f" stroked="f" coordsize="21600,21600">
              <v:path/>
              <v:fill on="f" focussize="0,0"/>
              <v:stroke on="f" joinstyle="miter"/>
              <v:imagedata o:title=""/>
              <o:lock v:ext="edit"/>
              <v:textbox inset="0mm,0mm,0mm,0mm">
                <w:txbxContent>
                  <w:p>
                    <w:pPr>
                      <w:spacing w:before="43" w:line="247" w:lineRule="auto"/>
                      <w:ind w:left="63" w:right="6866" w:firstLine="0"/>
                      <w:jc w:val="left"/>
                      <w:rPr>
                        <w:rFonts w:ascii="Trebuchet MS"/>
                        <w:sz w:val="20"/>
                      </w:rPr>
                    </w:pPr>
                    <w:r>
                      <w:rPr>
                        <w:rFonts w:ascii="Trebuchet MS"/>
                        <w:w w:val="120"/>
                        <w:sz w:val="20"/>
                      </w:rPr>
                      <w:t>Input:</w:t>
                    </w:r>
                    <w:r>
                      <w:rPr>
                        <w:rFonts w:ascii="Trebuchet MS"/>
                        <w:spacing w:val="1"/>
                        <w:w w:val="120"/>
                        <w:sz w:val="20"/>
                      </w:rPr>
                      <w:t xml:space="preserve"> </w:t>
                    </w:r>
                    <w:r>
                      <w:rPr>
                        <w:rFonts w:ascii="Trebuchet MS"/>
                        <w:w w:val="120"/>
                        <w:sz w:val="20"/>
                      </w:rPr>
                      <w:t>[[0,0,0],</w:t>
                    </w:r>
                  </w:p>
                </w:txbxContent>
              </v:textbox>
            </v:shape>
            <w10:wrap type="topAndBottom"/>
          </v:group>
        </w:pict>
      </w:r>
    </w:p>
    <w:p>
      <w:pPr>
        <w:spacing w:after="0"/>
        <w:rPr>
          <w:sz w:val="28"/>
        </w:rPr>
        <w:sectPr>
          <w:pgSz w:w="11910" w:h="16840"/>
          <w:pgMar w:top="1200" w:right="1500" w:bottom="700" w:left="340" w:header="923" w:footer="510" w:gutter="0"/>
        </w:sectPr>
      </w:pPr>
    </w:p>
    <w:p>
      <w:pPr>
        <w:pStyle w:val="5"/>
      </w:pPr>
    </w:p>
    <w:p>
      <w:pPr>
        <w:pStyle w:val="5"/>
        <w:ind w:left="1380"/>
      </w:pPr>
      <w:r>
        <w:pict>
          <v:group id="_x0000_s1259" o:spid="_x0000_s1259" o:spt="203" style="height:86.9pt;width:423.1pt;" coordsize="8462,1738">
            <o:lock v:ext="edit"/>
            <v:shape id="_x0000_s1260" o:spid="_x0000_s1260" style="position:absolute;left:0;top:0;height:1738;width:8462;" filled="f" stroked="t" coordsize="8462,1738" path="m2,239l2,0m2,478l2,239m2,717l2,478m2,956l2,717m2,1196l2,956m2,1435l2,1196m2,1674l2,1435m2,1737l2,1674m0,1735l64,1735m8459,239l8459,0m8459,478l8459,239m8459,717l8459,478m8459,956l8459,717m8459,1196l8459,956m8459,1435l8459,1196m8459,1674l8459,1435m64,1735l8398,1735m8398,1735l8461,1735m8459,1737l8459,1674e">
              <v:path arrowok="t"/>
              <v:fill on="f" focussize="0,0"/>
              <v:stroke weight="0.199212598425197pt" color="#3B70B7"/>
              <v:imagedata o:title=""/>
              <o:lock v:ext="edit"/>
            </v:shape>
            <v:shape id="_x0000_s1261" o:spid="_x0000_s1261" o:spt="202" type="#_x0000_t202" style="position:absolute;left:0;top:0;height:1738;width:8462;" filled="f" stroked="f" coordsize="21600,21600">
              <v:path/>
              <v:fill on="f" focussize="0,0"/>
              <v:stroke on="f" joinstyle="miter"/>
              <v:imagedata o:title=""/>
              <o:lock v:ext="edit"/>
              <v:textbox inset="0mm,0mm,0mm,0mm">
                <w:txbxContent>
                  <w:p>
                    <w:pPr>
                      <w:spacing w:before="0" w:line="212" w:lineRule="exact"/>
                      <w:ind w:left="157" w:right="0" w:firstLine="0"/>
                      <w:jc w:val="left"/>
                      <w:rPr>
                        <w:rFonts w:ascii="Trebuchet MS"/>
                        <w:sz w:val="20"/>
                      </w:rPr>
                    </w:pPr>
                    <w:r>
                      <w:rPr>
                        <w:rFonts w:ascii="Trebuchet MS"/>
                        <w:w w:val="125"/>
                        <w:sz w:val="20"/>
                      </w:rPr>
                      <w:t>[0,1,0],</w:t>
                    </w:r>
                  </w:p>
                  <w:p>
                    <w:pPr>
                      <w:spacing w:before="7"/>
                      <w:ind w:left="157" w:right="0" w:firstLine="0"/>
                      <w:jc w:val="left"/>
                      <w:rPr>
                        <w:rFonts w:ascii="Trebuchet MS"/>
                        <w:sz w:val="20"/>
                      </w:rPr>
                    </w:pPr>
                    <w:r>
                      <w:rPr>
                        <w:rFonts w:ascii="Trebuchet MS"/>
                        <w:w w:val="125"/>
                        <w:sz w:val="20"/>
                      </w:rPr>
                      <w:t>[1,1,1]]</w:t>
                    </w:r>
                  </w:p>
                  <w:p>
                    <w:pPr>
                      <w:spacing w:before="2" w:line="240" w:lineRule="auto"/>
                      <w:rPr>
                        <w:rFonts w:ascii="Trebuchet MS"/>
                        <w:sz w:val="21"/>
                      </w:rPr>
                    </w:pPr>
                  </w:p>
                  <w:p>
                    <w:pPr>
                      <w:spacing w:before="0" w:line="247" w:lineRule="auto"/>
                      <w:ind w:left="63" w:right="6866" w:firstLine="0"/>
                      <w:jc w:val="left"/>
                      <w:rPr>
                        <w:rFonts w:ascii="Trebuchet MS"/>
                        <w:sz w:val="20"/>
                      </w:rPr>
                    </w:pPr>
                    <w:r>
                      <w:rPr>
                        <w:rFonts w:ascii="Trebuchet MS"/>
                        <w:w w:val="115"/>
                        <w:sz w:val="20"/>
                      </w:rPr>
                      <w:t>Output:</w:t>
                    </w:r>
                    <w:r>
                      <w:rPr>
                        <w:rFonts w:ascii="Trebuchet MS"/>
                        <w:spacing w:val="1"/>
                        <w:w w:val="115"/>
                        <w:sz w:val="20"/>
                      </w:rPr>
                      <w:t xml:space="preserve"> </w:t>
                    </w:r>
                    <w:r>
                      <w:rPr>
                        <w:rFonts w:ascii="Trebuchet MS"/>
                        <w:w w:val="115"/>
                        <w:sz w:val="20"/>
                      </w:rPr>
                      <w:t>[[0,0,0],</w:t>
                    </w:r>
                  </w:p>
                  <w:p>
                    <w:pPr>
                      <w:spacing w:before="0"/>
                      <w:ind w:left="157" w:right="0" w:firstLine="0"/>
                      <w:jc w:val="left"/>
                      <w:rPr>
                        <w:rFonts w:ascii="Trebuchet MS"/>
                        <w:sz w:val="20"/>
                      </w:rPr>
                    </w:pPr>
                    <w:r>
                      <w:rPr>
                        <w:rFonts w:ascii="Trebuchet MS"/>
                        <w:w w:val="125"/>
                        <w:sz w:val="20"/>
                      </w:rPr>
                      <w:t>[0,1,0],</w:t>
                    </w:r>
                  </w:p>
                  <w:p>
                    <w:pPr>
                      <w:spacing w:before="6"/>
                      <w:ind w:left="157" w:right="0" w:firstLine="0"/>
                      <w:jc w:val="left"/>
                      <w:rPr>
                        <w:rFonts w:ascii="Trebuchet MS"/>
                        <w:sz w:val="20"/>
                      </w:rPr>
                    </w:pPr>
                    <w:r>
                      <w:rPr>
                        <w:rFonts w:ascii="Trebuchet MS"/>
                        <w:w w:val="125"/>
                        <w:sz w:val="20"/>
                      </w:rPr>
                      <w:t>[1,2,1]]</w:t>
                    </w:r>
                  </w:p>
                </w:txbxContent>
              </v:textbox>
            </v:shape>
            <w10:wrap type="none"/>
            <w10:anchorlock/>
          </v:group>
        </w:pict>
      </w:r>
    </w:p>
    <w:p>
      <w:pPr>
        <w:pStyle w:val="5"/>
        <w:spacing w:before="7"/>
        <w:rPr>
          <w:sz w:val="25"/>
        </w:rPr>
      </w:pPr>
    </w:p>
    <w:p>
      <w:pPr>
        <w:pStyle w:val="4"/>
        <w:spacing w:before="32"/>
        <w:rPr>
          <w:rFonts w:hint="eastAsia" w:ascii="Microsoft YaHei UI" w:eastAsia="Microsoft YaHei UI"/>
        </w:rPr>
      </w:pPr>
      <w:r>
        <w:rPr>
          <w:rFonts w:hint="eastAsia" w:ascii="Microsoft YaHei UI" w:eastAsia="Microsoft YaHei UI"/>
          <w:color w:val="3B70B7"/>
          <w:w w:val="95"/>
        </w:rPr>
        <w:t>题解</w:t>
      </w:r>
    </w:p>
    <w:p>
      <w:pPr>
        <w:pStyle w:val="5"/>
        <w:spacing w:before="130" w:line="302" w:lineRule="auto"/>
        <w:ind w:left="1445" w:right="283" w:firstLine="398"/>
        <w:jc w:val="both"/>
      </w:pPr>
      <w:r>
        <w:rPr>
          <w:w w:val="95"/>
        </w:rPr>
        <w:t>一般来说，因为这道题涉及到四个方向上的最近搜索，所以很多人的第一反应可能会是广度</w:t>
      </w:r>
      <w:r>
        <w:rPr>
          <w:spacing w:val="60"/>
          <w:w w:val="95"/>
        </w:rPr>
        <w:t xml:space="preserve"> </w:t>
      </w:r>
      <w:r>
        <w:rPr>
          <w:spacing w:val="4"/>
          <w:w w:val="95"/>
        </w:rPr>
        <w:t xml:space="preserve">优先搜索。但是对于一个大小 </w:t>
      </w:r>
      <w:r>
        <w:rPr>
          <w:rFonts w:ascii="Times New Roman" w:eastAsia="Times New Roman"/>
          <w:i/>
          <w:w w:val="95"/>
        </w:rPr>
        <w:t>O</w:t>
      </w:r>
      <w:r>
        <w:rPr>
          <w:rFonts w:ascii="Cambria" w:eastAsia="Cambria"/>
          <w:w w:val="95"/>
        </w:rPr>
        <w:t>(</w:t>
      </w:r>
      <w:r>
        <w:rPr>
          <w:rFonts w:ascii="Times New Roman" w:eastAsia="Times New Roman"/>
          <w:i/>
          <w:w w:val="95"/>
        </w:rPr>
        <w:t>mn</w:t>
      </w:r>
      <w:r>
        <w:rPr>
          <w:rFonts w:ascii="Cambria" w:eastAsia="Cambria"/>
          <w:w w:val="95"/>
        </w:rPr>
        <w:t xml:space="preserve">)  </w:t>
      </w:r>
      <w:r>
        <w:rPr>
          <w:w w:val="95"/>
        </w:rPr>
        <w:t>的二维数组，对每个位置进行四向搜索，最坏情况的时间复杂度（</w:t>
      </w:r>
      <w:r>
        <w:rPr>
          <w:spacing w:val="9"/>
          <w:w w:val="95"/>
        </w:rPr>
        <w:t xml:space="preserve">即全是 </w:t>
      </w:r>
      <w:r>
        <w:rPr>
          <w:rFonts w:ascii="Times New Roman" w:eastAsia="Times New Roman"/>
          <w:w w:val="95"/>
        </w:rPr>
        <w:t>1</w:t>
      </w:r>
      <w:r>
        <w:rPr>
          <w:w w:val="95"/>
        </w:rPr>
        <w:t>）</w:t>
      </w:r>
      <w:r>
        <w:rPr>
          <w:spacing w:val="5"/>
          <w:w w:val="95"/>
        </w:rPr>
        <w:t xml:space="preserve">会达到恐怖的 </w:t>
      </w:r>
      <w:r>
        <w:rPr>
          <w:rFonts w:ascii="Times New Roman" w:eastAsia="Times New Roman"/>
          <w:i/>
          <w:w w:val="95"/>
        </w:rPr>
        <w:t>O</w:t>
      </w:r>
      <w:r>
        <w:rPr>
          <w:rFonts w:ascii="Cambria" w:eastAsia="Cambria"/>
          <w:w w:val="95"/>
        </w:rPr>
        <w:t>(</w:t>
      </w:r>
      <w:r>
        <w:rPr>
          <w:rFonts w:ascii="Times New Roman" w:eastAsia="Times New Roman"/>
          <w:i/>
          <w:w w:val="95"/>
        </w:rPr>
        <w:t>m</w:t>
      </w:r>
      <w:r>
        <w:rPr>
          <w:rFonts w:ascii="Times New Roman" w:eastAsia="Times New Roman"/>
          <w:w w:val="95"/>
          <w:vertAlign w:val="superscript"/>
        </w:rPr>
        <w:t>2</w:t>
      </w:r>
      <w:r>
        <w:rPr>
          <w:rFonts w:ascii="Times New Roman" w:eastAsia="Times New Roman"/>
          <w:i/>
          <w:w w:val="95"/>
          <w:vertAlign w:val="baseline"/>
        </w:rPr>
        <w:t>n</w:t>
      </w:r>
      <w:r>
        <w:rPr>
          <w:rFonts w:ascii="Times New Roman" w:eastAsia="Times New Roman"/>
          <w:w w:val="95"/>
          <w:vertAlign w:val="superscript"/>
        </w:rPr>
        <w:t>2</w:t>
      </w:r>
      <w:r>
        <w:rPr>
          <w:rFonts w:ascii="Cambria" w:eastAsia="Cambria"/>
          <w:w w:val="95"/>
          <w:vertAlign w:val="baseline"/>
        </w:rPr>
        <w:t>)</w:t>
      </w:r>
      <w:r>
        <w:rPr>
          <w:spacing w:val="3"/>
          <w:w w:val="95"/>
          <w:vertAlign w:val="baseline"/>
        </w:rPr>
        <w:t xml:space="preserve">。一种办法是使用一个 </w:t>
      </w:r>
      <w:r>
        <w:rPr>
          <w:rFonts w:ascii="Times New Roman" w:eastAsia="Times New Roman"/>
          <w:w w:val="95"/>
          <w:vertAlign w:val="baseline"/>
        </w:rPr>
        <w:t>dp</w:t>
      </w:r>
      <w:r>
        <w:rPr>
          <w:rFonts w:ascii="Times New Roman" w:eastAsia="Times New Roman"/>
          <w:spacing w:val="41"/>
          <w:w w:val="95"/>
          <w:vertAlign w:val="baseline"/>
        </w:rPr>
        <w:t xml:space="preserve"> </w:t>
      </w:r>
      <w:r>
        <w:rPr>
          <w:spacing w:val="10"/>
          <w:w w:val="95"/>
          <w:vertAlign w:val="baseline"/>
        </w:rPr>
        <w:t xml:space="preserve">数组做 </w:t>
      </w:r>
      <w:r>
        <w:rPr>
          <w:rFonts w:ascii="Times New Roman" w:eastAsia="Times New Roman"/>
          <w:w w:val="95"/>
          <w:vertAlign w:val="baseline"/>
        </w:rPr>
        <w:t>memoization</w:t>
      </w:r>
      <w:r>
        <w:rPr>
          <w:w w:val="95"/>
          <w:vertAlign w:val="baseline"/>
        </w:rPr>
        <w:t>，使得广度优先搜索不会重复遍历相同位置；另一种更简单的方法是，我们从左上到右下进行一次动态搜</w:t>
      </w:r>
      <w:r>
        <w:rPr>
          <w:spacing w:val="68"/>
          <w:w w:val="95"/>
          <w:vertAlign w:val="baseline"/>
        </w:rPr>
        <w:t xml:space="preserve"> </w:t>
      </w:r>
      <w:r>
        <w:rPr>
          <w:vertAlign w:val="baseline"/>
        </w:rPr>
        <w:t>索，再从右下到左上进行一次动态搜索。两次动态搜索即可完成四个方向上的查找。</w:t>
      </w:r>
    </w:p>
    <w:p>
      <w:pPr>
        <w:pStyle w:val="5"/>
        <w:spacing w:before="5"/>
        <w:rPr>
          <w:sz w:val="23"/>
        </w:rPr>
      </w:pPr>
      <w:r>
        <w:pict>
          <v:shape id="_x0000_s1262" o:spid="_x0000_s1262" o:spt="202" type="#_x0000_t202" style="position:absolute;left:0pt;margin-left:87.65pt;margin-top:17pt;height:388.75pt;width:419.9pt;mso-position-horizontal-relative:page;mso-wrap-distance-bottom:0pt;mso-wrap-distance-top:0pt;z-index:-15668224;mso-width-relative:page;mso-height-relative:page;" filled="f" stroked="t" coordsize="21600,21600">
            <v:path/>
            <v:fill on="f" focussize="0,0"/>
            <v:stroke weight="0.199212598425197pt" color="#3B70B7"/>
            <v:imagedata o:title=""/>
            <o:lock v:ext="edit"/>
            <v:textbox inset="0mm,0mm,0mm,0mm">
              <w:txbxContent>
                <w:p>
                  <w:pPr>
                    <w:pStyle w:val="5"/>
                    <w:spacing w:before="39" w:line="247" w:lineRule="auto"/>
                    <w:ind w:left="406" w:right="1765" w:hanging="377"/>
                    <w:rPr>
                      <w:rFonts w:ascii="Trebuchet MS"/>
                    </w:rPr>
                  </w:pPr>
                  <w:r>
                    <w:rPr>
                      <w:rFonts w:ascii="Trebuchet MS"/>
                      <w:w w:val="110"/>
                    </w:rPr>
                    <w:t>vector&lt;vector&lt;</w:t>
                  </w:r>
                  <w:r>
                    <w:rPr>
                      <w:rFonts w:ascii="Trebuchet MS"/>
                      <w:color w:val="7F0000"/>
                      <w:w w:val="110"/>
                    </w:rPr>
                    <w:t>int</w:t>
                  </w:r>
                  <w:r>
                    <w:rPr>
                      <w:rFonts w:ascii="Trebuchet MS"/>
                      <w:w w:val="110"/>
                    </w:rPr>
                    <w:t>&gt;&gt;</w:t>
                  </w:r>
                  <w:r>
                    <w:rPr>
                      <w:rFonts w:ascii="Trebuchet MS"/>
                      <w:spacing w:val="20"/>
                      <w:w w:val="110"/>
                    </w:rPr>
                    <w:t xml:space="preserve"> </w:t>
                  </w:r>
                  <w:r>
                    <w:rPr>
                      <w:rFonts w:ascii="Trebuchet MS"/>
                      <w:w w:val="110"/>
                    </w:rPr>
                    <w:t>updateMatrix(vector&lt;vector&lt;</w:t>
                  </w:r>
                  <w:r>
                    <w:rPr>
                      <w:rFonts w:ascii="Trebuchet MS"/>
                      <w:color w:val="7F0000"/>
                      <w:w w:val="110"/>
                    </w:rPr>
                    <w:t>int</w:t>
                  </w:r>
                  <w:r>
                    <w:rPr>
                      <w:rFonts w:ascii="Trebuchet MS"/>
                      <w:w w:val="110"/>
                    </w:rPr>
                    <w:t>&gt;&gt;&amp;</w:t>
                  </w:r>
                  <w:r>
                    <w:rPr>
                      <w:rFonts w:ascii="Trebuchet MS"/>
                      <w:spacing w:val="20"/>
                      <w:w w:val="110"/>
                    </w:rPr>
                    <w:t xml:space="preserve"> </w:t>
                  </w:r>
                  <w:r>
                    <w:rPr>
                      <w:rFonts w:ascii="Trebuchet MS"/>
                      <w:w w:val="110"/>
                    </w:rPr>
                    <w:t>matrix)</w:t>
                  </w:r>
                  <w:r>
                    <w:rPr>
                      <w:rFonts w:ascii="Trebuchet MS"/>
                      <w:spacing w:val="21"/>
                      <w:w w:val="110"/>
                    </w:rPr>
                    <w:t xml:space="preserve"> </w:t>
                  </w:r>
                  <w:r>
                    <w:rPr>
                      <w:rFonts w:ascii="Trebuchet MS"/>
                      <w:w w:val="110"/>
                    </w:rPr>
                    <w:t>{</w:t>
                  </w:r>
                  <w:r>
                    <w:rPr>
                      <w:rFonts w:ascii="Trebuchet MS"/>
                      <w:spacing w:val="-63"/>
                      <w:w w:val="110"/>
                    </w:rPr>
                    <w:t xml:space="preserve"> </w:t>
                  </w:r>
                  <w:r>
                    <w:rPr>
                      <w:rFonts w:ascii="Trebuchet MS"/>
                      <w:color w:val="7F0000"/>
                      <w:w w:val="130"/>
                    </w:rPr>
                    <w:t>if</w:t>
                  </w:r>
                  <w:r>
                    <w:rPr>
                      <w:rFonts w:ascii="Trebuchet MS"/>
                      <w:color w:val="7F0000"/>
                      <w:spacing w:val="22"/>
                      <w:w w:val="130"/>
                    </w:rPr>
                    <w:t xml:space="preserve"> </w:t>
                  </w:r>
                  <w:r>
                    <w:rPr>
                      <w:rFonts w:ascii="Trebuchet MS"/>
                      <w:w w:val="120"/>
                    </w:rPr>
                    <w:t>(matrix.empty())</w:t>
                  </w:r>
                  <w:r>
                    <w:rPr>
                      <w:rFonts w:ascii="Trebuchet MS"/>
                      <w:spacing w:val="28"/>
                      <w:w w:val="120"/>
                    </w:rPr>
                    <w:t xml:space="preserve"> </w:t>
                  </w:r>
                  <w:r>
                    <w:rPr>
                      <w:rFonts w:ascii="Trebuchet MS"/>
                      <w:color w:val="7F0000"/>
                      <w:w w:val="120"/>
                    </w:rPr>
                    <w:t>return</w:t>
                  </w:r>
                  <w:r>
                    <w:rPr>
                      <w:rFonts w:ascii="Trebuchet MS"/>
                      <w:color w:val="7F0000"/>
                      <w:spacing w:val="28"/>
                      <w:w w:val="120"/>
                    </w:rPr>
                    <w:t xml:space="preserve"> </w:t>
                  </w:r>
                  <w:r>
                    <w:rPr>
                      <w:rFonts w:ascii="Trebuchet MS"/>
                      <w:w w:val="130"/>
                    </w:rPr>
                    <w:t>{};</w:t>
                  </w:r>
                </w:p>
                <w:p>
                  <w:pPr>
                    <w:pStyle w:val="5"/>
                    <w:spacing w:line="247" w:lineRule="auto"/>
                    <w:ind w:left="406" w:right="2224"/>
                    <w:rPr>
                      <w:rFonts w:ascii="Trebuchet MS"/>
                    </w:rPr>
                  </w:pPr>
                  <w:r>
                    <w:rPr>
                      <w:rFonts w:ascii="Trebuchet MS"/>
                      <w:color w:val="7F0000"/>
                      <w:w w:val="115"/>
                    </w:rPr>
                    <w:t>int</w:t>
                  </w:r>
                  <w:r>
                    <w:rPr>
                      <w:rFonts w:ascii="Trebuchet MS"/>
                      <w:color w:val="7F0000"/>
                      <w:spacing w:val="1"/>
                      <w:w w:val="115"/>
                    </w:rPr>
                    <w:t xml:space="preserve"> </w:t>
                  </w:r>
                  <w:r>
                    <w:rPr>
                      <w:rFonts w:ascii="Trebuchet MS"/>
                      <w:w w:val="115"/>
                    </w:rPr>
                    <w:t>n</w:t>
                  </w:r>
                  <w:r>
                    <w:rPr>
                      <w:rFonts w:ascii="Trebuchet MS"/>
                      <w:spacing w:val="1"/>
                      <w:w w:val="115"/>
                    </w:rPr>
                    <w:t xml:space="preserve"> </w:t>
                  </w:r>
                  <w:r>
                    <w:rPr>
                      <w:rFonts w:ascii="Trebuchet MS"/>
                      <w:w w:val="115"/>
                    </w:rPr>
                    <w:t>=</w:t>
                  </w:r>
                  <w:r>
                    <w:rPr>
                      <w:rFonts w:ascii="Trebuchet MS"/>
                      <w:spacing w:val="1"/>
                      <w:w w:val="115"/>
                    </w:rPr>
                    <w:t xml:space="preserve"> </w:t>
                  </w:r>
                  <w:r>
                    <w:rPr>
                      <w:rFonts w:ascii="Trebuchet MS"/>
                      <w:w w:val="115"/>
                    </w:rPr>
                    <w:t>matrix.size(),</w:t>
                  </w:r>
                  <w:r>
                    <w:rPr>
                      <w:rFonts w:ascii="Trebuchet MS"/>
                      <w:spacing w:val="1"/>
                      <w:w w:val="115"/>
                    </w:rPr>
                    <w:t xml:space="preserve"> </w:t>
                  </w:r>
                  <w:r>
                    <w:rPr>
                      <w:rFonts w:ascii="Trebuchet MS"/>
                    </w:rPr>
                    <w:t>m</w:t>
                  </w:r>
                  <w:r>
                    <w:rPr>
                      <w:rFonts w:ascii="Trebuchet MS"/>
                      <w:spacing w:val="1"/>
                    </w:rPr>
                    <w:t xml:space="preserve"> </w:t>
                  </w:r>
                  <w:r>
                    <w:rPr>
                      <w:rFonts w:ascii="Trebuchet MS"/>
                      <w:w w:val="115"/>
                    </w:rPr>
                    <w:t>=</w:t>
                  </w:r>
                  <w:r>
                    <w:rPr>
                      <w:rFonts w:ascii="Trebuchet MS"/>
                      <w:spacing w:val="1"/>
                      <w:w w:val="115"/>
                    </w:rPr>
                    <w:t xml:space="preserve"> </w:t>
                  </w:r>
                  <w:r>
                    <w:rPr>
                      <w:rFonts w:ascii="Trebuchet MS"/>
                      <w:w w:val="115"/>
                    </w:rPr>
                    <w:t>matrix[0].size();</w:t>
                  </w:r>
                  <w:r>
                    <w:rPr>
                      <w:rFonts w:ascii="Trebuchet MS"/>
                      <w:spacing w:val="1"/>
                      <w:w w:val="115"/>
                    </w:rPr>
                    <w:t xml:space="preserve"> </w:t>
                  </w:r>
                  <w:r>
                    <w:rPr>
                      <w:rFonts w:ascii="Trebuchet MS"/>
                      <w:w w:val="110"/>
                    </w:rPr>
                    <w:t>vector&lt;vector&lt;</w:t>
                  </w:r>
                  <w:r>
                    <w:rPr>
                      <w:rFonts w:ascii="Trebuchet MS"/>
                      <w:color w:val="7F0000"/>
                      <w:w w:val="110"/>
                    </w:rPr>
                    <w:t>int</w:t>
                  </w:r>
                  <w:r>
                    <w:rPr>
                      <w:rFonts w:ascii="Trebuchet MS"/>
                      <w:w w:val="110"/>
                    </w:rPr>
                    <w:t>&gt;&gt;</w:t>
                  </w:r>
                  <w:r>
                    <w:rPr>
                      <w:rFonts w:ascii="Trebuchet MS"/>
                      <w:spacing w:val="27"/>
                      <w:w w:val="110"/>
                    </w:rPr>
                    <w:t xml:space="preserve"> </w:t>
                  </w:r>
                  <w:r>
                    <w:rPr>
                      <w:rFonts w:ascii="Trebuchet MS"/>
                      <w:w w:val="110"/>
                    </w:rPr>
                    <w:t>dp(n,</w:t>
                  </w:r>
                  <w:r>
                    <w:rPr>
                      <w:rFonts w:ascii="Trebuchet MS"/>
                      <w:spacing w:val="27"/>
                      <w:w w:val="110"/>
                    </w:rPr>
                    <w:t xml:space="preserve"> </w:t>
                  </w:r>
                  <w:r>
                    <w:rPr>
                      <w:rFonts w:ascii="Trebuchet MS"/>
                      <w:w w:val="110"/>
                    </w:rPr>
                    <w:t>vector&lt;</w:t>
                  </w:r>
                  <w:r>
                    <w:rPr>
                      <w:rFonts w:ascii="Trebuchet MS"/>
                      <w:color w:val="7F0000"/>
                      <w:w w:val="110"/>
                    </w:rPr>
                    <w:t>int</w:t>
                  </w:r>
                  <w:r>
                    <w:rPr>
                      <w:rFonts w:ascii="Trebuchet MS"/>
                      <w:w w:val="110"/>
                    </w:rPr>
                    <w:t>&gt;(m,</w:t>
                  </w:r>
                  <w:r>
                    <w:rPr>
                      <w:rFonts w:ascii="Trebuchet MS"/>
                      <w:spacing w:val="27"/>
                      <w:w w:val="110"/>
                    </w:rPr>
                    <w:t xml:space="preserve"> </w:t>
                  </w:r>
                  <w:r>
                    <w:rPr>
                      <w:rFonts w:ascii="Trebuchet MS"/>
                      <w:w w:val="110"/>
                    </w:rPr>
                    <w:t>INT_MAX</w:t>
                  </w:r>
                  <w:r>
                    <w:rPr>
                      <w:rFonts w:ascii="Trebuchet MS"/>
                      <w:spacing w:val="27"/>
                      <w:w w:val="110"/>
                    </w:rPr>
                    <w:t xml:space="preserve"> </w:t>
                  </w:r>
                  <w:r>
                    <w:rPr>
                      <w:rFonts w:ascii="Trebuchet MS"/>
                      <w:w w:val="110"/>
                    </w:rPr>
                    <w:t>-</w:t>
                  </w:r>
                  <w:r>
                    <w:rPr>
                      <w:rFonts w:ascii="Trebuchet MS"/>
                      <w:spacing w:val="27"/>
                      <w:w w:val="110"/>
                    </w:rPr>
                    <w:t xml:space="preserve"> </w:t>
                  </w:r>
                  <w:r>
                    <w:rPr>
                      <w:rFonts w:ascii="Trebuchet MS"/>
                      <w:w w:val="110"/>
                    </w:rPr>
                    <w:t>1));</w:t>
                  </w:r>
                  <w:r>
                    <w:rPr>
                      <w:rFonts w:ascii="Trebuchet MS"/>
                      <w:spacing w:val="-63"/>
                      <w:w w:val="110"/>
                    </w:rPr>
                    <w:t xml:space="preserve"> </w:t>
                  </w:r>
                  <w:r>
                    <w:rPr>
                      <w:rFonts w:ascii="Trebuchet MS"/>
                      <w:color w:val="7F0000"/>
                      <w:w w:val="115"/>
                    </w:rPr>
                    <w:t>for</w:t>
                  </w:r>
                  <w:r>
                    <w:rPr>
                      <w:rFonts w:ascii="Trebuchet MS"/>
                      <w:color w:val="7F0000"/>
                      <w:spacing w:val="38"/>
                      <w:w w:val="115"/>
                    </w:rPr>
                    <w:t xml:space="preserve"> </w:t>
                  </w:r>
                  <w:r>
                    <w:rPr>
                      <w:rFonts w:ascii="Trebuchet MS"/>
                      <w:w w:val="115"/>
                    </w:rPr>
                    <w:t>(</w:t>
                  </w:r>
                  <w:r>
                    <w:rPr>
                      <w:rFonts w:ascii="Trebuchet MS"/>
                      <w:color w:val="7F0000"/>
                      <w:w w:val="115"/>
                    </w:rPr>
                    <w:t>int</w:t>
                  </w:r>
                  <w:r>
                    <w:rPr>
                      <w:rFonts w:ascii="Trebuchet MS"/>
                      <w:color w:val="7F0000"/>
                      <w:spacing w:val="38"/>
                      <w:w w:val="115"/>
                    </w:rPr>
                    <w:t xml:space="preserve"> </w:t>
                  </w:r>
                  <w:r>
                    <w:rPr>
                      <w:rFonts w:ascii="Trebuchet MS"/>
                      <w:w w:val="155"/>
                    </w:rPr>
                    <w:t>i</w:t>
                  </w:r>
                  <w:r>
                    <w:rPr>
                      <w:rFonts w:ascii="Trebuchet MS"/>
                      <w:spacing w:val="15"/>
                      <w:w w:val="155"/>
                    </w:rPr>
                    <w:t xml:space="preserve"> </w:t>
                  </w:r>
                  <w:r>
                    <w:rPr>
                      <w:rFonts w:ascii="Trebuchet MS"/>
                      <w:w w:val="115"/>
                    </w:rPr>
                    <w:t>=</w:t>
                  </w:r>
                  <w:r>
                    <w:rPr>
                      <w:rFonts w:ascii="Trebuchet MS"/>
                      <w:spacing w:val="38"/>
                      <w:w w:val="115"/>
                    </w:rPr>
                    <w:t xml:space="preserve"> </w:t>
                  </w:r>
                  <w:r>
                    <w:rPr>
                      <w:rFonts w:ascii="Trebuchet MS"/>
                      <w:w w:val="115"/>
                    </w:rPr>
                    <w:t>0;</w:t>
                  </w:r>
                  <w:r>
                    <w:rPr>
                      <w:rFonts w:ascii="Trebuchet MS"/>
                      <w:spacing w:val="38"/>
                      <w:w w:val="115"/>
                    </w:rPr>
                    <w:t xml:space="preserve"> </w:t>
                  </w:r>
                  <w:r>
                    <w:rPr>
                      <w:rFonts w:ascii="Trebuchet MS"/>
                      <w:w w:val="155"/>
                    </w:rPr>
                    <w:t>i</w:t>
                  </w:r>
                  <w:r>
                    <w:rPr>
                      <w:rFonts w:ascii="Trebuchet MS"/>
                      <w:spacing w:val="15"/>
                      <w:w w:val="155"/>
                    </w:rPr>
                    <w:t xml:space="preserve"> </w:t>
                  </w:r>
                  <w:r>
                    <w:rPr>
                      <w:rFonts w:ascii="Trebuchet MS"/>
                      <w:w w:val="115"/>
                    </w:rPr>
                    <w:t>&lt;</w:t>
                  </w:r>
                  <w:r>
                    <w:rPr>
                      <w:rFonts w:ascii="Trebuchet MS"/>
                      <w:spacing w:val="38"/>
                      <w:w w:val="115"/>
                    </w:rPr>
                    <w:t xml:space="preserve"> </w:t>
                  </w:r>
                  <w:r>
                    <w:rPr>
                      <w:rFonts w:ascii="Trebuchet MS"/>
                      <w:w w:val="115"/>
                    </w:rPr>
                    <w:t>n;</w:t>
                  </w:r>
                  <w:r>
                    <w:rPr>
                      <w:rFonts w:ascii="Trebuchet MS"/>
                      <w:spacing w:val="38"/>
                      <w:w w:val="115"/>
                    </w:rPr>
                    <w:t xml:space="preserve"> </w:t>
                  </w:r>
                  <w:r>
                    <w:rPr>
                      <w:rFonts w:ascii="Trebuchet MS"/>
                      <w:w w:val="115"/>
                    </w:rPr>
                    <w:t>++i)</w:t>
                  </w:r>
                  <w:r>
                    <w:rPr>
                      <w:rFonts w:ascii="Trebuchet MS"/>
                      <w:spacing w:val="39"/>
                      <w:w w:val="115"/>
                    </w:rPr>
                    <w:t xml:space="preserve"> </w:t>
                  </w:r>
                  <w:r>
                    <w:rPr>
                      <w:rFonts w:ascii="Trebuchet MS"/>
                      <w:w w:val="120"/>
                    </w:rPr>
                    <w:t>{</w:t>
                  </w:r>
                </w:p>
                <w:p>
                  <w:pPr>
                    <w:pStyle w:val="5"/>
                    <w:spacing w:line="247" w:lineRule="auto"/>
                    <w:ind w:left="1159" w:right="4572" w:hanging="377"/>
                    <w:rPr>
                      <w:rFonts w:ascii="Trebuchet MS"/>
                    </w:rPr>
                  </w:pPr>
                  <w:r>
                    <w:rPr>
                      <w:rFonts w:ascii="Trebuchet MS"/>
                      <w:color w:val="7F0000"/>
                      <w:w w:val="130"/>
                    </w:rPr>
                    <w:t>for</w:t>
                  </w:r>
                  <w:r>
                    <w:rPr>
                      <w:rFonts w:ascii="Trebuchet MS"/>
                      <w:color w:val="7F0000"/>
                      <w:spacing w:val="7"/>
                      <w:w w:val="130"/>
                    </w:rPr>
                    <w:t xml:space="preserve"> </w:t>
                  </w:r>
                  <w:r>
                    <w:rPr>
                      <w:rFonts w:ascii="Trebuchet MS"/>
                      <w:w w:val="130"/>
                    </w:rPr>
                    <w:t>(</w:t>
                  </w:r>
                  <w:r>
                    <w:rPr>
                      <w:rFonts w:ascii="Trebuchet MS"/>
                      <w:color w:val="7F0000"/>
                      <w:w w:val="130"/>
                    </w:rPr>
                    <w:t>int</w:t>
                  </w:r>
                  <w:r>
                    <w:rPr>
                      <w:rFonts w:ascii="Trebuchet MS"/>
                      <w:color w:val="7F0000"/>
                      <w:spacing w:val="7"/>
                      <w:w w:val="130"/>
                    </w:rPr>
                    <w:t xml:space="preserve"> </w:t>
                  </w:r>
                  <w:r>
                    <w:rPr>
                      <w:rFonts w:ascii="Trebuchet MS"/>
                      <w:w w:val="130"/>
                    </w:rPr>
                    <w:t>j</w:t>
                  </w:r>
                  <w:r>
                    <w:rPr>
                      <w:rFonts w:ascii="Trebuchet MS"/>
                      <w:spacing w:val="7"/>
                      <w:w w:val="130"/>
                    </w:rPr>
                    <w:t xml:space="preserve"> </w:t>
                  </w:r>
                  <w:r>
                    <w:rPr>
                      <w:rFonts w:ascii="Trebuchet MS"/>
                      <w:w w:val="115"/>
                    </w:rPr>
                    <w:t>=</w:t>
                  </w:r>
                  <w:r>
                    <w:rPr>
                      <w:rFonts w:ascii="Trebuchet MS"/>
                      <w:spacing w:val="17"/>
                      <w:w w:val="115"/>
                    </w:rPr>
                    <w:t xml:space="preserve"> </w:t>
                  </w:r>
                  <w:r>
                    <w:rPr>
                      <w:rFonts w:ascii="Trebuchet MS"/>
                      <w:w w:val="130"/>
                    </w:rPr>
                    <w:t>0;</w:t>
                  </w:r>
                  <w:r>
                    <w:rPr>
                      <w:rFonts w:ascii="Trebuchet MS"/>
                      <w:spacing w:val="7"/>
                      <w:w w:val="130"/>
                    </w:rPr>
                    <w:t xml:space="preserve"> </w:t>
                  </w:r>
                  <w:r>
                    <w:rPr>
                      <w:rFonts w:ascii="Trebuchet MS"/>
                      <w:w w:val="130"/>
                    </w:rPr>
                    <w:t>j</w:t>
                  </w:r>
                  <w:r>
                    <w:rPr>
                      <w:rFonts w:ascii="Trebuchet MS"/>
                      <w:spacing w:val="7"/>
                      <w:w w:val="130"/>
                    </w:rPr>
                    <w:t xml:space="preserve"> </w:t>
                  </w:r>
                  <w:r>
                    <w:rPr>
                      <w:rFonts w:ascii="Trebuchet MS"/>
                      <w:w w:val="115"/>
                    </w:rPr>
                    <w:t>&lt;</w:t>
                  </w:r>
                  <w:r>
                    <w:rPr>
                      <w:rFonts w:ascii="Trebuchet MS"/>
                      <w:spacing w:val="17"/>
                      <w:w w:val="115"/>
                    </w:rPr>
                    <w:t xml:space="preserve"> </w:t>
                  </w:r>
                  <w:r>
                    <w:rPr>
                      <w:rFonts w:ascii="Trebuchet MS"/>
                      <w:w w:val="115"/>
                    </w:rPr>
                    <w:t>m;</w:t>
                  </w:r>
                  <w:r>
                    <w:rPr>
                      <w:rFonts w:ascii="Trebuchet MS"/>
                      <w:spacing w:val="16"/>
                      <w:w w:val="115"/>
                    </w:rPr>
                    <w:t xml:space="preserve"> </w:t>
                  </w:r>
                  <w:r>
                    <w:rPr>
                      <w:rFonts w:ascii="Trebuchet MS"/>
                      <w:w w:val="130"/>
                    </w:rPr>
                    <w:t>++j)</w:t>
                  </w:r>
                  <w:r>
                    <w:rPr>
                      <w:rFonts w:ascii="Trebuchet MS"/>
                      <w:spacing w:val="7"/>
                      <w:w w:val="130"/>
                    </w:rPr>
                    <w:t xml:space="preserve"> </w:t>
                  </w:r>
                  <w:r>
                    <w:rPr>
                      <w:rFonts w:ascii="Trebuchet MS"/>
                      <w:w w:val="130"/>
                    </w:rPr>
                    <w:t>{</w:t>
                  </w:r>
                  <w:r>
                    <w:rPr>
                      <w:rFonts w:ascii="Trebuchet MS"/>
                      <w:spacing w:val="-75"/>
                      <w:w w:val="130"/>
                    </w:rPr>
                    <w:t xml:space="preserve"> </w:t>
                  </w:r>
                  <w:r>
                    <w:rPr>
                      <w:rFonts w:ascii="Trebuchet MS"/>
                      <w:color w:val="7F0000"/>
                      <w:w w:val="130"/>
                    </w:rPr>
                    <w:t>if</w:t>
                  </w:r>
                  <w:r>
                    <w:rPr>
                      <w:rFonts w:ascii="Trebuchet MS"/>
                      <w:color w:val="7F0000"/>
                      <w:spacing w:val="15"/>
                      <w:w w:val="130"/>
                    </w:rPr>
                    <w:t xml:space="preserve"> </w:t>
                  </w:r>
                  <w:r>
                    <w:rPr>
                      <w:rFonts w:ascii="Trebuchet MS"/>
                      <w:w w:val="130"/>
                    </w:rPr>
                    <w:t>(matrix[i][j]</w:t>
                  </w:r>
                  <w:r>
                    <w:rPr>
                      <w:rFonts w:ascii="Trebuchet MS"/>
                      <w:spacing w:val="16"/>
                      <w:w w:val="130"/>
                    </w:rPr>
                    <w:t xml:space="preserve"> </w:t>
                  </w:r>
                  <w:r>
                    <w:rPr>
                      <w:rFonts w:ascii="Trebuchet MS"/>
                      <w:w w:val="115"/>
                    </w:rPr>
                    <w:t>==</w:t>
                  </w:r>
                  <w:r>
                    <w:rPr>
                      <w:rFonts w:ascii="Trebuchet MS"/>
                      <w:spacing w:val="24"/>
                      <w:w w:val="115"/>
                    </w:rPr>
                    <w:t xml:space="preserve"> </w:t>
                  </w:r>
                  <w:r>
                    <w:rPr>
                      <w:rFonts w:ascii="Trebuchet MS"/>
                      <w:w w:val="130"/>
                    </w:rPr>
                    <w:t>0)</w:t>
                  </w:r>
                  <w:r>
                    <w:rPr>
                      <w:rFonts w:ascii="Trebuchet MS"/>
                      <w:spacing w:val="16"/>
                      <w:w w:val="130"/>
                    </w:rPr>
                    <w:t xml:space="preserve"> </w:t>
                  </w:r>
                  <w:r>
                    <w:rPr>
                      <w:rFonts w:ascii="Trebuchet MS"/>
                      <w:w w:val="130"/>
                    </w:rPr>
                    <w:t>{</w:t>
                  </w:r>
                </w:p>
                <w:p>
                  <w:pPr>
                    <w:pStyle w:val="5"/>
                    <w:ind w:left="1535"/>
                    <w:rPr>
                      <w:rFonts w:ascii="Trebuchet MS"/>
                    </w:rPr>
                  </w:pPr>
                  <w:r>
                    <w:rPr>
                      <w:rFonts w:ascii="Trebuchet MS"/>
                      <w:w w:val="115"/>
                    </w:rPr>
                    <w:t>dp[i][j]</w:t>
                  </w:r>
                  <w:r>
                    <w:rPr>
                      <w:rFonts w:ascii="Trebuchet MS"/>
                      <w:spacing w:val="65"/>
                      <w:w w:val="115"/>
                    </w:rPr>
                    <w:t xml:space="preserve"> </w:t>
                  </w:r>
                  <w:r>
                    <w:rPr>
                      <w:rFonts w:ascii="Trebuchet MS"/>
                      <w:w w:val="115"/>
                    </w:rPr>
                    <w:t>=</w:t>
                  </w:r>
                  <w:r>
                    <w:rPr>
                      <w:rFonts w:ascii="Trebuchet MS"/>
                      <w:spacing w:val="65"/>
                      <w:w w:val="115"/>
                    </w:rPr>
                    <w:t xml:space="preserve"> </w:t>
                  </w:r>
                  <w:r>
                    <w:rPr>
                      <w:rFonts w:ascii="Trebuchet MS"/>
                      <w:w w:val="115"/>
                    </w:rPr>
                    <w:t>0;</w:t>
                  </w:r>
                </w:p>
                <w:p>
                  <w:pPr>
                    <w:pStyle w:val="5"/>
                    <w:spacing w:before="6"/>
                    <w:ind w:left="1159"/>
                    <w:rPr>
                      <w:rFonts w:ascii="Trebuchet MS"/>
                    </w:rPr>
                  </w:pPr>
                  <w:r>
                    <w:rPr>
                      <w:rFonts w:ascii="Trebuchet MS"/>
                      <w:w w:val="130"/>
                    </w:rPr>
                    <w:t>}</w:t>
                  </w:r>
                  <w:r>
                    <w:rPr>
                      <w:rFonts w:ascii="Trebuchet MS"/>
                      <w:spacing w:val="14"/>
                      <w:w w:val="130"/>
                    </w:rPr>
                    <w:t xml:space="preserve"> </w:t>
                  </w:r>
                  <w:r>
                    <w:rPr>
                      <w:rFonts w:ascii="Trebuchet MS"/>
                      <w:color w:val="7F0000"/>
                      <w:w w:val="130"/>
                    </w:rPr>
                    <w:t>else</w:t>
                  </w:r>
                  <w:r>
                    <w:rPr>
                      <w:rFonts w:ascii="Trebuchet MS"/>
                      <w:color w:val="7F0000"/>
                      <w:spacing w:val="15"/>
                      <w:w w:val="130"/>
                    </w:rPr>
                    <w:t xml:space="preserve"> </w:t>
                  </w:r>
                  <w:r>
                    <w:rPr>
                      <w:rFonts w:ascii="Trebuchet MS"/>
                      <w:w w:val="130"/>
                    </w:rPr>
                    <w:t>{</w:t>
                  </w:r>
                </w:p>
                <w:p>
                  <w:pPr>
                    <w:pStyle w:val="5"/>
                    <w:spacing w:before="7"/>
                    <w:ind w:left="1535"/>
                    <w:rPr>
                      <w:rFonts w:ascii="Trebuchet MS"/>
                    </w:rPr>
                  </w:pPr>
                  <w:r>
                    <w:rPr>
                      <w:rFonts w:ascii="Trebuchet MS"/>
                      <w:color w:val="7F0000"/>
                      <w:w w:val="140"/>
                    </w:rPr>
                    <w:t>if</w:t>
                  </w:r>
                  <w:r>
                    <w:rPr>
                      <w:rFonts w:ascii="Trebuchet MS"/>
                      <w:color w:val="7F0000"/>
                      <w:spacing w:val="21"/>
                      <w:w w:val="140"/>
                    </w:rPr>
                    <w:t xml:space="preserve"> </w:t>
                  </w:r>
                  <w:r>
                    <w:rPr>
                      <w:rFonts w:ascii="Trebuchet MS"/>
                      <w:w w:val="130"/>
                    </w:rPr>
                    <w:t>(j</w:t>
                  </w:r>
                  <w:r>
                    <w:rPr>
                      <w:rFonts w:ascii="Trebuchet MS"/>
                      <w:spacing w:val="28"/>
                      <w:w w:val="130"/>
                    </w:rPr>
                    <w:t xml:space="preserve"> </w:t>
                  </w:r>
                  <w:r>
                    <w:rPr>
                      <w:rFonts w:ascii="Trebuchet MS"/>
                      <w:w w:val="120"/>
                    </w:rPr>
                    <w:t>&gt;</w:t>
                  </w:r>
                  <w:r>
                    <w:rPr>
                      <w:rFonts w:ascii="Trebuchet MS"/>
                      <w:spacing w:val="34"/>
                      <w:w w:val="120"/>
                    </w:rPr>
                    <w:t xml:space="preserve"> </w:t>
                  </w:r>
                  <w:r>
                    <w:rPr>
                      <w:rFonts w:ascii="Trebuchet MS"/>
                      <w:w w:val="130"/>
                    </w:rPr>
                    <w:t>0)</w:t>
                  </w:r>
                  <w:r>
                    <w:rPr>
                      <w:rFonts w:ascii="Trebuchet MS"/>
                      <w:spacing w:val="28"/>
                      <w:w w:val="130"/>
                    </w:rPr>
                    <w:t xml:space="preserve"> </w:t>
                  </w:r>
                  <w:r>
                    <w:rPr>
                      <w:rFonts w:ascii="Trebuchet MS"/>
                      <w:w w:val="130"/>
                    </w:rPr>
                    <w:t>{</w:t>
                  </w:r>
                </w:p>
                <w:p>
                  <w:pPr>
                    <w:pStyle w:val="5"/>
                    <w:spacing w:before="7"/>
                    <w:ind w:left="1912"/>
                    <w:rPr>
                      <w:rFonts w:ascii="Trebuchet MS"/>
                    </w:rPr>
                  </w:pPr>
                  <w:r>
                    <w:rPr>
                      <w:rFonts w:ascii="Trebuchet MS"/>
                      <w:w w:val="120"/>
                    </w:rPr>
                    <w:t>dp[i][j]</w:t>
                  </w:r>
                  <w:r>
                    <w:rPr>
                      <w:rFonts w:ascii="Trebuchet MS"/>
                      <w:spacing w:val="47"/>
                      <w:w w:val="120"/>
                    </w:rPr>
                    <w:t xml:space="preserve"> </w:t>
                  </w:r>
                  <w:r>
                    <w:rPr>
                      <w:rFonts w:ascii="Trebuchet MS"/>
                      <w:w w:val="120"/>
                    </w:rPr>
                    <w:t>=</w:t>
                  </w:r>
                  <w:r>
                    <w:rPr>
                      <w:rFonts w:ascii="Trebuchet MS"/>
                      <w:spacing w:val="48"/>
                      <w:w w:val="120"/>
                    </w:rPr>
                    <w:t xml:space="preserve"> </w:t>
                  </w:r>
                  <w:r>
                    <w:rPr>
                      <w:rFonts w:ascii="Trebuchet MS"/>
                      <w:w w:val="120"/>
                    </w:rPr>
                    <w:t>min(dp[i][j],</w:t>
                  </w:r>
                  <w:r>
                    <w:rPr>
                      <w:rFonts w:ascii="Trebuchet MS"/>
                      <w:spacing w:val="47"/>
                      <w:w w:val="120"/>
                    </w:rPr>
                    <w:t xml:space="preserve"> </w:t>
                  </w:r>
                  <w:r>
                    <w:rPr>
                      <w:rFonts w:ascii="Trebuchet MS"/>
                      <w:w w:val="120"/>
                    </w:rPr>
                    <w:t>dp[i][j-1]</w:t>
                  </w:r>
                  <w:r>
                    <w:rPr>
                      <w:rFonts w:ascii="Trebuchet MS"/>
                      <w:spacing w:val="48"/>
                      <w:w w:val="120"/>
                    </w:rPr>
                    <w:t xml:space="preserve"> </w:t>
                  </w:r>
                  <w:r>
                    <w:rPr>
                      <w:rFonts w:ascii="Trebuchet MS"/>
                      <w:w w:val="120"/>
                    </w:rPr>
                    <w:t>+</w:t>
                  </w:r>
                  <w:r>
                    <w:rPr>
                      <w:rFonts w:ascii="Trebuchet MS"/>
                      <w:spacing w:val="47"/>
                      <w:w w:val="120"/>
                    </w:rPr>
                    <w:t xml:space="preserve"> </w:t>
                  </w:r>
                  <w:r>
                    <w:rPr>
                      <w:rFonts w:ascii="Trebuchet MS"/>
                      <w:w w:val="120"/>
                    </w:rPr>
                    <w:t>1);</w:t>
                  </w:r>
                </w:p>
                <w:p>
                  <w:pPr>
                    <w:pStyle w:val="5"/>
                    <w:spacing w:before="7"/>
                    <w:ind w:left="1535"/>
                    <w:rPr>
                      <w:rFonts w:ascii="Trebuchet MS"/>
                    </w:rPr>
                  </w:pPr>
                  <w:r>
                    <w:rPr>
                      <w:rFonts w:ascii="Trebuchet MS"/>
                      <w:w w:val="142"/>
                    </w:rPr>
                    <w:t>}</w:t>
                  </w:r>
                </w:p>
                <w:p>
                  <w:pPr>
                    <w:pStyle w:val="5"/>
                    <w:spacing w:before="7"/>
                    <w:ind w:left="1535"/>
                    <w:rPr>
                      <w:rFonts w:ascii="Trebuchet MS"/>
                    </w:rPr>
                  </w:pPr>
                  <w:r>
                    <w:rPr>
                      <w:rFonts w:ascii="Trebuchet MS"/>
                      <w:color w:val="7F0000"/>
                      <w:w w:val="150"/>
                    </w:rPr>
                    <w:t>if</w:t>
                  </w:r>
                  <w:r>
                    <w:rPr>
                      <w:rFonts w:ascii="Trebuchet MS"/>
                      <w:color w:val="7F0000"/>
                      <w:spacing w:val="11"/>
                      <w:w w:val="150"/>
                    </w:rPr>
                    <w:t xml:space="preserve"> </w:t>
                  </w:r>
                  <w:r>
                    <w:rPr>
                      <w:rFonts w:ascii="Trebuchet MS"/>
                      <w:w w:val="150"/>
                    </w:rPr>
                    <w:t>(i</w:t>
                  </w:r>
                  <w:r>
                    <w:rPr>
                      <w:rFonts w:ascii="Trebuchet MS"/>
                      <w:spacing w:val="12"/>
                      <w:w w:val="150"/>
                    </w:rPr>
                    <w:t xml:space="preserve"> </w:t>
                  </w:r>
                  <w:r>
                    <w:rPr>
                      <w:rFonts w:ascii="Trebuchet MS"/>
                      <w:w w:val="120"/>
                    </w:rPr>
                    <w:t>&gt;</w:t>
                  </w:r>
                  <w:r>
                    <w:rPr>
                      <w:rFonts w:ascii="Trebuchet MS"/>
                      <w:spacing w:val="30"/>
                      <w:w w:val="120"/>
                    </w:rPr>
                    <w:t xml:space="preserve"> </w:t>
                  </w:r>
                  <w:r>
                    <w:rPr>
                      <w:rFonts w:ascii="Trebuchet MS"/>
                      <w:w w:val="130"/>
                    </w:rPr>
                    <w:t>0)</w:t>
                  </w:r>
                  <w:r>
                    <w:rPr>
                      <w:rFonts w:ascii="Trebuchet MS"/>
                      <w:spacing w:val="25"/>
                      <w:w w:val="130"/>
                    </w:rPr>
                    <w:t xml:space="preserve"> </w:t>
                  </w:r>
                  <w:r>
                    <w:rPr>
                      <w:rFonts w:ascii="Trebuchet MS"/>
                      <w:w w:val="130"/>
                    </w:rPr>
                    <w:t>{</w:t>
                  </w:r>
                </w:p>
                <w:p>
                  <w:pPr>
                    <w:pStyle w:val="5"/>
                    <w:spacing w:before="7"/>
                    <w:ind w:left="1912"/>
                    <w:rPr>
                      <w:rFonts w:ascii="Trebuchet MS"/>
                    </w:rPr>
                  </w:pPr>
                  <w:r>
                    <w:rPr>
                      <w:rFonts w:ascii="Trebuchet MS"/>
                      <w:w w:val="120"/>
                    </w:rPr>
                    <w:t>dp[i][j]</w:t>
                  </w:r>
                  <w:r>
                    <w:rPr>
                      <w:rFonts w:ascii="Trebuchet MS"/>
                      <w:spacing w:val="47"/>
                      <w:w w:val="120"/>
                    </w:rPr>
                    <w:t xml:space="preserve"> </w:t>
                  </w:r>
                  <w:r>
                    <w:rPr>
                      <w:rFonts w:ascii="Trebuchet MS"/>
                      <w:w w:val="120"/>
                    </w:rPr>
                    <w:t>=</w:t>
                  </w:r>
                  <w:r>
                    <w:rPr>
                      <w:rFonts w:ascii="Trebuchet MS"/>
                      <w:spacing w:val="48"/>
                      <w:w w:val="120"/>
                    </w:rPr>
                    <w:t xml:space="preserve"> </w:t>
                  </w:r>
                  <w:r>
                    <w:rPr>
                      <w:rFonts w:ascii="Trebuchet MS"/>
                      <w:w w:val="120"/>
                    </w:rPr>
                    <w:t>min(dp[i][j],</w:t>
                  </w:r>
                  <w:r>
                    <w:rPr>
                      <w:rFonts w:ascii="Trebuchet MS"/>
                      <w:spacing w:val="47"/>
                      <w:w w:val="120"/>
                    </w:rPr>
                    <w:t xml:space="preserve"> </w:t>
                  </w:r>
                  <w:r>
                    <w:rPr>
                      <w:rFonts w:ascii="Trebuchet MS"/>
                      <w:w w:val="120"/>
                    </w:rPr>
                    <w:t>dp[i-1][j]</w:t>
                  </w:r>
                  <w:r>
                    <w:rPr>
                      <w:rFonts w:ascii="Trebuchet MS"/>
                      <w:spacing w:val="48"/>
                      <w:w w:val="120"/>
                    </w:rPr>
                    <w:t xml:space="preserve"> </w:t>
                  </w:r>
                  <w:r>
                    <w:rPr>
                      <w:rFonts w:ascii="Trebuchet MS"/>
                      <w:w w:val="120"/>
                    </w:rPr>
                    <w:t>+</w:t>
                  </w:r>
                  <w:r>
                    <w:rPr>
                      <w:rFonts w:ascii="Trebuchet MS"/>
                      <w:spacing w:val="47"/>
                      <w:w w:val="120"/>
                    </w:rPr>
                    <w:t xml:space="preserve"> </w:t>
                  </w:r>
                  <w:r>
                    <w:rPr>
                      <w:rFonts w:ascii="Trebuchet MS"/>
                      <w:w w:val="120"/>
                    </w:rPr>
                    <w:t>1);</w:t>
                  </w:r>
                </w:p>
                <w:p>
                  <w:pPr>
                    <w:pStyle w:val="5"/>
                    <w:spacing w:before="7"/>
                    <w:ind w:left="1535"/>
                    <w:rPr>
                      <w:rFonts w:ascii="Trebuchet MS"/>
                    </w:rPr>
                  </w:pPr>
                  <w:r>
                    <w:rPr>
                      <w:rFonts w:ascii="Trebuchet MS"/>
                      <w:w w:val="142"/>
                    </w:rPr>
                    <w:t>}</w:t>
                  </w:r>
                </w:p>
                <w:p>
                  <w:pPr>
                    <w:pStyle w:val="5"/>
                    <w:spacing w:before="6"/>
                    <w:ind w:left="1159"/>
                    <w:rPr>
                      <w:rFonts w:ascii="Trebuchet MS"/>
                    </w:rPr>
                  </w:pPr>
                  <w:r>
                    <w:rPr>
                      <w:rFonts w:ascii="Trebuchet MS"/>
                      <w:w w:val="142"/>
                    </w:rPr>
                    <w:t>}</w:t>
                  </w:r>
                </w:p>
                <w:p>
                  <w:pPr>
                    <w:pStyle w:val="5"/>
                    <w:spacing w:before="7"/>
                    <w:ind w:left="782"/>
                    <w:rPr>
                      <w:rFonts w:ascii="Trebuchet MS"/>
                    </w:rPr>
                  </w:pPr>
                  <w:r>
                    <w:rPr>
                      <w:rFonts w:ascii="Trebuchet MS"/>
                      <w:w w:val="142"/>
                    </w:rPr>
                    <w:t>}</w:t>
                  </w:r>
                </w:p>
                <w:p>
                  <w:pPr>
                    <w:pStyle w:val="5"/>
                    <w:spacing w:before="7"/>
                    <w:ind w:left="406"/>
                    <w:rPr>
                      <w:rFonts w:ascii="Trebuchet MS"/>
                    </w:rPr>
                  </w:pPr>
                  <w:r>
                    <w:rPr>
                      <w:rFonts w:ascii="Trebuchet MS"/>
                      <w:w w:val="142"/>
                    </w:rPr>
                    <w:t>}</w:t>
                  </w:r>
                </w:p>
                <w:p>
                  <w:pPr>
                    <w:pStyle w:val="5"/>
                    <w:spacing w:before="7"/>
                    <w:ind w:left="406"/>
                    <w:rPr>
                      <w:rFonts w:ascii="Trebuchet MS"/>
                    </w:rPr>
                  </w:pPr>
                  <w:r>
                    <w:rPr>
                      <w:rFonts w:ascii="Trebuchet MS"/>
                      <w:color w:val="7F0000"/>
                      <w:w w:val="120"/>
                    </w:rPr>
                    <w:t>for</w:t>
                  </w:r>
                  <w:r>
                    <w:rPr>
                      <w:rFonts w:ascii="Trebuchet MS"/>
                      <w:color w:val="7F0000"/>
                      <w:spacing w:val="26"/>
                      <w:w w:val="120"/>
                    </w:rPr>
                    <w:t xml:space="preserve"> </w:t>
                  </w:r>
                  <w:r>
                    <w:rPr>
                      <w:rFonts w:ascii="Trebuchet MS"/>
                      <w:w w:val="140"/>
                    </w:rPr>
                    <w:t>(</w:t>
                  </w:r>
                  <w:r>
                    <w:rPr>
                      <w:rFonts w:ascii="Trebuchet MS"/>
                      <w:color w:val="7F0000"/>
                      <w:w w:val="140"/>
                    </w:rPr>
                    <w:t>int</w:t>
                  </w:r>
                  <w:r>
                    <w:rPr>
                      <w:rFonts w:ascii="Trebuchet MS"/>
                      <w:color w:val="7F0000"/>
                      <w:spacing w:val="15"/>
                      <w:w w:val="140"/>
                    </w:rPr>
                    <w:t xml:space="preserve"> </w:t>
                  </w:r>
                  <w:r>
                    <w:rPr>
                      <w:rFonts w:ascii="Trebuchet MS"/>
                      <w:w w:val="155"/>
                    </w:rPr>
                    <w:t>i</w:t>
                  </w:r>
                  <w:r>
                    <w:rPr>
                      <w:rFonts w:ascii="Trebuchet MS"/>
                      <w:spacing w:val="6"/>
                      <w:w w:val="155"/>
                    </w:rPr>
                    <w:t xml:space="preserve"> </w:t>
                  </w:r>
                  <w:r>
                    <w:rPr>
                      <w:rFonts w:ascii="Trebuchet MS"/>
                      <w:w w:val="120"/>
                    </w:rPr>
                    <w:t>=</w:t>
                  </w:r>
                  <w:r>
                    <w:rPr>
                      <w:rFonts w:ascii="Trebuchet MS"/>
                      <w:spacing w:val="26"/>
                      <w:w w:val="120"/>
                    </w:rPr>
                    <w:t xml:space="preserve"> </w:t>
                  </w:r>
                  <w:r>
                    <w:rPr>
                      <w:rFonts w:ascii="Trebuchet MS"/>
                      <w:w w:val="120"/>
                    </w:rPr>
                    <w:t>n</w:t>
                  </w:r>
                  <w:r>
                    <w:rPr>
                      <w:rFonts w:ascii="Trebuchet MS"/>
                      <w:spacing w:val="27"/>
                      <w:w w:val="120"/>
                    </w:rPr>
                    <w:t xml:space="preserve"> </w:t>
                  </w:r>
                  <w:r>
                    <w:rPr>
                      <w:rFonts w:ascii="Trebuchet MS"/>
                      <w:w w:val="140"/>
                    </w:rPr>
                    <w:t>-</w:t>
                  </w:r>
                  <w:r>
                    <w:rPr>
                      <w:rFonts w:ascii="Trebuchet MS"/>
                      <w:spacing w:val="15"/>
                      <w:w w:val="140"/>
                    </w:rPr>
                    <w:t xml:space="preserve"> </w:t>
                  </w:r>
                  <w:r>
                    <w:rPr>
                      <w:rFonts w:ascii="Trebuchet MS"/>
                      <w:w w:val="120"/>
                    </w:rPr>
                    <w:t>1;</w:t>
                  </w:r>
                  <w:r>
                    <w:rPr>
                      <w:rFonts w:ascii="Trebuchet MS"/>
                      <w:spacing w:val="27"/>
                      <w:w w:val="120"/>
                    </w:rPr>
                    <w:t xml:space="preserve"> </w:t>
                  </w:r>
                  <w:r>
                    <w:rPr>
                      <w:rFonts w:ascii="Trebuchet MS"/>
                      <w:w w:val="155"/>
                    </w:rPr>
                    <w:t>i</w:t>
                  </w:r>
                  <w:r>
                    <w:rPr>
                      <w:rFonts w:ascii="Trebuchet MS"/>
                      <w:spacing w:val="5"/>
                      <w:w w:val="155"/>
                    </w:rPr>
                    <w:t xml:space="preserve"> </w:t>
                  </w:r>
                  <w:r>
                    <w:rPr>
                      <w:rFonts w:ascii="Trebuchet MS"/>
                      <w:w w:val="120"/>
                    </w:rPr>
                    <w:t>&gt;=</w:t>
                  </w:r>
                  <w:r>
                    <w:rPr>
                      <w:rFonts w:ascii="Trebuchet MS"/>
                      <w:spacing w:val="27"/>
                      <w:w w:val="120"/>
                    </w:rPr>
                    <w:t xml:space="preserve"> </w:t>
                  </w:r>
                  <w:r>
                    <w:rPr>
                      <w:rFonts w:ascii="Trebuchet MS"/>
                      <w:w w:val="120"/>
                    </w:rPr>
                    <w:t>0;</w:t>
                  </w:r>
                  <w:r>
                    <w:rPr>
                      <w:rFonts w:ascii="Trebuchet MS"/>
                      <w:spacing w:val="27"/>
                      <w:w w:val="120"/>
                    </w:rPr>
                    <w:t xml:space="preserve"> </w:t>
                  </w:r>
                  <w:r>
                    <w:rPr>
                      <w:rFonts w:ascii="Trebuchet MS"/>
                      <w:w w:val="140"/>
                    </w:rPr>
                    <w:t>--i)</w:t>
                  </w:r>
                  <w:r>
                    <w:rPr>
                      <w:rFonts w:ascii="Trebuchet MS"/>
                      <w:spacing w:val="14"/>
                      <w:w w:val="140"/>
                    </w:rPr>
                    <w:t xml:space="preserve"> </w:t>
                  </w:r>
                  <w:r>
                    <w:rPr>
                      <w:rFonts w:ascii="Trebuchet MS"/>
                      <w:w w:val="140"/>
                    </w:rPr>
                    <w:t>{</w:t>
                  </w:r>
                </w:p>
                <w:p>
                  <w:pPr>
                    <w:pStyle w:val="5"/>
                    <w:spacing w:before="7"/>
                    <w:ind w:left="782"/>
                    <w:rPr>
                      <w:rFonts w:ascii="Trebuchet MS"/>
                    </w:rPr>
                  </w:pPr>
                  <w:r>
                    <w:rPr>
                      <w:rFonts w:ascii="Trebuchet MS"/>
                      <w:color w:val="7F0000"/>
                      <w:w w:val="130"/>
                    </w:rPr>
                    <w:t>for</w:t>
                  </w:r>
                  <w:r>
                    <w:rPr>
                      <w:rFonts w:ascii="Trebuchet MS"/>
                      <w:color w:val="7F0000"/>
                      <w:spacing w:val="15"/>
                      <w:w w:val="130"/>
                    </w:rPr>
                    <w:t xml:space="preserve"> </w:t>
                  </w:r>
                  <w:r>
                    <w:rPr>
                      <w:rFonts w:ascii="Trebuchet MS"/>
                      <w:w w:val="130"/>
                    </w:rPr>
                    <w:t>(</w:t>
                  </w:r>
                  <w:r>
                    <w:rPr>
                      <w:rFonts w:ascii="Trebuchet MS"/>
                      <w:color w:val="7F0000"/>
                      <w:w w:val="130"/>
                    </w:rPr>
                    <w:t>int</w:t>
                  </w:r>
                  <w:r>
                    <w:rPr>
                      <w:rFonts w:ascii="Trebuchet MS"/>
                      <w:color w:val="7F0000"/>
                      <w:spacing w:val="16"/>
                      <w:w w:val="130"/>
                    </w:rPr>
                    <w:t xml:space="preserve"> </w:t>
                  </w:r>
                  <w:r>
                    <w:rPr>
                      <w:rFonts w:ascii="Trebuchet MS"/>
                      <w:w w:val="130"/>
                    </w:rPr>
                    <w:t>j</w:t>
                  </w:r>
                  <w:r>
                    <w:rPr>
                      <w:rFonts w:ascii="Trebuchet MS"/>
                      <w:spacing w:val="16"/>
                      <w:w w:val="130"/>
                    </w:rPr>
                    <w:t xml:space="preserve"> </w:t>
                  </w:r>
                  <w:r>
                    <w:rPr>
                      <w:rFonts w:ascii="Trebuchet MS"/>
                      <w:w w:val="120"/>
                    </w:rPr>
                    <w:t>=</w:t>
                  </w:r>
                  <w:r>
                    <w:rPr>
                      <w:rFonts w:ascii="Trebuchet MS"/>
                      <w:spacing w:val="22"/>
                      <w:w w:val="120"/>
                    </w:rPr>
                    <w:t xml:space="preserve"> </w:t>
                  </w:r>
                  <w:r>
                    <w:rPr>
                      <w:rFonts w:ascii="Trebuchet MS"/>
                    </w:rPr>
                    <w:t>m</w:t>
                  </w:r>
                  <w:r>
                    <w:rPr>
                      <w:rFonts w:ascii="Trebuchet MS"/>
                      <w:spacing w:val="34"/>
                    </w:rPr>
                    <w:t xml:space="preserve"> </w:t>
                  </w:r>
                  <w:r>
                    <w:rPr>
                      <w:rFonts w:ascii="Trebuchet MS"/>
                      <w:w w:val="130"/>
                    </w:rPr>
                    <w:t>-</w:t>
                  </w:r>
                  <w:r>
                    <w:rPr>
                      <w:rFonts w:ascii="Trebuchet MS"/>
                      <w:spacing w:val="15"/>
                      <w:w w:val="130"/>
                    </w:rPr>
                    <w:t xml:space="preserve"> </w:t>
                  </w:r>
                  <w:r>
                    <w:rPr>
                      <w:rFonts w:ascii="Trebuchet MS"/>
                      <w:w w:val="130"/>
                    </w:rPr>
                    <w:t>1;</w:t>
                  </w:r>
                  <w:r>
                    <w:rPr>
                      <w:rFonts w:ascii="Trebuchet MS"/>
                      <w:spacing w:val="16"/>
                      <w:w w:val="130"/>
                    </w:rPr>
                    <w:t xml:space="preserve"> </w:t>
                  </w:r>
                  <w:r>
                    <w:rPr>
                      <w:rFonts w:ascii="Trebuchet MS"/>
                      <w:w w:val="130"/>
                    </w:rPr>
                    <w:t>j</w:t>
                  </w:r>
                  <w:r>
                    <w:rPr>
                      <w:rFonts w:ascii="Trebuchet MS"/>
                      <w:spacing w:val="16"/>
                      <w:w w:val="130"/>
                    </w:rPr>
                    <w:t xml:space="preserve"> </w:t>
                  </w:r>
                  <w:r>
                    <w:rPr>
                      <w:rFonts w:ascii="Trebuchet MS"/>
                      <w:w w:val="120"/>
                    </w:rPr>
                    <w:t>&gt;=</w:t>
                  </w:r>
                  <w:r>
                    <w:rPr>
                      <w:rFonts w:ascii="Trebuchet MS"/>
                      <w:spacing w:val="22"/>
                      <w:w w:val="120"/>
                    </w:rPr>
                    <w:t xml:space="preserve"> </w:t>
                  </w:r>
                  <w:r>
                    <w:rPr>
                      <w:rFonts w:ascii="Trebuchet MS"/>
                      <w:w w:val="130"/>
                    </w:rPr>
                    <w:t>0;</w:t>
                  </w:r>
                  <w:r>
                    <w:rPr>
                      <w:rFonts w:ascii="Trebuchet MS"/>
                      <w:spacing w:val="16"/>
                      <w:w w:val="130"/>
                    </w:rPr>
                    <w:t xml:space="preserve"> </w:t>
                  </w:r>
                  <w:r>
                    <w:rPr>
                      <w:rFonts w:ascii="Trebuchet MS"/>
                      <w:w w:val="130"/>
                    </w:rPr>
                    <w:t>--j)</w:t>
                  </w:r>
                  <w:r>
                    <w:rPr>
                      <w:rFonts w:ascii="Trebuchet MS"/>
                      <w:spacing w:val="16"/>
                      <w:w w:val="130"/>
                    </w:rPr>
                    <w:t xml:space="preserve"> </w:t>
                  </w:r>
                  <w:r>
                    <w:rPr>
                      <w:rFonts w:ascii="Trebuchet MS"/>
                      <w:w w:val="130"/>
                    </w:rPr>
                    <w:t>{</w:t>
                  </w:r>
                </w:p>
                <w:p>
                  <w:pPr>
                    <w:pStyle w:val="5"/>
                    <w:spacing w:before="7" w:line="247" w:lineRule="auto"/>
                    <w:ind w:left="1535" w:right="4716" w:hanging="377"/>
                    <w:rPr>
                      <w:rFonts w:ascii="Trebuchet MS"/>
                    </w:rPr>
                  </w:pPr>
                  <w:r>
                    <w:rPr>
                      <w:rFonts w:ascii="Trebuchet MS"/>
                      <w:color w:val="7F0000"/>
                      <w:w w:val="135"/>
                    </w:rPr>
                    <w:t>if</w:t>
                  </w:r>
                  <w:r>
                    <w:rPr>
                      <w:rFonts w:ascii="Trebuchet MS"/>
                      <w:color w:val="7F0000"/>
                      <w:spacing w:val="-12"/>
                      <w:w w:val="135"/>
                    </w:rPr>
                    <w:t xml:space="preserve"> </w:t>
                  </w:r>
                  <w:r>
                    <w:rPr>
                      <w:rFonts w:ascii="Trebuchet MS"/>
                      <w:w w:val="135"/>
                    </w:rPr>
                    <w:t>(matrix[i][j]</w:t>
                  </w:r>
                  <w:r>
                    <w:rPr>
                      <w:rFonts w:ascii="Trebuchet MS"/>
                      <w:spacing w:val="-11"/>
                      <w:w w:val="135"/>
                    </w:rPr>
                    <w:t xml:space="preserve"> </w:t>
                  </w:r>
                  <w:r>
                    <w:rPr>
                      <w:rFonts w:ascii="Trebuchet MS"/>
                      <w:w w:val="135"/>
                    </w:rPr>
                    <w:t>!=</w:t>
                  </w:r>
                  <w:r>
                    <w:rPr>
                      <w:rFonts w:ascii="Trebuchet MS"/>
                      <w:spacing w:val="-11"/>
                      <w:w w:val="135"/>
                    </w:rPr>
                    <w:t xml:space="preserve"> </w:t>
                  </w:r>
                  <w:r>
                    <w:rPr>
                      <w:rFonts w:ascii="Trebuchet MS"/>
                      <w:w w:val="135"/>
                    </w:rPr>
                    <w:t>0)</w:t>
                  </w:r>
                  <w:r>
                    <w:rPr>
                      <w:rFonts w:ascii="Trebuchet MS"/>
                      <w:spacing w:val="-11"/>
                      <w:w w:val="135"/>
                    </w:rPr>
                    <w:t xml:space="preserve"> </w:t>
                  </w:r>
                  <w:r>
                    <w:rPr>
                      <w:rFonts w:ascii="Trebuchet MS"/>
                      <w:w w:val="135"/>
                    </w:rPr>
                    <w:t>{</w:t>
                  </w:r>
                  <w:r>
                    <w:rPr>
                      <w:rFonts w:ascii="Trebuchet MS"/>
                      <w:spacing w:val="-78"/>
                      <w:w w:val="135"/>
                    </w:rPr>
                    <w:t xml:space="preserve"> </w:t>
                  </w:r>
                  <w:r>
                    <w:rPr>
                      <w:rFonts w:ascii="Trebuchet MS"/>
                      <w:color w:val="7F0000"/>
                      <w:w w:val="135"/>
                    </w:rPr>
                    <w:t>if</w:t>
                  </w:r>
                  <w:r>
                    <w:rPr>
                      <w:rFonts w:ascii="Trebuchet MS"/>
                      <w:color w:val="7F0000"/>
                      <w:spacing w:val="19"/>
                      <w:w w:val="135"/>
                    </w:rPr>
                    <w:t xml:space="preserve"> </w:t>
                  </w:r>
                  <w:r>
                    <w:rPr>
                      <w:rFonts w:ascii="Trebuchet MS"/>
                      <w:w w:val="135"/>
                    </w:rPr>
                    <w:t>(j</w:t>
                  </w:r>
                  <w:r>
                    <w:rPr>
                      <w:rFonts w:ascii="Trebuchet MS"/>
                      <w:spacing w:val="19"/>
                      <w:w w:val="135"/>
                    </w:rPr>
                    <w:t xml:space="preserve"> </w:t>
                  </w:r>
                  <w:r>
                    <w:rPr>
                      <w:rFonts w:ascii="Trebuchet MS"/>
                    </w:rPr>
                    <w:t>&lt;</w:t>
                  </w:r>
                  <w:r>
                    <w:rPr>
                      <w:rFonts w:ascii="Trebuchet MS"/>
                      <w:spacing w:val="40"/>
                    </w:rPr>
                    <w:t xml:space="preserve"> </w:t>
                  </w:r>
                  <w:r>
                    <w:rPr>
                      <w:rFonts w:ascii="Trebuchet MS"/>
                    </w:rPr>
                    <w:t>m</w:t>
                  </w:r>
                  <w:r>
                    <w:rPr>
                      <w:rFonts w:ascii="Trebuchet MS"/>
                      <w:spacing w:val="41"/>
                    </w:rPr>
                    <w:t xml:space="preserve"> </w:t>
                  </w:r>
                  <w:r>
                    <w:rPr>
                      <w:rFonts w:ascii="Trebuchet MS"/>
                      <w:w w:val="135"/>
                    </w:rPr>
                    <w:t>-</w:t>
                  </w:r>
                  <w:r>
                    <w:rPr>
                      <w:rFonts w:ascii="Trebuchet MS"/>
                      <w:spacing w:val="19"/>
                      <w:w w:val="135"/>
                    </w:rPr>
                    <w:t xml:space="preserve"> </w:t>
                  </w:r>
                  <w:r>
                    <w:rPr>
                      <w:rFonts w:ascii="Trebuchet MS"/>
                      <w:w w:val="135"/>
                    </w:rPr>
                    <w:t>1)</w:t>
                  </w:r>
                  <w:r>
                    <w:rPr>
                      <w:rFonts w:ascii="Trebuchet MS"/>
                      <w:spacing w:val="19"/>
                      <w:w w:val="135"/>
                    </w:rPr>
                    <w:t xml:space="preserve"> </w:t>
                  </w:r>
                  <w:r>
                    <w:rPr>
                      <w:rFonts w:ascii="Trebuchet MS"/>
                      <w:w w:val="135"/>
                    </w:rPr>
                    <w:t>{</w:t>
                  </w:r>
                </w:p>
                <w:p>
                  <w:pPr>
                    <w:pStyle w:val="5"/>
                    <w:ind w:left="1912"/>
                    <w:rPr>
                      <w:rFonts w:ascii="Trebuchet MS"/>
                    </w:rPr>
                  </w:pPr>
                  <w:r>
                    <w:rPr>
                      <w:rFonts w:ascii="Trebuchet MS"/>
                      <w:w w:val="120"/>
                    </w:rPr>
                    <w:t>dp[i][j]</w:t>
                  </w:r>
                  <w:r>
                    <w:rPr>
                      <w:rFonts w:ascii="Trebuchet MS"/>
                      <w:spacing w:val="40"/>
                      <w:w w:val="120"/>
                    </w:rPr>
                    <w:t xml:space="preserve"> </w:t>
                  </w:r>
                  <w:r>
                    <w:rPr>
                      <w:rFonts w:ascii="Trebuchet MS"/>
                      <w:w w:val="120"/>
                    </w:rPr>
                    <w:t>=</w:t>
                  </w:r>
                  <w:r>
                    <w:rPr>
                      <w:rFonts w:ascii="Trebuchet MS"/>
                      <w:spacing w:val="41"/>
                      <w:w w:val="120"/>
                    </w:rPr>
                    <w:t xml:space="preserve"> </w:t>
                  </w:r>
                  <w:r>
                    <w:rPr>
                      <w:rFonts w:ascii="Trebuchet MS"/>
                      <w:w w:val="120"/>
                    </w:rPr>
                    <w:t>min(dp[i][j],</w:t>
                  </w:r>
                  <w:r>
                    <w:rPr>
                      <w:rFonts w:ascii="Trebuchet MS"/>
                      <w:spacing w:val="41"/>
                      <w:w w:val="120"/>
                    </w:rPr>
                    <w:t xml:space="preserve"> </w:t>
                  </w:r>
                  <w:r>
                    <w:rPr>
                      <w:rFonts w:ascii="Trebuchet MS"/>
                      <w:w w:val="120"/>
                    </w:rPr>
                    <w:t>dp[i][j+1]</w:t>
                  </w:r>
                  <w:r>
                    <w:rPr>
                      <w:rFonts w:ascii="Trebuchet MS"/>
                      <w:spacing w:val="41"/>
                      <w:w w:val="120"/>
                    </w:rPr>
                    <w:t xml:space="preserve"> </w:t>
                  </w:r>
                  <w:r>
                    <w:rPr>
                      <w:rFonts w:ascii="Trebuchet MS"/>
                      <w:w w:val="120"/>
                    </w:rPr>
                    <w:t>+</w:t>
                  </w:r>
                  <w:r>
                    <w:rPr>
                      <w:rFonts w:ascii="Trebuchet MS"/>
                      <w:spacing w:val="41"/>
                      <w:w w:val="120"/>
                    </w:rPr>
                    <w:t xml:space="preserve"> </w:t>
                  </w:r>
                  <w:r>
                    <w:rPr>
                      <w:rFonts w:ascii="Trebuchet MS"/>
                      <w:w w:val="120"/>
                    </w:rPr>
                    <w:t>1);</w:t>
                  </w:r>
                </w:p>
                <w:p>
                  <w:pPr>
                    <w:pStyle w:val="5"/>
                    <w:spacing w:before="7"/>
                    <w:ind w:left="1535"/>
                    <w:rPr>
                      <w:rFonts w:ascii="Trebuchet MS"/>
                    </w:rPr>
                  </w:pPr>
                  <w:r>
                    <w:rPr>
                      <w:rFonts w:ascii="Trebuchet MS"/>
                      <w:w w:val="142"/>
                    </w:rPr>
                    <w:t>}</w:t>
                  </w:r>
                </w:p>
                <w:p>
                  <w:pPr>
                    <w:pStyle w:val="5"/>
                    <w:spacing w:before="6"/>
                    <w:ind w:left="1535"/>
                    <w:rPr>
                      <w:rFonts w:ascii="Trebuchet MS"/>
                    </w:rPr>
                  </w:pPr>
                  <w:r>
                    <w:rPr>
                      <w:rFonts w:ascii="Trebuchet MS"/>
                      <w:color w:val="7F0000"/>
                      <w:w w:val="140"/>
                    </w:rPr>
                    <w:t>if</w:t>
                  </w:r>
                  <w:r>
                    <w:rPr>
                      <w:rFonts w:ascii="Trebuchet MS"/>
                      <w:color w:val="7F0000"/>
                      <w:spacing w:val="21"/>
                      <w:w w:val="140"/>
                    </w:rPr>
                    <w:t xml:space="preserve"> </w:t>
                  </w:r>
                  <w:r>
                    <w:rPr>
                      <w:rFonts w:ascii="Trebuchet MS"/>
                      <w:w w:val="140"/>
                    </w:rPr>
                    <w:t>(i</w:t>
                  </w:r>
                  <w:r>
                    <w:rPr>
                      <w:rFonts w:ascii="Trebuchet MS"/>
                      <w:spacing w:val="22"/>
                      <w:w w:val="140"/>
                    </w:rPr>
                    <w:t xml:space="preserve"> </w:t>
                  </w:r>
                  <w:r>
                    <w:rPr>
                      <w:rFonts w:ascii="Trebuchet MS"/>
                      <w:w w:val="115"/>
                    </w:rPr>
                    <w:t>&lt;</w:t>
                  </w:r>
                  <w:r>
                    <w:rPr>
                      <w:rFonts w:ascii="Trebuchet MS"/>
                      <w:spacing w:val="36"/>
                      <w:w w:val="115"/>
                    </w:rPr>
                    <w:t xml:space="preserve"> </w:t>
                  </w:r>
                  <w:r>
                    <w:rPr>
                      <w:rFonts w:ascii="Trebuchet MS"/>
                      <w:w w:val="115"/>
                    </w:rPr>
                    <w:t>n</w:t>
                  </w:r>
                  <w:r>
                    <w:rPr>
                      <w:rFonts w:ascii="Trebuchet MS"/>
                      <w:spacing w:val="37"/>
                      <w:w w:val="115"/>
                    </w:rPr>
                    <w:t xml:space="preserve"> </w:t>
                  </w:r>
                  <w:r>
                    <w:rPr>
                      <w:rFonts w:ascii="Trebuchet MS"/>
                      <w:w w:val="130"/>
                    </w:rPr>
                    <w:t>-</w:t>
                  </w:r>
                  <w:r>
                    <w:rPr>
                      <w:rFonts w:ascii="Trebuchet MS"/>
                      <w:spacing w:val="27"/>
                      <w:w w:val="130"/>
                    </w:rPr>
                    <w:t xml:space="preserve"> </w:t>
                  </w:r>
                  <w:r>
                    <w:rPr>
                      <w:rFonts w:ascii="Trebuchet MS"/>
                      <w:w w:val="130"/>
                    </w:rPr>
                    <w:t>1)</w:t>
                  </w:r>
                  <w:r>
                    <w:rPr>
                      <w:rFonts w:ascii="Trebuchet MS"/>
                      <w:spacing w:val="28"/>
                      <w:w w:val="130"/>
                    </w:rPr>
                    <w:t xml:space="preserve"> </w:t>
                  </w:r>
                  <w:r>
                    <w:rPr>
                      <w:rFonts w:ascii="Trebuchet MS"/>
                      <w:w w:val="130"/>
                    </w:rPr>
                    <w:t>{</w:t>
                  </w:r>
                </w:p>
                <w:p>
                  <w:pPr>
                    <w:pStyle w:val="5"/>
                    <w:spacing w:before="7"/>
                    <w:ind w:left="1912"/>
                    <w:rPr>
                      <w:rFonts w:ascii="Trebuchet MS"/>
                    </w:rPr>
                  </w:pPr>
                  <w:r>
                    <w:rPr>
                      <w:rFonts w:ascii="Trebuchet MS"/>
                      <w:w w:val="120"/>
                    </w:rPr>
                    <w:t>dp[i][j]</w:t>
                  </w:r>
                  <w:r>
                    <w:rPr>
                      <w:rFonts w:ascii="Trebuchet MS"/>
                      <w:spacing w:val="40"/>
                      <w:w w:val="120"/>
                    </w:rPr>
                    <w:t xml:space="preserve"> </w:t>
                  </w:r>
                  <w:r>
                    <w:rPr>
                      <w:rFonts w:ascii="Trebuchet MS"/>
                      <w:w w:val="120"/>
                    </w:rPr>
                    <w:t>=</w:t>
                  </w:r>
                  <w:r>
                    <w:rPr>
                      <w:rFonts w:ascii="Trebuchet MS"/>
                      <w:spacing w:val="41"/>
                      <w:w w:val="120"/>
                    </w:rPr>
                    <w:t xml:space="preserve"> </w:t>
                  </w:r>
                  <w:r>
                    <w:rPr>
                      <w:rFonts w:ascii="Trebuchet MS"/>
                      <w:w w:val="120"/>
                    </w:rPr>
                    <w:t>min(dp[i][j],</w:t>
                  </w:r>
                  <w:r>
                    <w:rPr>
                      <w:rFonts w:ascii="Trebuchet MS"/>
                      <w:spacing w:val="41"/>
                      <w:w w:val="120"/>
                    </w:rPr>
                    <w:t xml:space="preserve"> </w:t>
                  </w:r>
                  <w:r>
                    <w:rPr>
                      <w:rFonts w:ascii="Trebuchet MS"/>
                      <w:w w:val="120"/>
                    </w:rPr>
                    <w:t>dp[i+1][j]</w:t>
                  </w:r>
                  <w:r>
                    <w:rPr>
                      <w:rFonts w:ascii="Trebuchet MS"/>
                      <w:spacing w:val="41"/>
                      <w:w w:val="120"/>
                    </w:rPr>
                    <w:t xml:space="preserve"> </w:t>
                  </w:r>
                  <w:r>
                    <w:rPr>
                      <w:rFonts w:ascii="Trebuchet MS"/>
                      <w:w w:val="120"/>
                    </w:rPr>
                    <w:t>+</w:t>
                  </w:r>
                  <w:r>
                    <w:rPr>
                      <w:rFonts w:ascii="Trebuchet MS"/>
                      <w:spacing w:val="41"/>
                      <w:w w:val="120"/>
                    </w:rPr>
                    <w:t xml:space="preserve"> </w:t>
                  </w:r>
                  <w:r>
                    <w:rPr>
                      <w:rFonts w:ascii="Trebuchet MS"/>
                      <w:w w:val="120"/>
                    </w:rPr>
                    <w:t>1);</w:t>
                  </w:r>
                </w:p>
                <w:p>
                  <w:pPr>
                    <w:pStyle w:val="5"/>
                    <w:spacing w:before="7"/>
                    <w:ind w:left="1535"/>
                    <w:rPr>
                      <w:rFonts w:ascii="Trebuchet MS"/>
                    </w:rPr>
                  </w:pPr>
                  <w:r>
                    <w:rPr>
                      <w:rFonts w:ascii="Trebuchet MS"/>
                      <w:w w:val="142"/>
                    </w:rPr>
                    <w:t>}</w:t>
                  </w:r>
                </w:p>
                <w:p>
                  <w:pPr>
                    <w:pStyle w:val="5"/>
                    <w:spacing w:before="7"/>
                    <w:ind w:left="1159"/>
                    <w:rPr>
                      <w:rFonts w:ascii="Trebuchet MS"/>
                    </w:rPr>
                  </w:pPr>
                  <w:r>
                    <w:rPr>
                      <w:rFonts w:ascii="Trebuchet MS"/>
                      <w:w w:val="142"/>
                    </w:rPr>
                    <w:t>}</w:t>
                  </w:r>
                </w:p>
                <w:p>
                  <w:pPr>
                    <w:pStyle w:val="5"/>
                    <w:spacing w:before="7"/>
                    <w:ind w:left="782"/>
                    <w:rPr>
                      <w:rFonts w:ascii="Trebuchet MS"/>
                    </w:rPr>
                  </w:pPr>
                  <w:r>
                    <w:rPr>
                      <w:rFonts w:ascii="Trebuchet MS"/>
                      <w:w w:val="142"/>
                    </w:rPr>
                    <w:t>}</w:t>
                  </w:r>
                </w:p>
                <w:p>
                  <w:pPr>
                    <w:pStyle w:val="5"/>
                    <w:spacing w:before="7"/>
                    <w:ind w:left="406"/>
                    <w:rPr>
                      <w:rFonts w:ascii="Trebuchet MS"/>
                    </w:rPr>
                  </w:pPr>
                  <w:r>
                    <w:rPr>
                      <w:rFonts w:ascii="Trebuchet MS"/>
                      <w:w w:val="142"/>
                    </w:rPr>
                    <w:t>}</w:t>
                  </w:r>
                </w:p>
                <w:p>
                  <w:pPr>
                    <w:pStyle w:val="5"/>
                    <w:spacing w:before="7"/>
                    <w:ind w:left="406"/>
                    <w:rPr>
                      <w:rFonts w:ascii="Trebuchet MS"/>
                    </w:rPr>
                  </w:pPr>
                  <w:r>
                    <w:rPr>
                      <w:rFonts w:ascii="Trebuchet MS"/>
                      <w:color w:val="7F0000"/>
                      <w:w w:val="110"/>
                    </w:rPr>
                    <w:t>return</w:t>
                  </w:r>
                  <w:r>
                    <w:rPr>
                      <w:rFonts w:ascii="Trebuchet MS"/>
                      <w:color w:val="7F0000"/>
                      <w:spacing w:val="35"/>
                      <w:w w:val="110"/>
                    </w:rPr>
                    <w:t xml:space="preserve"> </w:t>
                  </w:r>
                  <w:r>
                    <w:rPr>
                      <w:rFonts w:ascii="Trebuchet MS"/>
                      <w:w w:val="110"/>
                    </w:rPr>
                    <w:t>dp;</w:t>
                  </w:r>
                </w:p>
                <w:p>
                  <w:pPr>
                    <w:pStyle w:val="5"/>
                    <w:spacing w:before="7"/>
                    <w:ind w:left="29"/>
                    <w:rPr>
                      <w:rFonts w:ascii="Trebuchet MS"/>
                    </w:rPr>
                  </w:pPr>
                  <w:r>
                    <w:rPr>
                      <w:rFonts w:ascii="Trebuchet MS"/>
                      <w:w w:val="142"/>
                    </w:rPr>
                    <w:t>}</w:t>
                  </w:r>
                </w:p>
              </w:txbxContent>
            </v:textbox>
            <w10:wrap type="topAndBottom"/>
          </v:shape>
        </w:pict>
      </w:r>
    </w:p>
    <w:p>
      <w:pPr>
        <w:pStyle w:val="5"/>
        <w:spacing w:before="7"/>
        <w:rPr>
          <w:sz w:val="24"/>
        </w:rPr>
      </w:pPr>
    </w:p>
    <w:p>
      <w:pPr>
        <w:pStyle w:val="4"/>
        <w:spacing w:before="143"/>
      </w:pPr>
      <w:r>
        <w:fldChar w:fldCharType="begin"/>
      </w:r>
      <w:r>
        <w:instrText xml:space="preserve"> HYPERLINK "https://leetcode.com/problems/maximal-square/" \h </w:instrText>
      </w:r>
      <w:r>
        <w:fldChar w:fldCharType="separate"/>
      </w:r>
      <w:r>
        <w:rPr>
          <w:color w:val="7F0000"/>
        </w:rPr>
        <w:t>221.</w:t>
      </w:r>
      <w:r>
        <w:rPr>
          <w:color w:val="7F0000"/>
          <w:spacing w:val="20"/>
        </w:rPr>
        <w:t xml:space="preserve"> </w:t>
      </w:r>
      <w:r>
        <w:rPr>
          <w:color w:val="7F0000"/>
        </w:rPr>
        <w:t>Maximal</w:t>
      </w:r>
      <w:r>
        <w:rPr>
          <w:color w:val="7F0000"/>
          <w:spacing w:val="-5"/>
        </w:rPr>
        <w:t xml:space="preserve"> </w:t>
      </w:r>
      <w:r>
        <w:rPr>
          <w:color w:val="7F0000"/>
        </w:rPr>
        <w:t>Square</w:t>
      </w:r>
      <w:r>
        <w:rPr>
          <w:color w:val="7F0000"/>
          <w:spacing w:val="-5"/>
        </w:rPr>
        <w:t xml:space="preserve"> </w:t>
      </w:r>
      <w:r>
        <w:rPr>
          <w:color w:val="7F0000"/>
        </w:rPr>
        <w:t>(Medium)</w:t>
      </w:r>
      <w:r>
        <w:rPr>
          <w:color w:val="7F0000"/>
        </w:rPr>
        <w:fldChar w:fldCharType="end"/>
      </w:r>
    </w:p>
    <w:p>
      <w:pPr>
        <w:spacing w:after="0"/>
        <w:sectPr>
          <w:pgSz w:w="11910" w:h="16840"/>
          <w:pgMar w:top="1200" w:right="1500" w:bottom="700" w:left="340" w:header="923" w:footer="510" w:gutter="0"/>
        </w:sectPr>
      </w:pPr>
    </w:p>
    <w:p>
      <w:pPr>
        <w:pStyle w:val="5"/>
        <w:spacing w:before="4"/>
        <w:rPr>
          <w:rFonts w:ascii="Times New Roman"/>
          <w:b/>
          <w:sz w:val="13"/>
        </w:rPr>
      </w:pPr>
    </w:p>
    <w:p>
      <w:pPr>
        <w:spacing w:before="32"/>
        <w:ind w:left="1445" w:right="0" w:firstLine="0"/>
        <w:jc w:val="left"/>
        <w:rPr>
          <w:rFonts w:hint="eastAsia" w:ascii="Microsoft YaHei UI" w:eastAsia="Microsoft YaHei UI"/>
          <w:b/>
          <w:sz w:val="24"/>
        </w:rPr>
      </w:pPr>
      <w:r>
        <w:rPr>
          <w:rFonts w:hint="eastAsia" w:ascii="Microsoft YaHei UI" w:eastAsia="Microsoft YaHei UI"/>
          <w:b/>
          <w:color w:val="3B70B7"/>
          <w:w w:val="95"/>
          <w:sz w:val="24"/>
        </w:rPr>
        <w:t>题目描述</w:t>
      </w:r>
    </w:p>
    <w:p>
      <w:pPr>
        <w:pStyle w:val="5"/>
        <w:spacing w:before="129"/>
        <w:ind w:left="1844"/>
      </w:pPr>
      <w:r>
        <w:rPr>
          <w:spacing w:val="1"/>
          <w:w w:val="95"/>
        </w:rPr>
        <w:t xml:space="preserve">给定一个二维的 </w:t>
      </w:r>
      <w:r>
        <w:rPr>
          <w:rFonts w:ascii="Times New Roman" w:eastAsia="Times New Roman"/>
          <w:w w:val="95"/>
        </w:rPr>
        <w:t>0-1</w:t>
      </w:r>
      <w:r>
        <w:rPr>
          <w:rFonts w:ascii="Times New Roman" w:eastAsia="Times New Roman"/>
          <w:spacing w:val="59"/>
        </w:rPr>
        <w:t xml:space="preserve"> </w:t>
      </w:r>
      <w:r>
        <w:rPr>
          <w:spacing w:val="2"/>
          <w:w w:val="95"/>
        </w:rPr>
        <w:t xml:space="preserve">矩阵，求全由 </w:t>
      </w:r>
      <w:r>
        <w:rPr>
          <w:rFonts w:ascii="Times New Roman" w:eastAsia="Times New Roman"/>
          <w:w w:val="95"/>
        </w:rPr>
        <w:t>1</w:t>
      </w:r>
      <w:r>
        <w:rPr>
          <w:rFonts w:ascii="Times New Roman" w:eastAsia="Times New Roman"/>
          <w:spacing w:val="58"/>
        </w:rPr>
        <w:t xml:space="preserve"> </w:t>
      </w:r>
      <w:r>
        <w:rPr>
          <w:w w:val="95"/>
        </w:rPr>
        <w:t>构成的最大正方形面积。</w:t>
      </w:r>
    </w:p>
    <w:p>
      <w:pPr>
        <w:pStyle w:val="5"/>
        <w:spacing w:before="10"/>
        <w:rPr>
          <w:sz w:val="22"/>
        </w:rPr>
      </w:pPr>
    </w:p>
    <w:p>
      <w:pPr>
        <w:pStyle w:val="4"/>
        <w:spacing w:before="1"/>
        <w:rPr>
          <w:rFonts w:hint="eastAsia" w:ascii="Microsoft YaHei UI" w:eastAsia="Microsoft YaHei UI"/>
        </w:rPr>
      </w:pPr>
      <w:r>
        <w:rPr>
          <w:rFonts w:hint="eastAsia" w:ascii="Microsoft YaHei UI" w:eastAsia="Microsoft YaHei UI"/>
          <w:color w:val="3B70B7"/>
          <w:w w:val="95"/>
        </w:rPr>
        <w:t>输入输出样例</w:t>
      </w:r>
    </w:p>
    <w:p>
      <w:pPr>
        <w:pStyle w:val="5"/>
        <w:spacing w:before="129"/>
        <w:ind w:left="1844"/>
      </w:pPr>
      <w:r>
        <w:rPr>
          <w:spacing w:val="7"/>
          <w:w w:val="95"/>
        </w:rPr>
        <w:t xml:space="preserve">输入是一个二维 </w:t>
      </w:r>
      <w:r>
        <w:rPr>
          <w:rFonts w:ascii="Times New Roman" w:eastAsia="Times New Roman"/>
          <w:w w:val="95"/>
        </w:rPr>
        <w:t>0-1</w:t>
      </w:r>
      <w:r>
        <w:rPr>
          <w:rFonts w:ascii="Times New Roman" w:eastAsia="Times New Roman"/>
          <w:spacing w:val="102"/>
        </w:rPr>
        <w:t xml:space="preserve"> </w:t>
      </w:r>
      <w:r>
        <w:rPr>
          <w:w w:val="95"/>
        </w:rPr>
        <w:t>数组，输出是最大正方形面积。</w:t>
      </w:r>
    </w:p>
    <w:p>
      <w:pPr>
        <w:pStyle w:val="5"/>
        <w:spacing w:before="3"/>
        <w:rPr>
          <w:sz w:val="28"/>
        </w:rPr>
      </w:pPr>
      <w:r>
        <w:pict>
          <v:shape id="_x0000_s1263" o:spid="_x0000_s1263" o:spt="202" type="#_x0000_t202" style="position:absolute;left:0pt;margin-left:86.2pt;margin-top:20.15pt;height:77.95pt;width:422.9pt;mso-position-horizontal-relative:page;mso-wrap-distance-bottom:0pt;mso-wrap-distance-top:0pt;z-index:-15667200;mso-width-relative:page;mso-height-relative:page;" filled="f" stroked="t" coordsize="21600,21600">
            <v:path/>
            <v:fill on="f" focussize="0,0"/>
            <v:stroke weight="0.199212598425197pt" color="#3B70B7"/>
            <v:imagedata o:title=""/>
            <o:lock v:ext="edit"/>
            <v:textbox inset="0mm,0mm,0mm,0mm">
              <w:txbxContent>
                <w:p>
                  <w:pPr>
                    <w:pStyle w:val="5"/>
                    <w:spacing w:before="39" w:line="247" w:lineRule="auto"/>
                    <w:ind w:left="59" w:right="5753"/>
                    <w:rPr>
                      <w:rFonts w:ascii="Trebuchet MS"/>
                    </w:rPr>
                  </w:pPr>
                  <w:r>
                    <w:rPr>
                      <w:rFonts w:ascii="Trebuchet MS"/>
                      <w:w w:val="130"/>
                    </w:rPr>
                    <w:t>Input:</w:t>
                  </w:r>
                  <w:r>
                    <w:rPr>
                      <w:rFonts w:ascii="Trebuchet MS"/>
                      <w:spacing w:val="1"/>
                      <w:w w:val="130"/>
                    </w:rPr>
                    <w:t xml:space="preserve"> </w:t>
                  </w:r>
                  <w:r>
                    <w:rPr>
                      <w:rFonts w:ascii="Trebuchet MS"/>
                      <w:w w:val="130"/>
                    </w:rPr>
                    <w:t>[["1","0","1","0","0"],</w:t>
                  </w:r>
                </w:p>
                <w:p>
                  <w:pPr>
                    <w:pStyle w:val="5"/>
                    <w:ind w:left="153"/>
                    <w:rPr>
                      <w:rFonts w:ascii="Trebuchet MS"/>
                    </w:rPr>
                  </w:pPr>
                  <w:r>
                    <w:rPr>
                      <w:rFonts w:ascii="Trebuchet MS"/>
                      <w:w w:val="135"/>
                    </w:rPr>
                    <w:t>["1","0","1","1","1"],</w:t>
                  </w:r>
                </w:p>
                <w:p>
                  <w:pPr>
                    <w:pStyle w:val="5"/>
                    <w:spacing w:before="7"/>
                    <w:ind w:left="153"/>
                    <w:rPr>
                      <w:rFonts w:ascii="Trebuchet MS"/>
                    </w:rPr>
                  </w:pPr>
                  <w:r>
                    <w:rPr>
                      <w:rFonts w:ascii="Trebuchet MS"/>
                      <w:w w:val="135"/>
                    </w:rPr>
                    <w:t>["1","1","1","1","1"],</w:t>
                  </w:r>
                </w:p>
                <w:p>
                  <w:pPr>
                    <w:pStyle w:val="5"/>
                    <w:spacing w:before="7"/>
                    <w:ind w:left="153"/>
                    <w:rPr>
                      <w:rFonts w:ascii="Trebuchet MS"/>
                    </w:rPr>
                  </w:pPr>
                  <w:r>
                    <w:rPr>
                      <w:rFonts w:ascii="Trebuchet MS"/>
                      <w:w w:val="135"/>
                    </w:rPr>
                    <w:t>["1","0","0","1","0"]]</w:t>
                  </w:r>
                </w:p>
                <w:p>
                  <w:pPr>
                    <w:pStyle w:val="5"/>
                    <w:spacing w:before="7"/>
                    <w:ind w:left="59"/>
                    <w:rPr>
                      <w:rFonts w:ascii="Trebuchet MS"/>
                    </w:rPr>
                  </w:pPr>
                  <w:r>
                    <w:rPr>
                      <w:rFonts w:ascii="Trebuchet MS"/>
                    </w:rPr>
                    <w:t>Output:</w:t>
                  </w:r>
                  <w:r>
                    <w:rPr>
                      <w:rFonts w:ascii="Trebuchet MS"/>
                      <w:spacing w:val="64"/>
                    </w:rPr>
                    <w:t xml:space="preserve"> </w:t>
                  </w:r>
                  <w:r>
                    <w:rPr>
                      <w:rFonts w:ascii="Trebuchet MS"/>
                    </w:rPr>
                    <w:t>4</w:t>
                  </w:r>
                </w:p>
              </w:txbxContent>
            </v:textbox>
            <w10:wrap type="topAndBottom"/>
          </v:shape>
        </w:pict>
      </w:r>
    </w:p>
    <w:p>
      <w:pPr>
        <w:pStyle w:val="5"/>
        <w:spacing w:before="5"/>
        <w:rPr>
          <w:sz w:val="26"/>
        </w:rPr>
      </w:pPr>
    </w:p>
    <w:p>
      <w:pPr>
        <w:pStyle w:val="4"/>
        <w:spacing w:before="32"/>
        <w:rPr>
          <w:rFonts w:hint="eastAsia" w:ascii="Microsoft YaHei UI" w:eastAsia="Microsoft YaHei UI"/>
        </w:rPr>
      </w:pPr>
      <w:r>
        <w:rPr>
          <w:rFonts w:hint="eastAsia" w:ascii="Microsoft YaHei UI" w:eastAsia="Microsoft YaHei UI"/>
          <w:color w:val="3B70B7"/>
          <w:w w:val="95"/>
        </w:rPr>
        <w:t>题解</w:t>
      </w:r>
    </w:p>
    <w:p>
      <w:pPr>
        <w:pStyle w:val="5"/>
        <w:spacing w:before="130" w:line="302" w:lineRule="auto"/>
        <w:ind w:left="1445" w:right="283" w:firstLine="398"/>
        <w:jc w:val="both"/>
      </w:pPr>
      <w:r>
        <w:rPr>
          <w:w w:val="95"/>
        </w:rPr>
        <w:t xml:space="preserve">对于在矩阵内搜索正方形或长方形的题型，一种常见的做法是定义一个二维 </w:t>
      </w:r>
      <w:r>
        <w:rPr>
          <w:rFonts w:ascii="Times New Roman" w:hAnsi="Times New Roman" w:eastAsia="Times New Roman"/>
          <w:w w:val="95"/>
        </w:rPr>
        <w:t>dp</w:t>
      </w:r>
      <w:r>
        <w:rPr>
          <w:rFonts w:ascii="Times New Roman" w:hAnsi="Times New Roman" w:eastAsia="Times New Roman"/>
          <w:spacing w:val="25"/>
          <w:w w:val="95"/>
        </w:rPr>
        <w:t xml:space="preserve"> </w:t>
      </w:r>
      <w:r>
        <w:rPr>
          <w:w w:val="95"/>
        </w:rPr>
        <w:t>数组，其中</w:t>
      </w:r>
      <w:r>
        <w:rPr>
          <w:rFonts w:ascii="Times New Roman" w:hAnsi="Times New Roman" w:eastAsia="Times New Roman"/>
          <w:w w:val="95"/>
        </w:rPr>
        <w:t>dp[i][j]</w:t>
      </w:r>
      <w:r>
        <w:rPr>
          <w:rFonts w:ascii="Times New Roman" w:hAnsi="Times New Roman" w:eastAsia="Times New Roman"/>
          <w:spacing w:val="54"/>
        </w:rPr>
        <w:t xml:space="preserve"> </w:t>
      </w:r>
      <w:r>
        <w:rPr>
          <w:spacing w:val="4"/>
          <w:w w:val="95"/>
        </w:rPr>
        <w:t xml:space="preserve">表示满足题目条件的、以 </w:t>
      </w:r>
      <w:r>
        <w:rPr>
          <w:rFonts w:ascii="Times New Roman" w:hAnsi="Times New Roman" w:eastAsia="Times New Roman"/>
          <w:w w:val="95"/>
        </w:rPr>
        <w:t>(i,</w:t>
      </w:r>
      <w:r>
        <w:rPr>
          <w:rFonts w:ascii="Times New Roman" w:hAnsi="Times New Roman" w:eastAsia="Times New Roman"/>
          <w:spacing w:val="59"/>
        </w:rPr>
        <w:t xml:space="preserve"> </w:t>
      </w:r>
      <w:r>
        <w:rPr>
          <w:rFonts w:ascii="Times New Roman" w:hAnsi="Times New Roman" w:eastAsia="Times New Roman"/>
          <w:w w:val="95"/>
        </w:rPr>
        <w:t>j)</w:t>
      </w:r>
      <w:r>
        <w:rPr>
          <w:rFonts w:ascii="Times New Roman" w:hAnsi="Times New Roman" w:eastAsia="Times New Roman"/>
          <w:spacing w:val="56"/>
        </w:rPr>
        <w:t xml:space="preserve"> </w:t>
      </w:r>
      <w:r>
        <w:rPr>
          <w:w w:val="95"/>
        </w:rPr>
        <w:t>为右下角的正方形或者长方形的属性。对于本题，则表示</w:t>
      </w:r>
      <w:r>
        <w:rPr>
          <w:spacing w:val="47"/>
          <w:w w:val="95"/>
        </w:rPr>
        <w:t>以</w:t>
      </w:r>
      <w:r>
        <w:rPr>
          <w:rFonts w:ascii="Times New Roman" w:hAnsi="Times New Roman" w:eastAsia="Times New Roman"/>
          <w:w w:val="95"/>
        </w:rPr>
        <w:t>(i,</w:t>
      </w:r>
      <w:r>
        <w:rPr>
          <w:rFonts w:ascii="Times New Roman" w:hAnsi="Times New Roman" w:eastAsia="Times New Roman"/>
          <w:spacing w:val="42"/>
          <w:w w:val="95"/>
        </w:rPr>
        <w:t xml:space="preserve"> </w:t>
      </w:r>
      <w:r>
        <w:rPr>
          <w:rFonts w:ascii="Times New Roman" w:hAnsi="Times New Roman" w:eastAsia="Times New Roman"/>
          <w:w w:val="95"/>
        </w:rPr>
        <w:t>j)</w:t>
      </w:r>
      <w:r>
        <w:rPr>
          <w:rFonts w:ascii="Times New Roman" w:hAnsi="Times New Roman" w:eastAsia="Times New Roman"/>
          <w:spacing w:val="42"/>
          <w:w w:val="95"/>
        </w:rPr>
        <w:t xml:space="preserve"> </w:t>
      </w:r>
      <w:r>
        <w:rPr>
          <w:spacing w:val="-1"/>
          <w:w w:val="95"/>
        </w:rPr>
        <w:t xml:space="preserve">为右下角的全由 </w:t>
      </w:r>
      <w:r>
        <w:rPr>
          <w:rFonts w:ascii="Times New Roman" w:hAnsi="Times New Roman" w:eastAsia="Times New Roman"/>
          <w:w w:val="95"/>
        </w:rPr>
        <w:t>1</w:t>
      </w:r>
      <w:r>
        <w:rPr>
          <w:rFonts w:ascii="Times New Roman" w:hAnsi="Times New Roman" w:eastAsia="Times New Roman"/>
          <w:spacing w:val="42"/>
          <w:w w:val="95"/>
        </w:rPr>
        <w:t xml:space="preserve"> </w:t>
      </w:r>
      <w:r>
        <w:rPr>
          <w:spacing w:val="-1"/>
          <w:w w:val="95"/>
        </w:rPr>
        <w:t xml:space="preserve">构成的最大正方形面积。如果当前位置是 </w:t>
      </w:r>
      <w:r>
        <w:rPr>
          <w:rFonts w:ascii="Times New Roman" w:hAnsi="Times New Roman" w:eastAsia="Times New Roman"/>
          <w:w w:val="95"/>
        </w:rPr>
        <w:t>0</w:t>
      </w:r>
      <w:r>
        <w:rPr>
          <w:spacing w:val="15"/>
          <w:w w:val="95"/>
        </w:rPr>
        <w:t>，那么</w:t>
      </w:r>
      <w:r>
        <w:rPr>
          <w:rFonts w:ascii="Times New Roman" w:hAnsi="Times New Roman" w:eastAsia="Times New Roman"/>
          <w:w w:val="95"/>
        </w:rPr>
        <w:t>dp[i][j]</w:t>
      </w:r>
      <w:r>
        <w:rPr>
          <w:rFonts w:ascii="Times New Roman" w:hAnsi="Times New Roman" w:eastAsia="Times New Roman"/>
          <w:spacing w:val="42"/>
          <w:w w:val="95"/>
        </w:rPr>
        <w:t xml:space="preserve"> </w:t>
      </w:r>
      <w:r>
        <w:rPr>
          <w:spacing w:val="-2"/>
          <w:w w:val="95"/>
        </w:rPr>
        <w:t xml:space="preserve">即为 </w:t>
      </w:r>
      <w:r>
        <w:rPr>
          <w:rFonts w:ascii="Times New Roman" w:hAnsi="Times New Roman" w:eastAsia="Times New Roman"/>
          <w:w w:val="95"/>
        </w:rPr>
        <w:t>0</w:t>
      </w:r>
      <w:r>
        <w:rPr>
          <w:w w:val="95"/>
        </w:rPr>
        <w:t>；如果</w:t>
      </w:r>
      <w:r>
        <w:rPr>
          <w:spacing w:val="3"/>
          <w:w w:val="95"/>
        </w:rPr>
        <w:t xml:space="preserve">当前位置是 </w:t>
      </w:r>
      <w:r>
        <w:rPr>
          <w:rFonts w:ascii="Times New Roman" w:hAnsi="Times New Roman" w:eastAsia="Times New Roman"/>
          <w:w w:val="95"/>
        </w:rPr>
        <w:t>1</w:t>
      </w:r>
      <w:r>
        <w:rPr>
          <w:spacing w:val="9"/>
          <w:w w:val="95"/>
        </w:rPr>
        <w:t>，我们假设</w:t>
      </w:r>
      <w:r>
        <w:rPr>
          <w:rFonts w:ascii="Times New Roman" w:hAnsi="Times New Roman" w:eastAsia="Times New Roman"/>
          <w:w w:val="95"/>
        </w:rPr>
        <w:t>dp[i][j]</w:t>
      </w:r>
      <w:r>
        <w:rPr>
          <w:rFonts w:ascii="Times New Roman" w:hAnsi="Times New Roman" w:eastAsia="Times New Roman"/>
          <w:spacing w:val="19"/>
          <w:w w:val="95"/>
        </w:rPr>
        <w:t xml:space="preserve"> = </w:t>
      </w:r>
      <w:r>
        <w:rPr>
          <w:rFonts w:ascii="Times New Roman" w:hAnsi="Times New Roman" w:eastAsia="Times New Roman"/>
          <w:i/>
          <w:w w:val="95"/>
        </w:rPr>
        <w:t>k</w:t>
      </w:r>
      <w:r>
        <w:rPr>
          <w:rFonts w:ascii="Times New Roman" w:hAnsi="Times New Roman" w:eastAsia="Times New Roman"/>
          <w:w w:val="95"/>
          <w:vertAlign w:val="superscript"/>
        </w:rPr>
        <w:t>2</w:t>
      </w:r>
      <w:r>
        <w:rPr>
          <w:spacing w:val="6"/>
          <w:w w:val="95"/>
          <w:vertAlign w:val="baseline"/>
        </w:rPr>
        <w:t>，其充分条件为</w:t>
      </w:r>
      <w:r>
        <w:rPr>
          <w:rFonts w:ascii="Times New Roman" w:hAnsi="Times New Roman" w:eastAsia="Times New Roman"/>
          <w:w w:val="95"/>
          <w:vertAlign w:val="baseline"/>
        </w:rPr>
        <w:t>dp[i-1][j-1]</w:t>
      </w:r>
      <w:r>
        <w:rPr>
          <w:w w:val="95"/>
          <w:vertAlign w:val="baseline"/>
        </w:rPr>
        <w:t>、</w:t>
      </w:r>
      <w:r>
        <w:rPr>
          <w:rFonts w:ascii="Times New Roman" w:hAnsi="Times New Roman" w:eastAsia="Times New Roman"/>
          <w:w w:val="95"/>
          <w:vertAlign w:val="baseline"/>
        </w:rPr>
        <w:t>dp[i][j-1]</w:t>
      </w:r>
      <w:r>
        <w:rPr>
          <w:rFonts w:ascii="Times New Roman" w:hAnsi="Times New Roman" w:eastAsia="Times New Roman"/>
          <w:spacing w:val="65"/>
          <w:vertAlign w:val="baseline"/>
        </w:rPr>
        <w:t xml:space="preserve"> </w:t>
      </w:r>
      <w:r>
        <w:rPr>
          <w:spacing w:val="49"/>
          <w:w w:val="95"/>
          <w:vertAlign w:val="baseline"/>
        </w:rPr>
        <w:t>和</w:t>
      </w:r>
      <w:r>
        <w:rPr>
          <w:rFonts w:ascii="Times New Roman" w:hAnsi="Times New Roman" w:eastAsia="Times New Roman"/>
          <w:w w:val="95"/>
          <w:vertAlign w:val="baseline"/>
        </w:rPr>
        <w:t>dp[i-1][j]</w:t>
      </w:r>
      <w:r>
        <w:rPr>
          <w:rFonts w:ascii="Times New Roman" w:hAnsi="Times New Roman" w:eastAsia="Times New Roman"/>
          <w:spacing w:val="66"/>
          <w:vertAlign w:val="baseline"/>
        </w:rPr>
        <w:t xml:space="preserve"> </w:t>
      </w:r>
      <w:r>
        <w:rPr>
          <w:w w:val="95"/>
          <w:vertAlign w:val="baseline"/>
        </w:rPr>
        <w:t>的值必须</w:t>
      </w:r>
      <w:r>
        <w:rPr>
          <w:spacing w:val="-1"/>
          <w:w w:val="95"/>
          <w:vertAlign w:val="baseline"/>
        </w:rPr>
        <w:t xml:space="preserve">都不小于 </w:t>
      </w:r>
      <w:r>
        <w:rPr>
          <w:rFonts w:ascii="Cambria" w:hAnsi="Cambria" w:eastAsia="Cambria"/>
          <w:w w:val="95"/>
          <w:vertAlign w:val="baseline"/>
        </w:rPr>
        <w:t>(</w:t>
      </w:r>
      <w:r>
        <w:rPr>
          <w:rFonts w:ascii="Times New Roman" w:hAnsi="Times New Roman" w:eastAsia="Times New Roman"/>
          <w:i/>
          <w:w w:val="95"/>
          <w:vertAlign w:val="baseline"/>
        </w:rPr>
        <w:t>k</w:t>
      </w:r>
      <w:r>
        <w:rPr>
          <w:rFonts w:ascii="Times New Roman" w:hAnsi="Times New Roman" w:eastAsia="Times New Roman"/>
          <w:i/>
          <w:spacing w:val="15"/>
          <w:w w:val="95"/>
          <w:vertAlign w:val="baseline"/>
        </w:rPr>
        <w:t xml:space="preserve"> </w:t>
      </w:r>
      <w:r>
        <w:rPr>
          <w:rFonts w:ascii="Cambria" w:hAnsi="Cambria" w:eastAsia="Cambria"/>
          <w:spacing w:val="19"/>
          <w:w w:val="95"/>
          <w:vertAlign w:val="baseline"/>
        </w:rPr>
        <w:t xml:space="preserve">− </w:t>
      </w:r>
      <w:r>
        <w:rPr>
          <w:rFonts w:ascii="Times New Roman" w:hAnsi="Times New Roman" w:eastAsia="Times New Roman"/>
          <w:w w:val="95"/>
          <w:vertAlign w:val="baseline"/>
        </w:rPr>
        <w:t>1</w:t>
      </w:r>
      <w:r>
        <w:rPr>
          <w:rFonts w:ascii="Cambria" w:hAnsi="Cambria" w:eastAsia="Cambria"/>
          <w:w w:val="95"/>
          <w:vertAlign w:val="baseline"/>
        </w:rPr>
        <w:t>)</w:t>
      </w:r>
      <w:r>
        <w:rPr>
          <w:rFonts w:ascii="Times New Roman" w:hAnsi="Times New Roman" w:eastAsia="Times New Roman"/>
          <w:w w:val="95"/>
          <w:position w:val="7"/>
          <w:sz w:val="14"/>
          <w:vertAlign w:val="baseline"/>
        </w:rPr>
        <w:t>2</w:t>
      </w:r>
      <w:r>
        <w:rPr>
          <w:w w:val="95"/>
          <w:vertAlign w:val="baseline"/>
        </w:rPr>
        <w:t xml:space="preserve">，否则 </w:t>
      </w:r>
      <w:r>
        <w:rPr>
          <w:rFonts w:ascii="Times New Roman" w:hAnsi="Times New Roman" w:eastAsia="Times New Roman"/>
          <w:w w:val="95"/>
          <w:vertAlign w:val="baseline"/>
        </w:rPr>
        <w:t>(i,</w:t>
      </w:r>
      <w:r>
        <w:rPr>
          <w:rFonts w:ascii="Times New Roman" w:hAnsi="Times New Roman" w:eastAsia="Times New Roman"/>
          <w:spacing w:val="46"/>
          <w:w w:val="95"/>
          <w:vertAlign w:val="baseline"/>
        </w:rPr>
        <w:t xml:space="preserve"> </w:t>
      </w:r>
      <w:r>
        <w:rPr>
          <w:rFonts w:ascii="Times New Roman" w:hAnsi="Times New Roman" w:eastAsia="Times New Roman"/>
          <w:w w:val="95"/>
          <w:vertAlign w:val="baseline"/>
        </w:rPr>
        <w:t>j)</w:t>
      </w:r>
      <w:r>
        <w:rPr>
          <w:rFonts w:ascii="Times New Roman" w:hAnsi="Times New Roman" w:eastAsia="Times New Roman"/>
          <w:spacing w:val="45"/>
          <w:w w:val="95"/>
          <w:vertAlign w:val="baseline"/>
        </w:rPr>
        <w:t xml:space="preserve"> </w:t>
      </w:r>
      <w:r>
        <w:rPr>
          <w:spacing w:val="1"/>
          <w:w w:val="95"/>
          <w:vertAlign w:val="baseline"/>
        </w:rPr>
        <w:t xml:space="preserve">位置不可以构成一个边长为 </w:t>
      </w:r>
      <w:r>
        <w:rPr>
          <w:rFonts w:ascii="Times New Roman" w:hAnsi="Times New Roman" w:eastAsia="Times New Roman"/>
          <w:i/>
          <w:w w:val="95"/>
          <w:vertAlign w:val="baseline"/>
        </w:rPr>
        <w:t>k</w:t>
      </w:r>
      <w:r>
        <w:rPr>
          <w:rFonts w:ascii="Times New Roman" w:hAnsi="Times New Roman" w:eastAsia="Times New Roman"/>
          <w:i/>
          <w:spacing w:val="26"/>
          <w:w w:val="95"/>
          <w:vertAlign w:val="baseline"/>
        </w:rPr>
        <w:t xml:space="preserve"> </w:t>
      </w:r>
      <w:r>
        <w:rPr>
          <w:w w:val="95"/>
          <w:vertAlign w:val="baseline"/>
        </w:rPr>
        <w:t>的正方形。同理，如果这三个值中的</w:t>
      </w:r>
      <w:r>
        <w:rPr>
          <w:spacing w:val="-5"/>
          <w:w w:val="95"/>
          <w:vertAlign w:val="baseline"/>
        </w:rPr>
        <w:t xml:space="preserve">的最小值为 </w:t>
      </w:r>
      <w:r>
        <w:rPr>
          <w:rFonts w:ascii="Times New Roman" w:hAnsi="Times New Roman" w:eastAsia="Times New Roman"/>
          <w:i/>
          <w:w w:val="95"/>
          <w:vertAlign w:val="baseline"/>
        </w:rPr>
        <w:t>k</w:t>
      </w:r>
      <w:r>
        <w:rPr>
          <w:rFonts w:ascii="Times New Roman" w:hAnsi="Times New Roman" w:eastAsia="Times New Roman"/>
          <w:i/>
          <w:spacing w:val="19"/>
          <w:w w:val="95"/>
          <w:vertAlign w:val="baseline"/>
        </w:rPr>
        <w:t xml:space="preserve"> </w:t>
      </w:r>
      <w:r>
        <w:rPr>
          <w:rFonts w:ascii="Cambria" w:hAnsi="Cambria" w:eastAsia="Cambria"/>
          <w:spacing w:val="4"/>
          <w:w w:val="95"/>
          <w:vertAlign w:val="baseline"/>
        </w:rPr>
        <w:t xml:space="preserve">− </w:t>
      </w:r>
      <w:r>
        <w:rPr>
          <w:rFonts w:ascii="Times New Roman" w:hAnsi="Times New Roman" w:eastAsia="Times New Roman"/>
          <w:w w:val="95"/>
          <w:vertAlign w:val="baseline"/>
        </w:rPr>
        <w:t>1</w:t>
      </w:r>
      <w:r>
        <w:rPr>
          <w:spacing w:val="-13"/>
          <w:w w:val="95"/>
          <w:vertAlign w:val="baseline"/>
        </w:rPr>
        <w:t xml:space="preserve">，则 </w:t>
      </w:r>
      <w:r>
        <w:rPr>
          <w:rFonts w:ascii="Times New Roman" w:hAnsi="Times New Roman" w:eastAsia="Times New Roman"/>
          <w:w w:val="95"/>
          <w:vertAlign w:val="baseline"/>
        </w:rPr>
        <w:t>(i,</w:t>
      </w:r>
      <w:r>
        <w:rPr>
          <w:rFonts w:ascii="Times New Roman" w:hAnsi="Times New Roman" w:eastAsia="Times New Roman"/>
          <w:spacing w:val="9"/>
          <w:w w:val="95"/>
          <w:vertAlign w:val="baseline"/>
        </w:rPr>
        <w:t xml:space="preserve"> </w:t>
      </w:r>
      <w:r>
        <w:rPr>
          <w:rFonts w:ascii="Times New Roman" w:hAnsi="Times New Roman" w:eastAsia="Times New Roman"/>
          <w:w w:val="95"/>
          <w:vertAlign w:val="baseline"/>
        </w:rPr>
        <w:t>j)</w:t>
      </w:r>
      <w:r>
        <w:rPr>
          <w:rFonts w:ascii="Times New Roman" w:hAnsi="Times New Roman" w:eastAsia="Times New Roman"/>
          <w:spacing w:val="10"/>
          <w:w w:val="95"/>
          <w:vertAlign w:val="baseline"/>
        </w:rPr>
        <w:t xml:space="preserve"> </w:t>
      </w:r>
      <w:r>
        <w:rPr>
          <w:spacing w:val="-2"/>
          <w:w w:val="95"/>
          <w:vertAlign w:val="baseline"/>
        </w:rPr>
        <w:t xml:space="preserve">位置一定且最大可以构成一个边长为 </w:t>
      </w:r>
      <w:r>
        <w:rPr>
          <w:rFonts w:ascii="Times New Roman" w:hAnsi="Times New Roman" w:eastAsia="Times New Roman"/>
          <w:i/>
          <w:w w:val="95"/>
          <w:vertAlign w:val="baseline"/>
        </w:rPr>
        <w:t>k</w:t>
      </w:r>
      <w:r>
        <w:rPr>
          <w:rFonts w:ascii="Times New Roman" w:hAnsi="Times New Roman" w:eastAsia="Times New Roman"/>
          <w:i/>
          <w:spacing w:val="25"/>
          <w:w w:val="95"/>
          <w:vertAlign w:val="baseline"/>
        </w:rPr>
        <w:t xml:space="preserve"> </w:t>
      </w:r>
      <w:r>
        <w:rPr>
          <w:w w:val="95"/>
          <w:vertAlign w:val="baseline"/>
        </w:rPr>
        <w:t>的正方形。</w:t>
      </w:r>
    </w:p>
    <w:p>
      <w:pPr>
        <w:pStyle w:val="5"/>
        <w:spacing w:before="12"/>
        <w:rPr>
          <w:sz w:val="25"/>
        </w:rPr>
      </w:pPr>
      <w:r>
        <w:drawing>
          <wp:anchor distT="0" distB="0" distL="0" distR="0" simplePos="0" relativeHeight="1024" behindDoc="0" locked="0" layoutInCell="1" allowOverlap="1">
            <wp:simplePos x="0" y="0"/>
            <wp:positionH relativeFrom="page">
              <wp:posOffset>2202815</wp:posOffset>
            </wp:positionH>
            <wp:positionV relativeFrom="paragraph">
              <wp:posOffset>235585</wp:posOffset>
            </wp:positionV>
            <wp:extent cx="3126105" cy="1332230"/>
            <wp:effectExtent l="0" t="0" r="0" b="0"/>
            <wp:wrapTopAndBottom/>
            <wp:docPr id="79"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image7.png"/>
                    <pic:cNvPicPr>
                      <a:picLocks noChangeAspect="1"/>
                    </pic:cNvPicPr>
                  </pic:nvPicPr>
                  <pic:blipFill>
                    <a:blip r:embed="rId187" cstate="print"/>
                    <a:stretch>
                      <a:fillRect/>
                    </a:stretch>
                  </pic:blipFill>
                  <pic:spPr>
                    <a:xfrm>
                      <a:off x="0" y="0"/>
                      <a:ext cx="3126009" cy="1332166"/>
                    </a:xfrm>
                    <a:prstGeom prst="rect">
                      <a:avLst/>
                    </a:prstGeom>
                  </pic:spPr>
                </pic:pic>
              </a:graphicData>
            </a:graphic>
          </wp:anchor>
        </w:drawing>
      </w:r>
    </w:p>
    <w:p>
      <w:pPr>
        <w:spacing w:before="204"/>
        <w:ind w:left="1590" w:right="0" w:firstLine="0"/>
        <w:jc w:val="left"/>
        <w:rPr>
          <w:rFonts w:ascii="Times New Roman" w:eastAsia="Times New Roman"/>
          <w:sz w:val="18"/>
        </w:rPr>
      </w:pPr>
      <w:r>
        <w:rPr>
          <w:rFonts w:hint="eastAsia" w:ascii="Microsoft YaHei UI" w:eastAsia="Microsoft YaHei UI"/>
          <w:b/>
          <w:color w:val="3B70B7"/>
          <w:spacing w:val="13"/>
          <w:w w:val="95"/>
          <w:sz w:val="18"/>
        </w:rPr>
        <w:t xml:space="preserve">图 </w:t>
      </w:r>
      <w:r>
        <w:rPr>
          <w:rFonts w:ascii="Times New Roman" w:eastAsia="Times New Roman"/>
          <w:b/>
          <w:color w:val="3B70B7"/>
          <w:w w:val="95"/>
          <w:sz w:val="18"/>
        </w:rPr>
        <w:t>7.1:</w:t>
      </w:r>
      <w:r>
        <w:rPr>
          <w:rFonts w:ascii="Times New Roman" w:eastAsia="Times New Roman"/>
          <w:b/>
          <w:color w:val="3B70B7"/>
          <w:spacing w:val="66"/>
          <w:sz w:val="18"/>
        </w:rPr>
        <w:t xml:space="preserve"> </w:t>
      </w:r>
      <w:r>
        <w:rPr>
          <w:spacing w:val="-4"/>
          <w:w w:val="95"/>
          <w:sz w:val="18"/>
        </w:rPr>
        <w:t xml:space="preserve">题目 </w:t>
      </w:r>
      <w:r>
        <w:rPr>
          <w:rFonts w:ascii="Times New Roman" w:eastAsia="Times New Roman"/>
          <w:w w:val="95"/>
          <w:sz w:val="18"/>
        </w:rPr>
        <w:t>542</w:t>
      </w:r>
      <w:r>
        <w:rPr>
          <w:rFonts w:ascii="Times New Roman" w:eastAsia="Times New Roman"/>
          <w:spacing w:val="23"/>
          <w:w w:val="95"/>
          <w:sz w:val="18"/>
        </w:rPr>
        <w:t xml:space="preserve"> - </w:t>
      </w:r>
      <w:r>
        <w:rPr>
          <w:spacing w:val="-2"/>
          <w:w w:val="95"/>
          <w:sz w:val="18"/>
        </w:rPr>
        <w:t xml:space="preserve">左边为一个 </w:t>
      </w:r>
      <w:r>
        <w:rPr>
          <w:rFonts w:ascii="Times New Roman" w:eastAsia="Times New Roman"/>
          <w:w w:val="95"/>
          <w:sz w:val="18"/>
        </w:rPr>
        <w:t>0-1</w:t>
      </w:r>
      <w:r>
        <w:rPr>
          <w:rFonts w:ascii="Times New Roman" w:eastAsia="Times New Roman"/>
          <w:spacing w:val="34"/>
          <w:w w:val="95"/>
          <w:sz w:val="18"/>
        </w:rPr>
        <w:t xml:space="preserve"> </w:t>
      </w:r>
      <w:r>
        <w:rPr>
          <w:spacing w:val="4"/>
          <w:w w:val="95"/>
          <w:sz w:val="18"/>
        </w:rPr>
        <w:t>矩阵，右边为其对应的</w:t>
      </w:r>
      <w:r>
        <w:rPr>
          <w:rFonts w:ascii="Times New Roman" w:eastAsia="Times New Roman"/>
          <w:w w:val="95"/>
          <w:sz w:val="18"/>
        </w:rPr>
        <w:t>dp</w:t>
      </w:r>
      <w:r>
        <w:rPr>
          <w:rFonts w:ascii="Times New Roman" w:eastAsia="Times New Roman"/>
          <w:spacing w:val="33"/>
          <w:w w:val="95"/>
          <w:sz w:val="18"/>
        </w:rPr>
        <w:t xml:space="preserve"> </w:t>
      </w:r>
      <w:r>
        <w:rPr>
          <w:spacing w:val="-1"/>
          <w:w w:val="95"/>
          <w:sz w:val="18"/>
        </w:rPr>
        <w:t xml:space="preserve">矩阵，我们可以发现最大的正方形边长为 </w:t>
      </w:r>
      <w:r>
        <w:rPr>
          <w:rFonts w:ascii="Times New Roman" w:eastAsia="Times New Roman"/>
          <w:w w:val="95"/>
          <w:sz w:val="18"/>
        </w:rPr>
        <w:t>3</w:t>
      </w:r>
    </w:p>
    <w:p>
      <w:pPr>
        <w:pStyle w:val="5"/>
        <w:rPr>
          <w:rFonts w:ascii="Times New Roman"/>
        </w:rPr>
      </w:pPr>
    </w:p>
    <w:p>
      <w:pPr>
        <w:pStyle w:val="5"/>
        <w:rPr>
          <w:rFonts w:ascii="Times New Roman"/>
        </w:rPr>
      </w:pPr>
    </w:p>
    <w:p>
      <w:pPr>
        <w:pStyle w:val="5"/>
        <w:spacing w:before="6"/>
        <w:rPr>
          <w:rFonts w:ascii="Times New Roman"/>
          <w:sz w:val="10"/>
        </w:rPr>
      </w:pPr>
      <w:r>
        <w:pict>
          <v:group id="_x0000_s1264" o:spid="_x0000_s1264" o:spt="203" style="position:absolute;left:0pt;margin-left:86.1pt;margin-top:8.05pt;height:182.55pt;width:423.1pt;mso-position-horizontal-relative:page;mso-wrap-distance-bottom:0pt;mso-wrap-distance-top:0pt;z-index:-15666176;mso-width-relative:page;mso-height-relative:page;" coordorigin="1722,162" coordsize="8462,3651">
            <o:lock v:ext="edit"/>
            <v:shape id="_x0000_s1265" o:spid="_x0000_s1265" style="position:absolute;left:1722;top:162;height:64;width:8462;" filled="f" stroked="t" coordorigin="1722,162" coordsize="8462,64" path="m1724,226l1724,162m1722,164l1786,164m1786,164l10120,164m10120,164l10183,164m10181,226l10181,162e">
              <v:path arrowok="t"/>
              <v:fill on="f" focussize="0,0"/>
              <v:stroke weight="0.199212598425197pt" color="#3B70B7"/>
              <v:imagedata o:title=""/>
              <o:lock v:ext="edit"/>
            </v:shape>
            <v:line id="_x0000_s1266" o:spid="_x0000_s1266" o:spt="20" style="position:absolute;left:1724;top:226;height:3586;width:0;" stroked="t" coordsize="21600,21600">
              <v:path arrowok="t"/>
              <v:fill focussize="0,0"/>
              <v:stroke weight="0.199212598425197pt" color="#3B70B7"/>
              <v:imagedata o:title=""/>
              <o:lock v:ext="edit"/>
            </v:line>
            <v:shape id="_x0000_s1267" o:spid="_x0000_s1267" style="position:absolute;left:10181;top:225;height:3587;width:2;" filled="f" stroked="t" coordorigin="10181,226" coordsize="0,3587" path="m10181,465l10181,226m10181,704l10181,465m10181,943l10181,704m10181,1182l10181,943m10181,1421l10181,1182m10181,1660l10181,1421m10181,1899l10181,1660m10181,2139l10181,1899m10181,2378l10181,2139m10181,2617l10181,2378m10181,2856l10181,2617m10181,3095l10181,2856m10181,3334l10181,3095m10181,3573l10181,3334m10181,3812l10181,3573e">
              <v:path arrowok="t"/>
              <v:fill on="f" focussize="0,0"/>
              <v:stroke weight="0.199212598425197pt" color="#3B70B7"/>
              <v:imagedata o:title=""/>
              <o:lock v:ext="edit"/>
            </v:shape>
            <v:shape id="_x0000_s1268" o:spid="_x0000_s1268" o:spt="202" type="#_x0000_t202" style="position:absolute;left:1722;top:161;height:3651;width:8462;" filled="f" stroked="f" coordsize="21600,21600">
              <v:path/>
              <v:fill on="f" focussize="0,0"/>
              <v:stroke on="f" joinstyle="miter"/>
              <v:imagedata o:title=""/>
              <o:lock v:ext="edit"/>
              <v:textbox inset="0mm,0mm,0mm,0mm">
                <w:txbxContent>
                  <w:p>
                    <w:pPr>
                      <w:spacing w:before="43" w:line="247" w:lineRule="auto"/>
                      <w:ind w:left="440" w:right="3265" w:hanging="377"/>
                      <w:jc w:val="left"/>
                      <w:rPr>
                        <w:rFonts w:ascii="Trebuchet MS"/>
                        <w:sz w:val="20"/>
                      </w:rPr>
                    </w:pPr>
                    <w:r>
                      <w:rPr>
                        <w:rFonts w:ascii="Trebuchet MS"/>
                        <w:color w:val="7F0000"/>
                        <w:w w:val="105"/>
                        <w:sz w:val="20"/>
                      </w:rPr>
                      <w:t>int</w:t>
                    </w:r>
                    <w:r>
                      <w:rPr>
                        <w:rFonts w:ascii="Trebuchet MS"/>
                        <w:color w:val="7F0000"/>
                        <w:spacing w:val="1"/>
                        <w:w w:val="105"/>
                        <w:sz w:val="20"/>
                      </w:rPr>
                      <w:t xml:space="preserve"> </w:t>
                    </w:r>
                    <w:r>
                      <w:rPr>
                        <w:rFonts w:ascii="Trebuchet MS"/>
                        <w:w w:val="105"/>
                        <w:sz w:val="20"/>
                      </w:rPr>
                      <w:t>maximalSquare(vector&lt;vector&lt;</w:t>
                    </w:r>
                    <w:r>
                      <w:rPr>
                        <w:rFonts w:ascii="Trebuchet MS"/>
                        <w:color w:val="7F0000"/>
                        <w:w w:val="105"/>
                        <w:sz w:val="20"/>
                      </w:rPr>
                      <w:t>char</w:t>
                    </w:r>
                    <w:r>
                      <w:rPr>
                        <w:rFonts w:ascii="Trebuchet MS"/>
                        <w:w w:val="105"/>
                        <w:sz w:val="20"/>
                      </w:rPr>
                      <w:t>&gt;&gt;&amp;</w:t>
                    </w:r>
                    <w:r>
                      <w:rPr>
                        <w:rFonts w:ascii="Trebuchet MS"/>
                        <w:spacing w:val="1"/>
                        <w:w w:val="105"/>
                        <w:sz w:val="20"/>
                      </w:rPr>
                      <w:t xml:space="preserve"> </w:t>
                    </w:r>
                    <w:r>
                      <w:rPr>
                        <w:rFonts w:ascii="Trebuchet MS"/>
                        <w:w w:val="105"/>
                        <w:sz w:val="20"/>
                      </w:rPr>
                      <w:t>matrix)  {</w:t>
                    </w:r>
                    <w:r>
                      <w:rPr>
                        <w:rFonts w:ascii="Trebuchet MS"/>
                        <w:spacing w:val="-61"/>
                        <w:w w:val="105"/>
                        <w:sz w:val="20"/>
                      </w:rPr>
                      <w:t xml:space="preserve"> </w:t>
                    </w:r>
                    <w:r>
                      <w:rPr>
                        <w:rFonts w:ascii="Trebuchet MS"/>
                        <w:color w:val="7F0000"/>
                        <w:w w:val="130"/>
                        <w:sz w:val="20"/>
                      </w:rPr>
                      <w:t>if</w:t>
                    </w:r>
                    <w:r>
                      <w:rPr>
                        <w:rFonts w:ascii="Trebuchet MS"/>
                        <w:color w:val="7F0000"/>
                        <w:spacing w:val="6"/>
                        <w:w w:val="130"/>
                        <w:sz w:val="20"/>
                      </w:rPr>
                      <w:t xml:space="preserve"> </w:t>
                    </w:r>
                    <w:r>
                      <w:rPr>
                        <w:rFonts w:ascii="Trebuchet MS"/>
                        <w:w w:val="115"/>
                        <w:sz w:val="20"/>
                      </w:rPr>
                      <w:t>(matrix.empty()</w:t>
                    </w:r>
                    <w:r>
                      <w:rPr>
                        <w:rFonts w:ascii="Trebuchet MS"/>
                        <w:spacing w:val="15"/>
                        <w:w w:val="115"/>
                        <w:sz w:val="20"/>
                      </w:rPr>
                      <w:t xml:space="preserve"> </w:t>
                    </w:r>
                    <w:r>
                      <w:rPr>
                        <w:rFonts w:ascii="Trebuchet MS"/>
                        <w:w w:val="115"/>
                        <w:sz w:val="20"/>
                      </w:rPr>
                      <w:t>||</w:t>
                    </w:r>
                    <w:r>
                      <w:rPr>
                        <w:rFonts w:ascii="Trebuchet MS"/>
                        <w:spacing w:val="15"/>
                        <w:w w:val="115"/>
                        <w:sz w:val="20"/>
                      </w:rPr>
                      <w:t xml:space="preserve"> </w:t>
                    </w:r>
                    <w:r>
                      <w:rPr>
                        <w:rFonts w:ascii="Trebuchet MS"/>
                        <w:w w:val="115"/>
                        <w:sz w:val="20"/>
                      </w:rPr>
                      <w:t>matrix[0].empty())</w:t>
                    </w:r>
                    <w:r>
                      <w:rPr>
                        <w:rFonts w:ascii="Trebuchet MS"/>
                        <w:spacing w:val="16"/>
                        <w:w w:val="115"/>
                        <w:sz w:val="20"/>
                      </w:rPr>
                      <w:t xml:space="preserve"> </w:t>
                    </w:r>
                    <w:r>
                      <w:rPr>
                        <w:rFonts w:ascii="Trebuchet MS"/>
                        <w:w w:val="130"/>
                        <w:sz w:val="20"/>
                      </w:rPr>
                      <w:t>{</w:t>
                    </w:r>
                  </w:p>
                  <w:p>
                    <w:pPr>
                      <w:spacing w:before="0"/>
                      <w:ind w:left="816" w:right="0" w:firstLine="0"/>
                      <w:jc w:val="left"/>
                      <w:rPr>
                        <w:rFonts w:ascii="Trebuchet MS"/>
                        <w:sz w:val="20"/>
                      </w:rPr>
                    </w:pPr>
                    <w:r>
                      <w:rPr>
                        <w:rFonts w:ascii="Trebuchet MS"/>
                        <w:color w:val="7F0000"/>
                        <w:w w:val="115"/>
                        <w:sz w:val="20"/>
                      </w:rPr>
                      <w:t>return</w:t>
                    </w:r>
                    <w:r>
                      <w:rPr>
                        <w:rFonts w:ascii="Trebuchet MS"/>
                        <w:color w:val="7F0000"/>
                        <w:spacing w:val="25"/>
                        <w:w w:val="115"/>
                        <w:sz w:val="20"/>
                      </w:rPr>
                      <w:t xml:space="preserve"> </w:t>
                    </w:r>
                    <w:r>
                      <w:rPr>
                        <w:rFonts w:ascii="Trebuchet MS"/>
                        <w:w w:val="115"/>
                        <w:sz w:val="20"/>
                      </w:rPr>
                      <w:t>0;</w:t>
                    </w:r>
                  </w:p>
                  <w:p>
                    <w:pPr>
                      <w:spacing w:before="7"/>
                      <w:ind w:left="440" w:right="0" w:firstLine="0"/>
                      <w:jc w:val="left"/>
                      <w:rPr>
                        <w:rFonts w:ascii="Trebuchet MS"/>
                        <w:sz w:val="20"/>
                      </w:rPr>
                    </w:pPr>
                    <w:r>
                      <w:rPr>
                        <w:rFonts w:ascii="Trebuchet MS"/>
                        <w:w w:val="142"/>
                        <w:sz w:val="20"/>
                      </w:rPr>
                      <w:t>}</w:t>
                    </w:r>
                  </w:p>
                  <w:p>
                    <w:pPr>
                      <w:spacing w:before="7" w:line="247" w:lineRule="auto"/>
                      <w:ind w:left="440" w:right="1947" w:firstLine="0"/>
                      <w:jc w:val="left"/>
                      <w:rPr>
                        <w:rFonts w:ascii="Trebuchet MS"/>
                        <w:sz w:val="20"/>
                      </w:rPr>
                    </w:pPr>
                    <w:r>
                      <w:rPr>
                        <w:rFonts w:ascii="Trebuchet MS"/>
                        <w:color w:val="7F0000"/>
                        <w:w w:val="110"/>
                        <w:sz w:val="20"/>
                      </w:rPr>
                      <w:t>int</w:t>
                    </w:r>
                    <w:r>
                      <w:rPr>
                        <w:rFonts w:ascii="Trebuchet MS"/>
                        <w:color w:val="7F0000"/>
                        <w:spacing w:val="53"/>
                        <w:w w:val="110"/>
                        <w:sz w:val="20"/>
                      </w:rPr>
                      <w:t xml:space="preserve"> </w:t>
                    </w:r>
                    <w:r>
                      <w:rPr>
                        <w:rFonts w:ascii="Trebuchet MS"/>
                        <w:sz w:val="20"/>
                      </w:rPr>
                      <w:t>m</w:t>
                    </w:r>
                    <w:r>
                      <w:rPr>
                        <w:rFonts w:ascii="Trebuchet MS"/>
                        <w:spacing w:val="59"/>
                        <w:sz w:val="20"/>
                      </w:rPr>
                      <w:t xml:space="preserve"> </w:t>
                    </w:r>
                    <w:r>
                      <w:rPr>
                        <w:rFonts w:ascii="Trebuchet MS"/>
                        <w:w w:val="110"/>
                        <w:sz w:val="20"/>
                      </w:rPr>
                      <w:t>=</w:t>
                    </w:r>
                    <w:r>
                      <w:rPr>
                        <w:rFonts w:ascii="Trebuchet MS"/>
                        <w:spacing w:val="53"/>
                        <w:w w:val="110"/>
                        <w:sz w:val="20"/>
                      </w:rPr>
                      <w:t xml:space="preserve"> </w:t>
                    </w:r>
                    <w:r>
                      <w:rPr>
                        <w:rFonts w:ascii="Trebuchet MS"/>
                        <w:w w:val="110"/>
                        <w:sz w:val="20"/>
                      </w:rPr>
                      <w:t>matrix.size(),</w:t>
                    </w:r>
                    <w:r>
                      <w:rPr>
                        <w:rFonts w:ascii="Trebuchet MS"/>
                        <w:spacing w:val="53"/>
                        <w:w w:val="110"/>
                        <w:sz w:val="20"/>
                      </w:rPr>
                      <w:t xml:space="preserve"> </w:t>
                    </w:r>
                    <w:r>
                      <w:rPr>
                        <w:rFonts w:ascii="Trebuchet MS"/>
                        <w:w w:val="110"/>
                        <w:sz w:val="20"/>
                      </w:rPr>
                      <w:t>n</w:t>
                    </w:r>
                    <w:r>
                      <w:rPr>
                        <w:rFonts w:ascii="Trebuchet MS"/>
                        <w:spacing w:val="53"/>
                        <w:w w:val="110"/>
                        <w:sz w:val="20"/>
                      </w:rPr>
                      <w:t xml:space="preserve"> </w:t>
                    </w:r>
                    <w:r>
                      <w:rPr>
                        <w:rFonts w:ascii="Trebuchet MS"/>
                        <w:w w:val="110"/>
                        <w:sz w:val="20"/>
                      </w:rPr>
                      <w:t>=</w:t>
                    </w:r>
                    <w:r>
                      <w:rPr>
                        <w:rFonts w:ascii="Trebuchet MS"/>
                        <w:spacing w:val="53"/>
                        <w:w w:val="110"/>
                        <w:sz w:val="20"/>
                      </w:rPr>
                      <w:t xml:space="preserve"> </w:t>
                    </w:r>
                    <w:r>
                      <w:rPr>
                        <w:rFonts w:ascii="Trebuchet MS"/>
                        <w:w w:val="110"/>
                        <w:sz w:val="20"/>
                      </w:rPr>
                      <w:t>matrix[0].size(),</w:t>
                    </w:r>
                    <w:r>
                      <w:rPr>
                        <w:rFonts w:ascii="Trebuchet MS"/>
                        <w:spacing w:val="53"/>
                        <w:w w:val="110"/>
                        <w:sz w:val="20"/>
                      </w:rPr>
                      <w:t xml:space="preserve"> </w:t>
                    </w:r>
                    <w:r>
                      <w:rPr>
                        <w:rFonts w:ascii="Trebuchet MS"/>
                        <w:w w:val="110"/>
                        <w:sz w:val="20"/>
                      </w:rPr>
                      <w:t>max_side</w:t>
                    </w:r>
                    <w:r>
                      <w:rPr>
                        <w:rFonts w:ascii="Trebuchet MS"/>
                        <w:spacing w:val="54"/>
                        <w:w w:val="110"/>
                        <w:sz w:val="20"/>
                      </w:rPr>
                      <w:t xml:space="preserve"> </w:t>
                    </w:r>
                    <w:r>
                      <w:rPr>
                        <w:rFonts w:ascii="Trebuchet MS"/>
                        <w:w w:val="110"/>
                        <w:sz w:val="20"/>
                      </w:rPr>
                      <w:t>=</w:t>
                    </w:r>
                    <w:r>
                      <w:rPr>
                        <w:rFonts w:ascii="Trebuchet MS"/>
                        <w:spacing w:val="53"/>
                        <w:w w:val="110"/>
                        <w:sz w:val="20"/>
                      </w:rPr>
                      <w:t xml:space="preserve"> </w:t>
                    </w:r>
                    <w:r>
                      <w:rPr>
                        <w:rFonts w:ascii="Trebuchet MS"/>
                        <w:w w:val="110"/>
                        <w:sz w:val="20"/>
                      </w:rPr>
                      <w:t>0;</w:t>
                    </w:r>
                    <w:r>
                      <w:rPr>
                        <w:rFonts w:ascii="Trebuchet MS"/>
                        <w:spacing w:val="-64"/>
                        <w:w w:val="110"/>
                        <w:sz w:val="20"/>
                      </w:rPr>
                      <w:t xml:space="preserve"> </w:t>
                    </w:r>
                    <w:r>
                      <w:rPr>
                        <w:rFonts w:ascii="Trebuchet MS"/>
                        <w:w w:val="110"/>
                        <w:sz w:val="20"/>
                      </w:rPr>
                      <w:t>vector&lt;vector&lt;</w:t>
                    </w:r>
                    <w:r>
                      <w:rPr>
                        <w:rFonts w:ascii="Trebuchet MS"/>
                        <w:color w:val="7F0000"/>
                        <w:w w:val="110"/>
                        <w:sz w:val="20"/>
                      </w:rPr>
                      <w:t>int</w:t>
                    </w:r>
                    <w:r>
                      <w:rPr>
                        <w:rFonts w:ascii="Trebuchet MS"/>
                        <w:w w:val="110"/>
                        <w:sz w:val="20"/>
                      </w:rPr>
                      <w:t>&gt;&gt;</w:t>
                    </w:r>
                    <w:r>
                      <w:rPr>
                        <w:rFonts w:ascii="Trebuchet MS"/>
                        <w:spacing w:val="38"/>
                        <w:w w:val="110"/>
                        <w:sz w:val="20"/>
                      </w:rPr>
                      <w:t xml:space="preserve"> </w:t>
                    </w:r>
                    <w:r>
                      <w:rPr>
                        <w:rFonts w:ascii="Trebuchet MS"/>
                        <w:w w:val="110"/>
                        <w:sz w:val="20"/>
                      </w:rPr>
                      <w:t>dp(m</w:t>
                    </w:r>
                    <w:r>
                      <w:rPr>
                        <w:rFonts w:ascii="Trebuchet MS"/>
                        <w:spacing w:val="38"/>
                        <w:w w:val="110"/>
                        <w:sz w:val="20"/>
                      </w:rPr>
                      <w:t xml:space="preserve"> </w:t>
                    </w:r>
                    <w:r>
                      <w:rPr>
                        <w:rFonts w:ascii="Trebuchet MS"/>
                        <w:w w:val="110"/>
                        <w:sz w:val="20"/>
                      </w:rPr>
                      <w:t>+</w:t>
                    </w:r>
                    <w:r>
                      <w:rPr>
                        <w:rFonts w:ascii="Trebuchet MS"/>
                        <w:spacing w:val="38"/>
                        <w:w w:val="110"/>
                        <w:sz w:val="20"/>
                      </w:rPr>
                      <w:t xml:space="preserve"> </w:t>
                    </w:r>
                    <w:r>
                      <w:rPr>
                        <w:rFonts w:ascii="Trebuchet MS"/>
                        <w:w w:val="110"/>
                        <w:sz w:val="20"/>
                      </w:rPr>
                      <w:t>1,</w:t>
                    </w:r>
                    <w:r>
                      <w:rPr>
                        <w:rFonts w:ascii="Trebuchet MS"/>
                        <w:spacing w:val="38"/>
                        <w:w w:val="110"/>
                        <w:sz w:val="20"/>
                      </w:rPr>
                      <w:t xml:space="preserve"> </w:t>
                    </w:r>
                    <w:r>
                      <w:rPr>
                        <w:rFonts w:ascii="Trebuchet MS"/>
                        <w:w w:val="110"/>
                        <w:sz w:val="20"/>
                      </w:rPr>
                      <w:t>vector&lt;</w:t>
                    </w:r>
                    <w:r>
                      <w:rPr>
                        <w:rFonts w:ascii="Trebuchet MS"/>
                        <w:color w:val="7F0000"/>
                        <w:w w:val="110"/>
                        <w:sz w:val="20"/>
                      </w:rPr>
                      <w:t>int</w:t>
                    </w:r>
                    <w:r>
                      <w:rPr>
                        <w:rFonts w:ascii="Trebuchet MS"/>
                        <w:w w:val="110"/>
                        <w:sz w:val="20"/>
                      </w:rPr>
                      <w:t>&gt;(n</w:t>
                    </w:r>
                    <w:r>
                      <w:rPr>
                        <w:rFonts w:ascii="Trebuchet MS"/>
                        <w:spacing w:val="38"/>
                        <w:w w:val="110"/>
                        <w:sz w:val="20"/>
                      </w:rPr>
                      <w:t xml:space="preserve"> </w:t>
                    </w:r>
                    <w:r>
                      <w:rPr>
                        <w:rFonts w:ascii="Trebuchet MS"/>
                        <w:w w:val="110"/>
                        <w:sz w:val="20"/>
                      </w:rPr>
                      <w:t>+</w:t>
                    </w:r>
                    <w:r>
                      <w:rPr>
                        <w:rFonts w:ascii="Trebuchet MS"/>
                        <w:spacing w:val="38"/>
                        <w:w w:val="110"/>
                        <w:sz w:val="20"/>
                      </w:rPr>
                      <w:t xml:space="preserve"> </w:t>
                    </w:r>
                    <w:r>
                      <w:rPr>
                        <w:rFonts w:ascii="Trebuchet MS"/>
                        <w:w w:val="110"/>
                        <w:sz w:val="20"/>
                      </w:rPr>
                      <w:t>1,</w:t>
                    </w:r>
                    <w:r>
                      <w:rPr>
                        <w:rFonts w:ascii="Trebuchet MS"/>
                        <w:spacing w:val="38"/>
                        <w:w w:val="110"/>
                        <w:sz w:val="20"/>
                      </w:rPr>
                      <w:t xml:space="preserve"> </w:t>
                    </w:r>
                    <w:r>
                      <w:rPr>
                        <w:rFonts w:ascii="Trebuchet MS"/>
                        <w:w w:val="110"/>
                        <w:sz w:val="20"/>
                      </w:rPr>
                      <w:t>0));</w:t>
                    </w:r>
                  </w:p>
                  <w:p>
                    <w:pPr>
                      <w:spacing w:before="0"/>
                      <w:ind w:left="440" w:right="0" w:firstLine="0"/>
                      <w:jc w:val="left"/>
                      <w:rPr>
                        <w:rFonts w:ascii="Trebuchet MS"/>
                        <w:sz w:val="20"/>
                      </w:rPr>
                    </w:pPr>
                    <w:r>
                      <w:rPr>
                        <w:rFonts w:ascii="Trebuchet MS"/>
                        <w:color w:val="7F0000"/>
                        <w:w w:val="120"/>
                        <w:sz w:val="20"/>
                      </w:rPr>
                      <w:t>for</w:t>
                    </w:r>
                    <w:r>
                      <w:rPr>
                        <w:rFonts w:ascii="Trebuchet MS"/>
                        <w:color w:val="7F0000"/>
                        <w:spacing w:val="29"/>
                        <w:w w:val="120"/>
                        <w:sz w:val="20"/>
                      </w:rPr>
                      <w:t xml:space="preserve"> </w:t>
                    </w:r>
                    <w:r>
                      <w:rPr>
                        <w:rFonts w:ascii="Trebuchet MS"/>
                        <w:w w:val="120"/>
                        <w:sz w:val="20"/>
                      </w:rPr>
                      <w:t>(</w:t>
                    </w:r>
                    <w:r>
                      <w:rPr>
                        <w:rFonts w:ascii="Trebuchet MS"/>
                        <w:color w:val="7F0000"/>
                        <w:w w:val="120"/>
                        <w:sz w:val="20"/>
                      </w:rPr>
                      <w:t>int</w:t>
                    </w:r>
                    <w:r>
                      <w:rPr>
                        <w:rFonts w:ascii="Trebuchet MS"/>
                        <w:color w:val="7F0000"/>
                        <w:spacing w:val="29"/>
                        <w:w w:val="120"/>
                        <w:sz w:val="20"/>
                      </w:rPr>
                      <w:t xml:space="preserve"> </w:t>
                    </w:r>
                    <w:r>
                      <w:rPr>
                        <w:rFonts w:ascii="Trebuchet MS"/>
                        <w:w w:val="155"/>
                        <w:sz w:val="20"/>
                      </w:rPr>
                      <w:t>i</w:t>
                    </w:r>
                    <w:r>
                      <w:rPr>
                        <w:rFonts w:ascii="Trebuchet MS"/>
                        <w:spacing w:val="8"/>
                        <w:w w:val="155"/>
                        <w:sz w:val="20"/>
                      </w:rPr>
                      <w:t xml:space="preserve"> </w:t>
                    </w:r>
                    <w:r>
                      <w:rPr>
                        <w:rFonts w:ascii="Trebuchet MS"/>
                        <w:w w:val="120"/>
                        <w:sz w:val="20"/>
                      </w:rPr>
                      <w:t>=</w:t>
                    </w:r>
                    <w:r>
                      <w:rPr>
                        <w:rFonts w:ascii="Trebuchet MS"/>
                        <w:spacing w:val="29"/>
                        <w:w w:val="120"/>
                        <w:sz w:val="20"/>
                      </w:rPr>
                      <w:t xml:space="preserve"> </w:t>
                    </w:r>
                    <w:r>
                      <w:rPr>
                        <w:rFonts w:ascii="Trebuchet MS"/>
                        <w:w w:val="120"/>
                        <w:sz w:val="20"/>
                      </w:rPr>
                      <w:t>1;</w:t>
                    </w:r>
                    <w:r>
                      <w:rPr>
                        <w:rFonts w:ascii="Trebuchet MS"/>
                        <w:spacing w:val="29"/>
                        <w:w w:val="120"/>
                        <w:sz w:val="20"/>
                      </w:rPr>
                      <w:t xml:space="preserve"> </w:t>
                    </w:r>
                    <w:r>
                      <w:rPr>
                        <w:rFonts w:ascii="Trebuchet MS"/>
                        <w:w w:val="155"/>
                        <w:sz w:val="20"/>
                      </w:rPr>
                      <w:t>i</w:t>
                    </w:r>
                    <w:r>
                      <w:rPr>
                        <w:rFonts w:ascii="Trebuchet MS"/>
                        <w:spacing w:val="8"/>
                        <w:w w:val="155"/>
                        <w:sz w:val="20"/>
                      </w:rPr>
                      <w:t xml:space="preserve"> </w:t>
                    </w:r>
                    <w:r>
                      <w:rPr>
                        <w:rFonts w:ascii="Trebuchet MS"/>
                        <w:w w:val="120"/>
                        <w:sz w:val="20"/>
                      </w:rPr>
                      <w:t>&lt;=</w:t>
                    </w:r>
                    <w:r>
                      <w:rPr>
                        <w:rFonts w:ascii="Trebuchet MS"/>
                        <w:spacing w:val="30"/>
                        <w:w w:val="120"/>
                        <w:sz w:val="20"/>
                      </w:rPr>
                      <w:t xml:space="preserve"> </w:t>
                    </w:r>
                    <w:r>
                      <w:rPr>
                        <w:rFonts w:ascii="Trebuchet MS"/>
                        <w:w w:val="110"/>
                        <w:sz w:val="20"/>
                      </w:rPr>
                      <w:t>m;</w:t>
                    </w:r>
                    <w:r>
                      <w:rPr>
                        <w:rFonts w:ascii="Trebuchet MS"/>
                        <w:spacing w:val="35"/>
                        <w:w w:val="110"/>
                        <w:sz w:val="20"/>
                      </w:rPr>
                      <w:t xml:space="preserve"> </w:t>
                    </w:r>
                    <w:r>
                      <w:rPr>
                        <w:rFonts w:ascii="Trebuchet MS"/>
                        <w:w w:val="120"/>
                        <w:sz w:val="20"/>
                      </w:rPr>
                      <w:t>++i)</w:t>
                    </w:r>
                    <w:r>
                      <w:rPr>
                        <w:rFonts w:ascii="Trebuchet MS"/>
                        <w:spacing w:val="29"/>
                        <w:w w:val="120"/>
                        <w:sz w:val="20"/>
                      </w:rPr>
                      <w:t xml:space="preserve"> </w:t>
                    </w:r>
                    <w:r>
                      <w:rPr>
                        <w:rFonts w:ascii="Trebuchet MS"/>
                        <w:w w:val="120"/>
                        <w:sz w:val="20"/>
                      </w:rPr>
                      <w:t>{</w:t>
                    </w:r>
                  </w:p>
                  <w:p>
                    <w:pPr>
                      <w:spacing w:before="6"/>
                      <w:ind w:left="816" w:right="0" w:firstLine="0"/>
                      <w:jc w:val="left"/>
                      <w:rPr>
                        <w:rFonts w:ascii="Trebuchet MS"/>
                        <w:sz w:val="20"/>
                      </w:rPr>
                    </w:pPr>
                    <w:r>
                      <w:rPr>
                        <w:rFonts w:ascii="Trebuchet MS"/>
                        <w:color w:val="7F0000"/>
                        <w:w w:val="120"/>
                        <w:sz w:val="20"/>
                      </w:rPr>
                      <w:t>for</w:t>
                    </w:r>
                    <w:r>
                      <w:rPr>
                        <w:rFonts w:ascii="Trebuchet MS"/>
                        <w:color w:val="7F0000"/>
                        <w:spacing w:val="31"/>
                        <w:w w:val="120"/>
                        <w:sz w:val="20"/>
                      </w:rPr>
                      <w:t xml:space="preserve"> </w:t>
                    </w:r>
                    <w:r>
                      <w:rPr>
                        <w:rFonts w:ascii="Trebuchet MS"/>
                        <w:w w:val="120"/>
                        <w:sz w:val="20"/>
                      </w:rPr>
                      <w:t>(</w:t>
                    </w:r>
                    <w:r>
                      <w:rPr>
                        <w:rFonts w:ascii="Trebuchet MS"/>
                        <w:color w:val="7F0000"/>
                        <w:w w:val="120"/>
                        <w:sz w:val="20"/>
                      </w:rPr>
                      <w:t>int</w:t>
                    </w:r>
                    <w:r>
                      <w:rPr>
                        <w:rFonts w:ascii="Trebuchet MS"/>
                        <w:color w:val="7F0000"/>
                        <w:spacing w:val="32"/>
                        <w:w w:val="120"/>
                        <w:sz w:val="20"/>
                      </w:rPr>
                      <w:t xml:space="preserve"> </w:t>
                    </w:r>
                    <w:r>
                      <w:rPr>
                        <w:rFonts w:ascii="Trebuchet MS"/>
                        <w:w w:val="120"/>
                        <w:sz w:val="20"/>
                      </w:rPr>
                      <w:t>j</w:t>
                    </w:r>
                    <w:r>
                      <w:rPr>
                        <w:rFonts w:ascii="Trebuchet MS"/>
                        <w:spacing w:val="32"/>
                        <w:w w:val="120"/>
                        <w:sz w:val="20"/>
                      </w:rPr>
                      <w:t xml:space="preserve"> </w:t>
                    </w:r>
                    <w:r>
                      <w:rPr>
                        <w:rFonts w:ascii="Trebuchet MS"/>
                        <w:w w:val="120"/>
                        <w:sz w:val="20"/>
                      </w:rPr>
                      <w:t>=</w:t>
                    </w:r>
                    <w:r>
                      <w:rPr>
                        <w:rFonts w:ascii="Trebuchet MS"/>
                        <w:spacing w:val="32"/>
                        <w:w w:val="120"/>
                        <w:sz w:val="20"/>
                      </w:rPr>
                      <w:t xml:space="preserve"> </w:t>
                    </w:r>
                    <w:r>
                      <w:rPr>
                        <w:rFonts w:ascii="Trebuchet MS"/>
                        <w:w w:val="120"/>
                        <w:sz w:val="20"/>
                      </w:rPr>
                      <w:t>1;</w:t>
                    </w:r>
                    <w:r>
                      <w:rPr>
                        <w:rFonts w:ascii="Trebuchet MS"/>
                        <w:spacing w:val="32"/>
                        <w:w w:val="120"/>
                        <w:sz w:val="20"/>
                      </w:rPr>
                      <w:t xml:space="preserve"> </w:t>
                    </w:r>
                    <w:r>
                      <w:rPr>
                        <w:rFonts w:ascii="Trebuchet MS"/>
                        <w:w w:val="120"/>
                        <w:sz w:val="20"/>
                      </w:rPr>
                      <w:t>j</w:t>
                    </w:r>
                    <w:r>
                      <w:rPr>
                        <w:rFonts w:ascii="Trebuchet MS"/>
                        <w:spacing w:val="31"/>
                        <w:w w:val="120"/>
                        <w:sz w:val="20"/>
                      </w:rPr>
                      <w:t xml:space="preserve"> </w:t>
                    </w:r>
                    <w:r>
                      <w:rPr>
                        <w:rFonts w:ascii="Trebuchet MS"/>
                        <w:w w:val="120"/>
                        <w:sz w:val="20"/>
                      </w:rPr>
                      <w:t>&lt;=</w:t>
                    </w:r>
                    <w:r>
                      <w:rPr>
                        <w:rFonts w:ascii="Trebuchet MS"/>
                        <w:spacing w:val="32"/>
                        <w:w w:val="120"/>
                        <w:sz w:val="20"/>
                      </w:rPr>
                      <w:t xml:space="preserve"> </w:t>
                    </w:r>
                    <w:r>
                      <w:rPr>
                        <w:rFonts w:ascii="Trebuchet MS"/>
                        <w:w w:val="120"/>
                        <w:sz w:val="20"/>
                      </w:rPr>
                      <w:t>n;</w:t>
                    </w:r>
                    <w:r>
                      <w:rPr>
                        <w:rFonts w:ascii="Trebuchet MS"/>
                        <w:spacing w:val="32"/>
                        <w:w w:val="120"/>
                        <w:sz w:val="20"/>
                      </w:rPr>
                      <w:t xml:space="preserve"> </w:t>
                    </w:r>
                    <w:r>
                      <w:rPr>
                        <w:rFonts w:ascii="Trebuchet MS"/>
                        <w:w w:val="120"/>
                        <w:sz w:val="20"/>
                      </w:rPr>
                      <w:t>++j)</w:t>
                    </w:r>
                    <w:r>
                      <w:rPr>
                        <w:rFonts w:ascii="Trebuchet MS"/>
                        <w:spacing w:val="32"/>
                        <w:w w:val="120"/>
                        <w:sz w:val="20"/>
                      </w:rPr>
                      <w:t xml:space="preserve"> </w:t>
                    </w:r>
                    <w:r>
                      <w:rPr>
                        <w:rFonts w:ascii="Trebuchet MS"/>
                        <w:w w:val="120"/>
                        <w:sz w:val="20"/>
                      </w:rPr>
                      <w:t>{</w:t>
                    </w:r>
                  </w:p>
                  <w:p>
                    <w:pPr>
                      <w:spacing w:before="7"/>
                      <w:ind w:left="1193" w:right="0" w:firstLine="0"/>
                      <w:jc w:val="left"/>
                      <w:rPr>
                        <w:rFonts w:ascii="Trebuchet MS" w:hAnsi="Trebuchet MS"/>
                        <w:sz w:val="20"/>
                      </w:rPr>
                    </w:pPr>
                    <w:r>
                      <w:rPr>
                        <w:rFonts w:ascii="Trebuchet MS" w:hAnsi="Trebuchet MS"/>
                        <w:color w:val="7F0000"/>
                        <w:w w:val="130"/>
                        <w:sz w:val="20"/>
                      </w:rPr>
                      <w:t xml:space="preserve">if </w:t>
                    </w:r>
                    <w:r>
                      <w:rPr>
                        <w:rFonts w:ascii="Trebuchet MS" w:hAnsi="Trebuchet MS"/>
                        <w:w w:val="130"/>
                        <w:sz w:val="20"/>
                      </w:rPr>
                      <w:t>(matrix[i-1][j-1]</w:t>
                    </w:r>
                    <w:r>
                      <w:rPr>
                        <w:rFonts w:ascii="Trebuchet MS" w:hAnsi="Trebuchet MS"/>
                        <w:spacing w:val="1"/>
                        <w:w w:val="130"/>
                        <w:sz w:val="20"/>
                      </w:rPr>
                      <w:t xml:space="preserve"> </w:t>
                    </w:r>
                    <w:r>
                      <w:rPr>
                        <w:rFonts w:ascii="Trebuchet MS" w:hAnsi="Trebuchet MS"/>
                        <w:w w:val="130"/>
                        <w:sz w:val="20"/>
                      </w:rPr>
                      <w:t>==</w:t>
                    </w:r>
                    <w:r>
                      <w:rPr>
                        <w:rFonts w:ascii="Trebuchet MS" w:hAnsi="Trebuchet MS"/>
                        <w:spacing w:val="1"/>
                        <w:w w:val="130"/>
                        <w:sz w:val="20"/>
                      </w:rPr>
                      <w:t xml:space="preserve"> </w:t>
                    </w:r>
                    <w:r>
                      <w:rPr>
                        <w:rFonts w:ascii="Trebuchet MS" w:hAnsi="Trebuchet MS"/>
                        <w:w w:val="130"/>
                        <w:sz w:val="20"/>
                      </w:rPr>
                      <w:t>’1’) {</w:t>
                    </w:r>
                  </w:p>
                  <w:p>
                    <w:pPr>
                      <w:spacing w:before="7"/>
                      <w:ind w:left="1569" w:right="0" w:firstLine="0"/>
                      <w:jc w:val="left"/>
                      <w:rPr>
                        <w:rFonts w:ascii="Trebuchet MS"/>
                        <w:sz w:val="20"/>
                      </w:rPr>
                    </w:pPr>
                    <w:r>
                      <w:rPr>
                        <w:rFonts w:ascii="Trebuchet MS"/>
                        <w:w w:val="120"/>
                        <w:sz w:val="20"/>
                      </w:rPr>
                      <w:t>dp[i][j]</w:t>
                    </w:r>
                    <w:r>
                      <w:rPr>
                        <w:rFonts w:ascii="Trebuchet MS"/>
                        <w:spacing w:val="46"/>
                        <w:w w:val="120"/>
                        <w:sz w:val="20"/>
                      </w:rPr>
                      <w:t xml:space="preserve"> </w:t>
                    </w:r>
                    <w:r>
                      <w:rPr>
                        <w:rFonts w:ascii="Trebuchet MS"/>
                        <w:w w:val="120"/>
                        <w:sz w:val="20"/>
                      </w:rPr>
                      <w:t>=</w:t>
                    </w:r>
                    <w:r>
                      <w:rPr>
                        <w:rFonts w:ascii="Trebuchet MS"/>
                        <w:spacing w:val="46"/>
                        <w:w w:val="120"/>
                        <w:sz w:val="20"/>
                      </w:rPr>
                      <w:t xml:space="preserve"> </w:t>
                    </w:r>
                    <w:r>
                      <w:rPr>
                        <w:rFonts w:ascii="Trebuchet MS"/>
                        <w:w w:val="120"/>
                        <w:sz w:val="20"/>
                      </w:rPr>
                      <w:t>min(dp[i-1][j-1],</w:t>
                    </w:r>
                    <w:r>
                      <w:rPr>
                        <w:rFonts w:ascii="Trebuchet MS"/>
                        <w:spacing w:val="46"/>
                        <w:w w:val="120"/>
                        <w:sz w:val="20"/>
                      </w:rPr>
                      <w:t xml:space="preserve"> </w:t>
                    </w:r>
                    <w:r>
                      <w:rPr>
                        <w:rFonts w:ascii="Trebuchet MS"/>
                        <w:w w:val="120"/>
                        <w:sz w:val="20"/>
                      </w:rPr>
                      <w:t>min(dp[i][j-1],</w:t>
                    </w:r>
                    <w:r>
                      <w:rPr>
                        <w:rFonts w:ascii="Trebuchet MS"/>
                        <w:spacing w:val="47"/>
                        <w:w w:val="120"/>
                        <w:sz w:val="20"/>
                      </w:rPr>
                      <w:t xml:space="preserve"> </w:t>
                    </w:r>
                    <w:r>
                      <w:rPr>
                        <w:rFonts w:ascii="Trebuchet MS"/>
                        <w:w w:val="120"/>
                        <w:sz w:val="20"/>
                      </w:rPr>
                      <w:t>dp[i-1][j]))</w:t>
                    </w:r>
                    <w:r>
                      <w:rPr>
                        <w:rFonts w:ascii="Trebuchet MS"/>
                        <w:spacing w:val="46"/>
                        <w:w w:val="120"/>
                        <w:sz w:val="20"/>
                      </w:rPr>
                      <w:t xml:space="preserve"> </w:t>
                    </w:r>
                    <w:r>
                      <w:rPr>
                        <w:rFonts w:ascii="Trebuchet MS"/>
                        <w:w w:val="120"/>
                        <w:sz w:val="20"/>
                      </w:rPr>
                      <w:t>+</w:t>
                    </w:r>
                    <w:r>
                      <w:rPr>
                        <w:rFonts w:ascii="Trebuchet MS"/>
                        <w:spacing w:val="46"/>
                        <w:w w:val="120"/>
                        <w:sz w:val="20"/>
                      </w:rPr>
                      <w:t xml:space="preserve"> </w:t>
                    </w:r>
                    <w:r>
                      <w:rPr>
                        <w:rFonts w:ascii="Trebuchet MS"/>
                        <w:w w:val="120"/>
                        <w:sz w:val="20"/>
                      </w:rPr>
                      <w:t>1;</w:t>
                    </w:r>
                  </w:p>
                  <w:p>
                    <w:pPr>
                      <w:spacing w:before="7"/>
                      <w:ind w:left="1193" w:right="0" w:firstLine="0"/>
                      <w:jc w:val="left"/>
                      <w:rPr>
                        <w:rFonts w:ascii="Trebuchet MS"/>
                        <w:sz w:val="20"/>
                      </w:rPr>
                    </w:pPr>
                    <w:r>
                      <w:rPr>
                        <w:rFonts w:ascii="Trebuchet MS"/>
                        <w:w w:val="142"/>
                        <w:sz w:val="20"/>
                      </w:rPr>
                      <w:t>}</w:t>
                    </w:r>
                  </w:p>
                  <w:p>
                    <w:pPr>
                      <w:spacing w:before="7"/>
                      <w:ind w:left="1193" w:right="0" w:firstLine="0"/>
                      <w:jc w:val="left"/>
                      <w:rPr>
                        <w:rFonts w:ascii="Trebuchet MS"/>
                        <w:sz w:val="20"/>
                      </w:rPr>
                    </w:pPr>
                    <w:r>
                      <w:rPr>
                        <w:rFonts w:ascii="Trebuchet MS"/>
                        <w:w w:val="110"/>
                        <w:sz w:val="20"/>
                      </w:rPr>
                      <w:t>max_side</w:t>
                    </w:r>
                    <w:r>
                      <w:rPr>
                        <w:rFonts w:ascii="Trebuchet MS"/>
                        <w:spacing w:val="23"/>
                        <w:w w:val="110"/>
                        <w:sz w:val="20"/>
                      </w:rPr>
                      <w:t xml:space="preserve"> </w:t>
                    </w:r>
                    <w:r>
                      <w:rPr>
                        <w:rFonts w:ascii="Trebuchet MS"/>
                        <w:w w:val="110"/>
                        <w:sz w:val="20"/>
                      </w:rPr>
                      <w:t>=</w:t>
                    </w:r>
                    <w:r>
                      <w:rPr>
                        <w:rFonts w:ascii="Trebuchet MS"/>
                        <w:spacing w:val="23"/>
                        <w:w w:val="110"/>
                        <w:sz w:val="20"/>
                      </w:rPr>
                      <w:t xml:space="preserve"> </w:t>
                    </w:r>
                    <w:r>
                      <w:rPr>
                        <w:rFonts w:ascii="Trebuchet MS"/>
                        <w:w w:val="110"/>
                        <w:sz w:val="20"/>
                      </w:rPr>
                      <w:t>max(max_side,</w:t>
                    </w:r>
                    <w:r>
                      <w:rPr>
                        <w:rFonts w:ascii="Trebuchet MS"/>
                        <w:spacing w:val="24"/>
                        <w:w w:val="110"/>
                        <w:sz w:val="20"/>
                      </w:rPr>
                      <w:t xml:space="preserve"> </w:t>
                    </w:r>
                    <w:r>
                      <w:rPr>
                        <w:rFonts w:ascii="Trebuchet MS"/>
                        <w:w w:val="110"/>
                        <w:sz w:val="20"/>
                      </w:rPr>
                      <w:t>dp[i][j]);</w:t>
                    </w:r>
                  </w:p>
                  <w:p>
                    <w:pPr>
                      <w:spacing w:before="7"/>
                      <w:ind w:left="816" w:right="0" w:firstLine="0"/>
                      <w:jc w:val="left"/>
                      <w:rPr>
                        <w:rFonts w:ascii="Trebuchet MS"/>
                        <w:sz w:val="20"/>
                      </w:rPr>
                    </w:pPr>
                    <w:r>
                      <w:rPr>
                        <w:rFonts w:ascii="Trebuchet MS"/>
                        <w:w w:val="142"/>
                        <w:sz w:val="20"/>
                      </w:rPr>
                      <w:t>}</w:t>
                    </w:r>
                  </w:p>
                  <w:p>
                    <w:pPr>
                      <w:spacing w:before="7"/>
                      <w:ind w:left="440" w:right="0" w:firstLine="0"/>
                      <w:jc w:val="left"/>
                      <w:rPr>
                        <w:rFonts w:ascii="Trebuchet MS"/>
                        <w:sz w:val="20"/>
                      </w:rPr>
                    </w:pPr>
                    <w:r>
                      <w:rPr>
                        <w:rFonts w:ascii="Trebuchet MS"/>
                        <w:w w:val="142"/>
                        <w:sz w:val="20"/>
                      </w:rPr>
                      <w:t>}</w:t>
                    </w:r>
                  </w:p>
                  <w:p>
                    <w:pPr>
                      <w:spacing w:before="6"/>
                      <w:ind w:left="440" w:right="0" w:firstLine="0"/>
                      <w:jc w:val="left"/>
                      <w:rPr>
                        <w:rFonts w:ascii="Trebuchet MS"/>
                        <w:sz w:val="20"/>
                      </w:rPr>
                    </w:pPr>
                    <w:r>
                      <w:rPr>
                        <w:rFonts w:ascii="Trebuchet MS"/>
                        <w:color w:val="7F0000"/>
                        <w:w w:val="110"/>
                        <w:sz w:val="20"/>
                      </w:rPr>
                      <w:t>return</w:t>
                    </w:r>
                    <w:r>
                      <w:rPr>
                        <w:rFonts w:ascii="Trebuchet MS"/>
                        <w:color w:val="7F0000"/>
                        <w:spacing w:val="7"/>
                        <w:w w:val="110"/>
                        <w:sz w:val="20"/>
                      </w:rPr>
                      <w:t xml:space="preserve"> </w:t>
                    </w:r>
                    <w:r>
                      <w:rPr>
                        <w:rFonts w:ascii="Trebuchet MS"/>
                        <w:w w:val="110"/>
                        <w:sz w:val="20"/>
                      </w:rPr>
                      <w:t>max_side</w:t>
                    </w:r>
                    <w:r>
                      <w:rPr>
                        <w:rFonts w:ascii="Trebuchet MS"/>
                        <w:spacing w:val="8"/>
                        <w:w w:val="110"/>
                        <w:sz w:val="20"/>
                      </w:rPr>
                      <w:t xml:space="preserve"> </w:t>
                    </w:r>
                    <w:r>
                      <w:rPr>
                        <w:rFonts w:ascii="Trebuchet MS"/>
                        <w:w w:val="110"/>
                        <w:sz w:val="20"/>
                      </w:rPr>
                      <w:t>*</w:t>
                    </w:r>
                    <w:r>
                      <w:rPr>
                        <w:rFonts w:ascii="Trebuchet MS"/>
                        <w:spacing w:val="8"/>
                        <w:w w:val="110"/>
                        <w:sz w:val="20"/>
                      </w:rPr>
                      <w:t xml:space="preserve"> </w:t>
                    </w:r>
                    <w:r>
                      <w:rPr>
                        <w:rFonts w:ascii="Trebuchet MS"/>
                        <w:w w:val="110"/>
                        <w:sz w:val="20"/>
                      </w:rPr>
                      <w:t>max_side;</w:t>
                    </w:r>
                  </w:p>
                </w:txbxContent>
              </v:textbox>
            </v:shape>
            <w10:wrap type="topAndBottom"/>
          </v:group>
        </w:pict>
      </w:r>
    </w:p>
    <w:p>
      <w:pPr>
        <w:spacing w:after="0"/>
        <w:rPr>
          <w:rFonts w:ascii="Times New Roman"/>
          <w:sz w:val="10"/>
        </w:rPr>
        <w:sectPr>
          <w:pgSz w:w="11910" w:h="16840"/>
          <w:pgMar w:top="1200" w:right="1500" w:bottom="700" w:left="340" w:header="923" w:footer="510" w:gutter="0"/>
        </w:sectPr>
      </w:pPr>
    </w:p>
    <w:p>
      <w:pPr>
        <w:pStyle w:val="5"/>
        <w:spacing w:before="3"/>
        <w:rPr>
          <w:rFonts w:ascii="Times New Roman"/>
          <w:sz w:val="22"/>
        </w:rPr>
      </w:pPr>
    </w:p>
    <w:p>
      <w:pPr>
        <w:pStyle w:val="5"/>
        <w:ind w:left="1380"/>
        <w:rPr>
          <w:rFonts w:ascii="Times New Roman"/>
        </w:rPr>
      </w:pPr>
      <w:r>
        <w:rPr>
          <w:rFonts w:ascii="Times New Roman"/>
        </w:rPr>
        <w:pict>
          <v:group id="_x0000_s1269" o:spid="_x0000_s1269" o:spt="203" style="height:15.15pt;width:423.1pt;" coordsize="8462,303">
            <o:lock v:ext="edit"/>
            <v:shape id="_x0000_s1270" o:spid="_x0000_s1270" style="position:absolute;left:0;top:0;height:303;width:8462;" filled="f" stroked="t" coordsize="8462,303" path="m2,239l2,0m2,303l2,239m0,301l64,301m8459,239l8459,0m64,301l8398,301m8398,301l8461,301m8459,303l8459,239e">
              <v:path arrowok="t"/>
              <v:fill on="f" focussize="0,0"/>
              <v:stroke weight="0.199212598425197pt" color="#3B70B7"/>
              <v:imagedata o:title=""/>
              <o:lock v:ext="edit"/>
            </v:shape>
            <v:shape id="_x0000_s1271" o:spid="_x0000_s1271" o:spt="202" type="#_x0000_t202" style="position:absolute;left:63;top:0;height:239;width:125;" filled="f" stroked="f" coordsize="21600,21600">
              <v:path/>
              <v:fill on="f" focussize="0,0"/>
              <v:stroke on="f" joinstyle="miter"/>
              <v:imagedata o:title=""/>
              <o:lock v:ext="edit"/>
              <v:textbox inset="0mm,0mm,0mm,0mm">
                <w:txbxContent>
                  <w:p>
                    <w:pPr>
                      <w:spacing w:before="0" w:line="211" w:lineRule="exact"/>
                      <w:ind w:left="0" w:right="0" w:firstLine="0"/>
                      <w:jc w:val="left"/>
                      <w:rPr>
                        <w:rFonts w:ascii="Trebuchet MS"/>
                        <w:sz w:val="20"/>
                      </w:rPr>
                    </w:pPr>
                    <w:r>
                      <w:rPr>
                        <w:rFonts w:ascii="Trebuchet MS"/>
                        <w:w w:val="142"/>
                        <w:sz w:val="20"/>
                      </w:rPr>
                      <w:t>}</w:t>
                    </w:r>
                  </w:p>
                </w:txbxContent>
              </v:textbox>
            </v:shape>
            <w10:wrap type="none"/>
            <w10:anchorlock/>
          </v:group>
        </w:pict>
      </w:r>
    </w:p>
    <w:p>
      <w:pPr>
        <w:pStyle w:val="5"/>
        <w:rPr>
          <w:rFonts w:ascii="Times New Roman"/>
        </w:rPr>
      </w:pPr>
    </w:p>
    <w:p>
      <w:pPr>
        <w:pStyle w:val="3"/>
        <w:numPr>
          <w:ilvl w:val="1"/>
          <w:numId w:val="24"/>
        </w:numPr>
        <w:tabs>
          <w:tab w:val="left" w:pos="1968"/>
        </w:tabs>
        <w:spacing w:before="213" w:after="0" w:line="240" w:lineRule="auto"/>
        <w:ind w:left="1967" w:right="0" w:hanging="523"/>
        <w:jc w:val="left"/>
      </w:pPr>
      <w:bookmarkStart w:id="89" w:name="_bookmark34"/>
      <w:bookmarkEnd w:id="89"/>
      <w:bookmarkStart w:id="90" w:name="_bookmark34"/>
      <w:bookmarkEnd w:id="90"/>
      <w:bookmarkStart w:id="91" w:name="7.4 分割类型题"/>
      <w:bookmarkEnd w:id="91"/>
      <w:r>
        <w:rPr>
          <w:color w:val="3B70B7"/>
        </w:rPr>
        <w:t>分割类型题</w:t>
      </w:r>
    </w:p>
    <w:p>
      <w:pPr>
        <w:pStyle w:val="4"/>
        <w:spacing w:before="260"/>
      </w:pPr>
      <w:r>
        <w:fldChar w:fldCharType="begin"/>
      </w:r>
      <w:r>
        <w:instrText xml:space="preserve"> HYPERLINK "https://leetcode.com/problems/perfect-squares/" \h </w:instrText>
      </w:r>
      <w:r>
        <w:fldChar w:fldCharType="separate"/>
      </w:r>
      <w:r>
        <w:rPr>
          <w:color w:val="7F0000"/>
        </w:rPr>
        <w:t>279.</w:t>
      </w:r>
      <w:r>
        <w:rPr>
          <w:color w:val="7F0000"/>
          <w:spacing w:val="16"/>
        </w:rPr>
        <w:t xml:space="preserve"> </w:t>
      </w:r>
      <w:r>
        <w:rPr>
          <w:color w:val="7F0000"/>
        </w:rPr>
        <w:t>Perfect</w:t>
      </w:r>
      <w:r>
        <w:rPr>
          <w:color w:val="7F0000"/>
          <w:spacing w:val="-7"/>
        </w:rPr>
        <w:t xml:space="preserve"> </w:t>
      </w:r>
      <w:r>
        <w:rPr>
          <w:color w:val="7F0000"/>
        </w:rPr>
        <w:t>Squares</w:t>
      </w:r>
      <w:r>
        <w:rPr>
          <w:color w:val="7F0000"/>
          <w:spacing w:val="-7"/>
        </w:rPr>
        <w:t xml:space="preserve"> </w:t>
      </w:r>
      <w:r>
        <w:rPr>
          <w:color w:val="7F0000"/>
        </w:rPr>
        <w:t>(Medium)</w:t>
      </w:r>
      <w:r>
        <w:rPr>
          <w:color w:val="7F0000"/>
        </w:rPr>
        <w:fldChar w:fldCharType="end"/>
      </w:r>
    </w:p>
    <w:p>
      <w:pPr>
        <w:spacing w:before="148"/>
        <w:ind w:left="1445" w:right="0" w:firstLine="0"/>
        <w:jc w:val="left"/>
        <w:rPr>
          <w:rFonts w:hint="eastAsia" w:ascii="Microsoft YaHei UI" w:eastAsia="Microsoft YaHei UI"/>
          <w:b/>
          <w:sz w:val="24"/>
        </w:rPr>
      </w:pPr>
      <w:r>
        <w:rPr>
          <w:rFonts w:hint="eastAsia" w:ascii="Microsoft YaHei UI" w:eastAsia="Microsoft YaHei UI"/>
          <w:b/>
          <w:color w:val="3B70B7"/>
          <w:w w:val="95"/>
          <w:sz w:val="24"/>
        </w:rPr>
        <w:t>题目描述</w:t>
      </w:r>
    </w:p>
    <w:p>
      <w:pPr>
        <w:pStyle w:val="5"/>
        <w:spacing w:before="130"/>
        <w:ind w:left="1844"/>
      </w:pPr>
      <w:r>
        <w:rPr>
          <w:w w:val="95"/>
        </w:rPr>
        <w:t>给定一个正整数，求其最少可以由几个完全平方数相加构成。</w:t>
      </w:r>
    </w:p>
    <w:p>
      <w:pPr>
        <w:pStyle w:val="5"/>
        <w:spacing w:before="12"/>
        <w:rPr>
          <w:sz w:val="22"/>
        </w:rPr>
      </w:pPr>
    </w:p>
    <w:p>
      <w:pPr>
        <w:pStyle w:val="4"/>
        <w:rPr>
          <w:rFonts w:hint="eastAsia" w:ascii="Microsoft YaHei UI" w:eastAsia="Microsoft YaHei UI"/>
        </w:rPr>
      </w:pPr>
      <w:r>
        <w:rPr>
          <w:rFonts w:hint="eastAsia" w:ascii="Microsoft YaHei UI" w:eastAsia="Microsoft YaHei UI"/>
          <w:color w:val="3B70B7"/>
          <w:w w:val="95"/>
        </w:rPr>
        <w:t>输入输出样例</w:t>
      </w:r>
    </w:p>
    <w:p>
      <w:pPr>
        <w:pStyle w:val="5"/>
        <w:spacing w:before="130" w:line="302" w:lineRule="auto"/>
        <w:ind w:left="1445" w:right="283" w:firstLine="398"/>
      </w:pPr>
      <w:r>
        <w:rPr>
          <w:w w:val="95"/>
        </w:rPr>
        <w:t>输入是给定的正整数，输出也是一个正整数，表示输入的数字最少可以由几个完全平方数相</w:t>
      </w:r>
      <w:r>
        <w:rPr>
          <w:spacing w:val="50"/>
          <w:w w:val="95"/>
        </w:rPr>
        <w:t xml:space="preserve"> </w:t>
      </w:r>
      <w:r>
        <w:t>加构成。</w:t>
      </w:r>
    </w:p>
    <w:p>
      <w:pPr>
        <w:pStyle w:val="5"/>
        <w:spacing w:before="5"/>
        <w:rPr>
          <w:sz w:val="23"/>
        </w:rPr>
      </w:pPr>
      <w:r>
        <w:pict>
          <v:shape id="_x0000_s1272" o:spid="_x0000_s1272" o:spt="202" type="#_x0000_t202" style="position:absolute;left:0pt;margin-left:86.2pt;margin-top:17.05pt;height:30.1pt;width:422.9pt;mso-position-horizontal-relative:page;mso-wrap-distance-bottom:0pt;mso-wrap-distance-top:0pt;z-index:-15665152;mso-width-relative:page;mso-height-relative:page;" filled="f" stroked="t" coordsize="21600,21600">
            <v:path/>
            <v:fill on="f" focussize="0,0"/>
            <v:stroke weight="0.199212598425197pt" color="#3B70B7"/>
            <v:imagedata o:title=""/>
            <o:lock v:ext="edit"/>
            <v:textbox inset="0mm,0mm,0mm,0mm">
              <w:txbxContent>
                <w:p>
                  <w:pPr>
                    <w:pStyle w:val="5"/>
                    <w:spacing w:before="39" w:line="247" w:lineRule="auto"/>
                    <w:ind w:left="59" w:right="6434"/>
                    <w:rPr>
                      <w:rFonts w:ascii="Trebuchet MS"/>
                    </w:rPr>
                  </w:pPr>
                  <w:r>
                    <w:rPr>
                      <w:rFonts w:ascii="Trebuchet MS"/>
                      <w:w w:val="105"/>
                    </w:rPr>
                    <w:t>Input:</w:t>
                  </w:r>
                  <w:r>
                    <w:rPr>
                      <w:rFonts w:ascii="Trebuchet MS"/>
                      <w:spacing w:val="47"/>
                      <w:w w:val="105"/>
                    </w:rPr>
                    <w:t xml:space="preserve"> </w:t>
                  </w:r>
                  <w:r>
                    <w:rPr>
                      <w:rFonts w:ascii="Trebuchet MS"/>
                      <w:w w:val="105"/>
                    </w:rPr>
                    <w:t>n</w:t>
                  </w:r>
                  <w:r>
                    <w:rPr>
                      <w:rFonts w:ascii="Trebuchet MS"/>
                      <w:spacing w:val="47"/>
                      <w:w w:val="105"/>
                    </w:rPr>
                    <w:t xml:space="preserve"> </w:t>
                  </w:r>
                  <w:r>
                    <w:rPr>
                      <w:rFonts w:ascii="Trebuchet MS"/>
                      <w:w w:val="105"/>
                    </w:rPr>
                    <w:t>=</w:t>
                  </w:r>
                  <w:r>
                    <w:rPr>
                      <w:rFonts w:ascii="Trebuchet MS"/>
                      <w:spacing w:val="47"/>
                      <w:w w:val="105"/>
                    </w:rPr>
                    <w:t xml:space="preserve"> </w:t>
                  </w:r>
                  <w:r>
                    <w:rPr>
                      <w:rFonts w:ascii="Trebuchet MS"/>
                      <w:w w:val="105"/>
                    </w:rPr>
                    <w:t>13</w:t>
                  </w:r>
                  <w:r>
                    <w:rPr>
                      <w:rFonts w:ascii="Trebuchet MS"/>
                      <w:spacing w:val="-61"/>
                      <w:w w:val="105"/>
                    </w:rPr>
                    <w:t xml:space="preserve"> </w:t>
                  </w:r>
                  <w:r>
                    <w:rPr>
                      <w:rFonts w:ascii="Trebuchet MS"/>
                      <w:w w:val="105"/>
                    </w:rPr>
                    <w:t>Output:</w:t>
                  </w:r>
                  <w:r>
                    <w:rPr>
                      <w:rFonts w:ascii="Trebuchet MS"/>
                      <w:spacing w:val="39"/>
                      <w:w w:val="105"/>
                    </w:rPr>
                    <w:t xml:space="preserve"> </w:t>
                  </w:r>
                  <w:r>
                    <w:rPr>
                      <w:rFonts w:ascii="Trebuchet MS"/>
                      <w:w w:val="105"/>
                    </w:rPr>
                    <w:t>2</w:t>
                  </w:r>
                </w:p>
              </w:txbxContent>
            </v:textbox>
            <w10:wrap type="topAndBottom"/>
          </v:shape>
        </w:pict>
      </w:r>
    </w:p>
    <w:p>
      <w:pPr>
        <w:pStyle w:val="5"/>
        <w:spacing w:before="149"/>
        <w:ind w:left="1844"/>
      </w:pPr>
      <w:r>
        <w:rPr>
          <w:w w:val="95"/>
        </w:rPr>
        <w:t>在这个样例中，</w:t>
      </w:r>
      <w:r>
        <w:rPr>
          <w:rFonts w:ascii="Times New Roman" w:eastAsia="Times New Roman"/>
          <w:w w:val="95"/>
        </w:rPr>
        <w:t>13</w:t>
      </w:r>
      <w:r>
        <w:rPr>
          <w:rFonts w:ascii="Times New Roman" w:eastAsia="Times New Roman"/>
          <w:spacing w:val="84"/>
        </w:rPr>
        <w:t xml:space="preserve"> </w:t>
      </w:r>
      <w:r>
        <w:rPr>
          <w:spacing w:val="4"/>
          <w:w w:val="95"/>
        </w:rPr>
        <w:t xml:space="preserve">的最少构成方法为 </w:t>
      </w:r>
      <w:r>
        <w:rPr>
          <w:rFonts w:ascii="Times New Roman" w:eastAsia="Times New Roman"/>
          <w:w w:val="95"/>
        </w:rPr>
        <w:t>4+9</w:t>
      </w:r>
      <w:r>
        <w:rPr>
          <w:w w:val="95"/>
        </w:rPr>
        <w:t>。</w:t>
      </w:r>
    </w:p>
    <w:p>
      <w:pPr>
        <w:pStyle w:val="5"/>
        <w:rPr>
          <w:sz w:val="23"/>
        </w:rPr>
      </w:pPr>
    </w:p>
    <w:p>
      <w:pPr>
        <w:pStyle w:val="4"/>
        <w:rPr>
          <w:rFonts w:hint="eastAsia" w:ascii="Microsoft YaHei UI" w:eastAsia="Microsoft YaHei UI"/>
        </w:rPr>
      </w:pPr>
      <w:r>
        <w:rPr>
          <w:rFonts w:hint="eastAsia" w:ascii="Microsoft YaHei UI" w:eastAsia="Microsoft YaHei UI"/>
          <w:color w:val="3B70B7"/>
          <w:w w:val="95"/>
        </w:rPr>
        <w:t>题解</w:t>
      </w:r>
    </w:p>
    <w:p>
      <w:pPr>
        <w:pStyle w:val="5"/>
        <w:spacing w:before="129" w:line="302" w:lineRule="auto"/>
        <w:ind w:left="1445" w:right="283" w:firstLine="398"/>
        <w:jc w:val="both"/>
      </w:pPr>
      <w:r>
        <w:rPr>
          <w:w w:val="95"/>
        </w:rPr>
        <w:t>对于分割类型题，动态规划的状态转移方程通常并不依赖相邻的位置，而是依赖于满足分割</w:t>
      </w:r>
      <w:r>
        <w:rPr>
          <w:spacing w:val="60"/>
          <w:w w:val="95"/>
        </w:rPr>
        <w:t xml:space="preserve"> </w:t>
      </w:r>
      <w:r>
        <w:rPr>
          <w:spacing w:val="1"/>
          <w:w w:val="95"/>
        </w:rPr>
        <w:t xml:space="preserve">条件的位置。我们定义一个一维矩阵 </w:t>
      </w:r>
      <w:r>
        <w:rPr>
          <w:rFonts w:ascii="Times New Roman" w:hAnsi="Times New Roman" w:eastAsia="Times New Roman"/>
          <w:w w:val="95"/>
        </w:rPr>
        <w:t>dp</w:t>
      </w:r>
      <w:r>
        <w:rPr>
          <w:spacing w:val="8"/>
          <w:w w:val="95"/>
        </w:rPr>
        <w:t xml:space="preserve">，其中 </w:t>
      </w:r>
      <w:r>
        <w:rPr>
          <w:rFonts w:ascii="Times New Roman" w:hAnsi="Times New Roman" w:eastAsia="Times New Roman"/>
          <w:w w:val="95"/>
        </w:rPr>
        <w:t>dp[i]</w:t>
      </w:r>
      <w:r>
        <w:rPr>
          <w:rFonts w:ascii="Times New Roman" w:hAnsi="Times New Roman" w:eastAsia="Times New Roman"/>
          <w:spacing w:val="35"/>
          <w:w w:val="95"/>
        </w:rPr>
        <w:t xml:space="preserve"> </w:t>
      </w:r>
      <w:r>
        <w:rPr>
          <w:spacing w:val="7"/>
          <w:w w:val="95"/>
        </w:rPr>
        <w:t xml:space="preserve">表示数字 </w:t>
      </w:r>
      <w:r>
        <w:rPr>
          <w:rFonts w:ascii="Times New Roman" w:hAnsi="Times New Roman" w:eastAsia="Times New Roman"/>
          <w:w w:val="95"/>
        </w:rPr>
        <w:t>i</w:t>
      </w:r>
      <w:r>
        <w:rPr>
          <w:rFonts w:ascii="Times New Roman" w:hAnsi="Times New Roman" w:eastAsia="Times New Roman"/>
          <w:spacing w:val="35"/>
          <w:w w:val="95"/>
        </w:rPr>
        <w:t xml:space="preserve"> </w:t>
      </w:r>
      <w:r>
        <w:rPr>
          <w:w w:val="95"/>
        </w:rPr>
        <w:t>最少可以由几个完全平方数相加</w:t>
      </w:r>
      <w:r>
        <w:rPr>
          <w:spacing w:val="-2"/>
          <w:w w:val="95"/>
        </w:rPr>
        <w:t xml:space="preserve">构成。在本题中，位置 </w:t>
      </w:r>
      <w:r>
        <w:rPr>
          <w:rFonts w:ascii="Times New Roman" w:hAnsi="Times New Roman" w:eastAsia="Times New Roman"/>
          <w:w w:val="95"/>
        </w:rPr>
        <w:t>i</w:t>
      </w:r>
      <w:r>
        <w:rPr>
          <w:rFonts w:ascii="Times New Roman" w:hAnsi="Times New Roman" w:eastAsia="Times New Roman"/>
          <w:spacing w:val="29"/>
          <w:w w:val="95"/>
        </w:rPr>
        <w:t xml:space="preserve"> </w:t>
      </w:r>
      <w:r>
        <w:rPr>
          <w:spacing w:val="-5"/>
          <w:w w:val="95"/>
        </w:rPr>
        <w:t xml:space="preserve">只依赖 </w:t>
      </w:r>
      <w:r>
        <w:rPr>
          <w:rFonts w:ascii="Times New Roman" w:hAnsi="Times New Roman" w:eastAsia="Times New Roman"/>
          <w:w w:val="95"/>
        </w:rPr>
        <w:t>i</w:t>
      </w:r>
      <w:r>
        <w:rPr>
          <w:rFonts w:ascii="Times New Roman" w:hAnsi="Times New Roman" w:eastAsia="Times New Roman"/>
          <w:spacing w:val="23"/>
          <w:w w:val="95"/>
        </w:rPr>
        <w:t xml:space="preserve"> - </w:t>
      </w:r>
      <w:r>
        <w:rPr>
          <w:rFonts w:ascii="Times New Roman" w:hAnsi="Times New Roman" w:eastAsia="Times New Roman"/>
          <w:i/>
          <w:w w:val="95"/>
        </w:rPr>
        <w:t>k</w:t>
      </w:r>
      <w:r>
        <w:rPr>
          <w:rFonts w:ascii="Times New Roman" w:hAnsi="Times New Roman" w:eastAsia="Times New Roman"/>
          <w:w w:val="95"/>
          <w:vertAlign w:val="superscript"/>
        </w:rPr>
        <w:t>2</w:t>
      </w:r>
      <w:r>
        <w:rPr>
          <w:rFonts w:ascii="Times New Roman" w:hAnsi="Times New Roman" w:eastAsia="Times New Roman"/>
          <w:spacing w:val="44"/>
          <w:w w:val="95"/>
          <w:vertAlign w:val="baseline"/>
        </w:rPr>
        <w:t xml:space="preserve"> </w:t>
      </w:r>
      <w:r>
        <w:rPr>
          <w:spacing w:val="-3"/>
          <w:w w:val="95"/>
          <w:vertAlign w:val="baseline"/>
        </w:rPr>
        <w:t xml:space="preserve">的位置，如 </w:t>
      </w:r>
      <w:r>
        <w:rPr>
          <w:rFonts w:ascii="Times New Roman" w:hAnsi="Times New Roman" w:eastAsia="Times New Roman"/>
          <w:w w:val="95"/>
          <w:vertAlign w:val="baseline"/>
        </w:rPr>
        <w:t>i</w:t>
      </w:r>
      <w:r>
        <w:rPr>
          <w:rFonts w:ascii="Times New Roman" w:hAnsi="Times New Roman" w:eastAsia="Times New Roman"/>
          <w:spacing w:val="19"/>
          <w:w w:val="95"/>
          <w:vertAlign w:val="baseline"/>
        </w:rPr>
        <w:t xml:space="preserve"> - </w:t>
      </w:r>
      <w:r>
        <w:rPr>
          <w:rFonts w:ascii="Times New Roman" w:hAnsi="Times New Roman" w:eastAsia="Times New Roman"/>
          <w:w w:val="95"/>
          <w:vertAlign w:val="baseline"/>
        </w:rPr>
        <w:t>1</w:t>
      </w:r>
      <w:r>
        <w:rPr>
          <w:w w:val="95"/>
          <w:vertAlign w:val="baseline"/>
        </w:rPr>
        <w:t>、</w:t>
      </w:r>
      <w:r>
        <w:rPr>
          <w:rFonts w:ascii="Times New Roman" w:hAnsi="Times New Roman" w:eastAsia="Times New Roman"/>
          <w:w w:val="95"/>
          <w:vertAlign w:val="baseline"/>
        </w:rPr>
        <w:t>i</w:t>
      </w:r>
      <w:r>
        <w:rPr>
          <w:rFonts w:ascii="Times New Roman" w:hAnsi="Times New Roman" w:eastAsia="Times New Roman"/>
          <w:spacing w:val="19"/>
          <w:w w:val="95"/>
          <w:vertAlign w:val="baseline"/>
        </w:rPr>
        <w:t xml:space="preserve"> - </w:t>
      </w:r>
      <w:r>
        <w:rPr>
          <w:rFonts w:ascii="Times New Roman" w:hAnsi="Times New Roman" w:eastAsia="Times New Roman"/>
          <w:w w:val="95"/>
          <w:vertAlign w:val="baseline"/>
        </w:rPr>
        <w:t>4</w:t>
      </w:r>
      <w:r>
        <w:rPr>
          <w:w w:val="95"/>
          <w:vertAlign w:val="baseline"/>
        </w:rPr>
        <w:t>、</w:t>
      </w:r>
      <w:r>
        <w:rPr>
          <w:rFonts w:ascii="Times New Roman" w:hAnsi="Times New Roman" w:eastAsia="Times New Roman"/>
          <w:w w:val="95"/>
          <w:vertAlign w:val="baseline"/>
        </w:rPr>
        <w:t>i</w:t>
      </w:r>
      <w:r>
        <w:rPr>
          <w:rFonts w:ascii="Times New Roman" w:hAnsi="Times New Roman" w:eastAsia="Times New Roman"/>
          <w:spacing w:val="19"/>
          <w:w w:val="95"/>
          <w:vertAlign w:val="baseline"/>
        </w:rPr>
        <w:t xml:space="preserve"> - </w:t>
      </w:r>
      <w:r>
        <w:rPr>
          <w:rFonts w:ascii="Times New Roman" w:hAnsi="Times New Roman" w:eastAsia="Times New Roman"/>
          <w:w w:val="95"/>
          <w:vertAlign w:val="baseline"/>
        </w:rPr>
        <w:t>9</w:t>
      </w:r>
      <w:r>
        <w:rPr>
          <w:rFonts w:ascii="Times New Roman" w:hAnsi="Times New Roman" w:eastAsia="Times New Roman"/>
          <w:spacing w:val="29"/>
          <w:w w:val="95"/>
          <w:vertAlign w:val="baseline"/>
        </w:rPr>
        <w:t xml:space="preserve"> </w:t>
      </w:r>
      <w:r>
        <w:rPr>
          <w:w w:val="95"/>
          <w:vertAlign w:val="baseline"/>
        </w:rPr>
        <w:t>等等，才能满足完全平方分割</w:t>
      </w:r>
      <w:r>
        <w:rPr>
          <w:spacing w:val="-6"/>
          <w:w w:val="95"/>
          <w:vertAlign w:val="baseline"/>
        </w:rPr>
        <w:t xml:space="preserve">的条件。因此 </w:t>
      </w:r>
      <w:r>
        <w:rPr>
          <w:rFonts w:ascii="Times New Roman" w:hAnsi="Times New Roman" w:eastAsia="Times New Roman"/>
          <w:w w:val="95"/>
          <w:vertAlign w:val="baseline"/>
        </w:rPr>
        <w:t>dp[i]</w:t>
      </w:r>
      <w:r>
        <w:rPr>
          <w:rFonts w:ascii="Times New Roman" w:hAnsi="Times New Roman" w:eastAsia="Times New Roman"/>
          <w:spacing w:val="8"/>
          <w:w w:val="95"/>
          <w:vertAlign w:val="baseline"/>
        </w:rPr>
        <w:t xml:space="preserve"> </w:t>
      </w:r>
      <w:r>
        <w:rPr>
          <w:spacing w:val="-4"/>
          <w:w w:val="95"/>
          <w:vertAlign w:val="baseline"/>
        </w:rPr>
        <w:t xml:space="preserve">可以取的最小值即为 </w:t>
      </w:r>
      <w:r>
        <w:rPr>
          <w:rFonts w:ascii="Times New Roman" w:hAnsi="Times New Roman" w:eastAsia="Times New Roman"/>
          <w:w w:val="95"/>
          <w:vertAlign w:val="baseline"/>
        </w:rPr>
        <w:t>1</w:t>
      </w:r>
      <w:r>
        <w:rPr>
          <w:rFonts w:ascii="Times New Roman" w:hAnsi="Times New Roman" w:eastAsia="Times New Roman"/>
          <w:spacing w:val="4"/>
          <w:w w:val="95"/>
          <w:vertAlign w:val="baseline"/>
        </w:rPr>
        <w:t xml:space="preserve"> + </w:t>
      </w:r>
      <w:r>
        <w:rPr>
          <w:rFonts w:ascii="Times New Roman" w:hAnsi="Times New Roman" w:eastAsia="Times New Roman"/>
          <w:w w:val="95"/>
          <w:vertAlign w:val="baseline"/>
        </w:rPr>
        <w:t>min(dp[i-1],</w:t>
      </w:r>
      <w:r>
        <w:rPr>
          <w:rFonts w:ascii="Times New Roman" w:hAnsi="Times New Roman" w:eastAsia="Times New Roman"/>
          <w:spacing w:val="7"/>
          <w:w w:val="95"/>
          <w:vertAlign w:val="baseline"/>
        </w:rPr>
        <w:t xml:space="preserve"> </w:t>
      </w:r>
      <w:r>
        <w:rPr>
          <w:rFonts w:ascii="Times New Roman" w:hAnsi="Times New Roman" w:eastAsia="Times New Roman"/>
          <w:w w:val="95"/>
          <w:vertAlign w:val="baseline"/>
        </w:rPr>
        <w:t>dp[i-4],</w:t>
      </w:r>
      <w:r>
        <w:rPr>
          <w:rFonts w:ascii="Times New Roman" w:hAnsi="Times New Roman" w:eastAsia="Times New Roman"/>
          <w:spacing w:val="8"/>
          <w:w w:val="95"/>
          <w:vertAlign w:val="baseline"/>
        </w:rPr>
        <w:t xml:space="preserve"> </w:t>
      </w:r>
      <w:r>
        <w:rPr>
          <w:rFonts w:ascii="Times New Roman" w:hAnsi="Times New Roman" w:eastAsia="Times New Roman"/>
          <w:w w:val="95"/>
          <w:vertAlign w:val="baseline"/>
        </w:rPr>
        <w:t>dp[i-9]</w:t>
      </w:r>
      <w:r>
        <w:rPr>
          <w:rFonts w:ascii="Times New Roman" w:hAnsi="Times New Roman" w:eastAsia="Times New Roman"/>
          <w:spacing w:val="9"/>
          <w:w w:val="95"/>
          <w:vertAlign w:val="baseline"/>
        </w:rPr>
        <w:t xml:space="preserve"> </w:t>
      </w:r>
      <w:r>
        <w:rPr>
          <w:rFonts w:ascii="Cambria" w:hAnsi="Cambria" w:eastAsia="Cambria"/>
          <w:w w:val="95"/>
          <w:vertAlign w:val="baseline"/>
        </w:rPr>
        <w:t>· · ·</w:t>
      </w:r>
      <w:r>
        <w:rPr>
          <w:rFonts w:ascii="Cambria" w:hAnsi="Cambria" w:eastAsia="Cambria"/>
          <w:spacing w:val="-3"/>
          <w:w w:val="95"/>
          <w:vertAlign w:val="baseline"/>
        </w:rPr>
        <w:t xml:space="preserve"> </w:t>
      </w:r>
      <w:r>
        <w:rPr>
          <w:rFonts w:ascii="Times New Roman" w:hAnsi="Times New Roman" w:eastAsia="Times New Roman"/>
          <w:w w:val="95"/>
          <w:vertAlign w:val="baseline"/>
        </w:rPr>
        <w:t>)</w:t>
      </w:r>
      <w:r>
        <w:rPr>
          <w:w w:val="95"/>
          <w:vertAlign w:val="baseline"/>
        </w:rPr>
        <w:t>。</w:t>
      </w:r>
    </w:p>
    <w:p>
      <w:pPr>
        <w:pStyle w:val="5"/>
        <w:spacing w:before="6"/>
        <w:rPr>
          <w:sz w:val="23"/>
        </w:rPr>
      </w:pPr>
      <w:r>
        <w:pict>
          <v:shape id="_x0000_s1273" o:spid="_x0000_s1273" o:spt="202" type="#_x0000_t202" style="position:absolute;left:0pt;margin-left:86.2pt;margin-top:17.05pt;height:125.75pt;width:422.9pt;mso-position-horizontal-relative:page;mso-wrap-distance-bottom:0pt;mso-wrap-distance-top:0pt;z-index:-15665152;mso-width-relative:page;mso-height-relative:page;" filled="f" stroked="t" coordsize="21600,21600">
            <v:path/>
            <v:fill on="f" focussize="0,0"/>
            <v:stroke weight="0.199212598425197pt" color="#3B70B7"/>
            <v:imagedata o:title=""/>
            <o:lock v:ext="edit"/>
            <v:textbox inset="0mm,0mm,0mm,0mm">
              <w:txbxContent>
                <w:p>
                  <w:pPr>
                    <w:pStyle w:val="5"/>
                    <w:spacing w:before="39"/>
                    <w:ind w:left="59"/>
                    <w:rPr>
                      <w:rFonts w:ascii="Trebuchet MS"/>
                    </w:rPr>
                  </w:pPr>
                  <w:r>
                    <w:rPr>
                      <w:rFonts w:ascii="Trebuchet MS"/>
                      <w:color w:val="7F0000"/>
                      <w:w w:val="115"/>
                    </w:rPr>
                    <w:t>int</w:t>
                  </w:r>
                  <w:r>
                    <w:rPr>
                      <w:rFonts w:ascii="Trebuchet MS"/>
                      <w:color w:val="7F0000"/>
                      <w:spacing w:val="10"/>
                      <w:w w:val="115"/>
                    </w:rPr>
                    <w:t xml:space="preserve"> </w:t>
                  </w:r>
                  <w:r>
                    <w:rPr>
                      <w:rFonts w:ascii="Trebuchet MS"/>
                      <w:w w:val="115"/>
                    </w:rPr>
                    <w:t>numSquares(</w:t>
                  </w:r>
                  <w:r>
                    <w:rPr>
                      <w:rFonts w:ascii="Trebuchet MS"/>
                      <w:color w:val="7F0000"/>
                      <w:w w:val="115"/>
                    </w:rPr>
                    <w:t>int</w:t>
                  </w:r>
                  <w:r>
                    <w:rPr>
                      <w:rFonts w:ascii="Trebuchet MS"/>
                      <w:color w:val="7F0000"/>
                      <w:spacing w:val="10"/>
                      <w:w w:val="115"/>
                    </w:rPr>
                    <w:t xml:space="preserve"> </w:t>
                  </w:r>
                  <w:r>
                    <w:rPr>
                      <w:rFonts w:ascii="Trebuchet MS"/>
                      <w:w w:val="115"/>
                    </w:rPr>
                    <w:t>n)</w:t>
                  </w:r>
                  <w:r>
                    <w:rPr>
                      <w:rFonts w:ascii="Trebuchet MS"/>
                      <w:spacing w:val="10"/>
                      <w:w w:val="115"/>
                    </w:rPr>
                    <w:t xml:space="preserve"> </w:t>
                  </w:r>
                  <w:r>
                    <w:rPr>
                      <w:rFonts w:ascii="Trebuchet MS"/>
                      <w:w w:val="115"/>
                    </w:rPr>
                    <w:t>{</w:t>
                  </w:r>
                </w:p>
                <w:p>
                  <w:pPr>
                    <w:pStyle w:val="5"/>
                    <w:spacing w:before="7" w:line="247" w:lineRule="auto"/>
                    <w:ind w:left="436" w:right="4769"/>
                    <w:rPr>
                      <w:rFonts w:ascii="Trebuchet MS"/>
                    </w:rPr>
                  </w:pPr>
                  <w:r>
                    <w:rPr>
                      <w:rFonts w:ascii="Trebuchet MS"/>
                      <w:w w:val="110"/>
                    </w:rPr>
                    <w:t>vector&lt;</w:t>
                  </w:r>
                  <w:r>
                    <w:rPr>
                      <w:rFonts w:ascii="Trebuchet MS"/>
                      <w:color w:val="7F0000"/>
                      <w:w w:val="110"/>
                    </w:rPr>
                    <w:t>int</w:t>
                  </w:r>
                  <w:r>
                    <w:rPr>
                      <w:rFonts w:ascii="Trebuchet MS"/>
                      <w:w w:val="110"/>
                    </w:rPr>
                    <w:t>&gt;</w:t>
                  </w:r>
                  <w:r>
                    <w:rPr>
                      <w:rFonts w:ascii="Trebuchet MS"/>
                      <w:spacing w:val="15"/>
                      <w:w w:val="110"/>
                    </w:rPr>
                    <w:t xml:space="preserve"> </w:t>
                  </w:r>
                  <w:r>
                    <w:rPr>
                      <w:rFonts w:ascii="Trebuchet MS"/>
                      <w:w w:val="110"/>
                    </w:rPr>
                    <w:t>dp(n</w:t>
                  </w:r>
                  <w:r>
                    <w:rPr>
                      <w:rFonts w:ascii="Trebuchet MS"/>
                      <w:spacing w:val="16"/>
                      <w:w w:val="110"/>
                    </w:rPr>
                    <w:t xml:space="preserve"> </w:t>
                  </w:r>
                  <w:r>
                    <w:rPr>
                      <w:rFonts w:ascii="Trebuchet MS"/>
                      <w:w w:val="110"/>
                    </w:rPr>
                    <w:t>+</w:t>
                  </w:r>
                  <w:r>
                    <w:rPr>
                      <w:rFonts w:ascii="Trebuchet MS"/>
                      <w:spacing w:val="16"/>
                      <w:w w:val="110"/>
                    </w:rPr>
                    <w:t xml:space="preserve"> </w:t>
                  </w:r>
                  <w:r>
                    <w:rPr>
                      <w:rFonts w:ascii="Trebuchet MS"/>
                      <w:w w:val="110"/>
                    </w:rPr>
                    <w:t>1,</w:t>
                  </w:r>
                  <w:r>
                    <w:rPr>
                      <w:rFonts w:ascii="Trebuchet MS"/>
                      <w:spacing w:val="16"/>
                      <w:w w:val="110"/>
                    </w:rPr>
                    <w:t xml:space="preserve"> </w:t>
                  </w:r>
                  <w:r>
                    <w:rPr>
                      <w:rFonts w:ascii="Trebuchet MS"/>
                      <w:w w:val="110"/>
                    </w:rPr>
                    <w:t>INT_MAX);</w:t>
                  </w:r>
                  <w:r>
                    <w:rPr>
                      <w:rFonts w:ascii="Trebuchet MS"/>
                      <w:spacing w:val="-64"/>
                      <w:w w:val="110"/>
                    </w:rPr>
                    <w:t xml:space="preserve"> </w:t>
                  </w:r>
                  <w:r>
                    <w:rPr>
                      <w:rFonts w:ascii="Trebuchet MS"/>
                      <w:w w:val="110"/>
                    </w:rPr>
                    <w:t>dp[0]</w:t>
                  </w:r>
                  <w:r>
                    <w:rPr>
                      <w:rFonts w:ascii="Trebuchet MS"/>
                      <w:spacing w:val="38"/>
                      <w:w w:val="110"/>
                    </w:rPr>
                    <w:t xml:space="preserve"> </w:t>
                  </w:r>
                  <w:r>
                    <w:rPr>
                      <w:rFonts w:ascii="Trebuchet MS"/>
                      <w:w w:val="110"/>
                    </w:rPr>
                    <w:t>=</w:t>
                  </w:r>
                  <w:r>
                    <w:rPr>
                      <w:rFonts w:ascii="Trebuchet MS"/>
                      <w:spacing w:val="38"/>
                      <w:w w:val="110"/>
                    </w:rPr>
                    <w:t xml:space="preserve"> </w:t>
                  </w:r>
                  <w:r>
                    <w:rPr>
                      <w:rFonts w:ascii="Trebuchet MS"/>
                      <w:w w:val="110"/>
                    </w:rPr>
                    <w:t>0;</w:t>
                  </w:r>
                </w:p>
                <w:p>
                  <w:pPr>
                    <w:pStyle w:val="5"/>
                    <w:ind w:left="436"/>
                    <w:rPr>
                      <w:rFonts w:ascii="Trebuchet MS"/>
                    </w:rPr>
                  </w:pPr>
                  <w:r>
                    <w:rPr>
                      <w:rFonts w:ascii="Trebuchet MS"/>
                      <w:color w:val="7F0000"/>
                      <w:w w:val="120"/>
                    </w:rPr>
                    <w:t>for</w:t>
                  </w:r>
                  <w:r>
                    <w:rPr>
                      <w:rFonts w:ascii="Trebuchet MS"/>
                      <w:color w:val="7F0000"/>
                      <w:spacing w:val="33"/>
                      <w:w w:val="120"/>
                    </w:rPr>
                    <w:t xml:space="preserve"> </w:t>
                  </w:r>
                  <w:r>
                    <w:rPr>
                      <w:rFonts w:ascii="Trebuchet MS"/>
                      <w:w w:val="120"/>
                    </w:rPr>
                    <w:t>(</w:t>
                  </w:r>
                  <w:r>
                    <w:rPr>
                      <w:rFonts w:ascii="Trebuchet MS"/>
                      <w:color w:val="7F0000"/>
                      <w:w w:val="120"/>
                    </w:rPr>
                    <w:t>int</w:t>
                  </w:r>
                  <w:r>
                    <w:rPr>
                      <w:rFonts w:ascii="Trebuchet MS"/>
                      <w:color w:val="7F0000"/>
                      <w:spacing w:val="34"/>
                      <w:w w:val="120"/>
                    </w:rPr>
                    <w:t xml:space="preserve"> </w:t>
                  </w:r>
                  <w:r>
                    <w:rPr>
                      <w:rFonts w:ascii="Trebuchet MS"/>
                      <w:w w:val="155"/>
                    </w:rPr>
                    <w:t>i</w:t>
                  </w:r>
                  <w:r>
                    <w:rPr>
                      <w:rFonts w:ascii="Trebuchet MS"/>
                      <w:spacing w:val="13"/>
                      <w:w w:val="155"/>
                    </w:rPr>
                    <w:t xml:space="preserve"> </w:t>
                  </w:r>
                  <w:r>
                    <w:rPr>
                      <w:rFonts w:ascii="Trebuchet MS"/>
                      <w:w w:val="120"/>
                    </w:rPr>
                    <w:t>=</w:t>
                  </w:r>
                  <w:r>
                    <w:rPr>
                      <w:rFonts w:ascii="Trebuchet MS"/>
                      <w:spacing w:val="33"/>
                      <w:w w:val="120"/>
                    </w:rPr>
                    <w:t xml:space="preserve"> </w:t>
                  </w:r>
                  <w:r>
                    <w:rPr>
                      <w:rFonts w:ascii="Trebuchet MS"/>
                      <w:w w:val="120"/>
                    </w:rPr>
                    <w:t>1;</w:t>
                  </w:r>
                  <w:r>
                    <w:rPr>
                      <w:rFonts w:ascii="Trebuchet MS"/>
                      <w:spacing w:val="34"/>
                      <w:w w:val="120"/>
                    </w:rPr>
                    <w:t xml:space="preserve"> </w:t>
                  </w:r>
                  <w:r>
                    <w:rPr>
                      <w:rFonts w:ascii="Trebuchet MS"/>
                      <w:w w:val="155"/>
                    </w:rPr>
                    <w:t>i</w:t>
                  </w:r>
                  <w:r>
                    <w:rPr>
                      <w:rFonts w:ascii="Trebuchet MS"/>
                      <w:spacing w:val="13"/>
                      <w:w w:val="155"/>
                    </w:rPr>
                    <w:t xml:space="preserve"> </w:t>
                  </w:r>
                  <w:r>
                    <w:rPr>
                      <w:rFonts w:ascii="Trebuchet MS"/>
                      <w:w w:val="120"/>
                    </w:rPr>
                    <w:t>&lt;=</w:t>
                  </w:r>
                  <w:r>
                    <w:rPr>
                      <w:rFonts w:ascii="Trebuchet MS"/>
                      <w:spacing w:val="34"/>
                      <w:w w:val="120"/>
                    </w:rPr>
                    <w:t xml:space="preserve"> </w:t>
                  </w:r>
                  <w:r>
                    <w:rPr>
                      <w:rFonts w:ascii="Trebuchet MS"/>
                      <w:w w:val="120"/>
                    </w:rPr>
                    <w:t>n;</w:t>
                  </w:r>
                  <w:r>
                    <w:rPr>
                      <w:rFonts w:ascii="Trebuchet MS"/>
                      <w:spacing w:val="33"/>
                      <w:w w:val="120"/>
                    </w:rPr>
                    <w:t xml:space="preserve"> </w:t>
                  </w:r>
                  <w:r>
                    <w:rPr>
                      <w:rFonts w:ascii="Trebuchet MS"/>
                      <w:w w:val="120"/>
                    </w:rPr>
                    <w:t>++i)</w:t>
                  </w:r>
                  <w:r>
                    <w:rPr>
                      <w:rFonts w:ascii="Trebuchet MS"/>
                      <w:spacing w:val="34"/>
                      <w:w w:val="120"/>
                    </w:rPr>
                    <w:t xml:space="preserve"> </w:t>
                  </w:r>
                  <w:r>
                    <w:rPr>
                      <w:rFonts w:ascii="Trebuchet MS"/>
                      <w:w w:val="120"/>
                    </w:rPr>
                    <w:t>{</w:t>
                  </w:r>
                </w:p>
                <w:p>
                  <w:pPr>
                    <w:pStyle w:val="5"/>
                    <w:spacing w:before="7" w:line="247" w:lineRule="auto"/>
                    <w:ind w:left="1189" w:right="3702" w:hanging="377"/>
                    <w:rPr>
                      <w:rFonts w:ascii="Trebuchet MS"/>
                    </w:rPr>
                  </w:pPr>
                  <w:r>
                    <w:rPr>
                      <w:rFonts w:ascii="Trebuchet MS"/>
                      <w:color w:val="7F0000"/>
                      <w:w w:val="125"/>
                    </w:rPr>
                    <w:t>for</w:t>
                  </w:r>
                  <w:r>
                    <w:rPr>
                      <w:rFonts w:ascii="Trebuchet MS"/>
                      <w:color w:val="7F0000"/>
                      <w:spacing w:val="28"/>
                      <w:w w:val="125"/>
                    </w:rPr>
                    <w:t xml:space="preserve"> </w:t>
                  </w:r>
                  <w:r>
                    <w:rPr>
                      <w:rFonts w:ascii="Trebuchet MS"/>
                      <w:w w:val="125"/>
                    </w:rPr>
                    <w:t>(</w:t>
                  </w:r>
                  <w:r>
                    <w:rPr>
                      <w:rFonts w:ascii="Trebuchet MS"/>
                      <w:color w:val="7F0000"/>
                      <w:w w:val="125"/>
                    </w:rPr>
                    <w:t>int</w:t>
                  </w:r>
                  <w:r>
                    <w:rPr>
                      <w:rFonts w:ascii="Trebuchet MS"/>
                      <w:color w:val="7F0000"/>
                      <w:spacing w:val="28"/>
                      <w:w w:val="125"/>
                    </w:rPr>
                    <w:t xml:space="preserve"> </w:t>
                  </w:r>
                  <w:r>
                    <w:rPr>
                      <w:rFonts w:ascii="Trebuchet MS"/>
                      <w:w w:val="125"/>
                    </w:rPr>
                    <w:t>j</w:t>
                  </w:r>
                  <w:r>
                    <w:rPr>
                      <w:rFonts w:ascii="Trebuchet MS"/>
                      <w:spacing w:val="29"/>
                      <w:w w:val="125"/>
                    </w:rPr>
                    <w:t xml:space="preserve"> </w:t>
                  </w:r>
                  <w:r>
                    <w:rPr>
                      <w:rFonts w:ascii="Trebuchet MS"/>
                      <w:w w:val="125"/>
                    </w:rPr>
                    <w:t>=</w:t>
                  </w:r>
                  <w:r>
                    <w:rPr>
                      <w:rFonts w:ascii="Trebuchet MS"/>
                      <w:spacing w:val="28"/>
                      <w:w w:val="125"/>
                    </w:rPr>
                    <w:t xml:space="preserve"> </w:t>
                  </w:r>
                  <w:r>
                    <w:rPr>
                      <w:rFonts w:ascii="Trebuchet MS"/>
                      <w:w w:val="125"/>
                    </w:rPr>
                    <w:t>1;</w:t>
                  </w:r>
                  <w:r>
                    <w:rPr>
                      <w:rFonts w:ascii="Trebuchet MS"/>
                      <w:spacing w:val="29"/>
                      <w:w w:val="125"/>
                    </w:rPr>
                    <w:t xml:space="preserve"> </w:t>
                  </w:r>
                  <w:r>
                    <w:rPr>
                      <w:rFonts w:ascii="Trebuchet MS"/>
                      <w:w w:val="125"/>
                    </w:rPr>
                    <w:t>j</w:t>
                  </w:r>
                  <w:r>
                    <w:rPr>
                      <w:rFonts w:ascii="Trebuchet MS"/>
                      <w:spacing w:val="28"/>
                      <w:w w:val="125"/>
                    </w:rPr>
                    <w:t xml:space="preserve"> </w:t>
                  </w:r>
                  <w:r>
                    <w:rPr>
                      <w:rFonts w:ascii="Trebuchet MS"/>
                      <w:w w:val="125"/>
                    </w:rPr>
                    <w:t>*</w:t>
                  </w:r>
                  <w:r>
                    <w:rPr>
                      <w:rFonts w:ascii="Trebuchet MS"/>
                      <w:spacing w:val="28"/>
                      <w:w w:val="125"/>
                    </w:rPr>
                    <w:t xml:space="preserve"> </w:t>
                  </w:r>
                  <w:r>
                    <w:rPr>
                      <w:rFonts w:ascii="Trebuchet MS"/>
                      <w:w w:val="125"/>
                    </w:rPr>
                    <w:t>j</w:t>
                  </w:r>
                  <w:r>
                    <w:rPr>
                      <w:rFonts w:ascii="Trebuchet MS"/>
                      <w:spacing w:val="29"/>
                      <w:w w:val="125"/>
                    </w:rPr>
                    <w:t xml:space="preserve"> </w:t>
                  </w:r>
                  <w:r>
                    <w:rPr>
                      <w:rFonts w:ascii="Trebuchet MS"/>
                      <w:w w:val="125"/>
                    </w:rPr>
                    <w:t>&lt;=</w:t>
                  </w:r>
                  <w:r>
                    <w:rPr>
                      <w:rFonts w:ascii="Trebuchet MS"/>
                      <w:spacing w:val="28"/>
                      <w:w w:val="125"/>
                    </w:rPr>
                    <w:t xml:space="preserve"> </w:t>
                  </w:r>
                  <w:r>
                    <w:rPr>
                      <w:rFonts w:ascii="Trebuchet MS"/>
                      <w:w w:val="130"/>
                    </w:rPr>
                    <w:t>i;</w:t>
                  </w:r>
                  <w:r>
                    <w:rPr>
                      <w:rFonts w:ascii="Trebuchet MS"/>
                      <w:spacing w:val="26"/>
                      <w:w w:val="130"/>
                    </w:rPr>
                    <w:t xml:space="preserve"> </w:t>
                  </w:r>
                  <w:r>
                    <w:rPr>
                      <w:rFonts w:ascii="Trebuchet MS"/>
                      <w:w w:val="125"/>
                    </w:rPr>
                    <w:t>++j)</w:t>
                  </w:r>
                  <w:r>
                    <w:rPr>
                      <w:rFonts w:ascii="Trebuchet MS"/>
                      <w:spacing w:val="28"/>
                      <w:w w:val="125"/>
                    </w:rPr>
                    <w:t xml:space="preserve"> </w:t>
                  </w:r>
                  <w:r>
                    <w:rPr>
                      <w:rFonts w:ascii="Trebuchet MS"/>
                      <w:w w:val="125"/>
                    </w:rPr>
                    <w:t>{</w:t>
                  </w:r>
                  <w:r>
                    <w:rPr>
                      <w:rFonts w:ascii="Trebuchet MS"/>
                      <w:spacing w:val="1"/>
                      <w:w w:val="125"/>
                    </w:rPr>
                    <w:t xml:space="preserve"> </w:t>
                  </w:r>
                  <w:r>
                    <w:rPr>
                      <w:rFonts w:ascii="Trebuchet MS"/>
                      <w:w w:val="125"/>
                    </w:rPr>
                    <w:t>dp[i]</w:t>
                  </w:r>
                  <w:r>
                    <w:rPr>
                      <w:rFonts w:ascii="Trebuchet MS"/>
                      <w:spacing w:val="4"/>
                      <w:w w:val="125"/>
                    </w:rPr>
                    <w:t xml:space="preserve"> </w:t>
                  </w:r>
                  <w:r>
                    <w:rPr>
                      <w:rFonts w:ascii="Trebuchet MS"/>
                      <w:w w:val="125"/>
                    </w:rPr>
                    <w:t>=</w:t>
                  </w:r>
                  <w:r>
                    <w:rPr>
                      <w:rFonts w:ascii="Trebuchet MS"/>
                      <w:spacing w:val="5"/>
                      <w:w w:val="125"/>
                    </w:rPr>
                    <w:t xml:space="preserve"> </w:t>
                  </w:r>
                  <w:r>
                    <w:rPr>
                      <w:rFonts w:ascii="Trebuchet MS"/>
                      <w:w w:val="125"/>
                    </w:rPr>
                    <w:t>min(dp[i],</w:t>
                  </w:r>
                  <w:r>
                    <w:rPr>
                      <w:rFonts w:ascii="Trebuchet MS"/>
                      <w:spacing w:val="5"/>
                      <w:w w:val="125"/>
                    </w:rPr>
                    <w:t xml:space="preserve"> </w:t>
                  </w:r>
                  <w:r>
                    <w:rPr>
                      <w:rFonts w:ascii="Trebuchet MS"/>
                      <w:w w:val="125"/>
                    </w:rPr>
                    <w:t>dp[i-j*j]</w:t>
                  </w:r>
                  <w:r>
                    <w:rPr>
                      <w:rFonts w:ascii="Trebuchet MS"/>
                      <w:spacing w:val="4"/>
                      <w:w w:val="125"/>
                    </w:rPr>
                    <w:t xml:space="preserve"> </w:t>
                  </w:r>
                  <w:r>
                    <w:rPr>
                      <w:rFonts w:ascii="Trebuchet MS"/>
                      <w:w w:val="125"/>
                    </w:rPr>
                    <w:t>+</w:t>
                  </w:r>
                  <w:r>
                    <w:rPr>
                      <w:rFonts w:ascii="Trebuchet MS"/>
                      <w:spacing w:val="5"/>
                      <w:w w:val="125"/>
                    </w:rPr>
                    <w:t xml:space="preserve"> </w:t>
                  </w:r>
                  <w:r>
                    <w:rPr>
                      <w:rFonts w:ascii="Trebuchet MS"/>
                      <w:w w:val="125"/>
                    </w:rPr>
                    <w:t>1);</w:t>
                  </w:r>
                </w:p>
                <w:p>
                  <w:pPr>
                    <w:pStyle w:val="5"/>
                    <w:ind w:left="812"/>
                    <w:rPr>
                      <w:rFonts w:ascii="Trebuchet MS"/>
                    </w:rPr>
                  </w:pPr>
                  <w:r>
                    <w:rPr>
                      <w:rFonts w:ascii="Trebuchet MS"/>
                      <w:w w:val="142"/>
                    </w:rPr>
                    <w:t>}</w:t>
                  </w:r>
                </w:p>
                <w:p>
                  <w:pPr>
                    <w:pStyle w:val="5"/>
                    <w:spacing w:before="6"/>
                    <w:ind w:left="436"/>
                    <w:rPr>
                      <w:rFonts w:ascii="Trebuchet MS"/>
                    </w:rPr>
                  </w:pPr>
                  <w:r>
                    <w:rPr>
                      <w:rFonts w:ascii="Trebuchet MS"/>
                      <w:w w:val="142"/>
                    </w:rPr>
                    <w:t>}</w:t>
                  </w:r>
                </w:p>
                <w:p>
                  <w:pPr>
                    <w:pStyle w:val="5"/>
                    <w:spacing w:before="7"/>
                    <w:ind w:left="436"/>
                    <w:rPr>
                      <w:rFonts w:ascii="Trebuchet MS"/>
                    </w:rPr>
                  </w:pPr>
                  <w:r>
                    <w:rPr>
                      <w:rFonts w:ascii="Trebuchet MS"/>
                      <w:color w:val="7F0000"/>
                      <w:w w:val="110"/>
                    </w:rPr>
                    <w:t>return</w:t>
                  </w:r>
                  <w:r>
                    <w:rPr>
                      <w:rFonts w:ascii="Trebuchet MS"/>
                      <w:color w:val="7F0000"/>
                      <w:spacing w:val="54"/>
                      <w:w w:val="110"/>
                    </w:rPr>
                    <w:t xml:space="preserve"> </w:t>
                  </w:r>
                  <w:r>
                    <w:rPr>
                      <w:rFonts w:ascii="Trebuchet MS"/>
                      <w:w w:val="110"/>
                    </w:rPr>
                    <w:t>dp[n];</w:t>
                  </w:r>
                </w:p>
                <w:p>
                  <w:pPr>
                    <w:pStyle w:val="5"/>
                    <w:spacing w:before="7"/>
                    <w:ind w:left="59"/>
                    <w:rPr>
                      <w:rFonts w:ascii="Trebuchet MS"/>
                    </w:rPr>
                  </w:pPr>
                  <w:r>
                    <w:rPr>
                      <w:rFonts w:ascii="Trebuchet MS"/>
                      <w:w w:val="142"/>
                    </w:rPr>
                    <w:t>}</w:t>
                  </w:r>
                </w:p>
              </w:txbxContent>
            </v:textbox>
            <w10:wrap type="topAndBottom"/>
          </v:shape>
        </w:pict>
      </w:r>
    </w:p>
    <w:p>
      <w:pPr>
        <w:pStyle w:val="5"/>
        <w:spacing w:before="7"/>
        <w:rPr>
          <w:sz w:val="24"/>
        </w:rPr>
      </w:pPr>
    </w:p>
    <w:p>
      <w:pPr>
        <w:pStyle w:val="4"/>
        <w:spacing w:before="143"/>
      </w:pPr>
      <w:r>
        <w:fldChar w:fldCharType="begin"/>
      </w:r>
      <w:r>
        <w:instrText xml:space="preserve"> HYPERLINK "https://leetcode.com/problems/decode-ways/" \h </w:instrText>
      </w:r>
      <w:r>
        <w:fldChar w:fldCharType="separate"/>
      </w:r>
      <w:r>
        <w:rPr>
          <w:color w:val="7F0000"/>
        </w:rPr>
        <w:t>91.</w:t>
      </w:r>
      <w:r>
        <w:rPr>
          <w:color w:val="7F0000"/>
          <w:spacing w:val="12"/>
        </w:rPr>
        <w:t xml:space="preserve"> </w:t>
      </w:r>
      <w:r>
        <w:rPr>
          <w:color w:val="7F0000"/>
        </w:rPr>
        <w:t>Decode</w:t>
      </w:r>
      <w:r>
        <w:rPr>
          <w:color w:val="7F0000"/>
          <w:spacing w:val="-10"/>
        </w:rPr>
        <w:t xml:space="preserve"> </w:t>
      </w:r>
      <w:r>
        <w:rPr>
          <w:color w:val="7F0000"/>
        </w:rPr>
        <w:t>Ways</w:t>
      </w:r>
      <w:r>
        <w:rPr>
          <w:color w:val="7F0000"/>
          <w:spacing w:val="-10"/>
        </w:rPr>
        <w:t xml:space="preserve"> </w:t>
      </w:r>
      <w:r>
        <w:rPr>
          <w:color w:val="7F0000"/>
        </w:rPr>
        <w:t>(Medium)</w:t>
      </w:r>
      <w:r>
        <w:rPr>
          <w:color w:val="7F0000"/>
        </w:rPr>
        <w:fldChar w:fldCharType="end"/>
      </w:r>
    </w:p>
    <w:p>
      <w:pPr>
        <w:spacing w:before="149"/>
        <w:ind w:left="1445" w:right="0" w:firstLine="0"/>
        <w:jc w:val="left"/>
        <w:rPr>
          <w:rFonts w:hint="eastAsia" w:ascii="Microsoft YaHei UI" w:eastAsia="Microsoft YaHei UI"/>
          <w:b/>
          <w:sz w:val="24"/>
        </w:rPr>
      </w:pPr>
      <w:r>
        <w:rPr>
          <w:rFonts w:hint="eastAsia" w:ascii="Microsoft YaHei UI" w:eastAsia="Microsoft YaHei UI"/>
          <w:b/>
          <w:color w:val="3B70B7"/>
          <w:w w:val="95"/>
          <w:sz w:val="24"/>
        </w:rPr>
        <w:t>题目描述</w:t>
      </w:r>
    </w:p>
    <w:p>
      <w:pPr>
        <w:pStyle w:val="5"/>
        <w:spacing w:before="129" w:line="302" w:lineRule="auto"/>
        <w:ind w:left="1445" w:right="283" w:firstLine="398"/>
      </w:pPr>
      <w:r>
        <w:rPr>
          <w:spacing w:val="10"/>
          <w:w w:val="95"/>
        </w:rPr>
        <w:t>已知字母</w:t>
      </w:r>
      <w:r>
        <w:rPr>
          <w:rFonts w:ascii="Times New Roman" w:eastAsia="Times New Roman"/>
          <w:w w:val="95"/>
        </w:rPr>
        <w:t>A-Z</w:t>
      </w:r>
      <w:r>
        <w:rPr>
          <w:rFonts w:ascii="Times New Roman" w:eastAsia="Times New Roman"/>
          <w:spacing w:val="13"/>
          <w:w w:val="95"/>
        </w:rPr>
        <w:t xml:space="preserve"> </w:t>
      </w:r>
      <w:r>
        <w:rPr>
          <w:spacing w:val="7"/>
          <w:w w:val="95"/>
        </w:rPr>
        <w:t xml:space="preserve">可以表示成数字 </w:t>
      </w:r>
      <w:r>
        <w:rPr>
          <w:rFonts w:ascii="Times New Roman" w:eastAsia="Times New Roman"/>
          <w:w w:val="95"/>
        </w:rPr>
        <w:t>1-26</w:t>
      </w:r>
      <w:r>
        <w:rPr>
          <w:w w:val="95"/>
        </w:rPr>
        <w:t>。给定一个数字串，求有多少种不同的字符串等价于这个</w:t>
      </w:r>
      <w:r>
        <w:t>数字串。</w:t>
      </w:r>
    </w:p>
    <w:p>
      <w:pPr>
        <w:spacing w:after="0" w:line="302" w:lineRule="auto"/>
        <w:sectPr>
          <w:headerReference r:id="rId66" w:type="default"/>
          <w:footerReference r:id="rId67" w:type="default"/>
          <w:pgSz w:w="11910" w:h="16840"/>
          <w:pgMar w:top="1200" w:right="1500" w:bottom="700" w:left="340" w:header="923" w:footer="510" w:gutter="0"/>
        </w:sectPr>
      </w:pPr>
    </w:p>
    <w:p>
      <w:pPr>
        <w:pStyle w:val="5"/>
        <w:rPr>
          <w:sz w:val="12"/>
        </w:rPr>
      </w:pPr>
    </w:p>
    <w:p>
      <w:pPr>
        <w:pStyle w:val="4"/>
        <w:spacing w:before="32"/>
        <w:rPr>
          <w:rFonts w:hint="eastAsia" w:ascii="Microsoft YaHei UI" w:eastAsia="Microsoft YaHei UI"/>
        </w:rPr>
      </w:pPr>
      <w:r>
        <w:rPr>
          <w:rFonts w:hint="eastAsia" w:ascii="Microsoft YaHei UI" w:eastAsia="Microsoft YaHei UI"/>
          <w:color w:val="3B70B7"/>
          <w:w w:val="95"/>
        </w:rPr>
        <w:t>输入输出样例</w:t>
      </w:r>
    </w:p>
    <w:p>
      <w:pPr>
        <w:pStyle w:val="5"/>
        <w:spacing w:before="129"/>
        <w:ind w:left="339" w:right="736"/>
        <w:jc w:val="center"/>
      </w:pPr>
      <w:r>
        <w:rPr>
          <w:w w:val="95"/>
        </w:rPr>
        <w:t>输入是一个由数字组成的字符串，输出是满足条件的解码方式总数。</w:t>
      </w:r>
    </w:p>
    <w:p>
      <w:pPr>
        <w:pStyle w:val="5"/>
        <w:spacing w:before="8"/>
        <w:rPr>
          <w:sz w:val="28"/>
        </w:rPr>
      </w:pPr>
      <w:r>
        <w:pict>
          <v:shape id="_x0000_s1274" o:spid="_x0000_s1274" o:spt="202" type="#_x0000_t202" style="position:absolute;left:0pt;margin-left:86.2pt;margin-top:20.4pt;height:30.1pt;width:422.9pt;mso-position-horizontal-relative:page;mso-wrap-distance-bottom:0pt;mso-wrap-distance-top:0pt;z-index:-15664128;mso-width-relative:page;mso-height-relative:page;" filled="f" stroked="t" coordsize="21600,21600">
            <v:path/>
            <v:fill on="f" focussize="0,0"/>
            <v:stroke weight="0.199212598425197pt" color="#3B70B7"/>
            <v:imagedata o:title=""/>
            <o:lock v:ext="edit"/>
            <v:textbox inset="0mm,0mm,0mm,0mm">
              <w:txbxContent>
                <w:p>
                  <w:pPr>
                    <w:pStyle w:val="5"/>
                    <w:spacing w:before="39"/>
                    <w:ind w:left="59"/>
                    <w:rPr>
                      <w:rFonts w:ascii="Trebuchet MS"/>
                    </w:rPr>
                  </w:pPr>
                  <w:r>
                    <w:rPr>
                      <w:rFonts w:ascii="Trebuchet MS"/>
                      <w:w w:val="115"/>
                    </w:rPr>
                    <w:t>Input:</w:t>
                  </w:r>
                  <w:r>
                    <w:rPr>
                      <w:rFonts w:ascii="Trebuchet MS"/>
                      <w:spacing w:val="46"/>
                      <w:w w:val="115"/>
                    </w:rPr>
                    <w:t xml:space="preserve"> </w:t>
                  </w:r>
                  <w:r>
                    <w:rPr>
                      <w:rFonts w:ascii="Trebuchet MS"/>
                      <w:w w:val="115"/>
                    </w:rPr>
                    <w:t>"226"</w:t>
                  </w:r>
                </w:p>
                <w:p>
                  <w:pPr>
                    <w:pStyle w:val="5"/>
                    <w:spacing w:before="7"/>
                    <w:ind w:left="59"/>
                    <w:rPr>
                      <w:rFonts w:ascii="Trebuchet MS"/>
                    </w:rPr>
                  </w:pPr>
                  <w:r>
                    <w:rPr>
                      <w:rFonts w:ascii="Trebuchet MS"/>
                    </w:rPr>
                    <w:t>Output:</w:t>
                  </w:r>
                  <w:r>
                    <w:rPr>
                      <w:rFonts w:ascii="Trebuchet MS"/>
                      <w:spacing w:val="64"/>
                    </w:rPr>
                    <w:t xml:space="preserve"> </w:t>
                  </w:r>
                  <w:r>
                    <w:rPr>
                      <w:rFonts w:ascii="Trebuchet MS"/>
                    </w:rPr>
                    <w:t>3</w:t>
                  </w:r>
                </w:p>
              </w:txbxContent>
            </v:textbox>
            <w10:wrap type="topAndBottom"/>
          </v:shape>
        </w:pict>
      </w:r>
    </w:p>
    <w:p>
      <w:pPr>
        <w:pStyle w:val="5"/>
        <w:spacing w:before="149"/>
        <w:ind w:left="1844"/>
      </w:pPr>
      <w:r>
        <w:rPr>
          <w:w w:val="95"/>
        </w:rPr>
        <w:t>在这个样例中，有三种解码方式：</w:t>
      </w:r>
      <w:r>
        <w:rPr>
          <w:rFonts w:ascii="Times New Roman" w:eastAsia="Times New Roman"/>
          <w:w w:val="95"/>
        </w:rPr>
        <w:t>BZ(2</w:t>
      </w:r>
      <w:r>
        <w:rPr>
          <w:rFonts w:ascii="Times New Roman" w:eastAsia="Times New Roman"/>
          <w:spacing w:val="45"/>
          <w:w w:val="95"/>
        </w:rPr>
        <w:t xml:space="preserve"> </w:t>
      </w:r>
      <w:r>
        <w:rPr>
          <w:rFonts w:ascii="Times New Roman" w:eastAsia="Times New Roman"/>
          <w:w w:val="95"/>
        </w:rPr>
        <w:t>26)</w:t>
      </w:r>
      <w:r>
        <w:rPr>
          <w:w w:val="95"/>
        </w:rPr>
        <w:t>、</w:t>
      </w:r>
      <w:r>
        <w:rPr>
          <w:rFonts w:ascii="Times New Roman" w:eastAsia="Times New Roman"/>
          <w:w w:val="95"/>
        </w:rPr>
        <w:t>VF(22</w:t>
      </w:r>
      <w:r>
        <w:rPr>
          <w:rFonts w:ascii="Times New Roman" w:eastAsia="Times New Roman"/>
          <w:spacing w:val="46"/>
          <w:w w:val="95"/>
        </w:rPr>
        <w:t xml:space="preserve"> </w:t>
      </w:r>
      <w:r>
        <w:rPr>
          <w:rFonts w:ascii="Times New Roman" w:eastAsia="Times New Roman"/>
          <w:w w:val="95"/>
        </w:rPr>
        <w:t>6)</w:t>
      </w:r>
      <w:r>
        <w:rPr>
          <w:rFonts w:ascii="Times New Roman" w:eastAsia="Times New Roman"/>
          <w:spacing w:val="46"/>
        </w:rPr>
        <w:t xml:space="preserve"> </w:t>
      </w:r>
      <w:r>
        <w:rPr>
          <w:spacing w:val="-1"/>
          <w:w w:val="95"/>
        </w:rPr>
        <w:t xml:space="preserve">或 </w:t>
      </w:r>
      <w:r>
        <w:rPr>
          <w:rFonts w:ascii="Times New Roman" w:eastAsia="Times New Roman"/>
          <w:w w:val="95"/>
        </w:rPr>
        <w:t>BBF(2</w:t>
      </w:r>
      <w:r>
        <w:rPr>
          <w:rFonts w:ascii="Times New Roman" w:eastAsia="Times New Roman"/>
          <w:spacing w:val="46"/>
          <w:w w:val="95"/>
        </w:rPr>
        <w:t xml:space="preserve"> </w:t>
      </w:r>
      <w:r>
        <w:rPr>
          <w:rFonts w:ascii="Times New Roman" w:eastAsia="Times New Roman"/>
          <w:w w:val="95"/>
        </w:rPr>
        <w:t>2</w:t>
      </w:r>
      <w:r>
        <w:rPr>
          <w:rFonts w:ascii="Times New Roman" w:eastAsia="Times New Roman"/>
          <w:spacing w:val="46"/>
          <w:w w:val="95"/>
        </w:rPr>
        <w:t xml:space="preserve"> </w:t>
      </w:r>
      <w:r>
        <w:rPr>
          <w:rFonts w:ascii="Times New Roman" w:eastAsia="Times New Roman"/>
          <w:w w:val="95"/>
        </w:rPr>
        <w:t>6)</w:t>
      </w:r>
      <w:r>
        <w:rPr>
          <w:w w:val="95"/>
        </w:rPr>
        <w:t>。</w:t>
      </w:r>
    </w:p>
    <w:p>
      <w:pPr>
        <w:pStyle w:val="5"/>
        <w:rPr>
          <w:sz w:val="23"/>
        </w:rPr>
      </w:pPr>
    </w:p>
    <w:p>
      <w:pPr>
        <w:pStyle w:val="4"/>
        <w:rPr>
          <w:rFonts w:hint="eastAsia" w:ascii="Microsoft YaHei UI" w:eastAsia="Microsoft YaHei UI"/>
        </w:rPr>
      </w:pPr>
      <w:r>
        <w:rPr>
          <w:rFonts w:hint="eastAsia" w:ascii="Microsoft YaHei UI" w:eastAsia="Microsoft YaHei UI"/>
          <w:color w:val="3B70B7"/>
          <w:w w:val="95"/>
        </w:rPr>
        <w:t>题解</w:t>
      </w:r>
    </w:p>
    <w:p>
      <w:pPr>
        <w:pStyle w:val="5"/>
        <w:spacing w:before="129"/>
        <w:ind w:left="1844"/>
      </w:pPr>
      <w:r>
        <w:rPr>
          <w:w w:val="95"/>
        </w:rPr>
        <w:t>这是一道很经典的动态规划题，难度不大但是十分考验耐心。这是因为只有</w:t>
      </w:r>
      <w:r>
        <w:rPr>
          <w:spacing w:val="174"/>
        </w:rPr>
        <w:t xml:space="preserve"> </w:t>
      </w:r>
      <w:r>
        <w:rPr>
          <w:rFonts w:ascii="Times New Roman" w:eastAsia="Times New Roman"/>
          <w:w w:val="95"/>
        </w:rPr>
        <w:t>1-26</w:t>
      </w:r>
      <w:r>
        <w:rPr>
          <w:rFonts w:ascii="Times New Roman" w:eastAsia="Times New Roman"/>
          <w:spacing w:val="84"/>
        </w:rPr>
        <w:t xml:space="preserve">  </w:t>
      </w:r>
      <w:r>
        <w:rPr>
          <w:w w:val="95"/>
        </w:rPr>
        <w:t>可以表示</w:t>
      </w:r>
    </w:p>
    <w:p>
      <w:pPr>
        <w:pStyle w:val="5"/>
        <w:spacing w:before="67" w:line="302" w:lineRule="auto"/>
        <w:ind w:left="1445" w:right="284"/>
      </w:pPr>
      <w:r>
        <w:rPr>
          <w:spacing w:val="2"/>
          <w:w w:val="95"/>
        </w:rPr>
        <w:t xml:space="preserve">字母，因此对于一些特殊情况，比如数字 </w:t>
      </w:r>
      <w:r>
        <w:rPr>
          <w:rFonts w:ascii="Times New Roman" w:eastAsia="Times New Roman"/>
          <w:w w:val="95"/>
        </w:rPr>
        <w:t>0</w:t>
      </w:r>
      <w:r>
        <w:rPr>
          <w:rFonts w:ascii="Times New Roman" w:eastAsia="Times New Roman"/>
          <w:spacing w:val="7"/>
          <w:w w:val="95"/>
        </w:rPr>
        <w:t xml:space="preserve"> </w:t>
      </w:r>
      <w:r>
        <w:rPr>
          <w:spacing w:val="4"/>
          <w:w w:val="95"/>
        </w:rPr>
        <w:t xml:space="preserve">或者当相邻两数字大于 </w:t>
      </w:r>
      <w:r>
        <w:rPr>
          <w:rFonts w:ascii="Times New Roman" w:eastAsia="Times New Roman"/>
          <w:w w:val="95"/>
        </w:rPr>
        <w:t>26</w:t>
      </w:r>
      <w:r>
        <w:rPr>
          <w:rFonts w:ascii="Times New Roman" w:eastAsia="Times New Roman"/>
          <w:spacing w:val="52"/>
        </w:rPr>
        <w:t xml:space="preserve"> </w:t>
      </w:r>
      <w:r>
        <w:rPr>
          <w:w w:val="95"/>
        </w:rPr>
        <w:t>时，需要有不同的状态转</w:t>
      </w:r>
      <w:r>
        <w:t>移方程，详见如下代码。</w:t>
      </w:r>
    </w:p>
    <w:p>
      <w:pPr>
        <w:pStyle w:val="5"/>
        <w:spacing w:before="5"/>
        <w:rPr>
          <w:sz w:val="23"/>
        </w:rPr>
      </w:pPr>
      <w:r>
        <w:pict>
          <v:shape id="_x0000_s1275" o:spid="_x0000_s1275" o:spt="202" type="#_x0000_t202" style="position:absolute;left:0pt;margin-left:87.65pt;margin-top:17.05pt;height:305.1pt;width:419.9pt;mso-position-horizontal-relative:page;mso-wrap-distance-bottom:0pt;mso-wrap-distance-top:0pt;z-index:-15664128;mso-width-relative:page;mso-height-relative:page;" filled="f" stroked="t" coordsize="21600,21600">
            <v:path/>
            <v:fill on="f" focussize="0,0"/>
            <v:stroke weight="0.199212598425197pt" color="#3B70B7"/>
            <v:imagedata o:title=""/>
            <o:lock v:ext="edit"/>
            <v:textbox inset="0mm,0mm,0mm,0mm">
              <w:txbxContent>
                <w:p>
                  <w:pPr>
                    <w:pStyle w:val="5"/>
                    <w:spacing w:before="39" w:line="247" w:lineRule="auto"/>
                    <w:ind w:left="406" w:right="5428" w:hanging="377"/>
                    <w:rPr>
                      <w:rFonts w:ascii="Trebuchet MS"/>
                    </w:rPr>
                  </w:pPr>
                  <w:r>
                    <w:rPr>
                      <w:rFonts w:ascii="Trebuchet MS"/>
                      <w:color w:val="7F0000"/>
                      <w:w w:val="115"/>
                    </w:rPr>
                    <w:t>int</w:t>
                  </w:r>
                  <w:r>
                    <w:rPr>
                      <w:rFonts w:ascii="Trebuchet MS"/>
                      <w:color w:val="7F0000"/>
                      <w:spacing w:val="6"/>
                      <w:w w:val="115"/>
                    </w:rPr>
                    <w:t xml:space="preserve"> </w:t>
                  </w:r>
                  <w:r>
                    <w:rPr>
                      <w:rFonts w:ascii="Trebuchet MS"/>
                      <w:w w:val="115"/>
                    </w:rPr>
                    <w:t>numDecodings(string</w:t>
                  </w:r>
                  <w:r>
                    <w:rPr>
                      <w:rFonts w:ascii="Trebuchet MS"/>
                      <w:spacing w:val="6"/>
                      <w:w w:val="115"/>
                    </w:rPr>
                    <w:t xml:space="preserve"> </w:t>
                  </w:r>
                  <w:r>
                    <w:rPr>
                      <w:rFonts w:ascii="Trebuchet MS"/>
                      <w:w w:val="120"/>
                    </w:rPr>
                    <w:t>s)</w:t>
                  </w:r>
                  <w:r>
                    <w:rPr>
                      <w:rFonts w:ascii="Trebuchet MS"/>
                      <w:spacing w:val="3"/>
                      <w:w w:val="120"/>
                    </w:rPr>
                    <w:t xml:space="preserve"> </w:t>
                  </w:r>
                  <w:r>
                    <w:rPr>
                      <w:rFonts w:ascii="Trebuchet MS"/>
                      <w:w w:val="115"/>
                    </w:rPr>
                    <w:t>{</w:t>
                  </w:r>
                  <w:r>
                    <w:rPr>
                      <w:rFonts w:ascii="Trebuchet MS"/>
                      <w:spacing w:val="-66"/>
                      <w:w w:val="115"/>
                    </w:rPr>
                    <w:t xml:space="preserve"> </w:t>
                  </w:r>
                  <w:r>
                    <w:rPr>
                      <w:rFonts w:ascii="Trebuchet MS"/>
                      <w:color w:val="7F0000"/>
                      <w:w w:val="115"/>
                    </w:rPr>
                    <w:t>int</w:t>
                  </w:r>
                  <w:r>
                    <w:rPr>
                      <w:rFonts w:ascii="Trebuchet MS"/>
                      <w:color w:val="7F0000"/>
                      <w:spacing w:val="42"/>
                      <w:w w:val="115"/>
                    </w:rPr>
                    <w:t xml:space="preserve"> </w:t>
                  </w:r>
                  <w:r>
                    <w:rPr>
                      <w:rFonts w:ascii="Trebuchet MS"/>
                      <w:w w:val="115"/>
                    </w:rPr>
                    <w:t>n</w:t>
                  </w:r>
                  <w:r>
                    <w:rPr>
                      <w:rFonts w:ascii="Trebuchet MS"/>
                      <w:spacing w:val="42"/>
                      <w:w w:val="115"/>
                    </w:rPr>
                    <w:t xml:space="preserve"> </w:t>
                  </w:r>
                  <w:r>
                    <w:rPr>
                      <w:rFonts w:ascii="Trebuchet MS"/>
                      <w:w w:val="115"/>
                    </w:rPr>
                    <w:t>=</w:t>
                  </w:r>
                  <w:r>
                    <w:rPr>
                      <w:rFonts w:ascii="Trebuchet MS"/>
                      <w:spacing w:val="42"/>
                      <w:w w:val="115"/>
                    </w:rPr>
                    <w:t xml:space="preserve"> </w:t>
                  </w:r>
                  <w:r>
                    <w:rPr>
                      <w:rFonts w:ascii="Trebuchet MS"/>
                      <w:w w:val="115"/>
                    </w:rPr>
                    <w:t>s.length();</w:t>
                  </w:r>
                </w:p>
                <w:p>
                  <w:pPr>
                    <w:pStyle w:val="5"/>
                    <w:spacing w:line="247" w:lineRule="auto"/>
                    <w:ind w:left="406" w:right="5680"/>
                    <w:rPr>
                      <w:rFonts w:ascii="Trebuchet MS" w:hAnsi="Trebuchet MS"/>
                    </w:rPr>
                  </w:pPr>
                  <w:r>
                    <w:rPr>
                      <w:rFonts w:ascii="Trebuchet MS" w:hAnsi="Trebuchet MS"/>
                      <w:color w:val="7F0000"/>
                      <w:w w:val="130"/>
                    </w:rPr>
                    <w:t>if</w:t>
                  </w:r>
                  <w:r>
                    <w:rPr>
                      <w:rFonts w:ascii="Trebuchet MS" w:hAnsi="Trebuchet MS"/>
                      <w:color w:val="7F0000"/>
                      <w:spacing w:val="14"/>
                      <w:w w:val="130"/>
                    </w:rPr>
                    <w:t xml:space="preserve"> </w:t>
                  </w:r>
                  <w:r>
                    <w:rPr>
                      <w:rFonts w:ascii="Trebuchet MS" w:hAnsi="Trebuchet MS"/>
                      <w:w w:val="120"/>
                    </w:rPr>
                    <w:t>(n</w:t>
                  </w:r>
                  <w:r>
                    <w:rPr>
                      <w:rFonts w:ascii="Trebuchet MS" w:hAnsi="Trebuchet MS"/>
                      <w:spacing w:val="20"/>
                      <w:w w:val="120"/>
                    </w:rPr>
                    <w:t xml:space="preserve"> </w:t>
                  </w:r>
                  <w:r>
                    <w:rPr>
                      <w:rFonts w:ascii="Trebuchet MS" w:hAnsi="Trebuchet MS"/>
                      <w:w w:val="120"/>
                    </w:rPr>
                    <w:t>==</w:t>
                  </w:r>
                  <w:r>
                    <w:rPr>
                      <w:rFonts w:ascii="Trebuchet MS" w:hAnsi="Trebuchet MS"/>
                      <w:spacing w:val="20"/>
                      <w:w w:val="120"/>
                    </w:rPr>
                    <w:t xml:space="preserve"> </w:t>
                  </w:r>
                  <w:r>
                    <w:rPr>
                      <w:rFonts w:ascii="Trebuchet MS" w:hAnsi="Trebuchet MS"/>
                      <w:w w:val="120"/>
                    </w:rPr>
                    <w:t>0)</w:t>
                  </w:r>
                  <w:r>
                    <w:rPr>
                      <w:rFonts w:ascii="Trebuchet MS" w:hAnsi="Trebuchet MS"/>
                      <w:spacing w:val="20"/>
                      <w:w w:val="120"/>
                    </w:rPr>
                    <w:t xml:space="preserve"> </w:t>
                  </w:r>
                  <w:r>
                    <w:rPr>
                      <w:rFonts w:ascii="Trebuchet MS" w:hAnsi="Trebuchet MS"/>
                      <w:color w:val="7F0000"/>
                      <w:w w:val="120"/>
                    </w:rPr>
                    <w:t>return</w:t>
                  </w:r>
                  <w:r>
                    <w:rPr>
                      <w:rFonts w:ascii="Trebuchet MS" w:hAnsi="Trebuchet MS"/>
                      <w:color w:val="7F0000"/>
                      <w:spacing w:val="20"/>
                      <w:w w:val="120"/>
                    </w:rPr>
                    <w:t xml:space="preserve"> </w:t>
                  </w:r>
                  <w:r>
                    <w:rPr>
                      <w:rFonts w:ascii="Trebuchet MS" w:hAnsi="Trebuchet MS"/>
                      <w:w w:val="120"/>
                    </w:rPr>
                    <w:t>0;</w:t>
                  </w:r>
                  <w:r>
                    <w:rPr>
                      <w:rFonts w:ascii="Trebuchet MS" w:hAnsi="Trebuchet MS"/>
                      <w:spacing w:val="1"/>
                      <w:w w:val="120"/>
                    </w:rPr>
                    <w:t xml:space="preserve"> </w:t>
                  </w:r>
                  <w:r>
                    <w:rPr>
                      <w:rFonts w:ascii="Trebuchet MS" w:hAnsi="Trebuchet MS"/>
                      <w:color w:val="7F0000"/>
                      <w:w w:val="120"/>
                    </w:rPr>
                    <w:t>int</w:t>
                  </w:r>
                  <w:r>
                    <w:rPr>
                      <w:rFonts w:ascii="Trebuchet MS" w:hAnsi="Trebuchet MS"/>
                      <w:color w:val="7F0000"/>
                      <w:spacing w:val="29"/>
                      <w:w w:val="120"/>
                    </w:rPr>
                    <w:t xml:space="preserve"> </w:t>
                  </w:r>
                  <w:r>
                    <w:rPr>
                      <w:rFonts w:ascii="Trebuchet MS" w:hAnsi="Trebuchet MS"/>
                      <w:w w:val="120"/>
                    </w:rPr>
                    <w:t>prev</w:t>
                  </w:r>
                  <w:r>
                    <w:rPr>
                      <w:rFonts w:ascii="Trebuchet MS" w:hAnsi="Trebuchet MS"/>
                      <w:spacing w:val="30"/>
                      <w:w w:val="120"/>
                    </w:rPr>
                    <w:t xml:space="preserve"> </w:t>
                  </w:r>
                  <w:r>
                    <w:rPr>
                      <w:rFonts w:ascii="Trebuchet MS" w:hAnsi="Trebuchet MS"/>
                      <w:w w:val="120"/>
                    </w:rPr>
                    <w:t>=</w:t>
                  </w:r>
                  <w:r>
                    <w:rPr>
                      <w:rFonts w:ascii="Trebuchet MS" w:hAnsi="Trebuchet MS"/>
                      <w:spacing w:val="30"/>
                      <w:w w:val="120"/>
                    </w:rPr>
                    <w:t xml:space="preserve"> </w:t>
                  </w:r>
                  <w:r>
                    <w:rPr>
                      <w:rFonts w:ascii="Trebuchet MS" w:hAnsi="Trebuchet MS"/>
                      <w:w w:val="120"/>
                    </w:rPr>
                    <w:t>s[0]</w:t>
                  </w:r>
                  <w:r>
                    <w:rPr>
                      <w:rFonts w:ascii="Trebuchet MS" w:hAnsi="Trebuchet MS"/>
                      <w:spacing w:val="30"/>
                      <w:w w:val="120"/>
                    </w:rPr>
                    <w:t xml:space="preserve"> </w:t>
                  </w:r>
                  <w:r>
                    <w:rPr>
                      <w:rFonts w:ascii="Trebuchet MS" w:hAnsi="Trebuchet MS"/>
                      <w:w w:val="120"/>
                    </w:rPr>
                    <w:t>-</w:t>
                  </w:r>
                  <w:r>
                    <w:rPr>
                      <w:rFonts w:ascii="Trebuchet MS" w:hAnsi="Trebuchet MS"/>
                      <w:spacing w:val="29"/>
                      <w:w w:val="120"/>
                    </w:rPr>
                    <w:t xml:space="preserve"> </w:t>
                  </w:r>
                  <w:r>
                    <w:rPr>
                      <w:rFonts w:ascii="Trebuchet MS" w:hAnsi="Trebuchet MS"/>
                      <w:w w:val="120"/>
                    </w:rPr>
                    <w:t>’0’;</w:t>
                  </w:r>
                  <w:r>
                    <w:rPr>
                      <w:rFonts w:ascii="Trebuchet MS" w:hAnsi="Trebuchet MS"/>
                      <w:spacing w:val="-69"/>
                      <w:w w:val="120"/>
                    </w:rPr>
                    <w:t xml:space="preserve"> </w:t>
                  </w:r>
                  <w:r>
                    <w:rPr>
                      <w:rFonts w:ascii="Trebuchet MS" w:hAnsi="Trebuchet MS"/>
                      <w:color w:val="7F0000"/>
                      <w:w w:val="130"/>
                    </w:rPr>
                    <w:t xml:space="preserve">if </w:t>
                  </w:r>
                  <w:r>
                    <w:rPr>
                      <w:rFonts w:ascii="Trebuchet MS" w:hAnsi="Trebuchet MS"/>
                      <w:w w:val="120"/>
                    </w:rPr>
                    <w:t xml:space="preserve">(!prev)  </w:t>
                  </w:r>
                  <w:r>
                    <w:rPr>
                      <w:rFonts w:ascii="Trebuchet MS" w:hAnsi="Trebuchet MS"/>
                      <w:color w:val="7F0000"/>
                      <w:w w:val="120"/>
                    </w:rPr>
                    <w:t xml:space="preserve">return  </w:t>
                  </w:r>
                  <w:r>
                    <w:rPr>
                      <w:rFonts w:ascii="Trebuchet MS" w:hAnsi="Trebuchet MS"/>
                      <w:w w:val="120"/>
                    </w:rPr>
                    <w:t>0;</w:t>
                  </w:r>
                  <w:r>
                    <w:rPr>
                      <w:rFonts w:ascii="Trebuchet MS" w:hAnsi="Trebuchet MS"/>
                      <w:spacing w:val="1"/>
                      <w:w w:val="120"/>
                    </w:rPr>
                    <w:t xml:space="preserve"> </w:t>
                  </w:r>
                  <w:r>
                    <w:rPr>
                      <w:rFonts w:ascii="Trebuchet MS" w:hAnsi="Trebuchet MS"/>
                      <w:color w:val="7F0000"/>
                      <w:w w:val="130"/>
                    </w:rPr>
                    <w:t>if</w:t>
                  </w:r>
                  <w:r>
                    <w:rPr>
                      <w:rFonts w:ascii="Trebuchet MS" w:hAnsi="Trebuchet MS"/>
                      <w:color w:val="7F0000"/>
                      <w:spacing w:val="14"/>
                      <w:w w:val="130"/>
                    </w:rPr>
                    <w:t xml:space="preserve"> </w:t>
                  </w:r>
                  <w:r>
                    <w:rPr>
                      <w:rFonts w:ascii="Trebuchet MS" w:hAnsi="Trebuchet MS"/>
                      <w:w w:val="120"/>
                    </w:rPr>
                    <w:t>(n</w:t>
                  </w:r>
                  <w:r>
                    <w:rPr>
                      <w:rFonts w:ascii="Trebuchet MS" w:hAnsi="Trebuchet MS"/>
                      <w:spacing w:val="20"/>
                      <w:w w:val="120"/>
                    </w:rPr>
                    <w:t xml:space="preserve"> </w:t>
                  </w:r>
                  <w:r>
                    <w:rPr>
                      <w:rFonts w:ascii="Trebuchet MS" w:hAnsi="Trebuchet MS"/>
                      <w:w w:val="120"/>
                    </w:rPr>
                    <w:t>==</w:t>
                  </w:r>
                  <w:r>
                    <w:rPr>
                      <w:rFonts w:ascii="Trebuchet MS" w:hAnsi="Trebuchet MS"/>
                      <w:spacing w:val="20"/>
                      <w:w w:val="120"/>
                    </w:rPr>
                    <w:t xml:space="preserve"> </w:t>
                  </w:r>
                  <w:r>
                    <w:rPr>
                      <w:rFonts w:ascii="Trebuchet MS" w:hAnsi="Trebuchet MS"/>
                      <w:w w:val="120"/>
                    </w:rPr>
                    <w:t>1)</w:t>
                  </w:r>
                  <w:r>
                    <w:rPr>
                      <w:rFonts w:ascii="Trebuchet MS" w:hAnsi="Trebuchet MS"/>
                      <w:spacing w:val="20"/>
                      <w:w w:val="120"/>
                    </w:rPr>
                    <w:t xml:space="preserve"> </w:t>
                  </w:r>
                  <w:r>
                    <w:rPr>
                      <w:rFonts w:ascii="Trebuchet MS" w:hAnsi="Trebuchet MS"/>
                      <w:color w:val="7F0000"/>
                      <w:w w:val="120"/>
                    </w:rPr>
                    <w:t>return</w:t>
                  </w:r>
                  <w:r>
                    <w:rPr>
                      <w:rFonts w:ascii="Trebuchet MS" w:hAnsi="Trebuchet MS"/>
                      <w:color w:val="7F0000"/>
                      <w:spacing w:val="20"/>
                      <w:w w:val="120"/>
                    </w:rPr>
                    <w:t xml:space="preserve"> </w:t>
                  </w:r>
                  <w:r>
                    <w:rPr>
                      <w:rFonts w:ascii="Trebuchet MS" w:hAnsi="Trebuchet MS"/>
                      <w:w w:val="120"/>
                    </w:rPr>
                    <w:t>1;</w:t>
                  </w:r>
                </w:p>
                <w:p>
                  <w:pPr>
                    <w:pStyle w:val="5"/>
                    <w:spacing w:line="232" w:lineRule="exact"/>
                    <w:ind w:left="406"/>
                    <w:rPr>
                      <w:rFonts w:ascii="Trebuchet MS"/>
                    </w:rPr>
                  </w:pPr>
                  <w:r>
                    <w:rPr>
                      <w:rFonts w:ascii="Trebuchet MS"/>
                      <w:w w:val="110"/>
                    </w:rPr>
                    <w:t>vector&lt;</w:t>
                  </w:r>
                  <w:r>
                    <w:rPr>
                      <w:rFonts w:ascii="Trebuchet MS"/>
                      <w:color w:val="7F0000"/>
                      <w:w w:val="110"/>
                    </w:rPr>
                    <w:t>int</w:t>
                  </w:r>
                  <w:r>
                    <w:rPr>
                      <w:rFonts w:ascii="Trebuchet MS"/>
                      <w:w w:val="110"/>
                    </w:rPr>
                    <w:t>&gt;</w:t>
                  </w:r>
                  <w:r>
                    <w:rPr>
                      <w:rFonts w:ascii="Trebuchet MS"/>
                      <w:spacing w:val="44"/>
                      <w:w w:val="110"/>
                    </w:rPr>
                    <w:t xml:space="preserve"> </w:t>
                  </w:r>
                  <w:r>
                    <w:rPr>
                      <w:rFonts w:ascii="Trebuchet MS"/>
                      <w:w w:val="110"/>
                    </w:rPr>
                    <w:t>dp(n</w:t>
                  </w:r>
                  <w:r>
                    <w:rPr>
                      <w:rFonts w:ascii="Trebuchet MS"/>
                      <w:spacing w:val="45"/>
                      <w:w w:val="110"/>
                    </w:rPr>
                    <w:t xml:space="preserve"> </w:t>
                  </w:r>
                  <w:r>
                    <w:rPr>
                      <w:rFonts w:ascii="Trebuchet MS"/>
                      <w:w w:val="110"/>
                    </w:rPr>
                    <w:t>+</w:t>
                  </w:r>
                  <w:r>
                    <w:rPr>
                      <w:rFonts w:ascii="Trebuchet MS"/>
                      <w:spacing w:val="44"/>
                      <w:w w:val="110"/>
                    </w:rPr>
                    <w:t xml:space="preserve"> </w:t>
                  </w:r>
                  <w:r>
                    <w:rPr>
                      <w:rFonts w:ascii="Trebuchet MS"/>
                      <w:w w:val="110"/>
                    </w:rPr>
                    <w:t>1,</w:t>
                  </w:r>
                  <w:r>
                    <w:rPr>
                      <w:rFonts w:ascii="Trebuchet MS"/>
                      <w:spacing w:val="45"/>
                      <w:w w:val="110"/>
                    </w:rPr>
                    <w:t xml:space="preserve"> </w:t>
                  </w:r>
                  <w:r>
                    <w:rPr>
                      <w:rFonts w:ascii="Trebuchet MS"/>
                      <w:w w:val="110"/>
                    </w:rPr>
                    <w:t>1);</w:t>
                  </w:r>
                </w:p>
                <w:p>
                  <w:pPr>
                    <w:pStyle w:val="5"/>
                    <w:spacing w:before="7" w:line="247" w:lineRule="auto"/>
                    <w:ind w:left="782" w:right="4845" w:hanging="377"/>
                    <w:rPr>
                      <w:rFonts w:ascii="Trebuchet MS" w:hAnsi="Trebuchet MS"/>
                    </w:rPr>
                  </w:pPr>
                  <w:r>
                    <w:rPr>
                      <w:rFonts w:ascii="Trebuchet MS" w:hAnsi="Trebuchet MS"/>
                      <w:color w:val="7F0000"/>
                      <w:w w:val="130"/>
                    </w:rPr>
                    <w:t>for</w:t>
                  </w:r>
                  <w:r>
                    <w:rPr>
                      <w:rFonts w:ascii="Trebuchet MS" w:hAnsi="Trebuchet MS"/>
                      <w:color w:val="7F0000"/>
                      <w:spacing w:val="11"/>
                      <w:w w:val="130"/>
                    </w:rPr>
                    <w:t xml:space="preserve"> </w:t>
                  </w:r>
                  <w:r>
                    <w:rPr>
                      <w:rFonts w:ascii="Trebuchet MS" w:hAnsi="Trebuchet MS"/>
                      <w:w w:val="130"/>
                    </w:rPr>
                    <w:t>(</w:t>
                  </w:r>
                  <w:r>
                    <w:rPr>
                      <w:rFonts w:ascii="Trebuchet MS" w:hAnsi="Trebuchet MS"/>
                      <w:color w:val="7F0000"/>
                      <w:w w:val="130"/>
                    </w:rPr>
                    <w:t>int</w:t>
                  </w:r>
                  <w:r>
                    <w:rPr>
                      <w:rFonts w:ascii="Trebuchet MS" w:hAnsi="Trebuchet MS"/>
                      <w:color w:val="7F0000"/>
                      <w:spacing w:val="12"/>
                      <w:w w:val="130"/>
                    </w:rPr>
                    <w:t xml:space="preserve"> </w:t>
                  </w:r>
                  <w:r>
                    <w:rPr>
                      <w:rFonts w:ascii="Trebuchet MS" w:hAnsi="Trebuchet MS"/>
                      <w:w w:val="155"/>
                    </w:rPr>
                    <w:t>i</w:t>
                  </w:r>
                  <w:r>
                    <w:rPr>
                      <w:rFonts w:ascii="Trebuchet MS" w:hAnsi="Trebuchet MS"/>
                      <w:spacing w:val="-3"/>
                      <w:w w:val="155"/>
                    </w:rPr>
                    <w:t xml:space="preserve"> </w:t>
                  </w:r>
                  <w:r>
                    <w:rPr>
                      <w:rFonts w:ascii="Trebuchet MS" w:hAnsi="Trebuchet MS"/>
                      <w:w w:val="120"/>
                    </w:rPr>
                    <w:t>=</w:t>
                  </w:r>
                  <w:r>
                    <w:rPr>
                      <w:rFonts w:ascii="Trebuchet MS" w:hAnsi="Trebuchet MS"/>
                      <w:spacing w:val="18"/>
                      <w:w w:val="120"/>
                    </w:rPr>
                    <w:t xml:space="preserve"> </w:t>
                  </w:r>
                  <w:r>
                    <w:rPr>
                      <w:rFonts w:ascii="Trebuchet MS" w:hAnsi="Trebuchet MS"/>
                      <w:w w:val="130"/>
                    </w:rPr>
                    <w:t>2;</w:t>
                  </w:r>
                  <w:r>
                    <w:rPr>
                      <w:rFonts w:ascii="Trebuchet MS" w:hAnsi="Trebuchet MS"/>
                      <w:spacing w:val="12"/>
                      <w:w w:val="130"/>
                    </w:rPr>
                    <w:t xml:space="preserve"> </w:t>
                  </w:r>
                  <w:r>
                    <w:rPr>
                      <w:rFonts w:ascii="Trebuchet MS" w:hAnsi="Trebuchet MS"/>
                      <w:w w:val="155"/>
                    </w:rPr>
                    <w:t>i</w:t>
                  </w:r>
                  <w:r>
                    <w:rPr>
                      <w:rFonts w:ascii="Trebuchet MS" w:hAnsi="Trebuchet MS"/>
                      <w:spacing w:val="-4"/>
                      <w:w w:val="155"/>
                    </w:rPr>
                    <w:t xml:space="preserve"> </w:t>
                  </w:r>
                  <w:r>
                    <w:rPr>
                      <w:rFonts w:ascii="Trebuchet MS" w:hAnsi="Trebuchet MS"/>
                      <w:w w:val="120"/>
                    </w:rPr>
                    <w:t>&lt;=</w:t>
                  </w:r>
                  <w:r>
                    <w:rPr>
                      <w:rFonts w:ascii="Trebuchet MS" w:hAnsi="Trebuchet MS"/>
                      <w:spacing w:val="18"/>
                      <w:w w:val="120"/>
                    </w:rPr>
                    <w:t xml:space="preserve"> </w:t>
                  </w:r>
                  <w:r>
                    <w:rPr>
                      <w:rFonts w:ascii="Trebuchet MS" w:hAnsi="Trebuchet MS"/>
                      <w:w w:val="130"/>
                    </w:rPr>
                    <w:t>n;</w:t>
                  </w:r>
                  <w:r>
                    <w:rPr>
                      <w:rFonts w:ascii="Trebuchet MS" w:hAnsi="Trebuchet MS"/>
                      <w:spacing w:val="12"/>
                      <w:w w:val="130"/>
                    </w:rPr>
                    <w:t xml:space="preserve"> </w:t>
                  </w:r>
                  <w:r>
                    <w:rPr>
                      <w:rFonts w:ascii="Trebuchet MS" w:hAnsi="Trebuchet MS"/>
                      <w:w w:val="130"/>
                    </w:rPr>
                    <w:t>++i)</w:t>
                  </w:r>
                  <w:r>
                    <w:rPr>
                      <w:rFonts w:ascii="Trebuchet MS" w:hAnsi="Trebuchet MS"/>
                      <w:spacing w:val="12"/>
                      <w:w w:val="130"/>
                    </w:rPr>
                    <w:t xml:space="preserve"> </w:t>
                  </w:r>
                  <w:r>
                    <w:rPr>
                      <w:rFonts w:ascii="Trebuchet MS" w:hAnsi="Trebuchet MS"/>
                      <w:w w:val="130"/>
                    </w:rPr>
                    <w:t>{</w:t>
                  </w:r>
                  <w:r>
                    <w:rPr>
                      <w:rFonts w:ascii="Trebuchet MS" w:hAnsi="Trebuchet MS"/>
                      <w:spacing w:val="-75"/>
                      <w:w w:val="130"/>
                    </w:rPr>
                    <w:t xml:space="preserve"> </w:t>
                  </w:r>
                  <w:r>
                    <w:rPr>
                      <w:rFonts w:ascii="Trebuchet MS" w:hAnsi="Trebuchet MS"/>
                      <w:color w:val="7F0000"/>
                      <w:w w:val="130"/>
                    </w:rPr>
                    <w:t>int</w:t>
                  </w:r>
                  <w:r>
                    <w:rPr>
                      <w:rFonts w:ascii="Trebuchet MS" w:hAnsi="Trebuchet MS"/>
                      <w:color w:val="7F0000"/>
                      <w:spacing w:val="19"/>
                      <w:w w:val="130"/>
                    </w:rPr>
                    <w:t xml:space="preserve"> </w:t>
                  </w:r>
                  <w:r>
                    <w:rPr>
                      <w:rFonts w:ascii="Trebuchet MS" w:hAnsi="Trebuchet MS"/>
                      <w:w w:val="130"/>
                    </w:rPr>
                    <w:t>cur</w:t>
                  </w:r>
                  <w:r>
                    <w:rPr>
                      <w:rFonts w:ascii="Trebuchet MS" w:hAnsi="Trebuchet MS"/>
                      <w:spacing w:val="19"/>
                      <w:w w:val="130"/>
                    </w:rPr>
                    <w:t xml:space="preserve"> </w:t>
                  </w:r>
                  <w:r>
                    <w:rPr>
                      <w:rFonts w:ascii="Trebuchet MS" w:hAnsi="Trebuchet MS"/>
                      <w:w w:val="120"/>
                    </w:rPr>
                    <w:t>=</w:t>
                  </w:r>
                  <w:r>
                    <w:rPr>
                      <w:rFonts w:ascii="Trebuchet MS" w:hAnsi="Trebuchet MS"/>
                      <w:spacing w:val="26"/>
                      <w:w w:val="120"/>
                    </w:rPr>
                    <w:t xml:space="preserve"> </w:t>
                  </w:r>
                  <w:r>
                    <w:rPr>
                      <w:rFonts w:ascii="Trebuchet MS" w:hAnsi="Trebuchet MS"/>
                      <w:w w:val="130"/>
                    </w:rPr>
                    <w:t>s[i-1]</w:t>
                  </w:r>
                  <w:r>
                    <w:rPr>
                      <w:rFonts w:ascii="Trebuchet MS" w:hAnsi="Trebuchet MS"/>
                      <w:spacing w:val="19"/>
                      <w:w w:val="130"/>
                    </w:rPr>
                    <w:t xml:space="preserve"> </w:t>
                  </w:r>
                  <w:r>
                    <w:rPr>
                      <w:rFonts w:ascii="Trebuchet MS" w:hAnsi="Trebuchet MS"/>
                      <w:w w:val="130"/>
                    </w:rPr>
                    <w:t>-</w:t>
                  </w:r>
                  <w:r>
                    <w:rPr>
                      <w:rFonts w:ascii="Trebuchet MS" w:hAnsi="Trebuchet MS"/>
                      <w:spacing w:val="19"/>
                      <w:w w:val="130"/>
                    </w:rPr>
                    <w:t xml:space="preserve"> </w:t>
                  </w:r>
                  <w:r>
                    <w:rPr>
                      <w:rFonts w:ascii="Trebuchet MS" w:hAnsi="Trebuchet MS"/>
                      <w:w w:val="130"/>
                    </w:rPr>
                    <w:t>’0’;</w:t>
                  </w:r>
                </w:p>
                <w:p>
                  <w:pPr>
                    <w:pStyle w:val="5"/>
                    <w:spacing w:line="247" w:lineRule="auto"/>
                    <w:ind w:left="1159" w:right="3213" w:hanging="377"/>
                    <w:rPr>
                      <w:rFonts w:ascii="Trebuchet MS"/>
                    </w:rPr>
                  </w:pPr>
                  <w:r>
                    <w:rPr>
                      <w:rFonts w:ascii="Trebuchet MS"/>
                      <w:color w:val="7F0000"/>
                      <w:w w:val="130"/>
                    </w:rPr>
                    <w:t>if</w:t>
                  </w:r>
                  <w:r>
                    <w:rPr>
                      <w:rFonts w:ascii="Trebuchet MS"/>
                      <w:color w:val="7F0000"/>
                      <w:spacing w:val="9"/>
                      <w:w w:val="130"/>
                    </w:rPr>
                    <w:t xml:space="preserve"> </w:t>
                  </w:r>
                  <w:r>
                    <w:rPr>
                      <w:rFonts w:ascii="Trebuchet MS"/>
                      <w:w w:val="115"/>
                    </w:rPr>
                    <w:t>((prev</w:t>
                  </w:r>
                  <w:r>
                    <w:rPr>
                      <w:rFonts w:ascii="Trebuchet MS"/>
                      <w:spacing w:val="19"/>
                      <w:w w:val="115"/>
                    </w:rPr>
                    <w:t xml:space="preserve"> </w:t>
                  </w:r>
                  <w:r>
                    <w:rPr>
                      <w:rFonts w:ascii="Trebuchet MS"/>
                      <w:w w:val="115"/>
                    </w:rPr>
                    <w:t>==</w:t>
                  </w:r>
                  <w:r>
                    <w:rPr>
                      <w:rFonts w:ascii="Trebuchet MS"/>
                      <w:spacing w:val="19"/>
                      <w:w w:val="115"/>
                    </w:rPr>
                    <w:t xml:space="preserve"> </w:t>
                  </w:r>
                  <w:r>
                    <w:rPr>
                      <w:rFonts w:ascii="Trebuchet MS"/>
                      <w:w w:val="115"/>
                    </w:rPr>
                    <w:t>0</w:t>
                  </w:r>
                  <w:r>
                    <w:rPr>
                      <w:rFonts w:ascii="Trebuchet MS"/>
                      <w:spacing w:val="19"/>
                      <w:w w:val="115"/>
                    </w:rPr>
                    <w:t xml:space="preserve"> </w:t>
                  </w:r>
                  <w:r>
                    <w:rPr>
                      <w:rFonts w:ascii="Trebuchet MS"/>
                      <w:w w:val="115"/>
                    </w:rPr>
                    <w:t>||</w:t>
                  </w:r>
                  <w:r>
                    <w:rPr>
                      <w:rFonts w:ascii="Trebuchet MS"/>
                      <w:spacing w:val="19"/>
                      <w:w w:val="115"/>
                    </w:rPr>
                    <w:t xml:space="preserve"> </w:t>
                  </w:r>
                  <w:r>
                    <w:rPr>
                      <w:rFonts w:ascii="Trebuchet MS"/>
                      <w:w w:val="115"/>
                    </w:rPr>
                    <w:t>prev</w:t>
                  </w:r>
                  <w:r>
                    <w:rPr>
                      <w:rFonts w:ascii="Trebuchet MS"/>
                      <w:spacing w:val="18"/>
                      <w:w w:val="115"/>
                    </w:rPr>
                    <w:t xml:space="preserve"> </w:t>
                  </w:r>
                  <w:r>
                    <w:rPr>
                      <w:rFonts w:ascii="Trebuchet MS"/>
                      <w:w w:val="115"/>
                    </w:rPr>
                    <w:t>&gt;</w:t>
                  </w:r>
                  <w:r>
                    <w:rPr>
                      <w:rFonts w:ascii="Trebuchet MS"/>
                      <w:spacing w:val="19"/>
                      <w:w w:val="115"/>
                    </w:rPr>
                    <w:t xml:space="preserve"> </w:t>
                  </w:r>
                  <w:r>
                    <w:rPr>
                      <w:rFonts w:ascii="Trebuchet MS"/>
                      <w:w w:val="115"/>
                    </w:rPr>
                    <w:t>2)</w:t>
                  </w:r>
                  <w:r>
                    <w:rPr>
                      <w:rFonts w:ascii="Trebuchet MS"/>
                      <w:spacing w:val="19"/>
                      <w:w w:val="115"/>
                    </w:rPr>
                    <w:t xml:space="preserve"> </w:t>
                  </w:r>
                  <w:r>
                    <w:rPr>
                      <w:rFonts w:ascii="Trebuchet MS"/>
                    </w:rPr>
                    <w:t>&amp;&amp;</w:t>
                  </w:r>
                  <w:r>
                    <w:rPr>
                      <w:rFonts w:ascii="Trebuchet MS"/>
                      <w:spacing w:val="28"/>
                    </w:rPr>
                    <w:t xml:space="preserve"> </w:t>
                  </w:r>
                  <w:r>
                    <w:rPr>
                      <w:rFonts w:ascii="Trebuchet MS"/>
                      <w:w w:val="115"/>
                    </w:rPr>
                    <w:t>cur</w:t>
                  </w:r>
                  <w:r>
                    <w:rPr>
                      <w:rFonts w:ascii="Trebuchet MS"/>
                      <w:spacing w:val="19"/>
                      <w:w w:val="115"/>
                    </w:rPr>
                    <w:t xml:space="preserve"> </w:t>
                  </w:r>
                  <w:r>
                    <w:rPr>
                      <w:rFonts w:ascii="Trebuchet MS"/>
                      <w:w w:val="115"/>
                    </w:rPr>
                    <w:t>==</w:t>
                  </w:r>
                  <w:r>
                    <w:rPr>
                      <w:rFonts w:ascii="Trebuchet MS"/>
                      <w:spacing w:val="19"/>
                      <w:w w:val="115"/>
                    </w:rPr>
                    <w:t xml:space="preserve"> </w:t>
                  </w:r>
                  <w:r>
                    <w:rPr>
                      <w:rFonts w:ascii="Trebuchet MS"/>
                      <w:w w:val="115"/>
                    </w:rPr>
                    <w:t>0)</w:t>
                  </w:r>
                  <w:r>
                    <w:rPr>
                      <w:rFonts w:ascii="Trebuchet MS"/>
                      <w:spacing w:val="19"/>
                      <w:w w:val="115"/>
                    </w:rPr>
                    <w:t xml:space="preserve"> </w:t>
                  </w:r>
                  <w:r>
                    <w:rPr>
                      <w:rFonts w:ascii="Trebuchet MS"/>
                      <w:w w:val="115"/>
                    </w:rPr>
                    <w:t>{</w:t>
                  </w:r>
                  <w:r>
                    <w:rPr>
                      <w:rFonts w:ascii="Trebuchet MS"/>
                      <w:spacing w:val="-67"/>
                      <w:w w:val="115"/>
                    </w:rPr>
                    <w:t xml:space="preserve"> </w:t>
                  </w:r>
                  <w:r>
                    <w:rPr>
                      <w:rFonts w:ascii="Trebuchet MS"/>
                      <w:color w:val="7F0000"/>
                      <w:w w:val="115"/>
                    </w:rPr>
                    <w:t>return</w:t>
                  </w:r>
                  <w:r>
                    <w:rPr>
                      <w:rFonts w:ascii="Trebuchet MS"/>
                      <w:color w:val="7F0000"/>
                      <w:spacing w:val="34"/>
                      <w:w w:val="115"/>
                    </w:rPr>
                    <w:t xml:space="preserve"> </w:t>
                  </w:r>
                  <w:r>
                    <w:rPr>
                      <w:rFonts w:ascii="Trebuchet MS"/>
                      <w:w w:val="115"/>
                    </w:rPr>
                    <w:t>0;</w:t>
                  </w:r>
                </w:p>
                <w:p>
                  <w:pPr>
                    <w:pStyle w:val="5"/>
                    <w:ind w:left="782"/>
                    <w:rPr>
                      <w:rFonts w:ascii="Trebuchet MS"/>
                    </w:rPr>
                  </w:pPr>
                  <w:r>
                    <w:rPr>
                      <w:rFonts w:ascii="Trebuchet MS"/>
                      <w:w w:val="142"/>
                    </w:rPr>
                    <w:t>}</w:t>
                  </w:r>
                </w:p>
                <w:p>
                  <w:pPr>
                    <w:pStyle w:val="5"/>
                    <w:spacing w:before="6" w:line="247" w:lineRule="auto"/>
                    <w:ind w:left="1159" w:right="2055" w:hanging="377"/>
                    <w:rPr>
                      <w:rFonts w:ascii="Trebuchet MS"/>
                    </w:rPr>
                  </w:pPr>
                  <w:r>
                    <w:rPr>
                      <w:rFonts w:ascii="Trebuchet MS"/>
                      <w:color w:val="7F0000"/>
                      <w:w w:val="130"/>
                    </w:rPr>
                    <w:t>if</w:t>
                  </w:r>
                  <w:r>
                    <w:rPr>
                      <w:rFonts w:ascii="Trebuchet MS"/>
                      <w:color w:val="7F0000"/>
                      <w:spacing w:val="6"/>
                      <w:w w:val="130"/>
                    </w:rPr>
                    <w:t xml:space="preserve"> </w:t>
                  </w:r>
                  <w:r>
                    <w:rPr>
                      <w:rFonts w:ascii="Trebuchet MS"/>
                      <w:w w:val="115"/>
                    </w:rPr>
                    <w:t>((prev</w:t>
                  </w:r>
                  <w:r>
                    <w:rPr>
                      <w:rFonts w:ascii="Trebuchet MS"/>
                      <w:spacing w:val="16"/>
                      <w:w w:val="115"/>
                    </w:rPr>
                    <w:t xml:space="preserve"> </w:t>
                  </w:r>
                  <w:r>
                    <w:rPr>
                      <w:rFonts w:ascii="Trebuchet MS"/>
                      <w:w w:val="115"/>
                    </w:rPr>
                    <w:t>&lt;</w:t>
                  </w:r>
                  <w:r>
                    <w:rPr>
                      <w:rFonts w:ascii="Trebuchet MS"/>
                      <w:spacing w:val="15"/>
                      <w:w w:val="115"/>
                    </w:rPr>
                    <w:t xml:space="preserve"> </w:t>
                  </w:r>
                  <w:r>
                    <w:rPr>
                      <w:rFonts w:ascii="Trebuchet MS"/>
                      <w:w w:val="115"/>
                    </w:rPr>
                    <w:t>2</w:t>
                  </w:r>
                  <w:r>
                    <w:rPr>
                      <w:rFonts w:ascii="Trebuchet MS"/>
                      <w:spacing w:val="16"/>
                      <w:w w:val="115"/>
                    </w:rPr>
                    <w:t xml:space="preserve"> </w:t>
                  </w:r>
                  <w:r>
                    <w:rPr>
                      <w:rFonts w:ascii="Trebuchet MS"/>
                    </w:rPr>
                    <w:t>&amp;&amp;</w:t>
                  </w:r>
                  <w:r>
                    <w:rPr>
                      <w:rFonts w:ascii="Trebuchet MS"/>
                      <w:spacing w:val="24"/>
                    </w:rPr>
                    <w:t xml:space="preserve"> </w:t>
                  </w:r>
                  <w:r>
                    <w:rPr>
                      <w:rFonts w:ascii="Trebuchet MS"/>
                      <w:w w:val="115"/>
                    </w:rPr>
                    <w:t>prev</w:t>
                  </w:r>
                  <w:r>
                    <w:rPr>
                      <w:rFonts w:ascii="Trebuchet MS"/>
                      <w:spacing w:val="16"/>
                      <w:w w:val="115"/>
                    </w:rPr>
                    <w:t xml:space="preserve"> </w:t>
                  </w:r>
                  <w:r>
                    <w:rPr>
                      <w:rFonts w:ascii="Trebuchet MS"/>
                      <w:w w:val="115"/>
                    </w:rPr>
                    <w:t>&gt;</w:t>
                  </w:r>
                  <w:r>
                    <w:rPr>
                      <w:rFonts w:ascii="Trebuchet MS"/>
                      <w:spacing w:val="15"/>
                      <w:w w:val="115"/>
                    </w:rPr>
                    <w:t xml:space="preserve"> </w:t>
                  </w:r>
                  <w:r>
                    <w:rPr>
                      <w:rFonts w:ascii="Trebuchet MS"/>
                      <w:w w:val="115"/>
                    </w:rPr>
                    <w:t>0)</w:t>
                  </w:r>
                  <w:r>
                    <w:rPr>
                      <w:rFonts w:ascii="Trebuchet MS"/>
                      <w:spacing w:val="16"/>
                      <w:w w:val="115"/>
                    </w:rPr>
                    <w:t xml:space="preserve"> </w:t>
                  </w:r>
                  <w:r>
                    <w:rPr>
                      <w:rFonts w:ascii="Trebuchet MS"/>
                      <w:w w:val="115"/>
                    </w:rPr>
                    <w:t>||</w:t>
                  </w:r>
                  <w:r>
                    <w:rPr>
                      <w:rFonts w:ascii="Trebuchet MS"/>
                      <w:spacing w:val="15"/>
                      <w:w w:val="115"/>
                    </w:rPr>
                    <w:t xml:space="preserve"> </w:t>
                  </w:r>
                  <w:r>
                    <w:rPr>
                      <w:rFonts w:ascii="Trebuchet MS"/>
                      <w:w w:val="115"/>
                    </w:rPr>
                    <w:t>prev</w:t>
                  </w:r>
                  <w:r>
                    <w:rPr>
                      <w:rFonts w:ascii="Trebuchet MS"/>
                      <w:spacing w:val="16"/>
                      <w:w w:val="115"/>
                    </w:rPr>
                    <w:t xml:space="preserve"> </w:t>
                  </w:r>
                  <w:r>
                    <w:rPr>
                      <w:rFonts w:ascii="Trebuchet MS"/>
                      <w:w w:val="115"/>
                    </w:rPr>
                    <w:t>==</w:t>
                  </w:r>
                  <w:r>
                    <w:rPr>
                      <w:rFonts w:ascii="Trebuchet MS"/>
                      <w:spacing w:val="16"/>
                      <w:w w:val="115"/>
                    </w:rPr>
                    <w:t xml:space="preserve"> </w:t>
                  </w:r>
                  <w:r>
                    <w:rPr>
                      <w:rFonts w:ascii="Trebuchet MS"/>
                      <w:w w:val="115"/>
                    </w:rPr>
                    <w:t>2</w:t>
                  </w:r>
                  <w:r>
                    <w:rPr>
                      <w:rFonts w:ascii="Trebuchet MS"/>
                      <w:spacing w:val="15"/>
                      <w:w w:val="115"/>
                    </w:rPr>
                    <w:t xml:space="preserve"> </w:t>
                  </w:r>
                  <w:r>
                    <w:rPr>
                      <w:rFonts w:ascii="Trebuchet MS"/>
                    </w:rPr>
                    <w:t>&amp;&amp;</w:t>
                  </w:r>
                  <w:r>
                    <w:rPr>
                      <w:rFonts w:ascii="Trebuchet MS"/>
                      <w:spacing w:val="25"/>
                    </w:rPr>
                    <w:t xml:space="preserve"> </w:t>
                  </w:r>
                  <w:r>
                    <w:rPr>
                      <w:rFonts w:ascii="Trebuchet MS"/>
                      <w:w w:val="115"/>
                    </w:rPr>
                    <w:t>cur</w:t>
                  </w:r>
                  <w:r>
                    <w:rPr>
                      <w:rFonts w:ascii="Trebuchet MS"/>
                      <w:spacing w:val="15"/>
                      <w:w w:val="115"/>
                    </w:rPr>
                    <w:t xml:space="preserve"> </w:t>
                  </w:r>
                  <w:r>
                    <w:rPr>
                      <w:rFonts w:ascii="Trebuchet MS"/>
                      <w:w w:val="115"/>
                    </w:rPr>
                    <w:t>&lt;</w:t>
                  </w:r>
                  <w:r>
                    <w:rPr>
                      <w:rFonts w:ascii="Trebuchet MS"/>
                      <w:spacing w:val="16"/>
                      <w:w w:val="115"/>
                    </w:rPr>
                    <w:t xml:space="preserve"> </w:t>
                  </w:r>
                  <w:r>
                    <w:rPr>
                      <w:rFonts w:ascii="Trebuchet MS"/>
                      <w:w w:val="115"/>
                    </w:rPr>
                    <w:t>7)</w:t>
                  </w:r>
                  <w:r>
                    <w:rPr>
                      <w:rFonts w:ascii="Trebuchet MS"/>
                      <w:spacing w:val="15"/>
                      <w:w w:val="115"/>
                    </w:rPr>
                    <w:t xml:space="preserve"> </w:t>
                  </w:r>
                  <w:r>
                    <w:rPr>
                      <w:rFonts w:ascii="Trebuchet MS"/>
                      <w:w w:val="115"/>
                    </w:rPr>
                    <w:t>{</w:t>
                  </w:r>
                  <w:r>
                    <w:rPr>
                      <w:rFonts w:ascii="Trebuchet MS"/>
                      <w:spacing w:val="-66"/>
                      <w:w w:val="115"/>
                    </w:rPr>
                    <w:t xml:space="preserve"> </w:t>
                  </w:r>
                  <w:r>
                    <w:rPr>
                      <w:rFonts w:ascii="Trebuchet MS"/>
                      <w:color w:val="7F0000"/>
                      <w:w w:val="130"/>
                    </w:rPr>
                    <w:t>if</w:t>
                  </w:r>
                  <w:r>
                    <w:rPr>
                      <w:rFonts w:ascii="Trebuchet MS"/>
                      <w:color w:val="7F0000"/>
                      <w:spacing w:val="28"/>
                      <w:w w:val="130"/>
                    </w:rPr>
                    <w:t xml:space="preserve"> </w:t>
                  </w:r>
                  <w:r>
                    <w:rPr>
                      <w:rFonts w:ascii="Trebuchet MS"/>
                      <w:w w:val="115"/>
                    </w:rPr>
                    <w:t>(cur)</w:t>
                  </w:r>
                  <w:r>
                    <w:rPr>
                      <w:rFonts w:ascii="Trebuchet MS"/>
                      <w:spacing w:val="37"/>
                      <w:w w:val="115"/>
                    </w:rPr>
                    <w:t xml:space="preserve"> </w:t>
                  </w:r>
                  <w:r>
                    <w:rPr>
                      <w:rFonts w:ascii="Trebuchet MS"/>
                      <w:w w:val="115"/>
                    </w:rPr>
                    <w:t>{</w:t>
                  </w:r>
                </w:p>
                <w:p>
                  <w:pPr>
                    <w:pStyle w:val="5"/>
                    <w:ind w:left="1535"/>
                    <w:rPr>
                      <w:rFonts w:ascii="Trebuchet MS"/>
                    </w:rPr>
                  </w:pPr>
                  <w:r>
                    <w:rPr>
                      <w:rFonts w:ascii="Trebuchet MS"/>
                      <w:w w:val="115"/>
                    </w:rPr>
                    <w:t>dp[i]</w:t>
                  </w:r>
                  <w:r>
                    <w:rPr>
                      <w:rFonts w:ascii="Trebuchet MS"/>
                      <w:spacing w:val="54"/>
                      <w:w w:val="115"/>
                    </w:rPr>
                    <w:t xml:space="preserve"> </w:t>
                  </w:r>
                  <w:r>
                    <w:rPr>
                      <w:rFonts w:ascii="Trebuchet MS"/>
                      <w:w w:val="115"/>
                    </w:rPr>
                    <w:t>=</w:t>
                  </w:r>
                  <w:r>
                    <w:rPr>
                      <w:rFonts w:ascii="Trebuchet MS"/>
                      <w:spacing w:val="54"/>
                      <w:w w:val="115"/>
                    </w:rPr>
                    <w:t xml:space="preserve"> </w:t>
                  </w:r>
                  <w:r>
                    <w:rPr>
                      <w:rFonts w:ascii="Trebuchet MS"/>
                      <w:w w:val="115"/>
                    </w:rPr>
                    <w:t>dp[i-2]</w:t>
                  </w:r>
                  <w:r>
                    <w:rPr>
                      <w:rFonts w:ascii="Trebuchet MS"/>
                      <w:spacing w:val="55"/>
                      <w:w w:val="115"/>
                    </w:rPr>
                    <w:t xml:space="preserve"> </w:t>
                  </w:r>
                  <w:r>
                    <w:rPr>
                      <w:rFonts w:ascii="Trebuchet MS"/>
                      <w:w w:val="115"/>
                    </w:rPr>
                    <w:t>+</w:t>
                  </w:r>
                  <w:r>
                    <w:rPr>
                      <w:rFonts w:ascii="Trebuchet MS"/>
                      <w:spacing w:val="54"/>
                      <w:w w:val="115"/>
                    </w:rPr>
                    <w:t xml:space="preserve"> </w:t>
                  </w:r>
                  <w:r>
                    <w:rPr>
                      <w:rFonts w:ascii="Trebuchet MS"/>
                      <w:w w:val="115"/>
                    </w:rPr>
                    <w:t>dp[i-1];</w:t>
                  </w:r>
                </w:p>
                <w:p>
                  <w:pPr>
                    <w:pStyle w:val="5"/>
                    <w:spacing w:before="7"/>
                    <w:ind w:left="1159"/>
                    <w:rPr>
                      <w:rFonts w:ascii="Trebuchet MS"/>
                    </w:rPr>
                  </w:pPr>
                  <w:r>
                    <w:rPr>
                      <w:rFonts w:ascii="Trebuchet MS"/>
                      <w:w w:val="130"/>
                    </w:rPr>
                    <w:t>}</w:t>
                  </w:r>
                  <w:r>
                    <w:rPr>
                      <w:rFonts w:ascii="Trebuchet MS"/>
                      <w:spacing w:val="14"/>
                      <w:w w:val="130"/>
                    </w:rPr>
                    <w:t xml:space="preserve"> </w:t>
                  </w:r>
                  <w:r>
                    <w:rPr>
                      <w:rFonts w:ascii="Trebuchet MS"/>
                      <w:color w:val="7F0000"/>
                      <w:w w:val="130"/>
                    </w:rPr>
                    <w:t>else</w:t>
                  </w:r>
                  <w:r>
                    <w:rPr>
                      <w:rFonts w:ascii="Trebuchet MS"/>
                      <w:color w:val="7F0000"/>
                      <w:spacing w:val="15"/>
                      <w:w w:val="130"/>
                    </w:rPr>
                    <w:t xml:space="preserve"> </w:t>
                  </w:r>
                  <w:r>
                    <w:rPr>
                      <w:rFonts w:ascii="Trebuchet MS"/>
                      <w:w w:val="130"/>
                    </w:rPr>
                    <w:t>{</w:t>
                  </w:r>
                </w:p>
                <w:p>
                  <w:pPr>
                    <w:pStyle w:val="5"/>
                    <w:spacing w:before="7"/>
                    <w:ind w:left="1535"/>
                    <w:rPr>
                      <w:rFonts w:ascii="Trebuchet MS"/>
                    </w:rPr>
                  </w:pPr>
                  <w:r>
                    <w:rPr>
                      <w:rFonts w:ascii="Trebuchet MS"/>
                      <w:w w:val="115"/>
                    </w:rPr>
                    <w:t>dp[i]</w:t>
                  </w:r>
                  <w:r>
                    <w:rPr>
                      <w:rFonts w:ascii="Trebuchet MS"/>
                      <w:spacing w:val="61"/>
                      <w:w w:val="115"/>
                    </w:rPr>
                    <w:t xml:space="preserve"> </w:t>
                  </w:r>
                  <w:r>
                    <w:rPr>
                      <w:rFonts w:ascii="Trebuchet MS"/>
                      <w:w w:val="115"/>
                    </w:rPr>
                    <w:t>=</w:t>
                  </w:r>
                  <w:r>
                    <w:rPr>
                      <w:rFonts w:ascii="Trebuchet MS"/>
                      <w:spacing w:val="62"/>
                      <w:w w:val="115"/>
                    </w:rPr>
                    <w:t xml:space="preserve"> </w:t>
                  </w:r>
                  <w:r>
                    <w:rPr>
                      <w:rFonts w:ascii="Trebuchet MS"/>
                      <w:w w:val="115"/>
                    </w:rPr>
                    <w:t>dp[i-2];</w:t>
                  </w:r>
                </w:p>
                <w:p>
                  <w:pPr>
                    <w:pStyle w:val="5"/>
                    <w:spacing w:before="7"/>
                    <w:ind w:right="5968"/>
                    <w:jc w:val="center"/>
                    <w:rPr>
                      <w:rFonts w:ascii="Trebuchet MS"/>
                    </w:rPr>
                  </w:pPr>
                  <w:r>
                    <w:rPr>
                      <w:rFonts w:ascii="Trebuchet MS"/>
                      <w:w w:val="142"/>
                    </w:rPr>
                    <w:t>}</w:t>
                  </w:r>
                </w:p>
                <w:p>
                  <w:pPr>
                    <w:pStyle w:val="5"/>
                    <w:spacing w:before="7"/>
                    <w:ind w:left="384" w:right="6373"/>
                    <w:jc w:val="center"/>
                    <w:rPr>
                      <w:rFonts w:ascii="Trebuchet MS"/>
                    </w:rPr>
                  </w:pPr>
                  <w:r>
                    <w:rPr>
                      <w:rFonts w:ascii="Trebuchet MS"/>
                      <w:w w:val="130"/>
                    </w:rPr>
                    <w:t>}</w:t>
                  </w:r>
                  <w:r>
                    <w:rPr>
                      <w:rFonts w:ascii="Trebuchet MS"/>
                      <w:spacing w:val="14"/>
                      <w:w w:val="130"/>
                    </w:rPr>
                    <w:t xml:space="preserve"> </w:t>
                  </w:r>
                  <w:r>
                    <w:rPr>
                      <w:rFonts w:ascii="Trebuchet MS"/>
                      <w:color w:val="7F0000"/>
                      <w:w w:val="130"/>
                    </w:rPr>
                    <w:t>else</w:t>
                  </w:r>
                  <w:r>
                    <w:rPr>
                      <w:rFonts w:ascii="Trebuchet MS"/>
                      <w:color w:val="7F0000"/>
                      <w:spacing w:val="15"/>
                      <w:w w:val="130"/>
                    </w:rPr>
                    <w:t xml:space="preserve"> </w:t>
                  </w:r>
                  <w:r>
                    <w:rPr>
                      <w:rFonts w:ascii="Trebuchet MS"/>
                      <w:w w:val="130"/>
                    </w:rPr>
                    <w:t>{</w:t>
                  </w:r>
                </w:p>
                <w:p>
                  <w:pPr>
                    <w:pStyle w:val="5"/>
                    <w:spacing w:before="6"/>
                    <w:ind w:left="741" w:right="5140"/>
                    <w:jc w:val="center"/>
                    <w:rPr>
                      <w:rFonts w:ascii="Trebuchet MS"/>
                    </w:rPr>
                  </w:pPr>
                  <w:r>
                    <w:rPr>
                      <w:rFonts w:ascii="Trebuchet MS"/>
                      <w:w w:val="115"/>
                    </w:rPr>
                    <w:t>dp[i]</w:t>
                  </w:r>
                  <w:r>
                    <w:rPr>
                      <w:rFonts w:ascii="Trebuchet MS"/>
                      <w:spacing w:val="61"/>
                      <w:w w:val="115"/>
                    </w:rPr>
                    <w:t xml:space="preserve"> </w:t>
                  </w:r>
                  <w:r>
                    <w:rPr>
                      <w:rFonts w:ascii="Trebuchet MS"/>
                      <w:w w:val="115"/>
                    </w:rPr>
                    <w:t>=</w:t>
                  </w:r>
                  <w:r>
                    <w:rPr>
                      <w:rFonts w:ascii="Trebuchet MS"/>
                      <w:spacing w:val="62"/>
                      <w:w w:val="115"/>
                    </w:rPr>
                    <w:t xml:space="preserve"> </w:t>
                  </w:r>
                  <w:r>
                    <w:rPr>
                      <w:rFonts w:ascii="Trebuchet MS"/>
                      <w:w w:val="115"/>
                    </w:rPr>
                    <w:t>dp[i-1];</w:t>
                  </w:r>
                </w:p>
                <w:p>
                  <w:pPr>
                    <w:pStyle w:val="5"/>
                    <w:spacing w:before="7"/>
                    <w:ind w:left="782"/>
                    <w:rPr>
                      <w:rFonts w:ascii="Trebuchet MS"/>
                    </w:rPr>
                  </w:pPr>
                  <w:r>
                    <w:rPr>
                      <w:rFonts w:ascii="Trebuchet MS"/>
                      <w:w w:val="142"/>
                    </w:rPr>
                    <w:t>}</w:t>
                  </w:r>
                </w:p>
                <w:p>
                  <w:pPr>
                    <w:pStyle w:val="5"/>
                    <w:spacing w:before="7"/>
                    <w:ind w:left="782"/>
                    <w:rPr>
                      <w:rFonts w:ascii="Trebuchet MS"/>
                    </w:rPr>
                  </w:pPr>
                  <w:r>
                    <w:rPr>
                      <w:rFonts w:ascii="Trebuchet MS"/>
                      <w:w w:val="110"/>
                    </w:rPr>
                    <w:t>prev</w:t>
                  </w:r>
                  <w:r>
                    <w:rPr>
                      <w:rFonts w:ascii="Trebuchet MS"/>
                      <w:spacing w:val="35"/>
                      <w:w w:val="110"/>
                    </w:rPr>
                    <w:t xml:space="preserve"> </w:t>
                  </w:r>
                  <w:r>
                    <w:rPr>
                      <w:rFonts w:ascii="Trebuchet MS"/>
                      <w:w w:val="110"/>
                    </w:rPr>
                    <w:t>=</w:t>
                  </w:r>
                  <w:r>
                    <w:rPr>
                      <w:rFonts w:ascii="Trebuchet MS"/>
                      <w:spacing w:val="36"/>
                      <w:w w:val="110"/>
                    </w:rPr>
                    <w:t xml:space="preserve"> </w:t>
                  </w:r>
                  <w:r>
                    <w:rPr>
                      <w:rFonts w:ascii="Trebuchet MS"/>
                      <w:w w:val="110"/>
                    </w:rPr>
                    <w:t>cur;</w:t>
                  </w:r>
                </w:p>
                <w:p>
                  <w:pPr>
                    <w:pStyle w:val="5"/>
                    <w:spacing w:before="7"/>
                    <w:ind w:left="406"/>
                    <w:rPr>
                      <w:rFonts w:ascii="Trebuchet MS"/>
                    </w:rPr>
                  </w:pPr>
                  <w:r>
                    <w:rPr>
                      <w:rFonts w:ascii="Trebuchet MS"/>
                      <w:w w:val="142"/>
                    </w:rPr>
                    <w:t>}</w:t>
                  </w:r>
                </w:p>
                <w:p>
                  <w:pPr>
                    <w:pStyle w:val="5"/>
                    <w:spacing w:before="7"/>
                    <w:ind w:left="406"/>
                    <w:rPr>
                      <w:rFonts w:ascii="Trebuchet MS"/>
                    </w:rPr>
                  </w:pPr>
                  <w:r>
                    <w:rPr>
                      <w:rFonts w:ascii="Trebuchet MS"/>
                      <w:color w:val="7F0000"/>
                      <w:w w:val="110"/>
                    </w:rPr>
                    <w:t>return</w:t>
                  </w:r>
                  <w:r>
                    <w:rPr>
                      <w:rFonts w:ascii="Trebuchet MS"/>
                      <w:color w:val="7F0000"/>
                      <w:spacing w:val="54"/>
                      <w:w w:val="110"/>
                    </w:rPr>
                    <w:t xml:space="preserve"> </w:t>
                  </w:r>
                  <w:r>
                    <w:rPr>
                      <w:rFonts w:ascii="Trebuchet MS"/>
                      <w:w w:val="110"/>
                    </w:rPr>
                    <w:t>dp[n];</w:t>
                  </w:r>
                </w:p>
                <w:p>
                  <w:pPr>
                    <w:pStyle w:val="5"/>
                    <w:spacing w:before="7"/>
                    <w:ind w:left="29"/>
                    <w:rPr>
                      <w:rFonts w:ascii="Trebuchet MS"/>
                    </w:rPr>
                  </w:pPr>
                  <w:r>
                    <w:rPr>
                      <w:rFonts w:ascii="Trebuchet MS"/>
                      <w:w w:val="142"/>
                    </w:rPr>
                    <w:t>}</w:t>
                  </w:r>
                </w:p>
              </w:txbxContent>
            </v:textbox>
            <w10:wrap type="topAndBottom"/>
          </v:shape>
        </w:pict>
      </w:r>
    </w:p>
    <w:p>
      <w:pPr>
        <w:pStyle w:val="5"/>
        <w:spacing w:before="7"/>
        <w:rPr>
          <w:sz w:val="24"/>
        </w:rPr>
      </w:pPr>
    </w:p>
    <w:p>
      <w:pPr>
        <w:pStyle w:val="4"/>
        <w:spacing w:before="143"/>
      </w:pPr>
      <w:r>
        <w:fldChar w:fldCharType="begin"/>
      </w:r>
      <w:r>
        <w:instrText xml:space="preserve"> HYPERLINK "https://leetcode.com/problems/word-break/" \h </w:instrText>
      </w:r>
      <w:r>
        <w:fldChar w:fldCharType="separate"/>
      </w:r>
      <w:r>
        <w:rPr>
          <w:color w:val="7F0000"/>
        </w:rPr>
        <w:t>139.</w:t>
      </w:r>
      <w:r>
        <w:rPr>
          <w:color w:val="7F0000"/>
          <w:spacing w:val="15"/>
        </w:rPr>
        <w:t xml:space="preserve"> </w:t>
      </w:r>
      <w:r>
        <w:rPr>
          <w:color w:val="7F0000"/>
        </w:rPr>
        <w:t>Word</w:t>
      </w:r>
      <w:r>
        <w:rPr>
          <w:color w:val="7F0000"/>
          <w:spacing w:val="-8"/>
        </w:rPr>
        <w:t xml:space="preserve"> </w:t>
      </w:r>
      <w:r>
        <w:rPr>
          <w:color w:val="7F0000"/>
        </w:rPr>
        <w:t>Break</w:t>
      </w:r>
      <w:r>
        <w:rPr>
          <w:color w:val="7F0000"/>
          <w:spacing w:val="-8"/>
        </w:rPr>
        <w:t xml:space="preserve"> </w:t>
      </w:r>
      <w:r>
        <w:rPr>
          <w:color w:val="7F0000"/>
        </w:rPr>
        <w:t>(Medium)</w:t>
      </w:r>
      <w:r>
        <w:rPr>
          <w:color w:val="7F0000"/>
        </w:rPr>
        <w:fldChar w:fldCharType="end"/>
      </w:r>
    </w:p>
    <w:p>
      <w:pPr>
        <w:spacing w:before="149"/>
        <w:ind w:left="1445" w:right="0" w:firstLine="0"/>
        <w:jc w:val="left"/>
        <w:rPr>
          <w:rFonts w:hint="eastAsia" w:ascii="Microsoft YaHei UI" w:eastAsia="Microsoft YaHei UI"/>
          <w:b/>
          <w:sz w:val="24"/>
        </w:rPr>
      </w:pPr>
      <w:r>
        <w:rPr>
          <w:rFonts w:hint="eastAsia" w:ascii="Microsoft YaHei UI" w:eastAsia="Microsoft YaHei UI"/>
          <w:b/>
          <w:color w:val="3B70B7"/>
          <w:w w:val="95"/>
          <w:sz w:val="24"/>
        </w:rPr>
        <w:t>题目描述</w:t>
      </w:r>
    </w:p>
    <w:p>
      <w:pPr>
        <w:pStyle w:val="5"/>
        <w:spacing w:before="129" w:line="302" w:lineRule="auto"/>
        <w:ind w:left="1445" w:right="283" w:firstLine="398"/>
      </w:pPr>
      <w:r>
        <w:rPr>
          <w:w w:val="95"/>
        </w:rPr>
        <w:t>给定一个字符串和一个字符串集合，求是否存在一种分割方式，使得原字符串分割后的子字</w:t>
      </w:r>
      <w:r>
        <w:rPr>
          <w:spacing w:val="50"/>
          <w:w w:val="95"/>
        </w:rPr>
        <w:t xml:space="preserve"> </w:t>
      </w:r>
      <w:r>
        <w:t>符串都可以在集合内找到。</w:t>
      </w:r>
    </w:p>
    <w:p>
      <w:pPr>
        <w:pStyle w:val="5"/>
        <w:spacing w:before="10"/>
        <w:rPr>
          <w:sz w:val="17"/>
        </w:rPr>
      </w:pPr>
    </w:p>
    <w:p>
      <w:pPr>
        <w:pStyle w:val="4"/>
        <w:rPr>
          <w:rFonts w:hint="eastAsia" w:ascii="Microsoft YaHei UI" w:eastAsia="Microsoft YaHei UI"/>
        </w:rPr>
      </w:pPr>
      <w:r>
        <w:rPr>
          <w:rFonts w:hint="eastAsia" w:ascii="Microsoft YaHei UI" w:eastAsia="Microsoft YaHei UI"/>
          <w:color w:val="3B70B7"/>
          <w:w w:val="95"/>
        </w:rPr>
        <w:t>输入输出样例</w:t>
      </w:r>
    </w:p>
    <w:p>
      <w:pPr>
        <w:spacing w:after="0"/>
        <w:rPr>
          <w:rFonts w:hint="eastAsia" w:ascii="Microsoft YaHei UI" w:eastAsia="Microsoft YaHei UI"/>
        </w:rPr>
        <w:sectPr>
          <w:pgSz w:w="11910" w:h="16840"/>
          <w:pgMar w:top="1200" w:right="1500" w:bottom="700" w:left="340" w:header="923" w:footer="510" w:gutter="0"/>
        </w:sectPr>
      </w:pPr>
    </w:p>
    <w:p>
      <w:pPr>
        <w:pStyle w:val="5"/>
        <w:spacing w:before="6"/>
        <w:rPr>
          <w:rFonts w:ascii="Microsoft YaHei UI"/>
          <w:b/>
        </w:rPr>
      </w:pPr>
    </w:p>
    <w:p>
      <w:pPr>
        <w:pStyle w:val="5"/>
        <w:ind w:left="1382"/>
        <w:rPr>
          <w:rFonts w:ascii="Microsoft YaHei UI"/>
        </w:rPr>
      </w:pPr>
      <w:r>
        <w:rPr>
          <w:rFonts w:ascii="Microsoft YaHei UI"/>
        </w:rPr>
        <w:pict>
          <v:shape id="_x0000_s1276" o:spid="_x0000_s1276" o:spt="202" type="#_x0000_t202" style="height:30.1pt;width:422.9pt;" filled="f" stroked="t" coordsize="21600,21600">
            <v:path/>
            <v:fill on="f" focussize="0,0"/>
            <v:stroke weight="0.199212598425197pt" color="#3B70B7"/>
            <v:imagedata o:title=""/>
            <o:lock v:ext="edit"/>
            <v:textbox inset="0mm,0mm,0mm,0mm">
              <w:txbxContent>
                <w:p>
                  <w:pPr>
                    <w:pStyle w:val="5"/>
                    <w:spacing w:before="39" w:line="247" w:lineRule="auto"/>
                    <w:ind w:left="59" w:right="2630"/>
                    <w:rPr>
                      <w:rFonts w:ascii="Trebuchet MS"/>
                    </w:rPr>
                  </w:pPr>
                  <w:r>
                    <w:rPr>
                      <w:rFonts w:ascii="Trebuchet MS"/>
                      <w:w w:val="115"/>
                    </w:rPr>
                    <w:t>Input:</w:t>
                  </w:r>
                  <w:r>
                    <w:rPr>
                      <w:rFonts w:ascii="Trebuchet MS"/>
                      <w:spacing w:val="18"/>
                      <w:w w:val="115"/>
                    </w:rPr>
                    <w:t xml:space="preserve"> </w:t>
                  </w:r>
                  <w:r>
                    <w:rPr>
                      <w:rFonts w:ascii="Trebuchet MS"/>
                      <w:w w:val="115"/>
                    </w:rPr>
                    <w:t>s</w:t>
                  </w:r>
                  <w:r>
                    <w:rPr>
                      <w:rFonts w:ascii="Trebuchet MS"/>
                      <w:spacing w:val="18"/>
                      <w:w w:val="115"/>
                    </w:rPr>
                    <w:t xml:space="preserve"> </w:t>
                  </w:r>
                  <w:r>
                    <w:rPr>
                      <w:rFonts w:ascii="Trebuchet MS"/>
                      <w:w w:val="115"/>
                    </w:rPr>
                    <w:t>=</w:t>
                  </w:r>
                  <w:r>
                    <w:rPr>
                      <w:rFonts w:ascii="Trebuchet MS"/>
                      <w:spacing w:val="18"/>
                      <w:w w:val="115"/>
                    </w:rPr>
                    <w:t xml:space="preserve"> </w:t>
                  </w:r>
                  <w:r>
                    <w:rPr>
                      <w:rFonts w:ascii="Trebuchet MS"/>
                      <w:w w:val="115"/>
                    </w:rPr>
                    <w:t>"applepenapple",</w:t>
                  </w:r>
                  <w:r>
                    <w:rPr>
                      <w:rFonts w:ascii="Trebuchet MS"/>
                      <w:spacing w:val="18"/>
                      <w:w w:val="115"/>
                    </w:rPr>
                    <w:t xml:space="preserve"> </w:t>
                  </w:r>
                  <w:r>
                    <w:rPr>
                      <w:rFonts w:ascii="Trebuchet MS"/>
                      <w:w w:val="115"/>
                    </w:rPr>
                    <w:t>wordDict</w:t>
                  </w:r>
                  <w:r>
                    <w:rPr>
                      <w:rFonts w:ascii="Trebuchet MS"/>
                      <w:spacing w:val="18"/>
                      <w:w w:val="115"/>
                    </w:rPr>
                    <w:t xml:space="preserve"> </w:t>
                  </w:r>
                  <w:r>
                    <w:rPr>
                      <w:rFonts w:ascii="Trebuchet MS"/>
                      <w:w w:val="115"/>
                    </w:rPr>
                    <w:t>=</w:t>
                  </w:r>
                  <w:r>
                    <w:rPr>
                      <w:rFonts w:ascii="Trebuchet MS"/>
                      <w:spacing w:val="19"/>
                      <w:w w:val="115"/>
                    </w:rPr>
                    <w:t xml:space="preserve"> </w:t>
                  </w:r>
                  <w:r>
                    <w:rPr>
                      <w:rFonts w:ascii="Trebuchet MS"/>
                      <w:w w:val="115"/>
                    </w:rPr>
                    <w:t>["apple",</w:t>
                  </w:r>
                  <w:r>
                    <w:rPr>
                      <w:rFonts w:ascii="Trebuchet MS"/>
                      <w:spacing w:val="18"/>
                      <w:w w:val="115"/>
                    </w:rPr>
                    <w:t xml:space="preserve"> </w:t>
                  </w:r>
                  <w:r>
                    <w:rPr>
                      <w:rFonts w:ascii="Trebuchet MS"/>
                      <w:w w:val="115"/>
                    </w:rPr>
                    <w:t>"pen"]</w:t>
                  </w:r>
                  <w:r>
                    <w:rPr>
                      <w:rFonts w:ascii="Trebuchet MS"/>
                      <w:spacing w:val="-67"/>
                      <w:w w:val="115"/>
                    </w:rPr>
                    <w:t xml:space="preserve"> </w:t>
                  </w:r>
                  <w:r>
                    <w:rPr>
                      <w:rFonts w:ascii="Trebuchet MS"/>
                      <w:w w:val="115"/>
                    </w:rPr>
                    <w:t>Output:</w:t>
                  </w:r>
                  <w:r>
                    <w:rPr>
                      <w:rFonts w:ascii="Trebuchet MS"/>
                      <w:spacing w:val="33"/>
                      <w:w w:val="115"/>
                    </w:rPr>
                    <w:t xml:space="preserve"> </w:t>
                  </w:r>
                  <w:r>
                    <w:rPr>
                      <w:rFonts w:ascii="Trebuchet MS"/>
                      <w:w w:val="115"/>
                    </w:rPr>
                    <w:t>true</w:t>
                  </w:r>
                </w:p>
              </w:txbxContent>
            </v:textbox>
            <w10:wrap type="none"/>
            <w10:anchorlock/>
          </v:shape>
        </w:pict>
      </w:r>
    </w:p>
    <w:p>
      <w:pPr>
        <w:pStyle w:val="5"/>
        <w:spacing w:before="138"/>
        <w:ind w:left="377" w:right="736"/>
        <w:jc w:val="center"/>
      </w:pPr>
      <w:r>
        <w:rPr>
          <w:w w:val="95"/>
        </w:rPr>
        <w:t>在这个样例中，字符串可以被分割为</w:t>
      </w:r>
      <w:r>
        <w:rPr>
          <w:spacing w:val="223"/>
        </w:rPr>
        <w:t xml:space="preserve"> </w:t>
      </w:r>
      <w:r>
        <w:rPr>
          <w:rFonts w:ascii="Times New Roman" w:hAnsi="Times New Roman" w:eastAsia="Times New Roman"/>
          <w:w w:val="95"/>
        </w:rPr>
        <w:t>[</w:t>
      </w:r>
      <w:r>
        <w:rPr>
          <w:w w:val="95"/>
        </w:rPr>
        <w:t>“</w:t>
      </w:r>
      <w:r>
        <w:rPr>
          <w:rFonts w:ascii="Times New Roman" w:hAnsi="Times New Roman" w:eastAsia="Times New Roman"/>
          <w:w w:val="95"/>
        </w:rPr>
        <w:t>apple</w:t>
      </w:r>
      <w:r>
        <w:rPr>
          <w:w w:val="95"/>
        </w:rPr>
        <w:t>”</w:t>
      </w:r>
      <w:r>
        <w:rPr>
          <w:rFonts w:ascii="Times New Roman" w:hAnsi="Times New Roman" w:eastAsia="Times New Roman"/>
          <w:w w:val="95"/>
        </w:rPr>
        <w:t>,</w:t>
      </w:r>
      <w:r>
        <w:rPr>
          <w:w w:val="95"/>
        </w:rPr>
        <w:t>“</w:t>
      </w:r>
      <w:r>
        <w:rPr>
          <w:rFonts w:ascii="Times New Roman" w:hAnsi="Times New Roman" w:eastAsia="Times New Roman"/>
          <w:w w:val="95"/>
        </w:rPr>
        <w:t>pen</w:t>
      </w:r>
      <w:r>
        <w:rPr>
          <w:w w:val="95"/>
        </w:rPr>
        <w:t>”</w:t>
      </w:r>
      <w:r>
        <w:rPr>
          <w:rFonts w:ascii="Times New Roman" w:hAnsi="Times New Roman" w:eastAsia="Times New Roman"/>
          <w:w w:val="95"/>
        </w:rPr>
        <w:t>,</w:t>
      </w:r>
      <w:r>
        <w:rPr>
          <w:w w:val="95"/>
        </w:rPr>
        <w:t>“</w:t>
      </w:r>
      <w:r>
        <w:rPr>
          <w:rFonts w:ascii="Times New Roman" w:hAnsi="Times New Roman" w:eastAsia="Times New Roman"/>
          <w:w w:val="95"/>
        </w:rPr>
        <w:t>apple</w:t>
      </w:r>
      <w:r>
        <w:rPr>
          <w:w w:val="95"/>
        </w:rPr>
        <w:t>”</w:t>
      </w:r>
      <w:r>
        <w:rPr>
          <w:rFonts w:ascii="Times New Roman" w:hAnsi="Times New Roman" w:eastAsia="Times New Roman"/>
          <w:w w:val="95"/>
        </w:rPr>
        <w:t>]</w:t>
      </w:r>
      <w:r>
        <w:rPr>
          <w:w w:val="95"/>
        </w:rPr>
        <w:t>。</w:t>
      </w:r>
    </w:p>
    <w:p>
      <w:pPr>
        <w:pStyle w:val="5"/>
        <w:spacing w:before="12"/>
        <w:rPr>
          <w:sz w:val="22"/>
        </w:rPr>
      </w:pPr>
    </w:p>
    <w:p>
      <w:pPr>
        <w:pStyle w:val="4"/>
        <w:rPr>
          <w:rFonts w:hint="eastAsia" w:ascii="Microsoft YaHei UI" w:eastAsia="Microsoft YaHei UI"/>
        </w:rPr>
      </w:pPr>
      <w:r>
        <w:rPr>
          <w:rFonts w:hint="eastAsia" w:ascii="Microsoft YaHei UI" w:eastAsia="Microsoft YaHei UI"/>
          <w:color w:val="3B70B7"/>
          <w:w w:val="95"/>
        </w:rPr>
        <w:t>题解</w:t>
      </w:r>
    </w:p>
    <w:p>
      <w:pPr>
        <w:pStyle w:val="5"/>
        <w:spacing w:before="130" w:line="302" w:lineRule="auto"/>
        <w:ind w:left="1445" w:right="283" w:firstLine="398"/>
        <w:jc w:val="both"/>
      </w:pPr>
      <w:r>
        <w:rPr>
          <w:w w:val="95"/>
        </w:rPr>
        <w:t>类似于完全平方数分割问题，这道题的分割条件由集合内的字符串决定，因此在考虑每个分</w:t>
      </w:r>
      <w:r>
        <w:rPr>
          <w:spacing w:val="60"/>
          <w:w w:val="95"/>
        </w:rPr>
        <w:t xml:space="preserve"> </w:t>
      </w:r>
      <w:r>
        <w:rPr>
          <w:w w:val="95"/>
        </w:rPr>
        <w:t>割位置时，需要遍历字符串集合，以确定当前位置是否可以成功分割。注意对于位置</w:t>
      </w:r>
      <w:r>
        <w:rPr>
          <w:spacing w:val="219"/>
        </w:rPr>
        <w:t xml:space="preserve"> </w:t>
      </w:r>
      <w:r>
        <w:rPr>
          <w:rFonts w:ascii="Times New Roman" w:eastAsia="Times New Roman"/>
          <w:w w:val="95"/>
        </w:rPr>
        <w:t>0</w:t>
      </w:r>
      <w:r>
        <w:rPr>
          <w:w w:val="95"/>
        </w:rPr>
        <w:t>，需要初</w:t>
      </w:r>
      <w:r>
        <w:t>始化值为真。</w:t>
      </w:r>
    </w:p>
    <w:p>
      <w:pPr>
        <w:pStyle w:val="5"/>
        <w:spacing w:before="5"/>
        <w:rPr>
          <w:sz w:val="23"/>
        </w:rPr>
      </w:pPr>
      <w:r>
        <w:pict>
          <v:shape id="_x0000_s1277" o:spid="_x0000_s1277" o:spt="202" type="#_x0000_t202" style="position:absolute;left:0pt;margin-left:86.2pt;margin-top:17.05pt;height:173.55pt;width:422.9pt;mso-position-horizontal-relative:page;mso-wrap-distance-bottom:0pt;mso-wrap-distance-top:0pt;z-index:-15663104;mso-width-relative:page;mso-height-relative:page;" filled="f" stroked="t" coordsize="21600,21600">
            <v:path/>
            <v:fill on="f" focussize="0,0"/>
            <v:stroke weight="0.199212598425197pt" color="#3B70B7"/>
            <v:imagedata o:title=""/>
            <o:lock v:ext="edit"/>
            <v:textbox inset="0mm,0mm,0mm,0mm">
              <w:txbxContent>
                <w:p>
                  <w:pPr>
                    <w:pStyle w:val="5"/>
                    <w:spacing w:before="39" w:line="247" w:lineRule="auto"/>
                    <w:ind w:left="436" w:right="2946" w:hanging="377"/>
                    <w:rPr>
                      <w:rFonts w:ascii="Trebuchet MS"/>
                    </w:rPr>
                  </w:pPr>
                  <w:r>
                    <w:rPr>
                      <w:rFonts w:ascii="Trebuchet MS"/>
                      <w:color w:val="7F0000"/>
                      <w:w w:val="110"/>
                    </w:rPr>
                    <w:t>bool</w:t>
                  </w:r>
                  <w:r>
                    <w:rPr>
                      <w:rFonts w:ascii="Trebuchet MS"/>
                      <w:color w:val="7F0000"/>
                      <w:spacing w:val="41"/>
                      <w:w w:val="110"/>
                    </w:rPr>
                    <w:t xml:space="preserve"> </w:t>
                  </w:r>
                  <w:r>
                    <w:rPr>
                      <w:rFonts w:ascii="Trebuchet MS"/>
                      <w:w w:val="110"/>
                    </w:rPr>
                    <w:t>wordBreak(string</w:t>
                  </w:r>
                  <w:r>
                    <w:rPr>
                      <w:rFonts w:ascii="Trebuchet MS"/>
                      <w:spacing w:val="42"/>
                      <w:w w:val="110"/>
                    </w:rPr>
                    <w:t xml:space="preserve"> </w:t>
                  </w:r>
                  <w:r>
                    <w:rPr>
                      <w:rFonts w:ascii="Trebuchet MS"/>
                      <w:w w:val="110"/>
                    </w:rPr>
                    <w:t>s,</w:t>
                  </w:r>
                  <w:r>
                    <w:rPr>
                      <w:rFonts w:ascii="Trebuchet MS"/>
                      <w:spacing w:val="41"/>
                      <w:w w:val="110"/>
                    </w:rPr>
                    <w:t xml:space="preserve"> </w:t>
                  </w:r>
                  <w:r>
                    <w:rPr>
                      <w:rFonts w:ascii="Trebuchet MS"/>
                      <w:w w:val="110"/>
                    </w:rPr>
                    <w:t>vector&lt;string&gt;&amp;</w:t>
                  </w:r>
                  <w:r>
                    <w:rPr>
                      <w:rFonts w:ascii="Trebuchet MS"/>
                      <w:spacing w:val="42"/>
                      <w:w w:val="110"/>
                    </w:rPr>
                    <w:t xml:space="preserve"> </w:t>
                  </w:r>
                  <w:r>
                    <w:rPr>
                      <w:rFonts w:ascii="Trebuchet MS"/>
                      <w:w w:val="110"/>
                    </w:rPr>
                    <w:t>wordDict)</w:t>
                  </w:r>
                  <w:r>
                    <w:rPr>
                      <w:rFonts w:ascii="Trebuchet MS"/>
                      <w:spacing w:val="42"/>
                      <w:w w:val="110"/>
                    </w:rPr>
                    <w:t xml:space="preserve"> </w:t>
                  </w:r>
                  <w:r>
                    <w:rPr>
                      <w:rFonts w:ascii="Trebuchet MS"/>
                      <w:w w:val="110"/>
                    </w:rPr>
                    <w:t>{</w:t>
                  </w:r>
                  <w:r>
                    <w:rPr>
                      <w:rFonts w:ascii="Trebuchet MS"/>
                      <w:spacing w:val="-63"/>
                      <w:w w:val="110"/>
                    </w:rPr>
                    <w:t xml:space="preserve"> </w:t>
                  </w:r>
                  <w:r>
                    <w:rPr>
                      <w:rFonts w:ascii="Trebuchet MS"/>
                      <w:color w:val="7F0000"/>
                      <w:w w:val="115"/>
                    </w:rPr>
                    <w:t>int</w:t>
                  </w:r>
                  <w:r>
                    <w:rPr>
                      <w:rFonts w:ascii="Trebuchet MS"/>
                      <w:color w:val="7F0000"/>
                      <w:spacing w:val="37"/>
                      <w:w w:val="115"/>
                    </w:rPr>
                    <w:t xml:space="preserve"> </w:t>
                  </w:r>
                  <w:r>
                    <w:rPr>
                      <w:rFonts w:ascii="Trebuchet MS"/>
                      <w:w w:val="115"/>
                    </w:rPr>
                    <w:t>n</w:t>
                  </w:r>
                  <w:r>
                    <w:rPr>
                      <w:rFonts w:ascii="Trebuchet MS"/>
                      <w:spacing w:val="37"/>
                      <w:w w:val="115"/>
                    </w:rPr>
                    <w:t xml:space="preserve"> </w:t>
                  </w:r>
                  <w:r>
                    <w:rPr>
                      <w:rFonts w:ascii="Trebuchet MS"/>
                      <w:w w:val="115"/>
                    </w:rPr>
                    <w:t>=</w:t>
                  </w:r>
                  <w:r>
                    <w:rPr>
                      <w:rFonts w:ascii="Trebuchet MS"/>
                      <w:spacing w:val="37"/>
                      <w:w w:val="115"/>
                    </w:rPr>
                    <w:t xml:space="preserve"> </w:t>
                  </w:r>
                  <w:r>
                    <w:rPr>
                      <w:rFonts w:ascii="Trebuchet MS"/>
                      <w:w w:val="115"/>
                    </w:rPr>
                    <w:t>s.length();</w:t>
                  </w:r>
                </w:p>
                <w:p>
                  <w:pPr>
                    <w:pStyle w:val="5"/>
                    <w:spacing w:line="247" w:lineRule="auto"/>
                    <w:ind w:left="436" w:right="4873"/>
                    <w:rPr>
                      <w:rFonts w:ascii="Trebuchet MS"/>
                    </w:rPr>
                  </w:pPr>
                  <w:r>
                    <w:rPr>
                      <w:rFonts w:ascii="Trebuchet MS"/>
                      <w:w w:val="115"/>
                    </w:rPr>
                    <w:t>vector&lt;</w:t>
                  </w:r>
                  <w:r>
                    <w:rPr>
                      <w:rFonts w:ascii="Trebuchet MS"/>
                      <w:color w:val="7F0000"/>
                      <w:w w:val="115"/>
                    </w:rPr>
                    <w:t>bool</w:t>
                  </w:r>
                  <w:r>
                    <w:rPr>
                      <w:rFonts w:ascii="Trebuchet MS"/>
                      <w:w w:val="115"/>
                    </w:rPr>
                    <w:t>&gt;</w:t>
                  </w:r>
                  <w:r>
                    <w:rPr>
                      <w:rFonts w:ascii="Trebuchet MS"/>
                      <w:spacing w:val="13"/>
                      <w:w w:val="115"/>
                    </w:rPr>
                    <w:t xml:space="preserve"> </w:t>
                  </w:r>
                  <w:r>
                    <w:rPr>
                      <w:rFonts w:ascii="Trebuchet MS"/>
                      <w:w w:val="115"/>
                    </w:rPr>
                    <w:t>dp(n</w:t>
                  </w:r>
                  <w:r>
                    <w:rPr>
                      <w:rFonts w:ascii="Trebuchet MS"/>
                      <w:spacing w:val="14"/>
                      <w:w w:val="115"/>
                    </w:rPr>
                    <w:t xml:space="preserve"> </w:t>
                  </w:r>
                  <w:r>
                    <w:rPr>
                      <w:rFonts w:ascii="Trebuchet MS"/>
                      <w:w w:val="115"/>
                    </w:rPr>
                    <w:t>+</w:t>
                  </w:r>
                  <w:r>
                    <w:rPr>
                      <w:rFonts w:ascii="Trebuchet MS"/>
                      <w:spacing w:val="13"/>
                      <w:w w:val="115"/>
                    </w:rPr>
                    <w:t xml:space="preserve"> </w:t>
                  </w:r>
                  <w:r>
                    <w:rPr>
                      <w:rFonts w:ascii="Trebuchet MS"/>
                      <w:w w:val="115"/>
                    </w:rPr>
                    <w:t>1,</w:t>
                  </w:r>
                  <w:r>
                    <w:rPr>
                      <w:rFonts w:ascii="Trebuchet MS"/>
                      <w:spacing w:val="14"/>
                      <w:w w:val="115"/>
                    </w:rPr>
                    <w:t xml:space="preserve"> </w:t>
                  </w:r>
                  <w:r>
                    <w:rPr>
                      <w:rFonts w:ascii="Trebuchet MS"/>
                      <w:color w:val="7F0000"/>
                      <w:w w:val="115"/>
                    </w:rPr>
                    <w:t>false</w:t>
                  </w:r>
                  <w:r>
                    <w:rPr>
                      <w:rFonts w:ascii="Trebuchet MS"/>
                      <w:w w:val="115"/>
                    </w:rPr>
                    <w:t>);</w:t>
                  </w:r>
                  <w:r>
                    <w:rPr>
                      <w:rFonts w:ascii="Trebuchet MS"/>
                      <w:spacing w:val="-67"/>
                      <w:w w:val="115"/>
                    </w:rPr>
                    <w:t xml:space="preserve"> </w:t>
                  </w:r>
                  <w:r>
                    <w:rPr>
                      <w:rFonts w:ascii="Trebuchet MS"/>
                      <w:w w:val="115"/>
                    </w:rPr>
                    <w:t>dp[0]</w:t>
                  </w:r>
                  <w:r>
                    <w:rPr>
                      <w:rFonts w:ascii="Trebuchet MS"/>
                      <w:spacing w:val="33"/>
                      <w:w w:val="115"/>
                    </w:rPr>
                    <w:t xml:space="preserve"> </w:t>
                  </w:r>
                  <w:r>
                    <w:rPr>
                      <w:rFonts w:ascii="Trebuchet MS"/>
                      <w:w w:val="115"/>
                    </w:rPr>
                    <w:t>=</w:t>
                  </w:r>
                  <w:r>
                    <w:rPr>
                      <w:rFonts w:ascii="Trebuchet MS"/>
                      <w:spacing w:val="33"/>
                      <w:w w:val="115"/>
                    </w:rPr>
                    <w:t xml:space="preserve"> </w:t>
                  </w:r>
                  <w:r>
                    <w:rPr>
                      <w:rFonts w:ascii="Trebuchet MS"/>
                      <w:color w:val="7F0000"/>
                      <w:w w:val="115"/>
                    </w:rPr>
                    <w:t>true</w:t>
                  </w:r>
                  <w:r>
                    <w:rPr>
                      <w:rFonts w:ascii="Trebuchet MS"/>
                      <w:w w:val="115"/>
                    </w:rPr>
                    <w:t>;</w:t>
                  </w:r>
                </w:p>
                <w:p>
                  <w:pPr>
                    <w:pStyle w:val="5"/>
                    <w:ind w:left="436"/>
                    <w:rPr>
                      <w:rFonts w:ascii="Trebuchet MS"/>
                    </w:rPr>
                  </w:pPr>
                  <w:r>
                    <w:rPr>
                      <w:rFonts w:ascii="Trebuchet MS"/>
                      <w:color w:val="7F0000"/>
                      <w:w w:val="120"/>
                    </w:rPr>
                    <w:t>for</w:t>
                  </w:r>
                  <w:r>
                    <w:rPr>
                      <w:rFonts w:ascii="Trebuchet MS"/>
                      <w:color w:val="7F0000"/>
                      <w:spacing w:val="33"/>
                      <w:w w:val="120"/>
                    </w:rPr>
                    <w:t xml:space="preserve"> </w:t>
                  </w:r>
                  <w:r>
                    <w:rPr>
                      <w:rFonts w:ascii="Trebuchet MS"/>
                      <w:w w:val="120"/>
                    </w:rPr>
                    <w:t>(</w:t>
                  </w:r>
                  <w:r>
                    <w:rPr>
                      <w:rFonts w:ascii="Trebuchet MS"/>
                      <w:color w:val="7F0000"/>
                      <w:w w:val="120"/>
                    </w:rPr>
                    <w:t>int</w:t>
                  </w:r>
                  <w:r>
                    <w:rPr>
                      <w:rFonts w:ascii="Trebuchet MS"/>
                      <w:color w:val="7F0000"/>
                      <w:spacing w:val="34"/>
                      <w:w w:val="120"/>
                    </w:rPr>
                    <w:t xml:space="preserve"> </w:t>
                  </w:r>
                  <w:r>
                    <w:rPr>
                      <w:rFonts w:ascii="Trebuchet MS"/>
                      <w:w w:val="155"/>
                    </w:rPr>
                    <w:t>i</w:t>
                  </w:r>
                  <w:r>
                    <w:rPr>
                      <w:rFonts w:ascii="Trebuchet MS"/>
                      <w:spacing w:val="13"/>
                      <w:w w:val="155"/>
                    </w:rPr>
                    <w:t xml:space="preserve"> </w:t>
                  </w:r>
                  <w:r>
                    <w:rPr>
                      <w:rFonts w:ascii="Trebuchet MS"/>
                      <w:w w:val="120"/>
                    </w:rPr>
                    <w:t>=</w:t>
                  </w:r>
                  <w:r>
                    <w:rPr>
                      <w:rFonts w:ascii="Trebuchet MS"/>
                      <w:spacing w:val="33"/>
                      <w:w w:val="120"/>
                    </w:rPr>
                    <w:t xml:space="preserve"> </w:t>
                  </w:r>
                  <w:r>
                    <w:rPr>
                      <w:rFonts w:ascii="Trebuchet MS"/>
                      <w:w w:val="120"/>
                    </w:rPr>
                    <w:t>1;</w:t>
                  </w:r>
                  <w:r>
                    <w:rPr>
                      <w:rFonts w:ascii="Trebuchet MS"/>
                      <w:spacing w:val="34"/>
                      <w:w w:val="120"/>
                    </w:rPr>
                    <w:t xml:space="preserve"> </w:t>
                  </w:r>
                  <w:r>
                    <w:rPr>
                      <w:rFonts w:ascii="Trebuchet MS"/>
                      <w:w w:val="155"/>
                    </w:rPr>
                    <w:t>i</w:t>
                  </w:r>
                  <w:r>
                    <w:rPr>
                      <w:rFonts w:ascii="Trebuchet MS"/>
                      <w:spacing w:val="13"/>
                      <w:w w:val="155"/>
                    </w:rPr>
                    <w:t xml:space="preserve"> </w:t>
                  </w:r>
                  <w:r>
                    <w:rPr>
                      <w:rFonts w:ascii="Trebuchet MS"/>
                      <w:w w:val="120"/>
                    </w:rPr>
                    <w:t>&lt;=</w:t>
                  </w:r>
                  <w:r>
                    <w:rPr>
                      <w:rFonts w:ascii="Trebuchet MS"/>
                      <w:spacing w:val="34"/>
                      <w:w w:val="120"/>
                    </w:rPr>
                    <w:t xml:space="preserve"> </w:t>
                  </w:r>
                  <w:r>
                    <w:rPr>
                      <w:rFonts w:ascii="Trebuchet MS"/>
                      <w:w w:val="120"/>
                    </w:rPr>
                    <w:t>n;</w:t>
                  </w:r>
                  <w:r>
                    <w:rPr>
                      <w:rFonts w:ascii="Trebuchet MS"/>
                      <w:spacing w:val="33"/>
                      <w:w w:val="120"/>
                    </w:rPr>
                    <w:t xml:space="preserve"> </w:t>
                  </w:r>
                  <w:r>
                    <w:rPr>
                      <w:rFonts w:ascii="Trebuchet MS"/>
                      <w:w w:val="120"/>
                    </w:rPr>
                    <w:t>++i)</w:t>
                  </w:r>
                  <w:r>
                    <w:rPr>
                      <w:rFonts w:ascii="Trebuchet MS"/>
                      <w:spacing w:val="34"/>
                      <w:w w:val="120"/>
                    </w:rPr>
                    <w:t xml:space="preserve"> </w:t>
                  </w:r>
                  <w:r>
                    <w:rPr>
                      <w:rFonts w:ascii="Trebuchet MS"/>
                      <w:w w:val="120"/>
                    </w:rPr>
                    <w:t>{</w:t>
                  </w:r>
                </w:p>
                <w:p>
                  <w:pPr>
                    <w:pStyle w:val="5"/>
                    <w:spacing w:before="7" w:line="247" w:lineRule="auto"/>
                    <w:ind w:left="1189" w:right="3765" w:hanging="377"/>
                    <w:rPr>
                      <w:rFonts w:ascii="Trebuchet MS"/>
                    </w:rPr>
                  </w:pPr>
                  <w:r>
                    <w:rPr>
                      <w:rFonts w:ascii="Trebuchet MS"/>
                      <w:color w:val="7F0000"/>
                      <w:w w:val="115"/>
                    </w:rPr>
                    <w:t>for</w:t>
                  </w:r>
                  <w:r>
                    <w:rPr>
                      <w:rFonts w:ascii="Trebuchet MS"/>
                      <w:color w:val="7F0000"/>
                      <w:spacing w:val="15"/>
                      <w:w w:val="115"/>
                    </w:rPr>
                    <w:t xml:space="preserve"> </w:t>
                  </w:r>
                  <w:r>
                    <w:rPr>
                      <w:rFonts w:ascii="Trebuchet MS"/>
                      <w:w w:val="115"/>
                    </w:rPr>
                    <w:t>(</w:t>
                  </w:r>
                  <w:r>
                    <w:rPr>
                      <w:rFonts w:ascii="Trebuchet MS"/>
                      <w:color w:val="7F0000"/>
                      <w:w w:val="115"/>
                    </w:rPr>
                    <w:t>const</w:t>
                  </w:r>
                  <w:r>
                    <w:rPr>
                      <w:rFonts w:ascii="Trebuchet MS"/>
                      <w:color w:val="7F0000"/>
                      <w:spacing w:val="16"/>
                      <w:w w:val="115"/>
                    </w:rPr>
                    <w:t xml:space="preserve"> </w:t>
                  </w:r>
                  <w:r>
                    <w:rPr>
                      <w:rFonts w:ascii="Trebuchet MS"/>
                      <w:w w:val="115"/>
                    </w:rPr>
                    <w:t>string</w:t>
                  </w:r>
                  <w:r>
                    <w:rPr>
                      <w:rFonts w:ascii="Trebuchet MS"/>
                      <w:spacing w:val="15"/>
                      <w:w w:val="115"/>
                    </w:rPr>
                    <w:t xml:space="preserve"> </w:t>
                  </w:r>
                  <w:r>
                    <w:rPr>
                      <w:rFonts w:ascii="Trebuchet MS"/>
                      <w:w w:val="105"/>
                    </w:rPr>
                    <w:t>&amp;</w:t>
                  </w:r>
                  <w:r>
                    <w:rPr>
                      <w:rFonts w:ascii="Trebuchet MS"/>
                      <w:spacing w:val="22"/>
                      <w:w w:val="105"/>
                    </w:rPr>
                    <w:t xml:space="preserve"> </w:t>
                  </w:r>
                  <w:r>
                    <w:rPr>
                      <w:rFonts w:ascii="Trebuchet MS"/>
                      <w:w w:val="115"/>
                    </w:rPr>
                    <w:t>word:</w:t>
                  </w:r>
                  <w:r>
                    <w:rPr>
                      <w:rFonts w:ascii="Trebuchet MS"/>
                      <w:spacing w:val="15"/>
                      <w:w w:val="115"/>
                    </w:rPr>
                    <w:t xml:space="preserve"> </w:t>
                  </w:r>
                  <w:r>
                    <w:rPr>
                      <w:rFonts w:ascii="Trebuchet MS"/>
                      <w:w w:val="115"/>
                    </w:rPr>
                    <w:t>wordDict)</w:t>
                  </w:r>
                  <w:r>
                    <w:rPr>
                      <w:rFonts w:ascii="Trebuchet MS"/>
                      <w:spacing w:val="16"/>
                      <w:w w:val="115"/>
                    </w:rPr>
                    <w:t xml:space="preserve"> </w:t>
                  </w:r>
                  <w:r>
                    <w:rPr>
                      <w:rFonts w:ascii="Trebuchet MS"/>
                      <w:w w:val="115"/>
                    </w:rPr>
                    <w:t>{</w:t>
                  </w:r>
                  <w:r>
                    <w:rPr>
                      <w:rFonts w:ascii="Trebuchet MS"/>
                      <w:spacing w:val="-67"/>
                      <w:w w:val="115"/>
                    </w:rPr>
                    <w:t xml:space="preserve"> </w:t>
                  </w:r>
                  <w:r>
                    <w:rPr>
                      <w:rFonts w:ascii="Trebuchet MS"/>
                      <w:color w:val="7F0000"/>
                      <w:w w:val="115"/>
                    </w:rPr>
                    <w:t>int</w:t>
                  </w:r>
                  <w:r>
                    <w:rPr>
                      <w:rFonts w:ascii="Trebuchet MS"/>
                      <w:color w:val="7F0000"/>
                      <w:spacing w:val="32"/>
                      <w:w w:val="115"/>
                    </w:rPr>
                    <w:t xml:space="preserve"> </w:t>
                  </w:r>
                  <w:r>
                    <w:rPr>
                      <w:rFonts w:ascii="Trebuchet MS"/>
                      <w:w w:val="115"/>
                    </w:rPr>
                    <w:t>len</w:t>
                  </w:r>
                  <w:r>
                    <w:rPr>
                      <w:rFonts w:ascii="Trebuchet MS"/>
                      <w:spacing w:val="33"/>
                      <w:w w:val="115"/>
                    </w:rPr>
                    <w:t xml:space="preserve"> </w:t>
                  </w:r>
                  <w:r>
                    <w:rPr>
                      <w:rFonts w:ascii="Trebuchet MS"/>
                      <w:w w:val="115"/>
                    </w:rPr>
                    <w:t>=</w:t>
                  </w:r>
                  <w:r>
                    <w:rPr>
                      <w:rFonts w:ascii="Trebuchet MS"/>
                      <w:spacing w:val="33"/>
                      <w:w w:val="115"/>
                    </w:rPr>
                    <w:t xml:space="preserve"> </w:t>
                  </w:r>
                  <w:r>
                    <w:rPr>
                      <w:rFonts w:ascii="Trebuchet MS"/>
                      <w:w w:val="115"/>
                    </w:rPr>
                    <w:t>word.length();</w:t>
                  </w:r>
                </w:p>
                <w:p>
                  <w:pPr>
                    <w:pStyle w:val="5"/>
                    <w:spacing w:line="247" w:lineRule="auto"/>
                    <w:ind w:left="1565" w:right="2127" w:hanging="377"/>
                    <w:rPr>
                      <w:rFonts w:ascii="Trebuchet MS"/>
                    </w:rPr>
                  </w:pPr>
                  <w:r>
                    <w:rPr>
                      <w:rFonts w:ascii="Trebuchet MS"/>
                      <w:color w:val="7F0000"/>
                      <w:w w:val="130"/>
                    </w:rPr>
                    <w:t>if</w:t>
                  </w:r>
                  <w:r>
                    <w:rPr>
                      <w:rFonts w:ascii="Trebuchet MS"/>
                      <w:color w:val="7F0000"/>
                      <w:spacing w:val="14"/>
                      <w:w w:val="130"/>
                    </w:rPr>
                    <w:t xml:space="preserve"> </w:t>
                  </w:r>
                  <w:r>
                    <w:rPr>
                      <w:rFonts w:ascii="Trebuchet MS"/>
                      <w:w w:val="130"/>
                    </w:rPr>
                    <w:t>(i</w:t>
                  </w:r>
                  <w:r>
                    <w:rPr>
                      <w:rFonts w:ascii="Trebuchet MS"/>
                      <w:spacing w:val="14"/>
                      <w:w w:val="130"/>
                    </w:rPr>
                    <w:t xml:space="preserve"> </w:t>
                  </w:r>
                  <w:r>
                    <w:rPr>
                      <w:rFonts w:ascii="Trebuchet MS"/>
                      <w:w w:val="120"/>
                    </w:rPr>
                    <w:t>&gt;=</w:t>
                  </w:r>
                  <w:r>
                    <w:rPr>
                      <w:rFonts w:ascii="Trebuchet MS"/>
                      <w:spacing w:val="20"/>
                      <w:w w:val="120"/>
                    </w:rPr>
                    <w:t xml:space="preserve"> </w:t>
                  </w:r>
                  <w:r>
                    <w:rPr>
                      <w:rFonts w:ascii="Trebuchet MS"/>
                      <w:w w:val="120"/>
                    </w:rPr>
                    <w:t>len</w:t>
                  </w:r>
                  <w:r>
                    <w:rPr>
                      <w:rFonts w:ascii="Trebuchet MS"/>
                      <w:spacing w:val="20"/>
                      <w:w w:val="120"/>
                    </w:rPr>
                    <w:t xml:space="preserve"> </w:t>
                  </w:r>
                  <w:r>
                    <w:rPr>
                      <w:rFonts w:ascii="Trebuchet MS"/>
                      <w:w w:val="105"/>
                    </w:rPr>
                    <w:t>&amp;&amp;</w:t>
                  </w:r>
                  <w:r>
                    <w:rPr>
                      <w:rFonts w:ascii="Trebuchet MS"/>
                      <w:spacing w:val="29"/>
                      <w:w w:val="105"/>
                    </w:rPr>
                    <w:t xml:space="preserve"> </w:t>
                  </w:r>
                  <w:r>
                    <w:rPr>
                      <w:rFonts w:ascii="Trebuchet MS"/>
                      <w:w w:val="120"/>
                    </w:rPr>
                    <w:t>s.substr(i</w:t>
                  </w:r>
                  <w:r>
                    <w:rPr>
                      <w:rFonts w:ascii="Trebuchet MS"/>
                      <w:spacing w:val="20"/>
                      <w:w w:val="120"/>
                    </w:rPr>
                    <w:t xml:space="preserve"> </w:t>
                  </w:r>
                  <w:r>
                    <w:rPr>
                      <w:rFonts w:ascii="Trebuchet MS"/>
                      <w:w w:val="120"/>
                    </w:rPr>
                    <w:t>-</w:t>
                  </w:r>
                  <w:r>
                    <w:rPr>
                      <w:rFonts w:ascii="Trebuchet MS"/>
                      <w:spacing w:val="20"/>
                      <w:w w:val="120"/>
                    </w:rPr>
                    <w:t xml:space="preserve"> </w:t>
                  </w:r>
                  <w:r>
                    <w:rPr>
                      <w:rFonts w:ascii="Trebuchet MS"/>
                      <w:w w:val="120"/>
                    </w:rPr>
                    <w:t>len,</w:t>
                  </w:r>
                  <w:r>
                    <w:rPr>
                      <w:rFonts w:ascii="Trebuchet MS"/>
                      <w:spacing w:val="20"/>
                      <w:w w:val="120"/>
                    </w:rPr>
                    <w:t xml:space="preserve"> </w:t>
                  </w:r>
                  <w:r>
                    <w:rPr>
                      <w:rFonts w:ascii="Trebuchet MS"/>
                      <w:w w:val="120"/>
                    </w:rPr>
                    <w:t>len)</w:t>
                  </w:r>
                  <w:r>
                    <w:rPr>
                      <w:rFonts w:ascii="Trebuchet MS"/>
                      <w:spacing w:val="20"/>
                      <w:w w:val="120"/>
                    </w:rPr>
                    <w:t xml:space="preserve"> </w:t>
                  </w:r>
                  <w:r>
                    <w:rPr>
                      <w:rFonts w:ascii="Trebuchet MS"/>
                      <w:w w:val="120"/>
                    </w:rPr>
                    <w:t>==</w:t>
                  </w:r>
                  <w:r>
                    <w:rPr>
                      <w:rFonts w:ascii="Trebuchet MS"/>
                      <w:spacing w:val="20"/>
                      <w:w w:val="120"/>
                    </w:rPr>
                    <w:t xml:space="preserve"> </w:t>
                  </w:r>
                  <w:r>
                    <w:rPr>
                      <w:rFonts w:ascii="Trebuchet MS"/>
                      <w:w w:val="120"/>
                    </w:rPr>
                    <w:t>word)</w:t>
                  </w:r>
                  <w:r>
                    <w:rPr>
                      <w:rFonts w:ascii="Trebuchet MS"/>
                      <w:spacing w:val="20"/>
                      <w:w w:val="120"/>
                    </w:rPr>
                    <w:t xml:space="preserve"> </w:t>
                  </w:r>
                  <w:r>
                    <w:rPr>
                      <w:rFonts w:ascii="Trebuchet MS"/>
                      <w:w w:val="120"/>
                    </w:rPr>
                    <w:t>{</w:t>
                  </w:r>
                  <w:r>
                    <w:rPr>
                      <w:rFonts w:ascii="Trebuchet MS"/>
                      <w:spacing w:val="-69"/>
                      <w:w w:val="120"/>
                    </w:rPr>
                    <w:t xml:space="preserve"> </w:t>
                  </w:r>
                  <w:r>
                    <w:rPr>
                      <w:rFonts w:ascii="Trebuchet MS"/>
                      <w:w w:val="120"/>
                    </w:rPr>
                    <w:t>dp[i]</w:t>
                  </w:r>
                  <w:r>
                    <w:rPr>
                      <w:rFonts w:ascii="Trebuchet MS"/>
                      <w:spacing w:val="31"/>
                      <w:w w:val="120"/>
                    </w:rPr>
                    <w:t xml:space="preserve"> </w:t>
                  </w:r>
                  <w:r>
                    <w:rPr>
                      <w:rFonts w:ascii="Trebuchet MS"/>
                      <w:w w:val="120"/>
                    </w:rPr>
                    <w:t>=</w:t>
                  </w:r>
                  <w:r>
                    <w:rPr>
                      <w:rFonts w:ascii="Trebuchet MS"/>
                      <w:spacing w:val="31"/>
                      <w:w w:val="120"/>
                    </w:rPr>
                    <w:t xml:space="preserve"> </w:t>
                  </w:r>
                  <w:r>
                    <w:rPr>
                      <w:rFonts w:ascii="Trebuchet MS"/>
                      <w:w w:val="120"/>
                    </w:rPr>
                    <w:t>dp[i]</w:t>
                  </w:r>
                  <w:r>
                    <w:rPr>
                      <w:rFonts w:ascii="Trebuchet MS"/>
                      <w:spacing w:val="31"/>
                      <w:w w:val="120"/>
                    </w:rPr>
                    <w:t xml:space="preserve"> </w:t>
                  </w:r>
                  <w:r>
                    <w:rPr>
                      <w:rFonts w:ascii="Trebuchet MS"/>
                      <w:w w:val="120"/>
                    </w:rPr>
                    <w:t>||</w:t>
                  </w:r>
                  <w:r>
                    <w:rPr>
                      <w:rFonts w:ascii="Trebuchet MS"/>
                      <w:spacing w:val="31"/>
                      <w:w w:val="120"/>
                    </w:rPr>
                    <w:t xml:space="preserve"> </w:t>
                  </w:r>
                  <w:r>
                    <w:rPr>
                      <w:rFonts w:ascii="Trebuchet MS"/>
                      <w:w w:val="120"/>
                    </w:rPr>
                    <w:t>dp[i</w:t>
                  </w:r>
                  <w:r>
                    <w:rPr>
                      <w:rFonts w:ascii="Trebuchet MS"/>
                      <w:spacing w:val="32"/>
                      <w:w w:val="120"/>
                    </w:rPr>
                    <w:t xml:space="preserve"> </w:t>
                  </w:r>
                  <w:r>
                    <w:rPr>
                      <w:rFonts w:ascii="Trebuchet MS"/>
                      <w:w w:val="120"/>
                    </w:rPr>
                    <w:t>-</w:t>
                  </w:r>
                  <w:r>
                    <w:rPr>
                      <w:rFonts w:ascii="Trebuchet MS"/>
                      <w:spacing w:val="31"/>
                      <w:w w:val="120"/>
                    </w:rPr>
                    <w:t xml:space="preserve"> </w:t>
                  </w:r>
                  <w:r>
                    <w:rPr>
                      <w:rFonts w:ascii="Trebuchet MS"/>
                      <w:w w:val="120"/>
                    </w:rPr>
                    <w:t>len];</w:t>
                  </w:r>
                </w:p>
                <w:p>
                  <w:pPr>
                    <w:pStyle w:val="5"/>
                    <w:ind w:left="1189"/>
                    <w:rPr>
                      <w:rFonts w:ascii="Trebuchet MS"/>
                    </w:rPr>
                  </w:pPr>
                  <w:r>
                    <w:rPr>
                      <w:rFonts w:ascii="Trebuchet MS"/>
                      <w:w w:val="142"/>
                    </w:rPr>
                    <w:t>}</w:t>
                  </w:r>
                </w:p>
                <w:p>
                  <w:pPr>
                    <w:pStyle w:val="5"/>
                    <w:spacing w:before="6"/>
                    <w:ind w:left="812"/>
                    <w:rPr>
                      <w:rFonts w:ascii="Trebuchet MS"/>
                    </w:rPr>
                  </w:pPr>
                  <w:r>
                    <w:rPr>
                      <w:rFonts w:ascii="Trebuchet MS"/>
                      <w:w w:val="142"/>
                    </w:rPr>
                    <w:t>}</w:t>
                  </w:r>
                </w:p>
                <w:p>
                  <w:pPr>
                    <w:pStyle w:val="5"/>
                    <w:spacing w:before="7"/>
                    <w:ind w:left="436"/>
                    <w:rPr>
                      <w:rFonts w:ascii="Trebuchet MS"/>
                    </w:rPr>
                  </w:pPr>
                  <w:r>
                    <w:rPr>
                      <w:rFonts w:ascii="Trebuchet MS"/>
                      <w:w w:val="142"/>
                    </w:rPr>
                    <w:t>}</w:t>
                  </w:r>
                </w:p>
                <w:p>
                  <w:pPr>
                    <w:pStyle w:val="5"/>
                    <w:spacing w:before="7"/>
                    <w:ind w:left="436"/>
                    <w:rPr>
                      <w:rFonts w:ascii="Trebuchet MS"/>
                    </w:rPr>
                  </w:pPr>
                  <w:r>
                    <w:rPr>
                      <w:rFonts w:ascii="Trebuchet MS"/>
                      <w:color w:val="7F0000"/>
                      <w:w w:val="110"/>
                    </w:rPr>
                    <w:t>return</w:t>
                  </w:r>
                  <w:r>
                    <w:rPr>
                      <w:rFonts w:ascii="Trebuchet MS"/>
                      <w:color w:val="7F0000"/>
                      <w:spacing w:val="54"/>
                      <w:w w:val="110"/>
                    </w:rPr>
                    <w:t xml:space="preserve"> </w:t>
                  </w:r>
                  <w:r>
                    <w:rPr>
                      <w:rFonts w:ascii="Trebuchet MS"/>
                      <w:w w:val="110"/>
                    </w:rPr>
                    <w:t>dp[n];</w:t>
                  </w:r>
                </w:p>
                <w:p>
                  <w:pPr>
                    <w:pStyle w:val="5"/>
                    <w:spacing w:before="7"/>
                    <w:ind w:left="59"/>
                    <w:rPr>
                      <w:rFonts w:ascii="Trebuchet MS"/>
                    </w:rPr>
                  </w:pPr>
                  <w:r>
                    <w:rPr>
                      <w:rFonts w:ascii="Trebuchet MS"/>
                      <w:w w:val="142"/>
                    </w:rPr>
                    <w:t>}</w:t>
                  </w:r>
                </w:p>
              </w:txbxContent>
            </v:textbox>
            <w10:wrap type="topAndBottom"/>
          </v:shape>
        </w:pict>
      </w:r>
    </w:p>
    <w:p>
      <w:pPr>
        <w:pStyle w:val="5"/>
      </w:pPr>
    </w:p>
    <w:p>
      <w:pPr>
        <w:pStyle w:val="3"/>
        <w:numPr>
          <w:ilvl w:val="1"/>
          <w:numId w:val="24"/>
        </w:numPr>
        <w:tabs>
          <w:tab w:val="left" w:pos="1968"/>
        </w:tabs>
        <w:spacing w:before="199" w:after="0" w:line="240" w:lineRule="auto"/>
        <w:ind w:left="1967" w:right="0" w:hanging="523"/>
        <w:jc w:val="left"/>
      </w:pPr>
      <w:bookmarkStart w:id="92" w:name="7.5 子序列问题"/>
      <w:bookmarkEnd w:id="92"/>
      <w:bookmarkStart w:id="93" w:name="_bookmark35"/>
      <w:bookmarkEnd w:id="93"/>
      <w:bookmarkStart w:id="94" w:name="_bookmark35"/>
      <w:bookmarkEnd w:id="94"/>
      <w:r>
        <w:rPr>
          <w:color w:val="3B70B7"/>
        </w:rPr>
        <w:t>子序列问题</w:t>
      </w:r>
    </w:p>
    <w:p>
      <w:pPr>
        <w:pStyle w:val="4"/>
        <w:spacing w:before="260"/>
      </w:pPr>
      <w:r>
        <w:fldChar w:fldCharType="begin"/>
      </w:r>
      <w:r>
        <w:instrText xml:space="preserve"> HYPERLINK "https://leetcode.com/problems/longest-increasing-subsequence/" \h </w:instrText>
      </w:r>
      <w:r>
        <w:fldChar w:fldCharType="separate"/>
      </w:r>
      <w:r>
        <w:rPr>
          <w:color w:val="7F0000"/>
        </w:rPr>
        <w:t>300.</w:t>
      </w:r>
      <w:r>
        <w:rPr>
          <w:color w:val="7F0000"/>
          <w:spacing w:val="18"/>
        </w:rPr>
        <w:t xml:space="preserve"> </w:t>
      </w:r>
      <w:r>
        <w:rPr>
          <w:color w:val="7F0000"/>
        </w:rPr>
        <w:t>Longest</w:t>
      </w:r>
      <w:r>
        <w:rPr>
          <w:color w:val="7F0000"/>
          <w:spacing w:val="-6"/>
        </w:rPr>
        <w:t xml:space="preserve"> </w:t>
      </w:r>
      <w:r>
        <w:rPr>
          <w:color w:val="7F0000"/>
        </w:rPr>
        <w:t>Increasing</w:t>
      </w:r>
      <w:r>
        <w:rPr>
          <w:color w:val="7F0000"/>
          <w:spacing w:val="-6"/>
        </w:rPr>
        <w:t xml:space="preserve"> </w:t>
      </w:r>
      <w:r>
        <w:rPr>
          <w:color w:val="7F0000"/>
        </w:rPr>
        <w:t>Subsequence</w:t>
      </w:r>
      <w:r>
        <w:rPr>
          <w:color w:val="7F0000"/>
          <w:spacing w:val="-6"/>
        </w:rPr>
        <w:t xml:space="preserve"> </w:t>
      </w:r>
      <w:r>
        <w:rPr>
          <w:color w:val="7F0000"/>
        </w:rPr>
        <w:t>(Medium)</w:t>
      </w:r>
      <w:r>
        <w:rPr>
          <w:color w:val="7F0000"/>
        </w:rPr>
        <w:fldChar w:fldCharType="end"/>
      </w:r>
    </w:p>
    <w:p>
      <w:pPr>
        <w:spacing w:before="148"/>
        <w:ind w:left="1445" w:right="0" w:firstLine="0"/>
        <w:jc w:val="left"/>
        <w:rPr>
          <w:rFonts w:hint="eastAsia" w:ascii="Microsoft YaHei UI" w:eastAsia="Microsoft YaHei UI"/>
          <w:b/>
          <w:sz w:val="24"/>
        </w:rPr>
      </w:pPr>
      <w:r>
        <w:rPr>
          <w:rFonts w:hint="eastAsia" w:ascii="Microsoft YaHei UI" w:eastAsia="Microsoft YaHei UI"/>
          <w:b/>
          <w:color w:val="3B70B7"/>
          <w:w w:val="95"/>
          <w:sz w:val="24"/>
        </w:rPr>
        <w:t>题目描述</w:t>
      </w:r>
    </w:p>
    <w:p>
      <w:pPr>
        <w:pStyle w:val="5"/>
        <w:spacing w:before="130"/>
        <w:ind w:left="1844"/>
      </w:pPr>
      <w:r>
        <w:rPr>
          <w:w w:val="95"/>
        </w:rPr>
        <w:t>给定一个未排序的整数数组，求最长的递增子序列。</w:t>
      </w:r>
    </w:p>
    <w:p>
      <w:pPr>
        <w:pStyle w:val="5"/>
        <w:spacing w:before="12"/>
        <w:ind w:left="1445"/>
      </w:pPr>
      <w:r>
        <w:pict>
          <v:shape id="_x0000_s1278" o:spid="_x0000_s1278" o:spt="202" type="#_x0000_t202" style="position:absolute;left:0pt;margin-left:72.6pt;margin-top:0.35pt;height:7pt;width:9.7pt;mso-position-horizontal-relative:page;z-index:15796224;mso-width-relative:page;mso-height-relative:page;" filled="f" stroked="f" coordsize="21600,21600">
            <v:path/>
            <v:fill on="f" focussize="0,0"/>
            <v:stroke on="f" joinstyle="miter"/>
            <v:imagedata o:title=""/>
            <o:lock v:ext="edit"/>
            <v:textbox inset="0mm,0mm,0mm,0mm">
              <w:txbxContent>
                <w:p>
                  <w:pPr>
                    <w:spacing w:before="0" w:line="135" w:lineRule="exact"/>
                    <w:ind w:left="0" w:right="0" w:firstLine="0"/>
                    <w:jc w:val="left"/>
                    <w:rPr>
                      <w:rFonts w:ascii="Times New Roman"/>
                      <w:sz w:val="14"/>
                    </w:rPr>
                  </w:pPr>
                  <w:r>
                    <w:rPr>
                      <w:rFonts w:ascii="Times New Roman"/>
                      <w:color w:val="FF1919"/>
                      <w:w w:val="138"/>
                      <w:sz w:val="14"/>
                    </w:rPr>
                    <w:t></w:t>
                  </w:r>
                </w:p>
              </w:txbxContent>
            </v:textbox>
          </v:shape>
        </w:pict>
      </w:r>
      <w:r>
        <w:rPr>
          <w:rFonts w:hint="eastAsia" w:ascii="Microsoft YaHei UI" w:eastAsia="Microsoft YaHei UI"/>
          <w:b/>
          <w:color w:val="FF8617"/>
          <w:w w:val="95"/>
        </w:rPr>
        <w:t>注意</w:t>
      </w:r>
      <w:r>
        <w:rPr>
          <w:rFonts w:hint="eastAsia" w:ascii="Microsoft YaHei UI" w:eastAsia="Microsoft YaHei UI"/>
          <w:b/>
          <w:color w:val="FF8617"/>
          <w:spacing w:val="64"/>
        </w:rPr>
        <w:t xml:space="preserve">  </w:t>
      </w:r>
      <w:r>
        <w:rPr>
          <w:spacing w:val="24"/>
          <w:w w:val="95"/>
        </w:rPr>
        <w:t xml:space="preserve">按照 </w:t>
      </w:r>
      <w:r>
        <w:rPr>
          <w:rFonts w:ascii="Times New Roman" w:eastAsia="Times New Roman"/>
          <w:w w:val="95"/>
        </w:rPr>
        <w:t>LeetCode</w:t>
      </w:r>
      <w:r>
        <w:rPr>
          <w:rFonts w:ascii="Times New Roman" w:eastAsia="Times New Roman"/>
          <w:spacing w:val="117"/>
        </w:rPr>
        <w:t xml:space="preserve"> </w:t>
      </w:r>
      <w:r>
        <w:rPr>
          <w:w w:val="95"/>
        </w:rPr>
        <w:t>的习惯，子序列（</w:t>
      </w:r>
      <w:r>
        <w:rPr>
          <w:rFonts w:ascii="Times New Roman" w:eastAsia="Times New Roman"/>
          <w:w w:val="95"/>
        </w:rPr>
        <w:t>subsequence</w:t>
      </w:r>
      <w:r>
        <w:rPr>
          <w:w w:val="95"/>
        </w:rPr>
        <w:t>）不必连续，子数组（</w:t>
      </w:r>
      <w:r>
        <w:rPr>
          <w:rFonts w:ascii="Times New Roman" w:eastAsia="Times New Roman"/>
          <w:w w:val="95"/>
        </w:rPr>
        <w:t>subarray</w:t>
      </w:r>
      <w:r>
        <w:rPr>
          <w:w w:val="95"/>
        </w:rPr>
        <w:t>）或子字符串</w:t>
      </w:r>
    </w:p>
    <w:p>
      <w:pPr>
        <w:pStyle w:val="5"/>
        <w:spacing w:before="21"/>
        <w:ind w:left="1319"/>
      </w:pPr>
      <w:r>
        <w:t>（</w:t>
      </w:r>
      <w:r>
        <w:rPr>
          <w:rFonts w:ascii="Times New Roman" w:eastAsia="Times New Roman"/>
        </w:rPr>
        <w:t>substring</w:t>
      </w:r>
      <w:r>
        <w:t>）必须连续。</w:t>
      </w:r>
    </w:p>
    <w:p>
      <w:pPr>
        <w:pStyle w:val="5"/>
        <w:rPr>
          <w:sz w:val="23"/>
        </w:rPr>
      </w:pPr>
    </w:p>
    <w:p>
      <w:pPr>
        <w:pStyle w:val="4"/>
        <w:rPr>
          <w:rFonts w:hint="eastAsia" w:ascii="Microsoft YaHei UI" w:eastAsia="Microsoft YaHei UI"/>
        </w:rPr>
      </w:pPr>
      <w:r>
        <w:rPr>
          <w:rFonts w:hint="eastAsia" w:ascii="Microsoft YaHei UI" w:eastAsia="Microsoft YaHei UI"/>
          <w:color w:val="3B70B7"/>
          <w:w w:val="95"/>
        </w:rPr>
        <w:t>输入输出样例</w:t>
      </w:r>
    </w:p>
    <w:p>
      <w:pPr>
        <w:pStyle w:val="5"/>
        <w:spacing w:before="129"/>
        <w:ind w:left="1844"/>
      </w:pPr>
      <w:r>
        <w:rPr>
          <w:w w:val="95"/>
        </w:rPr>
        <w:t>输入是一个一维数组，输出是一个正整数，表示最长递增子序列的长度。</w:t>
      </w:r>
    </w:p>
    <w:p>
      <w:pPr>
        <w:pStyle w:val="5"/>
        <w:spacing w:before="8"/>
        <w:rPr>
          <w:sz w:val="28"/>
        </w:rPr>
      </w:pPr>
      <w:r>
        <w:pict>
          <v:shape id="_x0000_s1279" o:spid="_x0000_s1279" o:spt="202" type="#_x0000_t202" style="position:absolute;left:0pt;margin-left:86.2pt;margin-top:20.4pt;height:30.1pt;width:422.9pt;mso-position-horizontal-relative:page;mso-wrap-distance-bottom:0pt;mso-wrap-distance-top:0pt;z-index:-15662080;mso-width-relative:page;mso-height-relative:page;" filled="f" stroked="t" coordsize="21600,21600">
            <v:path/>
            <v:fill on="f" focussize="0,0"/>
            <v:stroke weight="0.199212598425197pt" color="#3B70B7"/>
            <v:imagedata o:title=""/>
            <o:lock v:ext="edit"/>
            <v:textbox inset="0mm,0mm,0mm,0mm">
              <w:txbxContent>
                <w:p>
                  <w:pPr>
                    <w:pStyle w:val="5"/>
                    <w:spacing w:before="39"/>
                    <w:ind w:left="59"/>
                    <w:rPr>
                      <w:rFonts w:ascii="Trebuchet MS"/>
                    </w:rPr>
                  </w:pPr>
                  <w:r>
                    <w:rPr>
                      <w:rFonts w:ascii="Trebuchet MS"/>
                      <w:w w:val="115"/>
                    </w:rPr>
                    <w:t>Input:</w:t>
                  </w:r>
                  <w:r>
                    <w:rPr>
                      <w:rFonts w:ascii="Trebuchet MS"/>
                      <w:spacing w:val="30"/>
                      <w:w w:val="115"/>
                    </w:rPr>
                    <w:t xml:space="preserve"> </w:t>
                  </w:r>
                  <w:r>
                    <w:rPr>
                      <w:rFonts w:ascii="Trebuchet MS"/>
                      <w:w w:val="115"/>
                    </w:rPr>
                    <w:t>[10,9,2,5,3,7,101,18]</w:t>
                  </w:r>
                </w:p>
                <w:p>
                  <w:pPr>
                    <w:pStyle w:val="5"/>
                    <w:spacing w:before="7"/>
                    <w:ind w:left="59"/>
                    <w:rPr>
                      <w:rFonts w:ascii="Trebuchet MS"/>
                    </w:rPr>
                  </w:pPr>
                  <w:r>
                    <w:rPr>
                      <w:rFonts w:ascii="Trebuchet MS"/>
                    </w:rPr>
                    <w:t>Output:</w:t>
                  </w:r>
                  <w:r>
                    <w:rPr>
                      <w:rFonts w:ascii="Trebuchet MS"/>
                      <w:spacing w:val="64"/>
                    </w:rPr>
                    <w:t xml:space="preserve"> </w:t>
                  </w:r>
                  <w:r>
                    <w:rPr>
                      <w:rFonts w:ascii="Trebuchet MS"/>
                    </w:rPr>
                    <w:t>4</w:t>
                  </w:r>
                </w:p>
              </w:txbxContent>
            </v:textbox>
            <w10:wrap type="topAndBottom"/>
          </v:shape>
        </w:pict>
      </w:r>
    </w:p>
    <w:p>
      <w:pPr>
        <w:pStyle w:val="5"/>
        <w:spacing w:before="149"/>
        <w:ind w:left="1844"/>
      </w:pPr>
      <w:r>
        <w:rPr>
          <w:w w:val="95"/>
        </w:rPr>
        <w:t>在这个样例中，最长递增子序列之一是</w:t>
      </w:r>
      <w:r>
        <w:rPr>
          <w:spacing w:val="151"/>
        </w:rPr>
        <w:t xml:space="preserve"> </w:t>
      </w:r>
      <w:r>
        <w:rPr>
          <w:rFonts w:ascii="Times New Roman" w:eastAsia="Times New Roman"/>
          <w:w w:val="95"/>
        </w:rPr>
        <w:t>[2,3,7,18]</w:t>
      </w:r>
      <w:r>
        <w:rPr>
          <w:w w:val="95"/>
        </w:rPr>
        <w:t>。</w:t>
      </w:r>
    </w:p>
    <w:p>
      <w:pPr>
        <w:pStyle w:val="5"/>
        <w:rPr>
          <w:sz w:val="23"/>
        </w:rPr>
      </w:pPr>
    </w:p>
    <w:p>
      <w:pPr>
        <w:pStyle w:val="4"/>
        <w:rPr>
          <w:rFonts w:hint="eastAsia" w:ascii="Microsoft YaHei UI" w:eastAsia="Microsoft YaHei UI"/>
        </w:rPr>
      </w:pPr>
      <w:r>
        <w:rPr>
          <w:rFonts w:hint="eastAsia" w:ascii="Microsoft YaHei UI" w:eastAsia="Microsoft YaHei UI"/>
          <w:color w:val="3B70B7"/>
          <w:w w:val="95"/>
        </w:rPr>
        <w:t>题解</w:t>
      </w:r>
    </w:p>
    <w:p>
      <w:pPr>
        <w:pStyle w:val="5"/>
        <w:spacing w:before="129" w:line="302" w:lineRule="auto"/>
        <w:ind w:left="1445" w:right="284" w:firstLine="398"/>
      </w:pPr>
      <w:r>
        <w:rPr>
          <w:w w:val="95"/>
        </w:rPr>
        <w:t xml:space="preserve">对于子序列问题，第一种动态规划方法是，定义一个 </w:t>
      </w:r>
      <w:r>
        <w:rPr>
          <w:rFonts w:ascii="Times New Roman" w:eastAsia="Times New Roman"/>
          <w:w w:val="95"/>
        </w:rPr>
        <w:t>dp</w:t>
      </w:r>
      <w:r>
        <w:rPr>
          <w:rFonts w:ascii="Times New Roman" w:eastAsia="Times New Roman"/>
          <w:spacing w:val="12"/>
          <w:w w:val="95"/>
        </w:rPr>
        <w:t xml:space="preserve"> </w:t>
      </w:r>
      <w:r>
        <w:rPr>
          <w:spacing w:val="1"/>
          <w:w w:val="95"/>
        </w:rPr>
        <w:t xml:space="preserve">数组，其中 </w:t>
      </w:r>
      <w:r>
        <w:rPr>
          <w:rFonts w:ascii="Times New Roman" w:eastAsia="Times New Roman"/>
          <w:w w:val="95"/>
        </w:rPr>
        <w:t>dp[i]</w:t>
      </w:r>
      <w:r>
        <w:rPr>
          <w:rFonts w:ascii="Times New Roman" w:eastAsia="Times New Roman"/>
          <w:spacing w:val="12"/>
          <w:w w:val="95"/>
        </w:rPr>
        <w:t xml:space="preserve"> </w:t>
      </w:r>
      <w:r>
        <w:rPr>
          <w:spacing w:val="2"/>
          <w:w w:val="95"/>
        </w:rPr>
        <w:t xml:space="preserve">表示以 </w:t>
      </w:r>
      <w:r>
        <w:rPr>
          <w:rFonts w:ascii="Times New Roman" w:eastAsia="Times New Roman"/>
          <w:w w:val="95"/>
        </w:rPr>
        <w:t>i</w:t>
      </w:r>
      <w:r>
        <w:rPr>
          <w:rFonts w:ascii="Times New Roman" w:eastAsia="Times New Roman"/>
          <w:spacing w:val="12"/>
          <w:w w:val="95"/>
        </w:rPr>
        <w:t xml:space="preserve"> </w:t>
      </w:r>
      <w:r>
        <w:rPr>
          <w:w w:val="95"/>
        </w:rPr>
        <w:t>结尾的子</w:t>
      </w:r>
      <w:r>
        <w:t>序列的性质。在处理好每个位置后，统计一遍各个位置的结果即可得到题目要求的结果。</w:t>
      </w:r>
    </w:p>
    <w:p>
      <w:pPr>
        <w:spacing w:after="0" w:line="302" w:lineRule="auto"/>
        <w:sectPr>
          <w:headerReference r:id="rId68" w:type="default"/>
          <w:footerReference r:id="rId69" w:type="default"/>
          <w:pgSz w:w="11910" w:h="16840"/>
          <w:pgMar w:top="1200" w:right="1500" w:bottom="700" w:left="340" w:header="923" w:footer="510" w:gutter="0"/>
        </w:sectPr>
      </w:pPr>
    </w:p>
    <w:p>
      <w:pPr>
        <w:pStyle w:val="5"/>
        <w:rPr>
          <w:sz w:val="9"/>
        </w:rPr>
      </w:pPr>
    </w:p>
    <w:p>
      <w:pPr>
        <w:pStyle w:val="5"/>
        <w:spacing w:before="110" w:line="302" w:lineRule="auto"/>
        <w:ind w:left="1445" w:right="283" w:firstLine="398"/>
        <w:rPr>
          <w:rFonts w:ascii="Times New Roman" w:eastAsia="Times New Roman"/>
        </w:rPr>
      </w:pPr>
      <w:r>
        <w:rPr>
          <w:w w:val="95"/>
        </w:rPr>
        <w:t>在本题中，</w:t>
      </w:r>
      <w:r>
        <w:rPr>
          <w:rFonts w:ascii="Times New Roman" w:eastAsia="Times New Roman"/>
          <w:w w:val="95"/>
        </w:rPr>
        <w:t>dp[i]</w:t>
      </w:r>
      <w:r>
        <w:rPr>
          <w:rFonts w:ascii="Times New Roman" w:eastAsia="Times New Roman"/>
          <w:spacing w:val="17"/>
          <w:w w:val="95"/>
        </w:rPr>
        <w:t xml:space="preserve"> </w:t>
      </w:r>
      <w:r>
        <w:rPr>
          <w:spacing w:val="8"/>
          <w:w w:val="95"/>
        </w:rPr>
        <w:t>可以表示以</w:t>
      </w:r>
      <w:r>
        <w:rPr>
          <w:rFonts w:ascii="Times New Roman" w:eastAsia="Times New Roman"/>
          <w:w w:val="95"/>
        </w:rPr>
        <w:t>i</w:t>
      </w:r>
      <w:r>
        <w:rPr>
          <w:rFonts w:ascii="Times New Roman" w:eastAsia="Times New Roman"/>
          <w:spacing w:val="17"/>
          <w:w w:val="95"/>
        </w:rPr>
        <w:t xml:space="preserve"> </w:t>
      </w:r>
      <w:r>
        <w:rPr>
          <w:w w:val="95"/>
        </w:rPr>
        <w:t xml:space="preserve">结尾的、最长子序列长度。对于每一个位置 </w:t>
      </w:r>
      <w:r>
        <w:rPr>
          <w:rFonts w:ascii="Times New Roman" w:eastAsia="Times New Roman"/>
          <w:w w:val="95"/>
        </w:rPr>
        <w:t>i</w:t>
      </w:r>
      <w:r>
        <w:rPr>
          <w:w w:val="95"/>
        </w:rPr>
        <w:t>，如果其之前的某</w:t>
      </w:r>
      <w:r>
        <w:rPr>
          <w:spacing w:val="3"/>
          <w:w w:val="95"/>
        </w:rPr>
        <w:t xml:space="preserve">个位置 </w:t>
      </w:r>
      <w:r>
        <w:rPr>
          <w:rFonts w:ascii="Times New Roman" w:eastAsia="Times New Roman"/>
          <w:w w:val="95"/>
        </w:rPr>
        <w:t>j</w:t>
      </w:r>
      <w:r>
        <w:rPr>
          <w:rFonts w:ascii="Times New Roman" w:eastAsia="Times New Roman"/>
          <w:spacing w:val="12"/>
          <w:w w:val="95"/>
        </w:rPr>
        <w:t xml:space="preserve"> </w:t>
      </w:r>
      <w:r>
        <w:rPr>
          <w:spacing w:val="1"/>
          <w:w w:val="95"/>
        </w:rPr>
        <w:t xml:space="preserve">所对应的数字小于位置 </w:t>
      </w:r>
      <w:r>
        <w:rPr>
          <w:rFonts w:ascii="Times New Roman" w:eastAsia="Times New Roman"/>
          <w:w w:val="95"/>
        </w:rPr>
        <w:t>i</w:t>
      </w:r>
      <w:r>
        <w:rPr>
          <w:rFonts w:ascii="Times New Roman" w:eastAsia="Times New Roman"/>
          <w:spacing w:val="12"/>
          <w:w w:val="95"/>
        </w:rPr>
        <w:t xml:space="preserve"> </w:t>
      </w:r>
      <w:r>
        <w:rPr>
          <w:w w:val="95"/>
        </w:rPr>
        <w:t xml:space="preserve">所对应的数字，则我们可以获得一个以 </w:t>
      </w:r>
      <w:r>
        <w:rPr>
          <w:rFonts w:ascii="Times New Roman" w:eastAsia="Times New Roman"/>
          <w:w w:val="95"/>
        </w:rPr>
        <w:t>i</w:t>
      </w:r>
      <w:r>
        <w:rPr>
          <w:rFonts w:ascii="Times New Roman" w:eastAsia="Times New Roman"/>
          <w:spacing w:val="12"/>
          <w:w w:val="95"/>
        </w:rPr>
        <w:t xml:space="preserve"> </w:t>
      </w:r>
      <w:r>
        <w:rPr>
          <w:spacing w:val="1"/>
          <w:w w:val="95"/>
        </w:rPr>
        <w:t xml:space="preserve">结尾的、长度为 </w:t>
      </w:r>
      <w:r>
        <w:rPr>
          <w:rFonts w:ascii="Times New Roman" w:eastAsia="Times New Roman"/>
          <w:w w:val="95"/>
        </w:rPr>
        <w:t>dp[j]</w:t>
      </w:r>
    </w:p>
    <w:p>
      <w:pPr>
        <w:pStyle w:val="5"/>
        <w:ind w:left="1473" w:right="736"/>
        <w:jc w:val="center"/>
      </w:pPr>
      <w:r>
        <w:rPr>
          <w:rFonts w:ascii="Times New Roman" w:eastAsia="Times New Roman"/>
          <w:spacing w:val="22"/>
          <w:w w:val="95"/>
        </w:rPr>
        <w:t xml:space="preserve">+ </w:t>
      </w:r>
      <w:r>
        <w:rPr>
          <w:rFonts w:ascii="Times New Roman" w:eastAsia="Times New Roman"/>
          <w:w w:val="95"/>
        </w:rPr>
        <w:t>1</w:t>
      </w:r>
      <w:r>
        <w:rPr>
          <w:rFonts w:ascii="Times New Roman" w:eastAsia="Times New Roman"/>
          <w:spacing w:val="44"/>
          <w:w w:val="95"/>
        </w:rPr>
        <w:t xml:space="preserve"> </w:t>
      </w:r>
      <w:r>
        <w:rPr>
          <w:spacing w:val="-1"/>
          <w:w w:val="95"/>
        </w:rPr>
        <w:t xml:space="preserve">的子序列。为了遍历所有情况，我们需要 </w:t>
      </w:r>
      <w:r>
        <w:rPr>
          <w:rFonts w:ascii="Times New Roman" w:eastAsia="Times New Roman"/>
          <w:w w:val="95"/>
        </w:rPr>
        <w:t>i</w:t>
      </w:r>
      <w:r>
        <w:rPr>
          <w:rFonts w:ascii="Times New Roman" w:eastAsia="Times New Roman"/>
          <w:spacing w:val="44"/>
          <w:w w:val="95"/>
        </w:rPr>
        <w:t xml:space="preserve"> </w:t>
      </w:r>
      <w:r>
        <w:rPr>
          <w:spacing w:val="-2"/>
          <w:w w:val="95"/>
        </w:rPr>
        <w:t xml:space="preserve">和 </w:t>
      </w:r>
      <w:r>
        <w:rPr>
          <w:rFonts w:ascii="Times New Roman" w:eastAsia="Times New Roman"/>
          <w:w w:val="95"/>
        </w:rPr>
        <w:t>j</w:t>
      </w:r>
      <w:r>
        <w:rPr>
          <w:rFonts w:ascii="Times New Roman" w:eastAsia="Times New Roman"/>
          <w:spacing w:val="44"/>
          <w:w w:val="95"/>
        </w:rPr>
        <w:t xml:space="preserve"> </w:t>
      </w:r>
      <w:r>
        <w:rPr>
          <w:spacing w:val="-1"/>
          <w:w w:val="95"/>
        </w:rPr>
        <w:t xml:space="preserve">进行两层循环，其时间复杂度为 </w:t>
      </w:r>
      <w:r>
        <w:rPr>
          <w:rFonts w:ascii="Times New Roman" w:eastAsia="Times New Roman"/>
          <w:i/>
          <w:w w:val="95"/>
        </w:rPr>
        <w:t>O</w:t>
      </w:r>
      <w:r>
        <w:rPr>
          <w:rFonts w:ascii="Cambria" w:eastAsia="Cambria"/>
          <w:w w:val="95"/>
        </w:rPr>
        <w:t>(</w:t>
      </w:r>
      <w:r>
        <w:rPr>
          <w:rFonts w:ascii="Times New Roman" w:eastAsia="Times New Roman"/>
          <w:i/>
          <w:w w:val="95"/>
        </w:rPr>
        <w:t>n</w:t>
      </w:r>
      <w:r>
        <w:rPr>
          <w:rFonts w:ascii="Times New Roman" w:eastAsia="Times New Roman"/>
          <w:w w:val="95"/>
          <w:vertAlign w:val="superscript"/>
        </w:rPr>
        <w:t>2</w:t>
      </w:r>
      <w:r>
        <w:rPr>
          <w:rFonts w:ascii="Cambria" w:eastAsia="Cambria"/>
          <w:w w:val="95"/>
          <w:vertAlign w:val="baseline"/>
        </w:rPr>
        <w:t>)</w:t>
      </w:r>
      <w:r>
        <w:rPr>
          <w:w w:val="95"/>
          <w:vertAlign w:val="baseline"/>
        </w:rPr>
        <w:t>。</w:t>
      </w:r>
    </w:p>
    <w:p>
      <w:pPr>
        <w:pStyle w:val="5"/>
        <w:spacing w:before="9"/>
        <w:rPr>
          <w:sz w:val="27"/>
        </w:rPr>
      </w:pPr>
      <w:r>
        <w:pict>
          <v:shape id="_x0000_s1280" o:spid="_x0000_s1280" o:spt="202" type="#_x0000_t202" style="position:absolute;left:0pt;margin-left:86.2pt;margin-top:19.8pt;height:173.55pt;width:422.9pt;mso-position-horizontal-relative:page;mso-wrap-distance-bottom:0pt;mso-wrap-distance-top:0pt;z-index:-15661056;mso-width-relative:page;mso-height-relative:page;" filled="f" stroked="t" coordsize="21600,21600">
            <v:path/>
            <v:fill on="f" focussize="0,0"/>
            <v:stroke weight="0.199212598425197pt" color="#3B70B7"/>
            <v:imagedata o:title=""/>
            <o:lock v:ext="edit"/>
            <v:textbox inset="0mm,0mm,0mm,0mm">
              <w:txbxContent>
                <w:p>
                  <w:pPr>
                    <w:pStyle w:val="5"/>
                    <w:spacing w:before="39"/>
                    <w:ind w:left="59"/>
                    <w:rPr>
                      <w:rFonts w:ascii="Trebuchet MS"/>
                    </w:rPr>
                  </w:pPr>
                  <w:r>
                    <w:rPr>
                      <w:rFonts w:ascii="Trebuchet MS"/>
                      <w:color w:val="7F0000"/>
                      <w:w w:val="110"/>
                    </w:rPr>
                    <w:t>int</w:t>
                  </w:r>
                  <w:r>
                    <w:rPr>
                      <w:rFonts w:ascii="Trebuchet MS"/>
                      <w:color w:val="7F0000"/>
                      <w:spacing w:val="39"/>
                      <w:w w:val="110"/>
                    </w:rPr>
                    <w:t xml:space="preserve"> </w:t>
                  </w:r>
                  <w:r>
                    <w:rPr>
                      <w:rFonts w:ascii="Trebuchet MS"/>
                      <w:w w:val="110"/>
                    </w:rPr>
                    <w:t>lengthOfLIS(vector&lt;</w:t>
                  </w:r>
                  <w:r>
                    <w:rPr>
                      <w:rFonts w:ascii="Trebuchet MS"/>
                      <w:color w:val="7F0000"/>
                      <w:w w:val="110"/>
                    </w:rPr>
                    <w:t>int</w:t>
                  </w:r>
                  <w:r>
                    <w:rPr>
                      <w:rFonts w:ascii="Trebuchet MS"/>
                      <w:w w:val="110"/>
                    </w:rPr>
                    <w:t>&gt;&amp;</w:t>
                  </w:r>
                  <w:r>
                    <w:rPr>
                      <w:rFonts w:ascii="Trebuchet MS"/>
                      <w:spacing w:val="40"/>
                      <w:w w:val="110"/>
                    </w:rPr>
                    <w:t xml:space="preserve"> </w:t>
                  </w:r>
                  <w:r>
                    <w:rPr>
                      <w:rFonts w:ascii="Trebuchet MS"/>
                      <w:w w:val="110"/>
                    </w:rPr>
                    <w:t>nums)</w:t>
                  </w:r>
                  <w:r>
                    <w:rPr>
                      <w:rFonts w:ascii="Trebuchet MS"/>
                      <w:spacing w:val="40"/>
                      <w:w w:val="110"/>
                    </w:rPr>
                    <w:t xml:space="preserve"> </w:t>
                  </w:r>
                  <w:r>
                    <w:rPr>
                      <w:rFonts w:ascii="Trebuchet MS"/>
                      <w:w w:val="110"/>
                    </w:rPr>
                    <w:t>{</w:t>
                  </w:r>
                </w:p>
                <w:p>
                  <w:pPr>
                    <w:pStyle w:val="5"/>
                    <w:spacing w:before="7" w:line="247" w:lineRule="auto"/>
                    <w:ind w:left="436" w:right="4249"/>
                    <w:rPr>
                      <w:rFonts w:ascii="Trebuchet MS"/>
                    </w:rPr>
                  </w:pPr>
                  <w:r>
                    <w:rPr>
                      <w:rFonts w:ascii="Trebuchet MS"/>
                      <w:color w:val="7F0000"/>
                      <w:w w:val="110"/>
                    </w:rPr>
                    <w:t>int</w:t>
                  </w:r>
                  <w:r>
                    <w:rPr>
                      <w:rFonts w:ascii="Trebuchet MS"/>
                      <w:color w:val="7F0000"/>
                      <w:spacing w:val="29"/>
                      <w:w w:val="110"/>
                    </w:rPr>
                    <w:t xml:space="preserve"> </w:t>
                  </w:r>
                  <w:r>
                    <w:rPr>
                      <w:rFonts w:ascii="Trebuchet MS"/>
                      <w:w w:val="110"/>
                    </w:rPr>
                    <w:t>max_length</w:t>
                  </w:r>
                  <w:r>
                    <w:rPr>
                      <w:rFonts w:ascii="Trebuchet MS"/>
                      <w:spacing w:val="29"/>
                      <w:w w:val="110"/>
                    </w:rPr>
                    <w:t xml:space="preserve"> </w:t>
                  </w:r>
                  <w:r>
                    <w:rPr>
                      <w:rFonts w:ascii="Trebuchet MS"/>
                      <w:w w:val="110"/>
                    </w:rPr>
                    <w:t>=</w:t>
                  </w:r>
                  <w:r>
                    <w:rPr>
                      <w:rFonts w:ascii="Trebuchet MS"/>
                      <w:spacing w:val="29"/>
                      <w:w w:val="110"/>
                    </w:rPr>
                    <w:t xml:space="preserve"> </w:t>
                  </w:r>
                  <w:r>
                    <w:rPr>
                      <w:rFonts w:ascii="Trebuchet MS"/>
                      <w:w w:val="110"/>
                    </w:rPr>
                    <w:t>0,</w:t>
                  </w:r>
                  <w:r>
                    <w:rPr>
                      <w:rFonts w:ascii="Trebuchet MS"/>
                      <w:spacing w:val="30"/>
                      <w:w w:val="110"/>
                    </w:rPr>
                    <w:t xml:space="preserve"> </w:t>
                  </w:r>
                  <w:r>
                    <w:rPr>
                      <w:rFonts w:ascii="Trebuchet MS"/>
                      <w:w w:val="110"/>
                    </w:rPr>
                    <w:t>n</w:t>
                  </w:r>
                  <w:r>
                    <w:rPr>
                      <w:rFonts w:ascii="Trebuchet MS"/>
                      <w:spacing w:val="29"/>
                      <w:w w:val="110"/>
                    </w:rPr>
                    <w:t xml:space="preserve"> </w:t>
                  </w:r>
                  <w:r>
                    <w:rPr>
                      <w:rFonts w:ascii="Trebuchet MS"/>
                      <w:w w:val="110"/>
                    </w:rPr>
                    <w:t>=</w:t>
                  </w:r>
                  <w:r>
                    <w:rPr>
                      <w:rFonts w:ascii="Trebuchet MS"/>
                      <w:spacing w:val="29"/>
                      <w:w w:val="110"/>
                    </w:rPr>
                    <w:t xml:space="preserve"> </w:t>
                  </w:r>
                  <w:r>
                    <w:rPr>
                      <w:rFonts w:ascii="Trebuchet MS"/>
                      <w:w w:val="110"/>
                    </w:rPr>
                    <w:t>nums.size();</w:t>
                  </w:r>
                  <w:r>
                    <w:rPr>
                      <w:rFonts w:ascii="Trebuchet MS"/>
                      <w:spacing w:val="-63"/>
                      <w:w w:val="110"/>
                    </w:rPr>
                    <w:t xml:space="preserve"> </w:t>
                  </w:r>
                  <w:r>
                    <w:rPr>
                      <w:rFonts w:ascii="Trebuchet MS"/>
                      <w:color w:val="7F0000"/>
                      <w:w w:val="130"/>
                    </w:rPr>
                    <w:t>if</w:t>
                  </w:r>
                  <w:r>
                    <w:rPr>
                      <w:rFonts w:ascii="Trebuchet MS"/>
                      <w:color w:val="7F0000"/>
                      <w:spacing w:val="28"/>
                      <w:w w:val="130"/>
                    </w:rPr>
                    <w:t xml:space="preserve"> </w:t>
                  </w:r>
                  <w:r>
                    <w:rPr>
                      <w:rFonts w:ascii="Trebuchet MS"/>
                      <w:w w:val="110"/>
                    </w:rPr>
                    <w:t>(n</w:t>
                  </w:r>
                  <w:r>
                    <w:rPr>
                      <w:rFonts w:ascii="Trebuchet MS"/>
                      <w:spacing w:val="41"/>
                      <w:w w:val="110"/>
                    </w:rPr>
                    <w:t xml:space="preserve"> </w:t>
                  </w:r>
                  <w:r>
                    <w:rPr>
                      <w:rFonts w:ascii="Trebuchet MS"/>
                      <w:w w:val="110"/>
                    </w:rPr>
                    <w:t>&lt;=</w:t>
                  </w:r>
                  <w:r>
                    <w:rPr>
                      <w:rFonts w:ascii="Trebuchet MS"/>
                      <w:spacing w:val="41"/>
                      <w:w w:val="110"/>
                    </w:rPr>
                    <w:t xml:space="preserve"> </w:t>
                  </w:r>
                  <w:r>
                    <w:rPr>
                      <w:rFonts w:ascii="Trebuchet MS"/>
                      <w:w w:val="110"/>
                    </w:rPr>
                    <w:t>1)</w:t>
                  </w:r>
                  <w:r>
                    <w:rPr>
                      <w:rFonts w:ascii="Trebuchet MS"/>
                      <w:spacing w:val="41"/>
                      <w:w w:val="110"/>
                    </w:rPr>
                    <w:t xml:space="preserve"> </w:t>
                  </w:r>
                  <w:r>
                    <w:rPr>
                      <w:rFonts w:ascii="Trebuchet MS"/>
                      <w:color w:val="7F0000"/>
                      <w:w w:val="110"/>
                    </w:rPr>
                    <w:t>return</w:t>
                  </w:r>
                  <w:r>
                    <w:rPr>
                      <w:rFonts w:ascii="Trebuchet MS"/>
                      <w:color w:val="7F0000"/>
                      <w:spacing w:val="41"/>
                      <w:w w:val="110"/>
                    </w:rPr>
                    <w:t xml:space="preserve"> </w:t>
                  </w:r>
                  <w:r>
                    <w:rPr>
                      <w:rFonts w:ascii="Trebuchet MS"/>
                      <w:w w:val="110"/>
                    </w:rPr>
                    <w:t>n;</w:t>
                  </w:r>
                </w:p>
                <w:p>
                  <w:pPr>
                    <w:pStyle w:val="5"/>
                    <w:ind w:left="436"/>
                    <w:rPr>
                      <w:rFonts w:ascii="Trebuchet MS"/>
                    </w:rPr>
                  </w:pPr>
                  <w:r>
                    <w:rPr>
                      <w:rFonts w:ascii="Trebuchet MS"/>
                      <w:w w:val="115"/>
                    </w:rPr>
                    <w:t>vector&lt;</w:t>
                  </w:r>
                  <w:r>
                    <w:rPr>
                      <w:rFonts w:ascii="Trebuchet MS"/>
                      <w:color w:val="7F0000"/>
                      <w:w w:val="115"/>
                    </w:rPr>
                    <w:t>int</w:t>
                  </w:r>
                  <w:r>
                    <w:rPr>
                      <w:rFonts w:ascii="Trebuchet MS"/>
                      <w:w w:val="115"/>
                    </w:rPr>
                    <w:t>&gt;</w:t>
                  </w:r>
                  <w:r>
                    <w:rPr>
                      <w:rFonts w:ascii="Trebuchet MS"/>
                      <w:spacing w:val="17"/>
                      <w:w w:val="115"/>
                    </w:rPr>
                    <w:t xml:space="preserve"> </w:t>
                  </w:r>
                  <w:r>
                    <w:rPr>
                      <w:rFonts w:ascii="Trebuchet MS"/>
                      <w:w w:val="115"/>
                    </w:rPr>
                    <w:t>dp(n,</w:t>
                  </w:r>
                  <w:r>
                    <w:rPr>
                      <w:rFonts w:ascii="Trebuchet MS"/>
                      <w:spacing w:val="17"/>
                      <w:w w:val="115"/>
                    </w:rPr>
                    <w:t xml:space="preserve"> </w:t>
                  </w:r>
                  <w:r>
                    <w:rPr>
                      <w:rFonts w:ascii="Trebuchet MS"/>
                      <w:w w:val="115"/>
                    </w:rPr>
                    <w:t>1);</w:t>
                  </w:r>
                </w:p>
                <w:p>
                  <w:pPr>
                    <w:pStyle w:val="5"/>
                    <w:spacing w:before="7"/>
                    <w:ind w:left="436"/>
                    <w:rPr>
                      <w:rFonts w:ascii="Trebuchet MS"/>
                    </w:rPr>
                  </w:pPr>
                  <w:r>
                    <w:rPr>
                      <w:rFonts w:ascii="Trebuchet MS"/>
                      <w:color w:val="7F0000"/>
                      <w:w w:val="120"/>
                    </w:rPr>
                    <w:t>for</w:t>
                  </w:r>
                  <w:r>
                    <w:rPr>
                      <w:rFonts w:ascii="Trebuchet MS"/>
                      <w:color w:val="7F0000"/>
                      <w:spacing w:val="35"/>
                      <w:w w:val="120"/>
                    </w:rPr>
                    <w:t xml:space="preserve"> </w:t>
                  </w:r>
                  <w:r>
                    <w:rPr>
                      <w:rFonts w:ascii="Trebuchet MS"/>
                      <w:w w:val="120"/>
                    </w:rPr>
                    <w:t>(</w:t>
                  </w:r>
                  <w:r>
                    <w:rPr>
                      <w:rFonts w:ascii="Trebuchet MS"/>
                      <w:color w:val="7F0000"/>
                      <w:w w:val="120"/>
                    </w:rPr>
                    <w:t>int</w:t>
                  </w:r>
                  <w:r>
                    <w:rPr>
                      <w:rFonts w:ascii="Trebuchet MS"/>
                      <w:color w:val="7F0000"/>
                      <w:spacing w:val="36"/>
                      <w:w w:val="120"/>
                    </w:rPr>
                    <w:t xml:space="preserve"> </w:t>
                  </w:r>
                  <w:r>
                    <w:rPr>
                      <w:rFonts w:ascii="Trebuchet MS"/>
                      <w:w w:val="155"/>
                    </w:rPr>
                    <w:t>i</w:t>
                  </w:r>
                  <w:r>
                    <w:rPr>
                      <w:rFonts w:ascii="Trebuchet MS"/>
                      <w:spacing w:val="15"/>
                      <w:w w:val="155"/>
                    </w:rPr>
                    <w:t xml:space="preserve"> </w:t>
                  </w:r>
                  <w:r>
                    <w:rPr>
                      <w:rFonts w:ascii="Trebuchet MS"/>
                      <w:w w:val="120"/>
                    </w:rPr>
                    <w:t>=</w:t>
                  </w:r>
                  <w:r>
                    <w:rPr>
                      <w:rFonts w:ascii="Trebuchet MS"/>
                      <w:spacing w:val="36"/>
                      <w:w w:val="120"/>
                    </w:rPr>
                    <w:t xml:space="preserve"> </w:t>
                  </w:r>
                  <w:r>
                    <w:rPr>
                      <w:rFonts w:ascii="Trebuchet MS"/>
                      <w:w w:val="120"/>
                    </w:rPr>
                    <w:t>0;</w:t>
                  </w:r>
                  <w:r>
                    <w:rPr>
                      <w:rFonts w:ascii="Trebuchet MS"/>
                      <w:spacing w:val="36"/>
                      <w:w w:val="120"/>
                    </w:rPr>
                    <w:t xml:space="preserve"> </w:t>
                  </w:r>
                  <w:r>
                    <w:rPr>
                      <w:rFonts w:ascii="Trebuchet MS"/>
                      <w:w w:val="155"/>
                    </w:rPr>
                    <w:t>i</w:t>
                  </w:r>
                  <w:r>
                    <w:rPr>
                      <w:rFonts w:ascii="Trebuchet MS"/>
                      <w:spacing w:val="15"/>
                      <w:w w:val="155"/>
                    </w:rPr>
                    <w:t xml:space="preserve"> </w:t>
                  </w:r>
                  <w:r>
                    <w:rPr>
                      <w:rFonts w:ascii="Trebuchet MS"/>
                      <w:w w:val="120"/>
                    </w:rPr>
                    <w:t>&lt;</w:t>
                  </w:r>
                  <w:r>
                    <w:rPr>
                      <w:rFonts w:ascii="Trebuchet MS"/>
                      <w:spacing w:val="36"/>
                      <w:w w:val="120"/>
                    </w:rPr>
                    <w:t xml:space="preserve"> </w:t>
                  </w:r>
                  <w:r>
                    <w:rPr>
                      <w:rFonts w:ascii="Trebuchet MS"/>
                      <w:w w:val="120"/>
                    </w:rPr>
                    <w:t>n;</w:t>
                  </w:r>
                  <w:r>
                    <w:rPr>
                      <w:rFonts w:ascii="Trebuchet MS"/>
                      <w:spacing w:val="36"/>
                      <w:w w:val="120"/>
                    </w:rPr>
                    <w:t xml:space="preserve"> </w:t>
                  </w:r>
                  <w:r>
                    <w:rPr>
                      <w:rFonts w:ascii="Trebuchet MS"/>
                      <w:w w:val="120"/>
                    </w:rPr>
                    <w:t>++i)</w:t>
                  </w:r>
                  <w:r>
                    <w:rPr>
                      <w:rFonts w:ascii="Trebuchet MS"/>
                      <w:spacing w:val="36"/>
                      <w:w w:val="120"/>
                    </w:rPr>
                    <w:t xml:space="preserve"> </w:t>
                  </w:r>
                  <w:r>
                    <w:rPr>
                      <w:rFonts w:ascii="Trebuchet MS"/>
                      <w:w w:val="120"/>
                    </w:rPr>
                    <w:t>{</w:t>
                  </w:r>
                </w:p>
                <w:p>
                  <w:pPr>
                    <w:pStyle w:val="5"/>
                    <w:spacing w:before="7" w:line="247" w:lineRule="auto"/>
                    <w:ind w:left="1189" w:right="4500" w:hanging="377"/>
                    <w:rPr>
                      <w:rFonts w:ascii="Trebuchet MS"/>
                    </w:rPr>
                  </w:pPr>
                  <w:r>
                    <w:rPr>
                      <w:rFonts w:ascii="Trebuchet MS"/>
                      <w:color w:val="7F0000"/>
                      <w:w w:val="120"/>
                    </w:rPr>
                    <w:t>for</w:t>
                  </w:r>
                  <w:r>
                    <w:rPr>
                      <w:rFonts w:ascii="Trebuchet MS"/>
                      <w:color w:val="7F0000"/>
                      <w:spacing w:val="38"/>
                      <w:w w:val="120"/>
                    </w:rPr>
                    <w:t xml:space="preserve"> </w:t>
                  </w:r>
                  <w:r>
                    <w:rPr>
                      <w:rFonts w:ascii="Trebuchet MS"/>
                      <w:w w:val="120"/>
                    </w:rPr>
                    <w:t>(</w:t>
                  </w:r>
                  <w:r>
                    <w:rPr>
                      <w:rFonts w:ascii="Trebuchet MS"/>
                      <w:color w:val="7F0000"/>
                      <w:w w:val="120"/>
                    </w:rPr>
                    <w:t>int</w:t>
                  </w:r>
                  <w:r>
                    <w:rPr>
                      <w:rFonts w:ascii="Trebuchet MS"/>
                      <w:color w:val="7F0000"/>
                      <w:spacing w:val="38"/>
                      <w:w w:val="120"/>
                    </w:rPr>
                    <w:t xml:space="preserve"> </w:t>
                  </w:r>
                  <w:r>
                    <w:rPr>
                      <w:rFonts w:ascii="Trebuchet MS"/>
                      <w:w w:val="120"/>
                    </w:rPr>
                    <w:t>j</w:t>
                  </w:r>
                  <w:r>
                    <w:rPr>
                      <w:rFonts w:ascii="Trebuchet MS"/>
                      <w:spacing w:val="38"/>
                      <w:w w:val="120"/>
                    </w:rPr>
                    <w:t xml:space="preserve"> </w:t>
                  </w:r>
                  <w:r>
                    <w:rPr>
                      <w:rFonts w:ascii="Trebuchet MS"/>
                      <w:w w:val="120"/>
                    </w:rPr>
                    <w:t>=</w:t>
                  </w:r>
                  <w:r>
                    <w:rPr>
                      <w:rFonts w:ascii="Trebuchet MS"/>
                      <w:spacing w:val="38"/>
                      <w:w w:val="120"/>
                    </w:rPr>
                    <w:t xml:space="preserve"> </w:t>
                  </w:r>
                  <w:r>
                    <w:rPr>
                      <w:rFonts w:ascii="Trebuchet MS"/>
                      <w:w w:val="120"/>
                    </w:rPr>
                    <w:t>0;</w:t>
                  </w:r>
                  <w:r>
                    <w:rPr>
                      <w:rFonts w:ascii="Trebuchet MS"/>
                      <w:spacing w:val="38"/>
                      <w:w w:val="120"/>
                    </w:rPr>
                    <w:t xml:space="preserve"> </w:t>
                  </w:r>
                  <w:r>
                    <w:rPr>
                      <w:rFonts w:ascii="Trebuchet MS"/>
                      <w:w w:val="120"/>
                    </w:rPr>
                    <w:t>j</w:t>
                  </w:r>
                  <w:r>
                    <w:rPr>
                      <w:rFonts w:ascii="Trebuchet MS"/>
                      <w:spacing w:val="39"/>
                      <w:w w:val="120"/>
                    </w:rPr>
                    <w:t xml:space="preserve"> </w:t>
                  </w:r>
                  <w:r>
                    <w:rPr>
                      <w:rFonts w:ascii="Trebuchet MS"/>
                      <w:w w:val="120"/>
                    </w:rPr>
                    <w:t>&lt;</w:t>
                  </w:r>
                  <w:r>
                    <w:rPr>
                      <w:rFonts w:ascii="Trebuchet MS"/>
                      <w:spacing w:val="38"/>
                      <w:w w:val="120"/>
                    </w:rPr>
                    <w:t xml:space="preserve"> </w:t>
                  </w:r>
                  <w:r>
                    <w:rPr>
                      <w:rFonts w:ascii="Trebuchet MS"/>
                      <w:w w:val="130"/>
                    </w:rPr>
                    <w:t>i;</w:t>
                  </w:r>
                  <w:r>
                    <w:rPr>
                      <w:rFonts w:ascii="Trebuchet MS"/>
                      <w:spacing w:val="32"/>
                      <w:w w:val="130"/>
                    </w:rPr>
                    <w:t xml:space="preserve"> </w:t>
                  </w:r>
                  <w:r>
                    <w:rPr>
                      <w:rFonts w:ascii="Trebuchet MS"/>
                      <w:w w:val="120"/>
                    </w:rPr>
                    <w:t>++j)</w:t>
                  </w:r>
                  <w:r>
                    <w:rPr>
                      <w:rFonts w:ascii="Trebuchet MS"/>
                      <w:spacing w:val="38"/>
                      <w:w w:val="120"/>
                    </w:rPr>
                    <w:t xml:space="preserve"> </w:t>
                  </w:r>
                  <w:r>
                    <w:rPr>
                      <w:rFonts w:ascii="Trebuchet MS"/>
                      <w:w w:val="120"/>
                    </w:rPr>
                    <w:t>{</w:t>
                  </w:r>
                  <w:r>
                    <w:rPr>
                      <w:rFonts w:ascii="Trebuchet MS"/>
                      <w:spacing w:val="-69"/>
                      <w:w w:val="120"/>
                    </w:rPr>
                    <w:t xml:space="preserve"> </w:t>
                  </w:r>
                  <w:r>
                    <w:rPr>
                      <w:rFonts w:ascii="Trebuchet MS"/>
                      <w:color w:val="7F0000"/>
                      <w:w w:val="130"/>
                    </w:rPr>
                    <w:t>if</w:t>
                  </w:r>
                  <w:r>
                    <w:rPr>
                      <w:rFonts w:ascii="Trebuchet MS"/>
                      <w:color w:val="7F0000"/>
                      <w:spacing w:val="8"/>
                      <w:w w:val="130"/>
                    </w:rPr>
                    <w:t xml:space="preserve"> </w:t>
                  </w:r>
                  <w:r>
                    <w:rPr>
                      <w:rFonts w:ascii="Trebuchet MS"/>
                      <w:w w:val="120"/>
                    </w:rPr>
                    <w:t>(nums[i]</w:t>
                  </w:r>
                  <w:r>
                    <w:rPr>
                      <w:rFonts w:ascii="Trebuchet MS"/>
                      <w:spacing w:val="14"/>
                      <w:w w:val="120"/>
                    </w:rPr>
                    <w:t xml:space="preserve"> </w:t>
                  </w:r>
                  <w:r>
                    <w:rPr>
                      <w:rFonts w:ascii="Trebuchet MS"/>
                      <w:w w:val="120"/>
                    </w:rPr>
                    <w:t>&gt;</w:t>
                  </w:r>
                  <w:r>
                    <w:rPr>
                      <w:rFonts w:ascii="Trebuchet MS"/>
                      <w:spacing w:val="14"/>
                      <w:w w:val="120"/>
                    </w:rPr>
                    <w:t xml:space="preserve"> </w:t>
                  </w:r>
                  <w:r>
                    <w:rPr>
                      <w:rFonts w:ascii="Trebuchet MS"/>
                      <w:w w:val="120"/>
                    </w:rPr>
                    <w:t>nums[j])</w:t>
                  </w:r>
                  <w:r>
                    <w:rPr>
                      <w:rFonts w:ascii="Trebuchet MS"/>
                      <w:spacing w:val="14"/>
                      <w:w w:val="120"/>
                    </w:rPr>
                    <w:t xml:space="preserve"> </w:t>
                  </w:r>
                  <w:r>
                    <w:rPr>
                      <w:rFonts w:ascii="Trebuchet MS"/>
                      <w:w w:val="120"/>
                    </w:rPr>
                    <w:t>{</w:t>
                  </w:r>
                </w:p>
                <w:p>
                  <w:pPr>
                    <w:pStyle w:val="5"/>
                    <w:ind w:left="1565"/>
                    <w:rPr>
                      <w:rFonts w:ascii="Trebuchet MS"/>
                    </w:rPr>
                  </w:pPr>
                  <w:r>
                    <w:rPr>
                      <w:rFonts w:ascii="Trebuchet MS"/>
                      <w:w w:val="115"/>
                    </w:rPr>
                    <w:t>dp[i]</w:t>
                  </w:r>
                  <w:r>
                    <w:rPr>
                      <w:rFonts w:ascii="Trebuchet MS"/>
                      <w:spacing w:val="33"/>
                      <w:w w:val="115"/>
                    </w:rPr>
                    <w:t xml:space="preserve"> </w:t>
                  </w:r>
                  <w:r>
                    <w:rPr>
                      <w:rFonts w:ascii="Trebuchet MS"/>
                      <w:w w:val="115"/>
                    </w:rPr>
                    <w:t>=</w:t>
                  </w:r>
                  <w:r>
                    <w:rPr>
                      <w:rFonts w:ascii="Trebuchet MS"/>
                      <w:spacing w:val="34"/>
                      <w:w w:val="115"/>
                    </w:rPr>
                    <w:t xml:space="preserve"> </w:t>
                  </w:r>
                  <w:r>
                    <w:rPr>
                      <w:rFonts w:ascii="Trebuchet MS"/>
                      <w:w w:val="115"/>
                    </w:rPr>
                    <w:t>max(dp[i],</w:t>
                  </w:r>
                  <w:r>
                    <w:rPr>
                      <w:rFonts w:ascii="Trebuchet MS"/>
                      <w:spacing w:val="34"/>
                      <w:w w:val="115"/>
                    </w:rPr>
                    <w:t xml:space="preserve"> </w:t>
                  </w:r>
                  <w:r>
                    <w:rPr>
                      <w:rFonts w:ascii="Trebuchet MS"/>
                      <w:w w:val="115"/>
                    </w:rPr>
                    <w:t>dp[j]</w:t>
                  </w:r>
                  <w:r>
                    <w:rPr>
                      <w:rFonts w:ascii="Trebuchet MS"/>
                      <w:spacing w:val="34"/>
                      <w:w w:val="115"/>
                    </w:rPr>
                    <w:t xml:space="preserve"> </w:t>
                  </w:r>
                  <w:r>
                    <w:rPr>
                      <w:rFonts w:ascii="Trebuchet MS"/>
                      <w:w w:val="115"/>
                    </w:rPr>
                    <w:t>+</w:t>
                  </w:r>
                  <w:r>
                    <w:rPr>
                      <w:rFonts w:ascii="Trebuchet MS"/>
                      <w:spacing w:val="34"/>
                      <w:w w:val="115"/>
                    </w:rPr>
                    <w:t xml:space="preserve"> </w:t>
                  </w:r>
                  <w:r>
                    <w:rPr>
                      <w:rFonts w:ascii="Trebuchet MS"/>
                      <w:w w:val="115"/>
                    </w:rPr>
                    <w:t>1);</w:t>
                  </w:r>
                </w:p>
                <w:p>
                  <w:pPr>
                    <w:pStyle w:val="5"/>
                    <w:spacing w:before="6"/>
                    <w:ind w:left="1189"/>
                    <w:rPr>
                      <w:rFonts w:ascii="Trebuchet MS"/>
                    </w:rPr>
                  </w:pPr>
                  <w:r>
                    <w:rPr>
                      <w:rFonts w:ascii="Trebuchet MS"/>
                      <w:w w:val="142"/>
                    </w:rPr>
                    <w:t>}</w:t>
                  </w:r>
                </w:p>
                <w:p>
                  <w:pPr>
                    <w:pStyle w:val="5"/>
                    <w:spacing w:before="7"/>
                    <w:ind w:left="812"/>
                    <w:rPr>
                      <w:rFonts w:ascii="Trebuchet MS"/>
                    </w:rPr>
                  </w:pPr>
                  <w:r>
                    <w:rPr>
                      <w:rFonts w:ascii="Trebuchet MS"/>
                      <w:w w:val="142"/>
                    </w:rPr>
                    <w:t>}</w:t>
                  </w:r>
                </w:p>
                <w:p>
                  <w:pPr>
                    <w:pStyle w:val="5"/>
                    <w:spacing w:before="7"/>
                    <w:ind w:left="812"/>
                    <w:rPr>
                      <w:rFonts w:ascii="Trebuchet MS"/>
                    </w:rPr>
                  </w:pPr>
                  <w:r>
                    <w:rPr>
                      <w:rFonts w:ascii="Trebuchet MS"/>
                      <w:w w:val="105"/>
                    </w:rPr>
                    <w:t>max_length</w:t>
                  </w:r>
                  <w:r>
                    <w:rPr>
                      <w:rFonts w:ascii="Trebuchet MS"/>
                      <w:spacing w:val="41"/>
                      <w:w w:val="105"/>
                    </w:rPr>
                    <w:t xml:space="preserve"> </w:t>
                  </w:r>
                  <w:r>
                    <w:rPr>
                      <w:rFonts w:ascii="Trebuchet MS"/>
                      <w:w w:val="105"/>
                    </w:rPr>
                    <w:t>=</w:t>
                  </w:r>
                  <w:r>
                    <w:rPr>
                      <w:rFonts w:ascii="Trebuchet MS"/>
                      <w:spacing w:val="41"/>
                      <w:w w:val="105"/>
                    </w:rPr>
                    <w:t xml:space="preserve"> </w:t>
                  </w:r>
                  <w:r>
                    <w:rPr>
                      <w:rFonts w:ascii="Trebuchet MS"/>
                      <w:w w:val="105"/>
                    </w:rPr>
                    <w:t>max(max_length,</w:t>
                  </w:r>
                  <w:r>
                    <w:rPr>
                      <w:rFonts w:ascii="Trebuchet MS"/>
                      <w:spacing w:val="41"/>
                      <w:w w:val="105"/>
                    </w:rPr>
                    <w:t xml:space="preserve"> </w:t>
                  </w:r>
                  <w:r>
                    <w:rPr>
                      <w:rFonts w:ascii="Trebuchet MS"/>
                      <w:w w:val="105"/>
                    </w:rPr>
                    <w:t>dp[i]);</w:t>
                  </w:r>
                </w:p>
                <w:p>
                  <w:pPr>
                    <w:pStyle w:val="5"/>
                    <w:spacing w:before="7"/>
                    <w:ind w:left="436"/>
                    <w:rPr>
                      <w:rFonts w:ascii="Trebuchet MS"/>
                    </w:rPr>
                  </w:pPr>
                  <w:r>
                    <w:rPr>
                      <w:rFonts w:ascii="Trebuchet MS"/>
                      <w:w w:val="142"/>
                    </w:rPr>
                    <w:t>}</w:t>
                  </w:r>
                </w:p>
                <w:p>
                  <w:pPr>
                    <w:pStyle w:val="5"/>
                    <w:spacing w:before="7"/>
                    <w:ind w:left="436"/>
                    <w:rPr>
                      <w:rFonts w:ascii="Trebuchet MS"/>
                    </w:rPr>
                  </w:pPr>
                  <w:r>
                    <w:rPr>
                      <w:rFonts w:ascii="Trebuchet MS"/>
                      <w:color w:val="7F0000"/>
                      <w:w w:val="105"/>
                    </w:rPr>
                    <w:t>return</w:t>
                  </w:r>
                  <w:r>
                    <w:rPr>
                      <w:rFonts w:ascii="Trebuchet MS"/>
                      <w:color w:val="7F0000"/>
                      <w:spacing w:val="49"/>
                      <w:w w:val="105"/>
                    </w:rPr>
                    <w:t xml:space="preserve"> </w:t>
                  </w:r>
                  <w:r>
                    <w:rPr>
                      <w:rFonts w:ascii="Trebuchet MS"/>
                      <w:w w:val="105"/>
                    </w:rPr>
                    <w:t>max_length;</w:t>
                  </w:r>
                </w:p>
                <w:p>
                  <w:pPr>
                    <w:pStyle w:val="5"/>
                    <w:spacing w:before="7"/>
                    <w:ind w:left="59"/>
                    <w:rPr>
                      <w:rFonts w:ascii="Trebuchet MS"/>
                    </w:rPr>
                  </w:pPr>
                  <w:r>
                    <w:rPr>
                      <w:rFonts w:ascii="Trebuchet MS"/>
                      <w:w w:val="142"/>
                    </w:rPr>
                    <w:t>}</w:t>
                  </w:r>
                </w:p>
              </w:txbxContent>
            </v:textbox>
            <w10:wrap type="topAndBottom"/>
          </v:shape>
        </w:pict>
      </w:r>
    </w:p>
    <w:p>
      <w:pPr>
        <w:pStyle w:val="5"/>
        <w:spacing w:before="137" w:line="302" w:lineRule="auto"/>
        <w:ind w:left="1445" w:right="146" w:firstLine="398"/>
      </w:pPr>
      <w:r>
        <w:rPr>
          <w:spacing w:val="-1"/>
          <w:w w:val="95"/>
        </w:rPr>
        <w:t xml:space="preserve">本题还可以使用二分查找将时间复杂度降低为 </w:t>
      </w:r>
      <w:r>
        <w:rPr>
          <w:rFonts w:ascii="Times New Roman" w:eastAsia="Times New Roman"/>
          <w:i/>
          <w:w w:val="95"/>
        </w:rPr>
        <w:t>O</w:t>
      </w:r>
      <w:r>
        <w:rPr>
          <w:rFonts w:ascii="Cambria" w:eastAsia="Cambria"/>
          <w:w w:val="95"/>
        </w:rPr>
        <w:t>(</w:t>
      </w:r>
      <w:r>
        <w:rPr>
          <w:rFonts w:ascii="Times New Roman" w:eastAsia="Times New Roman"/>
          <w:i/>
          <w:w w:val="95"/>
        </w:rPr>
        <w:t>n</w:t>
      </w:r>
      <w:r>
        <w:rPr>
          <w:rFonts w:ascii="Times New Roman" w:eastAsia="Times New Roman"/>
          <w:i/>
          <w:spacing w:val="23"/>
          <w:w w:val="95"/>
        </w:rPr>
        <w:t xml:space="preserve"> </w:t>
      </w:r>
      <w:r>
        <w:rPr>
          <w:rFonts w:ascii="Times New Roman" w:eastAsia="Times New Roman"/>
          <w:w w:val="95"/>
        </w:rPr>
        <w:t>log</w:t>
      </w:r>
      <w:r>
        <w:rPr>
          <w:rFonts w:ascii="Times New Roman" w:eastAsia="Times New Roman"/>
          <w:spacing w:val="24"/>
          <w:w w:val="95"/>
        </w:rPr>
        <w:t xml:space="preserve"> </w:t>
      </w:r>
      <w:r>
        <w:rPr>
          <w:rFonts w:ascii="Times New Roman" w:eastAsia="Times New Roman"/>
          <w:i/>
          <w:w w:val="95"/>
        </w:rPr>
        <w:t>n</w:t>
      </w:r>
      <w:r>
        <w:rPr>
          <w:rFonts w:ascii="Cambria" w:eastAsia="Cambria"/>
          <w:w w:val="95"/>
        </w:rPr>
        <w:t>)</w:t>
      </w:r>
      <w:r>
        <w:rPr>
          <w:spacing w:val="-1"/>
          <w:w w:val="95"/>
        </w:rPr>
        <w:t xml:space="preserve">。我们定义一个 </w:t>
      </w:r>
      <w:r>
        <w:rPr>
          <w:rFonts w:ascii="Times New Roman" w:eastAsia="Times New Roman"/>
          <w:w w:val="95"/>
        </w:rPr>
        <w:t>dp</w:t>
      </w:r>
      <w:r>
        <w:rPr>
          <w:rFonts w:ascii="Times New Roman" w:eastAsia="Times New Roman"/>
          <w:spacing w:val="41"/>
          <w:w w:val="95"/>
        </w:rPr>
        <w:t xml:space="preserve"> </w:t>
      </w:r>
      <w:r>
        <w:rPr>
          <w:w w:val="95"/>
        </w:rPr>
        <w:t xml:space="preserve">数组，其中 </w:t>
      </w:r>
      <w:r>
        <w:rPr>
          <w:rFonts w:ascii="Times New Roman" w:eastAsia="Times New Roman"/>
          <w:w w:val="95"/>
        </w:rPr>
        <w:t>dp[k]</w:t>
      </w:r>
      <w:r>
        <w:rPr>
          <w:rFonts w:ascii="Times New Roman" w:eastAsia="Times New Roman"/>
          <w:spacing w:val="1"/>
          <w:w w:val="95"/>
        </w:rPr>
        <w:t xml:space="preserve"> </w:t>
      </w:r>
      <w:r>
        <w:rPr>
          <w:spacing w:val="13"/>
          <w:w w:val="95"/>
        </w:rPr>
        <w:t xml:space="preserve">存储长度为 </w:t>
      </w:r>
      <w:r>
        <w:rPr>
          <w:rFonts w:ascii="Times New Roman" w:eastAsia="Times New Roman"/>
          <w:w w:val="95"/>
        </w:rPr>
        <w:t>k+1</w:t>
      </w:r>
      <w:r>
        <w:rPr>
          <w:rFonts w:ascii="Times New Roman" w:eastAsia="Times New Roman"/>
          <w:spacing w:val="124"/>
        </w:rPr>
        <w:t xml:space="preserve"> </w:t>
      </w:r>
      <w:r>
        <w:rPr>
          <w:spacing w:val="3"/>
          <w:w w:val="95"/>
        </w:rPr>
        <w:t xml:space="preserve">的最长递增子序列的最后一个数字。我们遍历每一个位置 </w:t>
      </w:r>
      <w:r>
        <w:rPr>
          <w:rFonts w:ascii="Times New Roman" w:eastAsia="Times New Roman"/>
          <w:w w:val="95"/>
        </w:rPr>
        <w:t>i</w:t>
      </w:r>
      <w:r>
        <w:rPr>
          <w:w w:val="95"/>
        </w:rPr>
        <w:t>，如果其对应的数字</w:t>
      </w:r>
      <w:r>
        <w:rPr>
          <w:spacing w:val="1"/>
          <w:w w:val="95"/>
        </w:rPr>
        <w:t xml:space="preserve"> </w:t>
      </w:r>
      <w:r>
        <w:rPr>
          <w:spacing w:val="15"/>
          <w:w w:val="95"/>
        </w:rPr>
        <w:t xml:space="preserve">大于 </w:t>
      </w:r>
      <w:r>
        <w:rPr>
          <w:rFonts w:ascii="Times New Roman" w:eastAsia="Times New Roman"/>
          <w:w w:val="95"/>
        </w:rPr>
        <w:t>dp</w:t>
      </w:r>
      <w:r>
        <w:rPr>
          <w:rFonts w:ascii="Times New Roman" w:eastAsia="Times New Roman"/>
          <w:spacing w:val="47"/>
          <w:w w:val="95"/>
        </w:rPr>
        <w:t xml:space="preserve"> </w:t>
      </w:r>
      <w:r>
        <w:rPr>
          <w:spacing w:val="2"/>
          <w:w w:val="95"/>
        </w:rPr>
        <w:t xml:space="preserve">数组中所有数字的值，那么我们把它放在 </w:t>
      </w:r>
      <w:r>
        <w:rPr>
          <w:rFonts w:ascii="Times New Roman" w:eastAsia="Times New Roman"/>
          <w:w w:val="95"/>
        </w:rPr>
        <w:t>dp</w:t>
      </w:r>
      <w:r>
        <w:rPr>
          <w:rFonts w:ascii="Times New Roman" w:eastAsia="Times New Roman"/>
          <w:spacing w:val="46"/>
          <w:w w:val="95"/>
        </w:rPr>
        <w:t xml:space="preserve"> </w:t>
      </w:r>
      <w:r>
        <w:rPr>
          <w:w w:val="95"/>
        </w:rPr>
        <w:t>数组尾部，表示最长递增子序列长度加</w:t>
      </w:r>
      <w:r>
        <w:rPr>
          <w:spacing w:val="90"/>
        </w:rPr>
        <w:t xml:space="preserve"> </w:t>
      </w:r>
      <w:r>
        <w:rPr>
          <w:rFonts w:ascii="Times New Roman" w:eastAsia="Times New Roman"/>
          <w:w w:val="95"/>
        </w:rPr>
        <w:t>1</w:t>
      </w:r>
      <w:r>
        <w:rPr>
          <w:w w:val="95"/>
        </w:rPr>
        <w:t>；</w:t>
      </w:r>
      <w:r>
        <w:rPr>
          <w:spacing w:val="-92"/>
          <w:w w:val="95"/>
        </w:rPr>
        <w:t xml:space="preserve"> </w:t>
      </w:r>
      <w:r>
        <w:rPr>
          <w:w w:val="95"/>
        </w:rPr>
        <w:t xml:space="preserve">如果我们发现这个数字在 </w:t>
      </w:r>
      <w:r>
        <w:rPr>
          <w:rFonts w:ascii="Times New Roman" w:eastAsia="Times New Roman"/>
          <w:w w:val="95"/>
        </w:rPr>
        <w:t>dp</w:t>
      </w:r>
      <w:r>
        <w:rPr>
          <w:rFonts w:ascii="Times New Roman" w:eastAsia="Times New Roman"/>
          <w:spacing w:val="46"/>
        </w:rPr>
        <w:t xml:space="preserve"> </w:t>
      </w:r>
      <w:r>
        <w:rPr>
          <w:w w:val="95"/>
        </w:rPr>
        <w:t xml:space="preserve">数组中比数字 </w:t>
      </w:r>
      <w:r>
        <w:rPr>
          <w:rFonts w:ascii="Times New Roman" w:eastAsia="Times New Roman"/>
          <w:i/>
          <w:w w:val="95"/>
        </w:rPr>
        <w:t>a</w:t>
      </w:r>
      <w:r>
        <w:rPr>
          <w:rFonts w:ascii="Times New Roman" w:eastAsia="Times New Roman"/>
          <w:i/>
          <w:spacing w:val="51"/>
        </w:rPr>
        <w:t xml:space="preserve"> </w:t>
      </w:r>
      <w:r>
        <w:rPr>
          <w:spacing w:val="1"/>
          <w:w w:val="95"/>
        </w:rPr>
        <w:t xml:space="preserve">大、比数字 </w:t>
      </w:r>
      <w:r>
        <w:rPr>
          <w:rFonts w:ascii="Times New Roman" w:eastAsia="Times New Roman"/>
          <w:i/>
          <w:w w:val="95"/>
        </w:rPr>
        <w:t>b</w:t>
      </w:r>
      <w:r>
        <w:rPr>
          <w:rFonts w:ascii="Times New Roman" w:eastAsia="Times New Roman"/>
          <w:i/>
          <w:spacing w:val="44"/>
          <w:w w:val="95"/>
        </w:rPr>
        <w:t xml:space="preserve"> </w:t>
      </w:r>
      <w:r>
        <w:rPr>
          <w:spacing w:val="1"/>
          <w:w w:val="95"/>
        </w:rPr>
        <w:t xml:space="preserve">小，则我们将 </w:t>
      </w:r>
      <w:r>
        <w:rPr>
          <w:rFonts w:ascii="Times New Roman" w:eastAsia="Times New Roman"/>
          <w:i/>
          <w:w w:val="95"/>
        </w:rPr>
        <w:t>b</w:t>
      </w:r>
      <w:r>
        <w:rPr>
          <w:rFonts w:ascii="Times New Roman" w:eastAsia="Times New Roman"/>
          <w:i/>
          <w:spacing w:val="44"/>
          <w:w w:val="95"/>
        </w:rPr>
        <w:t xml:space="preserve"> </w:t>
      </w:r>
      <w:r>
        <w:rPr>
          <w:w w:val="95"/>
        </w:rPr>
        <w:t>更新为此数字，使得之后构成递增序列的可能性增大。以这种方式维护的</w:t>
      </w:r>
      <w:r>
        <w:rPr>
          <w:spacing w:val="144"/>
        </w:rPr>
        <w:t xml:space="preserve"> </w:t>
      </w:r>
      <w:r>
        <w:rPr>
          <w:rFonts w:ascii="Times New Roman" w:eastAsia="Times New Roman"/>
          <w:w w:val="95"/>
        </w:rPr>
        <w:t>dp</w:t>
      </w:r>
      <w:r>
        <w:rPr>
          <w:rFonts w:ascii="Times New Roman" w:eastAsia="Times New Roman"/>
          <w:spacing w:val="72"/>
        </w:rPr>
        <w:t xml:space="preserve">  </w:t>
      </w:r>
      <w:r>
        <w:rPr>
          <w:w w:val="95"/>
        </w:rPr>
        <w:t>数组永远是递增的，因此可以用二分查</w:t>
      </w:r>
      <w:r>
        <w:t>找加速搜索。</w:t>
      </w:r>
    </w:p>
    <w:p>
      <w:pPr>
        <w:pStyle w:val="5"/>
        <w:spacing w:line="256" w:lineRule="exact"/>
        <w:ind w:left="1844"/>
      </w:pPr>
      <w:r>
        <w:rPr>
          <w:w w:val="95"/>
        </w:rPr>
        <w:t>以样例为例，对于数组</w:t>
      </w:r>
      <w:r>
        <w:rPr>
          <w:spacing w:val="248"/>
        </w:rPr>
        <w:t xml:space="preserve"> </w:t>
      </w:r>
      <w:r>
        <w:rPr>
          <w:rFonts w:ascii="Times New Roman" w:eastAsia="Times New Roman"/>
          <w:w w:val="95"/>
        </w:rPr>
        <w:t>[10,9,2,5,3,7,101,18]</w:t>
      </w:r>
      <w:r>
        <w:rPr>
          <w:w w:val="95"/>
        </w:rPr>
        <w:t>，我们每轮的更新查找情况为：</w:t>
      </w:r>
    </w:p>
    <w:p>
      <w:pPr>
        <w:pStyle w:val="5"/>
      </w:pPr>
    </w:p>
    <w:p>
      <w:pPr>
        <w:pStyle w:val="5"/>
        <w:spacing w:before="11"/>
        <w:rPr>
          <w:sz w:val="10"/>
        </w:rPr>
      </w:pPr>
    </w:p>
    <w:tbl>
      <w:tblPr>
        <w:tblStyle w:val="10"/>
        <w:tblW w:w="0" w:type="auto"/>
        <w:tblInd w:w="1387"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595"/>
        <w:gridCol w:w="786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98" w:hRule="atLeast"/>
        </w:trPr>
        <w:tc>
          <w:tcPr>
            <w:tcW w:w="595" w:type="dxa"/>
            <w:tcBorders>
              <w:top w:val="single" w:color="3B70B7" w:sz="2" w:space="0"/>
              <w:left w:val="single" w:color="3B70B7" w:sz="2" w:space="0"/>
            </w:tcBorders>
          </w:tcPr>
          <w:p>
            <w:pPr>
              <w:pStyle w:val="14"/>
              <w:spacing w:before="39"/>
              <w:ind w:left="61"/>
              <w:rPr>
                <w:rFonts w:ascii="Trebuchet MS"/>
                <w:sz w:val="20"/>
              </w:rPr>
            </w:pPr>
            <w:r>
              <w:rPr>
                <w:rFonts w:ascii="Trebuchet MS"/>
                <w:w w:val="90"/>
                <w:sz w:val="20"/>
              </w:rPr>
              <w:t>num</w:t>
            </w:r>
          </w:p>
        </w:tc>
        <w:tc>
          <w:tcPr>
            <w:tcW w:w="7862" w:type="dxa"/>
            <w:tcBorders>
              <w:top w:val="single" w:color="3B70B7" w:sz="2" w:space="0"/>
              <w:right w:val="single" w:color="3B70B7" w:sz="2" w:space="0"/>
            </w:tcBorders>
          </w:tcPr>
          <w:p>
            <w:pPr>
              <w:pStyle w:val="14"/>
              <w:spacing w:before="39"/>
              <w:ind w:left="221"/>
              <w:rPr>
                <w:rFonts w:ascii="Trebuchet MS"/>
                <w:sz w:val="20"/>
              </w:rPr>
            </w:pPr>
            <w:r>
              <w:rPr>
                <w:rFonts w:ascii="Trebuchet MS"/>
                <w:sz w:val="20"/>
              </w:rPr>
              <w:t>dp</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39" w:hRule="atLeast"/>
        </w:trPr>
        <w:tc>
          <w:tcPr>
            <w:tcW w:w="595" w:type="dxa"/>
            <w:tcBorders>
              <w:left w:val="single" w:color="3B70B7" w:sz="2" w:space="0"/>
            </w:tcBorders>
          </w:tcPr>
          <w:p>
            <w:pPr>
              <w:pStyle w:val="14"/>
              <w:spacing w:line="212" w:lineRule="exact"/>
              <w:ind w:left="61"/>
              <w:rPr>
                <w:rFonts w:ascii="Trebuchet MS"/>
                <w:sz w:val="20"/>
              </w:rPr>
            </w:pPr>
            <w:r>
              <w:rPr>
                <w:rFonts w:ascii="Trebuchet MS"/>
                <w:sz w:val="20"/>
              </w:rPr>
              <w:t>10</w:t>
            </w:r>
          </w:p>
        </w:tc>
        <w:tc>
          <w:tcPr>
            <w:tcW w:w="7862" w:type="dxa"/>
            <w:tcBorders>
              <w:right w:val="single" w:color="3B70B7" w:sz="2" w:space="0"/>
            </w:tcBorders>
          </w:tcPr>
          <w:p>
            <w:pPr>
              <w:pStyle w:val="14"/>
              <w:spacing w:line="212" w:lineRule="exact"/>
              <w:ind w:left="221"/>
              <w:rPr>
                <w:rFonts w:ascii="Trebuchet MS"/>
                <w:sz w:val="20"/>
              </w:rPr>
            </w:pPr>
            <w:r>
              <w:rPr>
                <w:rFonts w:ascii="Trebuchet MS"/>
                <w:w w:val="115"/>
                <w:sz w:val="20"/>
              </w:rPr>
              <w:t>[10]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39" w:hRule="atLeast"/>
        </w:trPr>
        <w:tc>
          <w:tcPr>
            <w:tcW w:w="595" w:type="dxa"/>
            <w:tcBorders>
              <w:left w:val="single" w:color="3B70B7" w:sz="2" w:space="0"/>
            </w:tcBorders>
          </w:tcPr>
          <w:p>
            <w:pPr>
              <w:pStyle w:val="14"/>
              <w:spacing w:line="212" w:lineRule="exact"/>
              <w:ind w:left="61"/>
              <w:rPr>
                <w:rFonts w:ascii="Trebuchet MS"/>
                <w:sz w:val="20"/>
              </w:rPr>
            </w:pPr>
            <w:r>
              <w:rPr>
                <w:rFonts w:ascii="Trebuchet MS"/>
                <w:w w:val="99"/>
                <w:sz w:val="20"/>
              </w:rPr>
              <w:t>9</w:t>
            </w:r>
          </w:p>
        </w:tc>
        <w:tc>
          <w:tcPr>
            <w:tcW w:w="7862" w:type="dxa"/>
            <w:tcBorders>
              <w:right w:val="single" w:color="3B70B7" w:sz="2" w:space="0"/>
            </w:tcBorders>
          </w:tcPr>
          <w:p>
            <w:pPr>
              <w:pStyle w:val="14"/>
              <w:spacing w:line="212" w:lineRule="exact"/>
              <w:ind w:left="221"/>
              <w:rPr>
                <w:rFonts w:ascii="Trebuchet MS"/>
                <w:sz w:val="20"/>
              </w:rPr>
            </w:pPr>
            <w:r>
              <w:rPr>
                <w:rFonts w:ascii="Trebuchet MS"/>
                <w:w w:val="115"/>
                <w:sz w:val="20"/>
              </w:rPr>
              <w:t>[10]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39" w:hRule="atLeast"/>
        </w:trPr>
        <w:tc>
          <w:tcPr>
            <w:tcW w:w="595" w:type="dxa"/>
            <w:tcBorders>
              <w:left w:val="single" w:color="3B70B7" w:sz="2" w:space="0"/>
            </w:tcBorders>
          </w:tcPr>
          <w:p>
            <w:pPr>
              <w:pStyle w:val="14"/>
              <w:spacing w:line="212" w:lineRule="exact"/>
              <w:ind w:left="61"/>
              <w:rPr>
                <w:rFonts w:ascii="Trebuchet MS"/>
                <w:sz w:val="20"/>
              </w:rPr>
            </w:pPr>
            <w:r>
              <w:rPr>
                <w:rFonts w:ascii="Trebuchet MS"/>
                <w:w w:val="99"/>
                <w:sz w:val="20"/>
              </w:rPr>
              <w:t>2</w:t>
            </w:r>
          </w:p>
        </w:tc>
        <w:tc>
          <w:tcPr>
            <w:tcW w:w="7862" w:type="dxa"/>
            <w:tcBorders>
              <w:right w:val="single" w:color="3B70B7" w:sz="2" w:space="0"/>
            </w:tcBorders>
          </w:tcPr>
          <w:p>
            <w:pPr>
              <w:pStyle w:val="14"/>
              <w:spacing w:line="212" w:lineRule="exact"/>
              <w:ind w:left="221"/>
              <w:rPr>
                <w:rFonts w:ascii="Trebuchet MS"/>
                <w:sz w:val="20"/>
              </w:rPr>
            </w:pPr>
            <w:r>
              <w:rPr>
                <w:rFonts w:ascii="Trebuchet MS"/>
                <w:w w:val="125"/>
                <w:sz w:val="20"/>
              </w:rPr>
              <w:t>[2]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39" w:hRule="atLeast"/>
        </w:trPr>
        <w:tc>
          <w:tcPr>
            <w:tcW w:w="595" w:type="dxa"/>
            <w:tcBorders>
              <w:left w:val="single" w:color="3B70B7" w:sz="2" w:space="0"/>
            </w:tcBorders>
          </w:tcPr>
          <w:p>
            <w:pPr>
              <w:pStyle w:val="14"/>
              <w:spacing w:line="212" w:lineRule="exact"/>
              <w:ind w:left="61"/>
              <w:rPr>
                <w:rFonts w:ascii="Trebuchet MS"/>
                <w:sz w:val="20"/>
              </w:rPr>
            </w:pPr>
            <w:r>
              <w:rPr>
                <w:rFonts w:ascii="Trebuchet MS"/>
                <w:w w:val="99"/>
                <w:sz w:val="20"/>
              </w:rPr>
              <w:t>5</w:t>
            </w:r>
          </w:p>
        </w:tc>
        <w:tc>
          <w:tcPr>
            <w:tcW w:w="7862" w:type="dxa"/>
            <w:tcBorders>
              <w:right w:val="single" w:color="3B70B7" w:sz="2" w:space="0"/>
            </w:tcBorders>
          </w:tcPr>
          <w:p>
            <w:pPr>
              <w:pStyle w:val="14"/>
              <w:spacing w:line="212" w:lineRule="exact"/>
              <w:ind w:left="221"/>
              <w:rPr>
                <w:rFonts w:ascii="Trebuchet MS"/>
                <w:sz w:val="20"/>
              </w:rPr>
            </w:pPr>
            <w:r>
              <w:rPr>
                <w:rFonts w:ascii="Trebuchet MS"/>
                <w:w w:val="125"/>
                <w:sz w:val="20"/>
              </w:rPr>
              <w:t>[2]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39" w:hRule="atLeast"/>
        </w:trPr>
        <w:tc>
          <w:tcPr>
            <w:tcW w:w="595" w:type="dxa"/>
            <w:tcBorders>
              <w:left w:val="single" w:color="3B70B7" w:sz="2" w:space="0"/>
            </w:tcBorders>
          </w:tcPr>
          <w:p>
            <w:pPr>
              <w:pStyle w:val="14"/>
              <w:spacing w:line="212" w:lineRule="exact"/>
              <w:ind w:left="61"/>
              <w:rPr>
                <w:rFonts w:ascii="Trebuchet MS"/>
                <w:sz w:val="20"/>
              </w:rPr>
            </w:pPr>
            <w:r>
              <w:rPr>
                <w:rFonts w:ascii="Trebuchet MS"/>
                <w:w w:val="99"/>
                <w:sz w:val="20"/>
              </w:rPr>
              <w:t>3</w:t>
            </w:r>
          </w:p>
        </w:tc>
        <w:tc>
          <w:tcPr>
            <w:tcW w:w="7862" w:type="dxa"/>
            <w:tcBorders>
              <w:right w:val="single" w:color="3B70B7" w:sz="2" w:space="0"/>
            </w:tcBorders>
          </w:tcPr>
          <w:p>
            <w:pPr>
              <w:pStyle w:val="14"/>
              <w:spacing w:line="212" w:lineRule="exact"/>
              <w:ind w:left="221"/>
              <w:rPr>
                <w:rFonts w:ascii="Trebuchet MS"/>
                <w:sz w:val="20"/>
              </w:rPr>
            </w:pPr>
            <w:r>
              <w:rPr>
                <w:rFonts w:ascii="Trebuchet MS"/>
                <w:w w:val="120"/>
                <w:sz w:val="20"/>
              </w:rPr>
              <w:t>[2,3]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39" w:hRule="atLeast"/>
        </w:trPr>
        <w:tc>
          <w:tcPr>
            <w:tcW w:w="595" w:type="dxa"/>
            <w:tcBorders>
              <w:left w:val="single" w:color="3B70B7" w:sz="2" w:space="0"/>
            </w:tcBorders>
          </w:tcPr>
          <w:p>
            <w:pPr>
              <w:pStyle w:val="14"/>
              <w:spacing w:line="212" w:lineRule="exact"/>
              <w:ind w:left="61"/>
              <w:rPr>
                <w:rFonts w:ascii="Trebuchet MS"/>
                <w:sz w:val="20"/>
              </w:rPr>
            </w:pPr>
            <w:r>
              <w:rPr>
                <w:rFonts w:ascii="Trebuchet MS"/>
                <w:w w:val="99"/>
                <w:sz w:val="20"/>
              </w:rPr>
              <w:t>7</w:t>
            </w:r>
          </w:p>
        </w:tc>
        <w:tc>
          <w:tcPr>
            <w:tcW w:w="7862" w:type="dxa"/>
            <w:tcBorders>
              <w:right w:val="single" w:color="3B70B7" w:sz="2" w:space="0"/>
            </w:tcBorders>
          </w:tcPr>
          <w:p>
            <w:pPr>
              <w:pStyle w:val="14"/>
              <w:spacing w:line="212" w:lineRule="exact"/>
              <w:ind w:left="221"/>
              <w:rPr>
                <w:rFonts w:ascii="Trebuchet MS"/>
                <w:sz w:val="20"/>
              </w:rPr>
            </w:pPr>
            <w:r>
              <w:rPr>
                <w:rFonts w:ascii="Trebuchet MS"/>
                <w:w w:val="120"/>
                <w:sz w:val="20"/>
              </w:rPr>
              <w:t>[2,3,7]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39" w:hRule="atLeast"/>
        </w:trPr>
        <w:tc>
          <w:tcPr>
            <w:tcW w:w="595" w:type="dxa"/>
            <w:tcBorders>
              <w:left w:val="single" w:color="3B70B7" w:sz="2" w:space="0"/>
            </w:tcBorders>
          </w:tcPr>
          <w:p>
            <w:pPr>
              <w:pStyle w:val="14"/>
              <w:spacing w:line="212" w:lineRule="exact"/>
              <w:ind w:left="61"/>
              <w:rPr>
                <w:rFonts w:ascii="Trebuchet MS"/>
                <w:sz w:val="20"/>
              </w:rPr>
            </w:pPr>
            <w:r>
              <w:rPr>
                <w:rFonts w:ascii="Trebuchet MS"/>
                <w:sz w:val="20"/>
              </w:rPr>
              <w:t>101</w:t>
            </w:r>
          </w:p>
        </w:tc>
        <w:tc>
          <w:tcPr>
            <w:tcW w:w="7862" w:type="dxa"/>
            <w:tcBorders>
              <w:right w:val="single" w:color="3B70B7" w:sz="2" w:space="0"/>
            </w:tcBorders>
          </w:tcPr>
          <w:p>
            <w:pPr>
              <w:pStyle w:val="14"/>
              <w:spacing w:line="212" w:lineRule="exact"/>
              <w:ind w:left="221"/>
              <w:rPr>
                <w:rFonts w:ascii="Trebuchet MS"/>
                <w:sz w:val="20"/>
              </w:rPr>
            </w:pPr>
            <w:r>
              <w:rPr>
                <w:rFonts w:ascii="Trebuchet MS"/>
                <w:w w:val="115"/>
                <w:sz w:val="20"/>
              </w:rPr>
              <w:t>[2,3,7,101]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98" w:hRule="atLeast"/>
        </w:trPr>
        <w:tc>
          <w:tcPr>
            <w:tcW w:w="595" w:type="dxa"/>
            <w:tcBorders>
              <w:left w:val="single" w:color="3B70B7" w:sz="2" w:space="0"/>
              <w:bottom w:val="single" w:color="3B70B7" w:sz="2" w:space="0"/>
            </w:tcBorders>
          </w:tcPr>
          <w:p>
            <w:pPr>
              <w:pStyle w:val="14"/>
              <w:spacing w:line="212" w:lineRule="exact"/>
              <w:ind w:left="61"/>
              <w:rPr>
                <w:rFonts w:ascii="Trebuchet MS"/>
                <w:sz w:val="20"/>
              </w:rPr>
            </w:pPr>
            <w:r>
              <w:rPr>
                <w:rFonts w:ascii="Trebuchet MS"/>
                <w:sz w:val="20"/>
              </w:rPr>
              <w:t>18</w:t>
            </w:r>
          </w:p>
        </w:tc>
        <w:tc>
          <w:tcPr>
            <w:tcW w:w="7862" w:type="dxa"/>
            <w:tcBorders>
              <w:bottom w:val="single" w:color="3B70B7" w:sz="2" w:space="0"/>
              <w:right w:val="single" w:color="3B70B7" w:sz="2" w:space="0"/>
            </w:tcBorders>
          </w:tcPr>
          <w:p>
            <w:pPr>
              <w:pStyle w:val="14"/>
              <w:spacing w:line="212" w:lineRule="exact"/>
              <w:ind w:left="221"/>
              <w:rPr>
                <w:rFonts w:ascii="Trebuchet MS"/>
                <w:sz w:val="20"/>
              </w:rPr>
            </w:pPr>
            <w:r>
              <w:rPr>
                <w:rFonts w:ascii="Trebuchet MS"/>
                <w:w w:val="115"/>
                <w:sz w:val="20"/>
              </w:rPr>
              <w:t>[2,3,7,18]</w:t>
            </w:r>
          </w:p>
        </w:tc>
      </w:tr>
    </w:tbl>
    <w:p>
      <w:pPr>
        <w:pStyle w:val="5"/>
        <w:spacing w:before="164"/>
        <w:ind w:left="1844"/>
      </w:pPr>
      <w:r>
        <w:rPr>
          <w:w w:val="95"/>
        </w:rPr>
        <w:t>最终我们就获得了</w:t>
      </w:r>
      <w:r>
        <w:rPr>
          <w:spacing w:val="105"/>
        </w:rPr>
        <w:t xml:space="preserve"> </w:t>
      </w:r>
      <w:r>
        <w:rPr>
          <w:rFonts w:ascii="Times New Roman" w:eastAsia="Times New Roman"/>
          <w:w w:val="95"/>
        </w:rPr>
        <w:t>[2,3,7,18]</w:t>
      </w:r>
      <w:r>
        <w:rPr>
          <w:rFonts w:ascii="Times New Roman" w:eastAsia="Times New Roman"/>
          <w:spacing w:val="52"/>
        </w:rPr>
        <w:t xml:space="preserve">  </w:t>
      </w:r>
      <w:r>
        <w:rPr>
          <w:w w:val="95"/>
        </w:rPr>
        <w:t>这个最长递增数组之一。该算法的代码实现如下。</w:t>
      </w:r>
    </w:p>
    <w:p>
      <w:pPr>
        <w:pStyle w:val="5"/>
        <w:spacing w:before="7"/>
        <w:rPr>
          <w:sz w:val="27"/>
        </w:rPr>
      </w:pPr>
      <w:r>
        <w:pict>
          <v:group id="_x0000_s1281" o:spid="_x0000_s1281" o:spt="203" style="position:absolute;left:0pt;margin-left:86.1pt;margin-top:19.65pt;height:170.6pt;width:423.1pt;mso-position-horizontal-relative:page;mso-wrap-distance-bottom:0pt;mso-wrap-distance-top:0pt;z-index:-15661056;mso-width-relative:page;mso-height-relative:page;" coordorigin="1722,394" coordsize="8462,3412">
            <o:lock v:ext="edit"/>
            <v:shape id="_x0000_s1282" o:spid="_x0000_s1282" style="position:absolute;left:1722;top:393;height:64;width:8462;" filled="f" stroked="t" coordorigin="1722,394" coordsize="8462,64" path="m1724,458l1724,394m1722,396l1786,396m1786,396l10120,396m10120,396l10183,396m10181,458l10181,394e">
              <v:path arrowok="t"/>
              <v:fill on="f" focussize="0,0"/>
              <v:stroke weight="0.199212598425197pt" color="#3B70B7"/>
              <v:imagedata o:title=""/>
              <o:lock v:ext="edit"/>
            </v:shape>
            <v:line id="_x0000_s1283" o:spid="_x0000_s1283" o:spt="20" style="position:absolute;left:1724;top:458;height:3347;width:0;" stroked="t" coordsize="21600,21600">
              <v:path arrowok="t"/>
              <v:fill focussize="0,0"/>
              <v:stroke weight="0.199212598425197pt" color="#3B70B7"/>
              <v:imagedata o:title=""/>
              <o:lock v:ext="edit"/>
            </v:line>
            <v:shape id="_x0000_s1284" o:spid="_x0000_s1284" style="position:absolute;left:10181;top:457;height:3348;width:2;" filled="f" stroked="t" coordorigin="10181,458" coordsize="0,3348" path="m10181,697l10181,458m10181,936l10181,697m10181,1175l10181,936m10181,1414l10181,1175m10181,1653l10181,1414m10181,1892l10181,1653m10181,2131l10181,1892m10181,2371l10181,2131m10181,2610l10181,2371m10181,2849l10181,2610m10181,3088l10181,2849m10181,3327l10181,3088m10181,3566l10181,3327m10181,3805l10181,3566e">
              <v:path arrowok="t"/>
              <v:fill on="f" focussize="0,0"/>
              <v:stroke weight="0.199212598425197pt" color="#3B70B7"/>
              <v:imagedata o:title=""/>
              <o:lock v:ext="edit"/>
            </v:shape>
            <v:shape id="_x0000_s1285" o:spid="_x0000_s1285" o:spt="202" type="#_x0000_t202" style="position:absolute;left:1722;top:393;height:3412;width:8462;" filled="f" stroked="f" coordsize="21600,21600">
              <v:path/>
              <v:fill on="f" focussize="0,0"/>
              <v:stroke on="f" joinstyle="miter"/>
              <v:imagedata o:title=""/>
              <o:lock v:ext="edit"/>
              <v:textbox inset="0mm,0mm,0mm,0mm">
                <w:txbxContent>
                  <w:p>
                    <w:pPr>
                      <w:spacing w:before="43" w:line="247" w:lineRule="auto"/>
                      <w:ind w:left="440" w:right="4507" w:hanging="377"/>
                      <w:jc w:val="left"/>
                      <w:rPr>
                        <w:rFonts w:ascii="Trebuchet MS"/>
                        <w:sz w:val="20"/>
                      </w:rPr>
                    </w:pPr>
                    <w:r>
                      <w:rPr>
                        <w:rFonts w:ascii="Trebuchet MS"/>
                        <w:color w:val="7F0000"/>
                        <w:w w:val="110"/>
                        <w:sz w:val="20"/>
                      </w:rPr>
                      <w:t>int</w:t>
                    </w:r>
                    <w:r>
                      <w:rPr>
                        <w:rFonts w:ascii="Trebuchet MS"/>
                        <w:color w:val="7F0000"/>
                        <w:spacing w:val="36"/>
                        <w:w w:val="110"/>
                        <w:sz w:val="20"/>
                      </w:rPr>
                      <w:t xml:space="preserve"> </w:t>
                    </w:r>
                    <w:r>
                      <w:rPr>
                        <w:rFonts w:ascii="Trebuchet MS"/>
                        <w:w w:val="110"/>
                        <w:sz w:val="20"/>
                      </w:rPr>
                      <w:t>lengthOfLIS(vector&lt;</w:t>
                    </w:r>
                    <w:r>
                      <w:rPr>
                        <w:rFonts w:ascii="Trebuchet MS"/>
                        <w:color w:val="7F0000"/>
                        <w:w w:val="110"/>
                        <w:sz w:val="20"/>
                      </w:rPr>
                      <w:t>int</w:t>
                    </w:r>
                    <w:r>
                      <w:rPr>
                        <w:rFonts w:ascii="Trebuchet MS"/>
                        <w:w w:val="110"/>
                        <w:sz w:val="20"/>
                      </w:rPr>
                      <w:t>&gt;&amp;</w:t>
                    </w:r>
                    <w:r>
                      <w:rPr>
                        <w:rFonts w:ascii="Trebuchet MS"/>
                        <w:spacing w:val="37"/>
                        <w:w w:val="110"/>
                        <w:sz w:val="20"/>
                      </w:rPr>
                      <w:t xml:space="preserve"> </w:t>
                    </w:r>
                    <w:r>
                      <w:rPr>
                        <w:rFonts w:ascii="Trebuchet MS"/>
                        <w:w w:val="110"/>
                        <w:sz w:val="20"/>
                      </w:rPr>
                      <w:t>nums)</w:t>
                    </w:r>
                    <w:r>
                      <w:rPr>
                        <w:rFonts w:ascii="Trebuchet MS"/>
                        <w:spacing w:val="37"/>
                        <w:w w:val="110"/>
                        <w:sz w:val="20"/>
                      </w:rPr>
                      <w:t xml:space="preserve"> </w:t>
                    </w:r>
                    <w:r>
                      <w:rPr>
                        <w:rFonts w:ascii="Trebuchet MS"/>
                        <w:w w:val="110"/>
                        <w:sz w:val="20"/>
                      </w:rPr>
                      <w:t>{</w:t>
                    </w:r>
                    <w:r>
                      <w:rPr>
                        <w:rFonts w:ascii="Trebuchet MS"/>
                        <w:spacing w:val="-63"/>
                        <w:w w:val="110"/>
                        <w:sz w:val="20"/>
                      </w:rPr>
                      <w:t xml:space="preserve"> </w:t>
                    </w:r>
                    <w:r>
                      <w:rPr>
                        <w:rFonts w:ascii="Trebuchet MS"/>
                        <w:color w:val="7F0000"/>
                        <w:w w:val="115"/>
                        <w:sz w:val="20"/>
                      </w:rPr>
                      <w:t>int</w:t>
                    </w:r>
                    <w:r>
                      <w:rPr>
                        <w:rFonts w:ascii="Trebuchet MS"/>
                        <w:color w:val="7F0000"/>
                        <w:spacing w:val="33"/>
                        <w:w w:val="115"/>
                        <w:sz w:val="20"/>
                      </w:rPr>
                      <w:t xml:space="preserve"> </w:t>
                    </w:r>
                    <w:r>
                      <w:rPr>
                        <w:rFonts w:ascii="Trebuchet MS"/>
                        <w:w w:val="115"/>
                        <w:sz w:val="20"/>
                      </w:rPr>
                      <w:t>n</w:t>
                    </w:r>
                    <w:r>
                      <w:rPr>
                        <w:rFonts w:ascii="Trebuchet MS"/>
                        <w:spacing w:val="34"/>
                        <w:w w:val="115"/>
                        <w:sz w:val="20"/>
                      </w:rPr>
                      <w:t xml:space="preserve"> </w:t>
                    </w:r>
                    <w:r>
                      <w:rPr>
                        <w:rFonts w:ascii="Trebuchet MS"/>
                        <w:w w:val="115"/>
                        <w:sz w:val="20"/>
                      </w:rPr>
                      <w:t>=</w:t>
                    </w:r>
                    <w:r>
                      <w:rPr>
                        <w:rFonts w:ascii="Trebuchet MS"/>
                        <w:spacing w:val="34"/>
                        <w:w w:val="115"/>
                        <w:sz w:val="20"/>
                      </w:rPr>
                      <w:t xml:space="preserve"> </w:t>
                    </w:r>
                    <w:r>
                      <w:rPr>
                        <w:rFonts w:ascii="Trebuchet MS"/>
                        <w:w w:val="115"/>
                        <w:sz w:val="20"/>
                      </w:rPr>
                      <w:t>nums.size();</w:t>
                    </w:r>
                  </w:p>
                  <w:p>
                    <w:pPr>
                      <w:spacing w:before="0" w:line="247" w:lineRule="auto"/>
                      <w:ind w:left="440" w:right="5148" w:firstLine="0"/>
                      <w:jc w:val="left"/>
                      <w:rPr>
                        <w:rFonts w:ascii="Trebuchet MS"/>
                        <w:sz w:val="20"/>
                      </w:rPr>
                    </w:pPr>
                    <w:r>
                      <w:rPr>
                        <w:rFonts w:ascii="Trebuchet MS"/>
                        <w:color w:val="7F0000"/>
                        <w:w w:val="130"/>
                        <w:sz w:val="20"/>
                      </w:rPr>
                      <w:t>if</w:t>
                    </w:r>
                    <w:r>
                      <w:rPr>
                        <w:rFonts w:ascii="Trebuchet MS"/>
                        <w:color w:val="7F0000"/>
                        <w:spacing w:val="24"/>
                        <w:w w:val="130"/>
                        <w:sz w:val="20"/>
                      </w:rPr>
                      <w:t xml:space="preserve"> </w:t>
                    </w:r>
                    <w:r>
                      <w:rPr>
                        <w:rFonts w:ascii="Trebuchet MS"/>
                        <w:w w:val="115"/>
                        <w:sz w:val="20"/>
                      </w:rPr>
                      <w:t>(n</w:t>
                    </w:r>
                    <w:r>
                      <w:rPr>
                        <w:rFonts w:ascii="Trebuchet MS"/>
                        <w:spacing w:val="33"/>
                        <w:w w:val="115"/>
                        <w:sz w:val="20"/>
                      </w:rPr>
                      <w:t xml:space="preserve"> </w:t>
                    </w:r>
                    <w:r>
                      <w:rPr>
                        <w:rFonts w:ascii="Trebuchet MS"/>
                        <w:w w:val="115"/>
                        <w:sz w:val="20"/>
                      </w:rPr>
                      <w:t>&lt;=</w:t>
                    </w:r>
                    <w:r>
                      <w:rPr>
                        <w:rFonts w:ascii="Trebuchet MS"/>
                        <w:spacing w:val="33"/>
                        <w:w w:val="115"/>
                        <w:sz w:val="20"/>
                      </w:rPr>
                      <w:t xml:space="preserve"> </w:t>
                    </w:r>
                    <w:r>
                      <w:rPr>
                        <w:rFonts w:ascii="Trebuchet MS"/>
                        <w:w w:val="115"/>
                        <w:sz w:val="20"/>
                      </w:rPr>
                      <w:t>1)</w:t>
                    </w:r>
                    <w:r>
                      <w:rPr>
                        <w:rFonts w:ascii="Trebuchet MS"/>
                        <w:spacing w:val="33"/>
                        <w:w w:val="115"/>
                        <w:sz w:val="20"/>
                      </w:rPr>
                      <w:t xml:space="preserve"> </w:t>
                    </w:r>
                    <w:r>
                      <w:rPr>
                        <w:rFonts w:ascii="Trebuchet MS"/>
                        <w:color w:val="7F0000"/>
                        <w:w w:val="115"/>
                        <w:sz w:val="20"/>
                      </w:rPr>
                      <w:t>return</w:t>
                    </w:r>
                    <w:r>
                      <w:rPr>
                        <w:rFonts w:ascii="Trebuchet MS"/>
                        <w:color w:val="7F0000"/>
                        <w:spacing w:val="33"/>
                        <w:w w:val="115"/>
                        <w:sz w:val="20"/>
                      </w:rPr>
                      <w:t xml:space="preserve"> </w:t>
                    </w:r>
                    <w:r>
                      <w:rPr>
                        <w:rFonts w:ascii="Trebuchet MS"/>
                        <w:w w:val="115"/>
                        <w:sz w:val="20"/>
                      </w:rPr>
                      <w:t>n;</w:t>
                    </w:r>
                    <w:r>
                      <w:rPr>
                        <w:rFonts w:ascii="Trebuchet MS"/>
                        <w:spacing w:val="1"/>
                        <w:w w:val="115"/>
                        <w:sz w:val="20"/>
                      </w:rPr>
                      <w:t xml:space="preserve"> </w:t>
                    </w:r>
                    <w:r>
                      <w:rPr>
                        <w:rFonts w:ascii="Trebuchet MS"/>
                        <w:w w:val="115"/>
                        <w:sz w:val="20"/>
                      </w:rPr>
                      <w:t>vector&lt;</w:t>
                    </w:r>
                    <w:r>
                      <w:rPr>
                        <w:rFonts w:ascii="Trebuchet MS"/>
                        <w:color w:val="7F0000"/>
                        <w:w w:val="115"/>
                        <w:sz w:val="20"/>
                      </w:rPr>
                      <w:t>int</w:t>
                    </w:r>
                    <w:r>
                      <w:rPr>
                        <w:rFonts w:ascii="Trebuchet MS"/>
                        <w:w w:val="115"/>
                        <w:sz w:val="20"/>
                      </w:rPr>
                      <w:t>&gt;</w:t>
                    </w:r>
                    <w:r>
                      <w:rPr>
                        <w:rFonts w:ascii="Trebuchet MS"/>
                        <w:spacing w:val="1"/>
                        <w:w w:val="115"/>
                        <w:sz w:val="20"/>
                      </w:rPr>
                      <w:t xml:space="preserve"> </w:t>
                    </w:r>
                    <w:r>
                      <w:rPr>
                        <w:rFonts w:ascii="Trebuchet MS"/>
                        <w:w w:val="115"/>
                        <w:sz w:val="20"/>
                      </w:rPr>
                      <w:t>dp;</w:t>
                    </w:r>
                    <w:r>
                      <w:rPr>
                        <w:rFonts w:ascii="Trebuchet MS"/>
                        <w:spacing w:val="1"/>
                        <w:w w:val="115"/>
                        <w:sz w:val="20"/>
                      </w:rPr>
                      <w:t xml:space="preserve"> </w:t>
                    </w:r>
                    <w:r>
                      <w:rPr>
                        <w:rFonts w:ascii="Trebuchet MS"/>
                        <w:w w:val="105"/>
                        <w:sz w:val="20"/>
                      </w:rPr>
                      <w:t>dp.push_back(nums[0]);</w:t>
                    </w:r>
                  </w:p>
                  <w:p>
                    <w:pPr>
                      <w:spacing w:before="0" w:line="247" w:lineRule="auto"/>
                      <w:ind w:left="816" w:right="4880" w:hanging="377"/>
                      <w:jc w:val="left"/>
                      <w:rPr>
                        <w:rFonts w:ascii="Trebuchet MS"/>
                        <w:sz w:val="20"/>
                      </w:rPr>
                    </w:pPr>
                    <w:r>
                      <w:rPr>
                        <w:rFonts w:ascii="Trebuchet MS"/>
                        <w:color w:val="7F0000"/>
                        <w:w w:val="125"/>
                        <w:sz w:val="20"/>
                      </w:rPr>
                      <w:t>for</w:t>
                    </w:r>
                    <w:r>
                      <w:rPr>
                        <w:rFonts w:ascii="Trebuchet MS"/>
                        <w:color w:val="7F0000"/>
                        <w:spacing w:val="24"/>
                        <w:w w:val="125"/>
                        <w:sz w:val="20"/>
                      </w:rPr>
                      <w:t xml:space="preserve"> </w:t>
                    </w:r>
                    <w:r>
                      <w:rPr>
                        <w:rFonts w:ascii="Trebuchet MS"/>
                        <w:w w:val="125"/>
                        <w:sz w:val="20"/>
                      </w:rPr>
                      <w:t>(</w:t>
                    </w:r>
                    <w:r>
                      <w:rPr>
                        <w:rFonts w:ascii="Trebuchet MS"/>
                        <w:color w:val="7F0000"/>
                        <w:w w:val="125"/>
                        <w:sz w:val="20"/>
                      </w:rPr>
                      <w:t>int</w:t>
                    </w:r>
                    <w:r>
                      <w:rPr>
                        <w:rFonts w:ascii="Trebuchet MS"/>
                        <w:color w:val="7F0000"/>
                        <w:spacing w:val="25"/>
                        <w:w w:val="125"/>
                        <w:sz w:val="20"/>
                      </w:rPr>
                      <w:t xml:space="preserve"> </w:t>
                    </w:r>
                    <w:r>
                      <w:rPr>
                        <w:rFonts w:ascii="Trebuchet MS"/>
                        <w:w w:val="155"/>
                        <w:sz w:val="20"/>
                      </w:rPr>
                      <w:t>i</w:t>
                    </w:r>
                    <w:r>
                      <w:rPr>
                        <w:rFonts w:ascii="Trebuchet MS"/>
                        <w:spacing w:val="7"/>
                        <w:w w:val="155"/>
                        <w:sz w:val="20"/>
                      </w:rPr>
                      <w:t xml:space="preserve"> </w:t>
                    </w:r>
                    <w:r>
                      <w:rPr>
                        <w:rFonts w:ascii="Trebuchet MS"/>
                        <w:w w:val="125"/>
                        <w:sz w:val="20"/>
                      </w:rPr>
                      <w:t>=</w:t>
                    </w:r>
                    <w:r>
                      <w:rPr>
                        <w:rFonts w:ascii="Trebuchet MS"/>
                        <w:spacing w:val="25"/>
                        <w:w w:val="125"/>
                        <w:sz w:val="20"/>
                      </w:rPr>
                      <w:t xml:space="preserve"> </w:t>
                    </w:r>
                    <w:r>
                      <w:rPr>
                        <w:rFonts w:ascii="Trebuchet MS"/>
                        <w:w w:val="125"/>
                        <w:sz w:val="20"/>
                      </w:rPr>
                      <w:t>1;</w:t>
                    </w:r>
                    <w:r>
                      <w:rPr>
                        <w:rFonts w:ascii="Trebuchet MS"/>
                        <w:spacing w:val="25"/>
                        <w:w w:val="125"/>
                        <w:sz w:val="20"/>
                      </w:rPr>
                      <w:t xml:space="preserve"> </w:t>
                    </w:r>
                    <w:r>
                      <w:rPr>
                        <w:rFonts w:ascii="Trebuchet MS"/>
                        <w:w w:val="155"/>
                        <w:sz w:val="20"/>
                      </w:rPr>
                      <w:t>i</w:t>
                    </w:r>
                    <w:r>
                      <w:rPr>
                        <w:rFonts w:ascii="Trebuchet MS"/>
                        <w:spacing w:val="7"/>
                        <w:w w:val="155"/>
                        <w:sz w:val="20"/>
                      </w:rPr>
                      <w:t xml:space="preserve"> </w:t>
                    </w:r>
                    <w:r>
                      <w:rPr>
                        <w:rFonts w:ascii="Trebuchet MS"/>
                        <w:w w:val="125"/>
                        <w:sz w:val="20"/>
                      </w:rPr>
                      <w:t>&lt;</w:t>
                    </w:r>
                    <w:r>
                      <w:rPr>
                        <w:rFonts w:ascii="Trebuchet MS"/>
                        <w:spacing w:val="24"/>
                        <w:w w:val="125"/>
                        <w:sz w:val="20"/>
                      </w:rPr>
                      <w:t xml:space="preserve"> </w:t>
                    </w:r>
                    <w:r>
                      <w:rPr>
                        <w:rFonts w:ascii="Trebuchet MS"/>
                        <w:w w:val="125"/>
                        <w:sz w:val="20"/>
                      </w:rPr>
                      <w:t>n;</w:t>
                    </w:r>
                    <w:r>
                      <w:rPr>
                        <w:rFonts w:ascii="Trebuchet MS"/>
                        <w:spacing w:val="25"/>
                        <w:w w:val="125"/>
                        <w:sz w:val="20"/>
                      </w:rPr>
                      <w:t xml:space="preserve"> </w:t>
                    </w:r>
                    <w:r>
                      <w:rPr>
                        <w:rFonts w:ascii="Trebuchet MS"/>
                        <w:w w:val="125"/>
                        <w:sz w:val="20"/>
                      </w:rPr>
                      <w:t>++i)</w:t>
                    </w:r>
                    <w:r>
                      <w:rPr>
                        <w:rFonts w:ascii="Trebuchet MS"/>
                        <w:spacing w:val="25"/>
                        <w:w w:val="125"/>
                        <w:sz w:val="20"/>
                      </w:rPr>
                      <w:t xml:space="preserve"> </w:t>
                    </w:r>
                    <w:r>
                      <w:rPr>
                        <w:rFonts w:ascii="Trebuchet MS"/>
                        <w:w w:val="125"/>
                        <w:sz w:val="20"/>
                      </w:rPr>
                      <w:t>{</w:t>
                    </w:r>
                    <w:r>
                      <w:rPr>
                        <w:rFonts w:ascii="Trebuchet MS"/>
                        <w:spacing w:val="-72"/>
                        <w:w w:val="125"/>
                        <w:sz w:val="20"/>
                      </w:rPr>
                      <w:t xml:space="preserve"> </w:t>
                    </w:r>
                    <w:r>
                      <w:rPr>
                        <w:rFonts w:ascii="Trebuchet MS"/>
                        <w:color w:val="7F0000"/>
                        <w:w w:val="120"/>
                        <w:sz w:val="20"/>
                      </w:rPr>
                      <w:t>if</w:t>
                    </w:r>
                    <w:r>
                      <w:rPr>
                        <w:rFonts w:ascii="Trebuchet MS"/>
                        <w:color w:val="7F0000"/>
                        <w:spacing w:val="7"/>
                        <w:w w:val="120"/>
                        <w:sz w:val="20"/>
                      </w:rPr>
                      <w:t xml:space="preserve"> </w:t>
                    </w:r>
                    <w:r>
                      <w:rPr>
                        <w:rFonts w:ascii="Trebuchet MS"/>
                        <w:w w:val="120"/>
                        <w:sz w:val="20"/>
                      </w:rPr>
                      <w:t>(dp.back()</w:t>
                    </w:r>
                    <w:r>
                      <w:rPr>
                        <w:rFonts w:ascii="Trebuchet MS"/>
                        <w:spacing w:val="8"/>
                        <w:w w:val="120"/>
                        <w:sz w:val="20"/>
                      </w:rPr>
                      <w:t xml:space="preserve"> </w:t>
                    </w:r>
                    <w:r>
                      <w:rPr>
                        <w:rFonts w:ascii="Trebuchet MS"/>
                        <w:w w:val="120"/>
                        <w:sz w:val="20"/>
                      </w:rPr>
                      <w:t>&lt;</w:t>
                    </w:r>
                    <w:r>
                      <w:rPr>
                        <w:rFonts w:ascii="Trebuchet MS"/>
                        <w:spacing w:val="8"/>
                        <w:w w:val="120"/>
                        <w:sz w:val="20"/>
                      </w:rPr>
                      <w:t xml:space="preserve"> </w:t>
                    </w:r>
                    <w:r>
                      <w:rPr>
                        <w:rFonts w:ascii="Trebuchet MS"/>
                        <w:w w:val="120"/>
                        <w:sz w:val="20"/>
                      </w:rPr>
                      <w:t>nums[i])</w:t>
                    </w:r>
                    <w:r>
                      <w:rPr>
                        <w:rFonts w:ascii="Trebuchet MS"/>
                        <w:spacing w:val="7"/>
                        <w:w w:val="120"/>
                        <w:sz w:val="20"/>
                      </w:rPr>
                      <w:t xml:space="preserve"> </w:t>
                    </w:r>
                    <w:r>
                      <w:rPr>
                        <w:rFonts w:ascii="Trebuchet MS"/>
                        <w:w w:val="120"/>
                        <w:sz w:val="20"/>
                      </w:rPr>
                      <w:t>{</w:t>
                    </w:r>
                  </w:p>
                  <w:p>
                    <w:pPr>
                      <w:spacing w:before="0"/>
                      <w:ind w:left="1193" w:right="0" w:firstLine="0"/>
                      <w:jc w:val="left"/>
                      <w:rPr>
                        <w:rFonts w:ascii="Trebuchet MS"/>
                        <w:sz w:val="20"/>
                      </w:rPr>
                    </w:pPr>
                    <w:r>
                      <w:rPr>
                        <w:rFonts w:ascii="Trebuchet MS"/>
                        <w:w w:val="110"/>
                        <w:sz w:val="20"/>
                      </w:rPr>
                      <w:t>dp.push_back(nums[i]);</w:t>
                    </w:r>
                  </w:p>
                  <w:p>
                    <w:pPr>
                      <w:spacing w:before="6"/>
                      <w:ind w:left="816" w:right="0" w:firstLine="0"/>
                      <w:jc w:val="left"/>
                      <w:rPr>
                        <w:rFonts w:ascii="Trebuchet MS"/>
                        <w:sz w:val="20"/>
                      </w:rPr>
                    </w:pPr>
                    <w:r>
                      <w:rPr>
                        <w:rFonts w:ascii="Trebuchet MS"/>
                        <w:w w:val="130"/>
                        <w:sz w:val="20"/>
                      </w:rPr>
                      <w:t>}</w:t>
                    </w:r>
                    <w:r>
                      <w:rPr>
                        <w:rFonts w:ascii="Trebuchet MS"/>
                        <w:spacing w:val="14"/>
                        <w:w w:val="130"/>
                        <w:sz w:val="20"/>
                      </w:rPr>
                      <w:t xml:space="preserve"> </w:t>
                    </w:r>
                    <w:r>
                      <w:rPr>
                        <w:rFonts w:ascii="Trebuchet MS"/>
                        <w:color w:val="7F0000"/>
                        <w:w w:val="130"/>
                        <w:sz w:val="20"/>
                      </w:rPr>
                      <w:t>else</w:t>
                    </w:r>
                    <w:r>
                      <w:rPr>
                        <w:rFonts w:ascii="Trebuchet MS"/>
                        <w:color w:val="7F0000"/>
                        <w:spacing w:val="15"/>
                        <w:w w:val="130"/>
                        <w:sz w:val="20"/>
                      </w:rPr>
                      <w:t xml:space="preserve"> </w:t>
                    </w:r>
                    <w:r>
                      <w:rPr>
                        <w:rFonts w:ascii="Trebuchet MS"/>
                        <w:w w:val="130"/>
                        <w:sz w:val="20"/>
                      </w:rPr>
                      <w:t>{</w:t>
                    </w:r>
                  </w:p>
                  <w:p>
                    <w:pPr>
                      <w:spacing w:before="7"/>
                      <w:ind w:left="1193" w:right="0" w:firstLine="0"/>
                      <w:jc w:val="left"/>
                      <w:rPr>
                        <w:rFonts w:ascii="Trebuchet MS"/>
                        <w:sz w:val="20"/>
                      </w:rPr>
                    </w:pPr>
                    <w:r>
                      <w:rPr>
                        <w:rFonts w:ascii="Trebuchet MS"/>
                        <w:color w:val="7F0000"/>
                        <w:w w:val="110"/>
                        <w:sz w:val="20"/>
                      </w:rPr>
                      <w:t>auto</w:t>
                    </w:r>
                    <w:r>
                      <w:rPr>
                        <w:rFonts w:ascii="Trebuchet MS"/>
                        <w:color w:val="7F0000"/>
                        <w:spacing w:val="43"/>
                        <w:w w:val="110"/>
                        <w:sz w:val="20"/>
                      </w:rPr>
                      <w:t xml:space="preserve"> </w:t>
                    </w:r>
                    <w:r>
                      <w:rPr>
                        <w:rFonts w:ascii="Trebuchet MS"/>
                        <w:w w:val="115"/>
                        <w:sz w:val="20"/>
                      </w:rPr>
                      <w:t>itr</w:t>
                    </w:r>
                    <w:r>
                      <w:rPr>
                        <w:rFonts w:ascii="Trebuchet MS"/>
                        <w:spacing w:val="40"/>
                        <w:w w:val="115"/>
                        <w:sz w:val="20"/>
                      </w:rPr>
                      <w:t xml:space="preserve"> </w:t>
                    </w:r>
                    <w:r>
                      <w:rPr>
                        <w:rFonts w:ascii="Trebuchet MS"/>
                        <w:w w:val="110"/>
                        <w:sz w:val="20"/>
                      </w:rPr>
                      <w:t>=</w:t>
                    </w:r>
                    <w:r>
                      <w:rPr>
                        <w:rFonts w:ascii="Trebuchet MS"/>
                        <w:spacing w:val="43"/>
                        <w:w w:val="110"/>
                        <w:sz w:val="20"/>
                      </w:rPr>
                      <w:t xml:space="preserve"> </w:t>
                    </w:r>
                    <w:r>
                      <w:rPr>
                        <w:rFonts w:ascii="Trebuchet MS"/>
                        <w:w w:val="110"/>
                        <w:sz w:val="20"/>
                      </w:rPr>
                      <w:t>lower_bound(dp.begin(),</w:t>
                    </w:r>
                    <w:r>
                      <w:rPr>
                        <w:rFonts w:ascii="Trebuchet MS"/>
                        <w:spacing w:val="44"/>
                        <w:w w:val="110"/>
                        <w:sz w:val="20"/>
                      </w:rPr>
                      <w:t xml:space="preserve"> </w:t>
                    </w:r>
                    <w:r>
                      <w:rPr>
                        <w:rFonts w:ascii="Trebuchet MS"/>
                        <w:w w:val="110"/>
                        <w:sz w:val="20"/>
                      </w:rPr>
                      <w:t>dp.end(),</w:t>
                    </w:r>
                    <w:r>
                      <w:rPr>
                        <w:rFonts w:ascii="Trebuchet MS"/>
                        <w:spacing w:val="43"/>
                        <w:w w:val="110"/>
                        <w:sz w:val="20"/>
                      </w:rPr>
                      <w:t xml:space="preserve"> </w:t>
                    </w:r>
                    <w:r>
                      <w:rPr>
                        <w:rFonts w:ascii="Trebuchet MS"/>
                        <w:w w:val="110"/>
                        <w:sz w:val="20"/>
                      </w:rPr>
                      <w:t>nums[i]);</w:t>
                    </w:r>
                  </w:p>
                  <w:p>
                    <w:pPr>
                      <w:spacing w:before="7"/>
                      <w:ind w:left="1193" w:right="0" w:firstLine="0"/>
                      <w:jc w:val="left"/>
                      <w:rPr>
                        <w:rFonts w:ascii="Trebuchet MS"/>
                        <w:sz w:val="20"/>
                      </w:rPr>
                    </w:pPr>
                    <w:r>
                      <w:rPr>
                        <w:rFonts w:ascii="Trebuchet MS"/>
                        <w:w w:val="125"/>
                        <w:sz w:val="20"/>
                      </w:rPr>
                      <w:t>*itr</w:t>
                    </w:r>
                    <w:r>
                      <w:rPr>
                        <w:rFonts w:ascii="Trebuchet MS"/>
                        <w:spacing w:val="5"/>
                        <w:w w:val="125"/>
                        <w:sz w:val="20"/>
                      </w:rPr>
                      <w:t xml:space="preserve"> </w:t>
                    </w:r>
                    <w:r>
                      <w:rPr>
                        <w:rFonts w:ascii="Trebuchet MS"/>
                        <w:w w:val="125"/>
                        <w:sz w:val="20"/>
                      </w:rPr>
                      <w:t>=</w:t>
                    </w:r>
                    <w:r>
                      <w:rPr>
                        <w:rFonts w:ascii="Trebuchet MS"/>
                        <w:spacing w:val="6"/>
                        <w:w w:val="125"/>
                        <w:sz w:val="20"/>
                      </w:rPr>
                      <w:t xml:space="preserve"> </w:t>
                    </w:r>
                    <w:r>
                      <w:rPr>
                        <w:rFonts w:ascii="Trebuchet MS"/>
                        <w:w w:val="125"/>
                        <w:sz w:val="20"/>
                      </w:rPr>
                      <w:t>nums[i];</w:t>
                    </w:r>
                  </w:p>
                  <w:p>
                    <w:pPr>
                      <w:spacing w:before="7"/>
                      <w:ind w:left="816" w:right="0" w:firstLine="0"/>
                      <w:jc w:val="left"/>
                      <w:rPr>
                        <w:rFonts w:ascii="Trebuchet MS"/>
                        <w:sz w:val="20"/>
                      </w:rPr>
                    </w:pPr>
                    <w:r>
                      <w:rPr>
                        <w:rFonts w:ascii="Trebuchet MS"/>
                        <w:w w:val="142"/>
                        <w:sz w:val="20"/>
                      </w:rPr>
                      <w:t>}</w:t>
                    </w:r>
                  </w:p>
                  <w:p>
                    <w:pPr>
                      <w:spacing w:before="7"/>
                      <w:ind w:left="440" w:right="0" w:firstLine="0"/>
                      <w:jc w:val="left"/>
                      <w:rPr>
                        <w:rFonts w:ascii="Trebuchet MS"/>
                        <w:sz w:val="20"/>
                      </w:rPr>
                    </w:pPr>
                    <w:r>
                      <w:rPr>
                        <w:rFonts w:ascii="Trebuchet MS"/>
                        <w:w w:val="142"/>
                        <w:sz w:val="20"/>
                      </w:rPr>
                      <w:t>}</w:t>
                    </w:r>
                  </w:p>
                  <w:p>
                    <w:pPr>
                      <w:spacing w:before="7"/>
                      <w:ind w:left="440" w:right="0" w:firstLine="0"/>
                      <w:jc w:val="left"/>
                      <w:rPr>
                        <w:rFonts w:ascii="Trebuchet MS"/>
                        <w:sz w:val="20"/>
                      </w:rPr>
                    </w:pPr>
                    <w:r>
                      <w:rPr>
                        <w:rFonts w:ascii="Trebuchet MS"/>
                        <w:color w:val="7F0000"/>
                        <w:w w:val="120"/>
                        <w:sz w:val="20"/>
                      </w:rPr>
                      <w:t>return</w:t>
                    </w:r>
                    <w:r>
                      <w:rPr>
                        <w:rFonts w:ascii="Trebuchet MS"/>
                        <w:color w:val="7F0000"/>
                        <w:spacing w:val="11"/>
                        <w:w w:val="120"/>
                        <w:sz w:val="20"/>
                      </w:rPr>
                      <w:t xml:space="preserve"> </w:t>
                    </w:r>
                    <w:r>
                      <w:rPr>
                        <w:rFonts w:ascii="Trebuchet MS"/>
                        <w:w w:val="120"/>
                        <w:sz w:val="20"/>
                      </w:rPr>
                      <w:t>dp.size();</w:t>
                    </w:r>
                  </w:p>
                </w:txbxContent>
              </v:textbox>
            </v:shape>
            <w10:wrap type="topAndBottom"/>
          </v:group>
        </w:pict>
      </w:r>
    </w:p>
    <w:p>
      <w:pPr>
        <w:spacing w:after="0"/>
        <w:rPr>
          <w:sz w:val="27"/>
        </w:rPr>
        <w:sectPr>
          <w:pgSz w:w="11910" w:h="16840"/>
          <w:pgMar w:top="1200" w:right="1500" w:bottom="700" w:left="340" w:header="923" w:footer="510" w:gutter="0"/>
        </w:sectPr>
      </w:pPr>
    </w:p>
    <w:p>
      <w:pPr>
        <w:pStyle w:val="5"/>
      </w:pPr>
    </w:p>
    <w:p>
      <w:pPr>
        <w:pStyle w:val="5"/>
        <w:ind w:left="1380"/>
      </w:pPr>
      <w:r>
        <w:pict>
          <v:group id="_x0000_s1286" o:spid="_x0000_s1286" o:spt="203" style="height:15.15pt;width:423.1pt;" coordsize="8462,303">
            <o:lock v:ext="edit"/>
            <v:shape id="_x0000_s1287" o:spid="_x0000_s1287" style="position:absolute;left:0;top:0;height:303;width:8462;" filled="f" stroked="t" coordsize="8462,303" path="m2,239l2,0m2,303l2,239m0,301l64,301m8459,239l8459,0m64,301l8398,301m8398,301l8461,301m8459,303l8459,239e">
              <v:path arrowok="t"/>
              <v:fill on="f" focussize="0,0"/>
              <v:stroke weight="0.199212598425197pt" color="#3B70B7"/>
              <v:imagedata o:title=""/>
              <o:lock v:ext="edit"/>
            </v:shape>
            <v:shape id="_x0000_s1288" o:spid="_x0000_s1288" o:spt="202" type="#_x0000_t202" style="position:absolute;left:63;top:0;height:239;width:125;" filled="f" stroked="f" coordsize="21600,21600">
              <v:path/>
              <v:fill on="f" focussize="0,0"/>
              <v:stroke on="f" joinstyle="miter"/>
              <v:imagedata o:title=""/>
              <o:lock v:ext="edit"/>
              <v:textbox inset="0mm,0mm,0mm,0mm">
                <w:txbxContent>
                  <w:p>
                    <w:pPr>
                      <w:spacing w:before="0" w:line="211" w:lineRule="exact"/>
                      <w:ind w:left="0" w:right="0" w:firstLine="0"/>
                      <w:jc w:val="left"/>
                      <w:rPr>
                        <w:rFonts w:ascii="Trebuchet MS"/>
                        <w:sz w:val="20"/>
                      </w:rPr>
                    </w:pPr>
                    <w:r>
                      <w:rPr>
                        <w:rFonts w:ascii="Trebuchet MS"/>
                        <w:w w:val="142"/>
                        <w:sz w:val="20"/>
                      </w:rPr>
                      <w:t>}</w:t>
                    </w:r>
                  </w:p>
                </w:txbxContent>
              </v:textbox>
            </v:shape>
            <w10:wrap type="none"/>
            <w10:anchorlock/>
          </v:group>
        </w:pict>
      </w:r>
    </w:p>
    <w:p>
      <w:pPr>
        <w:pStyle w:val="5"/>
        <w:spacing w:before="8"/>
        <w:rPr>
          <w:sz w:val="23"/>
        </w:rPr>
      </w:pPr>
    </w:p>
    <w:p>
      <w:pPr>
        <w:pStyle w:val="4"/>
        <w:spacing w:before="143"/>
      </w:pPr>
      <w:r>
        <w:fldChar w:fldCharType="begin"/>
      </w:r>
      <w:r>
        <w:instrText xml:space="preserve"> HYPERLINK "https://leetcode.com/problems/longest-common-subsequence/" \h </w:instrText>
      </w:r>
      <w:r>
        <w:fldChar w:fldCharType="separate"/>
      </w:r>
      <w:r>
        <w:rPr>
          <w:color w:val="7F0000"/>
        </w:rPr>
        <w:t>1143.</w:t>
      </w:r>
      <w:r>
        <w:rPr>
          <w:color w:val="7F0000"/>
          <w:spacing w:val="19"/>
        </w:rPr>
        <w:t xml:space="preserve"> </w:t>
      </w:r>
      <w:r>
        <w:rPr>
          <w:color w:val="7F0000"/>
        </w:rPr>
        <w:t>Longest</w:t>
      </w:r>
      <w:r>
        <w:rPr>
          <w:color w:val="7F0000"/>
          <w:spacing w:val="-6"/>
        </w:rPr>
        <w:t xml:space="preserve"> </w:t>
      </w:r>
      <w:r>
        <w:rPr>
          <w:color w:val="7F0000"/>
        </w:rPr>
        <w:t>Commom</w:t>
      </w:r>
      <w:r>
        <w:rPr>
          <w:color w:val="7F0000"/>
          <w:spacing w:val="-5"/>
        </w:rPr>
        <w:t xml:space="preserve"> </w:t>
      </w:r>
      <w:r>
        <w:rPr>
          <w:color w:val="7F0000"/>
        </w:rPr>
        <w:t>Subsequence</w:t>
      </w:r>
      <w:r>
        <w:rPr>
          <w:color w:val="7F0000"/>
          <w:spacing w:val="-6"/>
        </w:rPr>
        <w:t xml:space="preserve"> </w:t>
      </w:r>
      <w:r>
        <w:rPr>
          <w:color w:val="7F0000"/>
        </w:rPr>
        <w:t>(Medium)</w:t>
      </w:r>
      <w:r>
        <w:rPr>
          <w:color w:val="7F0000"/>
        </w:rPr>
        <w:fldChar w:fldCharType="end"/>
      </w:r>
    </w:p>
    <w:p>
      <w:pPr>
        <w:spacing w:before="149"/>
        <w:ind w:left="1445" w:right="0" w:firstLine="0"/>
        <w:jc w:val="left"/>
        <w:rPr>
          <w:rFonts w:hint="eastAsia" w:ascii="Microsoft YaHei UI" w:eastAsia="Microsoft YaHei UI"/>
          <w:b/>
          <w:sz w:val="24"/>
        </w:rPr>
      </w:pPr>
      <w:r>
        <w:rPr>
          <w:rFonts w:hint="eastAsia" w:ascii="Microsoft YaHei UI" w:eastAsia="Microsoft YaHei UI"/>
          <w:b/>
          <w:color w:val="3B70B7"/>
          <w:w w:val="95"/>
          <w:sz w:val="24"/>
        </w:rPr>
        <w:t>题目描述</w:t>
      </w:r>
    </w:p>
    <w:p>
      <w:pPr>
        <w:pStyle w:val="5"/>
        <w:spacing w:before="129"/>
        <w:ind w:left="1844"/>
      </w:pPr>
      <w:r>
        <w:rPr>
          <w:w w:val="95"/>
        </w:rPr>
        <w:t>给定两个字符串，求它们最长的公共子序列长度。</w:t>
      </w:r>
    </w:p>
    <w:p>
      <w:pPr>
        <w:pStyle w:val="5"/>
        <w:spacing w:before="12"/>
        <w:rPr>
          <w:sz w:val="22"/>
        </w:rPr>
      </w:pPr>
    </w:p>
    <w:p>
      <w:pPr>
        <w:pStyle w:val="4"/>
        <w:rPr>
          <w:rFonts w:hint="eastAsia" w:ascii="Microsoft YaHei UI" w:eastAsia="Microsoft YaHei UI"/>
        </w:rPr>
      </w:pPr>
      <w:r>
        <w:rPr>
          <w:rFonts w:hint="eastAsia" w:ascii="Microsoft YaHei UI" w:eastAsia="Microsoft YaHei UI"/>
          <w:color w:val="3B70B7"/>
          <w:w w:val="95"/>
        </w:rPr>
        <w:t>输入输出样例</w:t>
      </w:r>
    </w:p>
    <w:p>
      <w:pPr>
        <w:pStyle w:val="5"/>
        <w:spacing w:before="130"/>
        <w:ind w:left="1844"/>
      </w:pPr>
      <w:r>
        <w:rPr>
          <w:w w:val="95"/>
        </w:rPr>
        <w:t>输入是两个字符串，输出是一个整数，表示它们满足题目条件的长度。</w:t>
      </w:r>
    </w:p>
    <w:p>
      <w:pPr>
        <w:pStyle w:val="5"/>
        <w:spacing w:before="8"/>
        <w:rPr>
          <w:sz w:val="28"/>
        </w:rPr>
      </w:pPr>
      <w:r>
        <w:pict>
          <v:shape id="_x0000_s1289" o:spid="_x0000_s1289" o:spt="202" type="#_x0000_t202" style="position:absolute;left:0pt;margin-left:86.2pt;margin-top:20.4pt;height:30.1pt;width:422.9pt;mso-position-horizontal-relative:page;mso-wrap-distance-bottom:0pt;mso-wrap-distance-top:0pt;z-index:-15660032;mso-width-relative:page;mso-height-relative:page;" filled="f" stroked="t" coordsize="21600,21600">
            <v:path/>
            <v:fill on="f" focussize="0,0"/>
            <v:stroke weight="0.199212598425197pt" color="#3B70B7"/>
            <v:imagedata o:title=""/>
            <o:lock v:ext="edit"/>
            <v:textbox inset="0mm,0mm,0mm,0mm">
              <w:txbxContent>
                <w:p>
                  <w:pPr>
                    <w:pStyle w:val="5"/>
                    <w:spacing w:before="39" w:line="247" w:lineRule="auto"/>
                    <w:ind w:left="59" w:right="4095"/>
                    <w:rPr>
                      <w:rFonts w:ascii="Trebuchet MS"/>
                    </w:rPr>
                  </w:pPr>
                  <w:r>
                    <w:rPr>
                      <w:rFonts w:ascii="Trebuchet MS"/>
                      <w:w w:val="110"/>
                    </w:rPr>
                    <w:t>Input:</w:t>
                  </w:r>
                  <w:r>
                    <w:rPr>
                      <w:rFonts w:ascii="Trebuchet MS"/>
                      <w:spacing w:val="48"/>
                      <w:w w:val="110"/>
                    </w:rPr>
                    <w:t xml:space="preserve"> </w:t>
                  </w:r>
                  <w:r>
                    <w:rPr>
                      <w:rFonts w:ascii="Trebuchet MS"/>
                      <w:w w:val="110"/>
                    </w:rPr>
                    <w:t>text1</w:t>
                  </w:r>
                  <w:r>
                    <w:rPr>
                      <w:rFonts w:ascii="Trebuchet MS"/>
                      <w:spacing w:val="48"/>
                      <w:w w:val="110"/>
                    </w:rPr>
                    <w:t xml:space="preserve"> </w:t>
                  </w:r>
                  <w:r>
                    <w:rPr>
                      <w:rFonts w:ascii="Trebuchet MS"/>
                      <w:w w:val="110"/>
                    </w:rPr>
                    <w:t>=</w:t>
                  </w:r>
                  <w:r>
                    <w:rPr>
                      <w:rFonts w:ascii="Trebuchet MS"/>
                      <w:spacing w:val="49"/>
                      <w:w w:val="110"/>
                    </w:rPr>
                    <w:t xml:space="preserve"> </w:t>
                  </w:r>
                  <w:r>
                    <w:rPr>
                      <w:rFonts w:ascii="Trebuchet MS"/>
                      <w:w w:val="110"/>
                    </w:rPr>
                    <w:t>"abcde",</w:t>
                  </w:r>
                  <w:r>
                    <w:rPr>
                      <w:rFonts w:ascii="Trebuchet MS"/>
                      <w:spacing w:val="48"/>
                      <w:w w:val="110"/>
                    </w:rPr>
                    <w:t xml:space="preserve"> </w:t>
                  </w:r>
                  <w:r>
                    <w:rPr>
                      <w:rFonts w:ascii="Trebuchet MS"/>
                      <w:w w:val="110"/>
                    </w:rPr>
                    <w:t>text2</w:t>
                  </w:r>
                  <w:r>
                    <w:rPr>
                      <w:rFonts w:ascii="Trebuchet MS"/>
                      <w:spacing w:val="48"/>
                      <w:w w:val="110"/>
                    </w:rPr>
                    <w:t xml:space="preserve"> </w:t>
                  </w:r>
                  <w:r>
                    <w:rPr>
                      <w:rFonts w:ascii="Trebuchet MS"/>
                      <w:w w:val="110"/>
                    </w:rPr>
                    <w:t>=</w:t>
                  </w:r>
                  <w:r>
                    <w:rPr>
                      <w:rFonts w:ascii="Trebuchet MS"/>
                      <w:spacing w:val="49"/>
                      <w:w w:val="110"/>
                    </w:rPr>
                    <w:t xml:space="preserve"> </w:t>
                  </w:r>
                  <w:r>
                    <w:rPr>
                      <w:rFonts w:ascii="Trebuchet MS"/>
                      <w:w w:val="110"/>
                    </w:rPr>
                    <w:t>"ace"</w:t>
                  </w:r>
                  <w:r>
                    <w:rPr>
                      <w:rFonts w:ascii="Trebuchet MS"/>
                      <w:spacing w:val="-64"/>
                      <w:w w:val="110"/>
                    </w:rPr>
                    <w:t xml:space="preserve"> </w:t>
                  </w:r>
                  <w:r>
                    <w:rPr>
                      <w:rFonts w:ascii="Trebuchet MS"/>
                      <w:w w:val="110"/>
                    </w:rPr>
                    <w:t>Output:</w:t>
                  </w:r>
                  <w:r>
                    <w:rPr>
                      <w:rFonts w:ascii="Trebuchet MS"/>
                      <w:spacing w:val="36"/>
                      <w:w w:val="110"/>
                    </w:rPr>
                    <w:t xml:space="preserve"> </w:t>
                  </w:r>
                  <w:r>
                    <w:rPr>
                      <w:rFonts w:ascii="Trebuchet MS"/>
                      <w:w w:val="110"/>
                    </w:rPr>
                    <w:t>3</w:t>
                  </w:r>
                </w:p>
              </w:txbxContent>
            </v:textbox>
            <w10:wrap type="topAndBottom"/>
          </v:shape>
        </w:pict>
      </w:r>
    </w:p>
    <w:p>
      <w:pPr>
        <w:pStyle w:val="5"/>
        <w:spacing w:before="149"/>
        <w:ind w:left="1844"/>
      </w:pPr>
      <w:r>
        <w:rPr>
          <w:w w:val="99"/>
        </w:rPr>
        <w:t>在这个样例中，最长公共子序列是“</w:t>
      </w:r>
      <w:r>
        <w:rPr>
          <w:rFonts w:ascii="Times New Roman" w:hAnsi="Times New Roman" w:eastAsia="Times New Roman"/>
          <w:w w:val="99"/>
        </w:rPr>
        <w:t>ace</w:t>
      </w:r>
      <w:r>
        <w:rPr>
          <w:spacing w:val="-50"/>
          <w:w w:val="99"/>
        </w:rPr>
        <w:t>”。</w:t>
      </w:r>
    </w:p>
    <w:p>
      <w:pPr>
        <w:pStyle w:val="5"/>
        <w:rPr>
          <w:sz w:val="23"/>
        </w:rPr>
      </w:pPr>
    </w:p>
    <w:p>
      <w:pPr>
        <w:pStyle w:val="4"/>
        <w:rPr>
          <w:rFonts w:hint="eastAsia" w:ascii="Microsoft YaHei UI" w:eastAsia="Microsoft YaHei UI"/>
        </w:rPr>
      </w:pPr>
      <w:r>
        <w:rPr>
          <w:rFonts w:hint="eastAsia" w:ascii="Microsoft YaHei UI" w:eastAsia="Microsoft YaHei UI"/>
          <w:color w:val="3B70B7"/>
          <w:w w:val="95"/>
        </w:rPr>
        <w:t>题解</w:t>
      </w:r>
    </w:p>
    <w:p>
      <w:pPr>
        <w:pStyle w:val="5"/>
        <w:spacing w:before="129" w:line="302" w:lineRule="auto"/>
        <w:ind w:left="1445" w:right="283" w:firstLine="398"/>
        <w:jc w:val="both"/>
      </w:pPr>
      <w:r>
        <w:rPr>
          <w:w w:val="95"/>
        </w:rPr>
        <w:t xml:space="preserve">对于子序列问题，第二种动态规划方法是，定义一个 </w:t>
      </w:r>
      <w:r>
        <w:rPr>
          <w:rFonts w:ascii="Times New Roman" w:eastAsia="Times New Roman"/>
          <w:w w:val="95"/>
        </w:rPr>
        <w:t>dp</w:t>
      </w:r>
      <w:r>
        <w:rPr>
          <w:rFonts w:ascii="Times New Roman" w:eastAsia="Times New Roman"/>
          <w:spacing w:val="12"/>
          <w:w w:val="95"/>
        </w:rPr>
        <w:t xml:space="preserve"> </w:t>
      </w:r>
      <w:r>
        <w:rPr>
          <w:spacing w:val="1"/>
          <w:w w:val="95"/>
        </w:rPr>
        <w:t xml:space="preserve">数组，其中 </w:t>
      </w:r>
      <w:r>
        <w:rPr>
          <w:rFonts w:ascii="Times New Roman" w:eastAsia="Times New Roman"/>
          <w:w w:val="95"/>
        </w:rPr>
        <w:t>dp[i]</w:t>
      </w:r>
      <w:r>
        <w:rPr>
          <w:rFonts w:ascii="Times New Roman" w:eastAsia="Times New Roman"/>
          <w:spacing w:val="11"/>
          <w:w w:val="95"/>
        </w:rPr>
        <w:t xml:space="preserve"> </w:t>
      </w:r>
      <w:r>
        <w:rPr>
          <w:spacing w:val="1"/>
          <w:w w:val="95"/>
        </w:rPr>
        <w:t xml:space="preserve">表示到位置 </w:t>
      </w:r>
      <w:r>
        <w:rPr>
          <w:rFonts w:ascii="Times New Roman" w:eastAsia="Times New Roman"/>
          <w:w w:val="95"/>
        </w:rPr>
        <w:t>i</w:t>
      </w:r>
      <w:r>
        <w:rPr>
          <w:rFonts w:ascii="Times New Roman" w:eastAsia="Times New Roman"/>
          <w:spacing w:val="11"/>
          <w:w w:val="95"/>
        </w:rPr>
        <w:t xml:space="preserve"> </w:t>
      </w:r>
      <w:r>
        <w:rPr>
          <w:w w:val="95"/>
        </w:rPr>
        <w:t xml:space="preserve">为止的子序列的性质，并不必须以 </w:t>
      </w:r>
      <w:r>
        <w:rPr>
          <w:rFonts w:ascii="Times New Roman" w:eastAsia="Times New Roman"/>
          <w:w w:val="95"/>
        </w:rPr>
        <w:t>i</w:t>
      </w:r>
      <w:r>
        <w:rPr>
          <w:rFonts w:ascii="Times New Roman" w:eastAsia="Times New Roman"/>
          <w:spacing w:val="16"/>
          <w:w w:val="95"/>
        </w:rPr>
        <w:t xml:space="preserve"> </w:t>
      </w:r>
      <w:r>
        <w:rPr>
          <w:spacing w:val="2"/>
          <w:w w:val="95"/>
        </w:rPr>
        <w:t xml:space="preserve">结尾。这样 </w:t>
      </w:r>
      <w:r>
        <w:rPr>
          <w:rFonts w:ascii="Times New Roman" w:eastAsia="Times New Roman"/>
          <w:w w:val="95"/>
        </w:rPr>
        <w:t>dp</w:t>
      </w:r>
      <w:r>
        <w:rPr>
          <w:rFonts w:ascii="Times New Roman" w:eastAsia="Times New Roman"/>
          <w:spacing w:val="15"/>
          <w:w w:val="95"/>
        </w:rPr>
        <w:t xml:space="preserve"> </w:t>
      </w:r>
      <w:r>
        <w:rPr>
          <w:w w:val="95"/>
        </w:rPr>
        <w:t>数组的最后一位结果即为题目所求，不需要再对每</w:t>
      </w:r>
      <w:r>
        <w:t>个位置进行统计。</w:t>
      </w:r>
    </w:p>
    <w:p>
      <w:pPr>
        <w:pStyle w:val="5"/>
        <w:spacing w:line="302" w:lineRule="auto"/>
        <w:ind w:left="1445" w:right="283" w:firstLine="398"/>
        <w:jc w:val="both"/>
      </w:pPr>
      <w:r>
        <w:rPr>
          <w:w w:val="95"/>
        </w:rPr>
        <w:t xml:space="preserve">在本题中，我们可以建立一个二维数组 </w:t>
      </w:r>
      <w:r>
        <w:rPr>
          <w:rFonts w:ascii="Times New Roman" w:eastAsia="Times New Roman"/>
          <w:w w:val="95"/>
        </w:rPr>
        <w:t>dp</w:t>
      </w:r>
      <w:r>
        <w:rPr>
          <w:spacing w:val="2"/>
          <w:w w:val="95"/>
        </w:rPr>
        <w:t xml:space="preserve">，其中 </w:t>
      </w:r>
      <w:r>
        <w:rPr>
          <w:rFonts w:ascii="Times New Roman" w:eastAsia="Times New Roman"/>
          <w:w w:val="95"/>
        </w:rPr>
        <w:t>dp[i][j]</w:t>
      </w:r>
      <w:r>
        <w:rPr>
          <w:rFonts w:ascii="Times New Roman" w:eastAsia="Times New Roman"/>
          <w:spacing w:val="11"/>
          <w:w w:val="95"/>
        </w:rPr>
        <w:t xml:space="preserve"> </w:t>
      </w:r>
      <w:r>
        <w:rPr>
          <w:spacing w:val="3"/>
          <w:w w:val="95"/>
        </w:rPr>
        <w:t>表示到第一个字符串位置</w:t>
      </w:r>
      <w:r>
        <w:rPr>
          <w:rFonts w:ascii="Times New Roman" w:eastAsia="Times New Roman"/>
          <w:w w:val="95"/>
        </w:rPr>
        <w:t>i</w:t>
      </w:r>
      <w:r>
        <w:rPr>
          <w:rFonts w:ascii="Times New Roman" w:eastAsia="Times New Roman"/>
          <w:spacing w:val="11"/>
          <w:w w:val="95"/>
        </w:rPr>
        <w:t xml:space="preserve"> </w:t>
      </w:r>
      <w:r>
        <w:rPr>
          <w:w w:val="95"/>
        </w:rPr>
        <w:t>为止、到第二个字符串位置</w:t>
      </w:r>
      <w:r>
        <w:rPr>
          <w:spacing w:val="112"/>
        </w:rPr>
        <w:t xml:space="preserve"> </w:t>
      </w:r>
      <w:r>
        <w:rPr>
          <w:rFonts w:ascii="Times New Roman" w:eastAsia="Times New Roman"/>
          <w:w w:val="95"/>
        </w:rPr>
        <w:t>j</w:t>
      </w:r>
      <w:r>
        <w:rPr>
          <w:rFonts w:ascii="Times New Roman" w:eastAsia="Times New Roman"/>
          <w:spacing w:val="69"/>
        </w:rPr>
        <w:t xml:space="preserve"> </w:t>
      </w:r>
      <w:r>
        <w:rPr>
          <w:w w:val="95"/>
        </w:rPr>
        <w:t>为止、最长的公共子序列长度。这样一来我们就可以很方便地分情况讨论这</w:t>
      </w:r>
      <w:r>
        <w:t>两个位置对应的字母相同与不同的情况了。</w:t>
      </w:r>
    </w:p>
    <w:p>
      <w:pPr>
        <w:pStyle w:val="5"/>
        <w:spacing w:before="5"/>
        <w:rPr>
          <w:sz w:val="23"/>
        </w:rPr>
      </w:pPr>
      <w:r>
        <w:pict>
          <v:shape id="_x0000_s1290" o:spid="_x0000_s1290" o:spt="202" type="#_x0000_t202" style="position:absolute;left:0pt;margin-left:86.2pt;margin-top:17.05pt;height:173.55pt;width:422.9pt;mso-position-horizontal-relative:page;mso-wrap-distance-bottom:0pt;mso-wrap-distance-top:0pt;z-index:-15659008;mso-width-relative:page;mso-height-relative:page;" filled="f" stroked="t" coordsize="21600,21600">
            <v:path/>
            <v:fill on="f" focussize="0,0"/>
            <v:stroke weight="0.199212598425197pt" color="#3B70B7"/>
            <v:imagedata o:title=""/>
            <o:lock v:ext="edit"/>
            <v:textbox inset="0mm,0mm,0mm,0mm">
              <w:txbxContent>
                <w:p>
                  <w:pPr>
                    <w:pStyle w:val="5"/>
                    <w:spacing w:before="39" w:line="247" w:lineRule="auto"/>
                    <w:ind w:left="436" w:right="2318" w:hanging="377"/>
                    <w:rPr>
                      <w:rFonts w:ascii="Trebuchet MS"/>
                    </w:rPr>
                  </w:pPr>
                  <w:r>
                    <w:rPr>
                      <w:rFonts w:ascii="Trebuchet MS"/>
                      <w:color w:val="7F0000"/>
                      <w:w w:val="110"/>
                    </w:rPr>
                    <w:t>int</w:t>
                  </w:r>
                  <w:r>
                    <w:rPr>
                      <w:rFonts w:ascii="Trebuchet MS"/>
                      <w:color w:val="7F0000"/>
                      <w:spacing w:val="28"/>
                      <w:w w:val="110"/>
                    </w:rPr>
                    <w:t xml:space="preserve"> </w:t>
                  </w:r>
                  <w:r>
                    <w:rPr>
                      <w:rFonts w:ascii="Trebuchet MS"/>
                      <w:w w:val="110"/>
                    </w:rPr>
                    <w:t>longestCommonSubsequence(string</w:t>
                  </w:r>
                  <w:r>
                    <w:rPr>
                      <w:rFonts w:ascii="Trebuchet MS"/>
                      <w:spacing w:val="29"/>
                      <w:w w:val="110"/>
                    </w:rPr>
                    <w:t xml:space="preserve"> </w:t>
                  </w:r>
                  <w:r>
                    <w:rPr>
                      <w:rFonts w:ascii="Trebuchet MS"/>
                      <w:w w:val="110"/>
                    </w:rPr>
                    <w:t>text1,</w:t>
                  </w:r>
                  <w:r>
                    <w:rPr>
                      <w:rFonts w:ascii="Trebuchet MS"/>
                      <w:spacing w:val="28"/>
                      <w:w w:val="110"/>
                    </w:rPr>
                    <w:t xml:space="preserve"> </w:t>
                  </w:r>
                  <w:r>
                    <w:rPr>
                      <w:rFonts w:ascii="Trebuchet MS"/>
                      <w:w w:val="110"/>
                    </w:rPr>
                    <w:t>string</w:t>
                  </w:r>
                  <w:r>
                    <w:rPr>
                      <w:rFonts w:ascii="Trebuchet MS"/>
                      <w:spacing w:val="29"/>
                      <w:w w:val="110"/>
                    </w:rPr>
                    <w:t xml:space="preserve"> </w:t>
                  </w:r>
                  <w:r>
                    <w:rPr>
                      <w:rFonts w:ascii="Trebuchet MS"/>
                      <w:w w:val="110"/>
                    </w:rPr>
                    <w:t>text2)</w:t>
                  </w:r>
                  <w:r>
                    <w:rPr>
                      <w:rFonts w:ascii="Trebuchet MS"/>
                      <w:spacing w:val="28"/>
                      <w:w w:val="110"/>
                    </w:rPr>
                    <w:t xml:space="preserve"> </w:t>
                  </w:r>
                  <w:r>
                    <w:rPr>
                      <w:rFonts w:ascii="Trebuchet MS"/>
                      <w:w w:val="120"/>
                    </w:rPr>
                    <w:t>{</w:t>
                  </w:r>
                  <w:r>
                    <w:rPr>
                      <w:rFonts w:ascii="Trebuchet MS"/>
                      <w:spacing w:val="-69"/>
                      <w:w w:val="120"/>
                    </w:rPr>
                    <w:t xml:space="preserve"> </w:t>
                  </w:r>
                  <w:r>
                    <w:rPr>
                      <w:rFonts w:ascii="Trebuchet MS"/>
                      <w:color w:val="7F0000"/>
                      <w:w w:val="110"/>
                    </w:rPr>
                    <w:t>int</w:t>
                  </w:r>
                  <w:r>
                    <w:rPr>
                      <w:rFonts w:ascii="Trebuchet MS"/>
                      <w:color w:val="7F0000"/>
                      <w:spacing w:val="1"/>
                      <w:w w:val="110"/>
                    </w:rPr>
                    <w:t xml:space="preserve"> </w:t>
                  </w:r>
                  <w:r>
                    <w:rPr>
                      <w:rFonts w:ascii="Trebuchet MS"/>
                    </w:rPr>
                    <w:t>m</w:t>
                  </w:r>
                  <w:r>
                    <w:rPr>
                      <w:rFonts w:ascii="Trebuchet MS"/>
                      <w:spacing w:val="1"/>
                    </w:rPr>
                    <w:t xml:space="preserve"> </w:t>
                  </w:r>
                  <w:r>
                    <w:rPr>
                      <w:rFonts w:ascii="Trebuchet MS"/>
                      <w:w w:val="110"/>
                    </w:rPr>
                    <w:t>=</w:t>
                  </w:r>
                  <w:r>
                    <w:rPr>
                      <w:rFonts w:ascii="Trebuchet MS"/>
                      <w:spacing w:val="1"/>
                      <w:w w:val="110"/>
                    </w:rPr>
                    <w:t xml:space="preserve"> </w:t>
                  </w:r>
                  <w:r>
                    <w:rPr>
                      <w:rFonts w:ascii="Trebuchet MS"/>
                      <w:w w:val="110"/>
                    </w:rPr>
                    <w:t>text1.length(),</w:t>
                  </w:r>
                  <w:r>
                    <w:rPr>
                      <w:rFonts w:ascii="Trebuchet MS"/>
                      <w:spacing w:val="1"/>
                      <w:w w:val="110"/>
                    </w:rPr>
                    <w:t xml:space="preserve"> </w:t>
                  </w:r>
                  <w:r>
                    <w:rPr>
                      <w:rFonts w:ascii="Trebuchet MS"/>
                      <w:w w:val="110"/>
                    </w:rPr>
                    <w:t>n</w:t>
                  </w:r>
                  <w:r>
                    <w:rPr>
                      <w:rFonts w:ascii="Trebuchet MS"/>
                      <w:spacing w:val="1"/>
                      <w:w w:val="110"/>
                    </w:rPr>
                    <w:t xml:space="preserve"> </w:t>
                  </w:r>
                  <w:r>
                    <w:rPr>
                      <w:rFonts w:ascii="Trebuchet MS"/>
                      <w:w w:val="110"/>
                    </w:rPr>
                    <w:t>=</w:t>
                  </w:r>
                  <w:r>
                    <w:rPr>
                      <w:rFonts w:ascii="Trebuchet MS"/>
                      <w:spacing w:val="1"/>
                      <w:w w:val="110"/>
                    </w:rPr>
                    <w:t xml:space="preserve"> </w:t>
                  </w:r>
                  <w:r>
                    <w:rPr>
                      <w:rFonts w:ascii="Trebuchet MS"/>
                      <w:w w:val="110"/>
                    </w:rPr>
                    <w:t>text2.length();</w:t>
                  </w:r>
                  <w:r>
                    <w:rPr>
                      <w:rFonts w:ascii="Trebuchet MS"/>
                      <w:spacing w:val="1"/>
                      <w:w w:val="110"/>
                    </w:rPr>
                    <w:t xml:space="preserve"> </w:t>
                  </w:r>
                  <w:r>
                    <w:rPr>
                      <w:rFonts w:ascii="Trebuchet MS"/>
                      <w:w w:val="110"/>
                    </w:rPr>
                    <w:t>vector&lt;vector&lt;</w:t>
                  </w:r>
                  <w:r>
                    <w:rPr>
                      <w:rFonts w:ascii="Trebuchet MS"/>
                      <w:color w:val="7F0000"/>
                      <w:w w:val="110"/>
                    </w:rPr>
                    <w:t>int</w:t>
                  </w:r>
                  <w:r>
                    <w:rPr>
                      <w:rFonts w:ascii="Trebuchet MS"/>
                      <w:w w:val="110"/>
                    </w:rPr>
                    <w:t>&gt;&gt;</w:t>
                  </w:r>
                  <w:r>
                    <w:rPr>
                      <w:rFonts w:ascii="Trebuchet MS"/>
                      <w:spacing w:val="34"/>
                      <w:w w:val="110"/>
                    </w:rPr>
                    <w:t xml:space="preserve"> </w:t>
                  </w:r>
                  <w:r>
                    <w:rPr>
                      <w:rFonts w:ascii="Trebuchet MS"/>
                      <w:w w:val="110"/>
                    </w:rPr>
                    <w:t>dp(m</w:t>
                  </w:r>
                  <w:r>
                    <w:rPr>
                      <w:rFonts w:ascii="Trebuchet MS"/>
                      <w:spacing w:val="34"/>
                      <w:w w:val="110"/>
                    </w:rPr>
                    <w:t xml:space="preserve"> </w:t>
                  </w:r>
                  <w:r>
                    <w:rPr>
                      <w:rFonts w:ascii="Trebuchet MS"/>
                      <w:w w:val="110"/>
                    </w:rPr>
                    <w:t>+</w:t>
                  </w:r>
                  <w:r>
                    <w:rPr>
                      <w:rFonts w:ascii="Trebuchet MS"/>
                      <w:spacing w:val="34"/>
                      <w:w w:val="110"/>
                    </w:rPr>
                    <w:t xml:space="preserve"> </w:t>
                  </w:r>
                  <w:r>
                    <w:rPr>
                      <w:rFonts w:ascii="Trebuchet MS"/>
                      <w:w w:val="110"/>
                    </w:rPr>
                    <w:t>1,</w:t>
                  </w:r>
                  <w:r>
                    <w:rPr>
                      <w:rFonts w:ascii="Trebuchet MS"/>
                      <w:spacing w:val="34"/>
                      <w:w w:val="110"/>
                    </w:rPr>
                    <w:t xml:space="preserve"> </w:t>
                  </w:r>
                  <w:r>
                    <w:rPr>
                      <w:rFonts w:ascii="Trebuchet MS"/>
                      <w:w w:val="110"/>
                    </w:rPr>
                    <w:t>vector&lt;</w:t>
                  </w:r>
                  <w:r>
                    <w:rPr>
                      <w:rFonts w:ascii="Trebuchet MS"/>
                      <w:color w:val="7F0000"/>
                      <w:w w:val="110"/>
                    </w:rPr>
                    <w:t>int</w:t>
                  </w:r>
                  <w:r>
                    <w:rPr>
                      <w:rFonts w:ascii="Trebuchet MS"/>
                      <w:w w:val="110"/>
                    </w:rPr>
                    <w:t>&gt;(n</w:t>
                  </w:r>
                  <w:r>
                    <w:rPr>
                      <w:rFonts w:ascii="Trebuchet MS"/>
                      <w:spacing w:val="34"/>
                      <w:w w:val="110"/>
                    </w:rPr>
                    <w:t xml:space="preserve"> </w:t>
                  </w:r>
                  <w:r>
                    <w:rPr>
                      <w:rFonts w:ascii="Trebuchet MS"/>
                      <w:w w:val="110"/>
                    </w:rPr>
                    <w:t>+</w:t>
                  </w:r>
                  <w:r>
                    <w:rPr>
                      <w:rFonts w:ascii="Trebuchet MS"/>
                      <w:spacing w:val="34"/>
                      <w:w w:val="110"/>
                    </w:rPr>
                    <w:t xml:space="preserve"> </w:t>
                  </w:r>
                  <w:r>
                    <w:rPr>
                      <w:rFonts w:ascii="Trebuchet MS"/>
                      <w:w w:val="110"/>
                    </w:rPr>
                    <w:t>1,</w:t>
                  </w:r>
                  <w:r>
                    <w:rPr>
                      <w:rFonts w:ascii="Trebuchet MS"/>
                      <w:spacing w:val="34"/>
                      <w:w w:val="110"/>
                    </w:rPr>
                    <w:t xml:space="preserve"> </w:t>
                  </w:r>
                  <w:r>
                    <w:rPr>
                      <w:rFonts w:ascii="Trebuchet MS"/>
                      <w:w w:val="120"/>
                    </w:rPr>
                    <w:t>0));</w:t>
                  </w:r>
                  <w:r>
                    <w:rPr>
                      <w:rFonts w:ascii="Trebuchet MS"/>
                      <w:spacing w:val="1"/>
                      <w:w w:val="120"/>
                    </w:rPr>
                    <w:t xml:space="preserve"> </w:t>
                  </w:r>
                  <w:r>
                    <w:rPr>
                      <w:rFonts w:ascii="Trebuchet MS"/>
                      <w:color w:val="7F0000"/>
                      <w:w w:val="110"/>
                    </w:rPr>
                    <w:t>for</w:t>
                  </w:r>
                  <w:r>
                    <w:rPr>
                      <w:rFonts w:ascii="Trebuchet MS"/>
                      <w:color w:val="7F0000"/>
                      <w:spacing w:val="40"/>
                      <w:w w:val="110"/>
                    </w:rPr>
                    <w:t xml:space="preserve"> </w:t>
                  </w:r>
                  <w:r>
                    <w:rPr>
                      <w:rFonts w:ascii="Trebuchet MS"/>
                      <w:w w:val="120"/>
                    </w:rPr>
                    <w:t>(</w:t>
                  </w:r>
                  <w:r>
                    <w:rPr>
                      <w:rFonts w:ascii="Trebuchet MS"/>
                      <w:color w:val="7F0000"/>
                      <w:w w:val="120"/>
                    </w:rPr>
                    <w:t>int</w:t>
                  </w:r>
                  <w:r>
                    <w:rPr>
                      <w:rFonts w:ascii="Trebuchet MS"/>
                      <w:color w:val="7F0000"/>
                      <w:spacing w:val="35"/>
                      <w:w w:val="120"/>
                    </w:rPr>
                    <w:t xml:space="preserve"> </w:t>
                  </w:r>
                  <w:r>
                    <w:rPr>
                      <w:rFonts w:ascii="Trebuchet MS"/>
                      <w:w w:val="155"/>
                    </w:rPr>
                    <w:t>i</w:t>
                  </w:r>
                  <w:r>
                    <w:rPr>
                      <w:rFonts w:ascii="Trebuchet MS"/>
                      <w:spacing w:val="13"/>
                      <w:w w:val="155"/>
                    </w:rPr>
                    <w:t xml:space="preserve"> </w:t>
                  </w:r>
                  <w:r>
                    <w:rPr>
                      <w:rFonts w:ascii="Trebuchet MS"/>
                      <w:w w:val="110"/>
                    </w:rPr>
                    <w:t>=</w:t>
                  </w:r>
                  <w:r>
                    <w:rPr>
                      <w:rFonts w:ascii="Trebuchet MS"/>
                      <w:spacing w:val="41"/>
                      <w:w w:val="110"/>
                    </w:rPr>
                    <w:t xml:space="preserve"> </w:t>
                  </w:r>
                  <w:r>
                    <w:rPr>
                      <w:rFonts w:ascii="Trebuchet MS"/>
                      <w:w w:val="110"/>
                    </w:rPr>
                    <w:t>1;</w:t>
                  </w:r>
                  <w:r>
                    <w:rPr>
                      <w:rFonts w:ascii="Trebuchet MS"/>
                      <w:spacing w:val="40"/>
                      <w:w w:val="110"/>
                    </w:rPr>
                    <w:t xml:space="preserve"> </w:t>
                  </w:r>
                  <w:r>
                    <w:rPr>
                      <w:rFonts w:ascii="Trebuchet MS"/>
                      <w:w w:val="155"/>
                    </w:rPr>
                    <w:t>i</w:t>
                  </w:r>
                  <w:r>
                    <w:rPr>
                      <w:rFonts w:ascii="Trebuchet MS"/>
                      <w:spacing w:val="14"/>
                      <w:w w:val="155"/>
                    </w:rPr>
                    <w:t xml:space="preserve"> </w:t>
                  </w:r>
                  <w:r>
                    <w:rPr>
                      <w:rFonts w:ascii="Trebuchet MS"/>
                      <w:w w:val="110"/>
                    </w:rPr>
                    <w:t>&lt;=</w:t>
                  </w:r>
                  <w:r>
                    <w:rPr>
                      <w:rFonts w:ascii="Trebuchet MS"/>
                      <w:spacing w:val="41"/>
                      <w:w w:val="110"/>
                    </w:rPr>
                    <w:t xml:space="preserve"> </w:t>
                  </w:r>
                  <w:r>
                    <w:rPr>
                      <w:rFonts w:ascii="Trebuchet MS"/>
                      <w:w w:val="110"/>
                    </w:rPr>
                    <w:t>m;</w:t>
                  </w:r>
                  <w:r>
                    <w:rPr>
                      <w:rFonts w:ascii="Trebuchet MS"/>
                      <w:spacing w:val="40"/>
                      <w:w w:val="110"/>
                    </w:rPr>
                    <w:t xml:space="preserve"> </w:t>
                  </w:r>
                  <w:r>
                    <w:rPr>
                      <w:rFonts w:ascii="Trebuchet MS"/>
                      <w:w w:val="110"/>
                    </w:rPr>
                    <w:t>++i)</w:t>
                  </w:r>
                  <w:r>
                    <w:rPr>
                      <w:rFonts w:ascii="Trebuchet MS"/>
                      <w:spacing w:val="41"/>
                      <w:w w:val="110"/>
                    </w:rPr>
                    <w:t xml:space="preserve"> </w:t>
                  </w:r>
                  <w:r>
                    <w:rPr>
                      <w:rFonts w:ascii="Trebuchet MS"/>
                      <w:w w:val="120"/>
                    </w:rPr>
                    <w:t>{</w:t>
                  </w:r>
                </w:p>
                <w:p>
                  <w:pPr>
                    <w:pStyle w:val="5"/>
                    <w:spacing w:line="232" w:lineRule="exact"/>
                    <w:ind w:left="812"/>
                    <w:rPr>
                      <w:rFonts w:ascii="Trebuchet MS"/>
                    </w:rPr>
                  </w:pPr>
                  <w:r>
                    <w:rPr>
                      <w:rFonts w:ascii="Trebuchet MS"/>
                      <w:color w:val="7F0000"/>
                      <w:w w:val="120"/>
                    </w:rPr>
                    <w:t>for</w:t>
                  </w:r>
                  <w:r>
                    <w:rPr>
                      <w:rFonts w:ascii="Trebuchet MS"/>
                      <w:color w:val="7F0000"/>
                      <w:spacing w:val="31"/>
                      <w:w w:val="120"/>
                    </w:rPr>
                    <w:t xml:space="preserve"> </w:t>
                  </w:r>
                  <w:r>
                    <w:rPr>
                      <w:rFonts w:ascii="Trebuchet MS"/>
                      <w:w w:val="120"/>
                    </w:rPr>
                    <w:t>(</w:t>
                  </w:r>
                  <w:r>
                    <w:rPr>
                      <w:rFonts w:ascii="Trebuchet MS"/>
                      <w:color w:val="7F0000"/>
                      <w:w w:val="120"/>
                    </w:rPr>
                    <w:t>int</w:t>
                  </w:r>
                  <w:r>
                    <w:rPr>
                      <w:rFonts w:ascii="Trebuchet MS"/>
                      <w:color w:val="7F0000"/>
                      <w:spacing w:val="32"/>
                      <w:w w:val="120"/>
                    </w:rPr>
                    <w:t xml:space="preserve"> </w:t>
                  </w:r>
                  <w:r>
                    <w:rPr>
                      <w:rFonts w:ascii="Trebuchet MS"/>
                      <w:w w:val="120"/>
                    </w:rPr>
                    <w:t>j</w:t>
                  </w:r>
                  <w:r>
                    <w:rPr>
                      <w:rFonts w:ascii="Trebuchet MS"/>
                      <w:spacing w:val="32"/>
                      <w:w w:val="120"/>
                    </w:rPr>
                    <w:t xml:space="preserve"> </w:t>
                  </w:r>
                  <w:r>
                    <w:rPr>
                      <w:rFonts w:ascii="Trebuchet MS"/>
                      <w:w w:val="120"/>
                    </w:rPr>
                    <w:t>=</w:t>
                  </w:r>
                  <w:r>
                    <w:rPr>
                      <w:rFonts w:ascii="Trebuchet MS"/>
                      <w:spacing w:val="32"/>
                      <w:w w:val="120"/>
                    </w:rPr>
                    <w:t xml:space="preserve"> </w:t>
                  </w:r>
                  <w:r>
                    <w:rPr>
                      <w:rFonts w:ascii="Trebuchet MS"/>
                      <w:w w:val="120"/>
                    </w:rPr>
                    <w:t>1;</w:t>
                  </w:r>
                  <w:r>
                    <w:rPr>
                      <w:rFonts w:ascii="Trebuchet MS"/>
                      <w:spacing w:val="32"/>
                      <w:w w:val="120"/>
                    </w:rPr>
                    <w:t xml:space="preserve"> </w:t>
                  </w:r>
                  <w:r>
                    <w:rPr>
                      <w:rFonts w:ascii="Trebuchet MS"/>
                      <w:w w:val="120"/>
                    </w:rPr>
                    <w:t>j</w:t>
                  </w:r>
                  <w:r>
                    <w:rPr>
                      <w:rFonts w:ascii="Trebuchet MS"/>
                      <w:spacing w:val="31"/>
                      <w:w w:val="120"/>
                    </w:rPr>
                    <w:t xml:space="preserve"> </w:t>
                  </w:r>
                  <w:r>
                    <w:rPr>
                      <w:rFonts w:ascii="Trebuchet MS"/>
                      <w:w w:val="120"/>
                    </w:rPr>
                    <w:t>&lt;=</w:t>
                  </w:r>
                  <w:r>
                    <w:rPr>
                      <w:rFonts w:ascii="Trebuchet MS"/>
                      <w:spacing w:val="32"/>
                      <w:w w:val="120"/>
                    </w:rPr>
                    <w:t xml:space="preserve"> </w:t>
                  </w:r>
                  <w:r>
                    <w:rPr>
                      <w:rFonts w:ascii="Trebuchet MS"/>
                      <w:w w:val="120"/>
                    </w:rPr>
                    <w:t>n;</w:t>
                  </w:r>
                  <w:r>
                    <w:rPr>
                      <w:rFonts w:ascii="Trebuchet MS"/>
                      <w:spacing w:val="32"/>
                      <w:w w:val="120"/>
                    </w:rPr>
                    <w:t xml:space="preserve"> </w:t>
                  </w:r>
                  <w:r>
                    <w:rPr>
                      <w:rFonts w:ascii="Trebuchet MS"/>
                      <w:w w:val="120"/>
                    </w:rPr>
                    <w:t>++j)</w:t>
                  </w:r>
                  <w:r>
                    <w:rPr>
                      <w:rFonts w:ascii="Trebuchet MS"/>
                      <w:spacing w:val="32"/>
                      <w:w w:val="120"/>
                    </w:rPr>
                    <w:t xml:space="preserve"> </w:t>
                  </w:r>
                  <w:r>
                    <w:rPr>
                      <w:rFonts w:ascii="Trebuchet MS"/>
                      <w:w w:val="120"/>
                    </w:rPr>
                    <w:t>{</w:t>
                  </w:r>
                </w:p>
                <w:p>
                  <w:pPr>
                    <w:pStyle w:val="5"/>
                    <w:spacing w:before="7"/>
                    <w:ind w:right="4020"/>
                    <w:jc w:val="right"/>
                    <w:rPr>
                      <w:rFonts w:ascii="Trebuchet MS"/>
                    </w:rPr>
                  </w:pPr>
                  <w:r>
                    <w:rPr>
                      <w:rFonts w:ascii="Trebuchet MS"/>
                      <w:color w:val="7F0000"/>
                      <w:w w:val="130"/>
                    </w:rPr>
                    <w:t>if</w:t>
                  </w:r>
                  <w:r>
                    <w:rPr>
                      <w:rFonts w:ascii="Trebuchet MS"/>
                      <w:color w:val="7F0000"/>
                      <w:spacing w:val="-8"/>
                      <w:w w:val="130"/>
                    </w:rPr>
                    <w:t xml:space="preserve"> </w:t>
                  </w:r>
                  <w:r>
                    <w:rPr>
                      <w:rFonts w:ascii="Trebuchet MS"/>
                      <w:w w:val="130"/>
                    </w:rPr>
                    <w:t>(text1[i-1]</w:t>
                  </w:r>
                  <w:r>
                    <w:rPr>
                      <w:rFonts w:ascii="Trebuchet MS"/>
                      <w:spacing w:val="-7"/>
                      <w:w w:val="130"/>
                    </w:rPr>
                    <w:t xml:space="preserve"> </w:t>
                  </w:r>
                  <w:r>
                    <w:rPr>
                      <w:rFonts w:ascii="Trebuchet MS"/>
                      <w:w w:val="130"/>
                    </w:rPr>
                    <w:t>==</w:t>
                  </w:r>
                  <w:r>
                    <w:rPr>
                      <w:rFonts w:ascii="Trebuchet MS"/>
                      <w:spacing w:val="-7"/>
                      <w:w w:val="130"/>
                    </w:rPr>
                    <w:t xml:space="preserve"> </w:t>
                  </w:r>
                  <w:r>
                    <w:rPr>
                      <w:rFonts w:ascii="Trebuchet MS"/>
                      <w:w w:val="130"/>
                    </w:rPr>
                    <w:t>text2[j-1])</w:t>
                  </w:r>
                  <w:r>
                    <w:rPr>
                      <w:rFonts w:ascii="Trebuchet MS"/>
                      <w:spacing w:val="-7"/>
                      <w:w w:val="130"/>
                    </w:rPr>
                    <w:t xml:space="preserve"> </w:t>
                  </w:r>
                  <w:r>
                    <w:rPr>
                      <w:rFonts w:ascii="Trebuchet MS"/>
                      <w:w w:val="130"/>
                    </w:rPr>
                    <w:t>{</w:t>
                  </w:r>
                </w:p>
                <w:p>
                  <w:pPr>
                    <w:pStyle w:val="5"/>
                    <w:spacing w:before="7"/>
                    <w:ind w:right="3957"/>
                    <w:jc w:val="right"/>
                    <w:rPr>
                      <w:rFonts w:ascii="Trebuchet MS"/>
                    </w:rPr>
                  </w:pPr>
                  <w:r>
                    <w:rPr>
                      <w:rFonts w:ascii="Trebuchet MS"/>
                      <w:w w:val="115"/>
                    </w:rPr>
                    <w:t xml:space="preserve">dp[i][j]  = </w:t>
                  </w:r>
                  <w:r>
                    <w:rPr>
                      <w:rFonts w:ascii="Trebuchet MS"/>
                      <w:spacing w:val="1"/>
                      <w:w w:val="115"/>
                    </w:rPr>
                    <w:t xml:space="preserve"> </w:t>
                  </w:r>
                  <w:r>
                    <w:rPr>
                      <w:rFonts w:ascii="Trebuchet MS"/>
                      <w:w w:val="115"/>
                    </w:rPr>
                    <w:t xml:space="preserve">dp[i-1][j-1] </w:t>
                  </w:r>
                  <w:r>
                    <w:rPr>
                      <w:rFonts w:ascii="Trebuchet MS"/>
                      <w:spacing w:val="1"/>
                      <w:w w:val="115"/>
                    </w:rPr>
                    <w:t xml:space="preserve"> </w:t>
                  </w:r>
                  <w:r>
                    <w:rPr>
                      <w:rFonts w:ascii="Trebuchet MS"/>
                      <w:w w:val="115"/>
                    </w:rPr>
                    <w:t>+  1;</w:t>
                  </w:r>
                </w:p>
                <w:p>
                  <w:pPr>
                    <w:pStyle w:val="5"/>
                    <w:spacing w:before="7"/>
                    <w:ind w:left="1189"/>
                    <w:rPr>
                      <w:rFonts w:ascii="Trebuchet MS"/>
                    </w:rPr>
                  </w:pPr>
                  <w:r>
                    <w:rPr>
                      <w:rFonts w:ascii="Trebuchet MS"/>
                      <w:w w:val="130"/>
                    </w:rPr>
                    <w:t>}</w:t>
                  </w:r>
                  <w:r>
                    <w:rPr>
                      <w:rFonts w:ascii="Trebuchet MS"/>
                      <w:spacing w:val="14"/>
                      <w:w w:val="130"/>
                    </w:rPr>
                    <w:t xml:space="preserve"> </w:t>
                  </w:r>
                  <w:r>
                    <w:rPr>
                      <w:rFonts w:ascii="Trebuchet MS"/>
                      <w:color w:val="7F0000"/>
                      <w:w w:val="130"/>
                    </w:rPr>
                    <w:t>else</w:t>
                  </w:r>
                  <w:r>
                    <w:rPr>
                      <w:rFonts w:ascii="Trebuchet MS"/>
                      <w:color w:val="7F0000"/>
                      <w:spacing w:val="15"/>
                      <w:w w:val="130"/>
                    </w:rPr>
                    <w:t xml:space="preserve"> </w:t>
                  </w:r>
                  <w:r>
                    <w:rPr>
                      <w:rFonts w:ascii="Trebuchet MS"/>
                      <w:w w:val="130"/>
                    </w:rPr>
                    <w:t>{</w:t>
                  </w:r>
                </w:p>
                <w:p>
                  <w:pPr>
                    <w:pStyle w:val="5"/>
                    <w:spacing w:before="7"/>
                    <w:ind w:left="1565"/>
                    <w:rPr>
                      <w:rFonts w:ascii="Trebuchet MS"/>
                    </w:rPr>
                  </w:pPr>
                  <w:r>
                    <w:rPr>
                      <w:rFonts w:ascii="Trebuchet MS"/>
                      <w:w w:val="120"/>
                    </w:rPr>
                    <w:t>dp[i][j]</w:t>
                  </w:r>
                  <w:r>
                    <w:rPr>
                      <w:rFonts w:ascii="Trebuchet MS"/>
                      <w:spacing w:val="53"/>
                      <w:w w:val="120"/>
                    </w:rPr>
                    <w:t xml:space="preserve"> </w:t>
                  </w:r>
                  <w:r>
                    <w:rPr>
                      <w:rFonts w:ascii="Trebuchet MS"/>
                      <w:w w:val="120"/>
                    </w:rPr>
                    <w:t>=</w:t>
                  </w:r>
                  <w:r>
                    <w:rPr>
                      <w:rFonts w:ascii="Trebuchet MS"/>
                      <w:spacing w:val="54"/>
                      <w:w w:val="120"/>
                    </w:rPr>
                    <w:t xml:space="preserve"> </w:t>
                  </w:r>
                  <w:r>
                    <w:rPr>
                      <w:rFonts w:ascii="Trebuchet MS"/>
                      <w:w w:val="120"/>
                    </w:rPr>
                    <w:t>max(dp[i-1][j],</w:t>
                  </w:r>
                  <w:r>
                    <w:rPr>
                      <w:rFonts w:ascii="Trebuchet MS"/>
                      <w:spacing w:val="53"/>
                      <w:w w:val="120"/>
                    </w:rPr>
                    <w:t xml:space="preserve"> </w:t>
                  </w:r>
                  <w:r>
                    <w:rPr>
                      <w:rFonts w:ascii="Trebuchet MS"/>
                      <w:w w:val="120"/>
                    </w:rPr>
                    <w:t>dp[i][j-1]);</w:t>
                  </w:r>
                </w:p>
                <w:p>
                  <w:pPr>
                    <w:pStyle w:val="5"/>
                    <w:spacing w:before="6"/>
                    <w:ind w:left="1189"/>
                    <w:rPr>
                      <w:rFonts w:ascii="Trebuchet MS"/>
                    </w:rPr>
                  </w:pPr>
                  <w:r>
                    <w:rPr>
                      <w:rFonts w:ascii="Trebuchet MS"/>
                      <w:w w:val="142"/>
                    </w:rPr>
                    <w:t>}</w:t>
                  </w:r>
                </w:p>
                <w:p>
                  <w:pPr>
                    <w:pStyle w:val="5"/>
                    <w:spacing w:before="7"/>
                    <w:ind w:left="812"/>
                    <w:rPr>
                      <w:rFonts w:ascii="Trebuchet MS"/>
                    </w:rPr>
                  </w:pPr>
                  <w:r>
                    <w:rPr>
                      <w:rFonts w:ascii="Trebuchet MS"/>
                      <w:w w:val="142"/>
                    </w:rPr>
                    <w:t>}</w:t>
                  </w:r>
                </w:p>
                <w:p>
                  <w:pPr>
                    <w:pStyle w:val="5"/>
                    <w:spacing w:before="7"/>
                    <w:ind w:left="436"/>
                    <w:rPr>
                      <w:rFonts w:ascii="Trebuchet MS"/>
                    </w:rPr>
                  </w:pPr>
                  <w:r>
                    <w:rPr>
                      <w:rFonts w:ascii="Trebuchet MS"/>
                      <w:w w:val="142"/>
                    </w:rPr>
                    <w:t>}</w:t>
                  </w:r>
                </w:p>
                <w:p>
                  <w:pPr>
                    <w:pStyle w:val="5"/>
                    <w:spacing w:before="7"/>
                    <w:ind w:left="436"/>
                    <w:rPr>
                      <w:rFonts w:ascii="Trebuchet MS"/>
                    </w:rPr>
                  </w:pPr>
                  <w:r>
                    <w:rPr>
                      <w:rFonts w:ascii="Trebuchet MS"/>
                      <w:color w:val="7F0000"/>
                      <w:w w:val="110"/>
                    </w:rPr>
                    <w:t>return</w:t>
                  </w:r>
                  <w:r>
                    <w:rPr>
                      <w:rFonts w:ascii="Trebuchet MS"/>
                      <w:color w:val="7F0000"/>
                      <w:spacing w:val="35"/>
                      <w:w w:val="110"/>
                    </w:rPr>
                    <w:t xml:space="preserve"> </w:t>
                  </w:r>
                  <w:r>
                    <w:rPr>
                      <w:rFonts w:ascii="Trebuchet MS"/>
                      <w:w w:val="110"/>
                    </w:rPr>
                    <w:t>dp[m][n];</w:t>
                  </w:r>
                </w:p>
                <w:p>
                  <w:pPr>
                    <w:pStyle w:val="5"/>
                    <w:spacing w:before="7"/>
                    <w:ind w:left="59"/>
                    <w:rPr>
                      <w:rFonts w:ascii="Trebuchet MS"/>
                    </w:rPr>
                  </w:pPr>
                  <w:r>
                    <w:rPr>
                      <w:rFonts w:ascii="Trebuchet MS"/>
                      <w:w w:val="142"/>
                    </w:rPr>
                    <w:t>}</w:t>
                  </w:r>
                </w:p>
              </w:txbxContent>
            </v:textbox>
            <w10:wrap type="topAndBottom"/>
          </v:shape>
        </w:pict>
      </w:r>
    </w:p>
    <w:p>
      <w:pPr>
        <w:pStyle w:val="5"/>
      </w:pPr>
    </w:p>
    <w:p>
      <w:pPr>
        <w:pStyle w:val="3"/>
        <w:numPr>
          <w:ilvl w:val="1"/>
          <w:numId w:val="24"/>
        </w:numPr>
        <w:tabs>
          <w:tab w:val="left" w:pos="1968"/>
        </w:tabs>
        <w:spacing w:before="199" w:after="0" w:line="240" w:lineRule="auto"/>
        <w:ind w:left="1967" w:right="0" w:hanging="523"/>
        <w:jc w:val="left"/>
      </w:pPr>
      <w:bookmarkStart w:id="95" w:name="_bookmark36"/>
      <w:bookmarkEnd w:id="95"/>
      <w:bookmarkStart w:id="96" w:name="_bookmark36"/>
      <w:bookmarkEnd w:id="96"/>
      <w:bookmarkStart w:id="97" w:name="7.6 背包问题"/>
      <w:bookmarkEnd w:id="97"/>
      <w:r>
        <w:rPr>
          <w:color w:val="3B70B7"/>
        </w:rPr>
        <w:t>背包问题</w:t>
      </w:r>
    </w:p>
    <w:p>
      <w:pPr>
        <w:pStyle w:val="5"/>
        <w:spacing w:before="178" w:line="302" w:lineRule="auto"/>
        <w:ind w:left="1445" w:right="283" w:firstLine="398"/>
        <w:jc w:val="both"/>
      </w:pPr>
      <w:r>
        <w:rPr>
          <w:w w:val="95"/>
          <w:u w:val="single"/>
        </w:rPr>
        <w:t>背包问题</w:t>
      </w:r>
      <w:r>
        <w:rPr>
          <w:spacing w:val="1"/>
          <w:w w:val="95"/>
        </w:rPr>
        <w:t xml:space="preserve">是一种组合优化的 </w:t>
      </w:r>
      <w:r>
        <w:rPr>
          <w:rFonts w:ascii="Times New Roman" w:eastAsia="Times New Roman"/>
          <w:w w:val="95"/>
        </w:rPr>
        <w:t>NP</w:t>
      </w:r>
      <w:r>
        <w:rPr>
          <w:rFonts w:ascii="Times New Roman" w:eastAsia="Times New Roman"/>
          <w:spacing w:val="14"/>
          <w:w w:val="95"/>
        </w:rPr>
        <w:t xml:space="preserve"> </w:t>
      </w:r>
      <w:r>
        <w:rPr>
          <w:spacing w:val="4"/>
          <w:w w:val="95"/>
        </w:rPr>
        <w:t xml:space="preserve">完全问题：有 </w:t>
      </w:r>
      <w:r>
        <w:rPr>
          <w:rFonts w:ascii="Times New Roman" w:eastAsia="Times New Roman"/>
          <w:i/>
          <w:w w:val="95"/>
        </w:rPr>
        <w:t>N</w:t>
      </w:r>
      <w:r>
        <w:rPr>
          <w:rFonts w:ascii="Times New Roman" w:eastAsia="Times New Roman"/>
          <w:i/>
          <w:spacing w:val="46"/>
          <w:w w:val="95"/>
        </w:rPr>
        <w:t xml:space="preserve"> </w:t>
      </w:r>
      <w:r>
        <w:rPr>
          <w:w w:val="95"/>
        </w:rPr>
        <w:t xml:space="preserve">个物品和容量为 </w:t>
      </w:r>
      <w:r>
        <w:rPr>
          <w:rFonts w:ascii="Times New Roman" w:eastAsia="Times New Roman"/>
          <w:i/>
          <w:w w:val="95"/>
        </w:rPr>
        <w:t>W</w:t>
      </w:r>
      <w:r>
        <w:rPr>
          <w:rFonts w:ascii="Times New Roman" w:eastAsia="Times New Roman"/>
          <w:i/>
          <w:spacing w:val="47"/>
        </w:rPr>
        <w:t xml:space="preserve"> </w:t>
      </w:r>
      <w:r>
        <w:rPr>
          <w:w w:val="95"/>
        </w:rPr>
        <w:t>的背包，每个物品都有</w:t>
      </w:r>
      <w:r>
        <w:rPr>
          <w:spacing w:val="9"/>
          <w:w w:val="95"/>
        </w:rPr>
        <w:t>自己的体积</w:t>
      </w:r>
      <w:r>
        <w:rPr>
          <w:rFonts w:ascii="Times New Roman" w:eastAsia="Times New Roman"/>
          <w:w w:val="95"/>
        </w:rPr>
        <w:t>w</w:t>
      </w:r>
      <w:r>
        <w:rPr>
          <w:rFonts w:ascii="Times New Roman" w:eastAsia="Times New Roman"/>
          <w:spacing w:val="63"/>
        </w:rPr>
        <w:t xml:space="preserve">  </w:t>
      </w:r>
      <w:r>
        <w:rPr>
          <w:spacing w:val="15"/>
          <w:w w:val="95"/>
        </w:rPr>
        <w:t>和价值</w:t>
      </w:r>
      <w:r>
        <w:rPr>
          <w:rFonts w:ascii="Times New Roman" w:eastAsia="Times New Roman"/>
          <w:w w:val="95"/>
        </w:rPr>
        <w:t>v</w:t>
      </w:r>
      <w:r>
        <w:rPr>
          <w:w w:val="95"/>
        </w:rPr>
        <w:t>，求拿哪些物品可以使得背包所装下物品的总价值最大。如果限定每种物</w:t>
      </w:r>
      <w:r>
        <w:rPr>
          <w:spacing w:val="2"/>
          <w:w w:val="95"/>
        </w:rPr>
        <w:t xml:space="preserve">品只能选择 </w:t>
      </w:r>
      <w:r>
        <w:rPr>
          <w:rFonts w:ascii="Times New Roman" w:eastAsia="Times New Roman"/>
          <w:w w:val="95"/>
        </w:rPr>
        <w:t>0</w:t>
      </w:r>
      <w:r>
        <w:rPr>
          <w:rFonts w:ascii="Times New Roman" w:eastAsia="Times New Roman"/>
          <w:spacing w:val="14"/>
          <w:w w:val="95"/>
        </w:rPr>
        <w:t xml:space="preserve"> </w:t>
      </w:r>
      <w:r>
        <w:rPr>
          <w:spacing w:val="4"/>
          <w:w w:val="95"/>
        </w:rPr>
        <w:t xml:space="preserve">个或 </w:t>
      </w:r>
      <w:r>
        <w:rPr>
          <w:rFonts w:ascii="Times New Roman" w:eastAsia="Times New Roman"/>
          <w:w w:val="95"/>
        </w:rPr>
        <w:t>1</w:t>
      </w:r>
      <w:r>
        <w:rPr>
          <w:rFonts w:ascii="Times New Roman" w:eastAsia="Times New Roman"/>
          <w:spacing w:val="14"/>
          <w:w w:val="95"/>
        </w:rPr>
        <w:t xml:space="preserve"> </w:t>
      </w:r>
      <w:r>
        <w:rPr>
          <w:spacing w:val="1"/>
          <w:w w:val="95"/>
        </w:rPr>
        <w:t xml:space="preserve">个，则问题称为 </w:t>
      </w:r>
      <w:r>
        <w:rPr>
          <w:rFonts w:ascii="Times New Roman" w:eastAsia="Times New Roman"/>
          <w:w w:val="95"/>
          <w:u w:val="single"/>
        </w:rPr>
        <w:t>0-1</w:t>
      </w:r>
      <w:r>
        <w:rPr>
          <w:rFonts w:ascii="Times New Roman" w:eastAsia="Times New Roman"/>
          <w:spacing w:val="14"/>
          <w:w w:val="95"/>
          <w:u w:val="single"/>
        </w:rPr>
        <w:t xml:space="preserve"> </w:t>
      </w:r>
      <w:r>
        <w:rPr>
          <w:w w:val="95"/>
          <w:u w:val="single"/>
        </w:rPr>
        <w:t>背包问题</w:t>
      </w:r>
      <w:r>
        <w:rPr>
          <w:w w:val="95"/>
        </w:rPr>
        <w:t>；如果不限定每种物品的数量，则问题称为</w:t>
      </w:r>
      <w:r>
        <w:rPr>
          <w:spacing w:val="-100"/>
          <w:w w:val="95"/>
          <w:u w:val="single"/>
        </w:rPr>
        <w:t>无界</w:t>
      </w:r>
      <w:r>
        <w:rPr>
          <w:u w:val="single"/>
        </w:rPr>
        <w:t>背包问题或完全背包问题</w:t>
      </w:r>
      <w:r>
        <w:t>。</w:t>
      </w:r>
    </w:p>
    <w:p>
      <w:pPr>
        <w:spacing w:after="0" w:line="302" w:lineRule="auto"/>
        <w:jc w:val="both"/>
        <w:sectPr>
          <w:headerReference r:id="rId70" w:type="default"/>
          <w:footerReference r:id="rId71" w:type="default"/>
          <w:pgSz w:w="11910" w:h="16840"/>
          <w:pgMar w:top="1200" w:right="1500" w:bottom="700" w:left="340" w:header="923" w:footer="510" w:gutter="0"/>
        </w:sectPr>
      </w:pPr>
    </w:p>
    <w:p>
      <w:pPr>
        <w:pStyle w:val="5"/>
        <w:rPr>
          <w:sz w:val="9"/>
        </w:rPr>
      </w:pPr>
    </w:p>
    <w:p>
      <w:pPr>
        <w:pStyle w:val="5"/>
        <w:spacing w:before="110" w:line="302" w:lineRule="auto"/>
        <w:ind w:left="1445" w:right="283" w:firstLine="398"/>
        <w:jc w:val="both"/>
        <w:rPr>
          <w:rFonts w:ascii="Times New Roman" w:eastAsia="Times New Roman"/>
        </w:rPr>
      </w:pPr>
      <w:r>
        <w:rPr>
          <w:spacing w:val="3"/>
          <w:w w:val="95"/>
        </w:rPr>
        <w:t xml:space="preserve">我们可以用动态规划来解决背包问题。以 </w:t>
      </w:r>
      <w:r>
        <w:rPr>
          <w:rFonts w:ascii="Times New Roman" w:eastAsia="Times New Roman"/>
          <w:w w:val="95"/>
        </w:rPr>
        <w:t>0-1</w:t>
      </w:r>
      <w:r>
        <w:rPr>
          <w:rFonts w:ascii="Times New Roman" w:eastAsia="Times New Roman"/>
          <w:spacing w:val="26"/>
          <w:w w:val="95"/>
        </w:rPr>
        <w:t xml:space="preserve"> </w:t>
      </w:r>
      <w:r>
        <w:rPr>
          <w:spacing w:val="2"/>
          <w:w w:val="95"/>
        </w:rPr>
        <w:t>背包问题为例。我们可以定义一个二维数组</w:t>
      </w:r>
      <w:r>
        <w:rPr>
          <w:rFonts w:ascii="Times New Roman" w:eastAsia="Times New Roman"/>
          <w:w w:val="95"/>
        </w:rPr>
        <w:t>dp</w:t>
      </w:r>
      <w:r>
        <w:rPr>
          <w:rFonts w:ascii="Times New Roman" w:eastAsia="Times New Roman"/>
          <w:spacing w:val="1"/>
          <w:w w:val="95"/>
        </w:rPr>
        <w:t xml:space="preserve"> </w:t>
      </w:r>
      <w:r>
        <w:rPr>
          <w:spacing w:val="4"/>
        </w:rPr>
        <w:t>存储最大价值，其中</w:t>
      </w:r>
      <w:r>
        <w:rPr>
          <w:rFonts w:ascii="Times New Roman" w:eastAsia="Times New Roman"/>
        </w:rPr>
        <w:t>dp[i][j]</w:t>
      </w:r>
      <w:r>
        <w:rPr>
          <w:rFonts w:ascii="Times New Roman" w:eastAsia="Times New Roman"/>
          <w:spacing w:val="-13"/>
        </w:rPr>
        <w:t xml:space="preserve"> </w:t>
      </w:r>
      <w:r>
        <w:rPr>
          <w:spacing w:val="13"/>
        </w:rPr>
        <w:t>表示前</w:t>
      </w:r>
      <w:r>
        <w:rPr>
          <w:rFonts w:ascii="Times New Roman" w:eastAsia="Times New Roman"/>
        </w:rPr>
        <w:t>i</w:t>
      </w:r>
      <w:r>
        <w:rPr>
          <w:rFonts w:ascii="Times New Roman" w:eastAsia="Times New Roman"/>
          <w:spacing w:val="-12"/>
        </w:rPr>
        <w:t xml:space="preserve"> </w:t>
      </w:r>
      <w:r>
        <w:rPr>
          <w:spacing w:val="5"/>
        </w:rPr>
        <w:t>件物品体积不超过</w:t>
      </w:r>
      <w:r>
        <w:rPr>
          <w:rFonts w:ascii="Times New Roman" w:eastAsia="Times New Roman"/>
        </w:rPr>
        <w:t>j</w:t>
      </w:r>
      <w:r>
        <w:rPr>
          <w:rFonts w:ascii="Times New Roman" w:eastAsia="Times New Roman"/>
          <w:spacing w:val="-12"/>
        </w:rPr>
        <w:t xml:space="preserve"> </w:t>
      </w:r>
      <w:r>
        <w:t>的情况下能达到的最大价值。在我们遍</w:t>
      </w:r>
      <w:r>
        <w:rPr>
          <w:spacing w:val="14"/>
          <w:w w:val="95"/>
        </w:rPr>
        <w:t>历到第</w:t>
      </w:r>
      <w:r>
        <w:rPr>
          <w:rFonts w:ascii="Times New Roman" w:eastAsia="Times New Roman"/>
          <w:w w:val="95"/>
        </w:rPr>
        <w:t>i</w:t>
      </w:r>
      <w:r>
        <w:rPr>
          <w:rFonts w:ascii="Times New Roman" w:eastAsia="Times New Roman"/>
          <w:spacing w:val="40"/>
          <w:w w:val="95"/>
        </w:rPr>
        <w:t xml:space="preserve"> </w:t>
      </w:r>
      <w:r>
        <w:rPr>
          <w:spacing w:val="-1"/>
          <w:w w:val="95"/>
        </w:rPr>
        <w:t xml:space="preserve">件物品时，在当前背包总容量为 </w:t>
      </w:r>
      <w:r>
        <w:rPr>
          <w:rFonts w:ascii="Times New Roman" w:eastAsia="Times New Roman"/>
          <w:w w:val="95"/>
        </w:rPr>
        <w:t>j</w:t>
      </w:r>
      <w:r>
        <w:rPr>
          <w:rFonts w:ascii="Times New Roman" w:eastAsia="Times New Roman"/>
          <w:spacing w:val="40"/>
          <w:w w:val="95"/>
        </w:rPr>
        <w:t xml:space="preserve"> </w:t>
      </w:r>
      <w:r>
        <w:rPr>
          <w:spacing w:val="-1"/>
          <w:w w:val="95"/>
        </w:rPr>
        <w:t xml:space="preserve">的情况下，如果我们不将物品 </w:t>
      </w:r>
      <w:r>
        <w:rPr>
          <w:rFonts w:ascii="Times New Roman" w:eastAsia="Times New Roman"/>
          <w:w w:val="95"/>
        </w:rPr>
        <w:t>i</w:t>
      </w:r>
      <w:r>
        <w:rPr>
          <w:rFonts w:ascii="Times New Roman" w:eastAsia="Times New Roman"/>
          <w:spacing w:val="40"/>
          <w:w w:val="95"/>
        </w:rPr>
        <w:t xml:space="preserve"> </w:t>
      </w:r>
      <w:r>
        <w:rPr>
          <w:spacing w:val="-1"/>
          <w:w w:val="95"/>
        </w:rPr>
        <w:t xml:space="preserve">放入背包，那么 </w:t>
      </w:r>
      <w:r>
        <w:rPr>
          <w:rFonts w:ascii="Times New Roman" w:eastAsia="Times New Roman"/>
          <w:w w:val="95"/>
        </w:rPr>
        <w:t>dp[i][j]</w:t>
      </w:r>
    </w:p>
    <w:p>
      <w:pPr>
        <w:pStyle w:val="5"/>
        <w:spacing w:line="302" w:lineRule="auto"/>
        <w:ind w:left="1445" w:right="283"/>
        <w:jc w:val="both"/>
      </w:pPr>
      <w:r>
        <w:rPr>
          <w:rFonts w:ascii="Times New Roman" w:eastAsia="Times New Roman"/>
          <w:spacing w:val="3"/>
          <w:w w:val="95"/>
        </w:rPr>
        <w:t xml:space="preserve">= </w:t>
      </w:r>
      <w:r>
        <w:rPr>
          <w:rFonts w:ascii="Times New Roman" w:eastAsia="Times New Roman"/>
          <w:w w:val="95"/>
        </w:rPr>
        <w:t>dp[i-1][j]</w:t>
      </w:r>
      <w:r>
        <w:rPr>
          <w:spacing w:val="1"/>
          <w:w w:val="95"/>
        </w:rPr>
        <w:t xml:space="preserve">，即前 </w:t>
      </w:r>
      <w:r>
        <w:rPr>
          <w:rFonts w:ascii="Times New Roman" w:eastAsia="Times New Roman"/>
          <w:w w:val="95"/>
        </w:rPr>
        <w:t>i</w:t>
      </w:r>
      <w:r>
        <w:rPr>
          <w:rFonts w:ascii="Times New Roman" w:eastAsia="Times New Roman"/>
          <w:spacing w:val="6"/>
          <w:w w:val="95"/>
        </w:rPr>
        <w:t xml:space="preserve"> </w:t>
      </w:r>
      <w:r>
        <w:rPr>
          <w:w w:val="95"/>
        </w:rPr>
        <w:t xml:space="preserve">个物品的最大价值等于只取前 </w:t>
      </w:r>
      <w:r>
        <w:rPr>
          <w:rFonts w:ascii="Times New Roman" w:eastAsia="Times New Roman"/>
          <w:w w:val="95"/>
        </w:rPr>
        <w:t>i-1</w:t>
      </w:r>
      <w:r>
        <w:rPr>
          <w:rFonts w:ascii="Times New Roman" w:eastAsia="Times New Roman"/>
          <w:spacing w:val="6"/>
          <w:w w:val="95"/>
        </w:rPr>
        <w:t xml:space="preserve"> </w:t>
      </w:r>
      <w:r>
        <w:rPr>
          <w:w w:val="95"/>
        </w:rPr>
        <w:t xml:space="preserve">个物品时的最大价值；如果我们将物品 </w:t>
      </w:r>
      <w:r>
        <w:rPr>
          <w:rFonts w:ascii="Times New Roman" w:eastAsia="Times New Roman"/>
          <w:w w:val="95"/>
        </w:rPr>
        <w:t>i</w:t>
      </w:r>
      <w:r>
        <w:rPr>
          <w:rFonts w:ascii="Times New Roman" w:eastAsia="Times New Roman"/>
          <w:spacing w:val="50"/>
        </w:rPr>
        <w:t xml:space="preserve"> </w:t>
      </w:r>
      <w:r>
        <w:rPr>
          <w:w w:val="95"/>
        </w:rPr>
        <w:t>放</w:t>
      </w:r>
      <w:r>
        <w:rPr>
          <w:spacing w:val="6"/>
        </w:rPr>
        <w:t>入背包，假设第</w:t>
      </w:r>
      <w:r>
        <w:rPr>
          <w:rFonts w:ascii="Times New Roman" w:eastAsia="Times New Roman"/>
        </w:rPr>
        <w:t>i</w:t>
      </w:r>
      <w:r>
        <w:rPr>
          <w:rFonts w:ascii="Times New Roman" w:eastAsia="Times New Roman"/>
          <w:spacing w:val="-13"/>
        </w:rPr>
        <w:t xml:space="preserve"> </w:t>
      </w:r>
      <w:r>
        <w:rPr>
          <w:spacing w:val="7"/>
        </w:rPr>
        <w:t>件物品体积为</w:t>
      </w:r>
      <w:r>
        <w:rPr>
          <w:rFonts w:ascii="Times New Roman" w:eastAsia="Times New Roman"/>
        </w:rPr>
        <w:t>w</w:t>
      </w:r>
      <w:r>
        <w:rPr>
          <w:spacing w:val="11"/>
        </w:rPr>
        <w:t>，价值为</w:t>
      </w:r>
      <w:r>
        <w:rPr>
          <w:rFonts w:ascii="Times New Roman" w:eastAsia="Times New Roman"/>
        </w:rPr>
        <w:t>v</w:t>
      </w:r>
      <w:r>
        <w:rPr>
          <w:spacing w:val="6"/>
        </w:rPr>
        <w:t>，那么我们得到</w:t>
      </w:r>
      <w:r>
        <w:rPr>
          <w:rFonts w:ascii="Times New Roman" w:eastAsia="Times New Roman"/>
        </w:rPr>
        <w:t>dp[i][j]</w:t>
      </w:r>
      <w:r>
        <w:rPr>
          <w:rFonts w:ascii="Times New Roman" w:eastAsia="Times New Roman"/>
          <w:spacing w:val="-9"/>
        </w:rPr>
        <w:t xml:space="preserve"> = </w:t>
      </w:r>
      <w:r>
        <w:rPr>
          <w:rFonts w:ascii="Times New Roman" w:eastAsia="Times New Roman"/>
        </w:rPr>
        <w:t>dp[i-1][j-w]</w:t>
      </w:r>
      <w:r>
        <w:rPr>
          <w:rFonts w:ascii="Times New Roman" w:eastAsia="Times New Roman"/>
          <w:spacing w:val="-9"/>
        </w:rPr>
        <w:t xml:space="preserve"> + </w:t>
      </w:r>
      <w:r>
        <w:rPr>
          <w:rFonts w:ascii="Times New Roman" w:eastAsia="Times New Roman"/>
        </w:rPr>
        <w:t>v</w:t>
      </w:r>
      <w:r>
        <w:t>。我们只需</w:t>
      </w:r>
      <w:r>
        <w:rPr>
          <w:spacing w:val="-1"/>
          <w:w w:val="95"/>
        </w:rPr>
        <w:t xml:space="preserve">在遍历过程中对这两种情况取最大值即可，总时间复杂度和空间复杂度都为 </w:t>
      </w:r>
      <w:r>
        <w:rPr>
          <w:rFonts w:ascii="Times New Roman" w:eastAsia="Times New Roman"/>
          <w:i/>
          <w:w w:val="95"/>
        </w:rPr>
        <w:t>O</w:t>
      </w:r>
      <w:r>
        <w:rPr>
          <w:rFonts w:ascii="Cambria" w:eastAsia="Cambria"/>
          <w:w w:val="95"/>
        </w:rPr>
        <w:t>(</w:t>
      </w:r>
      <w:r>
        <w:rPr>
          <w:rFonts w:ascii="Times New Roman" w:eastAsia="Times New Roman"/>
          <w:i/>
          <w:w w:val="95"/>
        </w:rPr>
        <w:t>NW</w:t>
      </w:r>
      <w:r>
        <w:rPr>
          <w:rFonts w:ascii="Times New Roman" w:eastAsia="Times New Roman"/>
          <w:i/>
          <w:spacing w:val="-24"/>
          <w:w w:val="95"/>
        </w:rPr>
        <w:t xml:space="preserve"> </w:t>
      </w:r>
      <w:r>
        <w:rPr>
          <w:rFonts w:ascii="Cambria" w:eastAsia="Cambria"/>
          <w:w w:val="95"/>
        </w:rPr>
        <w:t>)</w:t>
      </w:r>
      <w:r>
        <w:rPr>
          <w:w w:val="95"/>
        </w:rPr>
        <w:t>。</w:t>
      </w:r>
    </w:p>
    <w:p>
      <w:pPr>
        <w:pStyle w:val="5"/>
        <w:spacing w:before="5"/>
        <w:rPr>
          <w:sz w:val="23"/>
        </w:rPr>
      </w:pPr>
      <w:r>
        <w:pict>
          <v:shape id="_x0000_s1291" o:spid="_x0000_s1291" o:spt="202" type="#_x0000_t202" style="position:absolute;left:0pt;margin-left:86.2pt;margin-top:17.05pt;height:173.55pt;width:422.9pt;mso-position-horizontal-relative:page;mso-wrap-distance-bottom:0pt;mso-wrap-distance-top:0pt;z-index:-15659008;mso-width-relative:page;mso-height-relative:page;" filled="f" stroked="t" coordsize="21600,21600">
            <v:path/>
            <v:fill on="f" focussize="0,0"/>
            <v:stroke weight="0.199212598425197pt" color="#3B70B7"/>
            <v:imagedata o:title=""/>
            <o:lock v:ext="edit"/>
            <v:textbox inset="0mm,0mm,0mm,0mm">
              <w:txbxContent>
                <w:p>
                  <w:pPr>
                    <w:pStyle w:val="5"/>
                    <w:spacing w:before="39" w:line="247" w:lineRule="auto"/>
                    <w:ind w:left="436" w:right="1170" w:hanging="377"/>
                    <w:rPr>
                      <w:rFonts w:ascii="Trebuchet MS"/>
                    </w:rPr>
                  </w:pPr>
                  <w:r>
                    <w:rPr>
                      <w:rFonts w:ascii="Trebuchet MS"/>
                      <w:color w:val="7F0000"/>
                      <w:w w:val="120"/>
                    </w:rPr>
                    <w:t>int</w:t>
                  </w:r>
                  <w:r>
                    <w:rPr>
                      <w:rFonts w:ascii="Trebuchet MS"/>
                      <w:color w:val="7F0000"/>
                      <w:spacing w:val="36"/>
                      <w:w w:val="120"/>
                    </w:rPr>
                    <w:t xml:space="preserve"> </w:t>
                  </w:r>
                  <w:r>
                    <w:rPr>
                      <w:rFonts w:ascii="Trebuchet MS"/>
                      <w:w w:val="110"/>
                    </w:rPr>
                    <w:t>knapsack(vector&lt;</w:t>
                  </w:r>
                  <w:r>
                    <w:rPr>
                      <w:rFonts w:ascii="Trebuchet MS"/>
                      <w:color w:val="7F0000"/>
                      <w:w w:val="110"/>
                    </w:rPr>
                    <w:t>int</w:t>
                  </w:r>
                  <w:r>
                    <w:rPr>
                      <w:rFonts w:ascii="Trebuchet MS"/>
                      <w:w w:val="110"/>
                    </w:rPr>
                    <w:t>&gt;</w:t>
                  </w:r>
                  <w:r>
                    <w:rPr>
                      <w:rFonts w:ascii="Trebuchet MS"/>
                      <w:spacing w:val="42"/>
                      <w:w w:val="110"/>
                    </w:rPr>
                    <w:t xml:space="preserve"> </w:t>
                  </w:r>
                  <w:r>
                    <w:rPr>
                      <w:rFonts w:ascii="Trebuchet MS"/>
                      <w:w w:val="110"/>
                    </w:rPr>
                    <w:t>weights,</w:t>
                  </w:r>
                  <w:r>
                    <w:rPr>
                      <w:rFonts w:ascii="Trebuchet MS"/>
                      <w:spacing w:val="43"/>
                      <w:w w:val="110"/>
                    </w:rPr>
                    <w:t xml:space="preserve"> </w:t>
                  </w:r>
                  <w:r>
                    <w:rPr>
                      <w:rFonts w:ascii="Trebuchet MS"/>
                      <w:w w:val="110"/>
                    </w:rPr>
                    <w:t>vector&lt;</w:t>
                  </w:r>
                  <w:r>
                    <w:rPr>
                      <w:rFonts w:ascii="Trebuchet MS"/>
                      <w:color w:val="7F0000"/>
                      <w:w w:val="110"/>
                    </w:rPr>
                    <w:t>int</w:t>
                  </w:r>
                  <w:r>
                    <w:rPr>
                      <w:rFonts w:ascii="Trebuchet MS"/>
                      <w:w w:val="110"/>
                    </w:rPr>
                    <w:t>&gt;</w:t>
                  </w:r>
                  <w:r>
                    <w:rPr>
                      <w:rFonts w:ascii="Trebuchet MS"/>
                      <w:spacing w:val="42"/>
                      <w:w w:val="110"/>
                    </w:rPr>
                    <w:t xml:space="preserve"> </w:t>
                  </w:r>
                  <w:r>
                    <w:rPr>
                      <w:rFonts w:ascii="Trebuchet MS"/>
                      <w:w w:val="110"/>
                    </w:rPr>
                    <w:t>values,</w:t>
                  </w:r>
                  <w:r>
                    <w:rPr>
                      <w:rFonts w:ascii="Trebuchet MS"/>
                      <w:spacing w:val="43"/>
                      <w:w w:val="110"/>
                    </w:rPr>
                    <w:t xml:space="preserve"> </w:t>
                  </w:r>
                  <w:r>
                    <w:rPr>
                      <w:rFonts w:ascii="Trebuchet MS"/>
                      <w:color w:val="7F0000"/>
                      <w:w w:val="120"/>
                    </w:rPr>
                    <w:t>int</w:t>
                  </w:r>
                  <w:r>
                    <w:rPr>
                      <w:rFonts w:ascii="Trebuchet MS"/>
                      <w:color w:val="7F0000"/>
                      <w:spacing w:val="36"/>
                      <w:w w:val="120"/>
                    </w:rPr>
                    <w:t xml:space="preserve"> </w:t>
                  </w:r>
                  <w:r>
                    <w:rPr>
                      <w:rFonts w:ascii="Trebuchet MS"/>
                      <w:w w:val="110"/>
                    </w:rPr>
                    <w:t>N,</w:t>
                  </w:r>
                  <w:r>
                    <w:rPr>
                      <w:rFonts w:ascii="Trebuchet MS"/>
                      <w:spacing w:val="43"/>
                      <w:w w:val="110"/>
                    </w:rPr>
                    <w:t xml:space="preserve"> </w:t>
                  </w:r>
                  <w:r>
                    <w:rPr>
                      <w:rFonts w:ascii="Trebuchet MS"/>
                      <w:color w:val="7F0000"/>
                      <w:w w:val="120"/>
                    </w:rPr>
                    <w:t>int</w:t>
                  </w:r>
                  <w:r>
                    <w:rPr>
                      <w:rFonts w:ascii="Trebuchet MS"/>
                      <w:color w:val="7F0000"/>
                      <w:spacing w:val="36"/>
                      <w:w w:val="120"/>
                    </w:rPr>
                    <w:t xml:space="preserve"> </w:t>
                  </w:r>
                  <w:r>
                    <w:rPr>
                      <w:rFonts w:ascii="Trebuchet MS"/>
                      <w:w w:val="110"/>
                    </w:rPr>
                    <w:t>W)</w:t>
                  </w:r>
                  <w:r>
                    <w:rPr>
                      <w:rFonts w:ascii="Trebuchet MS"/>
                      <w:spacing w:val="43"/>
                      <w:w w:val="110"/>
                    </w:rPr>
                    <w:t xml:space="preserve"> </w:t>
                  </w:r>
                  <w:r>
                    <w:rPr>
                      <w:rFonts w:ascii="Trebuchet MS"/>
                      <w:w w:val="120"/>
                    </w:rPr>
                    <w:t>{</w:t>
                  </w:r>
                  <w:r>
                    <w:rPr>
                      <w:rFonts w:ascii="Trebuchet MS"/>
                      <w:spacing w:val="-69"/>
                      <w:w w:val="120"/>
                    </w:rPr>
                    <w:t xml:space="preserve"> </w:t>
                  </w:r>
                  <w:r>
                    <w:rPr>
                      <w:rFonts w:ascii="Trebuchet MS"/>
                      <w:w w:val="110"/>
                    </w:rPr>
                    <w:t>vector&lt;vector&lt;</w:t>
                  </w:r>
                  <w:r>
                    <w:rPr>
                      <w:rFonts w:ascii="Trebuchet MS"/>
                      <w:color w:val="7F0000"/>
                      <w:w w:val="110"/>
                    </w:rPr>
                    <w:t>int</w:t>
                  </w:r>
                  <w:r>
                    <w:rPr>
                      <w:rFonts w:ascii="Trebuchet MS"/>
                      <w:w w:val="110"/>
                    </w:rPr>
                    <w:t>&gt;&gt;</w:t>
                  </w:r>
                  <w:r>
                    <w:rPr>
                      <w:rFonts w:ascii="Trebuchet MS"/>
                      <w:spacing w:val="35"/>
                      <w:w w:val="110"/>
                    </w:rPr>
                    <w:t xml:space="preserve"> </w:t>
                  </w:r>
                  <w:r>
                    <w:rPr>
                      <w:rFonts w:ascii="Trebuchet MS"/>
                      <w:w w:val="110"/>
                    </w:rPr>
                    <w:t>dp(N</w:t>
                  </w:r>
                  <w:r>
                    <w:rPr>
                      <w:rFonts w:ascii="Trebuchet MS"/>
                      <w:spacing w:val="35"/>
                      <w:w w:val="110"/>
                    </w:rPr>
                    <w:t xml:space="preserve"> </w:t>
                  </w:r>
                  <w:r>
                    <w:rPr>
                      <w:rFonts w:ascii="Trebuchet MS"/>
                      <w:w w:val="110"/>
                    </w:rPr>
                    <w:t>+</w:t>
                  </w:r>
                  <w:r>
                    <w:rPr>
                      <w:rFonts w:ascii="Trebuchet MS"/>
                      <w:spacing w:val="35"/>
                      <w:w w:val="110"/>
                    </w:rPr>
                    <w:t xml:space="preserve"> </w:t>
                  </w:r>
                  <w:r>
                    <w:rPr>
                      <w:rFonts w:ascii="Trebuchet MS"/>
                      <w:w w:val="110"/>
                    </w:rPr>
                    <w:t>1,</w:t>
                  </w:r>
                  <w:r>
                    <w:rPr>
                      <w:rFonts w:ascii="Trebuchet MS"/>
                      <w:spacing w:val="35"/>
                      <w:w w:val="110"/>
                    </w:rPr>
                    <w:t xml:space="preserve"> </w:t>
                  </w:r>
                  <w:r>
                    <w:rPr>
                      <w:rFonts w:ascii="Trebuchet MS"/>
                      <w:w w:val="110"/>
                    </w:rPr>
                    <w:t>vector&lt;</w:t>
                  </w:r>
                  <w:r>
                    <w:rPr>
                      <w:rFonts w:ascii="Trebuchet MS"/>
                      <w:color w:val="7F0000"/>
                      <w:w w:val="110"/>
                    </w:rPr>
                    <w:t>int</w:t>
                  </w:r>
                  <w:r>
                    <w:rPr>
                      <w:rFonts w:ascii="Trebuchet MS"/>
                      <w:w w:val="110"/>
                    </w:rPr>
                    <w:t>&gt;(W</w:t>
                  </w:r>
                  <w:r>
                    <w:rPr>
                      <w:rFonts w:ascii="Trebuchet MS"/>
                      <w:spacing w:val="35"/>
                      <w:w w:val="110"/>
                    </w:rPr>
                    <w:t xml:space="preserve"> </w:t>
                  </w:r>
                  <w:r>
                    <w:rPr>
                      <w:rFonts w:ascii="Trebuchet MS"/>
                      <w:w w:val="110"/>
                    </w:rPr>
                    <w:t>+</w:t>
                  </w:r>
                  <w:r>
                    <w:rPr>
                      <w:rFonts w:ascii="Trebuchet MS"/>
                      <w:spacing w:val="35"/>
                      <w:w w:val="110"/>
                    </w:rPr>
                    <w:t xml:space="preserve"> </w:t>
                  </w:r>
                  <w:r>
                    <w:rPr>
                      <w:rFonts w:ascii="Trebuchet MS"/>
                      <w:w w:val="110"/>
                    </w:rPr>
                    <w:t>1,</w:t>
                  </w:r>
                  <w:r>
                    <w:rPr>
                      <w:rFonts w:ascii="Trebuchet MS"/>
                      <w:spacing w:val="36"/>
                      <w:w w:val="110"/>
                    </w:rPr>
                    <w:t xml:space="preserve"> </w:t>
                  </w:r>
                  <w:r>
                    <w:rPr>
                      <w:rFonts w:ascii="Trebuchet MS"/>
                      <w:w w:val="120"/>
                    </w:rPr>
                    <w:t>0));</w:t>
                  </w:r>
                </w:p>
                <w:p>
                  <w:pPr>
                    <w:pStyle w:val="5"/>
                    <w:ind w:left="436"/>
                    <w:rPr>
                      <w:rFonts w:ascii="Trebuchet MS"/>
                    </w:rPr>
                  </w:pPr>
                  <w:r>
                    <w:rPr>
                      <w:rFonts w:ascii="Trebuchet MS"/>
                      <w:color w:val="7F0000"/>
                      <w:w w:val="120"/>
                    </w:rPr>
                    <w:t>for</w:t>
                  </w:r>
                  <w:r>
                    <w:rPr>
                      <w:rFonts w:ascii="Trebuchet MS"/>
                      <w:color w:val="7F0000"/>
                      <w:spacing w:val="31"/>
                      <w:w w:val="120"/>
                    </w:rPr>
                    <w:t xml:space="preserve"> </w:t>
                  </w:r>
                  <w:r>
                    <w:rPr>
                      <w:rFonts w:ascii="Trebuchet MS"/>
                      <w:w w:val="120"/>
                    </w:rPr>
                    <w:t>(</w:t>
                  </w:r>
                  <w:r>
                    <w:rPr>
                      <w:rFonts w:ascii="Trebuchet MS"/>
                      <w:color w:val="7F0000"/>
                      <w:w w:val="120"/>
                    </w:rPr>
                    <w:t>int</w:t>
                  </w:r>
                  <w:r>
                    <w:rPr>
                      <w:rFonts w:ascii="Trebuchet MS"/>
                      <w:color w:val="7F0000"/>
                      <w:spacing w:val="31"/>
                      <w:w w:val="120"/>
                    </w:rPr>
                    <w:t xml:space="preserve"> </w:t>
                  </w:r>
                  <w:r>
                    <w:rPr>
                      <w:rFonts w:ascii="Trebuchet MS"/>
                      <w:w w:val="155"/>
                    </w:rPr>
                    <w:t>i</w:t>
                  </w:r>
                  <w:r>
                    <w:rPr>
                      <w:rFonts w:ascii="Trebuchet MS"/>
                      <w:spacing w:val="11"/>
                      <w:w w:val="155"/>
                    </w:rPr>
                    <w:t xml:space="preserve"> </w:t>
                  </w:r>
                  <w:r>
                    <w:rPr>
                      <w:rFonts w:ascii="Trebuchet MS"/>
                      <w:w w:val="120"/>
                    </w:rPr>
                    <w:t>=</w:t>
                  </w:r>
                  <w:r>
                    <w:rPr>
                      <w:rFonts w:ascii="Trebuchet MS"/>
                      <w:spacing w:val="31"/>
                      <w:w w:val="120"/>
                    </w:rPr>
                    <w:t xml:space="preserve"> </w:t>
                  </w:r>
                  <w:r>
                    <w:rPr>
                      <w:rFonts w:ascii="Trebuchet MS"/>
                      <w:w w:val="120"/>
                    </w:rPr>
                    <w:t>1;</w:t>
                  </w:r>
                  <w:r>
                    <w:rPr>
                      <w:rFonts w:ascii="Trebuchet MS"/>
                      <w:spacing w:val="32"/>
                      <w:w w:val="120"/>
                    </w:rPr>
                    <w:t xml:space="preserve"> </w:t>
                  </w:r>
                  <w:r>
                    <w:rPr>
                      <w:rFonts w:ascii="Trebuchet MS"/>
                      <w:w w:val="155"/>
                    </w:rPr>
                    <w:t>i</w:t>
                  </w:r>
                  <w:r>
                    <w:rPr>
                      <w:rFonts w:ascii="Trebuchet MS"/>
                      <w:spacing w:val="10"/>
                      <w:w w:val="155"/>
                    </w:rPr>
                    <w:t xml:space="preserve"> </w:t>
                  </w:r>
                  <w:r>
                    <w:rPr>
                      <w:rFonts w:ascii="Trebuchet MS"/>
                      <w:w w:val="120"/>
                    </w:rPr>
                    <w:t>&lt;=</w:t>
                  </w:r>
                  <w:r>
                    <w:rPr>
                      <w:rFonts w:ascii="Trebuchet MS"/>
                      <w:spacing w:val="32"/>
                      <w:w w:val="120"/>
                    </w:rPr>
                    <w:t xml:space="preserve"> </w:t>
                  </w:r>
                  <w:r>
                    <w:rPr>
                      <w:rFonts w:ascii="Trebuchet MS"/>
                      <w:w w:val="120"/>
                    </w:rPr>
                    <w:t>N;</w:t>
                  </w:r>
                  <w:r>
                    <w:rPr>
                      <w:rFonts w:ascii="Trebuchet MS"/>
                      <w:spacing w:val="31"/>
                      <w:w w:val="120"/>
                    </w:rPr>
                    <w:t xml:space="preserve"> </w:t>
                  </w:r>
                  <w:r>
                    <w:rPr>
                      <w:rFonts w:ascii="Trebuchet MS"/>
                      <w:w w:val="120"/>
                    </w:rPr>
                    <w:t>++i)</w:t>
                  </w:r>
                  <w:r>
                    <w:rPr>
                      <w:rFonts w:ascii="Trebuchet MS"/>
                      <w:spacing w:val="32"/>
                      <w:w w:val="120"/>
                    </w:rPr>
                    <w:t xml:space="preserve"> </w:t>
                  </w:r>
                  <w:r>
                    <w:rPr>
                      <w:rFonts w:ascii="Trebuchet MS"/>
                      <w:w w:val="120"/>
                    </w:rPr>
                    <w:t>{</w:t>
                  </w:r>
                </w:p>
                <w:p>
                  <w:pPr>
                    <w:pStyle w:val="5"/>
                    <w:spacing w:before="7" w:line="247" w:lineRule="auto"/>
                    <w:ind w:left="812" w:right="3663"/>
                    <w:rPr>
                      <w:rFonts w:ascii="Trebuchet MS"/>
                    </w:rPr>
                  </w:pPr>
                  <w:r>
                    <w:rPr>
                      <w:rFonts w:ascii="Trebuchet MS"/>
                      <w:color w:val="7F0000"/>
                      <w:w w:val="120"/>
                    </w:rPr>
                    <w:t>int</w:t>
                  </w:r>
                  <w:r>
                    <w:rPr>
                      <w:rFonts w:ascii="Trebuchet MS"/>
                      <w:color w:val="7F0000"/>
                      <w:spacing w:val="20"/>
                      <w:w w:val="120"/>
                    </w:rPr>
                    <w:t xml:space="preserve"> </w:t>
                  </w:r>
                  <w:r>
                    <w:rPr>
                      <w:rFonts w:ascii="Trebuchet MS"/>
                    </w:rPr>
                    <w:t>w</w:t>
                  </w:r>
                  <w:r>
                    <w:rPr>
                      <w:rFonts w:ascii="Trebuchet MS"/>
                      <w:spacing w:val="33"/>
                    </w:rPr>
                    <w:t xml:space="preserve"> </w:t>
                  </w:r>
                  <w:r>
                    <w:rPr>
                      <w:rFonts w:ascii="Trebuchet MS"/>
                      <w:w w:val="120"/>
                    </w:rPr>
                    <w:t>=</w:t>
                  </w:r>
                  <w:r>
                    <w:rPr>
                      <w:rFonts w:ascii="Trebuchet MS"/>
                      <w:spacing w:val="21"/>
                      <w:w w:val="120"/>
                    </w:rPr>
                    <w:t xml:space="preserve"> </w:t>
                  </w:r>
                  <w:r>
                    <w:rPr>
                      <w:rFonts w:ascii="Trebuchet MS"/>
                      <w:w w:val="120"/>
                    </w:rPr>
                    <w:t>weights[i-1],</w:t>
                  </w:r>
                  <w:r>
                    <w:rPr>
                      <w:rFonts w:ascii="Trebuchet MS"/>
                      <w:spacing w:val="20"/>
                      <w:w w:val="120"/>
                    </w:rPr>
                    <w:t xml:space="preserve"> </w:t>
                  </w:r>
                  <w:r>
                    <w:rPr>
                      <w:rFonts w:ascii="Trebuchet MS"/>
                      <w:w w:val="120"/>
                    </w:rPr>
                    <w:t>v</w:t>
                  </w:r>
                  <w:r>
                    <w:rPr>
                      <w:rFonts w:ascii="Trebuchet MS"/>
                      <w:spacing w:val="21"/>
                      <w:w w:val="120"/>
                    </w:rPr>
                    <w:t xml:space="preserve"> </w:t>
                  </w:r>
                  <w:r>
                    <w:rPr>
                      <w:rFonts w:ascii="Trebuchet MS"/>
                      <w:w w:val="120"/>
                    </w:rPr>
                    <w:t>=</w:t>
                  </w:r>
                  <w:r>
                    <w:rPr>
                      <w:rFonts w:ascii="Trebuchet MS"/>
                      <w:spacing w:val="20"/>
                      <w:w w:val="120"/>
                    </w:rPr>
                    <w:t xml:space="preserve"> </w:t>
                  </w:r>
                  <w:r>
                    <w:rPr>
                      <w:rFonts w:ascii="Trebuchet MS"/>
                      <w:w w:val="120"/>
                    </w:rPr>
                    <w:t>values[i-1];</w:t>
                  </w:r>
                  <w:r>
                    <w:rPr>
                      <w:rFonts w:ascii="Trebuchet MS"/>
                      <w:spacing w:val="-69"/>
                      <w:w w:val="120"/>
                    </w:rPr>
                    <w:t xml:space="preserve"> </w:t>
                  </w:r>
                  <w:r>
                    <w:rPr>
                      <w:rFonts w:ascii="Trebuchet MS"/>
                      <w:color w:val="7F0000"/>
                      <w:w w:val="120"/>
                    </w:rPr>
                    <w:t>for</w:t>
                  </w:r>
                  <w:r>
                    <w:rPr>
                      <w:rFonts w:ascii="Trebuchet MS"/>
                      <w:color w:val="7F0000"/>
                      <w:spacing w:val="30"/>
                      <w:w w:val="120"/>
                    </w:rPr>
                    <w:t xml:space="preserve"> </w:t>
                  </w:r>
                  <w:r>
                    <w:rPr>
                      <w:rFonts w:ascii="Trebuchet MS"/>
                      <w:w w:val="120"/>
                    </w:rPr>
                    <w:t>(</w:t>
                  </w:r>
                  <w:r>
                    <w:rPr>
                      <w:rFonts w:ascii="Trebuchet MS"/>
                      <w:color w:val="7F0000"/>
                      <w:w w:val="120"/>
                    </w:rPr>
                    <w:t>int</w:t>
                  </w:r>
                  <w:r>
                    <w:rPr>
                      <w:rFonts w:ascii="Trebuchet MS"/>
                      <w:color w:val="7F0000"/>
                      <w:spacing w:val="31"/>
                      <w:w w:val="120"/>
                    </w:rPr>
                    <w:t xml:space="preserve"> </w:t>
                  </w:r>
                  <w:r>
                    <w:rPr>
                      <w:rFonts w:ascii="Trebuchet MS"/>
                      <w:w w:val="120"/>
                    </w:rPr>
                    <w:t>j</w:t>
                  </w:r>
                  <w:r>
                    <w:rPr>
                      <w:rFonts w:ascii="Trebuchet MS"/>
                      <w:spacing w:val="30"/>
                      <w:w w:val="120"/>
                    </w:rPr>
                    <w:t xml:space="preserve"> </w:t>
                  </w:r>
                  <w:r>
                    <w:rPr>
                      <w:rFonts w:ascii="Trebuchet MS"/>
                      <w:w w:val="120"/>
                    </w:rPr>
                    <w:t>=</w:t>
                  </w:r>
                  <w:r>
                    <w:rPr>
                      <w:rFonts w:ascii="Trebuchet MS"/>
                      <w:spacing w:val="31"/>
                      <w:w w:val="120"/>
                    </w:rPr>
                    <w:t xml:space="preserve"> </w:t>
                  </w:r>
                  <w:r>
                    <w:rPr>
                      <w:rFonts w:ascii="Trebuchet MS"/>
                      <w:w w:val="120"/>
                    </w:rPr>
                    <w:t>1;</w:t>
                  </w:r>
                  <w:r>
                    <w:rPr>
                      <w:rFonts w:ascii="Trebuchet MS"/>
                      <w:spacing w:val="30"/>
                      <w:w w:val="120"/>
                    </w:rPr>
                    <w:t xml:space="preserve"> </w:t>
                  </w:r>
                  <w:r>
                    <w:rPr>
                      <w:rFonts w:ascii="Trebuchet MS"/>
                      <w:w w:val="120"/>
                    </w:rPr>
                    <w:t>j</w:t>
                  </w:r>
                  <w:r>
                    <w:rPr>
                      <w:rFonts w:ascii="Trebuchet MS"/>
                      <w:spacing w:val="31"/>
                      <w:w w:val="120"/>
                    </w:rPr>
                    <w:t xml:space="preserve"> </w:t>
                  </w:r>
                  <w:r>
                    <w:rPr>
                      <w:rFonts w:ascii="Trebuchet MS"/>
                      <w:w w:val="120"/>
                    </w:rPr>
                    <w:t>&lt;=</w:t>
                  </w:r>
                  <w:r>
                    <w:rPr>
                      <w:rFonts w:ascii="Trebuchet MS"/>
                      <w:spacing w:val="30"/>
                      <w:w w:val="120"/>
                    </w:rPr>
                    <w:t xml:space="preserve"> </w:t>
                  </w:r>
                  <w:r>
                    <w:rPr>
                      <w:rFonts w:ascii="Trebuchet MS"/>
                    </w:rPr>
                    <w:t>W;</w:t>
                  </w:r>
                  <w:r>
                    <w:rPr>
                      <w:rFonts w:ascii="Trebuchet MS"/>
                      <w:spacing w:val="43"/>
                    </w:rPr>
                    <w:t xml:space="preserve"> </w:t>
                  </w:r>
                  <w:r>
                    <w:rPr>
                      <w:rFonts w:ascii="Trebuchet MS"/>
                      <w:w w:val="120"/>
                    </w:rPr>
                    <w:t>++j)</w:t>
                  </w:r>
                  <w:r>
                    <w:rPr>
                      <w:rFonts w:ascii="Trebuchet MS"/>
                      <w:spacing w:val="30"/>
                      <w:w w:val="120"/>
                    </w:rPr>
                    <w:t xml:space="preserve"> </w:t>
                  </w:r>
                  <w:r>
                    <w:rPr>
                      <w:rFonts w:ascii="Trebuchet MS"/>
                      <w:w w:val="120"/>
                    </w:rPr>
                    <w:t>{</w:t>
                  </w:r>
                </w:p>
                <w:p>
                  <w:pPr>
                    <w:pStyle w:val="5"/>
                    <w:ind w:left="1189"/>
                    <w:rPr>
                      <w:rFonts w:ascii="Trebuchet MS"/>
                    </w:rPr>
                  </w:pPr>
                  <w:r>
                    <w:rPr>
                      <w:rFonts w:ascii="Trebuchet MS"/>
                      <w:color w:val="7F0000"/>
                      <w:w w:val="140"/>
                    </w:rPr>
                    <w:t>if</w:t>
                  </w:r>
                  <w:r>
                    <w:rPr>
                      <w:rFonts w:ascii="Trebuchet MS"/>
                      <w:color w:val="7F0000"/>
                      <w:spacing w:val="14"/>
                      <w:w w:val="140"/>
                    </w:rPr>
                    <w:t xml:space="preserve"> </w:t>
                  </w:r>
                  <w:r>
                    <w:rPr>
                      <w:rFonts w:ascii="Trebuchet MS"/>
                      <w:w w:val="140"/>
                    </w:rPr>
                    <w:t>(j</w:t>
                  </w:r>
                  <w:r>
                    <w:rPr>
                      <w:rFonts w:ascii="Trebuchet MS"/>
                      <w:spacing w:val="14"/>
                      <w:w w:val="140"/>
                    </w:rPr>
                    <w:t xml:space="preserve"> </w:t>
                  </w:r>
                  <w:r>
                    <w:rPr>
                      <w:rFonts w:ascii="Trebuchet MS"/>
                      <w:w w:val="110"/>
                    </w:rPr>
                    <w:t>&gt;=</w:t>
                  </w:r>
                  <w:r>
                    <w:rPr>
                      <w:rFonts w:ascii="Trebuchet MS"/>
                      <w:spacing w:val="32"/>
                      <w:w w:val="110"/>
                    </w:rPr>
                    <w:t xml:space="preserve"> </w:t>
                  </w:r>
                  <w:r>
                    <w:rPr>
                      <w:rFonts w:ascii="Trebuchet MS"/>
                      <w:w w:val="110"/>
                    </w:rPr>
                    <w:t>w)</w:t>
                  </w:r>
                  <w:r>
                    <w:rPr>
                      <w:rFonts w:ascii="Trebuchet MS"/>
                      <w:spacing w:val="33"/>
                      <w:w w:val="110"/>
                    </w:rPr>
                    <w:t xml:space="preserve"> </w:t>
                  </w:r>
                  <w:r>
                    <w:rPr>
                      <w:rFonts w:ascii="Trebuchet MS"/>
                      <w:w w:val="140"/>
                    </w:rPr>
                    <w:t>{</w:t>
                  </w:r>
                </w:p>
                <w:p>
                  <w:pPr>
                    <w:pStyle w:val="5"/>
                    <w:spacing w:before="6"/>
                    <w:ind w:left="1565"/>
                    <w:rPr>
                      <w:rFonts w:ascii="Trebuchet MS"/>
                    </w:rPr>
                  </w:pPr>
                  <w:r>
                    <w:rPr>
                      <w:rFonts w:ascii="Trebuchet MS"/>
                      <w:w w:val="115"/>
                    </w:rPr>
                    <w:t>dp[i][j]</w:t>
                  </w:r>
                  <w:r>
                    <w:rPr>
                      <w:rFonts w:ascii="Trebuchet MS"/>
                      <w:spacing w:val="63"/>
                      <w:w w:val="115"/>
                    </w:rPr>
                    <w:t xml:space="preserve"> </w:t>
                  </w:r>
                  <w:r>
                    <w:rPr>
                      <w:rFonts w:ascii="Trebuchet MS"/>
                      <w:w w:val="115"/>
                    </w:rPr>
                    <w:t>=</w:t>
                  </w:r>
                  <w:r>
                    <w:rPr>
                      <w:rFonts w:ascii="Trebuchet MS"/>
                      <w:spacing w:val="64"/>
                      <w:w w:val="115"/>
                    </w:rPr>
                    <w:t xml:space="preserve"> </w:t>
                  </w:r>
                  <w:r>
                    <w:rPr>
                      <w:rFonts w:ascii="Trebuchet MS"/>
                      <w:w w:val="115"/>
                    </w:rPr>
                    <w:t>max(dp[i-1][j],</w:t>
                  </w:r>
                  <w:r>
                    <w:rPr>
                      <w:rFonts w:ascii="Trebuchet MS"/>
                      <w:spacing w:val="63"/>
                      <w:w w:val="115"/>
                    </w:rPr>
                    <w:t xml:space="preserve"> </w:t>
                  </w:r>
                  <w:r>
                    <w:rPr>
                      <w:rFonts w:ascii="Trebuchet MS"/>
                      <w:w w:val="115"/>
                    </w:rPr>
                    <w:t>dp[i-1][j-w]</w:t>
                  </w:r>
                  <w:r>
                    <w:rPr>
                      <w:rFonts w:ascii="Trebuchet MS"/>
                      <w:spacing w:val="64"/>
                      <w:w w:val="115"/>
                    </w:rPr>
                    <w:t xml:space="preserve"> </w:t>
                  </w:r>
                  <w:r>
                    <w:rPr>
                      <w:rFonts w:ascii="Trebuchet MS"/>
                      <w:w w:val="115"/>
                    </w:rPr>
                    <w:t>+</w:t>
                  </w:r>
                  <w:r>
                    <w:rPr>
                      <w:rFonts w:ascii="Trebuchet MS"/>
                      <w:spacing w:val="63"/>
                      <w:w w:val="115"/>
                    </w:rPr>
                    <w:t xml:space="preserve"> </w:t>
                  </w:r>
                  <w:r>
                    <w:rPr>
                      <w:rFonts w:ascii="Trebuchet MS"/>
                      <w:w w:val="115"/>
                    </w:rPr>
                    <w:t>v);</w:t>
                  </w:r>
                </w:p>
                <w:p>
                  <w:pPr>
                    <w:pStyle w:val="5"/>
                    <w:spacing w:before="7"/>
                    <w:ind w:left="1189"/>
                    <w:rPr>
                      <w:rFonts w:ascii="Trebuchet MS"/>
                    </w:rPr>
                  </w:pPr>
                  <w:r>
                    <w:rPr>
                      <w:rFonts w:ascii="Trebuchet MS"/>
                      <w:w w:val="130"/>
                    </w:rPr>
                    <w:t>}</w:t>
                  </w:r>
                  <w:r>
                    <w:rPr>
                      <w:rFonts w:ascii="Trebuchet MS"/>
                      <w:spacing w:val="14"/>
                      <w:w w:val="130"/>
                    </w:rPr>
                    <w:t xml:space="preserve"> </w:t>
                  </w:r>
                  <w:r>
                    <w:rPr>
                      <w:rFonts w:ascii="Trebuchet MS"/>
                      <w:color w:val="7F0000"/>
                      <w:w w:val="130"/>
                    </w:rPr>
                    <w:t>else</w:t>
                  </w:r>
                  <w:r>
                    <w:rPr>
                      <w:rFonts w:ascii="Trebuchet MS"/>
                      <w:color w:val="7F0000"/>
                      <w:spacing w:val="15"/>
                      <w:w w:val="130"/>
                    </w:rPr>
                    <w:t xml:space="preserve"> </w:t>
                  </w:r>
                  <w:r>
                    <w:rPr>
                      <w:rFonts w:ascii="Trebuchet MS"/>
                      <w:w w:val="130"/>
                    </w:rPr>
                    <w:t>{</w:t>
                  </w:r>
                </w:p>
                <w:p>
                  <w:pPr>
                    <w:pStyle w:val="5"/>
                    <w:spacing w:before="7"/>
                    <w:ind w:left="1565"/>
                    <w:rPr>
                      <w:rFonts w:ascii="Trebuchet MS"/>
                    </w:rPr>
                  </w:pPr>
                  <w:r>
                    <w:rPr>
                      <w:rFonts w:ascii="Trebuchet MS"/>
                      <w:w w:val="120"/>
                    </w:rPr>
                    <w:t xml:space="preserve">dp[i][j]  = </w:t>
                  </w:r>
                  <w:r>
                    <w:rPr>
                      <w:rFonts w:ascii="Trebuchet MS"/>
                      <w:spacing w:val="1"/>
                      <w:w w:val="120"/>
                    </w:rPr>
                    <w:t xml:space="preserve"> </w:t>
                  </w:r>
                  <w:r>
                    <w:rPr>
                      <w:rFonts w:ascii="Trebuchet MS"/>
                      <w:w w:val="120"/>
                    </w:rPr>
                    <w:t>dp[i-1][j];</w:t>
                  </w:r>
                </w:p>
                <w:p>
                  <w:pPr>
                    <w:pStyle w:val="5"/>
                    <w:spacing w:before="7"/>
                    <w:ind w:left="1189"/>
                    <w:rPr>
                      <w:rFonts w:ascii="Trebuchet MS"/>
                    </w:rPr>
                  </w:pPr>
                  <w:r>
                    <w:rPr>
                      <w:rFonts w:ascii="Trebuchet MS"/>
                      <w:w w:val="142"/>
                    </w:rPr>
                    <w:t>}</w:t>
                  </w:r>
                </w:p>
                <w:p>
                  <w:pPr>
                    <w:pStyle w:val="5"/>
                    <w:spacing w:before="7"/>
                    <w:ind w:left="812"/>
                    <w:rPr>
                      <w:rFonts w:ascii="Trebuchet MS"/>
                    </w:rPr>
                  </w:pPr>
                  <w:r>
                    <w:rPr>
                      <w:rFonts w:ascii="Trebuchet MS"/>
                      <w:w w:val="142"/>
                    </w:rPr>
                    <w:t>}</w:t>
                  </w:r>
                </w:p>
                <w:p>
                  <w:pPr>
                    <w:pStyle w:val="5"/>
                    <w:spacing w:before="7"/>
                    <w:ind w:left="436"/>
                    <w:rPr>
                      <w:rFonts w:ascii="Trebuchet MS"/>
                    </w:rPr>
                  </w:pPr>
                  <w:r>
                    <w:rPr>
                      <w:rFonts w:ascii="Trebuchet MS"/>
                      <w:w w:val="142"/>
                    </w:rPr>
                    <w:t>}</w:t>
                  </w:r>
                </w:p>
                <w:p>
                  <w:pPr>
                    <w:pStyle w:val="5"/>
                    <w:spacing w:before="7"/>
                    <w:ind w:left="436"/>
                    <w:rPr>
                      <w:rFonts w:ascii="Trebuchet MS"/>
                    </w:rPr>
                  </w:pPr>
                  <w:r>
                    <w:rPr>
                      <w:rFonts w:ascii="Trebuchet MS"/>
                      <w:color w:val="7F0000"/>
                      <w:w w:val="110"/>
                    </w:rPr>
                    <w:t>return</w:t>
                  </w:r>
                  <w:r>
                    <w:rPr>
                      <w:rFonts w:ascii="Trebuchet MS"/>
                      <w:color w:val="7F0000"/>
                      <w:spacing w:val="20"/>
                      <w:w w:val="110"/>
                    </w:rPr>
                    <w:t xml:space="preserve"> </w:t>
                  </w:r>
                  <w:r>
                    <w:rPr>
                      <w:rFonts w:ascii="Trebuchet MS"/>
                      <w:w w:val="110"/>
                    </w:rPr>
                    <w:t>dp[N][W];</w:t>
                  </w:r>
                </w:p>
                <w:p>
                  <w:pPr>
                    <w:pStyle w:val="5"/>
                    <w:spacing w:before="7"/>
                    <w:ind w:left="59"/>
                    <w:rPr>
                      <w:rFonts w:ascii="Trebuchet MS"/>
                    </w:rPr>
                  </w:pPr>
                  <w:r>
                    <w:rPr>
                      <w:rFonts w:ascii="Trebuchet MS"/>
                      <w:w w:val="142"/>
                    </w:rPr>
                    <w:t>}</w:t>
                  </w:r>
                </w:p>
              </w:txbxContent>
            </v:textbox>
            <w10:wrap type="topAndBottom"/>
          </v:shape>
        </w:pict>
      </w:r>
    </w:p>
    <w:p>
      <w:pPr>
        <w:pStyle w:val="5"/>
      </w:pPr>
    </w:p>
    <w:p>
      <w:pPr>
        <w:pStyle w:val="5"/>
        <w:spacing w:before="2"/>
        <w:rPr>
          <w:sz w:val="16"/>
        </w:rPr>
      </w:pPr>
      <w:r>
        <w:drawing>
          <wp:anchor distT="0" distB="0" distL="0" distR="0" simplePos="0" relativeHeight="1024" behindDoc="0" locked="0" layoutInCell="1" allowOverlap="1">
            <wp:simplePos x="0" y="0"/>
            <wp:positionH relativeFrom="page">
              <wp:posOffset>1971675</wp:posOffset>
            </wp:positionH>
            <wp:positionV relativeFrom="paragraph">
              <wp:posOffset>156210</wp:posOffset>
            </wp:positionV>
            <wp:extent cx="3635375" cy="1353185"/>
            <wp:effectExtent l="0" t="0" r="0" b="0"/>
            <wp:wrapTopAndBottom/>
            <wp:docPr id="87"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image8.png"/>
                    <pic:cNvPicPr>
                      <a:picLocks noChangeAspect="1"/>
                    </pic:cNvPicPr>
                  </pic:nvPicPr>
                  <pic:blipFill>
                    <a:blip r:embed="rId188" cstate="print"/>
                    <a:stretch>
                      <a:fillRect/>
                    </a:stretch>
                  </pic:blipFill>
                  <pic:spPr>
                    <a:xfrm>
                      <a:off x="0" y="0"/>
                      <a:ext cx="3635120" cy="1353502"/>
                    </a:xfrm>
                    <a:prstGeom prst="rect">
                      <a:avLst/>
                    </a:prstGeom>
                  </pic:spPr>
                </pic:pic>
              </a:graphicData>
            </a:graphic>
          </wp:anchor>
        </w:drawing>
      </w:r>
    </w:p>
    <w:p>
      <w:pPr>
        <w:spacing w:before="117"/>
        <w:ind w:left="4033" w:right="0" w:firstLine="0"/>
        <w:jc w:val="left"/>
        <w:rPr>
          <w:sz w:val="18"/>
        </w:rPr>
      </w:pPr>
      <w:r>
        <w:rPr>
          <w:rFonts w:hint="eastAsia" w:ascii="Microsoft YaHei UI" w:eastAsia="Microsoft YaHei UI"/>
          <w:b/>
          <w:color w:val="3B70B7"/>
          <w:spacing w:val="6"/>
          <w:w w:val="95"/>
          <w:sz w:val="18"/>
        </w:rPr>
        <w:t xml:space="preserve">图 </w:t>
      </w:r>
      <w:r>
        <w:rPr>
          <w:rFonts w:ascii="Times New Roman" w:eastAsia="Times New Roman"/>
          <w:b/>
          <w:color w:val="3B70B7"/>
          <w:w w:val="95"/>
          <w:sz w:val="18"/>
        </w:rPr>
        <w:t>7.2:</w:t>
      </w:r>
      <w:r>
        <w:rPr>
          <w:rFonts w:ascii="Times New Roman" w:eastAsia="Times New Roman"/>
          <w:b/>
          <w:color w:val="3B70B7"/>
          <w:spacing w:val="48"/>
          <w:sz w:val="18"/>
        </w:rPr>
        <w:t xml:space="preserve"> </w:t>
      </w:r>
      <w:r>
        <w:rPr>
          <w:rFonts w:ascii="Times New Roman" w:eastAsia="Times New Roman"/>
          <w:w w:val="95"/>
          <w:sz w:val="18"/>
        </w:rPr>
        <w:t>0-1</w:t>
      </w:r>
      <w:r>
        <w:rPr>
          <w:rFonts w:ascii="Times New Roman" w:eastAsia="Times New Roman"/>
          <w:spacing w:val="21"/>
          <w:w w:val="95"/>
          <w:sz w:val="18"/>
        </w:rPr>
        <w:t xml:space="preserve"> </w:t>
      </w:r>
      <w:r>
        <w:rPr>
          <w:spacing w:val="-5"/>
          <w:w w:val="95"/>
          <w:sz w:val="18"/>
        </w:rPr>
        <w:t xml:space="preserve">背包问题 </w:t>
      </w:r>
      <w:r>
        <w:rPr>
          <w:rFonts w:ascii="Times New Roman" w:eastAsia="Times New Roman"/>
          <w:spacing w:val="11"/>
          <w:w w:val="95"/>
          <w:sz w:val="18"/>
        </w:rPr>
        <w:t xml:space="preserve">- </w:t>
      </w:r>
      <w:r>
        <w:rPr>
          <w:w w:val="95"/>
          <w:sz w:val="18"/>
        </w:rPr>
        <w:t>状态转移矩阵样例</w:t>
      </w:r>
    </w:p>
    <w:p>
      <w:pPr>
        <w:pStyle w:val="5"/>
        <w:spacing w:before="3"/>
        <w:rPr>
          <w:sz w:val="21"/>
        </w:rPr>
      </w:pPr>
    </w:p>
    <w:p>
      <w:pPr>
        <w:pStyle w:val="5"/>
        <w:spacing w:before="1" w:line="302" w:lineRule="auto"/>
        <w:ind w:left="1445" w:right="283" w:firstLine="398"/>
        <w:rPr>
          <w:rFonts w:ascii="Times New Roman" w:eastAsia="Times New Roman"/>
        </w:rPr>
      </w:pPr>
      <w:r>
        <w:rPr>
          <w:spacing w:val="7"/>
          <w:w w:val="95"/>
        </w:rPr>
        <w:t xml:space="preserve">我们可以进一步对 </w:t>
      </w:r>
      <w:r>
        <w:rPr>
          <w:rFonts w:ascii="Times New Roman" w:eastAsia="Times New Roman"/>
          <w:w w:val="95"/>
        </w:rPr>
        <w:t>0-1</w:t>
      </w:r>
      <w:r>
        <w:rPr>
          <w:rFonts w:ascii="Times New Roman" w:eastAsia="Times New Roman"/>
          <w:spacing w:val="22"/>
          <w:w w:val="95"/>
        </w:rPr>
        <w:t xml:space="preserve"> </w:t>
      </w:r>
      <w:r>
        <w:rPr>
          <w:spacing w:val="3"/>
          <w:w w:val="95"/>
        </w:rPr>
        <w:t xml:space="preserve">背包进行空间优化，将空间复杂度降低为 </w:t>
      </w:r>
      <w:r>
        <w:rPr>
          <w:rFonts w:ascii="Times New Roman" w:eastAsia="Times New Roman"/>
          <w:i/>
          <w:w w:val="95"/>
        </w:rPr>
        <w:t>O</w:t>
      </w:r>
      <w:r>
        <w:rPr>
          <w:rFonts w:ascii="Cambria" w:eastAsia="Cambria"/>
          <w:w w:val="95"/>
        </w:rPr>
        <w:t>(</w:t>
      </w:r>
      <w:r>
        <w:rPr>
          <w:rFonts w:ascii="Times New Roman" w:eastAsia="Times New Roman"/>
          <w:i/>
          <w:w w:val="95"/>
        </w:rPr>
        <w:t xml:space="preserve">W </w:t>
      </w:r>
      <w:r>
        <w:rPr>
          <w:rFonts w:ascii="Cambria" w:eastAsia="Cambria"/>
          <w:w w:val="95"/>
        </w:rPr>
        <w:t>)</w:t>
      </w:r>
      <w:r>
        <w:rPr>
          <w:w w:val="95"/>
        </w:rPr>
        <w:t>。如图所示，假设我</w:t>
      </w:r>
      <w:r>
        <w:rPr>
          <w:spacing w:val="7"/>
        </w:rPr>
        <w:t>们目前考虑物品</w:t>
      </w:r>
      <w:r>
        <w:rPr>
          <w:rFonts w:ascii="Times New Roman" w:eastAsia="Times New Roman"/>
        </w:rPr>
        <w:t>i</w:t>
      </w:r>
      <w:r>
        <w:rPr>
          <w:rFonts w:ascii="Times New Roman" w:eastAsia="Times New Roman"/>
          <w:spacing w:val="-5"/>
        </w:rPr>
        <w:t xml:space="preserve"> = </w:t>
      </w:r>
      <w:r>
        <w:rPr>
          <w:rFonts w:ascii="Times New Roman" w:eastAsia="Times New Roman"/>
        </w:rPr>
        <w:t>2</w:t>
      </w:r>
      <w:r>
        <w:rPr>
          <w:spacing w:val="8"/>
        </w:rPr>
        <w:t>，且其体积为</w:t>
      </w:r>
      <w:r>
        <w:rPr>
          <w:rFonts w:ascii="Times New Roman" w:eastAsia="Times New Roman"/>
        </w:rPr>
        <w:t>w</w:t>
      </w:r>
      <w:r>
        <w:rPr>
          <w:rFonts w:ascii="Times New Roman" w:eastAsia="Times New Roman"/>
          <w:spacing w:val="-4"/>
        </w:rPr>
        <w:t xml:space="preserve"> = </w:t>
      </w:r>
      <w:r>
        <w:rPr>
          <w:rFonts w:ascii="Times New Roman" w:eastAsia="Times New Roman"/>
        </w:rPr>
        <w:t>2</w:t>
      </w:r>
      <w:r>
        <w:rPr>
          <w:spacing w:val="12"/>
        </w:rPr>
        <w:t>，价值为</w:t>
      </w:r>
      <w:r>
        <w:rPr>
          <w:rFonts w:ascii="Times New Roman" w:eastAsia="Times New Roman"/>
        </w:rPr>
        <w:t>v</w:t>
      </w:r>
      <w:r>
        <w:rPr>
          <w:rFonts w:ascii="Times New Roman" w:eastAsia="Times New Roman"/>
          <w:spacing w:val="-4"/>
        </w:rPr>
        <w:t xml:space="preserve"> = </w:t>
      </w:r>
      <w:r>
        <w:rPr>
          <w:rFonts w:ascii="Times New Roman" w:eastAsia="Times New Roman"/>
        </w:rPr>
        <w:t>3</w:t>
      </w:r>
      <w:r>
        <w:rPr>
          <w:spacing w:val="7"/>
        </w:rPr>
        <w:t>；对于背包容量</w:t>
      </w:r>
      <w:r>
        <w:rPr>
          <w:rFonts w:ascii="Times New Roman" w:eastAsia="Times New Roman"/>
        </w:rPr>
        <w:t>j</w:t>
      </w:r>
      <w:r>
        <w:rPr>
          <w:spacing w:val="7"/>
        </w:rPr>
        <w:t>，我们可以得到</w:t>
      </w:r>
      <w:r>
        <w:rPr>
          <w:rFonts w:ascii="Times New Roman" w:eastAsia="Times New Roman"/>
        </w:rPr>
        <w:t>dp[2][j]</w:t>
      </w:r>
    </w:p>
    <w:p>
      <w:pPr>
        <w:pStyle w:val="5"/>
        <w:spacing w:line="302" w:lineRule="auto"/>
        <w:ind w:left="1445" w:right="283"/>
        <w:jc w:val="both"/>
        <w:rPr>
          <w:rFonts w:ascii="Times New Roman" w:eastAsia="Times New Roman"/>
        </w:rPr>
      </w:pPr>
      <w:r>
        <w:rPr>
          <w:rFonts w:ascii="Times New Roman" w:eastAsia="Times New Roman"/>
          <w:w w:val="95"/>
        </w:rPr>
        <w:t>= max(dp[1][j],</w:t>
      </w:r>
      <w:r>
        <w:rPr>
          <w:rFonts w:ascii="Times New Roman" w:eastAsia="Times New Roman"/>
          <w:spacing w:val="1"/>
          <w:w w:val="95"/>
        </w:rPr>
        <w:t xml:space="preserve"> </w:t>
      </w:r>
      <w:r>
        <w:rPr>
          <w:rFonts w:ascii="Times New Roman" w:eastAsia="Times New Roman"/>
          <w:w w:val="95"/>
        </w:rPr>
        <w:t>dp[1][j-2] +</w:t>
      </w:r>
      <w:r>
        <w:rPr>
          <w:rFonts w:ascii="Times New Roman" w:eastAsia="Times New Roman"/>
          <w:spacing w:val="45"/>
        </w:rPr>
        <w:t xml:space="preserve"> </w:t>
      </w:r>
      <w:r>
        <w:rPr>
          <w:rFonts w:ascii="Times New Roman" w:eastAsia="Times New Roman"/>
          <w:w w:val="95"/>
        </w:rPr>
        <w:t>3)</w:t>
      </w:r>
      <w:r>
        <w:rPr>
          <w:w w:val="95"/>
        </w:rPr>
        <w:t xml:space="preserve">。这里可以发现我们永远只依赖于上一排 </w:t>
      </w:r>
      <w:r>
        <w:rPr>
          <w:rFonts w:ascii="Times New Roman" w:eastAsia="Times New Roman"/>
          <w:w w:val="95"/>
        </w:rPr>
        <w:t>i</w:t>
      </w:r>
      <w:r>
        <w:rPr>
          <w:rFonts w:ascii="Times New Roman" w:eastAsia="Times New Roman"/>
          <w:spacing w:val="46"/>
        </w:rPr>
        <w:t xml:space="preserve"> </w:t>
      </w:r>
      <w:r>
        <w:rPr>
          <w:rFonts w:ascii="Times New Roman" w:eastAsia="Times New Roman"/>
          <w:w w:val="95"/>
        </w:rPr>
        <w:t>=</w:t>
      </w:r>
      <w:r>
        <w:rPr>
          <w:rFonts w:ascii="Times New Roman" w:eastAsia="Times New Roman"/>
          <w:spacing w:val="45"/>
        </w:rPr>
        <w:t xml:space="preserve"> </w:t>
      </w:r>
      <w:r>
        <w:rPr>
          <w:rFonts w:ascii="Times New Roman" w:eastAsia="Times New Roman"/>
          <w:w w:val="95"/>
        </w:rPr>
        <w:t>1</w:t>
      </w:r>
      <w:r>
        <w:rPr>
          <w:rFonts w:ascii="Times New Roman" w:eastAsia="Times New Roman"/>
          <w:spacing w:val="46"/>
        </w:rPr>
        <w:t xml:space="preserve"> </w:t>
      </w:r>
      <w:r>
        <w:rPr>
          <w:w w:val="95"/>
        </w:rPr>
        <w:t>的信息，之前算过的</w:t>
      </w:r>
      <w:r>
        <w:rPr>
          <w:spacing w:val="1"/>
          <w:w w:val="95"/>
        </w:rPr>
        <w:t xml:space="preserve">其他物品都不需要再使用。因此我们可以去掉 </w:t>
      </w:r>
      <w:r>
        <w:rPr>
          <w:rFonts w:ascii="Times New Roman" w:eastAsia="Times New Roman"/>
          <w:w w:val="95"/>
        </w:rPr>
        <w:t>dp</w:t>
      </w:r>
      <w:r>
        <w:rPr>
          <w:rFonts w:ascii="Times New Roman" w:eastAsia="Times New Roman"/>
          <w:spacing w:val="86"/>
        </w:rPr>
        <w:t xml:space="preserve"> </w:t>
      </w:r>
      <w:r>
        <w:rPr>
          <w:spacing w:val="2"/>
          <w:w w:val="95"/>
        </w:rPr>
        <w:t xml:space="preserve">矩阵的第一个维度，在考虑物品 </w:t>
      </w:r>
      <w:r>
        <w:rPr>
          <w:rFonts w:ascii="Times New Roman" w:eastAsia="Times New Roman"/>
          <w:w w:val="95"/>
        </w:rPr>
        <w:t>i</w:t>
      </w:r>
      <w:r>
        <w:rPr>
          <w:rFonts w:ascii="Times New Roman" w:eastAsia="Times New Roman"/>
          <w:spacing w:val="86"/>
        </w:rPr>
        <w:t xml:space="preserve"> </w:t>
      </w:r>
      <w:r>
        <w:rPr>
          <w:spacing w:val="10"/>
          <w:w w:val="95"/>
        </w:rPr>
        <w:t xml:space="preserve">时变成 </w:t>
      </w:r>
      <w:r>
        <w:rPr>
          <w:rFonts w:ascii="Times New Roman" w:eastAsia="Times New Roman"/>
          <w:w w:val="95"/>
        </w:rPr>
        <w:t>dp[j]</w:t>
      </w:r>
    </w:p>
    <w:p>
      <w:pPr>
        <w:pStyle w:val="5"/>
        <w:spacing w:line="302" w:lineRule="auto"/>
        <w:ind w:left="1445" w:right="284"/>
        <w:jc w:val="both"/>
      </w:pPr>
      <w:r>
        <w:rPr>
          <w:rFonts w:ascii="Times New Roman" w:eastAsia="Times New Roman"/>
          <w:spacing w:val="8"/>
        </w:rPr>
        <w:t xml:space="preserve">= </w:t>
      </w:r>
      <w:r>
        <w:rPr>
          <w:rFonts w:ascii="Times New Roman" w:eastAsia="Times New Roman"/>
        </w:rPr>
        <w:t>max(dp[j],</w:t>
      </w:r>
      <w:r>
        <w:rPr>
          <w:rFonts w:ascii="Times New Roman" w:eastAsia="Times New Roman"/>
          <w:spacing w:val="19"/>
        </w:rPr>
        <w:t xml:space="preserve"> </w:t>
      </w:r>
      <w:r>
        <w:rPr>
          <w:rFonts w:ascii="Times New Roman" w:eastAsia="Times New Roman"/>
        </w:rPr>
        <w:t>dp[j-w]</w:t>
      </w:r>
      <w:r>
        <w:rPr>
          <w:rFonts w:ascii="Times New Roman" w:eastAsia="Times New Roman"/>
          <w:spacing w:val="10"/>
        </w:rPr>
        <w:t xml:space="preserve"> + </w:t>
      </w:r>
      <w:r>
        <w:rPr>
          <w:rFonts w:ascii="Times New Roman" w:eastAsia="Times New Roman"/>
        </w:rPr>
        <w:t>v)</w:t>
      </w:r>
      <w:r>
        <w:t>。这里要注意我们在遍历每一行的时候必须</w:t>
      </w:r>
      <w:r>
        <w:rPr>
          <w:u w:val="single"/>
        </w:rPr>
        <w:t>逆向遍历</w:t>
      </w:r>
      <w:r>
        <w:t>，这样才能够调用</w:t>
      </w:r>
      <w:r>
        <w:rPr>
          <w:spacing w:val="2"/>
          <w:w w:val="95"/>
        </w:rPr>
        <w:t xml:space="preserve">上一行物品 </w:t>
      </w:r>
      <w:r>
        <w:rPr>
          <w:rFonts w:ascii="Times New Roman" w:eastAsia="Times New Roman"/>
          <w:w w:val="95"/>
        </w:rPr>
        <w:t>i-1</w:t>
      </w:r>
      <w:r>
        <w:rPr>
          <w:rFonts w:ascii="Times New Roman" w:eastAsia="Times New Roman"/>
          <w:spacing w:val="61"/>
        </w:rPr>
        <w:t xml:space="preserve"> </w:t>
      </w:r>
      <w:r>
        <w:rPr>
          <w:spacing w:val="8"/>
          <w:w w:val="95"/>
        </w:rPr>
        <w:t xml:space="preserve">时 </w:t>
      </w:r>
      <w:r>
        <w:rPr>
          <w:rFonts w:ascii="Times New Roman" w:eastAsia="Times New Roman"/>
          <w:w w:val="95"/>
        </w:rPr>
        <w:t>dp[j-w]</w:t>
      </w:r>
      <w:r>
        <w:rPr>
          <w:rFonts w:ascii="Times New Roman" w:eastAsia="Times New Roman"/>
          <w:spacing w:val="61"/>
        </w:rPr>
        <w:t xml:space="preserve"> </w:t>
      </w:r>
      <w:r>
        <w:rPr>
          <w:w w:val="95"/>
        </w:rPr>
        <w:t xml:space="preserve">的值；若按照从左往右的顺序进行正向遍历，则 </w:t>
      </w:r>
      <w:r>
        <w:rPr>
          <w:rFonts w:ascii="Times New Roman" w:eastAsia="Times New Roman"/>
          <w:w w:val="95"/>
        </w:rPr>
        <w:t>dp[j-w]</w:t>
      </w:r>
      <w:r>
        <w:rPr>
          <w:rFonts w:ascii="Times New Roman" w:eastAsia="Times New Roman"/>
          <w:spacing w:val="61"/>
        </w:rPr>
        <w:t xml:space="preserve"> </w:t>
      </w:r>
      <w:r>
        <w:rPr>
          <w:w w:val="95"/>
        </w:rPr>
        <w:t>的值在遍历到</w:t>
      </w:r>
      <w:r>
        <w:rPr>
          <w:rFonts w:ascii="Times New Roman" w:eastAsia="Times New Roman"/>
        </w:rPr>
        <w:t>j</w:t>
      </w:r>
      <w:r>
        <w:rPr>
          <w:rFonts w:ascii="Times New Roman" w:eastAsia="Times New Roman"/>
          <w:spacing w:val="-2"/>
        </w:rPr>
        <w:t xml:space="preserve"> </w:t>
      </w:r>
      <w:r>
        <w:rPr>
          <w:spacing w:val="-5"/>
        </w:rPr>
        <w:t xml:space="preserve">之前就已经被更新成物品 </w:t>
      </w:r>
      <w:r>
        <w:rPr>
          <w:rFonts w:ascii="Times New Roman" w:eastAsia="Times New Roman"/>
        </w:rPr>
        <w:t>i</w:t>
      </w:r>
      <w:r>
        <w:rPr>
          <w:rFonts w:ascii="Times New Roman" w:eastAsia="Times New Roman"/>
          <w:spacing w:val="-1"/>
        </w:rPr>
        <w:t xml:space="preserve"> </w:t>
      </w:r>
      <w:r>
        <w:t>的值了。</w:t>
      </w:r>
    </w:p>
    <w:p>
      <w:pPr>
        <w:pStyle w:val="5"/>
        <w:spacing w:before="3"/>
        <w:rPr>
          <w:sz w:val="23"/>
        </w:rPr>
      </w:pPr>
      <w:r>
        <w:pict>
          <v:group id="_x0000_s1292" o:spid="_x0000_s1292" o:spt="203" style="position:absolute;left:0pt;margin-left:86.1pt;margin-top:16.9pt;height:110.8pt;width:423.1pt;mso-position-horizontal-relative:page;mso-wrap-distance-bottom:0pt;mso-wrap-distance-top:0pt;z-index:-15657984;mso-width-relative:page;mso-height-relative:page;" coordorigin="1722,339" coordsize="8462,2216">
            <o:lock v:ext="edit"/>
            <v:shape id="_x0000_s1293" o:spid="_x0000_s1293" style="position:absolute;left:1722;top:338;height:2216;width:8462;" filled="f" stroked="t" coordorigin="1722,339" coordsize="8462,2216" path="m1724,403l1724,339m1722,341l1786,341m1786,341l10120,341m10120,341l10183,341m10181,403l10181,339m1724,642l1724,403m10181,642l10181,403m1724,881l1724,642m10181,881l10181,642m1724,1120l1724,881m10181,1120l10181,881m1724,1359l1724,1120m10181,1359l10181,1120m1724,1598l1724,1359m10181,1598l10181,1359m1724,1837l1724,1598m10181,1837l10181,1598m1724,2076l1724,1837m10181,2076l10181,1837m1724,2315l1724,2076m10181,2315l10181,2076m1724,2555l1724,2315m10181,2555l10181,2315e">
              <v:path arrowok="t"/>
              <v:fill on="f" focussize="0,0"/>
              <v:stroke weight="0.199212598425197pt" color="#3B70B7"/>
              <v:imagedata o:title=""/>
              <o:lock v:ext="edit"/>
            </v:shape>
            <v:shape id="_x0000_s1294" o:spid="_x0000_s1294" o:spt="202" type="#_x0000_t202" style="position:absolute;left:1722;top:338;height:2216;width:8462;" filled="f" stroked="f" coordsize="21600,21600">
              <v:path/>
              <v:fill on="f" focussize="0,0"/>
              <v:stroke on="f" joinstyle="miter"/>
              <v:imagedata o:title=""/>
              <o:lock v:ext="edit"/>
              <v:textbox inset="0mm,0mm,0mm,0mm">
                <w:txbxContent>
                  <w:p>
                    <w:pPr>
                      <w:spacing w:before="43" w:line="247" w:lineRule="auto"/>
                      <w:ind w:left="440" w:right="1171" w:hanging="377"/>
                      <w:jc w:val="left"/>
                      <w:rPr>
                        <w:rFonts w:ascii="Trebuchet MS"/>
                        <w:sz w:val="20"/>
                      </w:rPr>
                    </w:pPr>
                    <w:r>
                      <w:rPr>
                        <w:rFonts w:ascii="Trebuchet MS"/>
                        <w:color w:val="7F0000"/>
                        <w:w w:val="115"/>
                        <w:sz w:val="20"/>
                      </w:rPr>
                      <w:t>int</w:t>
                    </w:r>
                    <w:r>
                      <w:rPr>
                        <w:rFonts w:ascii="Trebuchet MS"/>
                        <w:color w:val="7F0000"/>
                        <w:spacing w:val="17"/>
                        <w:w w:val="115"/>
                        <w:sz w:val="20"/>
                      </w:rPr>
                      <w:t xml:space="preserve"> </w:t>
                    </w:r>
                    <w:r>
                      <w:rPr>
                        <w:rFonts w:ascii="Trebuchet MS"/>
                        <w:w w:val="115"/>
                        <w:sz w:val="20"/>
                      </w:rPr>
                      <w:t>knapsack(vector&lt;</w:t>
                    </w:r>
                    <w:r>
                      <w:rPr>
                        <w:rFonts w:ascii="Trebuchet MS"/>
                        <w:color w:val="7F0000"/>
                        <w:w w:val="115"/>
                        <w:sz w:val="20"/>
                      </w:rPr>
                      <w:t>int</w:t>
                    </w:r>
                    <w:r>
                      <w:rPr>
                        <w:rFonts w:ascii="Trebuchet MS"/>
                        <w:w w:val="115"/>
                        <w:sz w:val="20"/>
                      </w:rPr>
                      <w:t>&gt;</w:t>
                    </w:r>
                    <w:r>
                      <w:rPr>
                        <w:rFonts w:ascii="Trebuchet MS"/>
                        <w:spacing w:val="18"/>
                        <w:w w:val="115"/>
                        <w:sz w:val="20"/>
                      </w:rPr>
                      <w:t xml:space="preserve"> </w:t>
                    </w:r>
                    <w:r>
                      <w:rPr>
                        <w:rFonts w:ascii="Trebuchet MS"/>
                        <w:w w:val="115"/>
                        <w:sz w:val="20"/>
                      </w:rPr>
                      <w:t>weights,</w:t>
                    </w:r>
                    <w:r>
                      <w:rPr>
                        <w:rFonts w:ascii="Trebuchet MS"/>
                        <w:spacing w:val="18"/>
                        <w:w w:val="115"/>
                        <w:sz w:val="20"/>
                      </w:rPr>
                      <w:t xml:space="preserve"> </w:t>
                    </w:r>
                    <w:r>
                      <w:rPr>
                        <w:rFonts w:ascii="Trebuchet MS"/>
                        <w:w w:val="115"/>
                        <w:sz w:val="20"/>
                      </w:rPr>
                      <w:t>vector&lt;</w:t>
                    </w:r>
                    <w:r>
                      <w:rPr>
                        <w:rFonts w:ascii="Trebuchet MS"/>
                        <w:color w:val="7F0000"/>
                        <w:w w:val="115"/>
                        <w:sz w:val="20"/>
                      </w:rPr>
                      <w:t>int</w:t>
                    </w:r>
                    <w:r>
                      <w:rPr>
                        <w:rFonts w:ascii="Trebuchet MS"/>
                        <w:w w:val="115"/>
                        <w:sz w:val="20"/>
                      </w:rPr>
                      <w:t>&gt;</w:t>
                    </w:r>
                    <w:r>
                      <w:rPr>
                        <w:rFonts w:ascii="Trebuchet MS"/>
                        <w:spacing w:val="18"/>
                        <w:w w:val="115"/>
                        <w:sz w:val="20"/>
                      </w:rPr>
                      <w:t xml:space="preserve"> </w:t>
                    </w:r>
                    <w:r>
                      <w:rPr>
                        <w:rFonts w:ascii="Trebuchet MS"/>
                        <w:w w:val="115"/>
                        <w:sz w:val="20"/>
                      </w:rPr>
                      <w:t>values,</w:t>
                    </w:r>
                    <w:r>
                      <w:rPr>
                        <w:rFonts w:ascii="Trebuchet MS"/>
                        <w:spacing w:val="18"/>
                        <w:w w:val="115"/>
                        <w:sz w:val="20"/>
                      </w:rPr>
                      <w:t xml:space="preserve"> </w:t>
                    </w:r>
                    <w:r>
                      <w:rPr>
                        <w:rFonts w:ascii="Trebuchet MS"/>
                        <w:color w:val="7F0000"/>
                        <w:w w:val="115"/>
                        <w:sz w:val="20"/>
                      </w:rPr>
                      <w:t>int</w:t>
                    </w:r>
                    <w:r>
                      <w:rPr>
                        <w:rFonts w:ascii="Trebuchet MS"/>
                        <w:color w:val="7F0000"/>
                        <w:spacing w:val="17"/>
                        <w:w w:val="115"/>
                        <w:sz w:val="20"/>
                      </w:rPr>
                      <w:t xml:space="preserve"> </w:t>
                    </w:r>
                    <w:r>
                      <w:rPr>
                        <w:rFonts w:ascii="Trebuchet MS"/>
                        <w:w w:val="115"/>
                        <w:sz w:val="20"/>
                      </w:rPr>
                      <w:t>N,</w:t>
                    </w:r>
                    <w:r>
                      <w:rPr>
                        <w:rFonts w:ascii="Trebuchet MS"/>
                        <w:spacing w:val="18"/>
                        <w:w w:val="115"/>
                        <w:sz w:val="20"/>
                      </w:rPr>
                      <w:t xml:space="preserve"> </w:t>
                    </w:r>
                    <w:r>
                      <w:rPr>
                        <w:rFonts w:ascii="Trebuchet MS"/>
                        <w:color w:val="7F0000"/>
                        <w:w w:val="115"/>
                        <w:sz w:val="20"/>
                      </w:rPr>
                      <w:t>int</w:t>
                    </w:r>
                    <w:r>
                      <w:rPr>
                        <w:rFonts w:ascii="Trebuchet MS"/>
                        <w:color w:val="7F0000"/>
                        <w:spacing w:val="18"/>
                        <w:w w:val="115"/>
                        <w:sz w:val="20"/>
                      </w:rPr>
                      <w:t xml:space="preserve"> </w:t>
                    </w:r>
                    <w:r>
                      <w:rPr>
                        <w:rFonts w:ascii="Trebuchet MS"/>
                        <w:w w:val="115"/>
                        <w:sz w:val="20"/>
                      </w:rPr>
                      <w:t>W)</w:t>
                    </w:r>
                    <w:r>
                      <w:rPr>
                        <w:rFonts w:ascii="Trebuchet MS"/>
                        <w:spacing w:val="18"/>
                        <w:w w:val="115"/>
                        <w:sz w:val="20"/>
                      </w:rPr>
                      <w:t xml:space="preserve"> </w:t>
                    </w:r>
                    <w:r>
                      <w:rPr>
                        <w:rFonts w:ascii="Trebuchet MS"/>
                        <w:w w:val="115"/>
                        <w:sz w:val="20"/>
                      </w:rPr>
                      <w:t>{</w:t>
                    </w:r>
                    <w:r>
                      <w:rPr>
                        <w:rFonts w:ascii="Trebuchet MS"/>
                        <w:spacing w:val="-67"/>
                        <w:w w:val="115"/>
                        <w:sz w:val="20"/>
                      </w:rPr>
                      <w:t xml:space="preserve"> </w:t>
                    </w:r>
                    <w:r>
                      <w:rPr>
                        <w:rFonts w:ascii="Trebuchet MS"/>
                        <w:w w:val="120"/>
                        <w:sz w:val="20"/>
                      </w:rPr>
                      <w:t>vector&lt;</w:t>
                    </w:r>
                    <w:r>
                      <w:rPr>
                        <w:rFonts w:ascii="Trebuchet MS"/>
                        <w:color w:val="7F0000"/>
                        <w:w w:val="120"/>
                        <w:sz w:val="20"/>
                      </w:rPr>
                      <w:t>int</w:t>
                    </w:r>
                    <w:r>
                      <w:rPr>
                        <w:rFonts w:ascii="Trebuchet MS"/>
                        <w:w w:val="120"/>
                        <w:sz w:val="20"/>
                      </w:rPr>
                      <w:t>&gt;</w:t>
                    </w:r>
                    <w:r>
                      <w:rPr>
                        <w:rFonts w:ascii="Trebuchet MS"/>
                        <w:spacing w:val="27"/>
                        <w:w w:val="120"/>
                        <w:sz w:val="20"/>
                      </w:rPr>
                      <w:t xml:space="preserve"> </w:t>
                    </w:r>
                    <w:r>
                      <w:rPr>
                        <w:rFonts w:ascii="Trebuchet MS"/>
                        <w:w w:val="115"/>
                        <w:sz w:val="20"/>
                      </w:rPr>
                      <w:t>dp(W</w:t>
                    </w:r>
                    <w:r>
                      <w:rPr>
                        <w:rFonts w:ascii="Trebuchet MS"/>
                        <w:spacing w:val="30"/>
                        <w:w w:val="115"/>
                        <w:sz w:val="20"/>
                      </w:rPr>
                      <w:t xml:space="preserve"> </w:t>
                    </w:r>
                    <w:r>
                      <w:rPr>
                        <w:rFonts w:ascii="Trebuchet MS"/>
                        <w:w w:val="115"/>
                        <w:sz w:val="20"/>
                      </w:rPr>
                      <w:t>+</w:t>
                    </w:r>
                    <w:r>
                      <w:rPr>
                        <w:rFonts w:ascii="Trebuchet MS"/>
                        <w:spacing w:val="31"/>
                        <w:w w:val="115"/>
                        <w:sz w:val="20"/>
                      </w:rPr>
                      <w:t xml:space="preserve"> </w:t>
                    </w:r>
                    <w:r>
                      <w:rPr>
                        <w:rFonts w:ascii="Trebuchet MS"/>
                        <w:w w:val="120"/>
                        <w:sz w:val="20"/>
                      </w:rPr>
                      <w:t>1,</w:t>
                    </w:r>
                    <w:r>
                      <w:rPr>
                        <w:rFonts w:ascii="Trebuchet MS"/>
                        <w:spacing w:val="27"/>
                        <w:w w:val="120"/>
                        <w:sz w:val="20"/>
                      </w:rPr>
                      <w:t xml:space="preserve"> </w:t>
                    </w:r>
                    <w:r>
                      <w:rPr>
                        <w:rFonts w:ascii="Trebuchet MS"/>
                        <w:w w:val="120"/>
                        <w:sz w:val="20"/>
                      </w:rPr>
                      <w:t>0);</w:t>
                    </w:r>
                  </w:p>
                  <w:p>
                    <w:pPr>
                      <w:spacing w:before="0"/>
                      <w:ind w:left="440" w:right="0" w:firstLine="0"/>
                      <w:jc w:val="left"/>
                      <w:rPr>
                        <w:rFonts w:ascii="Trebuchet MS"/>
                        <w:sz w:val="20"/>
                      </w:rPr>
                    </w:pPr>
                    <w:r>
                      <w:rPr>
                        <w:rFonts w:ascii="Trebuchet MS"/>
                        <w:color w:val="7F0000"/>
                        <w:w w:val="120"/>
                        <w:sz w:val="20"/>
                      </w:rPr>
                      <w:t>for</w:t>
                    </w:r>
                    <w:r>
                      <w:rPr>
                        <w:rFonts w:ascii="Trebuchet MS"/>
                        <w:color w:val="7F0000"/>
                        <w:spacing w:val="31"/>
                        <w:w w:val="120"/>
                        <w:sz w:val="20"/>
                      </w:rPr>
                      <w:t xml:space="preserve"> </w:t>
                    </w:r>
                    <w:r>
                      <w:rPr>
                        <w:rFonts w:ascii="Trebuchet MS"/>
                        <w:w w:val="120"/>
                        <w:sz w:val="20"/>
                      </w:rPr>
                      <w:t>(</w:t>
                    </w:r>
                    <w:r>
                      <w:rPr>
                        <w:rFonts w:ascii="Trebuchet MS"/>
                        <w:color w:val="7F0000"/>
                        <w:w w:val="120"/>
                        <w:sz w:val="20"/>
                      </w:rPr>
                      <w:t>int</w:t>
                    </w:r>
                    <w:r>
                      <w:rPr>
                        <w:rFonts w:ascii="Trebuchet MS"/>
                        <w:color w:val="7F0000"/>
                        <w:spacing w:val="31"/>
                        <w:w w:val="120"/>
                        <w:sz w:val="20"/>
                      </w:rPr>
                      <w:t xml:space="preserve"> </w:t>
                    </w:r>
                    <w:r>
                      <w:rPr>
                        <w:rFonts w:ascii="Trebuchet MS"/>
                        <w:w w:val="155"/>
                        <w:sz w:val="20"/>
                      </w:rPr>
                      <w:t>i</w:t>
                    </w:r>
                    <w:r>
                      <w:rPr>
                        <w:rFonts w:ascii="Trebuchet MS"/>
                        <w:spacing w:val="11"/>
                        <w:w w:val="155"/>
                        <w:sz w:val="20"/>
                      </w:rPr>
                      <w:t xml:space="preserve"> </w:t>
                    </w:r>
                    <w:r>
                      <w:rPr>
                        <w:rFonts w:ascii="Trebuchet MS"/>
                        <w:w w:val="120"/>
                        <w:sz w:val="20"/>
                      </w:rPr>
                      <w:t>=</w:t>
                    </w:r>
                    <w:r>
                      <w:rPr>
                        <w:rFonts w:ascii="Trebuchet MS"/>
                        <w:spacing w:val="31"/>
                        <w:w w:val="120"/>
                        <w:sz w:val="20"/>
                      </w:rPr>
                      <w:t xml:space="preserve"> </w:t>
                    </w:r>
                    <w:r>
                      <w:rPr>
                        <w:rFonts w:ascii="Trebuchet MS"/>
                        <w:w w:val="120"/>
                        <w:sz w:val="20"/>
                      </w:rPr>
                      <w:t>1;</w:t>
                    </w:r>
                    <w:r>
                      <w:rPr>
                        <w:rFonts w:ascii="Trebuchet MS"/>
                        <w:spacing w:val="32"/>
                        <w:w w:val="120"/>
                        <w:sz w:val="20"/>
                      </w:rPr>
                      <w:t xml:space="preserve"> </w:t>
                    </w:r>
                    <w:r>
                      <w:rPr>
                        <w:rFonts w:ascii="Trebuchet MS"/>
                        <w:w w:val="155"/>
                        <w:sz w:val="20"/>
                      </w:rPr>
                      <w:t>i</w:t>
                    </w:r>
                    <w:r>
                      <w:rPr>
                        <w:rFonts w:ascii="Trebuchet MS"/>
                        <w:spacing w:val="10"/>
                        <w:w w:val="155"/>
                        <w:sz w:val="20"/>
                      </w:rPr>
                      <w:t xml:space="preserve"> </w:t>
                    </w:r>
                    <w:r>
                      <w:rPr>
                        <w:rFonts w:ascii="Trebuchet MS"/>
                        <w:w w:val="120"/>
                        <w:sz w:val="20"/>
                      </w:rPr>
                      <w:t>&lt;=</w:t>
                    </w:r>
                    <w:r>
                      <w:rPr>
                        <w:rFonts w:ascii="Trebuchet MS"/>
                        <w:spacing w:val="32"/>
                        <w:w w:val="120"/>
                        <w:sz w:val="20"/>
                      </w:rPr>
                      <w:t xml:space="preserve"> </w:t>
                    </w:r>
                    <w:r>
                      <w:rPr>
                        <w:rFonts w:ascii="Trebuchet MS"/>
                        <w:w w:val="120"/>
                        <w:sz w:val="20"/>
                      </w:rPr>
                      <w:t>N;</w:t>
                    </w:r>
                    <w:r>
                      <w:rPr>
                        <w:rFonts w:ascii="Trebuchet MS"/>
                        <w:spacing w:val="31"/>
                        <w:w w:val="120"/>
                        <w:sz w:val="20"/>
                      </w:rPr>
                      <w:t xml:space="preserve"> </w:t>
                    </w:r>
                    <w:r>
                      <w:rPr>
                        <w:rFonts w:ascii="Trebuchet MS"/>
                        <w:w w:val="120"/>
                        <w:sz w:val="20"/>
                      </w:rPr>
                      <w:t>++i)</w:t>
                    </w:r>
                    <w:r>
                      <w:rPr>
                        <w:rFonts w:ascii="Trebuchet MS"/>
                        <w:spacing w:val="32"/>
                        <w:w w:val="120"/>
                        <w:sz w:val="20"/>
                      </w:rPr>
                      <w:t xml:space="preserve"> </w:t>
                    </w:r>
                    <w:r>
                      <w:rPr>
                        <w:rFonts w:ascii="Trebuchet MS"/>
                        <w:w w:val="120"/>
                        <w:sz w:val="20"/>
                      </w:rPr>
                      <w:t>{</w:t>
                    </w:r>
                  </w:p>
                  <w:p>
                    <w:pPr>
                      <w:spacing w:before="7" w:line="247" w:lineRule="auto"/>
                      <w:ind w:left="816" w:right="3658" w:firstLine="0"/>
                      <w:jc w:val="left"/>
                      <w:rPr>
                        <w:rFonts w:ascii="Trebuchet MS"/>
                        <w:sz w:val="20"/>
                      </w:rPr>
                    </w:pPr>
                    <w:r>
                      <w:rPr>
                        <w:rFonts w:ascii="Trebuchet MS"/>
                        <w:color w:val="7F0000"/>
                        <w:w w:val="120"/>
                        <w:sz w:val="20"/>
                      </w:rPr>
                      <w:t xml:space="preserve">int </w:t>
                    </w:r>
                    <w:r>
                      <w:rPr>
                        <w:rFonts w:ascii="Trebuchet MS"/>
                        <w:sz w:val="20"/>
                      </w:rPr>
                      <w:t>w</w:t>
                    </w:r>
                    <w:r>
                      <w:rPr>
                        <w:rFonts w:ascii="Trebuchet MS"/>
                        <w:spacing w:val="1"/>
                        <w:sz w:val="20"/>
                      </w:rPr>
                      <w:t xml:space="preserve"> </w:t>
                    </w:r>
                    <w:r>
                      <w:rPr>
                        <w:rFonts w:ascii="Trebuchet MS"/>
                        <w:sz w:val="20"/>
                      </w:rPr>
                      <w:t>=</w:t>
                    </w:r>
                    <w:r>
                      <w:rPr>
                        <w:rFonts w:ascii="Trebuchet MS"/>
                        <w:spacing w:val="1"/>
                        <w:sz w:val="20"/>
                      </w:rPr>
                      <w:t xml:space="preserve"> </w:t>
                    </w:r>
                    <w:r>
                      <w:rPr>
                        <w:rFonts w:ascii="Trebuchet MS"/>
                        <w:w w:val="120"/>
                        <w:sz w:val="20"/>
                      </w:rPr>
                      <w:t xml:space="preserve">weights[i-1], </w:t>
                    </w:r>
                    <w:r>
                      <w:rPr>
                        <w:rFonts w:ascii="Trebuchet MS"/>
                        <w:sz w:val="20"/>
                      </w:rPr>
                      <w:t>v</w:t>
                    </w:r>
                    <w:r>
                      <w:rPr>
                        <w:rFonts w:ascii="Trebuchet MS"/>
                        <w:spacing w:val="1"/>
                        <w:sz w:val="20"/>
                      </w:rPr>
                      <w:t xml:space="preserve"> </w:t>
                    </w:r>
                    <w:r>
                      <w:rPr>
                        <w:rFonts w:ascii="Trebuchet MS"/>
                        <w:sz w:val="20"/>
                      </w:rPr>
                      <w:t>=</w:t>
                    </w:r>
                    <w:r>
                      <w:rPr>
                        <w:rFonts w:ascii="Trebuchet MS"/>
                        <w:spacing w:val="1"/>
                        <w:sz w:val="20"/>
                      </w:rPr>
                      <w:t xml:space="preserve"> </w:t>
                    </w:r>
                    <w:r>
                      <w:rPr>
                        <w:rFonts w:ascii="Trebuchet MS"/>
                        <w:w w:val="120"/>
                        <w:sz w:val="20"/>
                      </w:rPr>
                      <w:t>values[i-1];</w:t>
                    </w:r>
                    <w:r>
                      <w:rPr>
                        <w:rFonts w:ascii="Trebuchet MS"/>
                        <w:spacing w:val="-70"/>
                        <w:w w:val="120"/>
                        <w:sz w:val="20"/>
                      </w:rPr>
                      <w:t xml:space="preserve"> </w:t>
                    </w:r>
                    <w:r>
                      <w:rPr>
                        <w:rFonts w:ascii="Trebuchet MS"/>
                        <w:color w:val="7F0000"/>
                        <w:w w:val="120"/>
                        <w:sz w:val="20"/>
                      </w:rPr>
                      <w:t>for</w:t>
                    </w:r>
                    <w:r>
                      <w:rPr>
                        <w:rFonts w:ascii="Trebuchet MS"/>
                        <w:color w:val="7F0000"/>
                        <w:spacing w:val="38"/>
                        <w:w w:val="120"/>
                        <w:sz w:val="20"/>
                      </w:rPr>
                      <w:t xml:space="preserve"> </w:t>
                    </w:r>
                    <w:r>
                      <w:rPr>
                        <w:rFonts w:ascii="Trebuchet MS"/>
                        <w:w w:val="120"/>
                        <w:sz w:val="20"/>
                      </w:rPr>
                      <w:t>(</w:t>
                    </w:r>
                    <w:r>
                      <w:rPr>
                        <w:rFonts w:ascii="Trebuchet MS"/>
                        <w:color w:val="7F0000"/>
                        <w:w w:val="120"/>
                        <w:sz w:val="20"/>
                      </w:rPr>
                      <w:t>int</w:t>
                    </w:r>
                    <w:r>
                      <w:rPr>
                        <w:rFonts w:ascii="Trebuchet MS"/>
                        <w:color w:val="7F0000"/>
                        <w:spacing w:val="38"/>
                        <w:w w:val="120"/>
                        <w:sz w:val="20"/>
                      </w:rPr>
                      <w:t xml:space="preserve"> </w:t>
                    </w:r>
                    <w:r>
                      <w:rPr>
                        <w:rFonts w:ascii="Trebuchet MS"/>
                        <w:w w:val="120"/>
                        <w:sz w:val="20"/>
                      </w:rPr>
                      <w:t>j</w:t>
                    </w:r>
                    <w:r>
                      <w:rPr>
                        <w:rFonts w:ascii="Trebuchet MS"/>
                        <w:spacing w:val="38"/>
                        <w:w w:val="120"/>
                        <w:sz w:val="20"/>
                      </w:rPr>
                      <w:t xml:space="preserve"> </w:t>
                    </w:r>
                    <w:r>
                      <w:rPr>
                        <w:rFonts w:ascii="Trebuchet MS"/>
                        <w:sz w:val="20"/>
                      </w:rPr>
                      <w:t>=</w:t>
                    </w:r>
                    <w:r>
                      <w:rPr>
                        <w:rFonts w:ascii="Trebuchet MS"/>
                        <w:spacing w:val="50"/>
                        <w:sz w:val="20"/>
                      </w:rPr>
                      <w:t xml:space="preserve"> </w:t>
                    </w:r>
                    <w:r>
                      <w:rPr>
                        <w:rFonts w:ascii="Trebuchet MS"/>
                        <w:sz w:val="20"/>
                      </w:rPr>
                      <w:t>W;</w:t>
                    </w:r>
                    <w:r>
                      <w:rPr>
                        <w:rFonts w:ascii="Trebuchet MS"/>
                        <w:spacing w:val="50"/>
                        <w:sz w:val="20"/>
                      </w:rPr>
                      <w:t xml:space="preserve"> </w:t>
                    </w:r>
                    <w:r>
                      <w:rPr>
                        <w:rFonts w:ascii="Trebuchet MS"/>
                        <w:w w:val="120"/>
                        <w:sz w:val="20"/>
                      </w:rPr>
                      <w:t>j</w:t>
                    </w:r>
                    <w:r>
                      <w:rPr>
                        <w:rFonts w:ascii="Trebuchet MS"/>
                        <w:spacing w:val="39"/>
                        <w:w w:val="120"/>
                        <w:sz w:val="20"/>
                      </w:rPr>
                      <w:t xml:space="preserve"> </w:t>
                    </w:r>
                    <w:r>
                      <w:rPr>
                        <w:rFonts w:ascii="Trebuchet MS"/>
                        <w:sz w:val="20"/>
                      </w:rPr>
                      <w:t>&gt;=</w:t>
                    </w:r>
                    <w:r>
                      <w:rPr>
                        <w:rFonts w:ascii="Trebuchet MS"/>
                        <w:spacing w:val="50"/>
                        <w:sz w:val="20"/>
                      </w:rPr>
                      <w:t xml:space="preserve"> </w:t>
                    </w:r>
                    <w:r>
                      <w:rPr>
                        <w:rFonts w:ascii="Trebuchet MS"/>
                        <w:sz w:val="20"/>
                      </w:rPr>
                      <w:t>w;</w:t>
                    </w:r>
                    <w:r>
                      <w:rPr>
                        <w:rFonts w:ascii="Trebuchet MS"/>
                        <w:spacing w:val="50"/>
                        <w:sz w:val="20"/>
                      </w:rPr>
                      <w:t xml:space="preserve"> </w:t>
                    </w:r>
                    <w:r>
                      <w:rPr>
                        <w:rFonts w:ascii="Trebuchet MS"/>
                        <w:w w:val="120"/>
                        <w:sz w:val="20"/>
                      </w:rPr>
                      <w:t>--j)</w:t>
                    </w:r>
                    <w:r>
                      <w:rPr>
                        <w:rFonts w:ascii="Trebuchet MS"/>
                        <w:spacing w:val="38"/>
                        <w:w w:val="120"/>
                        <w:sz w:val="20"/>
                      </w:rPr>
                      <w:t xml:space="preserve"> </w:t>
                    </w:r>
                    <w:r>
                      <w:rPr>
                        <w:rFonts w:ascii="Trebuchet MS"/>
                        <w:w w:val="120"/>
                        <w:sz w:val="20"/>
                      </w:rPr>
                      <w:t>{</w:t>
                    </w:r>
                  </w:p>
                  <w:p>
                    <w:pPr>
                      <w:spacing w:before="0"/>
                      <w:ind w:left="1193" w:right="0" w:firstLine="0"/>
                      <w:jc w:val="left"/>
                      <w:rPr>
                        <w:rFonts w:ascii="Trebuchet MS"/>
                        <w:sz w:val="20"/>
                      </w:rPr>
                    </w:pPr>
                    <w:r>
                      <w:rPr>
                        <w:rFonts w:ascii="Trebuchet MS"/>
                        <w:w w:val="115"/>
                        <w:sz w:val="20"/>
                      </w:rPr>
                      <w:t>dp[j]</w:t>
                    </w:r>
                    <w:r>
                      <w:rPr>
                        <w:rFonts w:ascii="Trebuchet MS"/>
                        <w:spacing w:val="20"/>
                        <w:w w:val="115"/>
                        <w:sz w:val="20"/>
                      </w:rPr>
                      <w:t xml:space="preserve"> </w:t>
                    </w:r>
                    <w:r>
                      <w:rPr>
                        <w:rFonts w:ascii="Trebuchet MS"/>
                        <w:w w:val="115"/>
                        <w:sz w:val="20"/>
                      </w:rPr>
                      <w:t>=</w:t>
                    </w:r>
                    <w:r>
                      <w:rPr>
                        <w:rFonts w:ascii="Trebuchet MS"/>
                        <w:spacing w:val="20"/>
                        <w:w w:val="115"/>
                        <w:sz w:val="20"/>
                      </w:rPr>
                      <w:t xml:space="preserve"> </w:t>
                    </w:r>
                    <w:r>
                      <w:rPr>
                        <w:rFonts w:ascii="Trebuchet MS"/>
                        <w:w w:val="115"/>
                        <w:sz w:val="20"/>
                      </w:rPr>
                      <w:t>max(dp[j],</w:t>
                    </w:r>
                    <w:r>
                      <w:rPr>
                        <w:rFonts w:ascii="Trebuchet MS"/>
                        <w:spacing w:val="21"/>
                        <w:w w:val="115"/>
                        <w:sz w:val="20"/>
                      </w:rPr>
                      <w:t xml:space="preserve"> </w:t>
                    </w:r>
                    <w:r>
                      <w:rPr>
                        <w:rFonts w:ascii="Trebuchet MS"/>
                        <w:w w:val="115"/>
                        <w:sz w:val="20"/>
                      </w:rPr>
                      <w:t>dp[j-w]</w:t>
                    </w:r>
                    <w:r>
                      <w:rPr>
                        <w:rFonts w:ascii="Trebuchet MS"/>
                        <w:spacing w:val="20"/>
                        <w:w w:val="115"/>
                        <w:sz w:val="20"/>
                      </w:rPr>
                      <w:t xml:space="preserve"> </w:t>
                    </w:r>
                    <w:r>
                      <w:rPr>
                        <w:rFonts w:ascii="Trebuchet MS"/>
                        <w:w w:val="115"/>
                        <w:sz w:val="20"/>
                      </w:rPr>
                      <w:t>+</w:t>
                    </w:r>
                    <w:r>
                      <w:rPr>
                        <w:rFonts w:ascii="Trebuchet MS"/>
                        <w:spacing w:val="20"/>
                        <w:w w:val="115"/>
                        <w:sz w:val="20"/>
                      </w:rPr>
                      <w:t xml:space="preserve"> </w:t>
                    </w:r>
                    <w:r>
                      <w:rPr>
                        <w:rFonts w:ascii="Trebuchet MS"/>
                        <w:w w:val="115"/>
                        <w:sz w:val="20"/>
                      </w:rPr>
                      <w:t>v);</w:t>
                    </w:r>
                  </w:p>
                  <w:p>
                    <w:pPr>
                      <w:spacing w:before="6"/>
                      <w:ind w:left="816" w:right="0" w:firstLine="0"/>
                      <w:jc w:val="left"/>
                      <w:rPr>
                        <w:rFonts w:ascii="Trebuchet MS"/>
                        <w:sz w:val="20"/>
                      </w:rPr>
                    </w:pPr>
                    <w:r>
                      <w:rPr>
                        <w:rFonts w:ascii="Trebuchet MS"/>
                        <w:w w:val="142"/>
                        <w:sz w:val="20"/>
                      </w:rPr>
                      <w:t>}</w:t>
                    </w:r>
                  </w:p>
                  <w:p>
                    <w:pPr>
                      <w:spacing w:before="7"/>
                      <w:ind w:left="440" w:right="0" w:firstLine="0"/>
                      <w:jc w:val="left"/>
                      <w:rPr>
                        <w:rFonts w:ascii="Trebuchet MS"/>
                        <w:sz w:val="20"/>
                      </w:rPr>
                    </w:pPr>
                    <w:r>
                      <w:rPr>
                        <w:rFonts w:ascii="Trebuchet MS"/>
                        <w:w w:val="142"/>
                        <w:sz w:val="20"/>
                      </w:rPr>
                      <w:t>}</w:t>
                    </w:r>
                  </w:p>
                  <w:p>
                    <w:pPr>
                      <w:spacing w:before="7"/>
                      <w:ind w:left="440" w:right="0" w:firstLine="0"/>
                      <w:jc w:val="left"/>
                      <w:rPr>
                        <w:rFonts w:ascii="Trebuchet MS"/>
                        <w:sz w:val="20"/>
                      </w:rPr>
                    </w:pPr>
                    <w:r>
                      <w:rPr>
                        <w:rFonts w:ascii="Trebuchet MS"/>
                        <w:color w:val="7F0000"/>
                        <w:w w:val="110"/>
                        <w:sz w:val="20"/>
                      </w:rPr>
                      <w:t>return</w:t>
                    </w:r>
                    <w:r>
                      <w:rPr>
                        <w:rFonts w:ascii="Trebuchet MS"/>
                        <w:color w:val="7F0000"/>
                        <w:spacing w:val="13"/>
                        <w:w w:val="110"/>
                        <w:sz w:val="20"/>
                      </w:rPr>
                      <w:t xml:space="preserve"> </w:t>
                    </w:r>
                    <w:r>
                      <w:rPr>
                        <w:rFonts w:ascii="Trebuchet MS"/>
                        <w:w w:val="110"/>
                        <w:sz w:val="20"/>
                      </w:rPr>
                      <w:t>dp[W];</w:t>
                    </w:r>
                  </w:p>
                </w:txbxContent>
              </v:textbox>
            </v:shape>
            <w10:wrap type="topAndBottom"/>
          </v:group>
        </w:pict>
      </w:r>
    </w:p>
    <w:p>
      <w:pPr>
        <w:spacing w:after="0"/>
        <w:rPr>
          <w:sz w:val="23"/>
        </w:rPr>
        <w:sectPr>
          <w:pgSz w:w="11910" w:h="16840"/>
          <w:pgMar w:top="1200" w:right="1500" w:bottom="700" w:left="340" w:header="923" w:footer="510" w:gutter="0"/>
        </w:sectPr>
      </w:pPr>
    </w:p>
    <w:p>
      <w:pPr>
        <w:pStyle w:val="5"/>
      </w:pPr>
    </w:p>
    <w:p>
      <w:pPr>
        <w:pStyle w:val="5"/>
        <w:ind w:left="1380"/>
      </w:pPr>
      <w:r>
        <w:pict>
          <v:group id="_x0000_s1295" o:spid="_x0000_s1295" o:spt="203" style="height:15.15pt;width:423.1pt;" coordsize="8462,303">
            <o:lock v:ext="edit"/>
            <v:shape id="_x0000_s1296" o:spid="_x0000_s1296" style="position:absolute;left:0;top:0;height:303;width:8462;" filled="f" stroked="t" coordsize="8462,303" path="m2,239l2,0m2,303l2,239m0,301l64,301m8459,239l8459,0m64,301l8398,301m8398,301l8461,301m8459,303l8459,239e">
              <v:path arrowok="t"/>
              <v:fill on="f" focussize="0,0"/>
              <v:stroke weight="0.199212598425197pt" color="#3B70B7"/>
              <v:imagedata o:title=""/>
              <o:lock v:ext="edit"/>
            </v:shape>
            <v:shape id="_x0000_s1297" o:spid="_x0000_s1297" o:spt="202" type="#_x0000_t202" style="position:absolute;left:63;top:0;height:239;width:125;" filled="f" stroked="f" coordsize="21600,21600">
              <v:path/>
              <v:fill on="f" focussize="0,0"/>
              <v:stroke on="f" joinstyle="miter"/>
              <v:imagedata o:title=""/>
              <o:lock v:ext="edit"/>
              <v:textbox inset="0mm,0mm,0mm,0mm">
                <w:txbxContent>
                  <w:p>
                    <w:pPr>
                      <w:spacing w:before="0" w:line="211" w:lineRule="exact"/>
                      <w:ind w:left="0" w:right="0" w:firstLine="0"/>
                      <w:jc w:val="left"/>
                      <w:rPr>
                        <w:rFonts w:ascii="Trebuchet MS"/>
                        <w:sz w:val="20"/>
                      </w:rPr>
                    </w:pPr>
                    <w:r>
                      <w:rPr>
                        <w:rFonts w:ascii="Trebuchet MS"/>
                        <w:w w:val="142"/>
                        <w:sz w:val="20"/>
                      </w:rPr>
                      <w:t>}</w:t>
                    </w:r>
                  </w:p>
                </w:txbxContent>
              </v:textbox>
            </v:shape>
            <w10:wrap type="none"/>
            <w10:anchorlock/>
          </v:group>
        </w:pict>
      </w:r>
    </w:p>
    <w:p>
      <w:pPr>
        <w:pStyle w:val="5"/>
      </w:pPr>
    </w:p>
    <w:p>
      <w:pPr>
        <w:pStyle w:val="5"/>
        <w:spacing w:before="7"/>
        <w:rPr>
          <w:sz w:val="18"/>
        </w:rPr>
      </w:pPr>
      <w:r>
        <w:drawing>
          <wp:anchor distT="0" distB="0" distL="0" distR="0" simplePos="0" relativeHeight="1024" behindDoc="0" locked="0" layoutInCell="1" allowOverlap="1">
            <wp:simplePos x="0" y="0"/>
            <wp:positionH relativeFrom="page">
              <wp:posOffset>1955165</wp:posOffset>
            </wp:positionH>
            <wp:positionV relativeFrom="paragraph">
              <wp:posOffset>175895</wp:posOffset>
            </wp:positionV>
            <wp:extent cx="3635375" cy="2844800"/>
            <wp:effectExtent l="0" t="0" r="0" b="0"/>
            <wp:wrapTopAndBottom/>
            <wp:docPr id="89"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image9.png"/>
                    <pic:cNvPicPr>
                      <a:picLocks noChangeAspect="1"/>
                    </pic:cNvPicPr>
                  </pic:nvPicPr>
                  <pic:blipFill>
                    <a:blip r:embed="rId189" cstate="print"/>
                    <a:stretch>
                      <a:fillRect/>
                    </a:stretch>
                  </pic:blipFill>
                  <pic:spPr>
                    <a:xfrm>
                      <a:off x="0" y="0"/>
                      <a:ext cx="3635120" cy="2845117"/>
                    </a:xfrm>
                    <a:prstGeom prst="rect">
                      <a:avLst/>
                    </a:prstGeom>
                  </pic:spPr>
                </pic:pic>
              </a:graphicData>
            </a:graphic>
          </wp:anchor>
        </w:drawing>
      </w:r>
    </w:p>
    <w:p>
      <w:pPr>
        <w:spacing w:before="135"/>
        <w:ind w:left="3996" w:right="0" w:firstLine="0"/>
        <w:jc w:val="left"/>
        <w:rPr>
          <w:sz w:val="18"/>
        </w:rPr>
      </w:pPr>
      <w:r>
        <w:rPr>
          <w:rFonts w:hint="eastAsia" w:ascii="Microsoft YaHei UI" w:eastAsia="Microsoft YaHei UI"/>
          <w:b/>
          <w:color w:val="3B70B7"/>
          <w:spacing w:val="9"/>
          <w:w w:val="95"/>
          <w:sz w:val="18"/>
        </w:rPr>
        <w:t xml:space="preserve">图 </w:t>
      </w:r>
      <w:r>
        <w:rPr>
          <w:rFonts w:ascii="Times New Roman" w:eastAsia="Times New Roman"/>
          <w:b/>
          <w:color w:val="3B70B7"/>
          <w:w w:val="95"/>
          <w:sz w:val="18"/>
        </w:rPr>
        <w:t>7.3:</w:t>
      </w:r>
      <w:r>
        <w:rPr>
          <w:rFonts w:ascii="Times New Roman" w:eastAsia="Times New Roman"/>
          <w:b/>
          <w:color w:val="3B70B7"/>
          <w:spacing w:val="54"/>
          <w:sz w:val="18"/>
        </w:rPr>
        <w:t xml:space="preserve"> </w:t>
      </w:r>
      <w:r>
        <w:rPr>
          <w:spacing w:val="-3"/>
          <w:w w:val="95"/>
          <w:sz w:val="18"/>
        </w:rPr>
        <w:t xml:space="preserve">完全背包问题 </w:t>
      </w:r>
      <w:r>
        <w:rPr>
          <w:rFonts w:ascii="Times New Roman" w:eastAsia="Times New Roman"/>
          <w:spacing w:val="13"/>
          <w:w w:val="95"/>
          <w:sz w:val="18"/>
        </w:rPr>
        <w:t xml:space="preserve">- </w:t>
      </w:r>
      <w:r>
        <w:rPr>
          <w:w w:val="95"/>
          <w:sz w:val="18"/>
        </w:rPr>
        <w:t>状态转移矩阵样例</w:t>
      </w:r>
    </w:p>
    <w:p>
      <w:pPr>
        <w:pStyle w:val="5"/>
        <w:spacing w:before="3"/>
        <w:rPr>
          <w:sz w:val="21"/>
        </w:rPr>
      </w:pPr>
    </w:p>
    <w:p>
      <w:pPr>
        <w:pStyle w:val="5"/>
        <w:spacing w:line="302" w:lineRule="auto"/>
        <w:ind w:left="1445" w:right="146" w:firstLine="398"/>
      </w:pPr>
      <w:r>
        <w:rPr>
          <w:w w:val="95"/>
        </w:rPr>
        <w:t>在完全背包问题中，一个物品可以拿多次。如图上半部分所示，假设我们遍历到物品</w:t>
      </w:r>
      <w:r>
        <w:rPr>
          <w:spacing w:val="90"/>
        </w:rPr>
        <w:t xml:space="preserve"> </w:t>
      </w:r>
      <w:r>
        <w:rPr>
          <w:rFonts w:ascii="Times New Roman" w:eastAsia="Times New Roman"/>
          <w:w w:val="95"/>
        </w:rPr>
        <w:t>i</w:t>
      </w:r>
      <w:r>
        <w:rPr>
          <w:rFonts w:ascii="Times New Roman" w:eastAsia="Times New Roman"/>
          <w:spacing w:val="46"/>
        </w:rPr>
        <w:t xml:space="preserve"> </w:t>
      </w:r>
      <w:r>
        <w:rPr>
          <w:rFonts w:ascii="Times New Roman" w:eastAsia="Times New Roman"/>
          <w:w w:val="95"/>
        </w:rPr>
        <w:t>=</w:t>
      </w:r>
      <w:r>
        <w:rPr>
          <w:rFonts w:ascii="Times New Roman" w:eastAsia="Times New Roman"/>
          <w:spacing w:val="93"/>
        </w:rPr>
        <w:t xml:space="preserve"> </w:t>
      </w:r>
      <w:r>
        <w:rPr>
          <w:rFonts w:ascii="Times New Roman" w:eastAsia="Times New Roman"/>
          <w:w w:val="95"/>
        </w:rPr>
        <w:t>2</w:t>
      </w:r>
      <w:r>
        <w:rPr>
          <w:w w:val="95"/>
        </w:rPr>
        <w:t>，</w:t>
      </w:r>
      <w:r>
        <w:rPr>
          <w:spacing w:val="-92"/>
          <w:w w:val="95"/>
        </w:rPr>
        <w:t xml:space="preserve"> </w:t>
      </w:r>
      <w:r>
        <w:rPr>
          <w:spacing w:val="9"/>
          <w:w w:val="95"/>
        </w:rPr>
        <w:t>且其体积为</w:t>
      </w:r>
      <w:r>
        <w:rPr>
          <w:rFonts w:ascii="Times New Roman" w:eastAsia="Times New Roman"/>
          <w:w w:val="95"/>
        </w:rPr>
        <w:t>w</w:t>
      </w:r>
      <w:r>
        <w:rPr>
          <w:rFonts w:ascii="Times New Roman" w:eastAsia="Times New Roman"/>
          <w:spacing w:val="25"/>
          <w:w w:val="95"/>
        </w:rPr>
        <w:t xml:space="preserve"> = </w:t>
      </w:r>
      <w:r>
        <w:rPr>
          <w:rFonts w:ascii="Times New Roman" w:eastAsia="Times New Roman"/>
          <w:w w:val="95"/>
        </w:rPr>
        <w:t>2</w:t>
      </w:r>
      <w:r>
        <w:rPr>
          <w:spacing w:val="12"/>
          <w:w w:val="95"/>
        </w:rPr>
        <w:t>，价值为</w:t>
      </w:r>
      <w:r>
        <w:rPr>
          <w:rFonts w:ascii="Times New Roman" w:eastAsia="Times New Roman"/>
          <w:w w:val="95"/>
        </w:rPr>
        <w:t>v</w:t>
      </w:r>
      <w:r>
        <w:rPr>
          <w:rFonts w:ascii="Times New Roman" w:eastAsia="Times New Roman"/>
          <w:spacing w:val="25"/>
          <w:w w:val="95"/>
        </w:rPr>
        <w:t xml:space="preserve"> = </w:t>
      </w:r>
      <w:r>
        <w:rPr>
          <w:rFonts w:ascii="Times New Roman" w:eastAsia="Times New Roman"/>
          <w:w w:val="95"/>
        </w:rPr>
        <w:t>3</w:t>
      </w:r>
      <w:r>
        <w:rPr>
          <w:spacing w:val="6"/>
          <w:w w:val="95"/>
        </w:rPr>
        <w:t>；对于背包容量</w:t>
      </w:r>
      <w:r>
        <w:rPr>
          <w:rFonts w:ascii="Times New Roman" w:eastAsia="Times New Roman"/>
          <w:w w:val="95"/>
        </w:rPr>
        <w:t>j</w:t>
      </w:r>
      <w:r>
        <w:rPr>
          <w:rFonts w:ascii="Times New Roman" w:eastAsia="Times New Roman"/>
          <w:spacing w:val="25"/>
          <w:w w:val="95"/>
        </w:rPr>
        <w:t xml:space="preserve"> = </w:t>
      </w:r>
      <w:r>
        <w:rPr>
          <w:rFonts w:ascii="Times New Roman" w:eastAsia="Times New Roman"/>
          <w:w w:val="95"/>
        </w:rPr>
        <w:t>5</w:t>
      </w:r>
      <w:r>
        <w:rPr>
          <w:spacing w:val="-2"/>
          <w:w w:val="95"/>
        </w:rPr>
        <w:t xml:space="preserve">，最多只能装下 </w:t>
      </w:r>
      <w:r>
        <w:rPr>
          <w:rFonts w:ascii="Times New Roman" w:eastAsia="Times New Roman"/>
          <w:w w:val="95"/>
        </w:rPr>
        <w:t>2</w:t>
      </w:r>
      <w:r>
        <w:rPr>
          <w:rFonts w:ascii="Times New Roman" w:eastAsia="Times New Roman"/>
          <w:spacing w:val="39"/>
          <w:w w:val="95"/>
        </w:rPr>
        <w:t xml:space="preserve"> </w:t>
      </w:r>
      <w:r>
        <w:rPr>
          <w:w w:val="95"/>
        </w:rPr>
        <w:t>个该物品。那么我们的状</w:t>
      </w:r>
      <w:r>
        <w:rPr>
          <w:spacing w:val="1"/>
          <w:w w:val="95"/>
        </w:rPr>
        <w:t xml:space="preserve"> </w:t>
      </w:r>
      <w:r>
        <w:rPr>
          <w:spacing w:val="5"/>
        </w:rPr>
        <w:t>态转移方程就变成了</w:t>
      </w:r>
      <w:r>
        <w:rPr>
          <w:rFonts w:ascii="Times New Roman" w:eastAsia="Times New Roman"/>
        </w:rPr>
        <w:t>dp[2][5]</w:t>
      </w:r>
      <w:r>
        <w:rPr>
          <w:rFonts w:ascii="Times New Roman" w:eastAsia="Times New Roman"/>
          <w:spacing w:val="-7"/>
        </w:rPr>
        <w:t xml:space="preserve"> = </w:t>
      </w:r>
      <w:r>
        <w:rPr>
          <w:rFonts w:ascii="Times New Roman" w:eastAsia="Times New Roman"/>
        </w:rPr>
        <w:t>max(dp[1][5],</w:t>
      </w:r>
      <w:r>
        <w:rPr>
          <w:rFonts w:ascii="Times New Roman" w:eastAsia="Times New Roman"/>
          <w:spacing w:val="-10"/>
        </w:rPr>
        <w:t xml:space="preserve"> </w:t>
      </w:r>
      <w:r>
        <w:rPr>
          <w:rFonts w:ascii="Times New Roman" w:eastAsia="Times New Roman"/>
        </w:rPr>
        <w:t>dp[1][3]</w:t>
      </w:r>
      <w:r>
        <w:rPr>
          <w:rFonts w:ascii="Times New Roman" w:eastAsia="Times New Roman"/>
          <w:spacing w:val="-7"/>
        </w:rPr>
        <w:t xml:space="preserve"> + </w:t>
      </w:r>
      <w:r>
        <w:rPr>
          <w:rFonts w:ascii="Times New Roman" w:eastAsia="Times New Roman"/>
        </w:rPr>
        <w:t>3,</w:t>
      </w:r>
      <w:r>
        <w:rPr>
          <w:rFonts w:ascii="Times New Roman" w:eastAsia="Times New Roman"/>
          <w:spacing w:val="-10"/>
        </w:rPr>
        <w:t xml:space="preserve"> </w:t>
      </w:r>
      <w:r>
        <w:rPr>
          <w:rFonts w:ascii="Times New Roman" w:eastAsia="Times New Roman"/>
        </w:rPr>
        <w:t>dp[1][1]</w:t>
      </w:r>
      <w:r>
        <w:rPr>
          <w:rFonts w:ascii="Times New Roman" w:eastAsia="Times New Roman"/>
          <w:spacing w:val="-7"/>
        </w:rPr>
        <w:t xml:space="preserve"> + </w:t>
      </w:r>
      <w:r>
        <w:rPr>
          <w:rFonts w:ascii="Times New Roman" w:eastAsia="Times New Roman"/>
        </w:rPr>
        <w:t>6)</w:t>
      </w:r>
      <w:r>
        <w:t>。如果采用这种方法，假设</w:t>
      </w:r>
      <w:r>
        <w:rPr>
          <w:w w:val="95"/>
        </w:rPr>
        <w:t>背包容量无穷大而物体的体积无穷小，我们这里的比较次数也会趋近于无穷大，远超</w:t>
      </w:r>
      <w:r>
        <w:rPr>
          <w:spacing w:val="90"/>
        </w:rPr>
        <w:t xml:space="preserve"> </w:t>
      </w:r>
      <w:r>
        <w:rPr>
          <w:rFonts w:ascii="Times New Roman" w:eastAsia="Times New Roman"/>
          <w:i/>
          <w:w w:val="95"/>
        </w:rPr>
        <w:t>O</w:t>
      </w:r>
      <w:r>
        <w:rPr>
          <w:rFonts w:ascii="Cambria" w:eastAsia="Cambria"/>
          <w:w w:val="95"/>
        </w:rPr>
        <w:t>(</w:t>
      </w:r>
      <w:r>
        <w:rPr>
          <w:rFonts w:ascii="Times New Roman" w:eastAsia="Times New Roman"/>
          <w:i/>
          <w:w w:val="95"/>
        </w:rPr>
        <w:t>NW</w:t>
      </w:r>
      <w:r>
        <w:rPr>
          <w:rFonts w:ascii="Times New Roman" w:eastAsia="Times New Roman"/>
          <w:i/>
          <w:spacing w:val="45"/>
        </w:rPr>
        <w:t xml:space="preserve"> </w:t>
      </w:r>
      <w:r>
        <w:rPr>
          <w:rFonts w:ascii="Cambria" w:eastAsia="Cambria"/>
          <w:w w:val="95"/>
        </w:rPr>
        <w:t>)</w:t>
      </w:r>
      <w:r>
        <w:rPr>
          <w:rFonts w:ascii="Cambria" w:eastAsia="Cambria"/>
          <w:spacing w:val="60"/>
        </w:rPr>
        <w:t xml:space="preserve">  </w:t>
      </w:r>
      <w:r>
        <w:rPr>
          <w:w w:val="95"/>
        </w:rPr>
        <w:t>的</w:t>
      </w:r>
      <w:r>
        <w:rPr>
          <w:spacing w:val="1"/>
          <w:w w:val="95"/>
        </w:rPr>
        <w:t xml:space="preserve"> </w:t>
      </w:r>
      <w:r>
        <w:t>时间复杂度。</w:t>
      </w:r>
    </w:p>
    <w:p>
      <w:pPr>
        <w:pStyle w:val="5"/>
        <w:spacing w:line="302" w:lineRule="auto"/>
        <w:ind w:left="1445" w:right="283" w:firstLine="398"/>
        <w:jc w:val="both"/>
      </w:pPr>
      <w:r>
        <w:rPr>
          <w:spacing w:val="2"/>
          <w:w w:val="95"/>
        </w:rPr>
        <w:t xml:space="preserve">怎么解决这个问题呢？我们发现在 </w:t>
      </w:r>
      <w:r>
        <w:rPr>
          <w:rFonts w:ascii="Times New Roman" w:eastAsia="Times New Roman"/>
          <w:w w:val="95"/>
        </w:rPr>
        <w:t>dp[2][3]</w:t>
      </w:r>
      <w:r>
        <w:rPr>
          <w:rFonts w:ascii="Times New Roman" w:eastAsia="Times New Roman"/>
          <w:spacing w:val="39"/>
          <w:w w:val="95"/>
        </w:rPr>
        <w:t xml:space="preserve"> </w:t>
      </w:r>
      <w:r>
        <w:rPr>
          <w:spacing w:val="3"/>
          <w:w w:val="95"/>
        </w:rPr>
        <w:t xml:space="preserve">的时候我们其实已经考虑了 </w:t>
      </w:r>
      <w:r>
        <w:rPr>
          <w:rFonts w:ascii="Times New Roman" w:eastAsia="Times New Roman"/>
          <w:w w:val="95"/>
        </w:rPr>
        <w:t>dp[1][3]</w:t>
      </w:r>
      <w:r>
        <w:rPr>
          <w:rFonts w:ascii="Times New Roman" w:eastAsia="Times New Roman"/>
          <w:spacing w:val="39"/>
          <w:w w:val="95"/>
        </w:rPr>
        <w:t xml:space="preserve"> </w:t>
      </w:r>
      <w:r>
        <w:rPr>
          <w:spacing w:val="19"/>
          <w:w w:val="95"/>
        </w:rPr>
        <w:t xml:space="preserve">和 </w:t>
      </w:r>
      <w:r>
        <w:rPr>
          <w:rFonts w:ascii="Times New Roman" w:eastAsia="Times New Roman"/>
          <w:w w:val="95"/>
        </w:rPr>
        <w:t>dp[2][1]</w:t>
      </w:r>
      <w:r>
        <w:rPr>
          <w:rFonts w:ascii="Times New Roman" w:eastAsia="Times New Roman"/>
          <w:spacing w:val="1"/>
          <w:w w:val="95"/>
        </w:rPr>
        <w:t xml:space="preserve"> </w:t>
      </w:r>
      <w:r>
        <w:rPr>
          <w:spacing w:val="5"/>
          <w:w w:val="95"/>
        </w:rPr>
        <w:t xml:space="preserve">的情况，而在时 </w:t>
      </w:r>
      <w:r>
        <w:rPr>
          <w:rFonts w:ascii="Times New Roman" w:eastAsia="Times New Roman"/>
          <w:w w:val="95"/>
        </w:rPr>
        <w:t>dp[2][1]</w:t>
      </w:r>
      <w:r>
        <w:rPr>
          <w:rFonts w:ascii="Times New Roman" w:eastAsia="Times New Roman"/>
          <w:spacing w:val="40"/>
          <w:w w:val="95"/>
        </w:rPr>
        <w:t xml:space="preserve"> </w:t>
      </w:r>
      <w:r>
        <w:rPr>
          <w:spacing w:val="5"/>
          <w:w w:val="95"/>
        </w:rPr>
        <w:t xml:space="preserve">也已经考虑了 </w:t>
      </w:r>
      <w:r>
        <w:rPr>
          <w:rFonts w:ascii="Times New Roman" w:eastAsia="Times New Roman"/>
          <w:w w:val="95"/>
        </w:rPr>
        <w:t>dp[1][1]</w:t>
      </w:r>
      <w:r>
        <w:rPr>
          <w:rFonts w:ascii="Times New Roman" w:eastAsia="Times New Roman"/>
          <w:spacing w:val="39"/>
          <w:w w:val="95"/>
        </w:rPr>
        <w:t xml:space="preserve"> </w:t>
      </w:r>
      <w:r>
        <w:rPr>
          <w:w w:val="95"/>
        </w:rPr>
        <w:t xml:space="preserve">的情况。因此，如图下半部分所示，对于拿多个物品的情况，我们只需考虑 </w:t>
      </w:r>
      <w:r>
        <w:rPr>
          <w:rFonts w:ascii="Times New Roman" w:eastAsia="Times New Roman"/>
          <w:w w:val="95"/>
        </w:rPr>
        <w:t>dp[2][3]</w:t>
      </w:r>
      <w:r>
        <w:rPr>
          <w:rFonts w:ascii="Times New Roman" w:eastAsia="Times New Roman"/>
          <w:spacing w:val="4"/>
          <w:w w:val="95"/>
        </w:rPr>
        <w:t xml:space="preserve"> </w:t>
      </w:r>
      <w:r>
        <w:rPr>
          <w:w w:val="95"/>
        </w:rPr>
        <w:t xml:space="preserve">即可，即 </w:t>
      </w:r>
      <w:r>
        <w:rPr>
          <w:rFonts w:ascii="Times New Roman" w:eastAsia="Times New Roman"/>
          <w:w w:val="95"/>
        </w:rPr>
        <w:t>dp[2][5]</w:t>
      </w:r>
      <w:r>
        <w:rPr>
          <w:rFonts w:ascii="Times New Roman" w:eastAsia="Times New Roman"/>
          <w:spacing w:val="1"/>
          <w:w w:val="95"/>
        </w:rPr>
        <w:t xml:space="preserve"> = </w:t>
      </w:r>
      <w:r>
        <w:rPr>
          <w:rFonts w:ascii="Times New Roman" w:eastAsia="Times New Roman"/>
          <w:w w:val="95"/>
        </w:rPr>
        <w:t>max(dp[1][5],</w:t>
      </w:r>
      <w:r>
        <w:rPr>
          <w:rFonts w:ascii="Times New Roman" w:eastAsia="Times New Roman"/>
          <w:spacing w:val="49"/>
        </w:rPr>
        <w:t xml:space="preserve"> </w:t>
      </w:r>
      <w:r>
        <w:rPr>
          <w:rFonts w:ascii="Times New Roman" w:eastAsia="Times New Roman"/>
          <w:w w:val="95"/>
        </w:rPr>
        <w:t>dp[2][3]</w:t>
      </w:r>
      <w:r>
        <w:rPr>
          <w:rFonts w:ascii="Times New Roman" w:eastAsia="Times New Roman"/>
          <w:spacing w:val="48"/>
        </w:rPr>
        <w:t xml:space="preserve"> </w:t>
      </w:r>
      <w:r>
        <w:rPr>
          <w:rFonts w:ascii="Times New Roman" w:eastAsia="Times New Roman"/>
          <w:w w:val="95"/>
        </w:rPr>
        <w:t>+</w:t>
      </w:r>
      <w:r>
        <w:rPr>
          <w:rFonts w:ascii="Times New Roman" w:eastAsia="Times New Roman"/>
          <w:spacing w:val="47"/>
        </w:rPr>
        <w:t xml:space="preserve"> </w:t>
      </w:r>
      <w:r>
        <w:rPr>
          <w:rFonts w:ascii="Times New Roman" w:eastAsia="Times New Roman"/>
          <w:w w:val="95"/>
        </w:rPr>
        <w:t>3)</w:t>
      </w:r>
      <w:r>
        <w:rPr>
          <w:w w:val="95"/>
        </w:rPr>
        <w:t>。这样，我们就得到了完全背包问题的状态转移方程：</w:t>
      </w:r>
      <w:r>
        <w:rPr>
          <w:rFonts w:ascii="Times New Roman" w:eastAsia="Times New Roman"/>
          <w:w w:val="95"/>
        </w:rPr>
        <w:t>dp[i][j]</w:t>
      </w:r>
      <w:r>
        <w:rPr>
          <w:rFonts w:ascii="Times New Roman" w:eastAsia="Times New Roman"/>
          <w:spacing w:val="31"/>
          <w:w w:val="95"/>
        </w:rPr>
        <w:t xml:space="preserve"> = </w:t>
      </w:r>
      <w:r>
        <w:rPr>
          <w:rFonts w:ascii="Times New Roman" w:eastAsia="Times New Roman"/>
          <w:w w:val="95"/>
        </w:rPr>
        <w:t>max(dp[i-1][j],</w:t>
      </w:r>
      <w:r>
        <w:rPr>
          <w:rFonts w:ascii="Times New Roman" w:eastAsia="Times New Roman"/>
          <w:spacing w:val="2"/>
          <w:w w:val="95"/>
        </w:rPr>
        <w:t xml:space="preserve"> </w:t>
      </w:r>
      <w:r>
        <w:rPr>
          <w:rFonts w:ascii="Times New Roman" w:eastAsia="Times New Roman"/>
          <w:w w:val="95"/>
        </w:rPr>
        <w:t>dp[i][j-w]</w:t>
      </w:r>
      <w:r>
        <w:rPr>
          <w:rFonts w:ascii="Times New Roman" w:eastAsia="Times New Roman"/>
          <w:spacing w:val="16"/>
          <w:w w:val="95"/>
        </w:rPr>
        <w:t xml:space="preserve"> + </w:t>
      </w:r>
      <w:r>
        <w:rPr>
          <w:rFonts w:ascii="Times New Roman" w:eastAsia="Times New Roman"/>
          <w:w w:val="95"/>
        </w:rPr>
        <w:t>v)</w:t>
      </w:r>
      <w:r>
        <w:rPr>
          <w:spacing w:val="-1"/>
          <w:w w:val="95"/>
        </w:rPr>
        <w:t xml:space="preserve">，其与 </w:t>
      </w:r>
      <w:r>
        <w:rPr>
          <w:rFonts w:ascii="Times New Roman" w:eastAsia="Times New Roman"/>
          <w:w w:val="95"/>
        </w:rPr>
        <w:t xml:space="preserve">0-1  </w:t>
      </w:r>
      <w:r>
        <w:rPr>
          <w:w w:val="95"/>
        </w:rPr>
        <w:t>背包问</w:t>
      </w:r>
      <w:r>
        <w:rPr>
          <w:spacing w:val="-3"/>
          <w:w w:val="95"/>
        </w:rPr>
        <w:t xml:space="preserve">题的差别仅仅是把状态转移方程中的第二个 </w:t>
      </w:r>
      <w:r>
        <w:rPr>
          <w:rFonts w:ascii="Times New Roman" w:eastAsia="Times New Roman"/>
          <w:w w:val="95"/>
        </w:rPr>
        <w:t>i-1</w:t>
      </w:r>
      <w:r>
        <w:rPr>
          <w:rFonts w:ascii="Times New Roman" w:eastAsia="Times New Roman"/>
          <w:spacing w:val="4"/>
          <w:w w:val="95"/>
        </w:rPr>
        <w:t xml:space="preserve"> </w:t>
      </w:r>
      <w:r>
        <w:rPr>
          <w:spacing w:val="-11"/>
          <w:w w:val="95"/>
        </w:rPr>
        <w:t xml:space="preserve">变成了 </w:t>
      </w:r>
      <w:r>
        <w:rPr>
          <w:rFonts w:ascii="Times New Roman" w:eastAsia="Times New Roman"/>
          <w:w w:val="95"/>
        </w:rPr>
        <w:t>i</w:t>
      </w:r>
      <w:r>
        <w:rPr>
          <w:w w:val="95"/>
        </w:rPr>
        <w:t>。</w:t>
      </w:r>
    </w:p>
    <w:p>
      <w:pPr>
        <w:pStyle w:val="5"/>
        <w:spacing w:before="5"/>
        <w:rPr>
          <w:sz w:val="23"/>
        </w:rPr>
      </w:pPr>
      <w:r>
        <w:pict>
          <v:shape id="_x0000_s1298" o:spid="_x0000_s1298" o:spt="202" type="#_x0000_t202" style="position:absolute;left:0pt;margin-left:86.2pt;margin-top:17.05pt;height:173.55pt;width:422.9pt;mso-position-horizontal-relative:page;mso-wrap-distance-bottom:0pt;mso-wrap-distance-top:0pt;z-index:-15655936;mso-width-relative:page;mso-height-relative:page;" filled="f" stroked="t" coordsize="21600,21600">
            <v:path/>
            <v:fill on="f" focussize="0,0"/>
            <v:stroke weight="0.199212598425197pt" color="#3B70B7"/>
            <v:imagedata o:title=""/>
            <o:lock v:ext="edit"/>
            <v:textbox inset="0mm,0mm,0mm,0mm">
              <w:txbxContent>
                <w:p>
                  <w:pPr>
                    <w:pStyle w:val="5"/>
                    <w:spacing w:before="39" w:line="247" w:lineRule="auto"/>
                    <w:ind w:left="436" w:right="1170" w:hanging="377"/>
                    <w:rPr>
                      <w:rFonts w:ascii="Trebuchet MS"/>
                    </w:rPr>
                  </w:pPr>
                  <w:r>
                    <w:rPr>
                      <w:rFonts w:ascii="Trebuchet MS"/>
                      <w:color w:val="7F0000"/>
                      <w:w w:val="120"/>
                    </w:rPr>
                    <w:t>int</w:t>
                  </w:r>
                  <w:r>
                    <w:rPr>
                      <w:rFonts w:ascii="Trebuchet MS"/>
                      <w:color w:val="7F0000"/>
                      <w:spacing w:val="36"/>
                      <w:w w:val="120"/>
                    </w:rPr>
                    <w:t xml:space="preserve"> </w:t>
                  </w:r>
                  <w:r>
                    <w:rPr>
                      <w:rFonts w:ascii="Trebuchet MS"/>
                      <w:w w:val="110"/>
                    </w:rPr>
                    <w:t>knapsack(vector&lt;</w:t>
                  </w:r>
                  <w:r>
                    <w:rPr>
                      <w:rFonts w:ascii="Trebuchet MS"/>
                      <w:color w:val="7F0000"/>
                      <w:w w:val="110"/>
                    </w:rPr>
                    <w:t>int</w:t>
                  </w:r>
                  <w:r>
                    <w:rPr>
                      <w:rFonts w:ascii="Trebuchet MS"/>
                      <w:w w:val="110"/>
                    </w:rPr>
                    <w:t>&gt;</w:t>
                  </w:r>
                  <w:r>
                    <w:rPr>
                      <w:rFonts w:ascii="Trebuchet MS"/>
                      <w:spacing w:val="42"/>
                      <w:w w:val="110"/>
                    </w:rPr>
                    <w:t xml:space="preserve"> </w:t>
                  </w:r>
                  <w:r>
                    <w:rPr>
                      <w:rFonts w:ascii="Trebuchet MS"/>
                      <w:w w:val="110"/>
                    </w:rPr>
                    <w:t>weights,</w:t>
                  </w:r>
                  <w:r>
                    <w:rPr>
                      <w:rFonts w:ascii="Trebuchet MS"/>
                      <w:spacing w:val="43"/>
                      <w:w w:val="110"/>
                    </w:rPr>
                    <w:t xml:space="preserve"> </w:t>
                  </w:r>
                  <w:r>
                    <w:rPr>
                      <w:rFonts w:ascii="Trebuchet MS"/>
                      <w:w w:val="110"/>
                    </w:rPr>
                    <w:t>vector&lt;</w:t>
                  </w:r>
                  <w:r>
                    <w:rPr>
                      <w:rFonts w:ascii="Trebuchet MS"/>
                      <w:color w:val="7F0000"/>
                      <w:w w:val="110"/>
                    </w:rPr>
                    <w:t>int</w:t>
                  </w:r>
                  <w:r>
                    <w:rPr>
                      <w:rFonts w:ascii="Trebuchet MS"/>
                      <w:w w:val="110"/>
                    </w:rPr>
                    <w:t>&gt;</w:t>
                  </w:r>
                  <w:r>
                    <w:rPr>
                      <w:rFonts w:ascii="Trebuchet MS"/>
                      <w:spacing w:val="42"/>
                      <w:w w:val="110"/>
                    </w:rPr>
                    <w:t xml:space="preserve"> </w:t>
                  </w:r>
                  <w:r>
                    <w:rPr>
                      <w:rFonts w:ascii="Trebuchet MS"/>
                      <w:w w:val="110"/>
                    </w:rPr>
                    <w:t>values,</w:t>
                  </w:r>
                  <w:r>
                    <w:rPr>
                      <w:rFonts w:ascii="Trebuchet MS"/>
                      <w:spacing w:val="43"/>
                      <w:w w:val="110"/>
                    </w:rPr>
                    <w:t xml:space="preserve"> </w:t>
                  </w:r>
                  <w:r>
                    <w:rPr>
                      <w:rFonts w:ascii="Trebuchet MS"/>
                      <w:color w:val="7F0000"/>
                      <w:w w:val="120"/>
                    </w:rPr>
                    <w:t>int</w:t>
                  </w:r>
                  <w:r>
                    <w:rPr>
                      <w:rFonts w:ascii="Trebuchet MS"/>
                      <w:color w:val="7F0000"/>
                      <w:spacing w:val="36"/>
                      <w:w w:val="120"/>
                    </w:rPr>
                    <w:t xml:space="preserve"> </w:t>
                  </w:r>
                  <w:r>
                    <w:rPr>
                      <w:rFonts w:ascii="Trebuchet MS"/>
                      <w:w w:val="110"/>
                    </w:rPr>
                    <w:t>N,</w:t>
                  </w:r>
                  <w:r>
                    <w:rPr>
                      <w:rFonts w:ascii="Trebuchet MS"/>
                      <w:spacing w:val="43"/>
                      <w:w w:val="110"/>
                    </w:rPr>
                    <w:t xml:space="preserve"> </w:t>
                  </w:r>
                  <w:r>
                    <w:rPr>
                      <w:rFonts w:ascii="Trebuchet MS"/>
                      <w:color w:val="7F0000"/>
                      <w:w w:val="120"/>
                    </w:rPr>
                    <w:t>int</w:t>
                  </w:r>
                  <w:r>
                    <w:rPr>
                      <w:rFonts w:ascii="Trebuchet MS"/>
                      <w:color w:val="7F0000"/>
                      <w:spacing w:val="36"/>
                      <w:w w:val="120"/>
                    </w:rPr>
                    <w:t xml:space="preserve"> </w:t>
                  </w:r>
                  <w:r>
                    <w:rPr>
                      <w:rFonts w:ascii="Trebuchet MS"/>
                      <w:w w:val="110"/>
                    </w:rPr>
                    <w:t>W)</w:t>
                  </w:r>
                  <w:r>
                    <w:rPr>
                      <w:rFonts w:ascii="Trebuchet MS"/>
                      <w:spacing w:val="43"/>
                      <w:w w:val="110"/>
                    </w:rPr>
                    <w:t xml:space="preserve"> </w:t>
                  </w:r>
                  <w:r>
                    <w:rPr>
                      <w:rFonts w:ascii="Trebuchet MS"/>
                      <w:w w:val="120"/>
                    </w:rPr>
                    <w:t>{</w:t>
                  </w:r>
                  <w:r>
                    <w:rPr>
                      <w:rFonts w:ascii="Trebuchet MS"/>
                      <w:spacing w:val="-69"/>
                      <w:w w:val="120"/>
                    </w:rPr>
                    <w:t xml:space="preserve"> </w:t>
                  </w:r>
                  <w:r>
                    <w:rPr>
                      <w:rFonts w:ascii="Trebuchet MS"/>
                      <w:w w:val="110"/>
                    </w:rPr>
                    <w:t>vector&lt;vector&lt;</w:t>
                  </w:r>
                  <w:r>
                    <w:rPr>
                      <w:rFonts w:ascii="Trebuchet MS"/>
                      <w:color w:val="7F0000"/>
                      <w:w w:val="110"/>
                    </w:rPr>
                    <w:t>int</w:t>
                  </w:r>
                  <w:r>
                    <w:rPr>
                      <w:rFonts w:ascii="Trebuchet MS"/>
                      <w:w w:val="110"/>
                    </w:rPr>
                    <w:t>&gt;&gt;</w:t>
                  </w:r>
                  <w:r>
                    <w:rPr>
                      <w:rFonts w:ascii="Trebuchet MS"/>
                      <w:spacing w:val="35"/>
                      <w:w w:val="110"/>
                    </w:rPr>
                    <w:t xml:space="preserve"> </w:t>
                  </w:r>
                  <w:r>
                    <w:rPr>
                      <w:rFonts w:ascii="Trebuchet MS"/>
                      <w:w w:val="110"/>
                    </w:rPr>
                    <w:t>dp(N</w:t>
                  </w:r>
                  <w:r>
                    <w:rPr>
                      <w:rFonts w:ascii="Trebuchet MS"/>
                      <w:spacing w:val="35"/>
                      <w:w w:val="110"/>
                    </w:rPr>
                    <w:t xml:space="preserve"> </w:t>
                  </w:r>
                  <w:r>
                    <w:rPr>
                      <w:rFonts w:ascii="Trebuchet MS"/>
                      <w:w w:val="110"/>
                    </w:rPr>
                    <w:t>+</w:t>
                  </w:r>
                  <w:r>
                    <w:rPr>
                      <w:rFonts w:ascii="Trebuchet MS"/>
                      <w:spacing w:val="35"/>
                      <w:w w:val="110"/>
                    </w:rPr>
                    <w:t xml:space="preserve"> </w:t>
                  </w:r>
                  <w:r>
                    <w:rPr>
                      <w:rFonts w:ascii="Trebuchet MS"/>
                      <w:w w:val="110"/>
                    </w:rPr>
                    <w:t>1,</w:t>
                  </w:r>
                  <w:r>
                    <w:rPr>
                      <w:rFonts w:ascii="Trebuchet MS"/>
                      <w:spacing w:val="35"/>
                      <w:w w:val="110"/>
                    </w:rPr>
                    <w:t xml:space="preserve"> </w:t>
                  </w:r>
                  <w:r>
                    <w:rPr>
                      <w:rFonts w:ascii="Trebuchet MS"/>
                      <w:w w:val="110"/>
                    </w:rPr>
                    <w:t>vector&lt;</w:t>
                  </w:r>
                  <w:r>
                    <w:rPr>
                      <w:rFonts w:ascii="Trebuchet MS"/>
                      <w:color w:val="7F0000"/>
                      <w:w w:val="110"/>
                    </w:rPr>
                    <w:t>int</w:t>
                  </w:r>
                  <w:r>
                    <w:rPr>
                      <w:rFonts w:ascii="Trebuchet MS"/>
                      <w:w w:val="110"/>
                    </w:rPr>
                    <w:t>&gt;(W</w:t>
                  </w:r>
                  <w:r>
                    <w:rPr>
                      <w:rFonts w:ascii="Trebuchet MS"/>
                      <w:spacing w:val="35"/>
                      <w:w w:val="110"/>
                    </w:rPr>
                    <w:t xml:space="preserve"> </w:t>
                  </w:r>
                  <w:r>
                    <w:rPr>
                      <w:rFonts w:ascii="Trebuchet MS"/>
                      <w:w w:val="110"/>
                    </w:rPr>
                    <w:t>+</w:t>
                  </w:r>
                  <w:r>
                    <w:rPr>
                      <w:rFonts w:ascii="Trebuchet MS"/>
                      <w:spacing w:val="35"/>
                      <w:w w:val="110"/>
                    </w:rPr>
                    <w:t xml:space="preserve"> </w:t>
                  </w:r>
                  <w:r>
                    <w:rPr>
                      <w:rFonts w:ascii="Trebuchet MS"/>
                      <w:w w:val="110"/>
                    </w:rPr>
                    <w:t>1,</w:t>
                  </w:r>
                  <w:r>
                    <w:rPr>
                      <w:rFonts w:ascii="Trebuchet MS"/>
                      <w:spacing w:val="36"/>
                      <w:w w:val="110"/>
                    </w:rPr>
                    <w:t xml:space="preserve"> </w:t>
                  </w:r>
                  <w:r>
                    <w:rPr>
                      <w:rFonts w:ascii="Trebuchet MS"/>
                      <w:w w:val="120"/>
                    </w:rPr>
                    <w:t>0));</w:t>
                  </w:r>
                </w:p>
                <w:p>
                  <w:pPr>
                    <w:pStyle w:val="5"/>
                    <w:ind w:left="436"/>
                    <w:rPr>
                      <w:rFonts w:ascii="Trebuchet MS"/>
                    </w:rPr>
                  </w:pPr>
                  <w:r>
                    <w:rPr>
                      <w:rFonts w:ascii="Trebuchet MS"/>
                      <w:color w:val="7F0000"/>
                      <w:w w:val="120"/>
                    </w:rPr>
                    <w:t>for</w:t>
                  </w:r>
                  <w:r>
                    <w:rPr>
                      <w:rFonts w:ascii="Trebuchet MS"/>
                      <w:color w:val="7F0000"/>
                      <w:spacing w:val="31"/>
                      <w:w w:val="120"/>
                    </w:rPr>
                    <w:t xml:space="preserve"> </w:t>
                  </w:r>
                  <w:r>
                    <w:rPr>
                      <w:rFonts w:ascii="Trebuchet MS"/>
                      <w:w w:val="120"/>
                    </w:rPr>
                    <w:t>(</w:t>
                  </w:r>
                  <w:r>
                    <w:rPr>
                      <w:rFonts w:ascii="Trebuchet MS"/>
                      <w:color w:val="7F0000"/>
                      <w:w w:val="120"/>
                    </w:rPr>
                    <w:t>int</w:t>
                  </w:r>
                  <w:r>
                    <w:rPr>
                      <w:rFonts w:ascii="Trebuchet MS"/>
                      <w:color w:val="7F0000"/>
                      <w:spacing w:val="31"/>
                      <w:w w:val="120"/>
                    </w:rPr>
                    <w:t xml:space="preserve"> </w:t>
                  </w:r>
                  <w:r>
                    <w:rPr>
                      <w:rFonts w:ascii="Trebuchet MS"/>
                      <w:w w:val="155"/>
                    </w:rPr>
                    <w:t>i</w:t>
                  </w:r>
                  <w:r>
                    <w:rPr>
                      <w:rFonts w:ascii="Trebuchet MS"/>
                      <w:spacing w:val="11"/>
                      <w:w w:val="155"/>
                    </w:rPr>
                    <w:t xml:space="preserve"> </w:t>
                  </w:r>
                  <w:r>
                    <w:rPr>
                      <w:rFonts w:ascii="Trebuchet MS"/>
                      <w:w w:val="120"/>
                    </w:rPr>
                    <w:t>=</w:t>
                  </w:r>
                  <w:r>
                    <w:rPr>
                      <w:rFonts w:ascii="Trebuchet MS"/>
                      <w:spacing w:val="31"/>
                      <w:w w:val="120"/>
                    </w:rPr>
                    <w:t xml:space="preserve"> </w:t>
                  </w:r>
                  <w:r>
                    <w:rPr>
                      <w:rFonts w:ascii="Trebuchet MS"/>
                      <w:w w:val="120"/>
                    </w:rPr>
                    <w:t>1;</w:t>
                  </w:r>
                  <w:r>
                    <w:rPr>
                      <w:rFonts w:ascii="Trebuchet MS"/>
                      <w:spacing w:val="32"/>
                      <w:w w:val="120"/>
                    </w:rPr>
                    <w:t xml:space="preserve"> </w:t>
                  </w:r>
                  <w:r>
                    <w:rPr>
                      <w:rFonts w:ascii="Trebuchet MS"/>
                      <w:w w:val="155"/>
                    </w:rPr>
                    <w:t>i</w:t>
                  </w:r>
                  <w:r>
                    <w:rPr>
                      <w:rFonts w:ascii="Trebuchet MS"/>
                      <w:spacing w:val="10"/>
                      <w:w w:val="155"/>
                    </w:rPr>
                    <w:t xml:space="preserve"> </w:t>
                  </w:r>
                  <w:r>
                    <w:rPr>
                      <w:rFonts w:ascii="Trebuchet MS"/>
                      <w:w w:val="120"/>
                    </w:rPr>
                    <w:t>&lt;=</w:t>
                  </w:r>
                  <w:r>
                    <w:rPr>
                      <w:rFonts w:ascii="Trebuchet MS"/>
                      <w:spacing w:val="32"/>
                      <w:w w:val="120"/>
                    </w:rPr>
                    <w:t xml:space="preserve"> </w:t>
                  </w:r>
                  <w:r>
                    <w:rPr>
                      <w:rFonts w:ascii="Trebuchet MS"/>
                      <w:w w:val="120"/>
                    </w:rPr>
                    <w:t>N;</w:t>
                  </w:r>
                  <w:r>
                    <w:rPr>
                      <w:rFonts w:ascii="Trebuchet MS"/>
                      <w:spacing w:val="31"/>
                      <w:w w:val="120"/>
                    </w:rPr>
                    <w:t xml:space="preserve"> </w:t>
                  </w:r>
                  <w:r>
                    <w:rPr>
                      <w:rFonts w:ascii="Trebuchet MS"/>
                      <w:w w:val="120"/>
                    </w:rPr>
                    <w:t>++i)</w:t>
                  </w:r>
                  <w:r>
                    <w:rPr>
                      <w:rFonts w:ascii="Trebuchet MS"/>
                      <w:spacing w:val="32"/>
                      <w:w w:val="120"/>
                    </w:rPr>
                    <w:t xml:space="preserve"> </w:t>
                  </w:r>
                  <w:r>
                    <w:rPr>
                      <w:rFonts w:ascii="Trebuchet MS"/>
                      <w:w w:val="120"/>
                    </w:rPr>
                    <w:t>{</w:t>
                  </w:r>
                </w:p>
                <w:p>
                  <w:pPr>
                    <w:pStyle w:val="5"/>
                    <w:spacing w:before="7" w:line="247" w:lineRule="auto"/>
                    <w:ind w:left="812" w:right="3663"/>
                    <w:rPr>
                      <w:rFonts w:ascii="Trebuchet MS"/>
                    </w:rPr>
                  </w:pPr>
                  <w:r>
                    <w:rPr>
                      <w:rFonts w:ascii="Trebuchet MS"/>
                      <w:color w:val="7F0000"/>
                      <w:w w:val="120"/>
                    </w:rPr>
                    <w:t>int</w:t>
                  </w:r>
                  <w:r>
                    <w:rPr>
                      <w:rFonts w:ascii="Trebuchet MS"/>
                      <w:color w:val="7F0000"/>
                      <w:spacing w:val="20"/>
                      <w:w w:val="120"/>
                    </w:rPr>
                    <w:t xml:space="preserve"> </w:t>
                  </w:r>
                  <w:r>
                    <w:rPr>
                      <w:rFonts w:ascii="Trebuchet MS"/>
                    </w:rPr>
                    <w:t>w</w:t>
                  </w:r>
                  <w:r>
                    <w:rPr>
                      <w:rFonts w:ascii="Trebuchet MS"/>
                      <w:spacing w:val="33"/>
                    </w:rPr>
                    <w:t xml:space="preserve"> </w:t>
                  </w:r>
                  <w:r>
                    <w:rPr>
                      <w:rFonts w:ascii="Trebuchet MS"/>
                      <w:w w:val="120"/>
                    </w:rPr>
                    <w:t>=</w:t>
                  </w:r>
                  <w:r>
                    <w:rPr>
                      <w:rFonts w:ascii="Trebuchet MS"/>
                      <w:spacing w:val="21"/>
                      <w:w w:val="120"/>
                    </w:rPr>
                    <w:t xml:space="preserve"> </w:t>
                  </w:r>
                  <w:r>
                    <w:rPr>
                      <w:rFonts w:ascii="Trebuchet MS"/>
                      <w:w w:val="120"/>
                    </w:rPr>
                    <w:t>weights[i-1],</w:t>
                  </w:r>
                  <w:r>
                    <w:rPr>
                      <w:rFonts w:ascii="Trebuchet MS"/>
                      <w:spacing w:val="20"/>
                      <w:w w:val="120"/>
                    </w:rPr>
                    <w:t xml:space="preserve"> </w:t>
                  </w:r>
                  <w:r>
                    <w:rPr>
                      <w:rFonts w:ascii="Trebuchet MS"/>
                      <w:w w:val="120"/>
                    </w:rPr>
                    <w:t>v</w:t>
                  </w:r>
                  <w:r>
                    <w:rPr>
                      <w:rFonts w:ascii="Trebuchet MS"/>
                      <w:spacing w:val="21"/>
                      <w:w w:val="120"/>
                    </w:rPr>
                    <w:t xml:space="preserve"> </w:t>
                  </w:r>
                  <w:r>
                    <w:rPr>
                      <w:rFonts w:ascii="Trebuchet MS"/>
                      <w:w w:val="120"/>
                    </w:rPr>
                    <w:t>=</w:t>
                  </w:r>
                  <w:r>
                    <w:rPr>
                      <w:rFonts w:ascii="Trebuchet MS"/>
                      <w:spacing w:val="20"/>
                      <w:w w:val="120"/>
                    </w:rPr>
                    <w:t xml:space="preserve"> </w:t>
                  </w:r>
                  <w:r>
                    <w:rPr>
                      <w:rFonts w:ascii="Trebuchet MS"/>
                      <w:w w:val="120"/>
                    </w:rPr>
                    <w:t>values[i-1];</w:t>
                  </w:r>
                  <w:r>
                    <w:rPr>
                      <w:rFonts w:ascii="Trebuchet MS"/>
                      <w:spacing w:val="-69"/>
                      <w:w w:val="120"/>
                    </w:rPr>
                    <w:t xml:space="preserve"> </w:t>
                  </w:r>
                  <w:r>
                    <w:rPr>
                      <w:rFonts w:ascii="Trebuchet MS"/>
                      <w:color w:val="7F0000"/>
                      <w:w w:val="120"/>
                    </w:rPr>
                    <w:t>for</w:t>
                  </w:r>
                  <w:r>
                    <w:rPr>
                      <w:rFonts w:ascii="Trebuchet MS"/>
                      <w:color w:val="7F0000"/>
                      <w:spacing w:val="30"/>
                      <w:w w:val="120"/>
                    </w:rPr>
                    <w:t xml:space="preserve"> </w:t>
                  </w:r>
                  <w:r>
                    <w:rPr>
                      <w:rFonts w:ascii="Trebuchet MS"/>
                      <w:w w:val="120"/>
                    </w:rPr>
                    <w:t>(</w:t>
                  </w:r>
                  <w:r>
                    <w:rPr>
                      <w:rFonts w:ascii="Trebuchet MS"/>
                      <w:color w:val="7F0000"/>
                      <w:w w:val="120"/>
                    </w:rPr>
                    <w:t>int</w:t>
                  </w:r>
                  <w:r>
                    <w:rPr>
                      <w:rFonts w:ascii="Trebuchet MS"/>
                      <w:color w:val="7F0000"/>
                      <w:spacing w:val="31"/>
                      <w:w w:val="120"/>
                    </w:rPr>
                    <w:t xml:space="preserve"> </w:t>
                  </w:r>
                  <w:r>
                    <w:rPr>
                      <w:rFonts w:ascii="Trebuchet MS"/>
                      <w:w w:val="120"/>
                    </w:rPr>
                    <w:t>j</w:t>
                  </w:r>
                  <w:r>
                    <w:rPr>
                      <w:rFonts w:ascii="Trebuchet MS"/>
                      <w:spacing w:val="30"/>
                      <w:w w:val="120"/>
                    </w:rPr>
                    <w:t xml:space="preserve"> </w:t>
                  </w:r>
                  <w:r>
                    <w:rPr>
                      <w:rFonts w:ascii="Trebuchet MS"/>
                      <w:w w:val="120"/>
                    </w:rPr>
                    <w:t>=</w:t>
                  </w:r>
                  <w:r>
                    <w:rPr>
                      <w:rFonts w:ascii="Trebuchet MS"/>
                      <w:spacing w:val="31"/>
                      <w:w w:val="120"/>
                    </w:rPr>
                    <w:t xml:space="preserve"> </w:t>
                  </w:r>
                  <w:r>
                    <w:rPr>
                      <w:rFonts w:ascii="Trebuchet MS"/>
                      <w:w w:val="120"/>
                    </w:rPr>
                    <w:t>1;</w:t>
                  </w:r>
                  <w:r>
                    <w:rPr>
                      <w:rFonts w:ascii="Trebuchet MS"/>
                      <w:spacing w:val="30"/>
                      <w:w w:val="120"/>
                    </w:rPr>
                    <w:t xml:space="preserve"> </w:t>
                  </w:r>
                  <w:r>
                    <w:rPr>
                      <w:rFonts w:ascii="Trebuchet MS"/>
                      <w:w w:val="120"/>
                    </w:rPr>
                    <w:t>j</w:t>
                  </w:r>
                  <w:r>
                    <w:rPr>
                      <w:rFonts w:ascii="Trebuchet MS"/>
                      <w:spacing w:val="31"/>
                      <w:w w:val="120"/>
                    </w:rPr>
                    <w:t xml:space="preserve"> </w:t>
                  </w:r>
                  <w:r>
                    <w:rPr>
                      <w:rFonts w:ascii="Trebuchet MS"/>
                      <w:w w:val="120"/>
                    </w:rPr>
                    <w:t>&lt;=</w:t>
                  </w:r>
                  <w:r>
                    <w:rPr>
                      <w:rFonts w:ascii="Trebuchet MS"/>
                      <w:spacing w:val="30"/>
                      <w:w w:val="120"/>
                    </w:rPr>
                    <w:t xml:space="preserve"> </w:t>
                  </w:r>
                  <w:r>
                    <w:rPr>
                      <w:rFonts w:ascii="Trebuchet MS"/>
                    </w:rPr>
                    <w:t>W;</w:t>
                  </w:r>
                  <w:r>
                    <w:rPr>
                      <w:rFonts w:ascii="Trebuchet MS"/>
                      <w:spacing w:val="43"/>
                    </w:rPr>
                    <w:t xml:space="preserve"> </w:t>
                  </w:r>
                  <w:r>
                    <w:rPr>
                      <w:rFonts w:ascii="Trebuchet MS"/>
                      <w:w w:val="120"/>
                    </w:rPr>
                    <w:t>++j)</w:t>
                  </w:r>
                  <w:r>
                    <w:rPr>
                      <w:rFonts w:ascii="Trebuchet MS"/>
                      <w:spacing w:val="30"/>
                      <w:w w:val="120"/>
                    </w:rPr>
                    <w:t xml:space="preserve"> </w:t>
                  </w:r>
                  <w:r>
                    <w:rPr>
                      <w:rFonts w:ascii="Trebuchet MS"/>
                      <w:w w:val="120"/>
                    </w:rPr>
                    <w:t>{</w:t>
                  </w:r>
                </w:p>
                <w:p>
                  <w:pPr>
                    <w:pStyle w:val="5"/>
                    <w:ind w:left="1189"/>
                    <w:rPr>
                      <w:rFonts w:ascii="Trebuchet MS"/>
                    </w:rPr>
                  </w:pPr>
                  <w:r>
                    <w:rPr>
                      <w:rFonts w:ascii="Trebuchet MS"/>
                      <w:color w:val="7F0000"/>
                      <w:w w:val="140"/>
                    </w:rPr>
                    <w:t>if</w:t>
                  </w:r>
                  <w:r>
                    <w:rPr>
                      <w:rFonts w:ascii="Trebuchet MS"/>
                      <w:color w:val="7F0000"/>
                      <w:spacing w:val="14"/>
                      <w:w w:val="140"/>
                    </w:rPr>
                    <w:t xml:space="preserve"> </w:t>
                  </w:r>
                  <w:r>
                    <w:rPr>
                      <w:rFonts w:ascii="Trebuchet MS"/>
                      <w:w w:val="140"/>
                    </w:rPr>
                    <w:t>(j</w:t>
                  </w:r>
                  <w:r>
                    <w:rPr>
                      <w:rFonts w:ascii="Trebuchet MS"/>
                      <w:spacing w:val="14"/>
                      <w:w w:val="140"/>
                    </w:rPr>
                    <w:t xml:space="preserve"> </w:t>
                  </w:r>
                  <w:r>
                    <w:rPr>
                      <w:rFonts w:ascii="Trebuchet MS"/>
                      <w:w w:val="110"/>
                    </w:rPr>
                    <w:t>&gt;=</w:t>
                  </w:r>
                  <w:r>
                    <w:rPr>
                      <w:rFonts w:ascii="Trebuchet MS"/>
                      <w:spacing w:val="32"/>
                      <w:w w:val="110"/>
                    </w:rPr>
                    <w:t xml:space="preserve"> </w:t>
                  </w:r>
                  <w:r>
                    <w:rPr>
                      <w:rFonts w:ascii="Trebuchet MS"/>
                      <w:w w:val="110"/>
                    </w:rPr>
                    <w:t>w)</w:t>
                  </w:r>
                  <w:r>
                    <w:rPr>
                      <w:rFonts w:ascii="Trebuchet MS"/>
                      <w:spacing w:val="33"/>
                      <w:w w:val="110"/>
                    </w:rPr>
                    <w:t xml:space="preserve"> </w:t>
                  </w:r>
                  <w:r>
                    <w:rPr>
                      <w:rFonts w:ascii="Trebuchet MS"/>
                      <w:w w:val="140"/>
                    </w:rPr>
                    <w:t>{</w:t>
                  </w:r>
                </w:p>
                <w:p>
                  <w:pPr>
                    <w:pStyle w:val="5"/>
                    <w:spacing w:before="6"/>
                    <w:ind w:left="1565"/>
                    <w:rPr>
                      <w:rFonts w:ascii="Trebuchet MS"/>
                    </w:rPr>
                  </w:pPr>
                  <w:r>
                    <w:rPr>
                      <w:rFonts w:ascii="Trebuchet MS"/>
                      <w:w w:val="120"/>
                    </w:rPr>
                    <w:t>dp[i][j]</w:t>
                  </w:r>
                  <w:r>
                    <w:rPr>
                      <w:rFonts w:ascii="Trebuchet MS"/>
                      <w:spacing w:val="30"/>
                      <w:w w:val="120"/>
                    </w:rPr>
                    <w:t xml:space="preserve"> </w:t>
                  </w:r>
                  <w:r>
                    <w:rPr>
                      <w:rFonts w:ascii="Trebuchet MS"/>
                      <w:w w:val="120"/>
                    </w:rPr>
                    <w:t>=</w:t>
                  </w:r>
                  <w:r>
                    <w:rPr>
                      <w:rFonts w:ascii="Trebuchet MS"/>
                      <w:spacing w:val="31"/>
                      <w:w w:val="120"/>
                    </w:rPr>
                    <w:t xml:space="preserve"> </w:t>
                  </w:r>
                  <w:r>
                    <w:rPr>
                      <w:rFonts w:ascii="Trebuchet MS"/>
                      <w:w w:val="120"/>
                    </w:rPr>
                    <w:t>max(dp[i-1][j],</w:t>
                  </w:r>
                  <w:r>
                    <w:rPr>
                      <w:rFonts w:ascii="Trebuchet MS"/>
                      <w:spacing w:val="30"/>
                      <w:w w:val="120"/>
                    </w:rPr>
                    <w:t xml:space="preserve"> </w:t>
                  </w:r>
                  <w:r>
                    <w:rPr>
                      <w:rFonts w:ascii="Trebuchet MS"/>
                      <w:w w:val="120"/>
                    </w:rPr>
                    <w:t>dp[i][j-w]</w:t>
                  </w:r>
                  <w:r>
                    <w:rPr>
                      <w:rFonts w:ascii="Trebuchet MS"/>
                      <w:spacing w:val="31"/>
                      <w:w w:val="120"/>
                    </w:rPr>
                    <w:t xml:space="preserve"> </w:t>
                  </w:r>
                  <w:r>
                    <w:rPr>
                      <w:rFonts w:ascii="Trebuchet MS"/>
                      <w:w w:val="120"/>
                    </w:rPr>
                    <w:t>+</w:t>
                  </w:r>
                  <w:r>
                    <w:rPr>
                      <w:rFonts w:ascii="Trebuchet MS"/>
                      <w:spacing w:val="30"/>
                      <w:w w:val="120"/>
                    </w:rPr>
                    <w:t xml:space="preserve"> </w:t>
                  </w:r>
                  <w:r>
                    <w:rPr>
                      <w:rFonts w:ascii="Trebuchet MS"/>
                      <w:w w:val="120"/>
                    </w:rPr>
                    <w:t>v);</w:t>
                  </w:r>
                </w:p>
                <w:p>
                  <w:pPr>
                    <w:pStyle w:val="5"/>
                    <w:spacing w:before="7"/>
                    <w:ind w:left="1189"/>
                    <w:rPr>
                      <w:rFonts w:ascii="Trebuchet MS"/>
                    </w:rPr>
                  </w:pPr>
                  <w:r>
                    <w:rPr>
                      <w:rFonts w:ascii="Trebuchet MS"/>
                      <w:w w:val="130"/>
                    </w:rPr>
                    <w:t>}</w:t>
                  </w:r>
                  <w:r>
                    <w:rPr>
                      <w:rFonts w:ascii="Trebuchet MS"/>
                      <w:spacing w:val="14"/>
                      <w:w w:val="130"/>
                    </w:rPr>
                    <w:t xml:space="preserve"> </w:t>
                  </w:r>
                  <w:r>
                    <w:rPr>
                      <w:rFonts w:ascii="Trebuchet MS"/>
                      <w:color w:val="7F0000"/>
                      <w:w w:val="130"/>
                    </w:rPr>
                    <w:t>else</w:t>
                  </w:r>
                  <w:r>
                    <w:rPr>
                      <w:rFonts w:ascii="Trebuchet MS"/>
                      <w:color w:val="7F0000"/>
                      <w:spacing w:val="15"/>
                      <w:w w:val="130"/>
                    </w:rPr>
                    <w:t xml:space="preserve"> </w:t>
                  </w:r>
                  <w:r>
                    <w:rPr>
                      <w:rFonts w:ascii="Trebuchet MS"/>
                      <w:w w:val="130"/>
                    </w:rPr>
                    <w:t>{</w:t>
                  </w:r>
                </w:p>
                <w:p>
                  <w:pPr>
                    <w:pStyle w:val="5"/>
                    <w:spacing w:before="7"/>
                    <w:ind w:left="1565"/>
                    <w:rPr>
                      <w:rFonts w:ascii="Trebuchet MS"/>
                    </w:rPr>
                  </w:pPr>
                  <w:r>
                    <w:rPr>
                      <w:rFonts w:ascii="Trebuchet MS"/>
                      <w:w w:val="120"/>
                    </w:rPr>
                    <w:t xml:space="preserve">dp[i][j]  = </w:t>
                  </w:r>
                  <w:r>
                    <w:rPr>
                      <w:rFonts w:ascii="Trebuchet MS"/>
                      <w:spacing w:val="1"/>
                      <w:w w:val="120"/>
                    </w:rPr>
                    <w:t xml:space="preserve"> </w:t>
                  </w:r>
                  <w:r>
                    <w:rPr>
                      <w:rFonts w:ascii="Trebuchet MS"/>
                      <w:w w:val="120"/>
                    </w:rPr>
                    <w:t>dp[i-1][j];</w:t>
                  </w:r>
                </w:p>
                <w:p>
                  <w:pPr>
                    <w:pStyle w:val="5"/>
                    <w:spacing w:before="7"/>
                    <w:ind w:left="1189"/>
                    <w:rPr>
                      <w:rFonts w:ascii="Trebuchet MS"/>
                    </w:rPr>
                  </w:pPr>
                  <w:r>
                    <w:rPr>
                      <w:rFonts w:ascii="Trebuchet MS"/>
                      <w:w w:val="142"/>
                    </w:rPr>
                    <w:t>}</w:t>
                  </w:r>
                </w:p>
                <w:p>
                  <w:pPr>
                    <w:pStyle w:val="5"/>
                    <w:spacing w:before="7"/>
                    <w:ind w:left="812"/>
                    <w:rPr>
                      <w:rFonts w:ascii="Trebuchet MS"/>
                    </w:rPr>
                  </w:pPr>
                  <w:r>
                    <w:rPr>
                      <w:rFonts w:ascii="Trebuchet MS"/>
                      <w:w w:val="142"/>
                    </w:rPr>
                    <w:t>}</w:t>
                  </w:r>
                </w:p>
                <w:p>
                  <w:pPr>
                    <w:pStyle w:val="5"/>
                    <w:spacing w:before="7"/>
                    <w:ind w:left="436"/>
                    <w:rPr>
                      <w:rFonts w:ascii="Trebuchet MS"/>
                    </w:rPr>
                  </w:pPr>
                  <w:r>
                    <w:rPr>
                      <w:rFonts w:ascii="Trebuchet MS"/>
                      <w:w w:val="142"/>
                    </w:rPr>
                    <w:t>}</w:t>
                  </w:r>
                </w:p>
                <w:p>
                  <w:pPr>
                    <w:pStyle w:val="5"/>
                    <w:spacing w:before="7"/>
                    <w:ind w:left="436"/>
                    <w:rPr>
                      <w:rFonts w:ascii="Trebuchet MS"/>
                    </w:rPr>
                  </w:pPr>
                  <w:r>
                    <w:rPr>
                      <w:rFonts w:ascii="Trebuchet MS"/>
                      <w:color w:val="7F0000"/>
                      <w:w w:val="110"/>
                    </w:rPr>
                    <w:t>return</w:t>
                  </w:r>
                  <w:r>
                    <w:rPr>
                      <w:rFonts w:ascii="Trebuchet MS"/>
                      <w:color w:val="7F0000"/>
                      <w:spacing w:val="20"/>
                      <w:w w:val="110"/>
                    </w:rPr>
                    <w:t xml:space="preserve"> </w:t>
                  </w:r>
                  <w:r>
                    <w:rPr>
                      <w:rFonts w:ascii="Trebuchet MS"/>
                      <w:w w:val="110"/>
                    </w:rPr>
                    <w:t>dp[N][W];</w:t>
                  </w:r>
                </w:p>
                <w:p>
                  <w:pPr>
                    <w:pStyle w:val="5"/>
                    <w:spacing w:before="7"/>
                    <w:ind w:left="59"/>
                    <w:rPr>
                      <w:rFonts w:ascii="Trebuchet MS"/>
                    </w:rPr>
                  </w:pPr>
                  <w:r>
                    <w:rPr>
                      <w:rFonts w:ascii="Trebuchet MS"/>
                      <w:w w:val="142"/>
                    </w:rPr>
                    <w:t>}</w:t>
                  </w:r>
                </w:p>
              </w:txbxContent>
            </v:textbox>
            <w10:wrap type="topAndBottom"/>
          </v:shape>
        </w:pict>
      </w:r>
    </w:p>
    <w:p>
      <w:pPr>
        <w:pStyle w:val="5"/>
        <w:spacing w:before="149" w:line="302" w:lineRule="auto"/>
        <w:ind w:left="1445" w:right="284" w:firstLine="398"/>
      </w:pPr>
      <w:r>
        <w:rPr>
          <w:w w:val="95"/>
        </w:rPr>
        <w:t>同样的，我们也可以利用空间压缩将时间复杂度降低为</w:t>
      </w:r>
      <w:r>
        <w:rPr>
          <w:spacing w:val="165"/>
        </w:rPr>
        <w:t xml:space="preserve"> </w:t>
      </w:r>
      <w:r>
        <w:rPr>
          <w:rFonts w:ascii="Times New Roman" w:eastAsia="Times New Roman"/>
          <w:i/>
          <w:w w:val="95"/>
        </w:rPr>
        <w:t>O</w:t>
      </w:r>
      <w:r>
        <w:rPr>
          <w:rFonts w:ascii="Cambria" w:eastAsia="Cambria"/>
          <w:w w:val="95"/>
        </w:rPr>
        <w:t>(</w:t>
      </w:r>
      <w:r>
        <w:rPr>
          <w:rFonts w:ascii="Times New Roman" w:eastAsia="Times New Roman"/>
          <w:i/>
          <w:w w:val="95"/>
        </w:rPr>
        <w:t>W</w:t>
      </w:r>
      <w:r>
        <w:rPr>
          <w:rFonts w:ascii="Times New Roman" w:eastAsia="Times New Roman"/>
          <w:i/>
          <w:spacing w:val="38"/>
          <w:w w:val="95"/>
        </w:rPr>
        <w:t xml:space="preserve"> </w:t>
      </w:r>
      <w:r>
        <w:rPr>
          <w:rFonts w:ascii="Cambria" w:eastAsia="Cambria"/>
          <w:w w:val="95"/>
        </w:rPr>
        <w:t>)</w:t>
      </w:r>
      <w:r>
        <w:rPr>
          <w:w w:val="95"/>
        </w:rPr>
        <w:t>。这里要注意我们在遍历每一行的时候必须</w:t>
      </w:r>
      <w:r>
        <w:rPr>
          <w:w w:val="95"/>
          <w:u w:val="single"/>
        </w:rPr>
        <w:t>正向遍历</w:t>
      </w:r>
      <w:r>
        <w:rPr>
          <w:spacing w:val="-3"/>
          <w:w w:val="95"/>
        </w:rPr>
        <w:t xml:space="preserve">，因为我们需要利用当前物品在第 </w:t>
      </w:r>
      <w:r>
        <w:rPr>
          <w:rFonts w:ascii="Times New Roman" w:eastAsia="Times New Roman"/>
          <w:w w:val="95"/>
        </w:rPr>
        <w:t>j-w</w:t>
      </w:r>
      <w:r>
        <w:rPr>
          <w:rFonts w:ascii="Times New Roman" w:eastAsia="Times New Roman"/>
          <w:spacing w:val="8"/>
          <w:w w:val="95"/>
        </w:rPr>
        <w:t xml:space="preserve"> </w:t>
      </w:r>
      <w:r>
        <w:rPr>
          <w:w w:val="95"/>
        </w:rPr>
        <w:t>列的信息。</w:t>
      </w:r>
    </w:p>
    <w:p>
      <w:pPr>
        <w:spacing w:after="0" w:line="302" w:lineRule="auto"/>
        <w:sectPr>
          <w:pgSz w:w="11910" w:h="16840"/>
          <w:pgMar w:top="1200" w:right="1500" w:bottom="700" w:left="340" w:header="923" w:footer="510" w:gutter="0"/>
        </w:sectPr>
      </w:pPr>
    </w:p>
    <w:p>
      <w:pPr>
        <w:pStyle w:val="5"/>
      </w:pPr>
    </w:p>
    <w:p>
      <w:pPr>
        <w:pStyle w:val="5"/>
        <w:spacing w:before="6"/>
        <w:rPr>
          <w:sz w:val="23"/>
        </w:rPr>
      </w:pPr>
    </w:p>
    <w:p>
      <w:pPr>
        <w:pStyle w:val="5"/>
        <w:ind w:left="1382"/>
      </w:pPr>
      <w:r>
        <w:pict>
          <v:shape id="_x0000_s1299" o:spid="_x0000_s1299" o:spt="202" type="#_x0000_t202" style="height:125.75pt;width:422.9pt;" filled="f" stroked="t" coordsize="21600,21600">
            <v:path/>
            <v:fill on="f" focussize="0,0"/>
            <v:stroke weight="0.199212598425197pt" color="#3B70B7"/>
            <v:imagedata o:title=""/>
            <o:lock v:ext="edit"/>
            <v:textbox inset="0mm,0mm,0mm,0mm">
              <w:txbxContent>
                <w:p>
                  <w:pPr>
                    <w:pStyle w:val="5"/>
                    <w:spacing w:before="39" w:line="247" w:lineRule="auto"/>
                    <w:ind w:left="436" w:right="1167" w:hanging="377"/>
                    <w:rPr>
                      <w:rFonts w:ascii="Trebuchet MS"/>
                    </w:rPr>
                  </w:pPr>
                  <w:r>
                    <w:rPr>
                      <w:rFonts w:ascii="Trebuchet MS"/>
                      <w:color w:val="7F0000"/>
                      <w:w w:val="115"/>
                    </w:rPr>
                    <w:t>int</w:t>
                  </w:r>
                  <w:r>
                    <w:rPr>
                      <w:rFonts w:ascii="Trebuchet MS"/>
                      <w:color w:val="7F0000"/>
                      <w:spacing w:val="17"/>
                      <w:w w:val="115"/>
                    </w:rPr>
                    <w:t xml:space="preserve"> </w:t>
                  </w:r>
                  <w:r>
                    <w:rPr>
                      <w:rFonts w:ascii="Trebuchet MS"/>
                      <w:w w:val="115"/>
                    </w:rPr>
                    <w:t>knapsack(vector&lt;</w:t>
                  </w:r>
                  <w:r>
                    <w:rPr>
                      <w:rFonts w:ascii="Trebuchet MS"/>
                      <w:color w:val="7F0000"/>
                      <w:w w:val="115"/>
                    </w:rPr>
                    <w:t>int</w:t>
                  </w:r>
                  <w:r>
                    <w:rPr>
                      <w:rFonts w:ascii="Trebuchet MS"/>
                      <w:w w:val="115"/>
                    </w:rPr>
                    <w:t>&gt;</w:t>
                  </w:r>
                  <w:r>
                    <w:rPr>
                      <w:rFonts w:ascii="Trebuchet MS"/>
                      <w:spacing w:val="18"/>
                      <w:w w:val="115"/>
                    </w:rPr>
                    <w:t xml:space="preserve"> </w:t>
                  </w:r>
                  <w:r>
                    <w:rPr>
                      <w:rFonts w:ascii="Trebuchet MS"/>
                      <w:w w:val="115"/>
                    </w:rPr>
                    <w:t>weights,</w:t>
                  </w:r>
                  <w:r>
                    <w:rPr>
                      <w:rFonts w:ascii="Trebuchet MS"/>
                      <w:spacing w:val="18"/>
                      <w:w w:val="115"/>
                    </w:rPr>
                    <w:t xml:space="preserve"> </w:t>
                  </w:r>
                  <w:r>
                    <w:rPr>
                      <w:rFonts w:ascii="Trebuchet MS"/>
                      <w:w w:val="115"/>
                    </w:rPr>
                    <w:t>vector&lt;</w:t>
                  </w:r>
                  <w:r>
                    <w:rPr>
                      <w:rFonts w:ascii="Trebuchet MS"/>
                      <w:color w:val="7F0000"/>
                      <w:w w:val="115"/>
                    </w:rPr>
                    <w:t>int</w:t>
                  </w:r>
                  <w:r>
                    <w:rPr>
                      <w:rFonts w:ascii="Trebuchet MS"/>
                      <w:w w:val="115"/>
                    </w:rPr>
                    <w:t>&gt;</w:t>
                  </w:r>
                  <w:r>
                    <w:rPr>
                      <w:rFonts w:ascii="Trebuchet MS"/>
                      <w:spacing w:val="18"/>
                      <w:w w:val="115"/>
                    </w:rPr>
                    <w:t xml:space="preserve"> </w:t>
                  </w:r>
                  <w:r>
                    <w:rPr>
                      <w:rFonts w:ascii="Trebuchet MS"/>
                      <w:w w:val="115"/>
                    </w:rPr>
                    <w:t>values,</w:t>
                  </w:r>
                  <w:r>
                    <w:rPr>
                      <w:rFonts w:ascii="Trebuchet MS"/>
                      <w:spacing w:val="18"/>
                      <w:w w:val="115"/>
                    </w:rPr>
                    <w:t xml:space="preserve"> </w:t>
                  </w:r>
                  <w:r>
                    <w:rPr>
                      <w:rFonts w:ascii="Trebuchet MS"/>
                      <w:color w:val="7F0000"/>
                      <w:w w:val="115"/>
                    </w:rPr>
                    <w:t>int</w:t>
                  </w:r>
                  <w:r>
                    <w:rPr>
                      <w:rFonts w:ascii="Trebuchet MS"/>
                      <w:color w:val="7F0000"/>
                      <w:spacing w:val="17"/>
                      <w:w w:val="115"/>
                    </w:rPr>
                    <w:t xml:space="preserve"> </w:t>
                  </w:r>
                  <w:r>
                    <w:rPr>
                      <w:rFonts w:ascii="Trebuchet MS"/>
                      <w:w w:val="115"/>
                    </w:rPr>
                    <w:t>N,</w:t>
                  </w:r>
                  <w:r>
                    <w:rPr>
                      <w:rFonts w:ascii="Trebuchet MS"/>
                      <w:spacing w:val="18"/>
                      <w:w w:val="115"/>
                    </w:rPr>
                    <w:t xml:space="preserve"> </w:t>
                  </w:r>
                  <w:r>
                    <w:rPr>
                      <w:rFonts w:ascii="Trebuchet MS"/>
                      <w:color w:val="7F0000"/>
                      <w:w w:val="115"/>
                    </w:rPr>
                    <w:t>int</w:t>
                  </w:r>
                  <w:r>
                    <w:rPr>
                      <w:rFonts w:ascii="Trebuchet MS"/>
                      <w:color w:val="7F0000"/>
                      <w:spacing w:val="18"/>
                      <w:w w:val="115"/>
                    </w:rPr>
                    <w:t xml:space="preserve"> </w:t>
                  </w:r>
                  <w:r>
                    <w:rPr>
                      <w:rFonts w:ascii="Trebuchet MS"/>
                      <w:w w:val="115"/>
                    </w:rPr>
                    <w:t>W)</w:t>
                  </w:r>
                  <w:r>
                    <w:rPr>
                      <w:rFonts w:ascii="Trebuchet MS"/>
                      <w:spacing w:val="18"/>
                      <w:w w:val="115"/>
                    </w:rPr>
                    <w:t xml:space="preserve"> </w:t>
                  </w:r>
                  <w:r>
                    <w:rPr>
                      <w:rFonts w:ascii="Trebuchet MS"/>
                      <w:w w:val="115"/>
                    </w:rPr>
                    <w:t>{</w:t>
                  </w:r>
                  <w:r>
                    <w:rPr>
                      <w:rFonts w:ascii="Trebuchet MS"/>
                      <w:spacing w:val="-67"/>
                      <w:w w:val="115"/>
                    </w:rPr>
                    <w:t xml:space="preserve"> </w:t>
                  </w:r>
                  <w:r>
                    <w:rPr>
                      <w:rFonts w:ascii="Trebuchet MS"/>
                      <w:w w:val="115"/>
                    </w:rPr>
                    <w:t>vector&lt;</w:t>
                  </w:r>
                  <w:r>
                    <w:rPr>
                      <w:rFonts w:ascii="Trebuchet MS"/>
                      <w:color w:val="7F0000"/>
                      <w:w w:val="115"/>
                    </w:rPr>
                    <w:t>int</w:t>
                  </w:r>
                  <w:r>
                    <w:rPr>
                      <w:rFonts w:ascii="Trebuchet MS"/>
                      <w:w w:val="115"/>
                    </w:rPr>
                    <w:t>&gt;</w:t>
                  </w:r>
                  <w:r>
                    <w:rPr>
                      <w:rFonts w:ascii="Trebuchet MS"/>
                      <w:spacing w:val="31"/>
                      <w:w w:val="115"/>
                    </w:rPr>
                    <w:t xml:space="preserve"> </w:t>
                  </w:r>
                  <w:r>
                    <w:rPr>
                      <w:rFonts w:ascii="Trebuchet MS"/>
                      <w:w w:val="115"/>
                    </w:rPr>
                    <w:t>dp(W</w:t>
                  </w:r>
                  <w:r>
                    <w:rPr>
                      <w:rFonts w:ascii="Trebuchet MS"/>
                      <w:spacing w:val="32"/>
                      <w:w w:val="115"/>
                    </w:rPr>
                    <w:t xml:space="preserve"> </w:t>
                  </w:r>
                  <w:r>
                    <w:rPr>
                      <w:rFonts w:ascii="Trebuchet MS"/>
                      <w:w w:val="115"/>
                    </w:rPr>
                    <w:t>+</w:t>
                  </w:r>
                  <w:r>
                    <w:rPr>
                      <w:rFonts w:ascii="Trebuchet MS"/>
                      <w:spacing w:val="32"/>
                      <w:w w:val="115"/>
                    </w:rPr>
                    <w:t xml:space="preserve"> </w:t>
                  </w:r>
                  <w:r>
                    <w:rPr>
                      <w:rFonts w:ascii="Trebuchet MS"/>
                      <w:w w:val="115"/>
                    </w:rPr>
                    <w:t>1,</w:t>
                  </w:r>
                  <w:r>
                    <w:rPr>
                      <w:rFonts w:ascii="Trebuchet MS"/>
                      <w:spacing w:val="32"/>
                      <w:w w:val="115"/>
                    </w:rPr>
                    <w:t xml:space="preserve"> </w:t>
                  </w:r>
                  <w:r>
                    <w:rPr>
                      <w:rFonts w:ascii="Trebuchet MS"/>
                      <w:w w:val="115"/>
                    </w:rPr>
                    <w:t>0);</w:t>
                  </w:r>
                </w:p>
                <w:p>
                  <w:pPr>
                    <w:pStyle w:val="5"/>
                    <w:ind w:left="436"/>
                    <w:rPr>
                      <w:rFonts w:ascii="Trebuchet MS"/>
                    </w:rPr>
                  </w:pPr>
                  <w:r>
                    <w:rPr>
                      <w:rFonts w:ascii="Trebuchet MS"/>
                      <w:color w:val="7F0000"/>
                      <w:w w:val="125"/>
                    </w:rPr>
                    <w:t>for</w:t>
                  </w:r>
                  <w:r>
                    <w:rPr>
                      <w:rFonts w:ascii="Trebuchet MS"/>
                      <w:color w:val="7F0000"/>
                      <w:spacing w:val="22"/>
                      <w:w w:val="125"/>
                    </w:rPr>
                    <w:t xml:space="preserve"> </w:t>
                  </w:r>
                  <w:r>
                    <w:rPr>
                      <w:rFonts w:ascii="Trebuchet MS"/>
                      <w:w w:val="125"/>
                    </w:rPr>
                    <w:t>(</w:t>
                  </w:r>
                  <w:r>
                    <w:rPr>
                      <w:rFonts w:ascii="Trebuchet MS"/>
                      <w:color w:val="7F0000"/>
                      <w:w w:val="125"/>
                    </w:rPr>
                    <w:t>int</w:t>
                  </w:r>
                  <w:r>
                    <w:rPr>
                      <w:rFonts w:ascii="Trebuchet MS"/>
                      <w:color w:val="7F0000"/>
                      <w:spacing w:val="23"/>
                      <w:w w:val="125"/>
                    </w:rPr>
                    <w:t xml:space="preserve"> </w:t>
                  </w:r>
                  <w:r>
                    <w:rPr>
                      <w:rFonts w:ascii="Trebuchet MS"/>
                      <w:w w:val="125"/>
                    </w:rPr>
                    <w:t>i</w:t>
                  </w:r>
                  <w:r>
                    <w:rPr>
                      <w:rFonts w:ascii="Trebuchet MS"/>
                      <w:spacing w:val="24"/>
                      <w:w w:val="125"/>
                    </w:rPr>
                    <w:t xml:space="preserve"> </w:t>
                  </w:r>
                  <w:r>
                    <w:rPr>
                      <w:rFonts w:ascii="Trebuchet MS"/>
                      <w:w w:val="125"/>
                    </w:rPr>
                    <w:t>=</w:t>
                  </w:r>
                  <w:r>
                    <w:rPr>
                      <w:rFonts w:ascii="Trebuchet MS"/>
                      <w:spacing w:val="23"/>
                      <w:w w:val="125"/>
                    </w:rPr>
                    <w:t xml:space="preserve"> </w:t>
                  </w:r>
                  <w:r>
                    <w:rPr>
                      <w:rFonts w:ascii="Trebuchet MS"/>
                      <w:w w:val="125"/>
                    </w:rPr>
                    <w:t>1;</w:t>
                  </w:r>
                  <w:r>
                    <w:rPr>
                      <w:rFonts w:ascii="Trebuchet MS"/>
                      <w:spacing w:val="24"/>
                      <w:w w:val="125"/>
                    </w:rPr>
                    <w:t xml:space="preserve"> </w:t>
                  </w:r>
                  <w:r>
                    <w:rPr>
                      <w:rFonts w:ascii="Trebuchet MS"/>
                      <w:w w:val="125"/>
                    </w:rPr>
                    <w:t>i</w:t>
                  </w:r>
                  <w:r>
                    <w:rPr>
                      <w:rFonts w:ascii="Trebuchet MS"/>
                      <w:spacing w:val="22"/>
                      <w:w w:val="125"/>
                    </w:rPr>
                    <w:t xml:space="preserve"> </w:t>
                  </w:r>
                  <w:r>
                    <w:rPr>
                      <w:rFonts w:ascii="Trebuchet MS"/>
                      <w:w w:val="125"/>
                    </w:rPr>
                    <w:t>&lt;=</w:t>
                  </w:r>
                  <w:r>
                    <w:rPr>
                      <w:rFonts w:ascii="Trebuchet MS"/>
                      <w:spacing w:val="24"/>
                      <w:w w:val="125"/>
                    </w:rPr>
                    <w:t xml:space="preserve"> </w:t>
                  </w:r>
                  <w:r>
                    <w:rPr>
                      <w:rFonts w:ascii="Trebuchet MS"/>
                      <w:w w:val="125"/>
                    </w:rPr>
                    <w:t>N;</w:t>
                  </w:r>
                  <w:r>
                    <w:rPr>
                      <w:rFonts w:ascii="Trebuchet MS"/>
                      <w:spacing w:val="23"/>
                      <w:w w:val="125"/>
                    </w:rPr>
                    <w:t xml:space="preserve"> </w:t>
                  </w:r>
                  <w:r>
                    <w:rPr>
                      <w:rFonts w:ascii="Trebuchet MS"/>
                      <w:w w:val="125"/>
                    </w:rPr>
                    <w:t>++i)</w:t>
                  </w:r>
                  <w:r>
                    <w:rPr>
                      <w:rFonts w:ascii="Trebuchet MS"/>
                      <w:spacing w:val="24"/>
                      <w:w w:val="125"/>
                    </w:rPr>
                    <w:t xml:space="preserve"> </w:t>
                  </w:r>
                  <w:r>
                    <w:rPr>
                      <w:rFonts w:ascii="Trebuchet MS"/>
                      <w:w w:val="125"/>
                    </w:rPr>
                    <w:t>{</w:t>
                  </w:r>
                </w:p>
                <w:p>
                  <w:pPr>
                    <w:pStyle w:val="5"/>
                    <w:spacing w:before="7" w:line="247" w:lineRule="auto"/>
                    <w:ind w:left="812" w:right="3702"/>
                    <w:rPr>
                      <w:rFonts w:ascii="Trebuchet MS"/>
                    </w:rPr>
                  </w:pPr>
                  <w:r>
                    <w:rPr>
                      <w:rFonts w:ascii="Trebuchet MS"/>
                      <w:color w:val="7F0000"/>
                      <w:w w:val="115"/>
                    </w:rPr>
                    <w:t>int</w:t>
                  </w:r>
                  <w:r>
                    <w:rPr>
                      <w:rFonts w:ascii="Trebuchet MS"/>
                      <w:color w:val="7F0000"/>
                      <w:spacing w:val="8"/>
                      <w:w w:val="115"/>
                    </w:rPr>
                    <w:t xml:space="preserve"> </w:t>
                  </w:r>
                  <w:r>
                    <w:rPr>
                      <w:rFonts w:ascii="Trebuchet MS"/>
                      <w:w w:val="115"/>
                    </w:rPr>
                    <w:t>w</w:t>
                  </w:r>
                  <w:r>
                    <w:rPr>
                      <w:rFonts w:ascii="Trebuchet MS"/>
                      <w:spacing w:val="-3"/>
                      <w:w w:val="115"/>
                    </w:rPr>
                    <w:t xml:space="preserve"> </w:t>
                  </w:r>
                  <w:r>
                    <w:rPr>
                      <w:rFonts w:ascii="Trebuchet MS"/>
                      <w:w w:val="115"/>
                    </w:rPr>
                    <w:t>=</w:t>
                  </w:r>
                  <w:r>
                    <w:rPr>
                      <w:rFonts w:ascii="Trebuchet MS"/>
                      <w:spacing w:val="-3"/>
                      <w:w w:val="115"/>
                    </w:rPr>
                    <w:t xml:space="preserve"> </w:t>
                  </w:r>
                  <w:r>
                    <w:rPr>
                      <w:rFonts w:ascii="Trebuchet MS"/>
                      <w:w w:val="115"/>
                    </w:rPr>
                    <w:t>weights[i-1],</w:t>
                  </w:r>
                  <w:r>
                    <w:rPr>
                      <w:rFonts w:ascii="Trebuchet MS"/>
                      <w:spacing w:val="9"/>
                      <w:w w:val="115"/>
                    </w:rPr>
                    <w:t xml:space="preserve"> </w:t>
                  </w:r>
                  <w:r>
                    <w:rPr>
                      <w:rFonts w:ascii="Trebuchet MS"/>
                      <w:w w:val="115"/>
                    </w:rPr>
                    <w:t>v</w:t>
                  </w:r>
                  <w:r>
                    <w:rPr>
                      <w:rFonts w:ascii="Trebuchet MS"/>
                      <w:spacing w:val="-3"/>
                      <w:w w:val="115"/>
                    </w:rPr>
                    <w:t xml:space="preserve"> </w:t>
                  </w:r>
                  <w:r>
                    <w:rPr>
                      <w:rFonts w:ascii="Trebuchet MS"/>
                      <w:w w:val="115"/>
                    </w:rPr>
                    <w:t>=</w:t>
                  </w:r>
                  <w:r>
                    <w:rPr>
                      <w:rFonts w:ascii="Trebuchet MS"/>
                      <w:spacing w:val="-3"/>
                      <w:w w:val="115"/>
                    </w:rPr>
                    <w:t xml:space="preserve"> </w:t>
                  </w:r>
                  <w:r>
                    <w:rPr>
                      <w:rFonts w:ascii="Trebuchet MS"/>
                      <w:w w:val="115"/>
                    </w:rPr>
                    <w:t>values[i-1];</w:t>
                  </w:r>
                  <w:r>
                    <w:rPr>
                      <w:rFonts w:ascii="Trebuchet MS"/>
                      <w:spacing w:val="1"/>
                      <w:w w:val="115"/>
                    </w:rPr>
                    <w:t xml:space="preserve"> </w:t>
                  </w:r>
                  <w:r>
                    <w:rPr>
                      <w:rFonts w:ascii="Trebuchet MS"/>
                      <w:color w:val="7F0000"/>
                      <w:w w:val="115"/>
                    </w:rPr>
                    <w:t>for</w:t>
                  </w:r>
                  <w:r>
                    <w:rPr>
                      <w:rFonts w:ascii="Trebuchet MS"/>
                      <w:color w:val="7F0000"/>
                      <w:spacing w:val="32"/>
                      <w:w w:val="115"/>
                    </w:rPr>
                    <w:t xml:space="preserve"> </w:t>
                  </w:r>
                  <w:r>
                    <w:rPr>
                      <w:rFonts w:ascii="Trebuchet MS"/>
                      <w:w w:val="115"/>
                    </w:rPr>
                    <w:t>(</w:t>
                  </w:r>
                  <w:r>
                    <w:rPr>
                      <w:rFonts w:ascii="Trebuchet MS"/>
                      <w:color w:val="7F0000"/>
                      <w:w w:val="115"/>
                    </w:rPr>
                    <w:t>int</w:t>
                  </w:r>
                  <w:r>
                    <w:rPr>
                      <w:rFonts w:ascii="Trebuchet MS"/>
                      <w:color w:val="7F0000"/>
                      <w:spacing w:val="34"/>
                      <w:w w:val="115"/>
                    </w:rPr>
                    <w:t xml:space="preserve"> </w:t>
                  </w:r>
                  <w:r>
                    <w:rPr>
                      <w:rFonts w:ascii="Trebuchet MS"/>
                      <w:w w:val="115"/>
                    </w:rPr>
                    <w:t>j</w:t>
                  </w:r>
                  <w:r>
                    <w:rPr>
                      <w:rFonts w:ascii="Trebuchet MS"/>
                      <w:spacing w:val="33"/>
                      <w:w w:val="115"/>
                    </w:rPr>
                    <w:t xml:space="preserve"> </w:t>
                  </w:r>
                  <w:r>
                    <w:rPr>
                      <w:rFonts w:ascii="Trebuchet MS"/>
                      <w:w w:val="115"/>
                    </w:rPr>
                    <w:t>=</w:t>
                  </w:r>
                  <w:r>
                    <w:rPr>
                      <w:rFonts w:ascii="Trebuchet MS"/>
                      <w:spacing w:val="34"/>
                      <w:w w:val="115"/>
                    </w:rPr>
                    <w:t xml:space="preserve"> </w:t>
                  </w:r>
                  <w:r>
                    <w:rPr>
                      <w:rFonts w:ascii="Trebuchet MS"/>
                      <w:w w:val="115"/>
                    </w:rPr>
                    <w:t>w;</w:t>
                  </w:r>
                  <w:r>
                    <w:rPr>
                      <w:rFonts w:ascii="Trebuchet MS"/>
                      <w:spacing w:val="32"/>
                      <w:w w:val="115"/>
                    </w:rPr>
                    <w:t xml:space="preserve"> </w:t>
                  </w:r>
                  <w:r>
                    <w:rPr>
                      <w:rFonts w:ascii="Trebuchet MS"/>
                      <w:w w:val="115"/>
                    </w:rPr>
                    <w:t>j</w:t>
                  </w:r>
                  <w:r>
                    <w:rPr>
                      <w:rFonts w:ascii="Trebuchet MS"/>
                      <w:spacing w:val="34"/>
                      <w:w w:val="115"/>
                    </w:rPr>
                    <w:t xml:space="preserve"> </w:t>
                  </w:r>
                  <w:r>
                    <w:rPr>
                      <w:rFonts w:ascii="Trebuchet MS"/>
                      <w:w w:val="115"/>
                    </w:rPr>
                    <w:t>&lt;=</w:t>
                  </w:r>
                  <w:r>
                    <w:rPr>
                      <w:rFonts w:ascii="Trebuchet MS"/>
                      <w:spacing w:val="33"/>
                      <w:w w:val="115"/>
                    </w:rPr>
                    <w:t xml:space="preserve"> </w:t>
                  </w:r>
                  <w:r>
                    <w:rPr>
                      <w:rFonts w:ascii="Trebuchet MS"/>
                      <w:w w:val="115"/>
                    </w:rPr>
                    <w:t>W;</w:t>
                  </w:r>
                  <w:r>
                    <w:rPr>
                      <w:rFonts w:ascii="Trebuchet MS"/>
                      <w:spacing w:val="34"/>
                      <w:w w:val="115"/>
                    </w:rPr>
                    <w:t xml:space="preserve"> </w:t>
                  </w:r>
                  <w:r>
                    <w:rPr>
                      <w:rFonts w:ascii="Trebuchet MS"/>
                      <w:w w:val="115"/>
                    </w:rPr>
                    <w:t>++j)</w:t>
                  </w:r>
                  <w:r>
                    <w:rPr>
                      <w:rFonts w:ascii="Trebuchet MS"/>
                      <w:spacing w:val="32"/>
                      <w:w w:val="115"/>
                    </w:rPr>
                    <w:t xml:space="preserve"> </w:t>
                  </w:r>
                  <w:r>
                    <w:rPr>
                      <w:rFonts w:ascii="Trebuchet MS"/>
                      <w:w w:val="115"/>
                    </w:rPr>
                    <w:t>{</w:t>
                  </w:r>
                </w:p>
                <w:p>
                  <w:pPr>
                    <w:pStyle w:val="5"/>
                    <w:ind w:left="1189"/>
                    <w:rPr>
                      <w:rFonts w:ascii="Trebuchet MS"/>
                    </w:rPr>
                  </w:pPr>
                  <w:r>
                    <w:rPr>
                      <w:rFonts w:ascii="Trebuchet MS"/>
                      <w:w w:val="115"/>
                    </w:rPr>
                    <w:t>dp[j]</w:t>
                  </w:r>
                  <w:r>
                    <w:rPr>
                      <w:rFonts w:ascii="Trebuchet MS"/>
                      <w:spacing w:val="20"/>
                      <w:w w:val="115"/>
                    </w:rPr>
                    <w:t xml:space="preserve"> </w:t>
                  </w:r>
                  <w:r>
                    <w:rPr>
                      <w:rFonts w:ascii="Trebuchet MS"/>
                      <w:w w:val="115"/>
                    </w:rPr>
                    <w:t>=</w:t>
                  </w:r>
                  <w:r>
                    <w:rPr>
                      <w:rFonts w:ascii="Trebuchet MS"/>
                      <w:spacing w:val="20"/>
                      <w:w w:val="115"/>
                    </w:rPr>
                    <w:t xml:space="preserve"> </w:t>
                  </w:r>
                  <w:r>
                    <w:rPr>
                      <w:rFonts w:ascii="Trebuchet MS"/>
                      <w:w w:val="115"/>
                    </w:rPr>
                    <w:t>max(dp[j],</w:t>
                  </w:r>
                  <w:r>
                    <w:rPr>
                      <w:rFonts w:ascii="Trebuchet MS"/>
                      <w:spacing w:val="21"/>
                      <w:w w:val="115"/>
                    </w:rPr>
                    <w:t xml:space="preserve"> </w:t>
                  </w:r>
                  <w:r>
                    <w:rPr>
                      <w:rFonts w:ascii="Trebuchet MS"/>
                      <w:w w:val="115"/>
                    </w:rPr>
                    <w:t>dp[j-w]</w:t>
                  </w:r>
                  <w:r>
                    <w:rPr>
                      <w:rFonts w:ascii="Trebuchet MS"/>
                      <w:spacing w:val="20"/>
                      <w:w w:val="115"/>
                    </w:rPr>
                    <w:t xml:space="preserve"> </w:t>
                  </w:r>
                  <w:r>
                    <w:rPr>
                      <w:rFonts w:ascii="Trebuchet MS"/>
                      <w:w w:val="115"/>
                    </w:rPr>
                    <w:t>+</w:t>
                  </w:r>
                  <w:r>
                    <w:rPr>
                      <w:rFonts w:ascii="Trebuchet MS"/>
                      <w:spacing w:val="20"/>
                      <w:w w:val="115"/>
                    </w:rPr>
                    <w:t xml:space="preserve"> </w:t>
                  </w:r>
                  <w:r>
                    <w:rPr>
                      <w:rFonts w:ascii="Trebuchet MS"/>
                      <w:w w:val="115"/>
                    </w:rPr>
                    <w:t>v);</w:t>
                  </w:r>
                </w:p>
                <w:p>
                  <w:pPr>
                    <w:pStyle w:val="5"/>
                    <w:spacing w:before="6"/>
                    <w:ind w:left="812"/>
                    <w:rPr>
                      <w:rFonts w:ascii="Trebuchet MS"/>
                    </w:rPr>
                  </w:pPr>
                  <w:r>
                    <w:rPr>
                      <w:rFonts w:ascii="Trebuchet MS"/>
                      <w:w w:val="142"/>
                    </w:rPr>
                    <w:t>}</w:t>
                  </w:r>
                </w:p>
                <w:p>
                  <w:pPr>
                    <w:pStyle w:val="5"/>
                    <w:spacing w:before="7"/>
                    <w:ind w:left="436"/>
                    <w:rPr>
                      <w:rFonts w:ascii="Trebuchet MS"/>
                    </w:rPr>
                  </w:pPr>
                  <w:r>
                    <w:rPr>
                      <w:rFonts w:ascii="Trebuchet MS"/>
                      <w:w w:val="142"/>
                    </w:rPr>
                    <w:t>}</w:t>
                  </w:r>
                </w:p>
                <w:p>
                  <w:pPr>
                    <w:pStyle w:val="5"/>
                    <w:spacing w:before="7"/>
                    <w:ind w:left="436"/>
                    <w:rPr>
                      <w:rFonts w:ascii="Trebuchet MS"/>
                    </w:rPr>
                  </w:pPr>
                  <w:r>
                    <w:rPr>
                      <w:rFonts w:ascii="Trebuchet MS"/>
                      <w:color w:val="7F0000"/>
                      <w:w w:val="110"/>
                    </w:rPr>
                    <w:t>return</w:t>
                  </w:r>
                  <w:r>
                    <w:rPr>
                      <w:rFonts w:ascii="Trebuchet MS"/>
                      <w:color w:val="7F0000"/>
                      <w:spacing w:val="13"/>
                      <w:w w:val="110"/>
                    </w:rPr>
                    <w:t xml:space="preserve"> </w:t>
                  </w:r>
                  <w:r>
                    <w:rPr>
                      <w:rFonts w:ascii="Trebuchet MS"/>
                      <w:w w:val="110"/>
                    </w:rPr>
                    <w:t>dp[W];</w:t>
                  </w:r>
                </w:p>
                <w:p>
                  <w:pPr>
                    <w:pStyle w:val="5"/>
                    <w:spacing w:before="7"/>
                    <w:ind w:left="59"/>
                    <w:rPr>
                      <w:rFonts w:ascii="Trebuchet MS"/>
                    </w:rPr>
                  </w:pPr>
                  <w:r>
                    <w:rPr>
                      <w:rFonts w:ascii="Trebuchet MS"/>
                      <w:w w:val="142"/>
                    </w:rPr>
                    <w:t>}</w:t>
                  </w:r>
                </w:p>
              </w:txbxContent>
            </v:textbox>
            <w10:wrap type="none"/>
            <w10:anchorlock/>
          </v:shape>
        </w:pict>
      </w:r>
    </w:p>
    <w:p>
      <w:pPr>
        <w:pStyle w:val="5"/>
        <w:spacing w:before="80" w:line="322" w:lineRule="exact"/>
        <w:ind w:left="1445" w:right="220"/>
        <w:jc w:val="both"/>
      </w:pPr>
      <w:r>
        <w:pict>
          <v:shape id="_x0000_s1300" o:spid="_x0000_s1300" o:spt="202" type="#_x0000_t202" style="position:absolute;left:0pt;margin-left:72.6pt;margin-top:3.95pt;height:7pt;width:9.7pt;mso-position-horizontal-relative:page;z-index:15803392;mso-width-relative:page;mso-height-relative:page;" filled="f" stroked="f" coordsize="21600,21600">
            <v:path/>
            <v:fill on="f" focussize="0,0"/>
            <v:stroke on="f" joinstyle="miter"/>
            <v:imagedata o:title=""/>
            <o:lock v:ext="edit"/>
            <v:textbox inset="0mm,0mm,0mm,0mm">
              <w:txbxContent>
                <w:p>
                  <w:pPr>
                    <w:spacing w:before="0" w:line="135" w:lineRule="exact"/>
                    <w:ind w:left="0" w:right="0" w:firstLine="0"/>
                    <w:jc w:val="left"/>
                    <w:rPr>
                      <w:rFonts w:ascii="Times New Roman"/>
                      <w:sz w:val="14"/>
                    </w:rPr>
                  </w:pPr>
                  <w:r>
                    <w:rPr>
                      <w:rFonts w:ascii="Times New Roman"/>
                      <w:color w:val="FF1919"/>
                      <w:w w:val="138"/>
                      <w:sz w:val="14"/>
                    </w:rPr>
                    <w:t></w:t>
                  </w:r>
                </w:p>
              </w:txbxContent>
            </v:textbox>
          </v:shape>
        </w:pict>
      </w:r>
      <w:r>
        <w:rPr>
          <w:rFonts w:hint="eastAsia" w:ascii="Microsoft YaHei UI" w:eastAsia="Microsoft YaHei UI"/>
          <w:b/>
          <w:color w:val="FF8617"/>
          <w:spacing w:val="12"/>
        </w:rPr>
        <w:t xml:space="preserve">注意 </w:t>
      </w:r>
      <w:r>
        <w:t>压缩空间时到底需要正向还是逆向遍历呢？物品和体积哪个放在外层，哪个放在内层呢？</w:t>
      </w:r>
      <w:r>
        <w:rPr>
          <w:spacing w:val="-98"/>
        </w:rPr>
        <w:t xml:space="preserve"> </w:t>
      </w:r>
      <w:r>
        <w:rPr>
          <w:spacing w:val="-1"/>
        </w:rPr>
        <w:t>这取决于状态转移方程的依赖关系。在思考空间压缩前，不妨将状态转移矩阵画出来，方便思考</w:t>
      </w:r>
      <w:r>
        <w:t>如何进行空间压缩。</w:t>
      </w:r>
    </w:p>
    <w:p>
      <w:pPr>
        <w:pStyle w:val="5"/>
        <w:spacing w:before="60" w:line="302" w:lineRule="auto"/>
        <w:ind w:left="1445" w:right="283" w:firstLine="398"/>
        <w:jc w:val="both"/>
      </w:pPr>
      <w:r>
        <w:rPr>
          <w:w w:val="95"/>
        </w:rPr>
        <w:t>如果您实在不想仔细思考，这里有个简单的口诀：</w:t>
      </w:r>
      <w:r>
        <w:rPr>
          <w:rFonts w:ascii="Times New Roman" w:eastAsia="Times New Roman"/>
          <w:w w:val="95"/>
        </w:rPr>
        <w:t>0-1</w:t>
      </w:r>
      <w:r>
        <w:rPr>
          <w:rFonts w:ascii="Times New Roman" w:eastAsia="Times New Roman"/>
          <w:spacing w:val="102"/>
        </w:rPr>
        <w:t xml:space="preserve">  </w:t>
      </w:r>
      <w:r>
        <w:rPr>
          <w:w w:val="95"/>
        </w:rPr>
        <w:t>背包对物品的迭代放在外层，里层的</w:t>
      </w:r>
      <w:r>
        <w:t>体积或价值逆向遍历；完全背包对物品的迭代放在里层，外层的体积或价值正向遍历。</w:t>
      </w:r>
    </w:p>
    <w:p>
      <w:pPr>
        <w:pStyle w:val="5"/>
        <w:spacing w:before="10"/>
        <w:rPr>
          <w:sz w:val="23"/>
        </w:rPr>
      </w:pPr>
    </w:p>
    <w:p>
      <w:pPr>
        <w:pStyle w:val="4"/>
        <w:spacing w:before="1"/>
      </w:pPr>
      <w:r>
        <w:fldChar w:fldCharType="begin"/>
      </w:r>
      <w:r>
        <w:instrText xml:space="preserve"> HYPERLINK "https://leetcode.com/problems/partition-equal-subset-sum/" \h </w:instrText>
      </w:r>
      <w:r>
        <w:fldChar w:fldCharType="separate"/>
      </w:r>
      <w:r>
        <w:rPr>
          <w:color w:val="7F0000"/>
        </w:rPr>
        <w:t>416.</w:t>
      </w:r>
      <w:r>
        <w:rPr>
          <w:color w:val="7F0000"/>
          <w:spacing w:val="20"/>
        </w:rPr>
        <w:t xml:space="preserve"> </w:t>
      </w:r>
      <w:r>
        <w:rPr>
          <w:color w:val="7F0000"/>
        </w:rPr>
        <w:t>Partition</w:t>
      </w:r>
      <w:r>
        <w:rPr>
          <w:color w:val="7F0000"/>
          <w:spacing w:val="-5"/>
        </w:rPr>
        <w:t xml:space="preserve"> </w:t>
      </w:r>
      <w:r>
        <w:rPr>
          <w:color w:val="7F0000"/>
        </w:rPr>
        <w:t>Equal</w:t>
      </w:r>
      <w:r>
        <w:rPr>
          <w:color w:val="7F0000"/>
          <w:spacing w:val="-5"/>
        </w:rPr>
        <w:t xml:space="preserve"> </w:t>
      </w:r>
      <w:r>
        <w:rPr>
          <w:color w:val="7F0000"/>
        </w:rPr>
        <w:t>Subset</w:t>
      </w:r>
      <w:r>
        <w:rPr>
          <w:color w:val="7F0000"/>
          <w:spacing w:val="-5"/>
        </w:rPr>
        <w:t xml:space="preserve"> </w:t>
      </w:r>
      <w:r>
        <w:rPr>
          <w:color w:val="7F0000"/>
        </w:rPr>
        <w:t>Sum</w:t>
      </w:r>
      <w:r>
        <w:rPr>
          <w:color w:val="7F0000"/>
          <w:spacing w:val="-5"/>
        </w:rPr>
        <w:t xml:space="preserve"> </w:t>
      </w:r>
      <w:r>
        <w:rPr>
          <w:color w:val="7F0000"/>
        </w:rPr>
        <w:t>(Medium)</w:t>
      </w:r>
      <w:r>
        <w:rPr>
          <w:color w:val="7F0000"/>
        </w:rPr>
        <w:fldChar w:fldCharType="end"/>
      </w:r>
    </w:p>
    <w:p>
      <w:pPr>
        <w:spacing w:before="148"/>
        <w:ind w:left="1445" w:right="0" w:firstLine="0"/>
        <w:jc w:val="left"/>
        <w:rPr>
          <w:rFonts w:hint="eastAsia" w:ascii="Microsoft YaHei UI" w:eastAsia="Microsoft YaHei UI"/>
          <w:b/>
          <w:sz w:val="24"/>
        </w:rPr>
      </w:pPr>
      <w:r>
        <w:rPr>
          <w:rFonts w:hint="eastAsia" w:ascii="Microsoft YaHei UI" w:eastAsia="Microsoft YaHei UI"/>
          <w:b/>
          <w:color w:val="3B70B7"/>
          <w:w w:val="95"/>
          <w:sz w:val="24"/>
        </w:rPr>
        <w:t>题目描述</w:t>
      </w:r>
    </w:p>
    <w:p>
      <w:pPr>
        <w:pStyle w:val="5"/>
        <w:spacing w:before="129"/>
        <w:ind w:left="1844"/>
      </w:pPr>
      <w:r>
        <w:rPr>
          <w:w w:val="95"/>
        </w:rPr>
        <w:t>给定一个正整数数组，求是否可以把这个数组分成和相等的两部分。</w:t>
      </w:r>
    </w:p>
    <w:p>
      <w:pPr>
        <w:pStyle w:val="5"/>
        <w:spacing w:before="9"/>
        <w:rPr>
          <w:sz w:val="22"/>
        </w:rPr>
      </w:pPr>
    </w:p>
    <w:p>
      <w:pPr>
        <w:pStyle w:val="4"/>
        <w:spacing w:before="1"/>
        <w:rPr>
          <w:rFonts w:hint="eastAsia" w:ascii="Microsoft YaHei UI" w:eastAsia="Microsoft YaHei UI"/>
        </w:rPr>
      </w:pPr>
      <w:r>
        <w:rPr>
          <w:rFonts w:hint="eastAsia" w:ascii="Microsoft YaHei UI" w:eastAsia="Microsoft YaHei UI"/>
          <w:color w:val="3B70B7"/>
          <w:w w:val="95"/>
        </w:rPr>
        <w:t>输入输出样例</w:t>
      </w:r>
    </w:p>
    <w:p>
      <w:pPr>
        <w:pStyle w:val="5"/>
        <w:spacing w:before="129"/>
        <w:ind w:left="1844"/>
      </w:pPr>
      <w:r>
        <w:rPr>
          <w:w w:val="95"/>
        </w:rPr>
        <w:t>输入是一个一维正整数数组，输出时一个布尔值，表示是否可以满足题目要求。</w:t>
      </w:r>
    </w:p>
    <w:p>
      <w:pPr>
        <w:pStyle w:val="5"/>
        <w:rPr>
          <w:sz w:val="28"/>
        </w:rPr>
      </w:pPr>
      <w:r>
        <w:pict>
          <v:shape id="_x0000_s1301" o:spid="_x0000_s1301" o:spt="202" type="#_x0000_t202" style="position:absolute;left:0pt;margin-left:86.2pt;margin-top:20pt;height:30.1pt;width:422.9pt;mso-position-horizontal-relative:page;mso-wrap-distance-bottom:0pt;mso-wrap-distance-top:0pt;z-index:-15654912;mso-width-relative:page;mso-height-relative:page;" filled="f" stroked="t" coordsize="21600,21600">
            <v:path/>
            <v:fill on="f" focussize="0,0"/>
            <v:stroke weight="0.199212598425197pt" color="#3B70B7"/>
            <v:imagedata o:title=""/>
            <o:lock v:ext="edit"/>
            <v:textbox inset="0mm,0mm,0mm,0mm">
              <w:txbxContent>
                <w:p>
                  <w:pPr>
                    <w:pStyle w:val="5"/>
                    <w:spacing w:before="39"/>
                    <w:ind w:left="59"/>
                    <w:rPr>
                      <w:rFonts w:ascii="Trebuchet MS"/>
                    </w:rPr>
                  </w:pPr>
                  <w:r>
                    <w:rPr>
                      <w:rFonts w:ascii="Trebuchet MS"/>
                      <w:w w:val="115"/>
                    </w:rPr>
                    <w:t>Input:</w:t>
                  </w:r>
                  <w:r>
                    <w:rPr>
                      <w:rFonts w:ascii="Trebuchet MS"/>
                      <w:spacing w:val="51"/>
                      <w:w w:val="115"/>
                    </w:rPr>
                    <w:t xml:space="preserve"> </w:t>
                  </w:r>
                  <w:r>
                    <w:rPr>
                      <w:rFonts w:ascii="Trebuchet MS"/>
                      <w:w w:val="115"/>
                    </w:rPr>
                    <w:t>[1,5,11,5]</w:t>
                  </w:r>
                </w:p>
                <w:p>
                  <w:pPr>
                    <w:pStyle w:val="5"/>
                    <w:spacing w:before="7"/>
                    <w:ind w:left="59"/>
                    <w:rPr>
                      <w:rFonts w:ascii="Trebuchet MS"/>
                    </w:rPr>
                  </w:pPr>
                  <w:r>
                    <w:rPr>
                      <w:rFonts w:ascii="Trebuchet MS"/>
                      <w:w w:val="110"/>
                    </w:rPr>
                    <w:t>Output:</w:t>
                  </w:r>
                  <w:r>
                    <w:rPr>
                      <w:rFonts w:ascii="Trebuchet MS"/>
                      <w:spacing w:val="19"/>
                      <w:w w:val="110"/>
                    </w:rPr>
                    <w:t xml:space="preserve"> </w:t>
                  </w:r>
                  <w:r>
                    <w:rPr>
                      <w:rFonts w:ascii="Trebuchet MS"/>
                      <w:w w:val="110"/>
                    </w:rPr>
                    <w:t>true</w:t>
                  </w:r>
                </w:p>
              </w:txbxContent>
            </v:textbox>
            <w10:wrap type="topAndBottom"/>
          </v:shape>
        </w:pict>
      </w:r>
    </w:p>
    <w:p>
      <w:pPr>
        <w:pStyle w:val="5"/>
        <w:spacing w:before="141"/>
        <w:ind w:left="1844"/>
      </w:pPr>
      <w:r>
        <w:rPr>
          <w:spacing w:val="1"/>
          <w:w w:val="95"/>
        </w:rPr>
        <w:t xml:space="preserve">在这个样例中，满足条件的分割方法是 </w:t>
      </w:r>
      <w:r>
        <w:rPr>
          <w:rFonts w:ascii="Times New Roman" w:eastAsia="Times New Roman"/>
          <w:w w:val="95"/>
        </w:rPr>
        <w:t>[1,5,5]</w:t>
      </w:r>
      <w:r>
        <w:rPr>
          <w:rFonts w:ascii="Times New Roman" w:eastAsia="Times New Roman"/>
          <w:spacing w:val="71"/>
        </w:rPr>
        <w:t xml:space="preserve"> </w:t>
      </w:r>
      <w:r>
        <w:rPr>
          <w:spacing w:val="13"/>
          <w:w w:val="95"/>
        </w:rPr>
        <w:t xml:space="preserve">和 </w:t>
      </w:r>
      <w:r>
        <w:rPr>
          <w:rFonts w:ascii="Times New Roman" w:eastAsia="Times New Roman"/>
          <w:w w:val="95"/>
        </w:rPr>
        <w:t>[11]</w:t>
      </w:r>
      <w:r>
        <w:rPr>
          <w:w w:val="95"/>
        </w:rPr>
        <w:t>。</w:t>
      </w:r>
    </w:p>
    <w:p>
      <w:pPr>
        <w:pStyle w:val="5"/>
        <w:spacing w:before="9"/>
        <w:rPr>
          <w:sz w:val="22"/>
        </w:rPr>
      </w:pPr>
    </w:p>
    <w:p>
      <w:pPr>
        <w:pStyle w:val="4"/>
        <w:rPr>
          <w:rFonts w:hint="eastAsia" w:ascii="Microsoft YaHei UI" w:eastAsia="Microsoft YaHei UI"/>
        </w:rPr>
      </w:pPr>
      <w:r>
        <w:rPr>
          <w:rFonts w:hint="eastAsia" w:ascii="Microsoft YaHei UI" w:eastAsia="Microsoft YaHei UI"/>
          <w:color w:val="3B70B7"/>
          <w:w w:val="95"/>
        </w:rPr>
        <w:t>题解</w:t>
      </w:r>
    </w:p>
    <w:p>
      <w:pPr>
        <w:pStyle w:val="5"/>
        <w:spacing w:before="130" w:line="302" w:lineRule="auto"/>
        <w:ind w:left="1445" w:right="285" w:firstLine="398"/>
        <w:jc w:val="both"/>
      </w:pPr>
      <w:r>
        <w:rPr>
          <w:spacing w:val="10"/>
          <w:w w:val="95"/>
        </w:rPr>
        <w:t xml:space="preserve">本题等价于 </w:t>
      </w:r>
      <w:r>
        <w:rPr>
          <w:rFonts w:ascii="Times New Roman" w:eastAsia="Times New Roman"/>
          <w:w w:val="95"/>
        </w:rPr>
        <w:t>0-1</w:t>
      </w:r>
      <w:r>
        <w:rPr>
          <w:rFonts w:ascii="Times New Roman" w:eastAsia="Times New Roman"/>
          <w:spacing w:val="17"/>
          <w:w w:val="95"/>
        </w:rPr>
        <w:t xml:space="preserve"> </w:t>
      </w:r>
      <w:r>
        <w:rPr>
          <w:spacing w:val="4"/>
          <w:w w:val="95"/>
        </w:rPr>
        <w:t xml:space="preserve">背包问题，设所有数字和为 </w:t>
      </w:r>
      <w:r>
        <w:rPr>
          <w:rFonts w:ascii="Times New Roman" w:eastAsia="Times New Roman"/>
          <w:w w:val="95"/>
        </w:rPr>
        <w:t>sum</w:t>
      </w:r>
      <w:r>
        <w:rPr>
          <w:w w:val="95"/>
        </w:rPr>
        <w:t>，我们的目标是选取一部分物品，使得它们的总和为</w:t>
      </w:r>
      <w:r>
        <w:rPr>
          <w:spacing w:val="196"/>
        </w:rPr>
        <w:t xml:space="preserve"> </w:t>
      </w:r>
      <w:r>
        <w:rPr>
          <w:rFonts w:ascii="Times New Roman" w:eastAsia="Times New Roman"/>
          <w:w w:val="95"/>
        </w:rPr>
        <w:t>sum/2</w:t>
      </w:r>
      <w:r>
        <w:rPr>
          <w:w w:val="95"/>
        </w:rPr>
        <w:t>。这道题不需要考虑价值，因此我们只需要通过一个布尔值矩阵来表示状态转移</w:t>
      </w:r>
      <w:r>
        <w:t>矩阵。注意边界条件的处理。</w:t>
      </w:r>
    </w:p>
    <w:p>
      <w:pPr>
        <w:pStyle w:val="5"/>
        <w:spacing w:before="8"/>
        <w:rPr>
          <w:sz w:val="22"/>
        </w:rPr>
      </w:pPr>
      <w:r>
        <w:pict>
          <v:group id="_x0000_s1302" o:spid="_x0000_s1302" o:spt="203" style="position:absolute;left:0pt;margin-left:86.1pt;margin-top:16.5pt;height:158.65pt;width:423.1pt;mso-position-horizontal-relative:page;mso-wrap-distance-bottom:0pt;mso-wrap-distance-top:0pt;z-index:-15654912;mso-width-relative:page;mso-height-relative:page;" coordorigin="1722,331" coordsize="8462,3173">
            <o:lock v:ext="edit"/>
            <v:shape id="_x0000_s1303" o:spid="_x0000_s1303" style="position:absolute;left:1722;top:330;height:64;width:8462;" filled="f" stroked="t" coordorigin="1722,331" coordsize="8462,64" path="m1724,395l1724,331m1722,333l1786,333m1786,333l10120,333m10120,333l10183,333m10181,395l10181,331e">
              <v:path arrowok="t"/>
              <v:fill on="f" focussize="0,0"/>
              <v:stroke weight="0.199212598425197pt" color="#3B70B7"/>
              <v:imagedata o:title=""/>
              <o:lock v:ext="edit"/>
            </v:shape>
            <v:line id="_x0000_s1304" o:spid="_x0000_s1304" o:spt="20" style="position:absolute;left:1724;top:395;height:3108;width:0;" stroked="t" coordsize="21600,21600">
              <v:path arrowok="t"/>
              <v:fill focussize="0,0"/>
              <v:stroke weight="0.199212598425197pt" color="#3B70B7"/>
              <v:imagedata o:title=""/>
              <o:lock v:ext="edit"/>
            </v:line>
            <v:shape id="_x0000_s1305" o:spid="_x0000_s1305" style="position:absolute;left:10181;top:394;height:3109;width:2;" filled="f" stroked="t" coordorigin="10181,395" coordsize="0,3109" path="m10181,634l10181,395m10181,873l10181,634m10181,1112l10181,873m10181,1351l10181,1112m10181,1590l10181,1351m10181,1829l10181,1590m10181,2068l10181,1829m10181,2307l10181,2068m10181,2547l10181,2307m10181,2786l10181,2547m10181,3025l10181,2786m10181,3264l10181,3025m10181,3503l10181,3264e">
              <v:path arrowok="t"/>
              <v:fill on="f" focussize="0,0"/>
              <v:stroke weight="0.199212598425197pt" color="#3B70B7"/>
              <v:imagedata o:title=""/>
              <o:lock v:ext="edit"/>
            </v:shape>
            <v:shape id="_x0000_s1306" o:spid="_x0000_s1306" o:spt="202" type="#_x0000_t202" style="position:absolute;left:1722;top:330;height:3173;width:8462;" filled="f" stroked="f" coordsize="21600,21600">
              <v:path/>
              <v:fill on="f" focussize="0,0"/>
              <v:stroke on="f" joinstyle="miter"/>
              <v:imagedata o:title=""/>
              <o:lock v:ext="edit"/>
              <v:textbox inset="0mm,0mm,0mm,0mm">
                <w:txbxContent>
                  <w:p>
                    <w:pPr>
                      <w:spacing w:before="43"/>
                      <w:ind w:left="63" w:right="0" w:firstLine="0"/>
                      <w:jc w:val="left"/>
                      <w:rPr>
                        <w:rFonts w:ascii="Trebuchet MS"/>
                        <w:sz w:val="20"/>
                      </w:rPr>
                    </w:pPr>
                    <w:r>
                      <w:rPr>
                        <w:rFonts w:ascii="Trebuchet MS"/>
                        <w:color w:val="7F0000"/>
                        <w:w w:val="110"/>
                        <w:sz w:val="20"/>
                      </w:rPr>
                      <w:t>bool</w:t>
                    </w:r>
                    <w:r>
                      <w:rPr>
                        <w:rFonts w:ascii="Trebuchet MS"/>
                        <w:color w:val="7F0000"/>
                        <w:spacing w:val="34"/>
                        <w:w w:val="110"/>
                        <w:sz w:val="20"/>
                      </w:rPr>
                      <w:t xml:space="preserve"> </w:t>
                    </w:r>
                    <w:r>
                      <w:rPr>
                        <w:rFonts w:ascii="Trebuchet MS"/>
                        <w:w w:val="110"/>
                        <w:sz w:val="20"/>
                      </w:rPr>
                      <w:t>canPartition(vector&lt;</w:t>
                    </w:r>
                    <w:r>
                      <w:rPr>
                        <w:rFonts w:ascii="Trebuchet MS"/>
                        <w:color w:val="7F0000"/>
                        <w:w w:val="110"/>
                        <w:sz w:val="20"/>
                      </w:rPr>
                      <w:t>int</w:t>
                    </w:r>
                    <w:r>
                      <w:rPr>
                        <w:rFonts w:ascii="Trebuchet MS"/>
                        <w:w w:val="110"/>
                        <w:sz w:val="20"/>
                      </w:rPr>
                      <w:t>&gt;</w:t>
                    </w:r>
                    <w:r>
                      <w:rPr>
                        <w:rFonts w:ascii="Trebuchet MS"/>
                        <w:spacing w:val="34"/>
                        <w:w w:val="110"/>
                        <w:sz w:val="20"/>
                      </w:rPr>
                      <w:t xml:space="preserve"> </w:t>
                    </w:r>
                    <w:r>
                      <w:rPr>
                        <w:rFonts w:ascii="Trebuchet MS"/>
                        <w:w w:val="110"/>
                        <w:sz w:val="20"/>
                      </w:rPr>
                      <w:t>&amp;nums)</w:t>
                    </w:r>
                    <w:r>
                      <w:rPr>
                        <w:rFonts w:ascii="Trebuchet MS"/>
                        <w:spacing w:val="35"/>
                        <w:w w:val="110"/>
                        <w:sz w:val="20"/>
                      </w:rPr>
                      <w:t xml:space="preserve"> </w:t>
                    </w:r>
                    <w:r>
                      <w:rPr>
                        <w:rFonts w:ascii="Trebuchet MS"/>
                        <w:w w:val="110"/>
                        <w:sz w:val="20"/>
                      </w:rPr>
                      <w:t>{</w:t>
                    </w:r>
                  </w:p>
                  <w:p>
                    <w:pPr>
                      <w:spacing w:before="7" w:line="247" w:lineRule="auto"/>
                      <w:ind w:left="440" w:right="2778" w:firstLine="0"/>
                      <w:jc w:val="left"/>
                      <w:rPr>
                        <w:rFonts w:ascii="Trebuchet MS"/>
                        <w:sz w:val="20"/>
                      </w:rPr>
                    </w:pPr>
                    <w:r>
                      <w:rPr>
                        <w:rFonts w:ascii="Trebuchet MS"/>
                        <w:color w:val="7F0000"/>
                        <w:w w:val="110"/>
                        <w:sz w:val="20"/>
                      </w:rPr>
                      <w:t>int</w:t>
                    </w:r>
                    <w:r>
                      <w:rPr>
                        <w:rFonts w:ascii="Trebuchet MS"/>
                        <w:color w:val="7F0000"/>
                        <w:spacing w:val="8"/>
                        <w:w w:val="110"/>
                        <w:sz w:val="20"/>
                      </w:rPr>
                      <w:t xml:space="preserve"> </w:t>
                    </w:r>
                    <w:r>
                      <w:rPr>
                        <w:rFonts w:ascii="Trebuchet MS"/>
                        <w:w w:val="110"/>
                        <w:sz w:val="20"/>
                      </w:rPr>
                      <w:t>sum</w:t>
                    </w:r>
                    <w:r>
                      <w:rPr>
                        <w:rFonts w:ascii="Trebuchet MS"/>
                        <w:spacing w:val="9"/>
                        <w:w w:val="110"/>
                        <w:sz w:val="20"/>
                      </w:rPr>
                      <w:t xml:space="preserve"> </w:t>
                    </w:r>
                    <w:r>
                      <w:rPr>
                        <w:rFonts w:ascii="Trebuchet MS"/>
                        <w:w w:val="110"/>
                        <w:sz w:val="20"/>
                      </w:rPr>
                      <w:t>=</w:t>
                    </w:r>
                    <w:r>
                      <w:rPr>
                        <w:rFonts w:ascii="Trebuchet MS"/>
                        <w:spacing w:val="9"/>
                        <w:w w:val="110"/>
                        <w:sz w:val="20"/>
                      </w:rPr>
                      <w:t xml:space="preserve"> </w:t>
                    </w:r>
                    <w:r>
                      <w:rPr>
                        <w:rFonts w:ascii="Trebuchet MS"/>
                        <w:w w:val="110"/>
                        <w:sz w:val="20"/>
                      </w:rPr>
                      <w:t>accumulate(nums.begin(),</w:t>
                    </w:r>
                    <w:r>
                      <w:rPr>
                        <w:rFonts w:ascii="Trebuchet MS"/>
                        <w:spacing w:val="9"/>
                        <w:w w:val="110"/>
                        <w:sz w:val="20"/>
                      </w:rPr>
                      <w:t xml:space="preserve"> </w:t>
                    </w:r>
                    <w:r>
                      <w:rPr>
                        <w:rFonts w:ascii="Trebuchet MS"/>
                        <w:w w:val="110"/>
                        <w:sz w:val="20"/>
                      </w:rPr>
                      <w:t>nums.end(),</w:t>
                    </w:r>
                    <w:r>
                      <w:rPr>
                        <w:rFonts w:ascii="Trebuchet MS"/>
                        <w:spacing w:val="9"/>
                        <w:w w:val="110"/>
                        <w:sz w:val="20"/>
                      </w:rPr>
                      <w:t xml:space="preserve"> </w:t>
                    </w:r>
                    <w:r>
                      <w:rPr>
                        <w:rFonts w:ascii="Trebuchet MS"/>
                        <w:w w:val="110"/>
                        <w:sz w:val="20"/>
                      </w:rPr>
                      <w:t>0);</w:t>
                    </w:r>
                    <w:r>
                      <w:rPr>
                        <w:rFonts w:ascii="Trebuchet MS"/>
                        <w:spacing w:val="-63"/>
                        <w:w w:val="110"/>
                        <w:sz w:val="20"/>
                      </w:rPr>
                      <w:t xml:space="preserve"> </w:t>
                    </w:r>
                    <w:r>
                      <w:rPr>
                        <w:rFonts w:ascii="Trebuchet MS"/>
                        <w:color w:val="7F0000"/>
                        <w:w w:val="130"/>
                        <w:sz w:val="20"/>
                      </w:rPr>
                      <w:t>if</w:t>
                    </w:r>
                    <w:r>
                      <w:rPr>
                        <w:rFonts w:ascii="Trebuchet MS"/>
                        <w:color w:val="7F0000"/>
                        <w:spacing w:val="27"/>
                        <w:w w:val="130"/>
                        <w:sz w:val="20"/>
                      </w:rPr>
                      <w:t xml:space="preserve"> </w:t>
                    </w:r>
                    <w:r>
                      <w:rPr>
                        <w:rFonts w:ascii="Trebuchet MS"/>
                        <w:w w:val="110"/>
                        <w:sz w:val="20"/>
                      </w:rPr>
                      <w:t>(sum</w:t>
                    </w:r>
                    <w:r>
                      <w:rPr>
                        <w:rFonts w:ascii="Trebuchet MS"/>
                        <w:spacing w:val="40"/>
                        <w:w w:val="110"/>
                        <w:sz w:val="20"/>
                      </w:rPr>
                      <w:t xml:space="preserve"> </w:t>
                    </w:r>
                    <w:r>
                      <w:rPr>
                        <w:rFonts w:ascii="Trebuchet MS"/>
                        <w:w w:val="110"/>
                        <w:sz w:val="20"/>
                      </w:rPr>
                      <w:t>%</w:t>
                    </w:r>
                    <w:r>
                      <w:rPr>
                        <w:rFonts w:ascii="Trebuchet MS"/>
                        <w:spacing w:val="40"/>
                        <w:w w:val="110"/>
                        <w:sz w:val="20"/>
                      </w:rPr>
                      <w:t xml:space="preserve"> </w:t>
                    </w:r>
                    <w:r>
                      <w:rPr>
                        <w:rFonts w:ascii="Trebuchet MS"/>
                        <w:w w:val="110"/>
                        <w:sz w:val="20"/>
                      </w:rPr>
                      <w:t>2)</w:t>
                    </w:r>
                    <w:r>
                      <w:rPr>
                        <w:rFonts w:ascii="Trebuchet MS"/>
                        <w:spacing w:val="40"/>
                        <w:w w:val="110"/>
                        <w:sz w:val="20"/>
                      </w:rPr>
                      <w:t xml:space="preserve"> </w:t>
                    </w:r>
                    <w:r>
                      <w:rPr>
                        <w:rFonts w:ascii="Trebuchet MS"/>
                        <w:color w:val="7F0000"/>
                        <w:w w:val="110"/>
                        <w:sz w:val="20"/>
                      </w:rPr>
                      <w:t>return</w:t>
                    </w:r>
                    <w:r>
                      <w:rPr>
                        <w:rFonts w:ascii="Trebuchet MS"/>
                        <w:color w:val="7F0000"/>
                        <w:spacing w:val="40"/>
                        <w:w w:val="110"/>
                        <w:sz w:val="20"/>
                      </w:rPr>
                      <w:t xml:space="preserve"> </w:t>
                    </w:r>
                    <w:r>
                      <w:rPr>
                        <w:rFonts w:ascii="Trebuchet MS"/>
                        <w:color w:val="7F0000"/>
                        <w:w w:val="110"/>
                        <w:sz w:val="20"/>
                      </w:rPr>
                      <w:t>false</w:t>
                    </w:r>
                    <w:r>
                      <w:rPr>
                        <w:rFonts w:ascii="Trebuchet MS"/>
                        <w:w w:val="110"/>
                        <w:sz w:val="20"/>
                      </w:rPr>
                      <w:t>;</w:t>
                    </w:r>
                  </w:p>
                  <w:p>
                    <w:pPr>
                      <w:spacing w:before="0"/>
                      <w:ind w:left="440" w:right="0" w:firstLine="0"/>
                      <w:jc w:val="left"/>
                      <w:rPr>
                        <w:rFonts w:ascii="Trebuchet MS"/>
                        <w:sz w:val="20"/>
                      </w:rPr>
                    </w:pPr>
                    <w:r>
                      <w:rPr>
                        <w:rFonts w:ascii="Trebuchet MS"/>
                        <w:color w:val="7F0000"/>
                        <w:w w:val="105"/>
                        <w:sz w:val="20"/>
                      </w:rPr>
                      <w:t>int</w:t>
                    </w:r>
                    <w:r>
                      <w:rPr>
                        <w:rFonts w:ascii="Trebuchet MS"/>
                        <w:color w:val="7F0000"/>
                        <w:spacing w:val="56"/>
                        <w:w w:val="105"/>
                        <w:sz w:val="20"/>
                      </w:rPr>
                      <w:t xml:space="preserve"> </w:t>
                    </w:r>
                    <w:r>
                      <w:rPr>
                        <w:rFonts w:ascii="Trebuchet MS"/>
                        <w:w w:val="105"/>
                        <w:sz w:val="20"/>
                      </w:rPr>
                      <w:t>target</w:t>
                    </w:r>
                    <w:r>
                      <w:rPr>
                        <w:rFonts w:ascii="Trebuchet MS"/>
                        <w:spacing w:val="57"/>
                        <w:w w:val="105"/>
                        <w:sz w:val="20"/>
                      </w:rPr>
                      <w:t xml:space="preserve"> </w:t>
                    </w:r>
                    <w:r>
                      <w:rPr>
                        <w:rFonts w:ascii="Trebuchet MS"/>
                        <w:w w:val="105"/>
                        <w:sz w:val="20"/>
                      </w:rPr>
                      <w:t>=</w:t>
                    </w:r>
                    <w:r>
                      <w:rPr>
                        <w:rFonts w:ascii="Trebuchet MS"/>
                        <w:spacing w:val="56"/>
                        <w:w w:val="105"/>
                        <w:sz w:val="20"/>
                      </w:rPr>
                      <w:t xml:space="preserve"> </w:t>
                    </w:r>
                    <w:r>
                      <w:rPr>
                        <w:rFonts w:ascii="Trebuchet MS"/>
                        <w:w w:val="105"/>
                        <w:sz w:val="20"/>
                      </w:rPr>
                      <w:t>sum</w:t>
                    </w:r>
                    <w:r>
                      <w:rPr>
                        <w:rFonts w:ascii="Trebuchet MS"/>
                        <w:spacing w:val="57"/>
                        <w:w w:val="105"/>
                        <w:sz w:val="20"/>
                      </w:rPr>
                      <w:t xml:space="preserve"> </w:t>
                    </w:r>
                    <w:r>
                      <w:rPr>
                        <w:rFonts w:ascii="Trebuchet MS"/>
                        <w:w w:val="105"/>
                        <w:sz w:val="20"/>
                      </w:rPr>
                      <w:t>/</w:t>
                    </w:r>
                    <w:r>
                      <w:rPr>
                        <w:rFonts w:ascii="Trebuchet MS"/>
                        <w:spacing w:val="57"/>
                        <w:w w:val="105"/>
                        <w:sz w:val="20"/>
                      </w:rPr>
                      <w:t xml:space="preserve"> </w:t>
                    </w:r>
                    <w:r>
                      <w:rPr>
                        <w:rFonts w:ascii="Trebuchet MS"/>
                        <w:w w:val="105"/>
                        <w:sz w:val="20"/>
                      </w:rPr>
                      <w:t>2,</w:t>
                    </w:r>
                    <w:r>
                      <w:rPr>
                        <w:rFonts w:ascii="Trebuchet MS"/>
                        <w:spacing w:val="56"/>
                        <w:w w:val="105"/>
                        <w:sz w:val="20"/>
                      </w:rPr>
                      <w:t xml:space="preserve"> </w:t>
                    </w:r>
                    <w:r>
                      <w:rPr>
                        <w:rFonts w:ascii="Trebuchet MS"/>
                        <w:w w:val="105"/>
                        <w:sz w:val="20"/>
                      </w:rPr>
                      <w:t>n</w:t>
                    </w:r>
                    <w:r>
                      <w:rPr>
                        <w:rFonts w:ascii="Trebuchet MS"/>
                        <w:spacing w:val="57"/>
                        <w:w w:val="105"/>
                        <w:sz w:val="20"/>
                      </w:rPr>
                      <w:t xml:space="preserve"> </w:t>
                    </w:r>
                    <w:r>
                      <w:rPr>
                        <w:rFonts w:ascii="Trebuchet MS"/>
                        <w:w w:val="105"/>
                        <w:sz w:val="20"/>
                      </w:rPr>
                      <w:t>=</w:t>
                    </w:r>
                    <w:r>
                      <w:rPr>
                        <w:rFonts w:ascii="Trebuchet MS"/>
                        <w:spacing w:val="57"/>
                        <w:w w:val="105"/>
                        <w:sz w:val="20"/>
                      </w:rPr>
                      <w:t xml:space="preserve"> </w:t>
                    </w:r>
                    <w:r>
                      <w:rPr>
                        <w:rFonts w:ascii="Trebuchet MS"/>
                        <w:w w:val="105"/>
                        <w:sz w:val="20"/>
                      </w:rPr>
                      <w:t>nums.size();</w:t>
                    </w:r>
                  </w:p>
                  <w:p>
                    <w:pPr>
                      <w:spacing w:before="7" w:line="247" w:lineRule="auto"/>
                      <w:ind w:left="440" w:right="1315" w:firstLine="0"/>
                      <w:jc w:val="left"/>
                      <w:rPr>
                        <w:rFonts w:ascii="Trebuchet MS"/>
                        <w:sz w:val="20"/>
                      </w:rPr>
                    </w:pPr>
                    <w:r>
                      <w:rPr>
                        <w:rFonts w:ascii="Trebuchet MS"/>
                        <w:w w:val="115"/>
                        <w:sz w:val="20"/>
                      </w:rPr>
                      <w:t>vector&lt;vector&lt;</w:t>
                    </w:r>
                    <w:r>
                      <w:rPr>
                        <w:rFonts w:ascii="Trebuchet MS"/>
                        <w:color w:val="7F0000"/>
                        <w:w w:val="115"/>
                        <w:sz w:val="20"/>
                      </w:rPr>
                      <w:t>bool</w:t>
                    </w:r>
                    <w:r>
                      <w:rPr>
                        <w:rFonts w:ascii="Trebuchet MS"/>
                        <w:w w:val="115"/>
                        <w:sz w:val="20"/>
                      </w:rPr>
                      <w:t>&gt;&gt;</w:t>
                    </w:r>
                    <w:r>
                      <w:rPr>
                        <w:rFonts w:ascii="Trebuchet MS"/>
                        <w:spacing w:val="6"/>
                        <w:w w:val="115"/>
                        <w:sz w:val="20"/>
                      </w:rPr>
                      <w:t xml:space="preserve"> </w:t>
                    </w:r>
                    <w:r>
                      <w:rPr>
                        <w:rFonts w:ascii="Trebuchet MS"/>
                        <w:w w:val="115"/>
                        <w:sz w:val="20"/>
                      </w:rPr>
                      <w:t>dp(n</w:t>
                    </w:r>
                    <w:r>
                      <w:rPr>
                        <w:rFonts w:ascii="Trebuchet MS"/>
                        <w:spacing w:val="6"/>
                        <w:w w:val="115"/>
                        <w:sz w:val="20"/>
                      </w:rPr>
                      <w:t xml:space="preserve"> </w:t>
                    </w:r>
                    <w:r>
                      <w:rPr>
                        <w:rFonts w:ascii="Trebuchet MS"/>
                        <w:w w:val="115"/>
                        <w:sz w:val="20"/>
                      </w:rPr>
                      <w:t>+</w:t>
                    </w:r>
                    <w:r>
                      <w:rPr>
                        <w:rFonts w:ascii="Trebuchet MS"/>
                        <w:spacing w:val="6"/>
                        <w:w w:val="115"/>
                        <w:sz w:val="20"/>
                      </w:rPr>
                      <w:t xml:space="preserve"> </w:t>
                    </w:r>
                    <w:r>
                      <w:rPr>
                        <w:rFonts w:ascii="Trebuchet MS"/>
                        <w:w w:val="115"/>
                        <w:sz w:val="20"/>
                      </w:rPr>
                      <w:t>1,</w:t>
                    </w:r>
                    <w:r>
                      <w:rPr>
                        <w:rFonts w:ascii="Trebuchet MS"/>
                        <w:spacing w:val="6"/>
                        <w:w w:val="115"/>
                        <w:sz w:val="20"/>
                      </w:rPr>
                      <w:t xml:space="preserve"> </w:t>
                    </w:r>
                    <w:r>
                      <w:rPr>
                        <w:rFonts w:ascii="Trebuchet MS"/>
                        <w:w w:val="115"/>
                        <w:sz w:val="20"/>
                      </w:rPr>
                      <w:t>vector&lt;</w:t>
                    </w:r>
                    <w:r>
                      <w:rPr>
                        <w:rFonts w:ascii="Trebuchet MS"/>
                        <w:color w:val="7F0000"/>
                        <w:w w:val="115"/>
                        <w:sz w:val="20"/>
                      </w:rPr>
                      <w:t>bool</w:t>
                    </w:r>
                    <w:r>
                      <w:rPr>
                        <w:rFonts w:ascii="Trebuchet MS"/>
                        <w:w w:val="115"/>
                        <w:sz w:val="20"/>
                      </w:rPr>
                      <w:t>&gt;(target</w:t>
                    </w:r>
                    <w:r>
                      <w:rPr>
                        <w:rFonts w:ascii="Trebuchet MS"/>
                        <w:spacing w:val="6"/>
                        <w:w w:val="115"/>
                        <w:sz w:val="20"/>
                      </w:rPr>
                      <w:t xml:space="preserve"> </w:t>
                    </w:r>
                    <w:r>
                      <w:rPr>
                        <w:rFonts w:ascii="Trebuchet MS"/>
                        <w:w w:val="115"/>
                        <w:sz w:val="20"/>
                      </w:rPr>
                      <w:t>+</w:t>
                    </w:r>
                    <w:r>
                      <w:rPr>
                        <w:rFonts w:ascii="Trebuchet MS"/>
                        <w:spacing w:val="6"/>
                        <w:w w:val="115"/>
                        <w:sz w:val="20"/>
                      </w:rPr>
                      <w:t xml:space="preserve"> </w:t>
                    </w:r>
                    <w:r>
                      <w:rPr>
                        <w:rFonts w:ascii="Trebuchet MS"/>
                        <w:w w:val="115"/>
                        <w:sz w:val="20"/>
                      </w:rPr>
                      <w:t>1,</w:t>
                    </w:r>
                    <w:r>
                      <w:rPr>
                        <w:rFonts w:ascii="Trebuchet MS"/>
                        <w:spacing w:val="7"/>
                        <w:w w:val="115"/>
                        <w:sz w:val="20"/>
                      </w:rPr>
                      <w:t xml:space="preserve"> </w:t>
                    </w:r>
                    <w:r>
                      <w:rPr>
                        <w:rFonts w:ascii="Trebuchet MS"/>
                        <w:color w:val="7F0000"/>
                        <w:w w:val="115"/>
                        <w:sz w:val="20"/>
                      </w:rPr>
                      <w:t>false</w:t>
                    </w:r>
                    <w:r>
                      <w:rPr>
                        <w:rFonts w:ascii="Trebuchet MS"/>
                        <w:w w:val="115"/>
                        <w:sz w:val="20"/>
                      </w:rPr>
                      <w:t>));</w:t>
                    </w:r>
                    <w:r>
                      <w:rPr>
                        <w:rFonts w:ascii="Trebuchet MS"/>
                        <w:spacing w:val="-67"/>
                        <w:w w:val="115"/>
                        <w:sz w:val="20"/>
                      </w:rPr>
                      <w:t xml:space="preserve"> </w:t>
                    </w:r>
                    <w:r>
                      <w:rPr>
                        <w:rFonts w:ascii="Trebuchet MS"/>
                        <w:color w:val="7F0000"/>
                        <w:w w:val="120"/>
                        <w:sz w:val="20"/>
                      </w:rPr>
                      <w:t>for</w:t>
                    </w:r>
                    <w:r>
                      <w:rPr>
                        <w:rFonts w:ascii="Trebuchet MS"/>
                        <w:color w:val="7F0000"/>
                        <w:spacing w:val="32"/>
                        <w:w w:val="120"/>
                        <w:sz w:val="20"/>
                      </w:rPr>
                      <w:t xml:space="preserve"> </w:t>
                    </w:r>
                    <w:r>
                      <w:rPr>
                        <w:rFonts w:ascii="Trebuchet MS"/>
                        <w:w w:val="120"/>
                        <w:sz w:val="20"/>
                      </w:rPr>
                      <w:t>(</w:t>
                    </w:r>
                    <w:r>
                      <w:rPr>
                        <w:rFonts w:ascii="Trebuchet MS"/>
                        <w:color w:val="7F0000"/>
                        <w:w w:val="120"/>
                        <w:sz w:val="20"/>
                      </w:rPr>
                      <w:t>int</w:t>
                    </w:r>
                    <w:r>
                      <w:rPr>
                        <w:rFonts w:ascii="Trebuchet MS"/>
                        <w:color w:val="7F0000"/>
                        <w:spacing w:val="33"/>
                        <w:w w:val="120"/>
                        <w:sz w:val="20"/>
                      </w:rPr>
                      <w:t xml:space="preserve"> </w:t>
                    </w:r>
                    <w:r>
                      <w:rPr>
                        <w:rFonts w:ascii="Trebuchet MS"/>
                        <w:w w:val="155"/>
                        <w:sz w:val="20"/>
                      </w:rPr>
                      <w:t>i</w:t>
                    </w:r>
                    <w:r>
                      <w:rPr>
                        <w:rFonts w:ascii="Trebuchet MS"/>
                        <w:spacing w:val="11"/>
                        <w:w w:val="155"/>
                        <w:sz w:val="20"/>
                      </w:rPr>
                      <w:t xml:space="preserve"> </w:t>
                    </w:r>
                    <w:r>
                      <w:rPr>
                        <w:rFonts w:ascii="Trebuchet MS"/>
                        <w:w w:val="120"/>
                        <w:sz w:val="20"/>
                      </w:rPr>
                      <w:t>=</w:t>
                    </w:r>
                    <w:r>
                      <w:rPr>
                        <w:rFonts w:ascii="Trebuchet MS"/>
                        <w:spacing w:val="33"/>
                        <w:w w:val="120"/>
                        <w:sz w:val="20"/>
                      </w:rPr>
                      <w:t xml:space="preserve"> </w:t>
                    </w:r>
                    <w:r>
                      <w:rPr>
                        <w:rFonts w:ascii="Trebuchet MS"/>
                        <w:w w:val="120"/>
                        <w:sz w:val="20"/>
                      </w:rPr>
                      <w:t>0;</w:t>
                    </w:r>
                    <w:r>
                      <w:rPr>
                        <w:rFonts w:ascii="Trebuchet MS"/>
                        <w:spacing w:val="32"/>
                        <w:w w:val="120"/>
                        <w:sz w:val="20"/>
                      </w:rPr>
                      <w:t xml:space="preserve"> </w:t>
                    </w:r>
                    <w:r>
                      <w:rPr>
                        <w:rFonts w:ascii="Trebuchet MS"/>
                        <w:w w:val="155"/>
                        <w:sz w:val="20"/>
                      </w:rPr>
                      <w:t>i</w:t>
                    </w:r>
                    <w:r>
                      <w:rPr>
                        <w:rFonts w:ascii="Trebuchet MS"/>
                        <w:spacing w:val="12"/>
                        <w:w w:val="155"/>
                        <w:sz w:val="20"/>
                      </w:rPr>
                      <w:t xml:space="preserve"> </w:t>
                    </w:r>
                    <w:r>
                      <w:rPr>
                        <w:rFonts w:ascii="Trebuchet MS"/>
                        <w:w w:val="120"/>
                        <w:sz w:val="20"/>
                      </w:rPr>
                      <w:t>&lt;=</w:t>
                    </w:r>
                    <w:r>
                      <w:rPr>
                        <w:rFonts w:ascii="Trebuchet MS"/>
                        <w:spacing w:val="32"/>
                        <w:w w:val="120"/>
                        <w:sz w:val="20"/>
                      </w:rPr>
                      <w:t xml:space="preserve"> </w:t>
                    </w:r>
                    <w:r>
                      <w:rPr>
                        <w:rFonts w:ascii="Trebuchet MS"/>
                        <w:w w:val="120"/>
                        <w:sz w:val="20"/>
                      </w:rPr>
                      <w:t>n;</w:t>
                    </w:r>
                    <w:r>
                      <w:rPr>
                        <w:rFonts w:ascii="Trebuchet MS"/>
                        <w:spacing w:val="33"/>
                        <w:w w:val="120"/>
                        <w:sz w:val="20"/>
                      </w:rPr>
                      <w:t xml:space="preserve"> </w:t>
                    </w:r>
                    <w:r>
                      <w:rPr>
                        <w:rFonts w:ascii="Trebuchet MS"/>
                        <w:w w:val="120"/>
                        <w:sz w:val="20"/>
                      </w:rPr>
                      <w:t>++i)</w:t>
                    </w:r>
                    <w:r>
                      <w:rPr>
                        <w:rFonts w:ascii="Trebuchet MS"/>
                        <w:spacing w:val="32"/>
                        <w:w w:val="120"/>
                        <w:sz w:val="20"/>
                      </w:rPr>
                      <w:t xml:space="preserve"> </w:t>
                    </w:r>
                    <w:r>
                      <w:rPr>
                        <w:rFonts w:ascii="Trebuchet MS"/>
                        <w:w w:val="120"/>
                        <w:sz w:val="20"/>
                      </w:rPr>
                      <w:t>{</w:t>
                    </w:r>
                  </w:p>
                  <w:p>
                    <w:pPr>
                      <w:spacing w:before="0"/>
                      <w:ind w:left="816" w:right="0" w:firstLine="0"/>
                      <w:jc w:val="left"/>
                      <w:rPr>
                        <w:rFonts w:ascii="Trebuchet MS"/>
                        <w:sz w:val="20"/>
                      </w:rPr>
                    </w:pPr>
                    <w:r>
                      <w:rPr>
                        <w:rFonts w:ascii="Trebuchet MS"/>
                        <w:w w:val="115"/>
                        <w:sz w:val="20"/>
                      </w:rPr>
                      <w:t>dp[i][0]</w:t>
                    </w:r>
                    <w:r>
                      <w:rPr>
                        <w:rFonts w:ascii="Trebuchet MS"/>
                        <w:spacing w:val="52"/>
                        <w:w w:val="115"/>
                        <w:sz w:val="20"/>
                      </w:rPr>
                      <w:t xml:space="preserve"> </w:t>
                    </w:r>
                    <w:r>
                      <w:rPr>
                        <w:rFonts w:ascii="Trebuchet MS"/>
                        <w:w w:val="115"/>
                        <w:sz w:val="20"/>
                      </w:rPr>
                      <w:t>=</w:t>
                    </w:r>
                    <w:r>
                      <w:rPr>
                        <w:rFonts w:ascii="Trebuchet MS"/>
                        <w:spacing w:val="52"/>
                        <w:w w:val="115"/>
                        <w:sz w:val="20"/>
                      </w:rPr>
                      <w:t xml:space="preserve"> </w:t>
                    </w:r>
                    <w:r>
                      <w:rPr>
                        <w:rFonts w:ascii="Trebuchet MS"/>
                        <w:color w:val="7F0000"/>
                        <w:w w:val="115"/>
                        <w:sz w:val="20"/>
                      </w:rPr>
                      <w:t>true</w:t>
                    </w:r>
                    <w:r>
                      <w:rPr>
                        <w:rFonts w:ascii="Trebuchet MS"/>
                        <w:w w:val="115"/>
                        <w:sz w:val="20"/>
                      </w:rPr>
                      <w:t>;</w:t>
                    </w:r>
                  </w:p>
                  <w:p>
                    <w:pPr>
                      <w:spacing w:before="6"/>
                      <w:ind w:left="440" w:right="0" w:firstLine="0"/>
                      <w:jc w:val="left"/>
                      <w:rPr>
                        <w:rFonts w:ascii="Trebuchet MS"/>
                        <w:sz w:val="20"/>
                      </w:rPr>
                    </w:pPr>
                    <w:r>
                      <w:rPr>
                        <w:rFonts w:ascii="Trebuchet MS"/>
                        <w:w w:val="142"/>
                        <w:sz w:val="20"/>
                      </w:rPr>
                      <w:t>}</w:t>
                    </w:r>
                  </w:p>
                  <w:p>
                    <w:pPr>
                      <w:spacing w:before="7"/>
                      <w:ind w:left="440" w:right="0" w:firstLine="0"/>
                      <w:jc w:val="left"/>
                      <w:rPr>
                        <w:rFonts w:ascii="Trebuchet MS"/>
                        <w:sz w:val="20"/>
                      </w:rPr>
                    </w:pPr>
                    <w:r>
                      <w:rPr>
                        <w:rFonts w:ascii="Trebuchet MS"/>
                        <w:color w:val="7F0000"/>
                        <w:w w:val="120"/>
                        <w:sz w:val="20"/>
                      </w:rPr>
                      <w:t>for</w:t>
                    </w:r>
                    <w:r>
                      <w:rPr>
                        <w:rFonts w:ascii="Trebuchet MS"/>
                        <w:color w:val="7F0000"/>
                        <w:spacing w:val="33"/>
                        <w:w w:val="120"/>
                        <w:sz w:val="20"/>
                      </w:rPr>
                      <w:t xml:space="preserve"> </w:t>
                    </w:r>
                    <w:r>
                      <w:rPr>
                        <w:rFonts w:ascii="Trebuchet MS"/>
                        <w:w w:val="120"/>
                        <w:sz w:val="20"/>
                      </w:rPr>
                      <w:t>(</w:t>
                    </w:r>
                    <w:r>
                      <w:rPr>
                        <w:rFonts w:ascii="Trebuchet MS"/>
                        <w:color w:val="7F0000"/>
                        <w:w w:val="120"/>
                        <w:sz w:val="20"/>
                      </w:rPr>
                      <w:t>int</w:t>
                    </w:r>
                    <w:r>
                      <w:rPr>
                        <w:rFonts w:ascii="Trebuchet MS"/>
                        <w:color w:val="7F0000"/>
                        <w:spacing w:val="34"/>
                        <w:w w:val="120"/>
                        <w:sz w:val="20"/>
                      </w:rPr>
                      <w:t xml:space="preserve"> </w:t>
                    </w:r>
                    <w:r>
                      <w:rPr>
                        <w:rFonts w:ascii="Trebuchet MS"/>
                        <w:w w:val="155"/>
                        <w:sz w:val="20"/>
                      </w:rPr>
                      <w:t>i</w:t>
                    </w:r>
                    <w:r>
                      <w:rPr>
                        <w:rFonts w:ascii="Trebuchet MS"/>
                        <w:spacing w:val="13"/>
                        <w:w w:val="155"/>
                        <w:sz w:val="20"/>
                      </w:rPr>
                      <w:t xml:space="preserve"> </w:t>
                    </w:r>
                    <w:r>
                      <w:rPr>
                        <w:rFonts w:ascii="Trebuchet MS"/>
                        <w:w w:val="120"/>
                        <w:sz w:val="20"/>
                      </w:rPr>
                      <w:t>=</w:t>
                    </w:r>
                    <w:r>
                      <w:rPr>
                        <w:rFonts w:ascii="Trebuchet MS"/>
                        <w:spacing w:val="33"/>
                        <w:w w:val="120"/>
                        <w:sz w:val="20"/>
                      </w:rPr>
                      <w:t xml:space="preserve"> </w:t>
                    </w:r>
                    <w:r>
                      <w:rPr>
                        <w:rFonts w:ascii="Trebuchet MS"/>
                        <w:w w:val="120"/>
                        <w:sz w:val="20"/>
                      </w:rPr>
                      <w:t>1;</w:t>
                    </w:r>
                    <w:r>
                      <w:rPr>
                        <w:rFonts w:ascii="Trebuchet MS"/>
                        <w:spacing w:val="34"/>
                        <w:w w:val="120"/>
                        <w:sz w:val="20"/>
                      </w:rPr>
                      <w:t xml:space="preserve"> </w:t>
                    </w:r>
                    <w:r>
                      <w:rPr>
                        <w:rFonts w:ascii="Trebuchet MS"/>
                        <w:w w:val="155"/>
                        <w:sz w:val="20"/>
                      </w:rPr>
                      <w:t>i</w:t>
                    </w:r>
                    <w:r>
                      <w:rPr>
                        <w:rFonts w:ascii="Trebuchet MS"/>
                        <w:spacing w:val="13"/>
                        <w:w w:val="155"/>
                        <w:sz w:val="20"/>
                      </w:rPr>
                      <w:t xml:space="preserve"> </w:t>
                    </w:r>
                    <w:r>
                      <w:rPr>
                        <w:rFonts w:ascii="Trebuchet MS"/>
                        <w:w w:val="120"/>
                        <w:sz w:val="20"/>
                      </w:rPr>
                      <w:t>&lt;=</w:t>
                    </w:r>
                    <w:r>
                      <w:rPr>
                        <w:rFonts w:ascii="Trebuchet MS"/>
                        <w:spacing w:val="34"/>
                        <w:w w:val="120"/>
                        <w:sz w:val="20"/>
                      </w:rPr>
                      <w:t xml:space="preserve"> </w:t>
                    </w:r>
                    <w:r>
                      <w:rPr>
                        <w:rFonts w:ascii="Trebuchet MS"/>
                        <w:w w:val="120"/>
                        <w:sz w:val="20"/>
                      </w:rPr>
                      <w:t>n;</w:t>
                    </w:r>
                    <w:r>
                      <w:rPr>
                        <w:rFonts w:ascii="Trebuchet MS"/>
                        <w:spacing w:val="33"/>
                        <w:w w:val="120"/>
                        <w:sz w:val="20"/>
                      </w:rPr>
                      <w:t xml:space="preserve"> </w:t>
                    </w:r>
                    <w:r>
                      <w:rPr>
                        <w:rFonts w:ascii="Trebuchet MS"/>
                        <w:w w:val="120"/>
                        <w:sz w:val="20"/>
                      </w:rPr>
                      <w:t>++i)</w:t>
                    </w:r>
                    <w:r>
                      <w:rPr>
                        <w:rFonts w:ascii="Trebuchet MS"/>
                        <w:spacing w:val="34"/>
                        <w:w w:val="120"/>
                        <w:sz w:val="20"/>
                      </w:rPr>
                      <w:t xml:space="preserve"> </w:t>
                    </w:r>
                    <w:r>
                      <w:rPr>
                        <w:rFonts w:ascii="Trebuchet MS"/>
                        <w:w w:val="120"/>
                        <w:sz w:val="20"/>
                      </w:rPr>
                      <w:t>{</w:t>
                    </w:r>
                  </w:p>
                  <w:p>
                    <w:pPr>
                      <w:spacing w:before="7" w:line="247" w:lineRule="auto"/>
                      <w:ind w:left="1193" w:right="2449" w:hanging="377"/>
                      <w:jc w:val="left"/>
                      <w:rPr>
                        <w:rFonts w:ascii="Trebuchet MS"/>
                        <w:sz w:val="20"/>
                      </w:rPr>
                    </w:pPr>
                    <w:r>
                      <w:rPr>
                        <w:rFonts w:ascii="Trebuchet MS"/>
                        <w:color w:val="7F0000"/>
                        <w:w w:val="120"/>
                        <w:sz w:val="20"/>
                      </w:rPr>
                      <w:t>for</w:t>
                    </w:r>
                    <w:r>
                      <w:rPr>
                        <w:rFonts w:ascii="Trebuchet MS"/>
                        <w:color w:val="7F0000"/>
                        <w:spacing w:val="1"/>
                        <w:w w:val="120"/>
                        <w:sz w:val="20"/>
                      </w:rPr>
                      <w:t xml:space="preserve"> </w:t>
                    </w:r>
                    <w:r>
                      <w:rPr>
                        <w:rFonts w:ascii="Trebuchet MS"/>
                        <w:w w:val="120"/>
                        <w:sz w:val="20"/>
                      </w:rPr>
                      <w:t>(</w:t>
                    </w:r>
                    <w:r>
                      <w:rPr>
                        <w:rFonts w:ascii="Trebuchet MS"/>
                        <w:color w:val="7F0000"/>
                        <w:w w:val="120"/>
                        <w:sz w:val="20"/>
                      </w:rPr>
                      <w:t>int</w:t>
                    </w:r>
                    <w:r>
                      <w:rPr>
                        <w:rFonts w:ascii="Trebuchet MS"/>
                        <w:color w:val="7F0000"/>
                        <w:spacing w:val="1"/>
                        <w:w w:val="120"/>
                        <w:sz w:val="20"/>
                      </w:rPr>
                      <w:t xml:space="preserve"> </w:t>
                    </w:r>
                    <w:r>
                      <w:rPr>
                        <w:rFonts w:ascii="Trebuchet MS"/>
                        <w:w w:val="120"/>
                        <w:sz w:val="20"/>
                      </w:rPr>
                      <w:t>j</w:t>
                    </w:r>
                    <w:r>
                      <w:rPr>
                        <w:rFonts w:ascii="Trebuchet MS"/>
                        <w:spacing w:val="1"/>
                        <w:w w:val="120"/>
                        <w:sz w:val="20"/>
                      </w:rPr>
                      <w:t xml:space="preserve"> </w:t>
                    </w:r>
                    <w:r>
                      <w:rPr>
                        <w:rFonts w:ascii="Trebuchet MS"/>
                        <w:w w:val="120"/>
                        <w:sz w:val="20"/>
                      </w:rPr>
                      <w:t>=</w:t>
                    </w:r>
                    <w:r>
                      <w:rPr>
                        <w:rFonts w:ascii="Trebuchet MS"/>
                        <w:spacing w:val="1"/>
                        <w:w w:val="120"/>
                        <w:sz w:val="20"/>
                      </w:rPr>
                      <w:t xml:space="preserve"> </w:t>
                    </w:r>
                    <w:r>
                      <w:rPr>
                        <w:rFonts w:ascii="Trebuchet MS"/>
                        <w:w w:val="120"/>
                        <w:sz w:val="20"/>
                      </w:rPr>
                      <w:t>nums[i-1];</w:t>
                    </w:r>
                    <w:r>
                      <w:rPr>
                        <w:rFonts w:ascii="Trebuchet MS"/>
                        <w:spacing w:val="1"/>
                        <w:w w:val="120"/>
                        <w:sz w:val="20"/>
                      </w:rPr>
                      <w:t xml:space="preserve"> </w:t>
                    </w:r>
                    <w:r>
                      <w:rPr>
                        <w:rFonts w:ascii="Trebuchet MS"/>
                        <w:w w:val="120"/>
                        <w:sz w:val="20"/>
                      </w:rPr>
                      <w:t>j</w:t>
                    </w:r>
                    <w:r>
                      <w:rPr>
                        <w:rFonts w:ascii="Trebuchet MS"/>
                        <w:spacing w:val="1"/>
                        <w:w w:val="120"/>
                        <w:sz w:val="20"/>
                      </w:rPr>
                      <w:t xml:space="preserve"> </w:t>
                    </w:r>
                    <w:r>
                      <w:rPr>
                        <w:rFonts w:ascii="Trebuchet MS"/>
                        <w:w w:val="120"/>
                        <w:sz w:val="20"/>
                      </w:rPr>
                      <w:t>&lt;=</w:t>
                    </w:r>
                    <w:r>
                      <w:rPr>
                        <w:rFonts w:ascii="Trebuchet MS"/>
                        <w:spacing w:val="1"/>
                        <w:w w:val="120"/>
                        <w:sz w:val="20"/>
                      </w:rPr>
                      <w:t xml:space="preserve"> </w:t>
                    </w:r>
                    <w:r>
                      <w:rPr>
                        <w:rFonts w:ascii="Trebuchet MS"/>
                        <w:w w:val="120"/>
                        <w:sz w:val="20"/>
                      </w:rPr>
                      <w:t>target;  ++j)  {</w:t>
                    </w:r>
                    <w:r>
                      <w:rPr>
                        <w:rFonts w:ascii="Trebuchet MS"/>
                        <w:spacing w:val="1"/>
                        <w:w w:val="120"/>
                        <w:sz w:val="20"/>
                      </w:rPr>
                      <w:t xml:space="preserve"> </w:t>
                    </w:r>
                    <w:r>
                      <w:rPr>
                        <w:rFonts w:ascii="Trebuchet MS"/>
                        <w:w w:val="120"/>
                        <w:sz w:val="20"/>
                      </w:rPr>
                      <w:t>dp[i][j]</w:t>
                    </w:r>
                    <w:r>
                      <w:rPr>
                        <w:rFonts w:ascii="Trebuchet MS"/>
                        <w:spacing w:val="46"/>
                        <w:w w:val="120"/>
                        <w:sz w:val="20"/>
                      </w:rPr>
                      <w:t xml:space="preserve"> </w:t>
                    </w:r>
                    <w:r>
                      <w:rPr>
                        <w:rFonts w:ascii="Trebuchet MS"/>
                        <w:w w:val="120"/>
                        <w:sz w:val="20"/>
                      </w:rPr>
                      <w:t>=</w:t>
                    </w:r>
                    <w:r>
                      <w:rPr>
                        <w:rFonts w:ascii="Trebuchet MS"/>
                        <w:spacing w:val="46"/>
                        <w:w w:val="120"/>
                        <w:sz w:val="20"/>
                      </w:rPr>
                      <w:t xml:space="preserve"> </w:t>
                    </w:r>
                    <w:r>
                      <w:rPr>
                        <w:rFonts w:ascii="Trebuchet MS"/>
                        <w:w w:val="120"/>
                        <w:sz w:val="20"/>
                      </w:rPr>
                      <w:t>dp[i-1][j]</w:t>
                    </w:r>
                    <w:r>
                      <w:rPr>
                        <w:rFonts w:ascii="Trebuchet MS"/>
                        <w:spacing w:val="46"/>
                        <w:w w:val="120"/>
                        <w:sz w:val="20"/>
                      </w:rPr>
                      <w:t xml:space="preserve"> </w:t>
                    </w:r>
                    <w:r>
                      <w:rPr>
                        <w:rFonts w:ascii="Trebuchet MS"/>
                        <w:w w:val="120"/>
                        <w:sz w:val="20"/>
                      </w:rPr>
                      <w:t>||</w:t>
                    </w:r>
                    <w:r>
                      <w:rPr>
                        <w:rFonts w:ascii="Trebuchet MS"/>
                        <w:spacing w:val="46"/>
                        <w:w w:val="120"/>
                        <w:sz w:val="20"/>
                      </w:rPr>
                      <w:t xml:space="preserve"> </w:t>
                    </w:r>
                    <w:r>
                      <w:rPr>
                        <w:rFonts w:ascii="Trebuchet MS"/>
                        <w:w w:val="120"/>
                        <w:sz w:val="20"/>
                      </w:rPr>
                      <w:t>dp[i-1][j-nums[i-1]];</w:t>
                    </w:r>
                  </w:p>
                  <w:p>
                    <w:pPr>
                      <w:spacing w:before="0"/>
                      <w:ind w:left="816" w:right="0" w:firstLine="0"/>
                      <w:jc w:val="left"/>
                      <w:rPr>
                        <w:rFonts w:ascii="Trebuchet MS"/>
                        <w:sz w:val="20"/>
                      </w:rPr>
                    </w:pPr>
                    <w:r>
                      <w:rPr>
                        <w:rFonts w:ascii="Trebuchet MS"/>
                        <w:w w:val="142"/>
                        <w:sz w:val="20"/>
                      </w:rPr>
                      <w:t>}</w:t>
                    </w:r>
                  </w:p>
                  <w:p>
                    <w:pPr>
                      <w:spacing w:before="7"/>
                      <w:ind w:left="440" w:right="0" w:firstLine="0"/>
                      <w:jc w:val="left"/>
                      <w:rPr>
                        <w:rFonts w:ascii="Trebuchet MS"/>
                        <w:sz w:val="20"/>
                      </w:rPr>
                    </w:pPr>
                    <w:r>
                      <w:rPr>
                        <w:rFonts w:ascii="Trebuchet MS"/>
                        <w:w w:val="142"/>
                        <w:sz w:val="20"/>
                      </w:rPr>
                      <w:t>}</w:t>
                    </w:r>
                  </w:p>
                </w:txbxContent>
              </v:textbox>
            </v:shape>
            <w10:wrap type="topAndBottom"/>
          </v:group>
        </w:pict>
      </w:r>
    </w:p>
    <w:p>
      <w:pPr>
        <w:spacing w:after="0"/>
        <w:rPr>
          <w:sz w:val="22"/>
        </w:rPr>
        <w:sectPr>
          <w:pgSz w:w="11910" w:h="16840"/>
          <w:pgMar w:top="1200" w:right="1500" w:bottom="700" w:left="340" w:header="923" w:footer="510" w:gutter="0"/>
        </w:sectPr>
      </w:pPr>
    </w:p>
    <w:p>
      <w:pPr>
        <w:pStyle w:val="5"/>
      </w:pPr>
    </w:p>
    <w:p>
      <w:pPr>
        <w:pStyle w:val="5"/>
        <w:ind w:left="1380"/>
      </w:pPr>
      <w:r>
        <w:pict>
          <v:group id="_x0000_s1307" o:spid="_x0000_s1307" o:spt="203" style="height:27.1pt;width:423.1pt;" coordsize="8462,542">
            <o:lock v:ext="edit"/>
            <v:shape id="_x0000_s1308" o:spid="_x0000_s1308" style="position:absolute;left:0;top:0;height:542;width:8462;" filled="f" stroked="t" coordsize="8462,542" path="m2,239l2,0m2,478l2,239m2,542l2,478m0,540l64,540m8459,239l8459,0m8459,478l8459,239m64,540l8398,540m8398,540l8461,540m8459,542l8459,478e">
              <v:path arrowok="t"/>
              <v:fill on="f" focussize="0,0"/>
              <v:stroke weight="0.199212598425197pt" color="#3B70B7"/>
              <v:imagedata o:title=""/>
              <o:lock v:ext="edit"/>
            </v:shape>
            <v:shape id="_x0000_s1309" o:spid="_x0000_s1309" o:spt="202" type="#_x0000_t202" style="position:absolute;left:440;top:0;height:239;width:2217;" filled="f" stroked="f" coordsize="21600,21600">
              <v:path/>
              <v:fill on="f" focussize="0,0"/>
              <v:stroke on="f" joinstyle="miter"/>
              <v:imagedata o:title=""/>
              <o:lock v:ext="edit"/>
              <v:textbox inset="0mm,0mm,0mm,0mm">
                <w:txbxContent>
                  <w:p>
                    <w:pPr>
                      <w:spacing w:before="0" w:line="211" w:lineRule="exact"/>
                      <w:ind w:left="0" w:right="0" w:firstLine="0"/>
                      <w:jc w:val="left"/>
                      <w:rPr>
                        <w:rFonts w:ascii="Trebuchet MS"/>
                        <w:sz w:val="20"/>
                      </w:rPr>
                    </w:pPr>
                    <w:r>
                      <w:rPr>
                        <w:rFonts w:ascii="Trebuchet MS"/>
                        <w:color w:val="7F0000"/>
                        <w:w w:val="115"/>
                        <w:sz w:val="20"/>
                      </w:rPr>
                      <w:t>return</w:t>
                    </w:r>
                    <w:r>
                      <w:rPr>
                        <w:rFonts w:ascii="Trebuchet MS"/>
                        <w:color w:val="7F0000"/>
                        <w:spacing w:val="38"/>
                        <w:w w:val="115"/>
                        <w:sz w:val="20"/>
                      </w:rPr>
                      <w:t xml:space="preserve"> </w:t>
                    </w:r>
                    <w:r>
                      <w:rPr>
                        <w:rFonts w:ascii="Trebuchet MS"/>
                        <w:w w:val="115"/>
                        <w:sz w:val="20"/>
                      </w:rPr>
                      <w:t>dp[n][target];</w:t>
                    </w:r>
                  </w:p>
                </w:txbxContent>
              </v:textbox>
            </v:shape>
            <v:shape id="_x0000_s1310" o:spid="_x0000_s1310" o:spt="202" type="#_x0000_t202" style="position:absolute;left:63;top:239;height:239;width:125;" filled="f" stroked="f" coordsize="21600,21600">
              <v:path/>
              <v:fill on="f" focussize="0,0"/>
              <v:stroke on="f" joinstyle="miter"/>
              <v:imagedata o:title=""/>
              <o:lock v:ext="edit"/>
              <v:textbox inset="0mm,0mm,0mm,0mm">
                <w:txbxContent>
                  <w:p>
                    <w:pPr>
                      <w:spacing w:before="0" w:line="211" w:lineRule="exact"/>
                      <w:ind w:left="0" w:right="0" w:firstLine="0"/>
                      <w:jc w:val="left"/>
                      <w:rPr>
                        <w:rFonts w:ascii="Trebuchet MS"/>
                        <w:sz w:val="20"/>
                      </w:rPr>
                    </w:pPr>
                    <w:r>
                      <w:rPr>
                        <w:rFonts w:ascii="Trebuchet MS"/>
                        <w:w w:val="142"/>
                        <w:sz w:val="20"/>
                      </w:rPr>
                      <w:t>}</w:t>
                    </w:r>
                  </w:p>
                </w:txbxContent>
              </v:textbox>
            </v:shape>
            <w10:wrap type="none"/>
            <w10:anchorlock/>
          </v:group>
        </w:pict>
      </w:r>
    </w:p>
    <w:p>
      <w:pPr>
        <w:pStyle w:val="5"/>
        <w:spacing w:before="136"/>
        <w:ind w:left="934" w:right="736"/>
        <w:jc w:val="center"/>
      </w:pPr>
      <w:r>
        <w:rPr>
          <w:w w:val="95"/>
        </w:rPr>
        <w:t>同样的，我们也可以对本题进行空间压缩。注意对数字和的遍历需要逆向。</w:t>
      </w:r>
    </w:p>
    <w:p>
      <w:pPr>
        <w:pStyle w:val="5"/>
        <w:spacing w:before="8"/>
        <w:rPr>
          <w:sz w:val="28"/>
        </w:rPr>
      </w:pPr>
      <w:r>
        <w:pict>
          <v:shape id="_x0000_s1311" o:spid="_x0000_s1311" o:spt="202" type="#_x0000_t202" style="position:absolute;left:0pt;margin-left:86.2pt;margin-top:20.4pt;height:161.6pt;width:422.9pt;mso-position-horizontal-relative:page;mso-wrap-distance-bottom:0pt;mso-wrap-distance-top:0pt;z-index:-15652864;mso-width-relative:page;mso-height-relative:page;" filled="f" stroked="t" coordsize="21600,21600">
            <v:path/>
            <v:fill on="f" focussize="0,0"/>
            <v:stroke weight="0.199212598425197pt" color="#3B70B7"/>
            <v:imagedata o:title=""/>
            <o:lock v:ext="edit"/>
            <v:textbox inset="0mm,0mm,0mm,0mm">
              <w:txbxContent>
                <w:p>
                  <w:pPr>
                    <w:pStyle w:val="5"/>
                    <w:spacing w:before="39"/>
                    <w:ind w:left="59"/>
                    <w:rPr>
                      <w:rFonts w:ascii="Trebuchet MS"/>
                    </w:rPr>
                  </w:pPr>
                  <w:r>
                    <w:rPr>
                      <w:rFonts w:ascii="Trebuchet MS"/>
                      <w:color w:val="7F0000"/>
                      <w:w w:val="110"/>
                    </w:rPr>
                    <w:t>bool</w:t>
                  </w:r>
                  <w:r>
                    <w:rPr>
                      <w:rFonts w:ascii="Trebuchet MS"/>
                      <w:color w:val="7F0000"/>
                      <w:spacing w:val="34"/>
                      <w:w w:val="110"/>
                    </w:rPr>
                    <w:t xml:space="preserve"> </w:t>
                  </w:r>
                  <w:r>
                    <w:rPr>
                      <w:rFonts w:ascii="Trebuchet MS"/>
                      <w:w w:val="110"/>
                    </w:rPr>
                    <w:t>canPartition(vector&lt;</w:t>
                  </w:r>
                  <w:r>
                    <w:rPr>
                      <w:rFonts w:ascii="Trebuchet MS"/>
                      <w:color w:val="7F0000"/>
                      <w:w w:val="110"/>
                    </w:rPr>
                    <w:t>int</w:t>
                  </w:r>
                  <w:r>
                    <w:rPr>
                      <w:rFonts w:ascii="Trebuchet MS"/>
                      <w:w w:val="110"/>
                    </w:rPr>
                    <w:t>&gt;</w:t>
                  </w:r>
                  <w:r>
                    <w:rPr>
                      <w:rFonts w:ascii="Trebuchet MS"/>
                      <w:spacing w:val="34"/>
                      <w:w w:val="110"/>
                    </w:rPr>
                    <w:t xml:space="preserve"> </w:t>
                  </w:r>
                  <w:r>
                    <w:rPr>
                      <w:rFonts w:ascii="Trebuchet MS"/>
                      <w:w w:val="110"/>
                    </w:rPr>
                    <w:t>&amp;nums)</w:t>
                  </w:r>
                  <w:r>
                    <w:rPr>
                      <w:rFonts w:ascii="Trebuchet MS"/>
                      <w:spacing w:val="35"/>
                      <w:w w:val="110"/>
                    </w:rPr>
                    <w:t xml:space="preserve"> </w:t>
                  </w:r>
                  <w:r>
                    <w:rPr>
                      <w:rFonts w:ascii="Trebuchet MS"/>
                      <w:w w:val="110"/>
                    </w:rPr>
                    <w:t>{</w:t>
                  </w:r>
                </w:p>
                <w:p>
                  <w:pPr>
                    <w:pStyle w:val="5"/>
                    <w:spacing w:before="7" w:line="247" w:lineRule="auto"/>
                    <w:ind w:left="436" w:right="2774"/>
                    <w:rPr>
                      <w:rFonts w:ascii="Trebuchet MS"/>
                    </w:rPr>
                  </w:pPr>
                  <w:r>
                    <w:rPr>
                      <w:rFonts w:ascii="Trebuchet MS"/>
                      <w:color w:val="7F0000"/>
                      <w:w w:val="110"/>
                    </w:rPr>
                    <w:t>int</w:t>
                  </w:r>
                  <w:r>
                    <w:rPr>
                      <w:rFonts w:ascii="Trebuchet MS"/>
                      <w:color w:val="7F0000"/>
                      <w:spacing w:val="8"/>
                      <w:w w:val="110"/>
                    </w:rPr>
                    <w:t xml:space="preserve"> </w:t>
                  </w:r>
                  <w:r>
                    <w:rPr>
                      <w:rFonts w:ascii="Trebuchet MS"/>
                      <w:w w:val="110"/>
                    </w:rPr>
                    <w:t>sum</w:t>
                  </w:r>
                  <w:r>
                    <w:rPr>
                      <w:rFonts w:ascii="Trebuchet MS"/>
                      <w:spacing w:val="9"/>
                      <w:w w:val="110"/>
                    </w:rPr>
                    <w:t xml:space="preserve"> </w:t>
                  </w:r>
                  <w:r>
                    <w:rPr>
                      <w:rFonts w:ascii="Trebuchet MS"/>
                      <w:w w:val="110"/>
                    </w:rPr>
                    <w:t>=</w:t>
                  </w:r>
                  <w:r>
                    <w:rPr>
                      <w:rFonts w:ascii="Trebuchet MS"/>
                      <w:spacing w:val="9"/>
                      <w:w w:val="110"/>
                    </w:rPr>
                    <w:t xml:space="preserve"> </w:t>
                  </w:r>
                  <w:r>
                    <w:rPr>
                      <w:rFonts w:ascii="Trebuchet MS"/>
                      <w:w w:val="110"/>
                    </w:rPr>
                    <w:t>accumulate(nums.begin(),</w:t>
                  </w:r>
                  <w:r>
                    <w:rPr>
                      <w:rFonts w:ascii="Trebuchet MS"/>
                      <w:spacing w:val="9"/>
                      <w:w w:val="110"/>
                    </w:rPr>
                    <w:t xml:space="preserve"> </w:t>
                  </w:r>
                  <w:r>
                    <w:rPr>
                      <w:rFonts w:ascii="Trebuchet MS"/>
                      <w:w w:val="110"/>
                    </w:rPr>
                    <w:t>nums.end(),</w:t>
                  </w:r>
                  <w:r>
                    <w:rPr>
                      <w:rFonts w:ascii="Trebuchet MS"/>
                      <w:spacing w:val="9"/>
                      <w:w w:val="110"/>
                    </w:rPr>
                    <w:t xml:space="preserve"> </w:t>
                  </w:r>
                  <w:r>
                    <w:rPr>
                      <w:rFonts w:ascii="Trebuchet MS"/>
                      <w:w w:val="110"/>
                    </w:rPr>
                    <w:t>0);</w:t>
                  </w:r>
                  <w:r>
                    <w:rPr>
                      <w:rFonts w:ascii="Trebuchet MS"/>
                      <w:spacing w:val="-63"/>
                      <w:w w:val="110"/>
                    </w:rPr>
                    <w:t xml:space="preserve"> </w:t>
                  </w:r>
                  <w:r>
                    <w:rPr>
                      <w:rFonts w:ascii="Trebuchet MS"/>
                      <w:color w:val="7F0000"/>
                      <w:w w:val="130"/>
                    </w:rPr>
                    <w:t>if</w:t>
                  </w:r>
                  <w:r>
                    <w:rPr>
                      <w:rFonts w:ascii="Trebuchet MS"/>
                      <w:color w:val="7F0000"/>
                      <w:spacing w:val="27"/>
                      <w:w w:val="130"/>
                    </w:rPr>
                    <w:t xml:space="preserve"> </w:t>
                  </w:r>
                  <w:r>
                    <w:rPr>
                      <w:rFonts w:ascii="Trebuchet MS"/>
                      <w:w w:val="110"/>
                    </w:rPr>
                    <w:t>(sum</w:t>
                  </w:r>
                  <w:r>
                    <w:rPr>
                      <w:rFonts w:ascii="Trebuchet MS"/>
                      <w:spacing w:val="40"/>
                      <w:w w:val="110"/>
                    </w:rPr>
                    <w:t xml:space="preserve"> </w:t>
                  </w:r>
                  <w:r>
                    <w:rPr>
                      <w:rFonts w:ascii="Trebuchet MS"/>
                      <w:w w:val="110"/>
                    </w:rPr>
                    <w:t>%</w:t>
                  </w:r>
                  <w:r>
                    <w:rPr>
                      <w:rFonts w:ascii="Trebuchet MS"/>
                      <w:spacing w:val="40"/>
                      <w:w w:val="110"/>
                    </w:rPr>
                    <w:t xml:space="preserve"> </w:t>
                  </w:r>
                  <w:r>
                    <w:rPr>
                      <w:rFonts w:ascii="Trebuchet MS"/>
                      <w:w w:val="110"/>
                    </w:rPr>
                    <w:t>2)</w:t>
                  </w:r>
                  <w:r>
                    <w:rPr>
                      <w:rFonts w:ascii="Trebuchet MS"/>
                      <w:spacing w:val="40"/>
                      <w:w w:val="110"/>
                    </w:rPr>
                    <w:t xml:space="preserve"> </w:t>
                  </w:r>
                  <w:r>
                    <w:rPr>
                      <w:rFonts w:ascii="Trebuchet MS"/>
                      <w:color w:val="7F0000"/>
                      <w:w w:val="110"/>
                    </w:rPr>
                    <w:t>return</w:t>
                  </w:r>
                  <w:r>
                    <w:rPr>
                      <w:rFonts w:ascii="Trebuchet MS"/>
                      <w:color w:val="7F0000"/>
                      <w:spacing w:val="40"/>
                      <w:w w:val="110"/>
                    </w:rPr>
                    <w:t xml:space="preserve"> </w:t>
                  </w:r>
                  <w:r>
                    <w:rPr>
                      <w:rFonts w:ascii="Trebuchet MS"/>
                      <w:color w:val="7F0000"/>
                      <w:w w:val="110"/>
                    </w:rPr>
                    <w:t>false</w:t>
                  </w:r>
                  <w:r>
                    <w:rPr>
                      <w:rFonts w:ascii="Trebuchet MS"/>
                      <w:w w:val="110"/>
                    </w:rPr>
                    <w:t>;</w:t>
                  </w:r>
                </w:p>
                <w:p>
                  <w:pPr>
                    <w:pStyle w:val="5"/>
                    <w:spacing w:line="247" w:lineRule="auto"/>
                    <w:ind w:left="436" w:right="4040"/>
                    <w:rPr>
                      <w:rFonts w:ascii="Trebuchet MS"/>
                    </w:rPr>
                  </w:pPr>
                  <w:r>
                    <w:rPr>
                      <w:rFonts w:ascii="Trebuchet MS"/>
                      <w:color w:val="7F0000"/>
                      <w:w w:val="105"/>
                    </w:rPr>
                    <w:t>int</w:t>
                  </w:r>
                  <w:r>
                    <w:rPr>
                      <w:rFonts w:ascii="Trebuchet MS"/>
                      <w:color w:val="7F0000"/>
                      <w:spacing w:val="56"/>
                      <w:w w:val="105"/>
                    </w:rPr>
                    <w:t xml:space="preserve"> </w:t>
                  </w:r>
                  <w:r>
                    <w:rPr>
                      <w:rFonts w:ascii="Trebuchet MS"/>
                      <w:w w:val="105"/>
                    </w:rPr>
                    <w:t>target</w:t>
                  </w:r>
                  <w:r>
                    <w:rPr>
                      <w:rFonts w:ascii="Trebuchet MS"/>
                      <w:spacing w:val="56"/>
                      <w:w w:val="105"/>
                    </w:rPr>
                    <w:t xml:space="preserve"> </w:t>
                  </w:r>
                  <w:r>
                    <w:rPr>
                      <w:rFonts w:ascii="Trebuchet MS"/>
                      <w:w w:val="105"/>
                    </w:rPr>
                    <w:t>=</w:t>
                  </w:r>
                  <w:r>
                    <w:rPr>
                      <w:rFonts w:ascii="Trebuchet MS"/>
                      <w:spacing w:val="56"/>
                      <w:w w:val="105"/>
                    </w:rPr>
                    <w:t xml:space="preserve"> </w:t>
                  </w:r>
                  <w:r>
                    <w:rPr>
                      <w:rFonts w:ascii="Trebuchet MS"/>
                      <w:w w:val="105"/>
                    </w:rPr>
                    <w:t>sum</w:t>
                  </w:r>
                  <w:r>
                    <w:rPr>
                      <w:rFonts w:ascii="Trebuchet MS"/>
                      <w:spacing w:val="56"/>
                      <w:w w:val="105"/>
                    </w:rPr>
                    <w:t xml:space="preserve"> </w:t>
                  </w:r>
                  <w:r>
                    <w:rPr>
                      <w:rFonts w:ascii="Trebuchet MS"/>
                      <w:w w:val="105"/>
                    </w:rPr>
                    <w:t>/</w:t>
                  </w:r>
                  <w:r>
                    <w:rPr>
                      <w:rFonts w:ascii="Trebuchet MS"/>
                      <w:spacing w:val="56"/>
                      <w:w w:val="105"/>
                    </w:rPr>
                    <w:t xml:space="preserve"> </w:t>
                  </w:r>
                  <w:r>
                    <w:rPr>
                      <w:rFonts w:ascii="Trebuchet MS"/>
                      <w:w w:val="105"/>
                    </w:rPr>
                    <w:t>2,</w:t>
                  </w:r>
                  <w:r>
                    <w:rPr>
                      <w:rFonts w:ascii="Trebuchet MS"/>
                      <w:spacing w:val="56"/>
                      <w:w w:val="105"/>
                    </w:rPr>
                    <w:t xml:space="preserve"> </w:t>
                  </w:r>
                  <w:r>
                    <w:rPr>
                      <w:rFonts w:ascii="Trebuchet MS"/>
                      <w:w w:val="105"/>
                    </w:rPr>
                    <w:t>n</w:t>
                  </w:r>
                  <w:r>
                    <w:rPr>
                      <w:rFonts w:ascii="Trebuchet MS"/>
                      <w:spacing w:val="56"/>
                      <w:w w:val="105"/>
                    </w:rPr>
                    <w:t xml:space="preserve"> </w:t>
                  </w:r>
                  <w:r>
                    <w:rPr>
                      <w:rFonts w:ascii="Trebuchet MS"/>
                      <w:w w:val="105"/>
                    </w:rPr>
                    <w:t>=</w:t>
                  </w:r>
                  <w:r>
                    <w:rPr>
                      <w:rFonts w:ascii="Trebuchet MS"/>
                      <w:spacing w:val="57"/>
                      <w:w w:val="105"/>
                    </w:rPr>
                    <w:t xml:space="preserve"> </w:t>
                  </w:r>
                  <w:r>
                    <w:rPr>
                      <w:rFonts w:ascii="Trebuchet MS"/>
                      <w:w w:val="105"/>
                    </w:rPr>
                    <w:t>nums.size();</w:t>
                  </w:r>
                  <w:r>
                    <w:rPr>
                      <w:rFonts w:ascii="Trebuchet MS"/>
                      <w:spacing w:val="-61"/>
                      <w:w w:val="105"/>
                    </w:rPr>
                    <w:t xml:space="preserve"> </w:t>
                  </w:r>
                  <w:r>
                    <w:rPr>
                      <w:rFonts w:ascii="Trebuchet MS"/>
                      <w:w w:val="105"/>
                    </w:rPr>
                    <w:t>vector&lt;</w:t>
                  </w:r>
                  <w:r>
                    <w:rPr>
                      <w:rFonts w:ascii="Trebuchet MS"/>
                      <w:color w:val="7F0000"/>
                      <w:w w:val="105"/>
                    </w:rPr>
                    <w:t>bool</w:t>
                  </w:r>
                  <w:r>
                    <w:rPr>
                      <w:rFonts w:ascii="Trebuchet MS"/>
                      <w:w w:val="105"/>
                    </w:rPr>
                    <w:t>&gt;</w:t>
                  </w:r>
                  <w:r>
                    <w:rPr>
                      <w:rFonts w:ascii="Trebuchet MS"/>
                      <w:spacing w:val="10"/>
                      <w:w w:val="105"/>
                    </w:rPr>
                    <w:t xml:space="preserve"> </w:t>
                  </w:r>
                  <w:r>
                    <w:rPr>
                      <w:rFonts w:ascii="Trebuchet MS"/>
                      <w:w w:val="105"/>
                    </w:rPr>
                    <w:t xml:space="preserve">dp(target </w:t>
                  </w:r>
                  <w:r>
                    <w:rPr>
                      <w:rFonts w:ascii="Trebuchet MS"/>
                      <w:spacing w:val="9"/>
                      <w:w w:val="105"/>
                    </w:rPr>
                    <w:t xml:space="preserve"> </w:t>
                  </w:r>
                  <w:r>
                    <w:rPr>
                      <w:rFonts w:ascii="Trebuchet MS"/>
                      <w:w w:val="105"/>
                    </w:rPr>
                    <w:t xml:space="preserve">+ </w:t>
                  </w:r>
                  <w:r>
                    <w:rPr>
                      <w:rFonts w:ascii="Trebuchet MS"/>
                      <w:spacing w:val="9"/>
                      <w:w w:val="105"/>
                    </w:rPr>
                    <w:t xml:space="preserve"> </w:t>
                  </w:r>
                  <w:r>
                    <w:rPr>
                      <w:rFonts w:ascii="Trebuchet MS"/>
                      <w:w w:val="105"/>
                    </w:rPr>
                    <w:t xml:space="preserve">1, </w:t>
                  </w:r>
                  <w:r>
                    <w:rPr>
                      <w:rFonts w:ascii="Trebuchet MS"/>
                      <w:spacing w:val="10"/>
                      <w:w w:val="105"/>
                    </w:rPr>
                    <w:t xml:space="preserve"> </w:t>
                  </w:r>
                  <w:r>
                    <w:rPr>
                      <w:rFonts w:ascii="Trebuchet MS"/>
                      <w:color w:val="7F0000"/>
                      <w:w w:val="105"/>
                    </w:rPr>
                    <w:t>false</w:t>
                  </w:r>
                  <w:r>
                    <w:rPr>
                      <w:rFonts w:ascii="Trebuchet MS"/>
                      <w:w w:val="105"/>
                    </w:rPr>
                    <w:t>);</w:t>
                  </w:r>
                  <w:r>
                    <w:rPr>
                      <w:rFonts w:ascii="Trebuchet MS"/>
                      <w:spacing w:val="1"/>
                      <w:w w:val="105"/>
                    </w:rPr>
                    <w:t xml:space="preserve"> </w:t>
                  </w:r>
                  <w:r>
                    <w:rPr>
                      <w:rFonts w:ascii="Trebuchet MS"/>
                      <w:w w:val="105"/>
                    </w:rPr>
                    <w:t>dp[0]</w:t>
                  </w:r>
                  <w:r>
                    <w:rPr>
                      <w:rFonts w:ascii="Trebuchet MS"/>
                      <w:spacing w:val="43"/>
                      <w:w w:val="105"/>
                    </w:rPr>
                    <w:t xml:space="preserve"> </w:t>
                  </w:r>
                  <w:r>
                    <w:rPr>
                      <w:rFonts w:ascii="Trebuchet MS"/>
                      <w:w w:val="105"/>
                    </w:rPr>
                    <w:t>=</w:t>
                  </w:r>
                  <w:r>
                    <w:rPr>
                      <w:rFonts w:ascii="Trebuchet MS"/>
                      <w:spacing w:val="44"/>
                      <w:w w:val="105"/>
                    </w:rPr>
                    <w:t xml:space="preserve"> </w:t>
                  </w:r>
                  <w:r>
                    <w:rPr>
                      <w:rFonts w:ascii="Trebuchet MS"/>
                      <w:color w:val="7F0000"/>
                      <w:w w:val="105"/>
                    </w:rPr>
                    <w:t>true</w:t>
                  </w:r>
                  <w:r>
                    <w:rPr>
                      <w:rFonts w:ascii="Trebuchet MS"/>
                      <w:w w:val="105"/>
                    </w:rPr>
                    <w:t>;</w:t>
                  </w:r>
                </w:p>
                <w:p>
                  <w:pPr>
                    <w:pStyle w:val="5"/>
                    <w:spacing w:line="232" w:lineRule="exact"/>
                    <w:ind w:left="436"/>
                    <w:rPr>
                      <w:rFonts w:ascii="Trebuchet MS"/>
                    </w:rPr>
                  </w:pPr>
                  <w:r>
                    <w:rPr>
                      <w:rFonts w:ascii="Trebuchet MS"/>
                      <w:color w:val="7F0000"/>
                      <w:w w:val="120"/>
                    </w:rPr>
                    <w:t>for</w:t>
                  </w:r>
                  <w:r>
                    <w:rPr>
                      <w:rFonts w:ascii="Trebuchet MS"/>
                      <w:color w:val="7F0000"/>
                      <w:spacing w:val="33"/>
                      <w:w w:val="120"/>
                    </w:rPr>
                    <w:t xml:space="preserve"> </w:t>
                  </w:r>
                  <w:r>
                    <w:rPr>
                      <w:rFonts w:ascii="Trebuchet MS"/>
                      <w:w w:val="120"/>
                    </w:rPr>
                    <w:t>(</w:t>
                  </w:r>
                  <w:r>
                    <w:rPr>
                      <w:rFonts w:ascii="Trebuchet MS"/>
                      <w:color w:val="7F0000"/>
                      <w:w w:val="120"/>
                    </w:rPr>
                    <w:t>int</w:t>
                  </w:r>
                  <w:r>
                    <w:rPr>
                      <w:rFonts w:ascii="Trebuchet MS"/>
                      <w:color w:val="7F0000"/>
                      <w:spacing w:val="34"/>
                      <w:w w:val="120"/>
                    </w:rPr>
                    <w:t xml:space="preserve"> </w:t>
                  </w:r>
                  <w:r>
                    <w:rPr>
                      <w:rFonts w:ascii="Trebuchet MS"/>
                      <w:w w:val="155"/>
                    </w:rPr>
                    <w:t>i</w:t>
                  </w:r>
                  <w:r>
                    <w:rPr>
                      <w:rFonts w:ascii="Trebuchet MS"/>
                      <w:spacing w:val="13"/>
                      <w:w w:val="155"/>
                    </w:rPr>
                    <w:t xml:space="preserve"> </w:t>
                  </w:r>
                  <w:r>
                    <w:rPr>
                      <w:rFonts w:ascii="Trebuchet MS"/>
                      <w:w w:val="120"/>
                    </w:rPr>
                    <w:t>=</w:t>
                  </w:r>
                  <w:r>
                    <w:rPr>
                      <w:rFonts w:ascii="Trebuchet MS"/>
                      <w:spacing w:val="33"/>
                      <w:w w:val="120"/>
                    </w:rPr>
                    <w:t xml:space="preserve"> </w:t>
                  </w:r>
                  <w:r>
                    <w:rPr>
                      <w:rFonts w:ascii="Trebuchet MS"/>
                      <w:w w:val="120"/>
                    </w:rPr>
                    <w:t>1;</w:t>
                  </w:r>
                  <w:r>
                    <w:rPr>
                      <w:rFonts w:ascii="Trebuchet MS"/>
                      <w:spacing w:val="34"/>
                      <w:w w:val="120"/>
                    </w:rPr>
                    <w:t xml:space="preserve"> </w:t>
                  </w:r>
                  <w:r>
                    <w:rPr>
                      <w:rFonts w:ascii="Trebuchet MS"/>
                      <w:w w:val="155"/>
                    </w:rPr>
                    <w:t>i</w:t>
                  </w:r>
                  <w:r>
                    <w:rPr>
                      <w:rFonts w:ascii="Trebuchet MS"/>
                      <w:spacing w:val="13"/>
                      <w:w w:val="155"/>
                    </w:rPr>
                    <w:t xml:space="preserve"> </w:t>
                  </w:r>
                  <w:r>
                    <w:rPr>
                      <w:rFonts w:ascii="Trebuchet MS"/>
                      <w:w w:val="120"/>
                    </w:rPr>
                    <w:t>&lt;=</w:t>
                  </w:r>
                  <w:r>
                    <w:rPr>
                      <w:rFonts w:ascii="Trebuchet MS"/>
                      <w:spacing w:val="34"/>
                      <w:w w:val="120"/>
                    </w:rPr>
                    <w:t xml:space="preserve"> </w:t>
                  </w:r>
                  <w:r>
                    <w:rPr>
                      <w:rFonts w:ascii="Trebuchet MS"/>
                      <w:w w:val="120"/>
                    </w:rPr>
                    <w:t>n;</w:t>
                  </w:r>
                  <w:r>
                    <w:rPr>
                      <w:rFonts w:ascii="Trebuchet MS"/>
                      <w:spacing w:val="33"/>
                      <w:w w:val="120"/>
                    </w:rPr>
                    <w:t xml:space="preserve"> </w:t>
                  </w:r>
                  <w:r>
                    <w:rPr>
                      <w:rFonts w:ascii="Trebuchet MS"/>
                      <w:w w:val="120"/>
                    </w:rPr>
                    <w:t>++i)</w:t>
                  </w:r>
                  <w:r>
                    <w:rPr>
                      <w:rFonts w:ascii="Trebuchet MS"/>
                      <w:spacing w:val="34"/>
                      <w:w w:val="120"/>
                    </w:rPr>
                    <w:t xml:space="preserve"> </w:t>
                  </w:r>
                  <w:r>
                    <w:rPr>
                      <w:rFonts w:ascii="Trebuchet MS"/>
                      <w:w w:val="120"/>
                    </w:rPr>
                    <w:t>{</w:t>
                  </w:r>
                </w:p>
                <w:p>
                  <w:pPr>
                    <w:pStyle w:val="5"/>
                    <w:spacing w:before="7" w:line="247" w:lineRule="auto"/>
                    <w:ind w:left="1189" w:right="2734" w:hanging="377"/>
                    <w:rPr>
                      <w:rFonts w:ascii="Trebuchet MS"/>
                    </w:rPr>
                  </w:pPr>
                  <w:r>
                    <w:rPr>
                      <w:rFonts w:ascii="Trebuchet MS"/>
                      <w:color w:val="7F0000"/>
                      <w:w w:val="120"/>
                    </w:rPr>
                    <w:t>for</w:t>
                  </w:r>
                  <w:r>
                    <w:rPr>
                      <w:rFonts w:ascii="Trebuchet MS"/>
                      <w:color w:val="7F0000"/>
                      <w:spacing w:val="31"/>
                      <w:w w:val="120"/>
                    </w:rPr>
                    <w:t xml:space="preserve"> </w:t>
                  </w:r>
                  <w:r>
                    <w:rPr>
                      <w:rFonts w:ascii="Trebuchet MS"/>
                      <w:w w:val="120"/>
                    </w:rPr>
                    <w:t>(</w:t>
                  </w:r>
                  <w:r>
                    <w:rPr>
                      <w:rFonts w:ascii="Trebuchet MS"/>
                      <w:color w:val="7F0000"/>
                      <w:w w:val="120"/>
                    </w:rPr>
                    <w:t>int</w:t>
                  </w:r>
                  <w:r>
                    <w:rPr>
                      <w:rFonts w:ascii="Trebuchet MS"/>
                      <w:color w:val="7F0000"/>
                      <w:spacing w:val="32"/>
                      <w:w w:val="120"/>
                    </w:rPr>
                    <w:t xml:space="preserve"> </w:t>
                  </w:r>
                  <w:r>
                    <w:rPr>
                      <w:rFonts w:ascii="Trebuchet MS"/>
                      <w:w w:val="120"/>
                    </w:rPr>
                    <w:t>j</w:t>
                  </w:r>
                  <w:r>
                    <w:rPr>
                      <w:rFonts w:ascii="Trebuchet MS"/>
                      <w:spacing w:val="32"/>
                      <w:w w:val="120"/>
                    </w:rPr>
                    <w:t xml:space="preserve"> </w:t>
                  </w:r>
                  <w:r>
                    <w:rPr>
                      <w:rFonts w:ascii="Trebuchet MS"/>
                      <w:w w:val="120"/>
                    </w:rPr>
                    <w:t>=</w:t>
                  </w:r>
                  <w:r>
                    <w:rPr>
                      <w:rFonts w:ascii="Trebuchet MS"/>
                      <w:spacing w:val="32"/>
                      <w:w w:val="120"/>
                    </w:rPr>
                    <w:t xml:space="preserve"> </w:t>
                  </w:r>
                  <w:r>
                    <w:rPr>
                      <w:rFonts w:ascii="Trebuchet MS"/>
                      <w:w w:val="120"/>
                    </w:rPr>
                    <w:t>target;</w:t>
                  </w:r>
                  <w:r>
                    <w:rPr>
                      <w:rFonts w:ascii="Trebuchet MS"/>
                      <w:spacing w:val="32"/>
                      <w:w w:val="120"/>
                    </w:rPr>
                    <w:t xml:space="preserve"> </w:t>
                  </w:r>
                  <w:r>
                    <w:rPr>
                      <w:rFonts w:ascii="Trebuchet MS"/>
                      <w:w w:val="120"/>
                    </w:rPr>
                    <w:t>j</w:t>
                  </w:r>
                  <w:r>
                    <w:rPr>
                      <w:rFonts w:ascii="Trebuchet MS"/>
                      <w:spacing w:val="32"/>
                      <w:w w:val="120"/>
                    </w:rPr>
                    <w:t xml:space="preserve"> </w:t>
                  </w:r>
                  <w:r>
                    <w:rPr>
                      <w:rFonts w:ascii="Trebuchet MS"/>
                      <w:w w:val="120"/>
                    </w:rPr>
                    <w:t>&gt;=</w:t>
                  </w:r>
                  <w:r>
                    <w:rPr>
                      <w:rFonts w:ascii="Trebuchet MS"/>
                      <w:spacing w:val="32"/>
                      <w:w w:val="120"/>
                    </w:rPr>
                    <w:t xml:space="preserve"> </w:t>
                  </w:r>
                  <w:r>
                    <w:rPr>
                      <w:rFonts w:ascii="Trebuchet MS"/>
                      <w:w w:val="120"/>
                    </w:rPr>
                    <w:t>nums[i-1];</w:t>
                  </w:r>
                  <w:r>
                    <w:rPr>
                      <w:rFonts w:ascii="Trebuchet MS"/>
                      <w:spacing w:val="32"/>
                      <w:w w:val="120"/>
                    </w:rPr>
                    <w:t xml:space="preserve"> </w:t>
                  </w:r>
                  <w:r>
                    <w:rPr>
                      <w:rFonts w:ascii="Trebuchet MS"/>
                      <w:w w:val="120"/>
                    </w:rPr>
                    <w:t>--j)</w:t>
                  </w:r>
                  <w:r>
                    <w:rPr>
                      <w:rFonts w:ascii="Trebuchet MS"/>
                      <w:spacing w:val="32"/>
                      <w:w w:val="120"/>
                    </w:rPr>
                    <w:t xml:space="preserve"> </w:t>
                  </w:r>
                  <w:r>
                    <w:rPr>
                      <w:rFonts w:ascii="Trebuchet MS"/>
                      <w:w w:val="120"/>
                    </w:rPr>
                    <w:t>{</w:t>
                  </w:r>
                  <w:r>
                    <w:rPr>
                      <w:rFonts w:ascii="Trebuchet MS"/>
                      <w:spacing w:val="-69"/>
                      <w:w w:val="120"/>
                    </w:rPr>
                    <w:t xml:space="preserve"> </w:t>
                  </w:r>
                  <w:r>
                    <w:rPr>
                      <w:rFonts w:ascii="Trebuchet MS"/>
                      <w:w w:val="120"/>
                    </w:rPr>
                    <w:t>dp[j]</w:t>
                  </w:r>
                  <w:r>
                    <w:rPr>
                      <w:rFonts w:ascii="Trebuchet MS"/>
                      <w:spacing w:val="19"/>
                      <w:w w:val="120"/>
                    </w:rPr>
                    <w:t xml:space="preserve"> </w:t>
                  </w:r>
                  <w:r>
                    <w:rPr>
                      <w:rFonts w:ascii="Trebuchet MS"/>
                      <w:w w:val="120"/>
                    </w:rPr>
                    <w:t>=</w:t>
                  </w:r>
                  <w:r>
                    <w:rPr>
                      <w:rFonts w:ascii="Trebuchet MS"/>
                      <w:spacing w:val="19"/>
                      <w:w w:val="120"/>
                    </w:rPr>
                    <w:t xml:space="preserve"> </w:t>
                  </w:r>
                  <w:r>
                    <w:rPr>
                      <w:rFonts w:ascii="Trebuchet MS"/>
                      <w:w w:val="120"/>
                    </w:rPr>
                    <w:t>dp[j]</w:t>
                  </w:r>
                  <w:r>
                    <w:rPr>
                      <w:rFonts w:ascii="Trebuchet MS"/>
                      <w:spacing w:val="19"/>
                      <w:w w:val="120"/>
                    </w:rPr>
                    <w:t xml:space="preserve"> </w:t>
                  </w:r>
                  <w:r>
                    <w:rPr>
                      <w:rFonts w:ascii="Trebuchet MS"/>
                      <w:w w:val="120"/>
                    </w:rPr>
                    <w:t>||</w:t>
                  </w:r>
                  <w:r>
                    <w:rPr>
                      <w:rFonts w:ascii="Trebuchet MS"/>
                      <w:spacing w:val="19"/>
                      <w:w w:val="120"/>
                    </w:rPr>
                    <w:t xml:space="preserve"> </w:t>
                  </w:r>
                  <w:r>
                    <w:rPr>
                      <w:rFonts w:ascii="Trebuchet MS"/>
                      <w:w w:val="120"/>
                    </w:rPr>
                    <w:t>dp[j-nums[i-1]];</w:t>
                  </w:r>
                </w:p>
                <w:p>
                  <w:pPr>
                    <w:pStyle w:val="5"/>
                    <w:ind w:left="812"/>
                    <w:rPr>
                      <w:rFonts w:ascii="Trebuchet MS"/>
                    </w:rPr>
                  </w:pPr>
                  <w:r>
                    <w:rPr>
                      <w:rFonts w:ascii="Trebuchet MS"/>
                      <w:w w:val="142"/>
                    </w:rPr>
                    <w:t>}</w:t>
                  </w:r>
                </w:p>
                <w:p>
                  <w:pPr>
                    <w:pStyle w:val="5"/>
                    <w:spacing w:before="6"/>
                    <w:ind w:left="436"/>
                    <w:rPr>
                      <w:rFonts w:ascii="Trebuchet MS"/>
                    </w:rPr>
                  </w:pPr>
                  <w:r>
                    <w:rPr>
                      <w:rFonts w:ascii="Trebuchet MS"/>
                      <w:w w:val="142"/>
                    </w:rPr>
                    <w:t>}</w:t>
                  </w:r>
                </w:p>
                <w:p>
                  <w:pPr>
                    <w:pStyle w:val="5"/>
                    <w:spacing w:before="7"/>
                    <w:ind w:left="436"/>
                    <w:rPr>
                      <w:rFonts w:ascii="Trebuchet MS"/>
                    </w:rPr>
                  </w:pPr>
                  <w:r>
                    <w:rPr>
                      <w:rFonts w:ascii="Trebuchet MS"/>
                      <w:color w:val="7F0000"/>
                      <w:w w:val="115"/>
                    </w:rPr>
                    <w:t>return</w:t>
                  </w:r>
                  <w:r>
                    <w:rPr>
                      <w:rFonts w:ascii="Trebuchet MS"/>
                      <w:color w:val="7F0000"/>
                      <w:spacing w:val="26"/>
                      <w:w w:val="115"/>
                    </w:rPr>
                    <w:t xml:space="preserve"> </w:t>
                  </w:r>
                  <w:r>
                    <w:rPr>
                      <w:rFonts w:ascii="Trebuchet MS"/>
                      <w:w w:val="115"/>
                    </w:rPr>
                    <w:t>dp[target];</w:t>
                  </w:r>
                </w:p>
                <w:p>
                  <w:pPr>
                    <w:pStyle w:val="5"/>
                    <w:spacing w:before="7"/>
                    <w:ind w:left="59"/>
                    <w:rPr>
                      <w:rFonts w:ascii="Trebuchet MS"/>
                    </w:rPr>
                  </w:pPr>
                  <w:r>
                    <w:rPr>
                      <w:rFonts w:ascii="Trebuchet MS"/>
                      <w:w w:val="142"/>
                    </w:rPr>
                    <w:t>}</w:t>
                  </w:r>
                </w:p>
              </w:txbxContent>
            </v:textbox>
            <w10:wrap type="topAndBottom"/>
          </v:shape>
        </w:pict>
      </w:r>
    </w:p>
    <w:p>
      <w:pPr>
        <w:pStyle w:val="5"/>
        <w:spacing w:before="7"/>
        <w:rPr>
          <w:sz w:val="24"/>
        </w:rPr>
      </w:pPr>
    </w:p>
    <w:p>
      <w:pPr>
        <w:pStyle w:val="4"/>
        <w:spacing w:before="143"/>
      </w:pPr>
      <w:r>
        <w:fldChar w:fldCharType="begin"/>
      </w:r>
      <w:r>
        <w:instrText xml:space="preserve"> HYPERLINK "https://leetcode.com/problems/ones-and-zeroes/" \h </w:instrText>
      </w:r>
      <w:r>
        <w:fldChar w:fldCharType="separate"/>
      </w:r>
      <w:r>
        <w:rPr>
          <w:color w:val="7F0000"/>
        </w:rPr>
        <w:t>474.</w:t>
      </w:r>
      <w:r>
        <w:rPr>
          <w:color w:val="7F0000"/>
          <w:spacing w:val="22"/>
        </w:rPr>
        <w:t xml:space="preserve"> </w:t>
      </w:r>
      <w:r>
        <w:rPr>
          <w:color w:val="7F0000"/>
        </w:rPr>
        <w:t>Ones</w:t>
      </w:r>
      <w:r>
        <w:rPr>
          <w:color w:val="7F0000"/>
          <w:spacing w:val="-4"/>
        </w:rPr>
        <w:t xml:space="preserve"> </w:t>
      </w:r>
      <w:r>
        <w:rPr>
          <w:color w:val="7F0000"/>
        </w:rPr>
        <w:t>and</w:t>
      </w:r>
      <w:r>
        <w:rPr>
          <w:color w:val="7F0000"/>
          <w:spacing w:val="-4"/>
        </w:rPr>
        <w:t xml:space="preserve"> </w:t>
      </w:r>
      <w:r>
        <w:rPr>
          <w:color w:val="7F0000"/>
        </w:rPr>
        <w:t>Zeroes</w:t>
      </w:r>
      <w:r>
        <w:rPr>
          <w:color w:val="7F0000"/>
          <w:spacing w:val="-3"/>
        </w:rPr>
        <w:t xml:space="preserve"> </w:t>
      </w:r>
      <w:r>
        <w:rPr>
          <w:color w:val="7F0000"/>
        </w:rPr>
        <w:t>(Medium)</w:t>
      </w:r>
      <w:r>
        <w:rPr>
          <w:color w:val="7F0000"/>
        </w:rPr>
        <w:fldChar w:fldCharType="end"/>
      </w:r>
    </w:p>
    <w:p>
      <w:pPr>
        <w:spacing w:before="149"/>
        <w:ind w:left="1445" w:right="0" w:firstLine="0"/>
        <w:jc w:val="left"/>
        <w:rPr>
          <w:rFonts w:hint="eastAsia" w:ascii="Microsoft YaHei UI" w:eastAsia="Microsoft YaHei UI"/>
          <w:b/>
          <w:sz w:val="24"/>
        </w:rPr>
      </w:pPr>
      <w:r>
        <w:rPr>
          <w:rFonts w:hint="eastAsia" w:ascii="Microsoft YaHei UI" w:eastAsia="Microsoft YaHei UI"/>
          <w:b/>
          <w:color w:val="3B70B7"/>
          <w:w w:val="95"/>
          <w:sz w:val="24"/>
        </w:rPr>
        <w:t>题目描述</w:t>
      </w:r>
    </w:p>
    <w:p>
      <w:pPr>
        <w:pStyle w:val="5"/>
        <w:spacing w:before="129" w:line="302" w:lineRule="auto"/>
        <w:ind w:left="1445" w:right="283" w:firstLine="398"/>
      </w:pPr>
      <w:r>
        <w:rPr>
          <w:spacing w:val="-2"/>
          <w:w w:val="95"/>
        </w:rPr>
        <w:t xml:space="preserve">给定 </w:t>
      </w:r>
      <w:r>
        <w:rPr>
          <w:rFonts w:ascii="Times New Roman" w:eastAsia="Times New Roman"/>
          <w:i/>
          <w:w w:val="95"/>
        </w:rPr>
        <w:t>m</w:t>
      </w:r>
      <w:r>
        <w:rPr>
          <w:rFonts w:ascii="Times New Roman" w:eastAsia="Times New Roman"/>
          <w:i/>
          <w:spacing w:val="43"/>
          <w:w w:val="95"/>
        </w:rPr>
        <w:t xml:space="preserve"> </w:t>
      </w:r>
      <w:r>
        <w:rPr>
          <w:spacing w:val="-3"/>
          <w:w w:val="95"/>
        </w:rPr>
        <w:t xml:space="preserve">个数字 </w:t>
      </w:r>
      <w:r>
        <w:rPr>
          <w:rFonts w:ascii="Times New Roman" w:eastAsia="Times New Roman"/>
          <w:w w:val="95"/>
        </w:rPr>
        <w:t>0</w:t>
      </w:r>
      <w:r>
        <w:rPr>
          <w:rFonts w:ascii="Times New Roman" w:eastAsia="Times New Roman"/>
          <w:spacing w:val="38"/>
          <w:w w:val="95"/>
        </w:rPr>
        <w:t xml:space="preserve"> </w:t>
      </w:r>
      <w:r>
        <w:rPr>
          <w:spacing w:val="-4"/>
          <w:w w:val="95"/>
        </w:rPr>
        <w:t xml:space="preserve">和 </w:t>
      </w:r>
      <w:r>
        <w:rPr>
          <w:rFonts w:ascii="Times New Roman" w:eastAsia="Times New Roman"/>
          <w:i/>
          <w:w w:val="95"/>
        </w:rPr>
        <w:t>n</w:t>
      </w:r>
      <w:r>
        <w:rPr>
          <w:rFonts w:ascii="Times New Roman" w:eastAsia="Times New Roman"/>
          <w:i/>
          <w:spacing w:val="40"/>
          <w:w w:val="95"/>
        </w:rPr>
        <w:t xml:space="preserve"> </w:t>
      </w:r>
      <w:r>
        <w:rPr>
          <w:spacing w:val="-3"/>
          <w:w w:val="95"/>
        </w:rPr>
        <w:t xml:space="preserve">个数字 </w:t>
      </w:r>
      <w:r>
        <w:rPr>
          <w:rFonts w:ascii="Times New Roman" w:eastAsia="Times New Roman"/>
          <w:w w:val="95"/>
        </w:rPr>
        <w:t>1</w:t>
      </w:r>
      <w:r>
        <w:rPr>
          <w:spacing w:val="-2"/>
          <w:w w:val="95"/>
        </w:rPr>
        <w:t xml:space="preserve">，以及一些由 </w:t>
      </w:r>
      <w:r>
        <w:rPr>
          <w:rFonts w:ascii="Times New Roman" w:eastAsia="Times New Roman"/>
          <w:w w:val="95"/>
        </w:rPr>
        <w:t>0-1</w:t>
      </w:r>
      <w:r>
        <w:rPr>
          <w:rFonts w:ascii="Times New Roman" w:eastAsia="Times New Roman"/>
          <w:spacing w:val="38"/>
          <w:w w:val="95"/>
        </w:rPr>
        <w:t xml:space="preserve"> </w:t>
      </w:r>
      <w:r>
        <w:rPr>
          <w:w w:val="95"/>
        </w:rPr>
        <w:t>构成的字符串，求利用这些数字最多可以构</w:t>
      </w:r>
      <w:r>
        <w:t>成多少个给定的字符串，字符串只可以构成一次。</w:t>
      </w:r>
    </w:p>
    <w:p>
      <w:pPr>
        <w:pStyle w:val="5"/>
        <w:spacing w:before="10"/>
        <w:rPr>
          <w:sz w:val="17"/>
        </w:rPr>
      </w:pPr>
    </w:p>
    <w:p>
      <w:pPr>
        <w:pStyle w:val="4"/>
        <w:rPr>
          <w:rFonts w:hint="eastAsia" w:ascii="Microsoft YaHei UI" w:eastAsia="Microsoft YaHei UI"/>
        </w:rPr>
      </w:pPr>
      <w:r>
        <w:rPr>
          <w:rFonts w:hint="eastAsia" w:ascii="Microsoft YaHei UI" w:eastAsia="Microsoft YaHei UI"/>
          <w:color w:val="3B70B7"/>
          <w:w w:val="95"/>
        </w:rPr>
        <w:t>输入输出样例</w:t>
      </w:r>
    </w:p>
    <w:p>
      <w:pPr>
        <w:pStyle w:val="5"/>
        <w:spacing w:before="129" w:line="302" w:lineRule="auto"/>
        <w:ind w:left="1445" w:right="146" w:firstLine="398"/>
      </w:pPr>
      <w:r>
        <w:rPr>
          <w:spacing w:val="-2"/>
          <w:w w:val="95"/>
        </w:rPr>
        <w:t xml:space="preserve">输入两个整数 </w:t>
      </w:r>
      <w:r>
        <w:rPr>
          <w:rFonts w:ascii="Times New Roman" w:eastAsia="Times New Roman"/>
          <w:i/>
          <w:w w:val="95"/>
        </w:rPr>
        <w:t>m</w:t>
      </w:r>
      <w:r>
        <w:rPr>
          <w:rFonts w:ascii="Times New Roman" w:eastAsia="Times New Roman"/>
          <w:i/>
          <w:spacing w:val="38"/>
          <w:w w:val="95"/>
        </w:rPr>
        <w:t xml:space="preserve"> </w:t>
      </w:r>
      <w:r>
        <w:rPr>
          <w:spacing w:val="-5"/>
          <w:w w:val="95"/>
        </w:rPr>
        <w:t xml:space="preserve">和 </w:t>
      </w:r>
      <w:r>
        <w:rPr>
          <w:rFonts w:ascii="Times New Roman" w:eastAsia="Times New Roman"/>
          <w:i/>
          <w:w w:val="95"/>
        </w:rPr>
        <w:t>n</w:t>
      </w:r>
      <w:r>
        <w:rPr>
          <w:spacing w:val="-4"/>
          <w:w w:val="95"/>
        </w:rPr>
        <w:t xml:space="preserve">，表示 </w:t>
      </w:r>
      <w:r>
        <w:rPr>
          <w:rFonts w:ascii="Times New Roman" w:eastAsia="Times New Roman"/>
          <w:w w:val="95"/>
        </w:rPr>
        <w:t>0</w:t>
      </w:r>
      <w:r>
        <w:rPr>
          <w:rFonts w:ascii="Times New Roman" w:eastAsia="Times New Roman"/>
          <w:spacing w:val="35"/>
          <w:w w:val="95"/>
        </w:rPr>
        <w:t xml:space="preserve"> </w:t>
      </w:r>
      <w:r>
        <w:rPr>
          <w:spacing w:val="-7"/>
          <w:w w:val="95"/>
        </w:rPr>
        <w:t xml:space="preserve">和 </w:t>
      </w:r>
      <w:r>
        <w:rPr>
          <w:rFonts w:ascii="Times New Roman" w:eastAsia="Times New Roman"/>
          <w:w w:val="95"/>
        </w:rPr>
        <w:t>1</w:t>
      </w:r>
      <w:r>
        <w:rPr>
          <w:rFonts w:ascii="Times New Roman" w:eastAsia="Times New Roman"/>
          <w:spacing w:val="35"/>
          <w:w w:val="95"/>
        </w:rPr>
        <w:t xml:space="preserve"> </w:t>
      </w:r>
      <w:r>
        <w:rPr>
          <w:w w:val="95"/>
        </w:rPr>
        <w:t>的数量，以及一个一维字符串数组，表示待构成的字符串；</w:t>
      </w:r>
      <w:r>
        <w:rPr>
          <w:spacing w:val="-92"/>
          <w:w w:val="95"/>
        </w:rPr>
        <w:t xml:space="preserve"> </w:t>
      </w:r>
      <w:r>
        <w:t>输出是一个整数，表示最多可以生成的字符串个数。</w:t>
      </w:r>
    </w:p>
    <w:p>
      <w:pPr>
        <w:pStyle w:val="5"/>
        <w:spacing w:before="6"/>
        <w:rPr>
          <w:sz w:val="23"/>
        </w:rPr>
      </w:pPr>
      <w:r>
        <w:pict>
          <v:shape id="_x0000_s1312" o:spid="_x0000_s1312" o:spt="202" type="#_x0000_t202" style="position:absolute;left:0pt;margin-left:86.2pt;margin-top:17.1pt;height:30.1pt;width:422.9pt;mso-position-horizontal-relative:page;mso-wrap-distance-bottom:0pt;mso-wrap-distance-top:0pt;z-index:-15652864;mso-width-relative:page;mso-height-relative:page;" filled="f" stroked="t" coordsize="21600,21600">
            <v:path/>
            <v:fill on="f" focussize="0,0"/>
            <v:stroke weight="0.199212598425197pt" color="#3B70B7"/>
            <v:imagedata o:title=""/>
            <o:lock v:ext="edit"/>
            <v:textbox inset="0mm,0mm,0mm,0mm">
              <w:txbxContent>
                <w:p>
                  <w:pPr>
                    <w:pStyle w:val="5"/>
                    <w:spacing w:before="39"/>
                    <w:ind w:left="59"/>
                    <w:rPr>
                      <w:rFonts w:ascii="Trebuchet MS"/>
                    </w:rPr>
                  </w:pPr>
                  <w:r>
                    <w:rPr>
                      <w:rFonts w:ascii="Trebuchet MS"/>
                      <w:w w:val="115"/>
                    </w:rPr>
                    <w:t>Input:</w:t>
                  </w:r>
                  <w:r>
                    <w:rPr>
                      <w:rFonts w:ascii="Trebuchet MS"/>
                      <w:spacing w:val="38"/>
                      <w:w w:val="115"/>
                    </w:rPr>
                    <w:t xml:space="preserve"> </w:t>
                  </w:r>
                  <w:r>
                    <w:rPr>
                      <w:rFonts w:ascii="Trebuchet MS"/>
                      <w:w w:val="115"/>
                    </w:rPr>
                    <w:t>Array</w:t>
                  </w:r>
                  <w:r>
                    <w:rPr>
                      <w:rFonts w:ascii="Trebuchet MS"/>
                      <w:spacing w:val="39"/>
                      <w:w w:val="115"/>
                    </w:rPr>
                    <w:t xml:space="preserve"> </w:t>
                  </w:r>
                  <w:r>
                    <w:rPr>
                      <w:rFonts w:ascii="Trebuchet MS"/>
                      <w:w w:val="115"/>
                    </w:rPr>
                    <w:t>=</w:t>
                  </w:r>
                  <w:r>
                    <w:rPr>
                      <w:rFonts w:ascii="Trebuchet MS"/>
                      <w:spacing w:val="38"/>
                      <w:w w:val="115"/>
                    </w:rPr>
                    <w:t xml:space="preserve"> </w:t>
                  </w:r>
                  <w:r>
                    <w:rPr>
                      <w:rFonts w:ascii="Trebuchet MS"/>
                      <w:w w:val="115"/>
                    </w:rPr>
                    <w:t>{"10",</w:t>
                  </w:r>
                  <w:r>
                    <w:rPr>
                      <w:rFonts w:ascii="Trebuchet MS"/>
                      <w:spacing w:val="39"/>
                      <w:w w:val="115"/>
                    </w:rPr>
                    <w:t xml:space="preserve"> </w:t>
                  </w:r>
                  <w:r>
                    <w:rPr>
                      <w:rFonts w:ascii="Trebuchet MS"/>
                      <w:w w:val="115"/>
                    </w:rPr>
                    <w:t>"0001",</w:t>
                  </w:r>
                  <w:r>
                    <w:rPr>
                      <w:rFonts w:ascii="Trebuchet MS"/>
                      <w:spacing w:val="39"/>
                      <w:w w:val="115"/>
                    </w:rPr>
                    <w:t xml:space="preserve"> </w:t>
                  </w:r>
                  <w:r>
                    <w:rPr>
                      <w:rFonts w:ascii="Trebuchet MS"/>
                      <w:w w:val="115"/>
                    </w:rPr>
                    <w:t>"111001",</w:t>
                  </w:r>
                  <w:r>
                    <w:rPr>
                      <w:rFonts w:ascii="Trebuchet MS"/>
                      <w:spacing w:val="38"/>
                      <w:w w:val="115"/>
                    </w:rPr>
                    <w:t xml:space="preserve"> </w:t>
                  </w:r>
                  <w:r>
                    <w:rPr>
                      <w:rFonts w:ascii="Trebuchet MS"/>
                      <w:w w:val="115"/>
                    </w:rPr>
                    <w:t>"1",</w:t>
                  </w:r>
                  <w:r>
                    <w:rPr>
                      <w:rFonts w:ascii="Trebuchet MS"/>
                      <w:spacing w:val="39"/>
                      <w:w w:val="115"/>
                    </w:rPr>
                    <w:t xml:space="preserve"> </w:t>
                  </w:r>
                  <w:r>
                    <w:rPr>
                      <w:rFonts w:ascii="Trebuchet MS"/>
                      <w:w w:val="115"/>
                    </w:rPr>
                    <w:t>"0"},</w:t>
                  </w:r>
                  <w:r>
                    <w:rPr>
                      <w:rFonts w:ascii="Trebuchet MS"/>
                      <w:spacing w:val="39"/>
                      <w:w w:val="115"/>
                    </w:rPr>
                    <w:t xml:space="preserve"> </w:t>
                  </w:r>
                  <w:r>
                    <w:rPr>
                      <w:rFonts w:ascii="Trebuchet MS"/>
                    </w:rPr>
                    <w:t>m</w:t>
                  </w:r>
                  <w:r>
                    <w:rPr>
                      <w:rFonts w:ascii="Trebuchet MS"/>
                      <w:spacing w:val="47"/>
                    </w:rPr>
                    <w:t xml:space="preserve"> </w:t>
                  </w:r>
                  <w:r>
                    <w:rPr>
                      <w:rFonts w:ascii="Trebuchet MS"/>
                      <w:w w:val="115"/>
                    </w:rPr>
                    <w:t>=</w:t>
                  </w:r>
                  <w:r>
                    <w:rPr>
                      <w:rFonts w:ascii="Trebuchet MS"/>
                      <w:spacing w:val="39"/>
                      <w:w w:val="115"/>
                    </w:rPr>
                    <w:t xml:space="preserve"> </w:t>
                  </w:r>
                  <w:r>
                    <w:rPr>
                      <w:rFonts w:ascii="Trebuchet MS"/>
                      <w:w w:val="115"/>
                    </w:rPr>
                    <w:t>5,</w:t>
                  </w:r>
                  <w:r>
                    <w:rPr>
                      <w:rFonts w:ascii="Trebuchet MS"/>
                      <w:spacing w:val="39"/>
                      <w:w w:val="115"/>
                    </w:rPr>
                    <w:t xml:space="preserve"> </w:t>
                  </w:r>
                  <w:r>
                    <w:rPr>
                      <w:rFonts w:ascii="Trebuchet MS"/>
                      <w:w w:val="115"/>
                    </w:rPr>
                    <w:t>n</w:t>
                  </w:r>
                  <w:r>
                    <w:rPr>
                      <w:rFonts w:ascii="Trebuchet MS"/>
                      <w:spacing w:val="38"/>
                      <w:w w:val="115"/>
                    </w:rPr>
                    <w:t xml:space="preserve"> </w:t>
                  </w:r>
                  <w:r>
                    <w:rPr>
                      <w:rFonts w:ascii="Trebuchet MS"/>
                      <w:w w:val="115"/>
                    </w:rPr>
                    <w:t>=</w:t>
                  </w:r>
                  <w:r>
                    <w:rPr>
                      <w:rFonts w:ascii="Trebuchet MS"/>
                      <w:spacing w:val="39"/>
                      <w:w w:val="115"/>
                    </w:rPr>
                    <w:t xml:space="preserve"> </w:t>
                  </w:r>
                  <w:r>
                    <w:rPr>
                      <w:rFonts w:ascii="Trebuchet MS"/>
                      <w:w w:val="115"/>
                    </w:rPr>
                    <w:t>3</w:t>
                  </w:r>
                </w:p>
                <w:p>
                  <w:pPr>
                    <w:pStyle w:val="5"/>
                    <w:spacing w:before="7"/>
                    <w:ind w:left="59"/>
                    <w:rPr>
                      <w:rFonts w:ascii="Trebuchet MS"/>
                    </w:rPr>
                  </w:pPr>
                  <w:r>
                    <w:rPr>
                      <w:rFonts w:ascii="Trebuchet MS"/>
                    </w:rPr>
                    <w:t>Output:</w:t>
                  </w:r>
                  <w:r>
                    <w:rPr>
                      <w:rFonts w:ascii="Trebuchet MS"/>
                      <w:spacing w:val="64"/>
                    </w:rPr>
                    <w:t xml:space="preserve"> </w:t>
                  </w:r>
                  <w:r>
                    <w:rPr>
                      <w:rFonts w:ascii="Trebuchet MS"/>
                    </w:rPr>
                    <w:t>4</w:t>
                  </w:r>
                </w:p>
              </w:txbxContent>
            </v:textbox>
            <w10:wrap type="topAndBottom"/>
          </v:shape>
        </w:pict>
      </w:r>
    </w:p>
    <w:p>
      <w:pPr>
        <w:pStyle w:val="5"/>
        <w:spacing w:before="149"/>
        <w:ind w:left="1844"/>
      </w:pPr>
      <w:r>
        <w:rPr>
          <w:spacing w:val="-2"/>
          <w:w w:val="95"/>
        </w:rPr>
        <w:t xml:space="preserve">在这个样例中，我们可以用 </w:t>
      </w:r>
      <w:r>
        <w:rPr>
          <w:rFonts w:ascii="Times New Roman" w:hAnsi="Times New Roman" w:eastAsia="Times New Roman"/>
          <w:w w:val="95"/>
        </w:rPr>
        <w:t>5</w:t>
      </w:r>
      <w:r>
        <w:rPr>
          <w:rFonts w:ascii="Times New Roman" w:hAnsi="Times New Roman" w:eastAsia="Times New Roman"/>
          <w:spacing w:val="27"/>
          <w:w w:val="95"/>
        </w:rPr>
        <w:t xml:space="preserve"> </w:t>
      </w:r>
      <w:r>
        <w:rPr>
          <w:spacing w:val="-10"/>
          <w:w w:val="95"/>
        </w:rPr>
        <w:t xml:space="preserve">个 </w:t>
      </w:r>
      <w:r>
        <w:rPr>
          <w:rFonts w:ascii="Times New Roman" w:hAnsi="Times New Roman" w:eastAsia="Times New Roman"/>
          <w:w w:val="95"/>
        </w:rPr>
        <w:t>0</w:t>
      </w:r>
      <w:r>
        <w:rPr>
          <w:rFonts w:ascii="Times New Roman" w:hAnsi="Times New Roman" w:eastAsia="Times New Roman"/>
          <w:spacing w:val="27"/>
          <w:w w:val="95"/>
        </w:rPr>
        <w:t xml:space="preserve"> </w:t>
      </w:r>
      <w:r>
        <w:rPr>
          <w:spacing w:val="-11"/>
          <w:w w:val="95"/>
        </w:rPr>
        <w:t xml:space="preserve">和 </w:t>
      </w:r>
      <w:r>
        <w:rPr>
          <w:rFonts w:ascii="Times New Roman" w:hAnsi="Times New Roman" w:eastAsia="Times New Roman"/>
          <w:w w:val="95"/>
        </w:rPr>
        <w:t>3</w:t>
      </w:r>
      <w:r>
        <w:rPr>
          <w:rFonts w:ascii="Times New Roman" w:hAnsi="Times New Roman" w:eastAsia="Times New Roman"/>
          <w:spacing w:val="27"/>
          <w:w w:val="95"/>
        </w:rPr>
        <w:t xml:space="preserve"> </w:t>
      </w:r>
      <w:r>
        <w:rPr>
          <w:spacing w:val="-10"/>
          <w:w w:val="95"/>
        </w:rPr>
        <w:t xml:space="preserve">个 </w:t>
      </w:r>
      <w:r>
        <w:rPr>
          <w:rFonts w:ascii="Times New Roman" w:hAnsi="Times New Roman" w:eastAsia="Times New Roman"/>
          <w:w w:val="95"/>
        </w:rPr>
        <w:t>1</w:t>
      </w:r>
      <w:r>
        <w:rPr>
          <w:rFonts w:ascii="Times New Roman" w:hAnsi="Times New Roman" w:eastAsia="Times New Roman"/>
          <w:spacing w:val="27"/>
          <w:w w:val="95"/>
        </w:rPr>
        <w:t xml:space="preserve"> </w:t>
      </w:r>
      <w:r>
        <w:rPr>
          <w:spacing w:val="-7"/>
          <w:w w:val="95"/>
        </w:rPr>
        <w:t xml:space="preserve">构成 </w:t>
      </w:r>
      <w:r>
        <w:rPr>
          <w:rFonts w:ascii="Times New Roman" w:hAnsi="Times New Roman" w:eastAsia="Times New Roman"/>
          <w:w w:val="95"/>
        </w:rPr>
        <w:t>[</w:t>
      </w:r>
      <w:r>
        <w:rPr>
          <w:w w:val="95"/>
        </w:rPr>
        <w:t>“</w:t>
      </w:r>
      <w:r>
        <w:rPr>
          <w:rFonts w:ascii="Times New Roman" w:hAnsi="Times New Roman" w:eastAsia="Times New Roman"/>
          <w:w w:val="95"/>
        </w:rPr>
        <w:t>10</w:t>
      </w:r>
      <w:r>
        <w:rPr>
          <w:w w:val="95"/>
        </w:rPr>
        <w:t>”</w:t>
      </w:r>
      <w:r>
        <w:rPr>
          <w:rFonts w:ascii="Times New Roman" w:hAnsi="Times New Roman" w:eastAsia="Times New Roman"/>
          <w:spacing w:val="13"/>
          <w:w w:val="95"/>
        </w:rPr>
        <w:t xml:space="preserve">, </w:t>
      </w:r>
      <w:r>
        <w:rPr>
          <w:w w:val="95"/>
        </w:rPr>
        <w:t>“</w:t>
      </w:r>
      <w:r>
        <w:rPr>
          <w:rFonts w:ascii="Times New Roman" w:hAnsi="Times New Roman" w:eastAsia="Times New Roman"/>
          <w:w w:val="95"/>
        </w:rPr>
        <w:t>0001</w:t>
      </w:r>
      <w:r>
        <w:rPr>
          <w:w w:val="95"/>
        </w:rPr>
        <w:t>”</w:t>
      </w:r>
      <w:r>
        <w:rPr>
          <w:rFonts w:ascii="Times New Roman" w:hAnsi="Times New Roman" w:eastAsia="Times New Roman"/>
          <w:spacing w:val="13"/>
          <w:w w:val="95"/>
        </w:rPr>
        <w:t xml:space="preserve">, </w:t>
      </w:r>
      <w:r>
        <w:rPr>
          <w:w w:val="95"/>
        </w:rPr>
        <w:t>“</w:t>
      </w:r>
      <w:r>
        <w:rPr>
          <w:rFonts w:ascii="Times New Roman" w:hAnsi="Times New Roman" w:eastAsia="Times New Roman"/>
          <w:w w:val="95"/>
        </w:rPr>
        <w:t>1</w:t>
      </w:r>
      <w:r>
        <w:rPr>
          <w:w w:val="95"/>
        </w:rPr>
        <w:t>”</w:t>
      </w:r>
      <w:r>
        <w:rPr>
          <w:rFonts w:ascii="Times New Roman" w:hAnsi="Times New Roman" w:eastAsia="Times New Roman"/>
          <w:spacing w:val="13"/>
          <w:w w:val="95"/>
        </w:rPr>
        <w:t xml:space="preserve">, </w:t>
      </w:r>
      <w:r>
        <w:rPr>
          <w:w w:val="95"/>
        </w:rPr>
        <w:t>“</w:t>
      </w:r>
      <w:r>
        <w:rPr>
          <w:rFonts w:ascii="Times New Roman" w:hAnsi="Times New Roman" w:eastAsia="Times New Roman"/>
          <w:w w:val="95"/>
        </w:rPr>
        <w:t>0</w:t>
      </w:r>
      <w:r>
        <w:rPr>
          <w:w w:val="95"/>
        </w:rPr>
        <w:t>”</w:t>
      </w:r>
      <w:r>
        <w:rPr>
          <w:rFonts w:ascii="Times New Roman" w:hAnsi="Times New Roman" w:eastAsia="Times New Roman"/>
          <w:w w:val="95"/>
        </w:rPr>
        <w:t>]</w:t>
      </w:r>
      <w:r>
        <w:rPr>
          <w:w w:val="95"/>
        </w:rPr>
        <w:t>。</w:t>
      </w:r>
    </w:p>
    <w:p>
      <w:pPr>
        <w:pStyle w:val="5"/>
        <w:rPr>
          <w:sz w:val="23"/>
        </w:rPr>
      </w:pPr>
    </w:p>
    <w:p>
      <w:pPr>
        <w:pStyle w:val="4"/>
        <w:rPr>
          <w:rFonts w:hint="eastAsia" w:ascii="Microsoft YaHei UI" w:eastAsia="Microsoft YaHei UI"/>
        </w:rPr>
      </w:pPr>
      <w:r>
        <w:rPr>
          <w:rFonts w:hint="eastAsia" w:ascii="Microsoft YaHei UI" w:eastAsia="Microsoft YaHei UI"/>
          <w:color w:val="3B70B7"/>
          <w:w w:val="95"/>
        </w:rPr>
        <w:t>题解</w:t>
      </w:r>
    </w:p>
    <w:p>
      <w:pPr>
        <w:pStyle w:val="5"/>
        <w:spacing w:before="129" w:line="302" w:lineRule="auto"/>
        <w:ind w:left="1445" w:right="284" w:firstLine="398"/>
      </w:pPr>
      <w:r>
        <w:rPr>
          <w:spacing w:val="3"/>
          <w:w w:val="95"/>
        </w:rPr>
        <w:t xml:space="preserve">这是一个多维费用的 </w:t>
      </w:r>
      <w:r>
        <w:rPr>
          <w:rFonts w:ascii="Times New Roman" w:eastAsia="Times New Roman"/>
          <w:w w:val="95"/>
        </w:rPr>
        <w:t>0-1</w:t>
      </w:r>
      <w:r>
        <w:rPr>
          <w:rFonts w:ascii="Times New Roman" w:eastAsia="Times New Roman"/>
          <w:spacing w:val="30"/>
          <w:w w:val="95"/>
        </w:rPr>
        <w:t xml:space="preserve"> </w:t>
      </w:r>
      <w:r>
        <w:rPr>
          <w:w w:val="95"/>
        </w:rPr>
        <w:t>背包问题，有两个背包大小，</w:t>
      </w:r>
      <w:r>
        <w:rPr>
          <w:rFonts w:ascii="Times New Roman" w:eastAsia="Times New Roman"/>
          <w:w w:val="95"/>
        </w:rPr>
        <w:t>0</w:t>
      </w:r>
      <w:r>
        <w:rPr>
          <w:rFonts w:ascii="Times New Roman" w:eastAsia="Times New Roman"/>
          <w:spacing w:val="29"/>
          <w:w w:val="95"/>
        </w:rPr>
        <w:t xml:space="preserve"> </w:t>
      </w:r>
      <w:r>
        <w:rPr>
          <w:spacing w:val="6"/>
          <w:w w:val="95"/>
        </w:rPr>
        <w:t xml:space="preserve">的数量和 </w:t>
      </w:r>
      <w:r>
        <w:rPr>
          <w:rFonts w:ascii="Times New Roman" w:eastAsia="Times New Roman"/>
          <w:w w:val="95"/>
        </w:rPr>
        <w:t>1</w:t>
      </w:r>
      <w:r>
        <w:rPr>
          <w:rFonts w:ascii="Times New Roman" w:eastAsia="Times New Roman"/>
          <w:spacing w:val="29"/>
          <w:w w:val="95"/>
        </w:rPr>
        <w:t xml:space="preserve"> </w:t>
      </w:r>
      <w:r>
        <w:rPr>
          <w:w w:val="95"/>
        </w:rPr>
        <w:t>的数量。我们在这里直</w:t>
      </w:r>
      <w:r>
        <w:t>接展示三维空间压缩到二维后的写法。</w:t>
      </w:r>
    </w:p>
    <w:p>
      <w:pPr>
        <w:pStyle w:val="5"/>
        <w:spacing w:before="4"/>
        <w:rPr>
          <w:sz w:val="23"/>
        </w:rPr>
      </w:pPr>
      <w:r>
        <w:pict>
          <v:group id="_x0000_s1313" o:spid="_x0000_s1313" o:spt="203" style="position:absolute;left:0pt;margin-left:86.1pt;margin-top:16.95pt;height:122.75pt;width:423.1pt;mso-position-horizontal-relative:page;mso-wrap-distance-bottom:0pt;mso-wrap-distance-top:0pt;z-index:-15651840;mso-width-relative:page;mso-height-relative:page;" coordorigin="1722,340" coordsize="8462,2455">
            <o:lock v:ext="edit"/>
            <v:shape id="_x0000_s1314" o:spid="_x0000_s1314" style="position:absolute;left:1722;top:339;height:2455;width:8462;" filled="f" stroked="t" coordorigin="1722,340" coordsize="8462,2455" path="m1724,403l1724,340m1722,342l1786,342m1786,342l10120,342m10120,342l10183,342m10181,403l10181,340m1724,643l1724,403m10181,643l10181,403m1724,882l1724,643m10181,882l10181,643m1724,1121l1724,882m10181,1121l10181,882m1724,1360l1724,1121m10181,1360l10181,1121m1724,1599l1724,1360m10181,1599l10181,1360m1724,1838l1724,1599m10181,1838l10181,1599m1724,2077l1724,1838m10181,2077l10181,1838m1724,2316l1724,2077m10181,2316l10181,2077m1724,2555l1724,2316m10181,2555l10181,2316m1724,2794l1724,2555m10181,2794l10181,2555e">
              <v:path arrowok="t"/>
              <v:fill on="f" focussize="0,0"/>
              <v:stroke weight="0.199212598425197pt" color="#3B70B7"/>
              <v:imagedata o:title=""/>
              <o:lock v:ext="edit"/>
            </v:shape>
            <v:shape id="_x0000_s1315" o:spid="_x0000_s1315" o:spt="202" type="#_x0000_t202" style="position:absolute;left:1722;top:339;height:2455;width:8462;" filled="f" stroked="f" coordsize="21600,21600">
              <v:path/>
              <v:fill on="f" focussize="0,0"/>
              <v:stroke on="f" joinstyle="miter"/>
              <v:imagedata o:title=""/>
              <o:lock v:ext="edit"/>
              <v:textbox inset="0mm,0mm,0mm,0mm">
                <w:txbxContent>
                  <w:p>
                    <w:pPr>
                      <w:spacing w:before="31" w:line="254" w:lineRule="exact"/>
                      <w:ind w:left="63" w:right="0" w:firstLine="0"/>
                      <w:jc w:val="left"/>
                      <w:rPr>
                        <w:sz w:val="20"/>
                      </w:rPr>
                    </w:pPr>
                    <w:r>
                      <w:rPr>
                        <w:rFonts w:ascii="Trebuchet MS" w:eastAsia="Trebuchet MS"/>
                        <w:color w:val="7F7F7F"/>
                        <w:spacing w:val="13"/>
                        <w:sz w:val="20"/>
                      </w:rPr>
                      <w:t xml:space="preserve">// </w:t>
                    </w:r>
                    <w:r>
                      <w:rPr>
                        <w:color w:val="7F7F7F"/>
                        <w:sz w:val="20"/>
                      </w:rPr>
                      <w:t>主函数</w:t>
                    </w:r>
                  </w:p>
                  <w:p>
                    <w:pPr>
                      <w:spacing w:before="0" w:line="247" w:lineRule="auto"/>
                      <w:ind w:left="440" w:right="2465" w:hanging="377"/>
                      <w:jc w:val="left"/>
                      <w:rPr>
                        <w:rFonts w:ascii="Trebuchet MS"/>
                        <w:sz w:val="20"/>
                      </w:rPr>
                    </w:pPr>
                    <w:r>
                      <w:rPr>
                        <w:rFonts w:ascii="Trebuchet MS"/>
                        <w:color w:val="7F0000"/>
                        <w:w w:val="115"/>
                        <w:sz w:val="20"/>
                      </w:rPr>
                      <w:t>int</w:t>
                    </w:r>
                    <w:r>
                      <w:rPr>
                        <w:rFonts w:ascii="Trebuchet MS"/>
                        <w:color w:val="7F0000"/>
                        <w:spacing w:val="1"/>
                        <w:w w:val="115"/>
                        <w:sz w:val="20"/>
                      </w:rPr>
                      <w:t xml:space="preserve"> </w:t>
                    </w:r>
                    <w:r>
                      <w:rPr>
                        <w:rFonts w:ascii="Trebuchet MS"/>
                        <w:w w:val="115"/>
                        <w:sz w:val="20"/>
                      </w:rPr>
                      <w:t>findMaxForm(vector&lt;string&gt;&amp;</w:t>
                    </w:r>
                    <w:r>
                      <w:rPr>
                        <w:rFonts w:ascii="Trebuchet MS"/>
                        <w:spacing w:val="1"/>
                        <w:w w:val="115"/>
                        <w:sz w:val="20"/>
                      </w:rPr>
                      <w:t xml:space="preserve"> </w:t>
                    </w:r>
                    <w:r>
                      <w:rPr>
                        <w:rFonts w:ascii="Trebuchet MS"/>
                        <w:w w:val="115"/>
                        <w:sz w:val="20"/>
                      </w:rPr>
                      <w:t>strs,</w:t>
                    </w:r>
                    <w:r>
                      <w:rPr>
                        <w:rFonts w:ascii="Trebuchet MS"/>
                        <w:spacing w:val="1"/>
                        <w:w w:val="115"/>
                        <w:sz w:val="20"/>
                      </w:rPr>
                      <w:t xml:space="preserve"> </w:t>
                    </w:r>
                    <w:r>
                      <w:rPr>
                        <w:rFonts w:ascii="Trebuchet MS"/>
                        <w:color w:val="7F0000"/>
                        <w:w w:val="115"/>
                        <w:sz w:val="20"/>
                      </w:rPr>
                      <w:t>int</w:t>
                    </w:r>
                    <w:r>
                      <w:rPr>
                        <w:rFonts w:ascii="Trebuchet MS"/>
                        <w:color w:val="7F0000"/>
                        <w:spacing w:val="1"/>
                        <w:w w:val="115"/>
                        <w:sz w:val="20"/>
                      </w:rPr>
                      <w:t xml:space="preserve"> </w:t>
                    </w:r>
                    <w:r>
                      <w:rPr>
                        <w:rFonts w:ascii="Trebuchet MS"/>
                        <w:w w:val="105"/>
                        <w:sz w:val="20"/>
                      </w:rPr>
                      <w:t>m,</w:t>
                    </w:r>
                    <w:r>
                      <w:rPr>
                        <w:rFonts w:ascii="Trebuchet MS"/>
                        <w:spacing w:val="1"/>
                        <w:w w:val="105"/>
                        <w:sz w:val="20"/>
                      </w:rPr>
                      <w:t xml:space="preserve"> </w:t>
                    </w:r>
                    <w:r>
                      <w:rPr>
                        <w:rFonts w:ascii="Trebuchet MS"/>
                        <w:color w:val="7F0000"/>
                        <w:w w:val="115"/>
                        <w:sz w:val="20"/>
                      </w:rPr>
                      <w:t>int</w:t>
                    </w:r>
                    <w:r>
                      <w:rPr>
                        <w:rFonts w:ascii="Trebuchet MS"/>
                        <w:color w:val="7F0000"/>
                        <w:spacing w:val="1"/>
                        <w:w w:val="115"/>
                        <w:sz w:val="20"/>
                      </w:rPr>
                      <w:t xml:space="preserve"> </w:t>
                    </w:r>
                    <w:r>
                      <w:rPr>
                        <w:rFonts w:ascii="Trebuchet MS"/>
                        <w:w w:val="115"/>
                        <w:sz w:val="20"/>
                      </w:rPr>
                      <w:t>n)</w:t>
                    </w:r>
                    <w:r>
                      <w:rPr>
                        <w:rFonts w:ascii="Trebuchet MS"/>
                        <w:spacing w:val="1"/>
                        <w:w w:val="115"/>
                        <w:sz w:val="20"/>
                      </w:rPr>
                      <w:t xml:space="preserve"> </w:t>
                    </w:r>
                    <w:r>
                      <w:rPr>
                        <w:rFonts w:ascii="Trebuchet MS"/>
                        <w:w w:val="115"/>
                        <w:sz w:val="20"/>
                      </w:rPr>
                      <w:t>{</w:t>
                    </w:r>
                    <w:r>
                      <w:rPr>
                        <w:rFonts w:ascii="Trebuchet MS"/>
                        <w:spacing w:val="-67"/>
                        <w:w w:val="115"/>
                        <w:sz w:val="20"/>
                      </w:rPr>
                      <w:t xml:space="preserve"> </w:t>
                    </w:r>
                    <w:r>
                      <w:rPr>
                        <w:rFonts w:ascii="Trebuchet MS"/>
                        <w:w w:val="115"/>
                        <w:sz w:val="20"/>
                      </w:rPr>
                      <w:t>vector&lt;vector&lt;</w:t>
                    </w:r>
                    <w:r>
                      <w:rPr>
                        <w:rFonts w:ascii="Trebuchet MS"/>
                        <w:color w:val="7F0000"/>
                        <w:w w:val="115"/>
                        <w:sz w:val="20"/>
                      </w:rPr>
                      <w:t>int</w:t>
                    </w:r>
                    <w:r>
                      <w:rPr>
                        <w:rFonts w:ascii="Trebuchet MS"/>
                        <w:w w:val="115"/>
                        <w:sz w:val="20"/>
                      </w:rPr>
                      <w:t>&gt;&gt;</w:t>
                    </w:r>
                    <w:r>
                      <w:rPr>
                        <w:rFonts w:ascii="Trebuchet MS"/>
                        <w:spacing w:val="10"/>
                        <w:w w:val="115"/>
                        <w:sz w:val="20"/>
                      </w:rPr>
                      <w:t xml:space="preserve"> </w:t>
                    </w:r>
                    <w:r>
                      <w:rPr>
                        <w:rFonts w:ascii="Trebuchet MS"/>
                        <w:w w:val="105"/>
                        <w:sz w:val="20"/>
                      </w:rPr>
                      <w:t>dp(m</w:t>
                    </w:r>
                    <w:r>
                      <w:rPr>
                        <w:rFonts w:ascii="Trebuchet MS"/>
                        <w:spacing w:val="17"/>
                        <w:w w:val="105"/>
                        <w:sz w:val="20"/>
                      </w:rPr>
                      <w:t xml:space="preserve"> </w:t>
                    </w:r>
                    <w:r>
                      <w:rPr>
                        <w:rFonts w:ascii="Trebuchet MS"/>
                        <w:w w:val="115"/>
                        <w:sz w:val="20"/>
                      </w:rPr>
                      <w:t>+</w:t>
                    </w:r>
                    <w:r>
                      <w:rPr>
                        <w:rFonts w:ascii="Trebuchet MS"/>
                        <w:spacing w:val="11"/>
                        <w:w w:val="115"/>
                        <w:sz w:val="20"/>
                      </w:rPr>
                      <w:t xml:space="preserve"> </w:t>
                    </w:r>
                    <w:r>
                      <w:rPr>
                        <w:rFonts w:ascii="Trebuchet MS"/>
                        <w:w w:val="115"/>
                        <w:sz w:val="20"/>
                      </w:rPr>
                      <w:t>1,</w:t>
                    </w:r>
                    <w:r>
                      <w:rPr>
                        <w:rFonts w:ascii="Trebuchet MS"/>
                        <w:spacing w:val="10"/>
                        <w:w w:val="115"/>
                        <w:sz w:val="20"/>
                      </w:rPr>
                      <w:t xml:space="preserve"> </w:t>
                    </w:r>
                    <w:r>
                      <w:rPr>
                        <w:rFonts w:ascii="Trebuchet MS"/>
                        <w:w w:val="115"/>
                        <w:sz w:val="20"/>
                      </w:rPr>
                      <w:t>vector&lt;</w:t>
                    </w:r>
                    <w:r>
                      <w:rPr>
                        <w:rFonts w:ascii="Trebuchet MS"/>
                        <w:color w:val="7F0000"/>
                        <w:w w:val="115"/>
                        <w:sz w:val="20"/>
                      </w:rPr>
                      <w:t>int</w:t>
                    </w:r>
                    <w:r>
                      <w:rPr>
                        <w:rFonts w:ascii="Trebuchet MS"/>
                        <w:w w:val="115"/>
                        <w:sz w:val="20"/>
                      </w:rPr>
                      <w:t>&gt;(n</w:t>
                    </w:r>
                    <w:r>
                      <w:rPr>
                        <w:rFonts w:ascii="Trebuchet MS"/>
                        <w:spacing w:val="11"/>
                        <w:w w:val="115"/>
                        <w:sz w:val="20"/>
                      </w:rPr>
                      <w:t xml:space="preserve"> </w:t>
                    </w:r>
                    <w:r>
                      <w:rPr>
                        <w:rFonts w:ascii="Trebuchet MS"/>
                        <w:w w:val="115"/>
                        <w:sz w:val="20"/>
                      </w:rPr>
                      <w:t>+</w:t>
                    </w:r>
                    <w:r>
                      <w:rPr>
                        <w:rFonts w:ascii="Trebuchet MS"/>
                        <w:spacing w:val="11"/>
                        <w:w w:val="115"/>
                        <w:sz w:val="20"/>
                      </w:rPr>
                      <w:t xml:space="preserve"> </w:t>
                    </w:r>
                    <w:r>
                      <w:rPr>
                        <w:rFonts w:ascii="Trebuchet MS"/>
                        <w:w w:val="115"/>
                        <w:sz w:val="20"/>
                      </w:rPr>
                      <w:t>1,</w:t>
                    </w:r>
                    <w:r>
                      <w:rPr>
                        <w:rFonts w:ascii="Trebuchet MS"/>
                        <w:spacing w:val="10"/>
                        <w:w w:val="115"/>
                        <w:sz w:val="20"/>
                      </w:rPr>
                      <w:t xml:space="preserve"> </w:t>
                    </w:r>
                    <w:r>
                      <w:rPr>
                        <w:rFonts w:ascii="Trebuchet MS"/>
                        <w:w w:val="115"/>
                        <w:sz w:val="20"/>
                      </w:rPr>
                      <w:t>0));</w:t>
                    </w:r>
                    <w:r>
                      <w:rPr>
                        <w:rFonts w:ascii="Trebuchet MS"/>
                        <w:spacing w:val="-66"/>
                        <w:w w:val="115"/>
                        <w:sz w:val="20"/>
                      </w:rPr>
                      <w:t xml:space="preserve"> </w:t>
                    </w:r>
                    <w:r>
                      <w:rPr>
                        <w:rFonts w:ascii="Trebuchet MS"/>
                        <w:color w:val="7F0000"/>
                        <w:w w:val="115"/>
                        <w:sz w:val="20"/>
                      </w:rPr>
                      <w:t>for</w:t>
                    </w:r>
                    <w:r>
                      <w:rPr>
                        <w:rFonts w:ascii="Trebuchet MS"/>
                        <w:color w:val="7F0000"/>
                        <w:spacing w:val="41"/>
                        <w:w w:val="115"/>
                        <w:sz w:val="20"/>
                      </w:rPr>
                      <w:t xml:space="preserve"> </w:t>
                    </w:r>
                    <w:r>
                      <w:rPr>
                        <w:rFonts w:ascii="Trebuchet MS"/>
                        <w:w w:val="115"/>
                        <w:sz w:val="20"/>
                      </w:rPr>
                      <w:t>(</w:t>
                    </w:r>
                    <w:r>
                      <w:rPr>
                        <w:rFonts w:ascii="Trebuchet MS"/>
                        <w:color w:val="7F0000"/>
                        <w:w w:val="115"/>
                        <w:sz w:val="20"/>
                      </w:rPr>
                      <w:t>const</w:t>
                    </w:r>
                    <w:r>
                      <w:rPr>
                        <w:rFonts w:ascii="Trebuchet MS"/>
                        <w:color w:val="7F0000"/>
                        <w:spacing w:val="41"/>
                        <w:w w:val="115"/>
                        <w:sz w:val="20"/>
                      </w:rPr>
                      <w:t xml:space="preserve"> </w:t>
                    </w:r>
                    <w:r>
                      <w:rPr>
                        <w:rFonts w:ascii="Trebuchet MS"/>
                        <w:w w:val="115"/>
                        <w:sz w:val="20"/>
                      </w:rPr>
                      <w:t>string</w:t>
                    </w:r>
                    <w:r>
                      <w:rPr>
                        <w:rFonts w:ascii="Trebuchet MS"/>
                        <w:spacing w:val="41"/>
                        <w:w w:val="115"/>
                        <w:sz w:val="20"/>
                      </w:rPr>
                      <w:t xml:space="preserve"> </w:t>
                    </w:r>
                    <w:r>
                      <w:rPr>
                        <w:rFonts w:ascii="Trebuchet MS"/>
                        <w:w w:val="105"/>
                        <w:sz w:val="20"/>
                      </w:rPr>
                      <w:t>&amp;</w:t>
                    </w:r>
                    <w:r>
                      <w:rPr>
                        <w:rFonts w:ascii="Trebuchet MS"/>
                        <w:spacing w:val="47"/>
                        <w:w w:val="105"/>
                        <w:sz w:val="20"/>
                      </w:rPr>
                      <w:t xml:space="preserve"> </w:t>
                    </w:r>
                    <w:r>
                      <w:rPr>
                        <w:rFonts w:ascii="Trebuchet MS"/>
                        <w:w w:val="115"/>
                        <w:sz w:val="20"/>
                      </w:rPr>
                      <w:t>str:</w:t>
                    </w:r>
                    <w:r>
                      <w:rPr>
                        <w:rFonts w:ascii="Trebuchet MS"/>
                        <w:spacing w:val="42"/>
                        <w:w w:val="115"/>
                        <w:sz w:val="20"/>
                      </w:rPr>
                      <w:t xml:space="preserve"> </w:t>
                    </w:r>
                    <w:r>
                      <w:rPr>
                        <w:rFonts w:ascii="Trebuchet MS"/>
                        <w:w w:val="115"/>
                        <w:sz w:val="20"/>
                      </w:rPr>
                      <w:t>strs)</w:t>
                    </w:r>
                    <w:r>
                      <w:rPr>
                        <w:rFonts w:ascii="Trebuchet MS"/>
                        <w:spacing w:val="41"/>
                        <w:w w:val="115"/>
                        <w:sz w:val="20"/>
                      </w:rPr>
                      <w:t xml:space="preserve"> </w:t>
                    </w:r>
                    <w:r>
                      <w:rPr>
                        <w:rFonts w:ascii="Trebuchet MS"/>
                        <w:w w:val="115"/>
                        <w:sz w:val="20"/>
                      </w:rPr>
                      <w:t>{</w:t>
                    </w:r>
                  </w:p>
                  <w:p>
                    <w:pPr>
                      <w:spacing w:before="0" w:line="247" w:lineRule="auto"/>
                      <w:ind w:left="816" w:right="3978" w:firstLine="0"/>
                      <w:jc w:val="left"/>
                      <w:rPr>
                        <w:rFonts w:ascii="Trebuchet MS"/>
                        <w:sz w:val="20"/>
                      </w:rPr>
                    </w:pPr>
                    <w:r>
                      <w:rPr>
                        <w:rFonts w:ascii="Trebuchet MS"/>
                        <w:color w:val="7F0000"/>
                        <w:w w:val="115"/>
                        <w:sz w:val="20"/>
                      </w:rPr>
                      <w:t>auto</w:t>
                    </w:r>
                    <w:r>
                      <w:rPr>
                        <w:rFonts w:ascii="Trebuchet MS"/>
                        <w:color w:val="7F0000"/>
                        <w:spacing w:val="8"/>
                        <w:w w:val="115"/>
                        <w:sz w:val="20"/>
                      </w:rPr>
                      <w:t xml:space="preserve"> </w:t>
                    </w:r>
                    <w:r>
                      <w:rPr>
                        <w:rFonts w:ascii="Trebuchet MS"/>
                        <w:w w:val="115"/>
                        <w:sz w:val="20"/>
                      </w:rPr>
                      <w:t>[count0,</w:t>
                    </w:r>
                    <w:r>
                      <w:rPr>
                        <w:rFonts w:ascii="Trebuchet MS"/>
                        <w:spacing w:val="8"/>
                        <w:w w:val="115"/>
                        <w:sz w:val="20"/>
                      </w:rPr>
                      <w:t xml:space="preserve"> </w:t>
                    </w:r>
                    <w:r>
                      <w:rPr>
                        <w:rFonts w:ascii="Trebuchet MS"/>
                        <w:w w:val="115"/>
                        <w:sz w:val="20"/>
                      </w:rPr>
                      <w:t>count1]</w:t>
                    </w:r>
                    <w:r>
                      <w:rPr>
                        <w:rFonts w:ascii="Trebuchet MS"/>
                        <w:spacing w:val="9"/>
                        <w:w w:val="115"/>
                        <w:sz w:val="20"/>
                      </w:rPr>
                      <w:t xml:space="preserve"> </w:t>
                    </w:r>
                    <w:r>
                      <w:rPr>
                        <w:rFonts w:ascii="Trebuchet MS"/>
                        <w:w w:val="110"/>
                        <w:sz w:val="20"/>
                      </w:rPr>
                      <w:t>=</w:t>
                    </w:r>
                    <w:r>
                      <w:rPr>
                        <w:rFonts w:ascii="Trebuchet MS"/>
                        <w:spacing w:val="11"/>
                        <w:w w:val="110"/>
                        <w:sz w:val="20"/>
                      </w:rPr>
                      <w:t xml:space="preserve"> </w:t>
                    </w:r>
                    <w:r>
                      <w:rPr>
                        <w:rFonts w:ascii="Trebuchet MS"/>
                        <w:w w:val="115"/>
                        <w:sz w:val="20"/>
                      </w:rPr>
                      <w:t>count(str);</w:t>
                    </w:r>
                    <w:r>
                      <w:rPr>
                        <w:rFonts w:ascii="Trebuchet MS"/>
                        <w:spacing w:val="-66"/>
                        <w:w w:val="115"/>
                        <w:sz w:val="20"/>
                      </w:rPr>
                      <w:t xml:space="preserve"> </w:t>
                    </w:r>
                    <w:r>
                      <w:rPr>
                        <w:rFonts w:ascii="Trebuchet MS"/>
                        <w:color w:val="7F0000"/>
                        <w:w w:val="120"/>
                        <w:sz w:val="20"/>
                      </w:rPr>
                      <w:t>for</w:t>
                    </w:r>
                    <w:r>
                      <w:rPr>
                        <w:rFonts w:ascii="Trebuchet MS"/>
                        <w:color w:val="7F0000"/>
                        <w:spacing w:val="19"/>
                        <w:w w:val="120"/>
                        <w:sz w:val="20"/>
                      </w:rPr>
                      <w:t xml:space="preserve"> </w:t>
                    </w:r>
                    <w:r>
                      <w:rPr>
                        <w:rFonts w:ascii="Trebuchet MS"/>
                        <w:w w:val="120"/>
                        <w:sz w:val="20"/>
                      </w:rPr>
                      <w:t>(</w:t>
                    </w:r>
                    <w:r>
                      <w:rPr>
                        <w:rFonts w:ascii="Trebuchet MS"/>
                        <w:color w:val="7F0000"/>
                        <w:w w:val="120"/>
                        <w:sz w:val="20"/>
                      </w:rPr>
                      <w:t>int</w:t>
                    </w:r>
                    <w:r>
                      <w:rPr>
                        <w:rFonts w:ascii="Trebuchet MS"/>
                        <w:color w:val="7F0000"/>
                        <w:spacing w:val="20"/>
                        <w:w w:val="120"/>
                        <w:sz w:val="20"/>
                      </w:rPr>
                      <w:t xml:space="preserve"> </w:t>
                    </w:r>
                    <w:r>
                      <w:rPr>
                        <w:rFonts w:ascii="Trebuchet MS"/>
                        <w:w w:val="155"/>
                        <w:sz w:val="20"/>
                      </w:rPr>
                      <w:t>i</w:t>
                    </w:r>
                    <w:r>
                      <w:rPr>
                        <w:rFonts w:ascii="Trebuchet MS"/>
                        <w:spacing w:val="-1"/>
                        <w:w w:val="155"/>
                        <w:sz w:val="20"/>
                      </w:rPr>
                      <w:t xml:space="preserve"> </w:t>
                    </w:r>
                    <w:r>
                      <w:rPr>
                        <w:rFonts w:ascii="Trebuchet MS"/>
                        <w:w w:val="110"/>
                        <w:sz w:val="20"/>
                      </w:rPr>
                      <w:t>=</w:t>
                    </w:r>
                    <w:r>
                      <w:rPr>
                        <w:rFonts w:ascii="Trebuchet MS"/>
                        <w:spacing w:val="26"/>
                        <w:w w:val="110"/>
                        <w:sz w:val="20"/>
                      </w:rPr>
                      <w:t xml:space="preserve"> </w:t>
                    </w:r>
                    <w:r>
                      <w:rPr>
                        <w:rFonts w:ascii="Trebuchet MS"/>
                        <w:w w:val="110"/>
                        <w:sz w:val="20"/>
                      </w:rPr>
                      <w:t>m;</w:t>
                    </w:r>
                    <w:r>
                      <w:rPr>
                        <w:rFonts w:ascii="Trebuchet MS"/>
                        <w:spacing w:val="25"/>
                        <w:w w:val="110"/>
                        <w:sz w:val="20"/>
                      </w:rPr>
                      <w:t xml:space="preserve"> </w:t>
                    </w:r>
                    <w:r>
                      <w:rPr>
                        <w:rFonts w:ascii="Trebuchet MS"/>
                        <w:w w:val="155"/>
                        <w:sz w:val="20"/>
                      </w:rPr>
                      <w:t>i</w:t>
                    </w:r>
                    <w:r>
                      <w:rPr>
                        <w:rFonts w:ascii="Trebuchet MS"/>
                        <w:spacing w:val="-1"/>
                        <w:w w:val="155"/>
                        <w:sz w:val="20"/>
                      </w:rPr>
                      <w:t xml:space="preserve"> </w:t>
                    </w:r>
                    <w:r>
                      <w:rPr>
                        <w:rFonts w:ascii="Trebuchet MS"/>
                        <w:w w:val="110"/>
                        <w:sz w:val="20"/>
                      </w:rPr>
                      <w:t>&gt;=</w:t>
                    </w:r>
                    <w:r>
                      <w:rPr>
                        <w:rFonts w:ascii="Trebuchet MS"/>
                        <w:spacing w:val="26"/>
                        <w:w w:val="110"/>
                        <w:sz w:val="20"/>
                      </w:rPr>
                      <w:t xml:space="preserve"> </w:t>
                    </w:r>
                    <w:r>
                      <w:rPr>
                        <w:rFonts w:ascii="Trebuchet MS"/>
                        <w:w w:val="120"/>
                        <w:sz w:val="20"/>
                      </w:rPr>
                      <w:t>count0;</w:t>
                    </w:r>
                    <w:r>
                      <w:rPr>
                        <w:rFonts w:ascii="Trebuchet MS"/>
                        <w:spacing w:val="20"/>
                        <w:w w:val="120"/>
                        <w:sz w:val="20"/>
                      </w:rPr>
                      <w:t xml:space="preserve"> </w:t>
                    </w:r>
                    <w:r>
                      <w:rPr>
                        <w:rFonts w:ascii="Trebuchet MS"/>
                        <w:w w:val="155"/>
                        <w:sz w:val="20"/>
                      </w:rPr>
                      <w:t>--i)</w:t>
                    </w:r>
                    <w:r>
                      <w:rPr>
                        <w:rFonts w:ascii="Trebuchet MS"/>
                        <w:spacing w:val="-2"/>
                        <w:w w:val="155"/>
                        <w:sz w:val="20"/>
                      </w:rPr>
                      <w:t xml:space="preserve"> </w:t>
                    </w:r>
                    <w:r>
                      <w:rPr>
                        <w:rFonts w:ascii="Trebuchet MS"/>
                        <w:w w:val="120"/>
                        <w:sz w:val="20"/>
                      </w:rPr>
                      <w:t>{</w:t>
                    </w:r>
                  </w:p>
                  <w:p>
                    <w:pPr>
                      <w:spacing w:before="0"/>
                      <w:ind w:left="1193" w:right="0" w:firstLine="0"/>
                      <w:jc w:val="left"/>
                      <w:rPr>
                        <w:rFonts w:ascii="Trebuchet MS"/>
                        <w:sz w:val="20"/>
                      </w:rPr>
                    </w:pPr>
                    <w:r>
                      <w:rPr>
                        <w:rFonts w:ascii="Trebuchet MS"/>
                        <w:color w:val="7F0000"/>
                        <w:w w:val="120"/>
                        <w:sz w:val="20"/>
                      </w:rPr>
                      <w:t>for</w:t>
                    </w:r>
                    <w:r>
                      <w:rPr>
                        <w:rFonts w:ascii="Trebuchet MS"/>
                        <w:color w:val="7F0000"/>
                        <w:spacing w:val="31"/>
                        <w:w w:val="120"/>
                        <w:sz w:val="20"/>
                      </w:rPr>
                      <w:t xml:space="preserve"> </w:t>
                    </w:r>
                    <w:r>
                      <w:rPr>
                        <w:rFonts w:ascii="Trebuchet MS"/>
                        <w:w w:val="120"/>
                        <w:sz w:val="20"/>
                      </w:rPr>
                      <w:t>(</w:t>
                    </w:r>
                    <w:r>
                      <w:rPr>
                        <w:rFonts w:ascii="Trebuchet MS"/>
                        <w:color w:val="7F0000"/>
                        <w:w w:val="120"/>
                        <w:sz w:val="20"/>
                      </w:rPr>
                      <w:t>int</w:t>
                    </w:r>
                    <w:r>
                      <w:rPr>
                        <w:rFonts w:ascii="Trebuchet MS"/>
                        <w:color w:val="7F0000"/>
                        <w:spacing w:val="31"/>
                        <w:w w:val="120"/>
                        <w:sz w:val="20"/>
                      </w:rPr>
                      <w:t xml:space="preserve"> </w:t>
                    </w:r>
                    <w:r>
                      <w:rPr>
                        <w:rFonts w:ascii="Trebuchet MS"/>
                        <w:w w:val="120"/>
                        <w:sz w:val="20"/>
                      </w:rPr>
                      <w:t>j</w:t>
                    </w:r>
                    <w:r>
                      <w:rPr>
                        <w:rFonts w:ascii="Trebuchet MS"/>
                        <w:spacing w:val="31"/>
                        <w:w w:val="120"/>
                        <w:sz w:val="20"/>
                      </w:rPr>
                      <w:t xml:space="preserve"> </w:t>
                    </w:r>
                    <w:r>
                      <w:rPr>
                        <w:rFonts w:ascii="Trebuchet MS"/>
                        <w:w w:val="120"/>
                        <w:sz w:val="20"/>
                      </w:rPr>
                      <w:t>=</w:t>
                    </w:r>
                    <w:r>
                      <w:rPr>
                        <w:rFonts w:ascii="Trebuchet MS"/>
                        <w:spacing w:val="31"/>
                        <w:w w:val="120"/>
                        <w:sz w:val="20"/>
                      </w:rPr>
                      <w:t xml:space="preserve"> </w:t>
                    </w:r>
                    <w:r>
                      <w:rPr>
                        <w:rFonts w:ascii="Trebuchet MS"/>
                        <w:w w:val="120"/>
                        <w:sz w:val="20"/>
                      </w:rPr>
                      <w:t>n;</w:t>
                    </w:r>
                    <w:r>
                      <w:rPr>
                        <w:rFonts w:ascii="Trebuchet MS"/>
                        <w:spacing w:val="31"/>
                        <w:w w:val="120"/>
                        <w:sz w:val="20"/>
                      </w:rPr>
                      <w:t xml:space="preserve"> </w:t>
                    </w:r>
                    <w:r>
                      <w:rPr>
                        <w:rFonts w:ascii="Trebuchet MS"/>
                        <w:w w:val="120"/>
                        <w:sz w:val="20"/>
                      </w:rPr>
                      <w:t>j</w:t>
                    </w:r>
                    <w:r>
                      <w:rPr>
                        <w:rFonts w:ascii="Trebuchet MS"/>
                        <w:spacing w:val="31"/>
                        <w:w w:val="120"/>
                        <w:sz w:val="20"/>
                      </w:rPr>
                      <w:t xml:space="preserve"> </w:t>
                    </w:r>
                    <w:r>
                      <w:rPr>
                        <w:rFonts w:ascii="Trebuchet MS"/>
                        <w:w w:val="120"/>
                        <w:sz w:val="20"/>
                      </w:rPr>
                      <w:t>&gt;=</w:t>
                    </w:r>
                    <w:r>
                      <w:rPr>
                        <w:rFonts w:ascii="Trebuchet MS"/>
                        <w:spacing w:val="31"/>
                        <w:w w:val="120"/>
                        <w:sz w:val="20"/>
                      </w:rPr>
                      <w:t xml:space="preserve"> </w:t>
                    </w:r>
                    <w:r>
                      <w:rPr>
                        <w:rFonts w:ascii="Trebuchet MS"/>
                        <w:w w:val="120"/>
                        <w:sz w:val="20"/>
                      </w:rPr>
                      <w:t>count1;</w:t>
                    </w:r>
                    <w:r>
                      <w:rPr>
                        <w:rFonts w:ascii="Trebuchet MS"/>
                        <w:spacing w:val="31"/>
                        <w:w w:val="120"/>
                        <w:sz w:val="20"/>
                      </w:rPr>
                      <w:t xml:space="preserve"> </w:t>
                    </w:r>
                    <w:r>
                      <w:rPr>
                        <w:rFonts w:ascii="Trebuchet MS"/>
                        <w:w w:val="120"/>
                        <w:sz w:val="20"/>
                      </w:rPr>
                      <w:t>--j)</w:t>
                    </w:r>
                    <w:r>
                      <w:rPr>
                        <w:rFonts w:ascii="Trebuchet MS"/>
                        <w:spacing w:val="31"/>
                        <w:w w:val="120"/>
                        <w:sz w:val="20"/>
                      </w:rPr>
                      <w:t xml:space="preserve"> </w:t>
                    </w:r>
                    <w:r>
                      <w:rPr>
                        <w:rFonts w:ascii="Trebuchet MS"/>
                        <w:w w:val="120"/>
                        <w:sz w:val="20"/>
                      </w:rPr>
                      <w:t>{</w:t>
                    </w:r>
                  </w:p>
                  <w:p>
                    <w:pPr>
                      <w:spacing w:before="4"/>
                      <w:ind w:left="1569" w:right="0" w:firstLine="0"/>
                      <w:jc w:val="left"/>
                      <w:rPr>
                        <w:rFonts w:ascii="Trebuchet MS"/>
                        <w:sz w:val="20"/>
                      </w:rPr>
                    </w:pPr>
                    <w:r>
                      <w:rPr>
                        <w:rFonts w:ascii="Trebuchet MS"/>
                        <w:w w:val="115"/>
                        <w:sz w:val="20"/>
                      </w:rPr>
                      <w:t>dp[i][j]</w:t>
                    </w:r>
                    <w:r>
                      <w:rPr>
                        <w:rFonts w:ascii="Trebuchet MS"/>
                        <w:spacing w:val="49"/>
                        <w:w w:val="115"/>
                        <w:sz w:val="20"/>
                      </w:rPr>
                      <w:t xml:space="preserve"> </w:t>
                    </w:r>
                    <w:r>
                      <w:rPr>
                        <w:rFonts w:ascii="Trebuchet MS"/>
                        <w:w w:val="115"/>
                        <w:sz w:val="20"/>
                      </w:rPr>
                      <w:t>=</w:t>
                    </w:r>
                    <w:r>
                      <w:rPr>
                        <w:rFonts w:ascii="Trebuchet MS"/>
                        <w:spacing w:val="50"/>
                        <w:w w:val="115"/>
                        <w:sz w:val="20"/>
                      </w:rPr>
                      <w:t xml:space="preserve"> </w:t>
                    </w:r>
                    <w:r>
                      <w:rPr>
                        <w:rFonts w:ascii="Trebuchet MS"/>
                        <w:w w:val="115"/>
                        <w:sz w:val="20"/>
                      </w:rPr>
                      <w:t>max(dp[i][j],</w:t>
                    </w:r>
                    <w:r>
                      <w:rPr>
                        <w:rFonts w:ascii="Trebuchet MS"/>
                        <w:spacing w:val="50"/>
                        <w:w w:val="115"/>
                        <w:sz w:val="20"/>
                      </w:rPr>
                      <w:t xml:space="preserve"> </w:t>
                    </w:r>
                    <w:r>
                      <w:rPr>
                        <w:rFonts w:ascii="Trebuchet MS"/>
                        <w:w w:val="115"/>
                        <w:sz w:val="20"/>
                      </w:rPr>
                      <w:t>1</w:t>
                    </w:r>
                    <w:r>
                      <w:rPr>
                        <w:rFonts w:ascii="Trebuchet MS"/>
                        <w:spacing w:val="50"/>
                        <w:w w:val="115"/>
                        <w:sz w:val="20"/>
                      </w:rPr>
                      <w:t xml:space="preserve"> </w:t>
                    </w:r>
                    <w:r>
                      <w:rPr>
                        <w:rFonts w:ascii="Trebuchet MS"/>
                        <w:w w:val="115"/>
                        <w:sz w:val="20"/>
                      </w:rPr>
                      <w:t>+</w:t>
                    </w:r>
                    <w:r>
                      <w:rPr>
                        <w:rFonts w:ascii="Trebuchet MS"/>
                        <w:spacing w:val="50"/>
                        <w:w w:val="115"/>
                        <w:sz w:val="20"/>
                      </w:rPr>
                      <w:t xml:space="preserve"> </w:t>
                    </w:r>
                    <w:r>
                      <w:rPr>
                        <w:rFonts w:ascii="Trebuchet MS"/>
                        <w:w w:val="115"/>
                        <w:sz w:val="20"/>
                      </w:rPr>
                      <w:t>dp[i-count0][j-count1]);</w:t>
                    </w:r>
                  </w:p>
                  <w:p>
                    <w:pPr>
                      <w:spacing w:before="7"/>
                      <w:ind w:left="1193" w:right="0" w:firstLine="0"/>
                      <w:jc w:val="left"/>
                      <w:rPr>
                        <w:rFonts w:ascii="Trebuchet MS"/>
                        <w:sz w:val="20"/>
                      </w:rPr>
                    </w:pPr>
                    <w:r>
                      <w:rPr>
                        <w:rFonts w:ascii="Trebuchet MS"/>
                        <w:w w:val="142"/>
                        <w:sz w:val="20"/>
                      </w:rPr>
                      <w:t>}</w:t>
                    </w:r>
                  </w:p>
                  <w:p>
                    <w:pPr>
                      <w:spacing w:before="7"/>
                      <w:ind w:left="816" w:right="0" w:firstLine="0"/>
                      <w:jc w:val="left"/>
                      <w:rPr>
                        <w:rFonts w:ascii="Trebuchet MS"/>
                        <w:sz w:val="20"/>
                      </w:rPr>
                    </w:pPr>
                    <w:r>
                      <w:rPr>
                        <w:rFonts w:ascii="Trebuchet MS"/>
                        <w:w w:val="142"/>
                        <w:sz w:val="20"/>
                      </w:rPr>
                      <w:t>}</w:t>
                    </w:r>
                  </w:p>
                </w:txbxContent>
              </v:textbox>
            </v:shape>
            <w10:wrap type="topAndBottom"/>
          </v:group>
        </w:pict>
      </w:r>
    </w:p>
    <w:p>
      <w:pPr>
        <w:spacing w:after="0"/>
        <w:rPr>
          <w:sz w:val="23"/>
        </w:rPr>
        <w:sectPr>
          <w:pgSz w:w="11910" w:h="16840"/>
          <w:pgMar w:top="1200" w:right="1500" w:bottom="700" w:left="340" w:header="923" w:footer="510" w:gutter="0"/>
        </w:sectPr>
      </w:pPr>
    </w:p>
    <w:p>
      <w:pPr>
        <w:pStyle w:val="5"/>
      </w:pPr>
    </w:p>
    <w:p>
      <w:pPr>
        <w:pStyle w:val="5"/>
        <w:ind w:left="1380"/>
      </w:pPr>
      <w:r>
        <w:pict>
          <v:group id="_x0000_s1316" o:spid="_x0000_s1316" o:spt="203" style="height:182.55pt;width:423.1pt;" coordsize="8462,3651">
            <o:lock v:ext="edit"/>
            <v:shape id="_x0000_s1317" o:spid="_x0000_s1317" style="position:absolute;left:0;top:0;height:3651;width:64;" filled="f" stroked="t" coordsize="64,3651" path="m2,239l2,0m2,478l2,239m2,717l2,478m2,956l2,717m2,1196l2,956m2,1435l2,1196m2,1674l2,1435m2,1913l2,1674m2,2152l2,1913m2,2391l2,2152m2,2630l2,2391m2,2869l2,2630m2,3108l2,2869m2,3347l2,3108m2,3587l2,3347m2,3650l2,3587m0,3648l64,3648e">
              <v:path arrowok="t"/>
              <v:fill on="f" focussize="0,0"/>
              <v:stroke weight="0.199212598425197pt" color="#3B70B7"/>
              <v:imagedata o:title=""/>
              <o:lock v:ext="edit"/>
            </v:shape>
            <v:line id="_x0000_s1318" o:spid="_x0000_s1318" o:spt="20" style="position:absolute;left:8459;top:0;height:3587;width:0;" stroked="t" coordsize="21600,21600">
              <v:path arrowok="t"/>
              <v:fill focussize="0,0"/>
              <v:stroke weight="0.199212598425197pt" color="#3B70B7"/>
              <v:imagedata o:title=""/>
              <o:lock v:ext="edit"/>
            </v:line>
            <v:shape id="_x0000_s1319" o:spid="_x0000_s1319" style="position:absolute;left:63;top:3586;height:64;width:8398;" filled="f" stroked="t" coordorigin="64,3587" coordsize="8398,64" path="m64,3648l8398,3648m8398,3648l8461,3648m8459,3650l8459,3587e">
              <v:path arrowok="t"/>
              <v:fill on="f" focussize="0,0"/>
              <v:stroke weight="0.199212598425197pt" color="#3B70B7"/>
              <v:imagedata o:title=""/>
              <o:lock v:ext="edit"/>
            </v:shape>
            <v:shape id="_x0000_s1320" o:spid="_x0000_s1320" o:spt="202" type="#_x0000_t202" style="position:absolute;left:0;top:0;height:3651;width:8462;" filled="f" stroked="f" coordsize="21600,21600">
              <v:path/>
              <v:fill on="f" focussize="0,0"/>
              <v:stroke on="f" joinstyle="miter"/>
              <v:imagedata o:title=""/>
              <o:lock v:ext="edit"/>
              <v:textbox inset="0mm,0mm,0mm,0mm">
                <w:txbxContent>
                  <w:p>
                    <w:pPr>
                      <w:spacing w:before="0" w:line="212" w:lineRule="exact"/>
                      <w:ind w:left="440" w:right="0" w:firstLine="0"/>
                      <w:jc w:val="left"/>
                      <w:rPr>
                        <w:rFonts w:ascii="Trebuchet MS"/>
                        <w:sz w:val="20"/>
                      </w:rPr>
                    </w:pPr>
                    <w:r>
                      <w:rPr>
                        <w:rFonts w:ascii="Trebuchet MS"/>
                        <w:w w:val="142"/>
                        <w:sz w:val="20"/>
                      </w:rPr>
                      <w:t>}</w:t>
                    </w:r>
                  </w:p>
                  <w:p>
                    <w:pPr>
                      <w:spacing w:before="7"/>
                      <w:ind w:left="440" w:right="0" w:firstLine="0"/>
                      <w:jc w:val="left"/>
                      <w:rPr>
                        <w:rFonts w:ascii="Trebuchet MS"/>
                        <w:sz w:val="20"/>
                      </w:rPr>
                    </w:pPr>
                    <w:r>
                      <w:rPr>
                        <w:rFonts w:ascii="Trebuchet MS"/>
                        <w:color w:val="7F0000"/>
                        <w:w w:val="110"/>
                        <w:sz w:val="20"/>
                      </w:rPr>
                      <w:t>return</w:t>
                    </w:r>
                    <w:r>
                      <w:rPr>
                        <w:rFonts w:ascii="Trebuchet MS"/>
                        <w:color w:val="7F0000"/>
                        <w:spacing w:val="35"/>
                        <w:w w:val="110"/>
                        <w:sz w:val="20"/>
                      </w:rPr>
                      <w:t xml:space="preserve"> </w:t>
                    </w:r>
                    <w:r>
                      <w:rPr>
                        <w:rFonts w:ascii="Trebuchet MS"/>
                        <w:w w:val="110"/>
                        <w:sz w:val="20"/>
                      </w:rPr>
                      <w:t>dp[m][n];</w:t>
                    </w:r>
                  </w:p>
                  <w:p>
                    <w:pPr>
                      <w:spacing w:before="6"/>
                      <w:ind w:left="63" w:right="0" w:firstLine="0"/>
                      <w:jc w:val="left"/>
                      <w:rPr>
                        <w:rFonts w:ascii="Trebuchet MS"/>
                        <w:sz w:val="20"/>
                      </w:rPr>
                    </w:pPr>
                    <w:r>
                      <w:rPr>
                        <w:rFonts w:ascii="Trebuchet MS"/>
                        <w:w w:val="142"/>
                        <w:sz w:val="20"/>
                      </w:rPr>
                      <w:t>}</w:t>
                    </w:r>
                  </w:p>
                  <w:p>
                    <w:pPr>
                      <w:spacing w:before="2" w:line="240" w:lineRule="auto"/>
                      <w:rPr>
                        <w:rFonts w:ascii="Trebuchet MS"/>
                        <w:sz w:val="20"/>
                      </w:rPr>
                    </w:pPr>
                  </w:p>
                  <w:p>
                    <w:pPr>
                      <w:spacing w:before="0" w:line="254" w:lineRule="exact"/>
                      <w:ind w:left="63" w:right="0" w:firstLine="0"/>
                      <w:jc w:val="left"/>
                      <w:rPr>
                        <w:sz w:val="20"/>
                      </w:rPr>
                    </w:pPr>
                    <w:r>
                      <w:rPr>
                        <w:rFonts w:ascii="Trebuchet MS" w:eastAsia="Trebuchet MS"/>
                        <w:color w:val="7F7F7F"/>
                        <w:spacing w:val="13"/>
                        <w:sz w:val="20"/>
                      </w:rPr>
                      <w:t xml:space="preserve">// </w:t>
                    </w:r>
                    <w:r>
                      <w:rPr>
                        <w:color w:val="7F7F7F"/>
                        <w:sz w:val="20"/>
                      </w:rPr>
                      <w:t>辅函数</w:t>
                    </w:r>
                  </w:p>
                  <w:p>
                    <w:pPr>
                      <w:spacing w:before="0" w:line="247" w:lineRule="auto"/>
                      <w:ind w:left="440" w:right="4247" w:hanging="377"/>
                      <w:jc w:val="left"/>
                      <w:rPr>
                        <w:rFonts w:ascii="Trebuchet MS"/>
                        <w:sz w:val="20"/>
                      </w:rPr>
                    </w:pPr>
                    <w:r>
                      <w:rPr>
                        <w:rFonts w:ascii="Trebuchet MS"/>
                        <w:w w:val="120"/>
                        <w:sz w:val="20"/>
                      </w:rPr>
                      <w:t>pair&lt;</w:t>
                    </w:r>
                    <w:r>
                      <w:rPr>
                        <w:rFonts w:ascii="Trebuchet MS"/>
                        <w:color w:val="7F0000"/>
                        <w:w w:val="120"/>
                        <w:sz w:val="20"/>
                      </w:rPr>
                      <w:t>int</w:t>
                    </w:r>
                    <w:r>
                      <w:rPr>
                        <w:rFonts w:ascii="Trebuchet MS"/>
                        <w:w w:val="120"/>
                        <w:sz w:val="20"/>
                      </w:rPr>
                      <w:t>,</w:t>
                    </w:r>
                    <w:r>
                      <w:rPr>
                        <w:rFonts w:ascii="Trebuchet MS"/>
                        <w:spacing w:val="11"/>
                        <w:w w:val="120"/>
                        <w:sz w:val="20"/>
                      </w:rPr>
                      <w:t xml:space="preserve"> </w:t>
                    </w:r>
                    <w:r>
                      <w:rPr>
                        <w:rFonts w:ascii="Trebuchet MS"/>
                        <w:color w:val="7F0000"/>
                        <w:w w:val="120"/>
                        <w:sz w:val="20"/>
                      </w:rPr>
                      <w:t>int</w:t>
                    </w:r>
                    <w:r>
                      <w:rPr>
                        <w:rFonts w:ascii="Trebuchet MS"/>
                        <w:w w:val="120"/>
                        <w:sz w:val="20"/>
                      </w:rPr>
                      <w:t>&gt;</w:t>
                    </w:r>
                    <w:r>
                      <w:rPr>
                        <w:rFonts w:ascii="Trebuchet MS"/>
                        <w:spacing w:val="12"/>
                        <w:w w:val="120"/>
                        <w:sz w:val="20"/>
                      </w:rPr>
                      <w:t xml:space="preserve"> </w:t>
                    </w:r>
                    <w:r>
                      <w:rPr>
                        <w:rFonts w:ascii="Trebuchet MS"/>
                        <w:w w:val="120"/>
                        <w:sz w:val="20"/>
                      </w:rPr>
                      <w:t>count(</w:t>
                    </w:r>
                    <w:r>
                      <w:rPr>
                        <w:rFonts w:ascii="Trebuchet MS"/>
                        <w:color w:val="7F0000"/>
                        <w:w w:val="120"/>
                        <w:sz w:val="20"/>
                      </w:rPr>
                      <w:t>const</w:t>
                    </w:r>
                    <w:r>
                      <w:rPr>
                        <w:rFonts w:ascii="Trebuchet MS"/>
                        <w:color w:val="7F0000"/>
                        <w:spacing w:val="12"/>
                        <w:w w:val="120"/>
                        <w:sz w:val="20"/>
                      </w:rPr>
                      <w:t xml:space="preserve"> </w:t>
                    </w:r>
                    <w:r>
                      <w:rPr>
                        <w:rFonts w:ascii="Trebuchet MS"/>
                        <w:w w:val="120"/>
                        <w:sz w:val="20"/>
                      </w:rPr>
                      <w:t>string</w:t>
                    </w:r>
                    <w:r>
                      <w:rPr>
                        <w:rFonts w:ascii="Trebuchet MS"/>
                        <w:spacing w:val="13"/>
                        <w:w w:val="120"/>
                        <w:sz w:val="20"/>
                      </w:rPr>
                      <w:t xml:space="preserve"> </w:t>
                    </w:r>
                    <w:r>
                      <w:rPr>
                        <w:rFonts w:ascii="Trebuchet MS"/>
                        <w:w w:val="120"/>
                        <w:sz w:val="20"/>
                      </w:rPr>
                      <w:t>&amp;</w:t>
                    </w:r>
                    <w:r>
                      <w:rPr>
                        <w:rFonts w:ascii="Trebuchet MS"/>
                        <w:spacing w:val="12"/>
                        <w:w w:val="120"/>
                        <w:sz w:val="20"/>
                      </w:rPr>
                      <w:t xml:space="preserve"> </w:t>
                    </w:r>
                    <w:r>
                      <w:rPr>
                        <w:rFonts w:ascii="Trebuchet MS"/>
                        <w:w w:val="120"/>
                        <w:sz w:val="20"/>
                      </w:rPr>
                      <w:t>s){</w:t>
                    </w:r>
                    <w:r>
                      <w:rPr>
                        <w:rFonts w:ascii="Trebuchet MS"/>
                        <w:spacing w:val="-69"/>
                        <w:w w:val="120"/>
                        <w:sz w:val="20"/>
                      </w:rPr>
                      <w:t xml:space="preserve"> </w:t>
                    </w:r>
                    <w:r>
                      <w:rPr>
                        <w:rFonts w:ascii="Trebuchet MS"/>
                        <w:color w:val="7F0000"/>
                        <w:w w:val="120"/>
                        <w:sz w:val="20"/>
                      </w:rPr>
                      <w:t>int</w:t>
                    </w:r>
                    <w:r>
                      <w:rPr>
                        <w:rFonts w:ascii="Trebuchet MS"/>
                        <w:color w:val="7F0000"/>
                        <w:spacing w:val="-6"/>
                        <w:w w:val="120"/>
                        <w:sz w:val="20"/>
                      </w:rPr>
                      <w:t xml:space="preserve"> </w:t>
                    </w:r>
                    <w:r>
                      <w:rPr>
                        <w:rFonts w:ascii="Trebuchet MS"/>
                        <w:w w:val="120"/>
                        <w:sz w:val="20"/>
                      </w:rPr>
                      <w:t>count0</w:t>
                    </w:r>
                    <w:r>
                      <w:rPr>
                        <w:rFonts w:ascii="Trebuchet MS"/>
                        <w:spacing w:val="-5"/>
                        <w:w w:val="120"/>
                        <w:sz w:val="20"/>
                      </w:rPr>
                      <w:t xml:space="preserve"> </w:t>
                    </w:r>
                    <w:r>
                      <w:rPr>
                        <w:rFonts w:ascii="Trebuchet MS"/>
                        <w:w w:val="120"/>
                        <w:sz w:val="20"/>
                      </w:rPr>
                      <w:t>=</w:t>
                    </w:r>
                    <w:r>
                      <w:rPr>
                        <w:rFonts w:ascii="Trebuchet MS"/>
                        <w:spacing w:val="-5"/>
                        <w:w w:val="120"/>
                        <w:sz w:val="20"/>
                      </w:rPr>
                      <w:t xml:space="preserve"> </w:t>
                    </w:r>
                    <w:r>
                      <w:rPr>
                        <w:rFonts w:ascii="Trebuchet MS"/>
                        <w:w w:val="120"/>
                        <w:sz w:val="20"/>
                      </w:rPr>
                      <w:t>s.length(),</w:t>
                    </w:r>
                    <w:r>
                      <w:rPr>
                        <w:rFonts w:ascii="Trebuchet MS"/>
                        <w:spacing w:val="-5"/>
                        <w:w w:val="120"/>
                        <w:sz w:val="20"/>
                      </w:rPr>
                      <w:t xml:space="preserve"> </w:t>
                    </w:r>
                    <w:r>
                      <w:rPr>
                        <w:rFonts w:ascii="Trebuchet MS"/>
                        <w:w w:val="120"/>
                        <w:sz w:val="20"/>
                      </w:rPr>
                      <w:t>count1</w:t>
                    </w:r>
                    <w:r>
                      <w:rPr>
                        <w:rFonts w:ascii="Trebuchet MS"/>
                        <w:spacing w:val="-6"/>
                        <w:w w:val="120"/>
                        <w:sz w:val="20"/>
                      </w:rPr>
                      <w:t xml:space="preserve"> </w:t>
                    </w:r>
                    <w:r>
                      <w:rPr>
                        <w:rFonts w:ascii="Trebuchet MS"/>
                        <w:w w:val="120"/>
                        <w:sz w:val="20"/>
                      </w:rPr>
                      <w:t>=</w:t>
                    </w:r>
                    <w:r>
                      <w:rPr>
                        <w:rFonts w:ascii="Trebuchet MS"/>
                        <w:spacing w:val="-4"/>
                        <w:w w:val="120"/>
                        <w:sz w:val="20"/>
                      </w:rPr>
                      <w:t xml:space="preserve"> </w:t>
                    </w:r>
                    <w:r>
                      <w:rPr>
                        <w:rFonts w:ascii="Trebuchet MS"/>
                        <w:w w:val="120"/>
                        <w:sz w:val="20"/>
                      </w:rPr>
                      <w:t>0;</w:t>
                    </w:r>
                    <w:r>
                      <w:rPr>
                        <w:rFonts w:ascii="Trebuchet MS"/>
                        <w:spacing w:val="-70"/>
                        <w:w w:val="120"/>
                        <w:sz w:val="20"/>
                      </w:rPr>
                      <w:t xml:space="preserve"> </w:t>
                    </w:r>
                    <w:r>
                      <w:rPr>
                        <w:rFonts w:ascii="Trebuchet MS"/>
                        <w:color w:val="7F0000"/>
                        <w:w w:val="120"/>
                        <w:sz w:val="20"/>
                      </w:rPr>
                      <w:t>for</w:t>
                    </w:r>
                    <w:r>
                      <w:rPr>
                        <w:rFonts w:ascii="Trebuchet MS"/>
                        <w:color w:val="7F0000"/>
                        <w:spacing w:val="25"/>
                        <w:w w:val="120"/>
                        <w:sz w:val="20"/>
                      </w:rPr>
                      <w:t xml:space="preserve"> </w:t>
                    </w:r>
                    <w:r>
                      <w:rPr>
                        <w:rFonts w:ascii="Trebuchet MS"/>
                        <w:w w:val="120"/>
                        <w:sz w:val="20"/>
                      </w:rPr>
                      <w:t>(</w:t>
                    </w:r>
                    <w:r>
                      <w:rPr>
                        <w:rFonts w:ascii="Trebuchet MS"/>
                        <w:color w:val="7F0000"/>
                        <w:w w:val="120"/>
                        <w:sz w:val="20"/>
                      </w:rPr>
                      <w:t>const</w:t>
                    </w:r>
                    <w:r>
                      <w:rPr>
                        <w:rFonts w:ascii="Trebuchet MS"/>
                        <w:color w:val="7F0000"/>
                        <w:spacing w:val="26"/>
                        <w:w w:val="120"/>
                        <w:sz w:val="20"/>
                      </w:rPr>
                      <w:t xml:space="preserve"> </w:t>
                    </w:r>
                    <w:r>
                      <w:rPr>
                        <w:rFonts w:ascii="Trebuchet MS"/>
                        <w:color w:val="7F0000"/>
                        <w:w w:val="120"/>
                        <w:sz w:val="20"/>
                      </w:rPr>
                      <w:t>char</w:t>
                    </w:r>
                    <w:r>
                      <w:rPr>
                        <w:rFonts w:ascii="Trebuchet MS"/>
                        <w:color w:val="7F0000"/>
                        <w:spacing w:val="26"/>
                        <w:w w:val="120"/>
                        <w:sz w:val="20"/>
                      </w:rPr>
                      <w:t xml:space="preserve"> </w:t>
                    </w:r>
                    <w:r>
                      <w:rPr>
                        <w:rFonts w:ascii="Trebuchet MS"/>
                        <w:w w:val="120"/>
                        <w:sz w:val="20"/>
                      </w:rPr>
                      <w:t>&amp;</w:t>
                    </w:r>
                    <w:r>
                      <w:rPr>
                        <w:rFonts w:ascii="Trebuchet MS"/>
                        <w:spacing w:val="27"/>
                        <w:w w:val="120"/>
                        <w:sz w:val="20"/>
                      </w:rPr>
                      <w:t xml:space="preserve"> </w:t>
                    </w:r>
                    <w:r>
                      <w:rPr>
                        <w:rFonts w:ascii="Trebuchet MS"/>
                        <w:w w:val="120"/>
                        <w:sz w:val="20"/>
                      </w:rPr>
                      <w:t>c:</w:t>
                    </w:r>
                    <w:r>
                      <w:rPr>
                        <w:rFonts w:ascii="Trebuchet MS"/>
                        <w:spacing w:val="25"/>
                        <w:w w:val="120"/>
                        <w:sz w:val="20"/>
                      </w:rPr>
                      <w:t xml:space="preserve"> </w:t>
                    </w:r>
                    <w:r>
                      <w:rPr>
                        <w:rFonts w:ascii="Trebuchet MS"/>
                        <w:w w:val="120"/>
                        <w:sz w:val="20"/>
                      </w:rPr>
                      <w:t>s)</w:t>
                    </w:r>
                    <w:r>
                      <w:rPr>
                        <w:rFonts w:ascii="Trebuchet MS"/>
                        <w:spacing w:val="26"/>
                        <w:w w:val="120"/>
                        <w:sz w:val="20"/>
                      </w:rPr>
                      <w:t xml:space="preserve"> </w:t>
                    </w:r>
                    <w:r>
                      <w:rPr>
                        <w:rFonts w:ascii="Trebuchet MS"/>
                        <w:w w:val="120"/>
                        <w:sz w:val="20"/>
                      </w:rPr>
                      <w:t>{</w:t>
                    </w:r>
                  </w:p>
                  <w:p>
                    <w:pPr>
                      <w:spacing w:before="0" w:line="232" w:lineRule="exact"/>
                      <w:ind w:left="816" w:right="0" w:firstLine="0"/>
                      <w:jc w:val="left"/>
                      <w:rPr>
                        <w:rFonts w:ascii="Trebuchet MS" w:hAnsi="Trebuchet MS"/>
                        <w:sz w:val="20"/>
                      </w:rPr>
                    </w:pPr>
                    <w:r>
                      <w:rPr>
                        <w:rFonts w:ascii="Trebuchet MS" w:hAnsi="Trebuchet MS"/>
                        <w:color w:val="7F0000"/>
                        <w:w w:val="135"/>
                        <w:sz w:val="20"/>
                      </w:rPr>
                      <w:t>if</w:t>
                    </w:r>
                    <w:r>
                      <w:rPr>
                        <w:rFonts w:ascii="Trebuchet MS" w:hAnsi="Trebuchet MS"/>
                        <w:color w:val="7F0000"/>
                        <w:spacing w:val="4"/>
                        <w:w w:val="135"/>
                        <w:sz w:val="20"/>
                      </w:rPr>
                      <w:t xml:space="preserve"> </w:t>
                    </w:r>
                    <w:r>
                      <w:rPr>
                        <w:rFonts w:ascii="Trebuchet MS" w:hAnsi="Trebuchet MS"/>
                        <w:w w:val="135"/>
                        <w:sz w:val="20"/>
                      </w:rPr>
                      <w:t>(c</w:t>
                    </w:r>
                    <w:r>
                      <w:rPr>
                        <w:rFonts w:ascii="Trebuchet MS" w:hAnsi="Trebuchet MS"/>
                        <w:spacing w:val="6"/>
                        <w:w w:val="135"/>
                        <w:sz w:val="20"/>
                      </w:rPr>
                      <w:t xml:space="preserve"> </w:t>
                    </w:r>
                    <w:r>
                      <w:rPr>
                        <w:rFonts w:ascii="Trebuchet MS" w:hAnsi="Trebuchet MS"/>
                        <w:w w:val="135"/>
                        <w:sz w:val="20"/>
                      </w:rPr>
                      <w:t>==</w:t>
                    </w:r>
                    <w:r>
                      <w:rPr>
                        <w:rFonts w:ascii="Trebuchet MS" w:hAnsi="Trebuchet MS"/>
                        <w:spacing w:val="5"/>
                        <w:w w:val="135"/>
                        <w:sz w:val="20"/>
                      </w:rPr>
                      <w:t xml:space="preserve"> </w:t>
                    </w:r>
                    <w:r>
                      <w:rPr>
                        <w:rFonts w:ascii="Trebuchet MS" w:hAnsi="Trebuchet MS"/>
                        <w:w w:val="135"/>
                        <w:sz w:val="20"/>
                      </w:rPr>
                      <w:t>’1’)</w:t>
                    </w:r>
                    <w:r>
                      <w:rPr>
                        <w:rFonts w:ascii="Trebuchet MS" w:hAnsi="Trebuchet MS"/>
                        <w:spacing w:val="6"/>
                        <w:w w:val="135"/>
                        <w:sz w:val="20"/>
                      </w:rPr>
                      <w:t xml:space="preserve"> </w:t>
                    </w:r>
                    <w:r>
                      <w:rPr>
                        <w:rFonts w:ascii="Trebuchet MS" w:hAnsi="Trebuchet MS"/>
                        <w:w w:val="135"/>
                        <w:sz w:val="20"/>
                      </w:rPr>
                      <w:t>{</w:t>
                    </w:r>
                  </w:p>
                  <w:p>
                    <w:pPr>
                      <w:spacing w:before="4"/>
                      <w:ind w:left="1193" w:right="0" w:firstLine="0"/>
                      <w:jc w:val="left"/>
                      <w:rPr>
                        <w:rFonts w:ascii="Trebuchet MS"/>
                        <w:sz w:val="20"/>
                      </w:rPr>
                    </w:pPr>
                    <w:r>
                      <w:rPr>
                        <w:rFonts w:ascii="Trebuchet MS"/>
                        <w:w w:val="105"/>
                        <w:sz w:val="20"/>
                      </w:rPr>
                      <w:t>++count1;</w:t>
                    </w:r>
                  </w:p>
                  <w:p>
                    <w:pPr>
                      <w:spacing w:before="7"/>
                      <w:ind w:left="1193" w:right="0" w:firstLine="0"/>
                      <w:jc w:val="left"/>
                      <w:rPr>
                        <w:rFonts w:ascii="Trebuchet MS"/>
                        <w:sz w:val="20"/>
                      </w:rPr>
                    </w:pPr>
                    <w:r>
                      <w:rPr>
                        <w:rFonts w:ascii="Trebuchet MS"/>
                        <w:w w:val="115"/>
                        <w:sz w:val="20"/>
                      </w:rPr>
                      <w:t>--count0;</w:t>
                    </w:r>
                  </w:p>
                  <w:p>
                    <w:pPr>
                      <w:spacing w:before="7"/>
                      <w:ind w:left="816" w:right="0" w:firstLine="0"/>
                      <w:jc w:val="left"/>
                      <w:rPr>
                        <w:rFonts w:ascii="Trebuchet MS"/>
                        <w:sz w:val="20"/>
                      </w:rPr>
                    </w:pPr>
                    <w:r>
                      <w:rPr>
                        <w:rFonts w:ascii="Trebuchet MS"/>
                        <w:w w:val="142"/>
                        <w:sz w:val="20"/>
                      </w:rPr>
                      <w:t>}</w:t>
                    </w:r>
                  </w:p>
                  <w:p>
                    <w:pPr>
                      <w:spacing w:before="7"/>
                      <w:ind w:left="440" w:right="0" w:firstLine="0"/>
                      <w:jc w:val="left"/>
                      <w:rPr>
                        <w:rFonts w:ascii="Trebuchet MS"/>
                        <w:sz w:val="20"/>
                      </w:rPr>
                    </w:pPr>
                    <w:r>
                      <w:rPr>
                        <w:rFonts w:ascii="Trebuchet MS"/>
                        <w:w w:val="142"/>
                        <w:sz w:val="20"/>
                      </w:rPr>
                      <w:t>}</w:t>
                    </w:r>
                  </w:p>
                  <w:p>
                    <w:pPr>
                      <w:spacing w:before="7"/>
                      <w:ind w:left="440" w:right="0" w:firstLine="0"/>
                      <w:jc w:val="left"/>
                      <w:rPr>
                        <w:rFonts w:ascii="Trebuchet MS"/>
                        <w:sz w:val="20"/>
                      </w:rPr>
                    </w:pPr>
                    <w:r>
                      <w:rPr>
                        <w:rFonts w:ascii="Trebuchet MS"/>
                        <w:color w:val="7F0000"/>
                        <w:w w:val="110"/>
                        <w:sz w:val="20"/>
                      </w:rPr>
                      <w:t>return</w:t>
                    </w:r>
                    <w:r>
                      <w:rPr>
                        <w:rFonts w:ascii="Trebuchet MS"/>
                        <w:color w:val="7F0000"/>
                        <w:spacing w:val="9"/>
                        <w:w w:val="110"/>
                        <w:sz w:val="20"/>
                      </w:rPr>
                      <w:t xml:space="preserve"> </w:t>
                    </w:r>
                    <w:r>
                      <w:rPr>
                        <w:rFonts w:ascii="Trebuchet MS"/>
                        <w:w w:val="110"/>
                        <w:sz w:val="20"/>
                      </w:rPr>
                      <w:t>make_pair(count0,</w:t>
                    </w:r>
                    <w:r>
                      <w:rPr>
                        <w:rFonts w:ascii="Trebuchet MS"/>
                        <w:spacing w:val="9"/>
                        <w:w w:val="110"/>
                        <w:sz w:val="20"/>
                      </w:rPr>
                      <w:t xml:space="preserve"> </w:t>
                    </w:r>
                    <w:r>
                      <w:rPr>
                        <w:rFonts w:ascii="Trebuchet MS"/>
                        <w:w w:val="110"/>
                        <w:sz w:val="20"/>
                      </w:rPr>
                      <w:t>count1);</w:t>
                    </w:r>
                  </w:p>
                  <w:p>
                    <w:pPr>
                      <w:spacing w:before="7"/>
                      <w:ind w:left="63" w:right="0" w:firstLine="0"/>
                      <w:jc w:val="left"/>
                      <w:rPr>
                        <w:rFonts w:ascii="Trebuchet MS"/>
                        <w:sz w:val="20"/>
                      </w:rPr>
                    </w:pPr>
                    <w:r>
                      <w:rPr>
                        <w:rFonts w:ascii="Trebuchet MS"/>
                        <w:w w:val="142"/>
                        <w:sz w:val="20"/>
                      </w:rPr>
                      <w:t>}</w:t>
                    </w:r>
                  </w:p>
                </w:txbxContent>
              </v:textbox>
            </v:shape>
            <w10:wrap type="none"/>
            <w10:anchorlock/>
          </v:group>
        </w:pict>
      </w:r>
    </w:p>
    <w:p>
      <w:pPr>
        <w:pStyle w:val="5"/>
        <w:spacing w:before="10"/>
        <w:rPr>
          <w:sz w:val="23"/>
        </w:rPr>
      </w:pPr>
    </w:p>
    <w:p>
      <w:pPr>
        <w:pStyle w:val="4"/>
        <w:spacing w:before="143"/>
      </w:pPr>
      <w:r>
        <w:fldChar w:fldCharType="begin"/>
      </w:r>
      <w:r>
        <w:instrText xml:space="preserve"> HYPERLINK "https://leetcode.com/problems/coin-change/" \h </w:instrText>
      </w:r>
      <w:r>
        <w:fldChar w:fldCharType="separate"/>
      </w:r>
      <w:r>
        <w:rPr>
          <w:color w:val="7F0000"/>
        </w:rPr>
        <w:t>322.</w:t>
      </w:r>
      <w:r>
        <w:rPr>
          <w:color w:val="7F0000"/>
          <w:spacing w:val="21"/>
        </w:rPr>
        <w:t xml:space="preserve"> </w:t>
      </w:r>
      <w:r>
        <w:rPr>
          <w:color w:val="7F0000"/>
        </w:rPr>
        <w:t>Coin</w:t>
      </w:r>
      <w:r>
        <w:rPr>
          <w:color w:val="7F0000"/>
          <w:spacing w:val="-4"/>
        </w:rPr>
        <w:t xml:space="preserve"> </w:t>
      </w:r>
      <w:r>
        <w:rPr>
          <w:color w:val="7F0000"/>
        </w:rPr>
        <w:t>Change</w:t>
      </w:r>
      <w:r>
        <w:rPr>
          <w:color w:val="7F0000"/>
          <w:spacing w:val="-4"/>
        </w:rPr>
        <w:t xml:space="preserve"> </w:t>
      </w:r>
      <w:r>
        <w:rPr>
          <w:color w:val="7F0000"/>
        </w:rPr>
        <w:t>(Medium)</w:t>
      </w:r>
      <w:r>
        <w:rPr>
          <w:color w:val="7F0000"/>
        </w:rPr>
        <w:fldChar w:fldCharType="end"/>
      </w:r>
    </w:p>
    <w:p>
      <w:pPr>
        <w:spacing w:before="149"/>
        <w:ind w:left="1445" w:right="0" w:firstLine="0"/>
        <w:jc w:val="left"/>
        <w:rPr>
          <w:rFonts w:hint="eastAsia" w:ascii="Microsoft YaHei UI" w:eastAsia="Microsoft YaHei UI"/>
          <w:b/>
          <w:sz w:val="24"/>
        </w:rPr>
      </w:pPr>
      <w:r>
        <w:rPr>
          <w:rFonts w:hint="eastAsia" w:ascii="Microsoft YaHei UI" w:eastAsia="Microsoft YaHei UI"/>
          <w:b/>
          <w:color w:val="3B70B7"/>
          <w:w w:val="95"/>
          <w:sz w:val="24"/>
        </w:rPr>
        <w:t>题目描述</w:t>
      </w:r>
    </w:p>
    <w:p>
      <w:pPr>
        <w:pStyle w:val="5"/>
        <w:spacing w:before="129"/>
        <w:ind w:left="1844"/>
      </w:pPr>
      <w:r>
        <w:rPr>
          <w:w w:val="95"/>
        </w:rPr>
        <w:t>给定一些硬币的面额，求最少可以用多少颗硬币组成给定的金额。</w:t>
      </w:r>
    </w:p>
    <w:p>
      <w:pPr>
        <w:pStyle w:val="5"/>
        <w:rPr>
          <w:sz w:val="23"/>
        </w:rPr>
      </w:pPr>
    </w:p>
    <w:p>
      <w:pPr>
        <w:pStyle w:val="4"/>
        <w:rPr>
          <w:rFonts w:hint="eastAsia" w:ascii="Microsoft YaHei UI" w:eastAsia="Microsoft YaHei UI"/>
        </w:rPr>
      </w:pPr>
      <w:r>
        <w:rPr>
          <w:rFonts w:hint="eastAsia" w:ascii="Microsoft YaHei UI" w:eastAsia="Microsoft YaHei UI"/>
          <w:color w:val="3B70B7"/>
          <w:w w:val="95"/>
        </w:rPr>
        <w:t>输入输出样例</w:t>
      </w:r>
    </w:p>
    <w:p>
      <w:pPr>
        <w:pStyle w:val="5"/>
        <w:spacing w:before="129" w:line="302" w:lineRule="auto"/>
        <w:ind w:left="1445" w:right="145" w:firstLine="398"/>
      </w:pPr>
      <w:r>
        <w:rPr>
          <w:w w:val="95"/>
        </w:rPr>
        <w:t>输入一个一维整数数组，表示硬币的面额；以及一个整数，表示给定的金额。输出一个整数，</w:t>
      </w:r>
      <w:r>
        <w:rPr>
          <w:spacing w:val="1"/>
          <w:w w:val="95"/>
        </w:rPr>
        <w:t xml:space="preserve"> </w:t>
      </w:r>
      <w:r>
        <w:t>表示满足条件的最少的硬币数量。若不存在解，则返回</w:t>
      </w:r>
      <w:r>
        <w:rPr>
          <w:rFonts w:ascii="Times New Roman" w:eastAsia="Times New Roman"/>
        </w:rPr>
        <w:t>-1</w:t>
      </w:r>
      <w:r>
        <w:t>。</w:t>
      </w:r>
    </w:p>
    <w:p>
      <w:pPr>
        <w:pStyle w:val="5"/>
        <w:spacing w:before="6"/>
        <w:rPr>
          <w:sz w:val="23"/>
        </w:rPr>
      </w:pPr>
      <w:r>
        <w:pict>
          <v:shape id="_x0000_s1321" o:spid="_x0000_s1321" o:spt="202" type="#_x0000_t202" style="position:absolute;left:0pt;margin-left:86.2pt;margin-top:17.05pt;height:30.1pt;width:422.9pt;mso-position-horizontal-relative:page;mso-wrap-distance-bottom:0pt;mso-wrap-distance-top:0pt;z-index:-15650816;mso-width-relative:page;mso-height-relative:page;" filled="f" stroked="t" coordsize="21600,21600">
            <v:path/>
            <v:fill on="f" focussize="0,0"/>
            <v:stroke weight="0.199212598425197pt" color="#3B70B7"/>
            <v:imagedata o:title=""/>
            <o:lock v:ext="edit"/>
            <v:textbox inset="0mm,0mm,0mm,0mm">
              <w:txbxContent>
                <w:p>
                  <w:pPr>
                    <w:pStyle w:val="5"/>
                    <w:spacing w:before="39"/>
                    <w:ind w:left="59"/>
                    <w:rPr>
                      <w:rFonts w:ascii="Trebuchet MS"/>
                    </w:rPr>
                  </w:pPr>
                  <w:r>
                    <w:rPr>
                      <w:rFonts w:ascii="Trebuchet MS"/>
                      <w:w w:val="105"/>
                    </w:rPr>
                    <w:t>Input:</w:t>
                  </w:r>
                  <w:r>
                    <w:rPr>
                      <w:rFonts w:ascii="Trebuchet MS"/>
                      <w:spacing w:val="55"/>
                      <w:w w:val="105"/>
                    </w:rPr>
                    <w:t xml:space="preserve"> </w:t>
                  </w:r>
                  <w:r>
                    <w:rPr>
                      <w:rFonts w:ascii="Trebuchet MS"/>
                      <w:w w:val="105"/>
                    </w:rPr>
                    <w:t>coins</w:t>
                  </w:r>
                  <w:r>
                    <w:rPr>
                      <w:rFonts w:ascii="Trebuchet MS"/>
                      <w:spacing w:val="55"/>
                      <w:w w:val="105"/>
                    </w:rPr>
                    <w:t xml:space="preserve"> </w:t>
                  </w:r>
                  <w:r>
                    <w:rPr>
                      <w:rFonts w:ascii="Trebuchet MS"/>
                      <w:w w:val="105"/>
                    </w:rPr>
                    <w:t>=</w:t>
                  </w:r>
                  <w:r>
                    <w:rPr>
                      <w:rFonts w:ascii="Trebuchet MS"/>
                      <w:spacing w:val="55"/>
                      <w:w w:val="105"/>
                    </w:rPr>
                    <w:t xml:space="preserve"> </w:t>
                  </w:r>
                  <w:r>
                    <w:rPr>
                      <w:rFonts w:ascii="Trebuchet MS"/>
                      <w:w w:val="105"/>
                    </w:rPr>
                    <w:t>[1,</w:t>
                  </w:r>
                  <w:r>
                    <w:rPr>
                      <w:rFonts w:ascii="Trebuchet MS"/>
                      <w:spacing w:val="55"/>
                      <w:w w:val="105"/>
                    </w:rPr>
                    <w:t xml:space="preserve"> </w:t>
                  </w:r>
                  <w:r>
                    <w:rPr>
                      <w:rFonts w:ascii="Trebuchet MS"/>
                      <w:w w:val="105"/>
                    </w:rPr>
                    <w:t>2,</w:t>
                  </w:r>
                  <w:r>
                    <w:rPr>
                      <w:rFonts w:ascii="Trebuchet MS"/>
                      <w:spacing w:val="55"/>
                      <w:w w:val="105"/>
                    </w:rPr>
                    <w:t xml:space="preserve"> </w:t>
                  </w:r>
                  <w:r>
                    <w:rPr>
                      <w:rFonts w:ascii="Trebuchet MS"/>
                      <w:w w:val="105"/>
                    </w:rPr>
                    <w:t>5],</w:t>
                  </w:r>
                  <w:r>
                    <w:rPr>
                      <w:rFonts w:ascii="Trebuchet MS"/>
                      <w:spacing w:val="55"/>
                      <w:w w:val="105"/>
                    </w:rPr>
                    <w:t xml:space="preserve"> </w:t>
                  </w:r>
                  <w:r>
                    <w:rPr>
                      <w:rFonts w:ascii="Trebuchet MS"/>
                      <w:w w:val="105"/>
                    </w:rPr>
                    <w:t>amount</w:t>
                  </w:r>
                  <w:r>
                    <w:rPr>
                      <w:rFonts w:ascii="Trebuchet MS"/>
                      <w:spacing w:val="55"/>
                      <w:w w:val="105"/>
                    </w:rPr>
                    <w:t xml:space="preserve"> </w:t>
                  </w:r>
                  <w:r>
                    <w:rPr>
                      <w:rFonts w:ascii="Trebuchet MS"/>
                      <w:w w:val="105"/>
                    </w:rPr>
                    <w:t>=</w:t>
                  </w:r>
                  <w:r>
                    <w:rPr>
                      <w:rFonts w:ascii="Trebuchet MS"/>
                      <w:spacing w:val="55"/>
                      <w:w w:val="105"/>
                    </w:rPr>
                    <w:t xml:space="preserve"> </w:t>
                  </w:r>
                  <w:r>
                    <w:rPr>
                      <w:rFonts w:ascii="Trebuchet MS"/>
                      <w:w w:val="105"/>
                    </w:rPr>
                    <w:t>11</w:t>
                  </w:r>
                </w:p>
                <w:p>
                  <w:pPr>
                    <w:pStyle w:val="5"/>
                    <w:spacing w:before="7"/>
                    <w:ind w:left="59"/>
                    <w:rPr>
                      <w:rFonts w:ascii="Trebuchet MS"/>
                    </w:rPr>
                  </w:pPr>
                  <w:r>
                    <w:rPr>
                      <w:rFonts w:ascii="Trebuchet MS"/>
                    </w:rPr>
                    <w:t>Output:</w:t>
                  </w:r>
                  <w:r>
                    <w:rPr>
                      <w:rFonts w:ascii="Trebuchet MS"/>
                      <w:spacing w:val="64"/>
                    </w:rPr>
                    <w:t xml:space="preserve"> </w:t>
                  </w:r>
                  <w:r>
                    <w:rPr>
                      <w:rFonts w:ascii="Trebuchet MS"/>
                    </w:rPr>
                    <w:t>3</w:t>
                  </w:r>
                </w:p>
              </w:txbxContent>
            </v:textbox>
            <w10:wrap type="topAndBottom"/>
          </v:shape>
        </w:pict>
      </w:r>
    </w:p>
    <w:p>
      <w:pPr>
        <w:pStyle w:val="5"/>
        <w:spacing w:before="149"/>
        <w:ind w:left="1844"/>
      </w:pPr>
      <w:r>
        <w:rPr>
          <w:spacing w:val="-2"/>
          <w:w w:val="95"/>
        </w:rPr>
        <w:t xml:space="preserve">在这个样例中，最少的组合方法是 </w:t>
      </w:r>
      <w:r>
        <w:rPr>
          <w:rFonts w:ascii="Times New Roman" w:eastAsia="Times New Roman"/>
          <w:w w:val="95"/>
        </w:rPr>
        <w:t>11</w:t>
      </w:r>
      <w:r>
        <w:rPr>
          <w:rFonts w:ascii="Times New Roman" w:eastAsia="Times New Roman"/>
          <w:spacing w:val="19"/>
          <w:w w:val="95"/>
        </w:rPr>
        <w:t xml:space="preserve"> = </w:t>
      </w:r>
      <w:r>
        <w:rPr>
          <w:rFonts w:ascii="Times New Roman" w:eastAsia="Times New Roman"/>
          <w:w w:val="95"/>
        </w:rPr>
        <w:t>5</w:t>
      </w:r>
      <w:r>
        <w:rPr>
          <w:rFonts w:ascii="Times New Roman" w:eastAsia="Times New Roman"/>
          <w:spacing w:val="18"/>
          <w:w w:val="95"/>
        </w:rPr>
        <w:t xml:space="preserve"> + </w:t>
      </w:r>
      <w:r>
        <w:rPr>
          <w:rFonts w:ascii="Times New Roman" w:eastAsia="Times New Roman"/>
          <w:w w:val="95"/>
        </w:rPr>
        <w:t>5</w:t>
      </w:r>
      <w:r>
        <w:rPr>
          <w:rFonts w:ascii="Times New Roman" w:eastAsia="Times New Roman"/>
          <w:spacing w:val="18"/>
          <w:w w:val="95"/>
        </w:rPr>
        <w:t xml:space="preserve"> + </w:t>
      </w:r>
      <w:r>
        <w:rPr>
          <w:rFonts w:ascii="Times New Roman" w:eastAsia="Times New Roman"/>
          <w:w w:val="95"/>
        </w:rPr>
        <w:t>1</w:t>
      </w:r>
      <w:r>
        <w:rPr>
          <w:w w:val="95"/>
        </w:rPr>
        <w:t>。</w:t>
      </w:r>
    </w:p>
    <w:p>
      <w:pPr>
        <w:pStyle w:val="5"/>
        <w:rPr>
          <w:sz w:val="23"/>
        </w:rPr>
      </w:pPr>
    </w:p>
    <w:p>
      <w:pPr>
        <w:pStyle w:val="4"/>
        <w:rPr>
          <w:rFonts w:hint="eastAsia" w:ascii="Microsoft YaHei UI" w:eastAsia="Microsoft YaHei UI"/>
        </w:rPr>
      </w:pPr>
      <w:r>
        <w:rPr>
          <w:rFonts w:hint="eastAsia" w:ascii="Microsoft YaHei UI" w:eastAsia="Microsoft YaHei UI"/>
          <w:color w:val="3B70B7"/>
          <w:w w:val="95"/>
        </w:rPr>
        <w:t>题解</w:t>
      </w:r>
    </w:p>
    <w:p>
      <w:pPr>
        <w:pStyle w:val="5"/>
        <w:spacing w:before="129" w:line="302" w:lineRule="auto"/>
        <w:ind w:left="1445" w:right="283" w:firstLine="398"/>
      </w:pPr>
      <w:r>
        <w:rPr>
          <w:w w:val="95"/>
        </w:rPr>
        <w:t>因为每个硬币可以用无限多次，这道题本质上是完全背包。我们直接展示二维空间压缩为一</w:t>
      </w:r>
      <w:r>
        <w:rPr>
          <w:spacing w:val="50"/>
          <w:w w:val="95"/>
        </w:rPr>
        <w:t xml:space="preserve"> </w:t>
      </w:r>
      <w:r>
        <w:t>维的写法。</w:t>
      </w:r>
    </w:p>
    <w:p>
      <w:pPr>
        <w:pStyle w:val="5"/>
        <w:spacing w:line="302" w:lineRule="auto"/>
        <w:ind w:left="1445" w:right="283" w:firstLine="398"/>
        <w:jc w:val="both"/>
      </w:pPr>
      <w:r>
        <w:rPr>
          <w:w w:val="95"/>
        </w:rPr>
        <w:t xml:space="preserve">这里注意，我们把 </w:t>
      </w:r>
      <w:r>
        <w:rPr>
          <w:rFonts w:ascii="Times New Roman" w:eastAsia="Times New Roman"/>
          <w:w w:val="95"/>
        </w:rPr>
        <w:t>dp</w:t>
      </w:r>
      <w:r>
        <w:rPr>
          <w:rFonts w:ascii="Times New Roman" w:eastAsia="Times New Roman"/>
          <w:spacing w:val="4"/>
          <w:w w:val="95"/>
        </w:rPr>
        <w:t xml:space="preserve"> </w:t>
      </w:r>
      <w:r>
        <w:rPr>
          <w:w w:val="95"/>
        </w:rPr>
        <w:t xml:space="preserve">数组初始化为 </w:t>
      </w:r>
      <w:r>
        <w:rPr>
          <w:rFonts w:ascii="Times New Roman" w:eastAsia="Times New Roman"/>
          <w:w w:val="95"/>
        </w:rPr>
        <w:t>amount</w:t>
      </w:r>
      <w:r>
        <w:rPr>
          <w:rFonts w:ascii="Times New Roman" w:eastAsia="Times New Roman"/>
          <w:spacing w:val="2"/>
          <w:w w:val="95"/>
        </w:rPr>
        <w:t xml:space="preserve"> +</w:t>
      </w:r>
      <w:r>
        <w:rPr>
          <w:rFonts w:ascii="Times New Roman" w:eastAsia="Times New Roman"/>
          <w:spacing w:val="49"/>
        </w:rPr>
        <w:t xml:space="preserve"> </w:t>
      </w:r>
      <w:r>
        <w:rPr>
          <w:rFonts w:ascii="Times New Roman" w:eastAsia="Times New Roman"/>
          <w:w w:val="95"/>
        </w:rPr>
        <w:t>2</w:t>
      </w:r>
      <w:r>
        <w:rPr>
          <w:rFonts w:ascii="Times New Roman" w:eastAsia="Times New Roman"/>
          <w:spacing w:val="48"/>
        </w:rPr>
        <w:t xml:space="preserve"> </w:t>
      </w:r>
      <w:r>
        <w:rPr>
          <w:w w:val="95"/>
        </w:rPr>
        <w:t>而不是</w:t>
      </w:r>
      <w:r>
        <w:rPr>
          <w:rFonts w:ascii="Times New Roman" w:eastAsia="Times New Roman"/>
          <w:w w:val="95"/>
        </w:rPr>
        <w:t>-1</w:t>
      </w:r>
      <w:r>
        <w:rPr>
          <w:rFonts w:ascii="Times New Roman" w:eastAsia="Times New Roman"/>
          <w:spacing w:val="49"/>
        </w:rPr>
        <w:t xml:space="preserve"> </w:t>
      </w:r>
      <w:r>
        <w:rPr>
          <w:w w:val="95"/>
        </w:rPr>
        <w:t>的原因是，在动态规划过程中有求最小值的操作，如果初始化成</w:t>
      </w:r>
      <w:r>
        <w:rPr>
          <w:rFonts w:ascii="Times New Roman" w:eastAsia="Times New Roman"/>
          <w:w w:val="95"/>
        </w:rPr>
        <w:t>-1</w:t>
      </w:r>
      <w:r>
        <w:rPr>
          <w:rFonts w:ascii="Times New Roman" w:eastAsia="Times New Roman"/>
          <w:spacing w:val="62"/>
        </w:rPr>
        <w:t xml:space="preserve"> </w:t>
      </w:r>
      <w:r>
        <w:rPr>
          <w:w w:val="95"/>
        </w:rPr>
        <w:t>则会导致结果始终为</w:t>
      </w:r>
      <w:r>
        <w:rPr>
          <w:rFonts w:ascii="Times New Roman" w:eastAsia="Times New Roman"/>
          <w:w w:val="95"/>
        </w:rPr>
        <w:t>-1</w:t>
      </w:r>
      <w:r>
        <w:rPr>
          <w:spacing w:val="4"/>
          <w:w w:val="95"/>
        </w:rPr>
        <w:t xml:space="preserve">。至于为什么取这个值，是因为 </w:t>
      </w:r>
      <w:r>
        <w:rPr>
          <w:rFonts w:ascii="Times New Roman" w:eastAsia="Times New Roman"/>
          <w:w w:val="95"/>
        </w:rPr>
        <w:t>i</w:t>
      </w:r>
      <w:r>
        <w:rPr>
          <w:rFonts w:ascii="Times New Roman" w:eastAsia="Times New Roman"/>
          <w:spacing w:val="62"/>
        </w:rPr>
        <w:t xml:space="preserve"> </w:t>
      </w:r>
      <w:r>
        <w:rPr>
          <w:w w:val="95"/>
        </w:rPr>
        <w:t>最大可</w:t>
      </w:r>
      <w:r>
        <w:rPr>
          <w:spacing w:val="24"/>
          <w:w w:val="95"/>
        </w:rPr>
        <w:t>以取</w:t>
      </w:r>
      <w:r>
        <w:rPr>
          <w:rFonts w:ascii="Times New Roman" w:eastAsia="Times New Roman"/>
          <w:w w:val="95"/>
        </w:rPr>
        <w:t>amount</w:t>
      </w:r>
      <w:r>
        <w:rPr>
          <w:rFonts w:ascii="Times New Roman" w:eastAsia="Times New Roman"/>
          <w:spacing w:val="1"/>
          <w:w w:val="95"/>
        </w:rPr>
        <w:t xml:space="preserve"> + </w:t>
      </w:r>
      <w:r>
        <w:rPr>
          <w:rFonts w:ascii="Times New Roman" w:eastAsia="Times New Roman"/>
          <w:w w:val="95"/>
        </w:rPr>
        <w:t>1</w:t>
      </w:r>
      <w:r>
        <w:rPr>
          <w:w w:val="95"/>
        </w:rPr>
        <w:t xml:space="preserve">，而最多的组成方式是只用 </w:t>
      </w:r>
      <w:r>
        <w:rPr>
          <w:rFonts w:ascii="Times New Roman" w:eastAsia="Times New Roman"/>
          <w:w w:val="95"/>
        </w:rPr>
        <w:t>1</w:t>
      </w:r>
      <w:r>
        <w:rPr>
          <w:rFonts w:ascii="Times New Roman" w:eastAsia="Times New Roman"/>
          <w:spacing w:val="45"/>
        </w:rPr>
        <w:t xml:space="preserve"> </w:t>
      </w:r>
      <w:r>
        <w:rPr>
          <w:spacing w:val="8"/>
          <w:w w:val="95"/>
        </w:rPr>
        <w:t>元硬币，因此</w:t>
      </w:r>
      <w:r>
        <w:rPr>
          <w:rFonts w:ascii="Times New Roman" w:eastAsia="Times New Roman"/>
          <w:w w:val="95"/>
        </w:rPr>
        <w:t>amount</w:t>
      </w:r>
      <w:r>
        <w:rPr>
          <w:rFonts w:ascii="Times New Roman" w:eastAsia="Times New Roman"/>
          <w:spacing w:val="46"/>
        </w:rPr>
        <w:t xml:space="preserve"> </w:t>
      </w:r>
      <w:r>
        <w:rPr>
          <w:rFonts w:ascii="Times New Roman" w:eastAsia="Times New Roman"/>
          <w:w w:val="95"/>
        </w:rPr>
        <w:t>+</w:t>
      </w:r>
      <w:r>
        <w:rPr>
          <w:rFonts w:ascii="Times New Roman" w:eastAsia="Times New Roman"/>
          <w:spacing w:val="45"/>
        </w:rPr>
        <w:t xml:space="preserve"> </w:t>
      </w:r>
      <w:r>
        <w:rPr>
          <w:rFonts w:ascii="Times New Roman" w:eastAsia="Times New Roman"/>
          <w:w w:val="95"/>
        </w:rPr>
        <w:t>2</w:t>
      </w:r>
      <w:r>
        <w:rPr>
          <w:rFonts w:ascii="Times New Roman" w:eastAsia="Times New Roman"/>
          <w:spacing w:val="45"/>
        </w:rPr>
        <w:t xml:space="preserve"> </w:t>
      </w:r>
      <w:r>
        <w:rPr>
          <w:w w:val="95"/>
        </w:rPr>
        <w:t>一定大于所有可能的组合方式，取最小值时一定不会是它。在动态规划完成后，若结果仍然是此值，则说明不存在满足条</w:t>
      </w:r>
      <w:r>
        <w:rPr>
          <w:spacing w:val="68"/>
          <w:w w:val="95"/>
        </w:rPr>
        <w:t xml:space="preserve"> </w:t>
      </w:r>
      <w:r>
        <w:t>件的组合方法，返回</w:t>
      </w:r>
      <w:r>
        <w:rPr>
          <w:rFonts w:ascii="Times New Roman" w:eastAsia="Times New Roman"/>
        </w:rPr>
        <w:t>-1</w:t>
      </w:r>
      <w:r>
        <w:t>。</w:t>
      </w:r>
    </w:p>
    <w:p>
      <w:pPr>
        <w:pStyle w:val="5"/>
        <w:spacing w:before="3"/>
        <w:rPr>
          <w:sz w:val="23"/>
        </w:rPr>
      </w:pPr>
      <w:r>
        <w:pict>
          <v:group id="_x0000_s1322" o:spid="_x0000_s1322" o:spt="203" style="position:absolute;left:0pt;margin-left:86.1pt;margin-top:16.9pt;height:110.8pt;width:423.1pt;mso-position-horizontal-relative:page;mso-wrap-distance-bottom:0pt;mso-wrap-distance-top:0pt;z-index:-15650816;mso-width-relative:page;mso-height-relative:page;" coordorigin="1722,339" coordsize="8462,2216">
            <o:lock v:ext="edit"/>
            <v:shape id="_x0000_s1323" o:spid="_x0000_s1323" style="position:absolute;left:1722;top:338;height:2216;width:8462;" filled="f" stroked="t" coordorigin="1722,339" coordsize="8462,2216" path="m1724,402l1724,339m1722,341l1786,341m1786,341l10120,341m10120,341l10183,341m10181,402l10181,339m1724,642l1724,402m10181,642l10181,402m1724,881l1724,642m10181,881l10181,642m1724,1120l1724,881m10181,1120l10181,881m1724,1359l1724,1120m10181,1359l10181,1120m1724,1598l1724,1359m10181,1598l10181,1359m1724,1837l1724,1598m10181,1837l10181,1598m1724,2076l1724,1837m10181,2076l10181,1837m1724,2315l1724,2076m10181,2315l10181,2076m1724,2554l1724,2315m10181,2554l10181,2315e">
              <v:path arrowok="t"/>
              <v:fill on="f" focussize="0,0"/>
              <v:stroke weight="0.199212598425197pt" color="#3B70B7"/>
              <v:imagedata o:title=""/>
              <o:lock v:ext="edit"/>
            </v:shape>
            <v:shape id="_x0000_s1324" o:spid="_x0000_s1324" o:spt="202" type="#_x0000_t202" style="position:absolute;left:1722;top:338;height:2216;width:8462;" filled="f" stroked="f" coordsize="21600,21600">
              <v:path/>
              <v:fill on="f" focussize="0,0"/>
              <v:stroke on="f" joinstyle="miter"/>
              <v:imagedata o:title=""/>
              <o:lock v:ext="edit"/>
              <v:textbox inset="0mm,0mm,0mm,0mm">
                <w:txbxContent>
                  <w:p>
                    <w:pPr>
                      <w:spacing w:before="43" w:line="247" w:lineRule="auto"/>
                      <w:ind w:left="440" w:right="3366" w:hanging="377"/>
                      <w:jc w:val="left"/>
                      <w:rPr>
                        <w:rFonts w:ascii="Trebuchet MS"/>
                        <w:sz w:val="20"/>
                      </w:rPr>
                    </w:pPr>
                    <w:r>
                      <w:rPr>
                        <w:rFonts w:ascii="Trebuchet MS"/>
                        <w:color w:val="7F0000"/>
                        <w:w w:val="110"/>
                        <w:sz w:val="20"/>
                      </w:rPr>
                      <w:t>int</w:t>
                    </w:r>
                    <w:r>
                      <w:rPr>
                        <w:rFonts w:ascii="Trebuchet MS"/>
                        <w:color w:val="7F0000"/>
                        <w:spacing w:val="32"/>
                        <w:w w:val="110"/>
                        <w:sz w:val="20"/>
                      </w:rPr>
                      <w:t xml:space="preserve"> </w:t>
                    </w:r>
                    <w:r>
                      <w:rPr>
                        <w:rFonts w:ascii="Trebuchet MS"/>
                        <w:w w:val="110"/>
                        <w:sz w:val="20"/>
                      </w:rPr>
                      <w:t>coinChange(vector&lt;</w:t>
                    </w:r>
                    <w:r>
                      <w:rPr>
                        <w:rFonts w:ascii="Trebuchet MS"/>
                        <w:color w:val="7F0000"/>
                        <w:w w:val="110"/>
                        <w:sz w:val="20"/>
                      </w:rPr>
                      <w:t>int</w:t>
                    </w:r>
                    <w:r>
                      <w:rPr>
                        <w:rFonts w:ascii="Trebuchet MS"/>
                        <w:w w:val="110"/>
                        <w:sz w:val="20"/>
                      </w:rPr>
                      <w:t>&gt;&amp;</w:t>
                    </w:r>
                    <w:r>
                      <w:rPr>
                        <w:rFonts w:ascii="Trebuchet MS"/>
                        <w:spacing w:val="33"/>
                        <w:w w:val="110"/>
                        <w:sz w:val="20"/>
                      </w:rPr>
                      <w:t xml:space="preserve"> </w:t>
                    </w:r>
                    <w:r>
                      <w:rPr>
                        <w:rFonts w:ascii="Trebuchet MS"/>
                        <w:w w:val="110"/>
                        <w:sz w:val="20"/>
                      </w:rPr>
                      <w:t>coins,</w:t>
                    </w:r>
                    <w:r>
                      <w:rPr>
                        <w:rFonts w:ascii="Trebuchet MS"/>
                        <w:spacing w:val="33"/>
                        <w:w w:val="110"/>
                        <w:sz w:val="20"/>
                      </w:rPr>
                      <w:t xml:space="preserve"> </w:t>
                    </w:r>
                    <w:r>
                      <w:rPr>
                        <w:rFonts w:ascii="Trebuchet MS"/>
                        <w:color w:val="7F0000"/>
                        <w:w w:val="110"/>
                        <w:sz w:val="20"/>
                      </w:rPr>
                      <w:t>int</w:t>
                    </w:r>
                    <w:r>
                      <w:rPr>
                        <w:rFonts w:ascii="Trebuchet MS"/>
                        <w:color w:val="7F0000"/>
                        <w:spacing w:val="32"/>
                        <w:w w:val="110"/>
                        <w:sz w:val="20"/>
                      </w:rPr>
                      <w:t xml:space="preserve"> </w:t>
                    </w:r>
                    <w:r>
                      <w:rPr>
                        <w:rFonts w:ascii="Trebuchet MS"/>
                        <w:w w:val="110"/>
                        <w:sz w:val="20"/>
                      </w:rPr>
                      <w:t>amount)</w:t>
                    </w:r>
                    <w:r>
                      <w:rPr>
                        <w:rFonts w:ascii="Trebuchet MS"/>
                        <w:spacing w:val="33"/>
                        <w:w w:val="110"/>
                        <w:sz w:val="20"/>
                      </w:rPr>
                      <w:t xml:space="preserve"> </w:t>
                    </w:r>
                    <w:r>
                      <w:rPr>
                        <w:rFonts w:ascii="Trebuchet MS"/>
                        <w:w w:val="110"/>
                        <w:sz w:val="20"/>
                      </w:rPr>
                      <w:t>{</w:t>
                    </w:r>
                    <w:r>
                      <w:rPr>
                        <w:rFonts w:ascii="Trebuchet MS"/>
                        <w:spacing w:val="-63"/>
                        <w:w w:val="110"/>
                        <w:sz w:val="20"/>
                      </w:rPr>
                      <w:t xml:space="preserve"> </w:t>
                    </w:r>
                    <w:r>
                      <w:rPr>
                        <w:rFonts w:ascii="Trebuchet MS"/>
                        <w:color w:val="7F0000"/>
                        <w:w w:val="130"/>
                        <w:sz w:val="20"/>
                      </w:rPr>
                      <w:t>if</w:t>
                    </w:r>
                    <w:r>
                      <w:rPr>
                        <w:rFonts w:ascii="Trebuchet MS"/>
                        <w:color w:val="7F0000"/>
                        <w:spacing w:val="21"/>
                        <w:w w:val="130"/>
                        <w:sz w:val="20"/>
                      </w:rPr>
                      <w:t xml:space="preserve"> </w:t>
                    </w:r>
                    <w:r>
                      <w:rPr>
                        <w:rFonts w:ascii="Trebuchet MS"/>
                        <w:w w:val="120"/>
                        <w:sz w:val="20"/>
                      </w:rPr>
                      <w:t>(coins.empty())</w:t>
                    </w:r>
                    <w:r>
                      <w:rPr>
                        <w:rFonts w:ascii="Trebuchet MS"/>
                        <w:spacing w:val="27"/>
                        <w:w w:val="120"/>
                        <w:sz w:val="20"/>
                      </w:rPr>
                      <w:t xml:space="preserve"> </w:t>
                    </w:r>
                    <w:r>
                      <w:rPr>
                        <w:rFonts w:ascii="Trebuchet MS"/>
                        <w:color w:val="7F0000"/>
                        <w:w w:val="120"/>
                        <w:sz w:val="20"/>
                      </w:rPr>
                      <w:t>return</w:t>
                    </w:r>
                    <w:r>
                      <w:rPr>
                        <w:rFonts w:ascii="Trebuchet MS"/>
                        <w:color w:val="7F0000"/>
                        <w:spacing w:val="27"/>
                        <w:w w:val="120"/>
                        <w:sz w:val="20"/>
                      </w:rPr>
                      <w:t xml:space="preserve"> </w:t>
                    </w:r>
                    <w:r>
                      <w:rPr>
                        <w:rFonts w:ascii="Trebuchet MS"/>
                        <w:w w:val="120"/>
                        <w:sz w:val="20"/>
                      </w:rPr>
                      <w:t>-1;</w:t>
                    </w:r>
                  </w:p>
                  <w:p>
                    <w:pPr>
                      <w:spacing w:before="0" w:line="247" w:lineRule="auto"/>
                      <w:ind w:left="440" w:right="3939" w:firstLine="0"/>
                      <w:jc w:val="left"/>
                      <w:rPr>
                        <w:rFonts w:ascii="Trebuchet MS"/>
                        <w:sz w:val="20"/>
                      </w:rPr>
                    </w:pPr>
                    <w:r>
                      <w:rPr>
                        <w:rFonts w:ascii="Trebuchet MS"/>
                        <w:w w:val="105"/>
                        <w:sz w:val="20"/>
                      </w:rPr>
                      <w:t>vector&lt;</w:t>
                    </w:r>
                    <w:r>
                      <w:rPr>
                        <w:rFonts w:ascii="Trebuchet MS"/>
                        <w:color w:val="7F0000"/>
                        <w:w w:val="105"/>
                        <w:sz w:val="20"/>
                      </w:rPr>
                      <w:t>int</w:t>
                    </w:r>
                    <w:r>
                      <w:rPr>
                        <w:rFonts w:ascii="Trebuchet MS"/>
                        <w:w w:val="105"/>
                        <w:sz w:val="20"/>
                      </w:rPr>
                      <w:t>&gt;</w:t>
                    </w:r>
                    <w:r>
                      <w:rPr>
                        <w:rFonts w:ascii="Trebuchet MS"/>
                        <w:spacing w:val="33"/>
                        <w:w w:val="105"/>
                        <w:sz w:val="20"/>
                      </w:rPr>
                      <w:t xml:space="preserve"> </w:t>
                    </w:r>
                    <w:r>
                      <w:rPr>
                        <w:rFonts w:ascii="Trebuchet MS"/>
                        <w:w w:val="105"/>
                        <w:sz w:val="20"/>
                      </w:rPr>
                      <w:t>dp(amount</w:t>
                    </w:r>
                    <w:r>
                      <w:rPr>
                        <w:rFonts w:ascii="Trebuchet MS"/>
                        <w:spacing w:val="34"/>
                        <w:w w:val="105"/>
                        <w:sz w:val="20"/>
                      </w:rPr>
                      <w:t xml:space="preserve"> </w:t>
                    </w:r>
                    <w:r>
                      <w:rPr>
                        <w:rFonts w:ascii="Trebuchet MS"/>
                        <w:w w:val="105"/>
                        <w:sz w:val="20"/>
                      </w:rPr>
                      <w:t>+</w:t>
                    </w:r>
                    <w:r>
                      <w:rPr>
                        <w:rFonts w:ascii="Trebuchet MS"/>
                        <w:spacing w:val="34"/>
                        <w:w w:val="105"/>
                        <w:sz w:val="20"/>
                      </w:rPr>
                      <w:t xml:space="preserve"> </w:t>
                    </w:r>
                    <w:r>
                      <w:rPr>
                        <w:rFonts w:ascii="Trebuchet MS"/>
                        <w:w w:val="105"/>
                        <w:sz w:val="20"/>
                      </w:rPr>
                      <w:t>1,</w:t>
                    </w:r>
                    <w:r>
                      <w:rPr>
                        <w:rFonts w:ascii="Trebuchet MS"/>
                        <w:spacing w:val="34"/>
                        <w:w w:val="105"/>
                        <w:sz w:val="20"/>
                      </w:rPr>
                      <w:t xml:space="preserve"> </w:t>
                    </w:r>
                    <w:r>
                      <w:rPr>
                        <w:rFonts w:ascii="Trebuchet MS"/>
                        <w:w w:val="105"/>
                        <w:sz w:val="20"/>
                      </w:rPr>
                      <w:t>amount</w:t>
                    </w:r>
                    <w:r>
                      <w:rPr>
                        <w:rFonts w:ascii="Trebuchet MS"/>
                        <w:spacing w:val="34"/>
                        <w:w w:val="105"/>
                        <w:sz w:val="20"/>
                      </w:rPr>
                      <w:t xml:space="preserve"> </w:t>
                    </w:r>
                    <w:r>
                      <w:rPr>
                        <w:rFonts w:ascii="Trebuchet MS"/>
                        <w:w w:val="105"/>
                        <w:sz w:val="20"/>
                      </w:rPr>
                      <w:t>+</w:t>
                    </w:r>
                    <w:r>
                      <w:rPr>
                        <w:rFonts w:ascii="Trebuchet MS"/>
                        <w:spacing w:val="34"/>
                        <w:w w:val="105"/>
                        <w:sz w:val="20"/>
                      </w:rPr>
                      <w:t xml:space="preserve"> </w:t>
                    </w:r>
                    <w:r>
                      <w:rPr>
                        <w:rFonts w:ascii="Trebuchet MS"/>
                        <w:w w:val="105"/>
                        <w:sz w:val="20"/>
                      </w:rPr>
                      <w:t>2);</w:t>
                    </w:r>
                    <w:r>
                      <w:rPr>
                        <w:rFonts w:ascii="Trebuchet MS"/>
                        <w:spacing w:val="-61"/>
                        <w:w w:val="105"/>
                        <w:sz w:val="20"/>
                      </w:rPr>
                      <w:t xml:space="preserve"> </w:t>
                    </w:r>
                    <w:r>
                      <w:rPr>
                        <w:rFonts w:ascii="Trebuchet MS"/>
                        <w:w w:val="105"/>
                        <w:sz w:val="20"/>
                      </w:rPr>
                      <w:t>dp[0]</w:t>
                    </w:r>
                    <w:r>
                      <w:rPr>
                        <w:rFonts w:ascii="Trebuchet MS"/>
                        <w:spacing w:val="42"/>
                        <w:w w:val="105"/>
                        <w:sz w:val="20"/>
                      </w:rPr>
                      <w:t xml:space="preserve"> </w:t>
                    </w:r>
                    <w:r>
                      <w:rPr>
                        <w:rFonts w:ascii="Trebuchet MS"/>
                        <w:w w:val="105"/>
                        <w:sz w:val="20"/>
                      </w:rPr>
                      <w:t>=</w:t>
                    </w:r>
                    <w:r>
                      <w:rPr>
                        <w:rFonts w:ascii="Trebuchet MS"/>
                        <w:spacing w:val="43"/>
                        <w:w w:val="105"/>
                        <w:sz w:val="20"/>
                      </w:rPr>
                      <w:t xml:space="preserve"> </w:t>
                    </w:r>
                    <w:r>
                      <w:rPr>
                        <w:rFonts w:ascii="Trebuchet MS"/>
                        <w:w w:val="105"/>
                        <w:sz w:val="20"/>
                      </w:rPr>
                      <w:t>0;</w:t>
                    </w:r>
                  </w:p>
                  <w:p>
                    <w:pPr>
                      <w:spacing w:before="0" w:line="247" w:lineRule="auto"/>
                      <w:ind w:left="816" w:right="4247" w:hanging="377"/>
                      <w:jc w:val="left"/>
                      <w:rPr>
                        <w:rFonts w:ascii="Trebuchet MS"/>
                        <w:sz w:val="20"/>
                      </w:rPr>
                    </w:pPr>
                    <w:r>
                      <w:rPr>
                        <w:rFonts w:ascii="Trebuchet MS"/>
                        <w:color w:val="7F0000"/>
                        <w:w w:val="110"/>
                        <w:sz w:val="20"/>
                      </w:rPr>
                      <w:t>for</w:t>
                    </w:r>
                    <w:r>
                      <w:rPr>
                        <w:rFonts w:ascii="Trebuchet MS"/>
                        <w:color w:val="7F0000"/>
                        <w:spacing w:val="40"/>
                        <w:w w:val="110"/>
                        <w:sz w:val="20"/>
                      </w:rPr>
                      <w:t xml:space="preserve"> </w:t>
                    </w:r>
                    <w:r>
                      <w:rPr>
                        <w:rFonts w:ascii="Trebuchet MS"/>
                        <w:w w:val="125"/>
                        <w:sz w:val="20"/>
                      </w:rPr>
                      <w:t>(</w:t>
                    </w:r>
                    <w:r>
                      <w:rPr>
                        <w:rFonts w:ascii="Trebuchet MS"/>
                        <w:color w:val="7F0000"/>
                        <w:w w:val="125"/>
                        <w:sz w:val="20"/>
                      </w:rPr>
                      <w:t>int</w:t>
                    </w:r>
                    <w:r>
                      <w:rPr>
                        <w:rFonts w:ascii="Trebuchet MS"/>
                        <w:color w:val="7F0000"/>
                        <w:spacing w:val="31"/>
                        <w:w w:val="125"/>
                        <w:sz w:val="20"/>
                      </w:rPr>
                      <w:t xml:space="preserve"> </w:t>
                    </w:r>
                    <w:r>
                      <w:rPr>
                        <w:rFonts w:ascii="Trebuchet MS"/>
                        <w:w w:val="155"/>
                        <w:sz w:val="20"/>
                      </w:rPr>
                      <w:t>i</w:t>
                    </w:r>
                    <w:r>
                      <w:rPr>
                        <w:rFonts w:ascii="Trebuchet MS"/>
                        <w:spacing w:val="14"/>
                        <w:w w:val="155"/>
                        <w:sz w:val="20"/>
                      </w:rPr>
                      <w:t xml:space="preserve"> </w:t>
                    </w:r>
                    <w:r>
                      <w:rPr>
                        <w:rFonts w:ascii="Trebuchet MS"/>
                        <w:w w:val="110"/>
                        <w:sz w:val="20"/>
                      </w:rPr>
                      <w:t>=</w:t>
                    </w:r>
                    <w:r>
                      <w:rPr>
                        <w:rFonts w:ascii="Trebuchet MS"/>
                        <w:spacing w:val="40"/>
                        <w:w w:val="110"/>
                        <w:sz w:val="20"/>
                      </w:rPr>
                      <w:t xml:space="preserve"> </w:t>
                    </w:r>
                    <w:r>
                      <w:rPr>
                        <w:rFonts w:ascii="Trebuchet MS"/>
                        <w:w w:val="110"/>
                        <w:sz w:val="20"/>
                      </w:rPr>
                      <w:t>1;</w:t>
                    </w:r>
                    <w:r>
                      <w:rPr>
                        <w:rFonts w:ascii="Trebuchet MS"/>
                        <w:spacing w:val="40"/>
                        <w:w w:val="110"/>
                        <w:sz w:val="20"/>
                      </w:rPr>
                      <w:t xml:space="preserve"> </w:t>
                    </w:r>
                    <w:r>
                      <w:rPr>
                        <w:rFonts w:ascii="Trebuchet MS"/>
                        <w:w w:val="155"/>
                        <w:sz w:val="20"/>
                      </w:rPr>
                      <w:t>i</w:t>
                    </w:r>
                    <w:r>
                      <w:rPr>
                        <w:rFonts w:ascii="Trebuchet MS"/>
                        <w:spacing w:val="14"/>
                        <w:w w:val="155"/>
                        <w:sz w:val="20"/>
                      </w:rPr>
                      <w:t xml:space="preserve"> </w:t>
                    </w:r>
                    <w:r>
                      <w:rPr>
                        <w:rFonts w:ascii="Trebuchet MS"/>
                        <w:w w:val="110"/>
                        <w:sz w:val="20"/>
                      </w:rPr>
                      <w:t>&lt;=</w:t>
                    </w:r>
                    <w:r>
                      <w:rPr>
                        <w:rFonts w:ascii="Trebuchet MS"/>
                        <w:spacing w:val="40"/>
                        <w:w w:val="110"/>
                        <w:sz w:val="20"/>
                      </w:rPr>
                      <w:t xml:space="preserve"> </w:t>
                    </w:r>
                    <w:r>
                      <w:rPr>
                        <w:rFonts w:ascii="Trebuchet MS"/>
                        <w:w w:val="110"/>
                        <w:sz w:val="20"/>
                      </w:rPr>
                      <w:t>amount;</w:t>
                    </w:r>
                    <w:r>
                      <w:rPr>
                        <w:rFonts w:ascii="Trebuchet MS"/>
                        <w:spacing w:val="41"/>
                        <w:w w:val="110"/>
                        <w:sz w:val="20"/>
                      </w:rPr>
                      <w:t xml:space="preserve"> </w:t>
                    </w:r>
                    <w:r>
                      <w:rPr>
                        <w:rFonts w:ascii="Trebuchet MS"/>
                        <w:w w:val="110"/>
                        <w:sz w:val="20"/>
                      </w:rPr>
                      <w:t>++i)</w:t>
                    </w:r>
                    <w:r>
                      <w:rPr>
                        <w:rFonts w:ascii="Trebuchet MS"/>
                        <w:spacing w:val="40"/>
                        <w:w w:val="110"/>
                        <w:sz w:val="20"/>
                      </w:rPr>
                      <w:t xml:space="preserve"> </w:t>
                    </w:r>
                    <w:r>
                      <w:rPr>
                        <w:rFonts w:ascii="Trebuchet MS"/>
                        <w:w w:val="125"/>
                        <w:sz w:val="20"/>
                      </w:rPr>
                      <w:t>{</w:t>
                    </w:r>
                    <w:r>
                      <w:rPr>
                        <w:rFonts w:ascii="Trebuchet MS"/>
                        <w:spacing w:val="-72"/>
                        <w:w w:val="125"/>
                        <w:sz w:val="20"/>
                      </w:rPr>
                      <w:t xml:space="preserve"> </w:t>
                    </w:r>
                    <w:r>
                      <w:rPr>
                        <w:rFonts w:ascii="Trebuchet MS"/>
                        <w:color w:val="7F0000"/>
                        <w:w w:val="110"/>
                        <w:sz w:val="20"/>
                      </w:rPr>
                      <w:t>for</w:t>
                    </w:r>
                    <w:r>
                      <w:rPr>
                        <w:rFonts w:ascii="Trebuchet MS"/>
                        <w:color w:val="7F0000"/>
                        <w:spacing w:val="49"/>
                        <w:w w:val="110"/>
                        <w:sz w:val="20"/>
                      </w:rPr>
                      <w:t xml:space="preserve"> </w:t>
                    </w:r>
                    <w:r>
                      <w:rPr>
                        <w:rFonts w:ascii="Trebuchet MS"/>
                        <w:w w:val="110"/>
                        <w:sz w:val="20"/>
                      </w:rPr>
                      <w:t>(</w:t>
                    </w:r>
                    <w:r>
                      <w:rPr>
                        <w:rFonts w:ascii="Trebuchet MS"/>
                        <w:color w:val="7F0000"/>
                        <w:w w:val="110"/>
                        <w:sz w:val="20"/>
                      </w:rPr>
                      <w:t>const</w:t>
                    </w:r>
                    <w:r>
                      <w:rPr>
                        <w:rFonts w:ascii="Trebuchet MS"/>
                        <w:color w:val="7F0000"/>
                        <w:spacing w:val="49"/>
                        <w:w w:val="110"/>
                        <w:sz w:val="20"/>
                      </w:rPr>
                      <w:t xml:space="preserve"> </w:t>
                    </w:r>
                    <w:r>
                      <w:rPr>
                        <w:rFonts w:ascii="Trebuchet MS"/>
                        <w:color w:val="7F0000"/>
                        <w:w w:val="125"/>
                        <w:sz w:val="20"/>
                      </w:rPr>
                      <w:t>int</w:t>
                    </w:r>
                    <w:r>
                      <w:rPr>
                        <w:rFonts w:ascii="Trebuchet MS"/>
                        <w:color w:val="7F0000"/>
                        <w:spacing w:val="41"/>
                        <w:w w:val="125"/>
                        <w:sz w:val="20"/>
                      </w:rPr>
                      <w:t xml:space="preserve"> </w:t>
                    </w:r>
                    <w:r>
                      <w:rPr>
                        <w:rFonts w:ascii="Trebuchet MS"/>
                        <w:w w:val="105"/>
                        <w:sz w:val="20"/>
                      </w:rPr>
                      <w:t>&amp;</w:t>
                    </w:r>
                    <w:r>
                      <w:rPr>
                        <w:rFonts w:ascii="Trebuchet MS"/>
                        <w:spacing w:val="52"/>
                        <w:w w:val="105"/>
                        <w:sz w:val="20"/>
                      </w:rPr>
                      <w:t xml:space="preserve"> </w:t>
                    </w:r>
                    <w:r>
                      <w:rPr>
                        <w:rFonts w:ascii="Trebuchet MS"/>
                        <w:w w:val="110"/>
                        <w:sz w:val="20"/>
                      </w:rPr>
                      <w:t>coin</w:t>
                    </w:r>
                    <w:r>
                      <w:rPr>
                        <w:rFonts w:ascii="Trebuchet MS"/>
                        <w:spacing w:val="49"/>
                        <w:w w:val="110"/>
                        <w:sz w:val="20"/>
                      </w:rPr>
                      <w:t xml:space="preserve"> </w:t>
                    </w:r>
                    <w:r>
                      <w:rPr>
                        <w:rFonts w:ascii="Trebuchet MS"/>
                        <w:w w:val="125"/>
                        <w:sz w:val="20"/>
                      </w:rPr>
                      <w:t>:</w:t>
                    </w:r>
                    <w:r>
                      <w:rPr>
                        <w:rFonts w:ascii="Trebuchet MS"/>
                        <w:spacing w:val="41"/>
                        <w:w w:val="125"/>
                        <w:sz w:val="20"/>
                      </w:rPr>
                      <w:t xml:space="preserve"> </w:t>
                    </w:r>
                    <w:r>
                      <w:rPr>
                        <w:rFonts w:ascii="Trebuchet MS"/>
                        <w:w w:val="110"/>
                        <w:sz w:val="20"/>
                      </w:rPr>
                      <w:t>coins)</w:t>
                    </w:r>
                    <w:r>
                      <w:rPr>
                        <w:rFonts w:ascii="Trebuchet MS"/>
                        <w:spacing w:val="49"/>
                        <w:w w:val="110"/>
                        <w:sz w:val="20"/>
                      </w:rPr>
                      <w:t xml:space="preserve"> </w:t>
                    </w:r>
                    <w:r>
                      <w:rPr>
                        <w:rFonts w:ascii="Trebuchet MS"/>
                        <w:w w:val="125"/>
                        <w:sz w:val="20"/>
                      </w:rPr>
                      <w:t>{</w:t>
                    </w:r>
                  </w:p>
                  <w:p>
                    <w:pPr>
                      <w:spacing w:before="0"/>
                      <w:ind w:left="1193" w:right="0" w:firstLine="0"/>
                      <w:jc w:val="left"/>
                      <w:rPr>
                        <w:rFonts w:ascii="Trebuchet MS"/>
                        <w:sz w:val="20"/>
                      </w:rPr>
                    </w:pPr>
                    <w:r>
                      <w:rPr>
                        <w:rFonts w:ascii="Trebuchet MS"/>
                        <w:color w:val="7F0000"/>
                        <w:w w:val="140"/>
                        <w:sz w:val="20"/>
                      </w:rPr>
                      <w:t>if</w:t>
                    </w:r>
                    <w:r>
                      <w:rPr>
                        <w:rFonts w:ascii="Trebuchet MS"/>
                        <w:color w:val="7F0000"/>
                        <w:spacing w:val="22"/>
                        <w:w w:val="140"/>
                        <w:sz w:val="20"/>
                      </w:rPr>
                      <w:t xml:space="preserve"> </w:t>
                    </w:r>
                    <w:r>
                      <w:rPr>
                        <w:rFonts w:ascii="Trebuchet MS"/>
                        <w:w w:val="140"/>
                        <w:sz w:val="20"/>
                      </w:rPr>
                      <w:t>(i</w:t>
                    </w:r>
                    <w:r>
                      <w:rPr>
                        <w:rFonts w:ascii="Trebuchet MS"/>
                        <w:spacing w:val="23"/>
                        <w:w w:val="140"/>
                        <w:sz w:val="20"/>
                      </w:rPr>
                      <w:t xml:space="preserve"> </w:t>
                    </w:r>
                    <w:r>
                      <w:rPr>
                        <w:rFonts w:ascii="Trebuchet MS"/>
                        <w:w w:val="120"/>
                        <w:sz w:val="20"/>
                      </w:rPr>
                      <w:t>&gt;=</w:t>
                    </w:r>
                    <w:r>
                      <w:rPr>
                        <w:rFonts w:ascii="Trebuchet MS"/>
                        <w:spacing w:val="35"/>
                        <w:w w:val="120"/>
                        <w:sz w:val="20"/>
                      </w:rPr>
                      <w:t xml:space="preserve"> </w:t>
                    </w:r>
                    <w:r>
                      <w:rPr>
                        <w:rFonts w:ascii="Trebuchet MS"/>
                        <w:w w:val="120"/>
                        <w:sz w:val="20"/>
                      </w:rPr>
                      <w:t>coin)</w:t>
                    </w:r>
                    <w:r>
                      <w:rPr>
                        <w:rFonts w:ascii="Trebuchet MS"/>
                        <w:spacing w:val="34"/>
                        <w:w w:val="120"/>
                        <w:sz w:val="20"/>
                      </w:rPr>
                      <w:t xml:space="preserve"> </w:t>
                    </w:r>
                    <w:r>
                      <w:rPr>
                        <w:rFonts w:ascii="Trebuchet MS"/>
                        <w:w w:val="120"/>
                        <w:sz w:val="20"/>
                      </w:rPr>
                      <w:t>{</w:t>
                    </w:r>
                  </w:p>
                  <w:p>
                    <w:pPr>
                      <w:spacing w:before="6"/>
                      <w:ind w:left="1569" w:right="0" w:firstLine="0"/>
                      <w:jc w:val="left"/>
                      <w:rPr>
                        <w:rFonts w:ascii="Trebuchet MS"/>
                        <w:sz w:val="20"/>
                      </w:rPr>
                    </w:pPr>
                    <w:r>
                      <w:rPr>
                        <w:rFonts w:ascii="Trebuchet MS"/>
                        <w:w w:val="115"/>
                        <w:sz w:val="20"/>
                      </w:rPr>
                      <w:t>dp[i]</w:t>
                    </w:r>
                    <w:r>
                      <w:rPr>
                        <w:rFonts w:ascii="Trebuchet MS"/>
                        <w:spacing w:val="46"/>
                        <w:w w:val="115"/>
                        <w:sz w:val="20"/>
                      </w:rPr>
                      <w:t xml:space="preserve"> </w:t>
                    </w:r>
                    <w:r>
                      <w:rPr>
                        <w:rFonts w:ascii="Trebuchet MS"/>
                        <w:w w:val="115"/>
                        <w:sz w:val="20"/>
                      </w:rPr>
                      <w:t>=</w:t>
                    </w:r>
                    <w:r>
                      <w:rPr>
                        <w:rFonts w:ascii="Trebuchet MS"/>
                        <w:spacing w:val="47"/>
                        <w:w w:val="115"/>
                        <w:sz w:val="20"/>
                      </w:rPr>
                      <w:t xml:space="preserve"> </w:t>
                    </w:r>
                    <w:r>
                      <w:rPr>
                        <w:rFonts w:ascii="Trebuchet MS"/>
                        <w:w w:val="115"/>
                        <w:sz w:val="20"/>
                      </w:rPr>
                      <w:t>min(dp[i],</w:t>
                    </w:r>
                    <w:r>
                      <w:rPr>
                        <w:rFonts w:ascii="Trebuchet MS"/>
                        <w:spacing w:val="47"/>
                        <w:w w:val="115"/>
                        <w:sz w:val="20"/>
                      </w:rPr>
                      <w:t xml:space="preserve"> </w:t>
                    </w:r>
                    <w:r>
                      <w:rPr>
                        <w:rFonts w:ascii="Trebuchet MS"/>
                        <w:w w:val="115"/>
                        <w:sz w:val="20"/>
                      </w:rPr>
                      <w:t>dp[i-coin]</w:t>
                    </w:r>
                    <w:r>
                      <w:rPr>
                        <w:rFonts w:ascii="Trebuchet MS"/>
                        <w:spacing w:val="47"/>
                        <w:w w:val="115"/>
                        <w:sz w:val="20"/>
                      </w:rPr>
                      <w:t xml:space="preserve"> </w:t>
                    </w:r>
                    <w:r>
                      <w:rPr>
                        <w:rFonts w:ascii="Trebuchet MS"/>
                        <w:w w:val="115"/>
                        <w:sz w:val="20"/>
                      </w:rPr>
                      <w:t>+</w:t>
                    </w:r>
                    <w:r>
                      <w:rPr>
                        <w:rFonts w:ascii="Trebuchet MS"/>
                        <w:spacing w:val="46"/>
                        <w:w w:val="115"/>
                        <w:sz w:val="20"/>
                      </w:rPr>
                      <w:t xml:space="preserve"> </w:t>
                    </w:r>
                    <w:r>
                      <w:rPr>
                        <w:rFonts w:ascii="Trebuchet MS"/>
                        <w:w w:val="115"/>
                        <w:sz w:val="20"/>
                      </w:rPr>
                      <w:t>1);</w:t>
                    </w:r>
                  </w:p>
                  <w:p>
                    <w:pPr>
                      <w:spacing w:before="7"/>
                      <w:ind w:left="1193" w:right="0" w:firstLine="0"/>
                      <w:jc w:val="left"/>
                      <w:rPr>
                        <w:rFonts w:ascii="Trebuchet MS"/>
                        <w:sz w:val="20"/>
                      </w:rPr>
                    </w:pPr>
                    <w:r>
                      <w:rPr>
                        <w:rFonts w:ascii="Trebuchet MS"/>
                        <w:w w:val="142"/>
                        <w:sz w:val="20"/>
                      </w:rPr>
                      <w:t>}</w:t>
                    </w:r>
                  </w:p>
                </w:txbxContent>
              </v:textbox>
            </v:shape>
            <w10:wrap type="topAndBottom"/>
          </v:group>
        </w:pict>
      </w:r>
    </w:p>
    <w:p>
      <w:pPr>
        <w:spacing w:after="0"/>
        <w:rPr>
          <w:sz w:val="23"/>
        </w:rPr>
        <w:sectPr>
          <w:pgSz w:w="11910" w:h="16840"/>
          <w:pgMar w:top="1200" w:right="1500" w:bottom="700" w:left="340" w:header="923" w:footer="510" w:gutter="0"/>
        </w:sectPr>
      </w:pPr>
    </w:p>
    <w:p>
      <w:pPr>
        <w:pStyle w:val="5"/>
      </w:pPr>
    </w:p>
    <w:p>
      <w:pPr>
        <w:pStyle w:val="5"/>
        <w:ind w:left="1380"/>
      </w:pPr>
      <w:r>
        <w:pict>
          <v:group id="_x0000_s1325" o:spid="_x0000_s1325" o:spt="203" style="height:51.05pt;width:423.1pt;" coordsize="8462,1021">
            <o:lock v:ext="edit"/>
            <v:shape id="_x0000_s1326" o:spid="_x0000_s1326" style="position:absolute;left:0;top:0;height:1021;width:8462;" filled="f" stroked="t" coordsize="8462,1021" path="m2,239l2,0m2,478l2,239m2,717l2,478m2,956l2,717m2,1020l2,956m0,1018l64,1018m8459,239l8459,0m8459,478l8459,239m8459,717l8459,478m8459,956l8459,717m64,1018l8398,1018m8398,1018l8461,1018m8459,1020l8459,956e">
              <v:path arrowok="t"/>
              <v:fill on="f" focussize="0,0"/>
              <v:stroke weight="0.199212598425197pt" color="#3B70B7"/>
              <v:imagedata o:title=""/>
              <o:lock v:ext="edit"/>
            </v:shape>
            <v:shape id="_x0000_s1327" o:spid="_x0000_s1327" o:spt="202" type="#_x0000_t202" style="position:absolute;left:440;top:0;height:717;width:5041;" filled="f" stroked="f" coordsize="21600,21600">
              <v:path/>
              <v:fill on="f" focussize="0,0"/>
              <v:stroke on="f" joinstyle="miter"/>
              <v:imagedata o:title=""/>
              <o:lock v:ext="edit"/>
              <v:textbox inset="0mm,0mm,0mm,0mm">
                <w:txbxContent>
                  <w:p>
                    <w:pPr>
                      <w:spacing w:before="0" w:line="211" w:lineRule="exact"/>
                      <w:ind w:left="376" w:right="0" w:firstLine="0"/>
                      <w:jc w:val="left"/>
                      <w:rPr>
                        <w:rFonts w:ascii="Trebuchet MS"/>
                        <w:sz w:val="20"/>
                      </w:rPr>
                    </w:pPr>
                    <w:r>
                      <w:rPr>
                        <w:rFonts w:ascii="Trebuchet MS"/>
                        <w:w w:val="142"/>
                        <w:sz w:val="20"/>
                      </w:rPr>
                      <w:t>}</w:t>
                    </w:r>
                  </w:p>
                  <w:p>
                    <w:pPr>
                      <w:spacing w:before="7"/>
                      <w:ind w:left="0" w:right="0" w:firstLine="0"/>
                      <w:jc w:val="left"/>
                      <w:rPr>
                        <w:rFonts w:ascii="Trebuchet MS"/>
                        <w:sz w:val="20"/>
                      </w:rPr>
                    </w:pPr>
                    <w:r>
                      <w:rPr>
                        <w:rFonts w:ascii="Trebuchet MS"/>
                        <w:w w:val="142"/>
                        <w:sz w:val="20"/>
                      </w:rPr>
                      <w:t>}</w:t>
                    </w:r>
                  </w:p>
                  <w:p>
                    <w:pPr>
                      <w:spacing w:before="6"/>
                      <w:ind w:left="0" w:right="0" w:firstLine="0"/>
                      <w:jc w:val="left"/>
                      <w:rPr>
                        <w:rFonts w:ascii="Trebuchet MS"/>
                        <w:sz w:val="20"/>
                      </w:rPr>
                    </w:pPr>
                    <w:r>
                      <w:rPr>
                        <w:rFonts w:ascii="Trebuchet MS"/>
                        <w:color w:val="7F0000"/>
                        <w:w w:val="105"/>
                        <w:sz w:val="20"/>
                      </w:rPr>
                      <w:t>return</w:t>
                    </w:r>
                    <w:r>
                      <w:rPr>
                        <w:rFonts w:ascii="Trebuchet MS"/>
                        <w:color w:val="7F0000"/>
                        <w:spacing w:val="30"/>
                        <w:w w:val="105"/>
                        <w:sz w:val="20"/>
                      </w:rPr>
                      <w:t xml:space="preserve"> </w:t>
                    </w:r>
                    <w:r>
                      <w:rPr>
                        <w:rFonts w:ascii="Trebuchet MS"/>
                        <w:w w:val="105"/>
                        <w:sz w:val="20"/>
                      </w:rPr>
                      <w:t>dp[amount]</w:t>
                    </w:r>
                    <w:r>
                      <w:rPr>
                        <w:rFonts w:ascii="Trebuchet MS"/>
                        <w:spacing w:val="31"/>
                        <w:w w:val="105"/>
                        <w:sz w:val="20"/>
                      </w:rPr>
                      <w:t xml:space="preserve"> </w:t>
                    </w:r>
                    <w:r>
                      <w:rPr>
                        <w:rFonts w:ascii="Trebuchet MS"/>
                        <w:w w:val="105"/>
                        <w:sz w:val="20"/>
                      </w:rPr>
                      <w:t>==</w:t>
                    </w:r>
                    <w:r>
                      <w:rPr>
                        <w:rFonts w:ascii="Trebuchet MS"/>
                        <w:spacing w:val="31"/>
                        <w:w w:val="105"/>
                        <w:sz w:val="20"/>
                      </w:rPr>
                      <w:t xml:space="preserve"> </w:t>
                    </w:r>
                    <w:r>
                      <w:rPr>
                        <w:rFonts w:ascii="Trebuchet MS"/>
                        <w:w w:val="105"/>
                        <w:sz w:val="20"/>
                      </w:rPr>
                      <w:t>amount</w:t>
                    </w:r>
                    <w:r>
                      <w:rPr>
                        <w:rFonts w:ascii="Trebuchet MS"/>
                        <w:spacing w:val="31"/>
                        <w:w w:val="105"/>
                        <w:sz w:val="20"/>
                      </w:rPr>
                      <w:t xml:space="preserve"> </w:t>
                    </w:r>
                    <w:r>
                      <w:rPr>
                        <w:rFonts w:ascii="Trebuchet MS"/>
                        <w:w w:val="105"/>
                        <w:sz w:val="20"/>
                      </w:rPr>
                      <w:t>+</w:t>
                    </w:r>
                    <w:r>
                      <w:rPr>
                        <w:rFonts w:ascii="Trebuchet MS"/>
                        <w:spacing w:val="31"/>
                        <w:w w:val="105"/>
                        <w:sz w:val="20"/>
                      </w:rPr>
                      <w:t xml:space="preserve"> </w:t>
                    </w:r>
                    <w:r>
                      <w:rPr>
                        <w:rFonts w:ascii="Trebuchet MS"/>
                        <w:w w:val="105"/>
                        <w:sz w:val="20"/>
                      </w:rPr>
                      <w:t>2?</w:t>
                    </w:r>
                    <w:r>
                      <w:rPr>
                        <w:rFonts w:ascii="Trebuchet MS"/>
                        <w:spacing w:val="31"/>
                        <w:w w:val="105"/>
                        <w:sz w:val="20"/>
                      </w:rPr>
                      <w:t xml:space="preserve"> </w:t>
                    </w:r>
                    <w:r>
                      <w:rPr>
                        <w:rFonts w:ascii="Trebuchet MS"/>
                        <w:w w:val="105"/>
                        <w:sz w:val="20"/>
                      </w:rPr>
                      <w:t>-1:</w:t>
                    </w:r>
                    <w:r>
                      <w:rPr>
                        <w:rFonts w:ascii="Trebuchet MS"/>
                        <w:spacing w:val="31"/>
                        <w:w w:val="105"/>
                        <w:sz w:val="20"/>
                      </w:rPr>
                      <w:t xml:space="preserve"> </w:t>
                    </w:r>
                    <w:r>
                      <w:rPr>
                        <w:rFonts w:ascii="Trebuchet MS"/>
                        <w:w w:val="105"/>
                        <w:sz w:val="20"/>
                      </w:rPr>
                      <w:t>dp[amount];</w:t>
                    </w:r>
                  </w:p>
                </w:txbxContent>
              </v:textbox>
            </v:shape>
            <v:shape id="_x0000_s1328" o:spid="_x0000_s1328" o:spt="202" type="#_x0000_t202" style="position:absolute;left:63;top:717;height:239;width:125;" filled="f" stroked="f" coordsize="21600,21600">
              <v:path/>
              <v:fill on="f" focussize="0,0"/>
              <v:stroke on="f" joinstyle="miter"/>
              <v:imagedata o:title=""/>
              <o:lock v:ext="edit"/>
              <v:textbox inset="0mm,0mm,0mm,0mm">
                <w:txbxContent>
                  <w:p>
                    <w:pPr>
                      <w:spacing w:before="0" w:line="211" w:lineRule="exact"/>
                      <w:ind w:left="0" w:right="0" w:firstLine="0"/>
                      <w:jc w:val="left"/>
                      <w:rPr>
                        <w:rFonts w:ascii="Trebuchet MS"/>
                        <w:sz w:val="20"/>
                      </w:rPr>
                    </w:pPr>
                    <w:r>
                      <w:rPr>
                        <w:rFonts w:ascii="Trebuchet MS"/>
                        <w:w w:val="142"/>
                        <w:sz w:val="20"/>
                      </w:rPr>
                      <w:t>}</w:t>
                    </w:r>
                  </w:p>
                </w:txbxContent>
              </v:textbox>
            </v:shape>
            <w10:wrap type="none"/>
            <w10:anchorlock/>
          </v:group>
        </w:pict>
      </w:r>
    </w:p>
    <w:p>
      <w:pPr>
        <w:pStyle w:val="5"/>
        <w:spacing w:before="4"/>
        <w:rPr>
          <w:sz w:val="29"/>
        </w:rPr>
      </w:pPr>
    </w:p>
    <w:p>
      <w:pPr>
        <w:pStyle w:val="3"/>
        <w:numPr>
          <w:ilvl w:val="1"/>
          <w:numId w:val="24"/>
        </w:numPr>
        <w:tabs>
          <w:tab w:val="left" w:pos="1968"/>
        </w:tabs>
        <w:spacing w:before="65" w:after="0" w:line="240" w:lineRule="auto"/>
        <w:ind w:left="1967" w:right="0" w:hanging="523"/>
        <w:jc w:val="left"/>
      </w:pPr>
      <w:bookmarkStart w:id="98" w:name="7.7 字符串编辑"/>
      <w:bookmarkEnd w:id="98"/>
      <w:bookmarkStart w:id="99" w:name="_bookmark37"/>
      <w:bookmarkEnd w:id="99"/>
      <w:bookmarkStart w:id="100" w:name="_bookmark37"/>
      <w:bookmarkEnd w:id="100"/>
      <w:r>
        <w:rPr>
          <w:color w:val="3B70B7"/>
        </w:rPr>
        <w:t>字符串编辑</w:t>
      </w:r>
    </w:p>
    <w:p>
      <w:pPr>
        <w:pStyle w:val="4"/>
        <w:spacing w:before="260"/>
      </w:pPr>
      <w:r>
        <w:fldChar w:fldCharType="begin"/>
      </w:r>
      <w:r>
        <w:instrText xml:space="preserve"> HYPERLINK "https://leetcode.com/problems/edit-distance/" \h </w:instrText>
      </w:r>
      <w:r>
        <w:fldChar w:fldCharType="separate"/>
      </w:r>
      <w:r>
        <w:rPr>
          <w:color w:val="7F0000"/>
        </w:rPr>
        <w:t>72.</w:t>
      </w:r>
      <w:r>
        <w:rPr>
          <w:color w:val="7F0000"/>
          <w:spacing w:val="22"/>
        </w:rPr>
        <w:t xml:space="preserve"> </w:t>
      </w:r>
      <w:r>
        <w:rPr>
          <w:color w:val="7F0000"/>
        </w:rPr>
        <w:t>Edit</w:t>
      </w:r>
      <w:r>
        <w:rPr>
          <w:color w:val="7F0000"/>
          <w:spacing w:val="-3"/>
        </w:rPr>
        <w:t xml:space="preserve"> </w:t>
      </w:r>
      <w:r>
        <w:rPr>
          <w:color w:val="7F0000"/>
        </w:rPr>
        <w:t>Distance</w:t>
      </w:r>
      <w:r>
        <w:rPr>
          <w:color w:val="7F0000"/>
          <w:spacing w:val="-3"/>
        </w:rPr>
        <w:t xml:space="preserve"> </w:t>
      </w:r>
      <w:r>
        <w:rPr>
          <w:color w:val="7F0000"/>
        </w:rPr>
        <w:t>(Hard)</w:t>
      </w:r>
      <w:r>
        <w:rPr>
          <w:color w:val="7F0000"/>
        </w:rPr>
        <w:fldChar w:fldCharType="end"/>
      </w:r>
    </w:p>
    <w:p>
      <w:pPr>
        <w:spacing w:before="148"/>
        <w:ind w:left="1445" w:right="0" w:firstLine="0"/>
        <w:jc w:val="left"/>
        <w:rPr>
          <w:rFonts w:hint="eastAsia" w:ascii="Microsoft YaHei UI" w:eastAsia="Microsoft YaHei UI"/>
          <w:b/>
          <w:sz w:val="24"/>
        </w:rPr>
      </w:pPr>
      <w:r>
        <w:rPr>
          <w:rFonts w:hint="eastAsia" w:ascii="Microsoft YaHei UI" w:eastAsia="Microsoft YaHei UI"/>
          <w:b/>
          <w:color w:val="3B70B7"/>
          <w:w w:val="95"/>
          <w:sz w:val="24"/>
        </w:rPr>
        <w:t>题目描述</w:t>
      </w:r>
    </w:p>
    <w:p>
      <w:pPr>
        <w:pStyle w:val="5"/>
        <w:spacing w:before="129" w:line="302" w:lineRule="auto"/>
        <w:ind w:left="1445" w:right="283" w:firstLine="398"/>
      </w:pPr>
      <w:r>
        <w:rPr>
          <w:w w:val="95"/>
        </w:rPr>
        <w:t>给定两个字符串，已知你可以删除、替换和插入任意字符串的任意字符，求最少编辑几步可</w:t>
      </w:r>
      <w:r>
        <w:rPr>
          <w:spacing w:val="50"/>
          <w:w w:val="95"/>
        </w:rPr>
        <w:t xml:space="preserve"> </w:t>
      </w:r>
      <w:r>
        <w:t>以将两个字符串变成相同。</w:t>
      </w:r>
    </w:p>
    <w:p>
      <w:pPr>
        <w:pStyle w:val="5"/>
        <w:spacing w:before="10"/>
        <w:rPr>
          <w:sz w:val="17"/>
        </w:rPr>
      </w:pPr>
    </w:p>
    <w:p>
      <w:pPr>
        <w:pStyle w:val="4"/>
        <w:rPr>
          <w:rFonts w:hint="eastAsia" w:ascii="Microsoft YaHei UI" w:eastAsia="Microsoft YaHei UI"/>
        </w:rPr>
      </w:pPr>
      <w:r>
        <w:rPr>
          <w:rFonts w:hint="eastAsia" w:ascii="Microsoft YaHei UI" w:eastAsia="Microsoft YaHei UI"/>
          <w:color w:val="3B70B7"/>
          <w:w w:val="95"/>
        </w:rPr>
        <w:t>输入输出样例</w:t>
      </w:r>
    </w:p>
    <w:p>
      <w:pPr>
        <w:pStyle w:val="5"/>
        <w:spacing w:before="130"/>
        <w:ind w:left="1844"/>
      </w:pPr>
      <w:r>
        <w:rPr>
          <w:w w:val="95"/>
        </w:rPr>
        <w:t>输入是两个字符串，输出是一个整数，表示最少的步骤。</w:t>
      </w:r>
    </w:p>
    <w:p>
      <w:pPr>
        <w:pStyle w:val="5"/>
        <w:spacing w:before="8"/>
        <w:rPr>
          <w:sz w:val="28"/>
        </w:rPr>
      </w:pPr>
      <w:r>
        <w:pict>
          <v:shape id="_x0000_s1329" o:spid="_x0000_s1329" o:spt="202" type="#_x0000_t202" style="position:absolute;left:0pt;margin-left:86.2pt;margin-top:20.35pt;height:30.1pt;width:422.9pt;mso-position-horizontal-relative:page;mso-wrap-distance-bottom:0pt;mso-wrap-distance-top:0pt;z-index:-15649792;mso-width-relative:page;mso-height-relative:page;" filled="f" stroked="t" coordsize="21600,21600">
            <v:path/>
            <v:fill on="f" focussize="0,0"/>
            <v:stroke weight="0.199212598425197pt" color="#3B70B7"/>
            <v:imagedata o:title=""/>
            <o:lock v:ext="edit"/>
            <v:textbox inset="0mm,0mm,0mm,0mm">
              <w:txbxContent>
                <w:p>
                  <w:pPr>
                    <w:pStyle w:val="5"/>
                    <w:spacing w:before="39" w:line="247" w:lineRule="auto"/>
                    <w:ind w:left="59" w:right="4095"/>
                    <w:rPr>
                      <w:rFonts w:ascii="Trebuchet MS"/>
                    </w:rPr>
                  </w:pPr>
                  <w:r>
                    <w:rPr>
                      <w:rFonts w:ascii="Trebuchet MS"/>
                      <w:w w:val="110"/>
                    </w:rPr>
                    <w:t>Input:</w:t>
                  </w:r>
                  <w:r>
                    <w:rPr>
                      <w:rFonts w:ascii="Trebuchet MS"/>
                      <w:spacing w:val="38"/>
                      <w:w w:val="110"/>
                    </w:rPr>
                    <w:t xml:space="preserve"> </w:t>
                  </w:r>
                  <w:r>
                    <w:rPr>
                      <w:rFonts w:ascii="Trebuchet MS"/>
                      <w:w w:val="110"/>
                    </w:rPr>
                    <w:t>word1</w:t>
                  </w:r>
                  <w:r>
                    <w:rPr>
                      <w:rFonts w:ascii="Trebuchet MS"/>
                      <w:spacing w:val="38"/>
                      <w:w w:val="110"/>
                    </w:rPr>
                    <w:t xml:space="preserve"> </w:t>
                  </w:r>
                  <w:r>
                    <w:rPr>
                      <w:rFonts w:ascii="Trebuchet MS"/>
                      <w:w w:val="110"/>
                    </w:rPr>
                    <w:t>=</w:t>
                  </w:r>
                  <w:r>
                    <w:rPr>
                      <w:rFonts w:ascii="Trebuchet MS"/>
                      <w:spacing w:val="39"/>
                      <w:w w:val="110"/>
                    </w:rPr>
                    <w:t xml:space="preserve"> </w:t>
                  </w:r>
                  <w:r>
                    <w:rPr>
                      <w:rFonts w:ascii="Trebuchet MS"/>
                      <w:w w:val="110"/>
                    </w:rPr>
                    <w:t>"horse",</w:t>
                  </w:r>
                  <w:r>
                    <w:rPr>
                      <w:rFonts w:ascii="Trebuchet MS"/>
                      <w:spacing w:val="38"/>
                      <w:w w:val="110"/>
                    </w:rPr>
                    <w:t xml:space="preserve"> </w:t>
                  </w:r>
                  <w:r>
                    <w:rPr>
                      <w:rFonts w:ascii="Trebuchet MS"/>
                      <w:w w:val="110"/>
                    </w:rPr>
                    <w:t>word2</w:t>
                  </w:r>
                  <w:r>
                    <w:rPr>
                      <w:rFonts w:ascii="Trebuchet MS"/>
                      <w:spacing w:val="38"/>
                      <w:w w:val="110"/>
                    </w:rPr>
                    <w:t xml:space="preserve"> </w:t>
                  </w:r>
                  <w:r>
                    <w:rPr>
                      <w:rFonts w:ascii="Trebuchet MS"/>
                      <w:w w:val="110"/>
                    </w:rPr>
                    <w:t>=</w:t>
                  </w:r>
                  <w:r>
                    <w:rPr>
                      <w:rFonts w:ascii="Trebuchet MS"/>
                      <w:spacing w:val="39"/>
                      <w:w w:val="110"/>
                    </w:rPr>
                    <w:t xml:space="preserve"> </w:t>
                  </w:r>
                  <w:r>
                    <w:rPr>
                      <w:rFonts w:ascii="Trebuchet MS"/>
                      <w:w w:val="110"/>
                    </w:rPr>
                    <w:t>"ros"</w:t>
                  </w:r>
                  <w:r>
                    <w:rPr>
                      <w:rFonts w:ascii="Trebuchet MS"/>
                      <w:spacing w:val="-63"/>
                      <w:w w:val="110"/>
                    </w:rPr>
                    <w:t xml:space="preserve"> </w:t>
                  </w:r>
                  <w:r>
                    <w:rPr>
                      <w:rFonts w:ascii="Trebuchet MS"/>
                      <w:w w:val="110"/>
                    </w:rPr>
                    <w:t>Output:</w:t>
                  </w:r>
                  <w:r>
                    <w:rPr>
                      <w:rFonts w:ascii="Trebuchet MS"/>
                      <w:spacing w:val="36"/>
                      <w:w w:val="110"/>
                    </w:rPr>
                    <w:t xml:space="preserve"> </w:t>
                  </w:r>
                  <w:r>
                    <w:rPr>
                      <w:rFonts w:ascii="Trebuchet MS"/>
                      <w:w w:val="110"/>
                    </w:rPr>
                    <w:t>3</w:t>
                  </w:r>
                </w:p>
              </w:txbxContent>
            </v:textbox>
            <w10:wrap type="topAndBottom"/>
          </v:shape>
        </w:pict>
      </w:r>
    </w:p>
    <w:p>
      <w:pPr>
        <w:pStyle w:val="5"/>
        <w:spacing w:before="149"/>
        <w:ind w:left="1844"/>
      </w:pPr>
      <w:r>
        <w:t>在这个样例中，一种最优编辑方法是（</w:t>
      </w:r>
      <w:r>
        <w:rPr>
          <w:rFonts w:ascii="Times New Roman" w:eastAsia="Times New Roman"/>
        </w:rPr>
        <w:t>1</w:t>
      </w:r>
      <w:r>
        <w:t>）</w:t>
      </w:r>
      <w:r>
        <w:rPr>
          <w:rFonts w:ascii="Times New Roman" w:eastAsia="Times New Roman"/>
        </w:rPr>
        <w:t>horse</w:t>
      </w:r>
      <w:r>
        <w:rPr>
          <w:rFonts w:ascii="Times New Roman" w:eastAsia="Times New Roman"/>
          <w:spacing w:val="-3"/>
        </w:rPr>
        <w:t xml:space="preserve"> -&gt; </w:t>
      </w:r>
      <w:r>
        <w:rPr>
          <w:rFonts w:ascii="Times New Roman" w:eastAsia="Times New Roman"/>
        </w:rPr>
        <w:t>rorse</w:t>
      </w:r>
      <w:r>
        <w:rPr>
          <w:rFonts w:ascii="Times New Roman" w:eastAsia="Times New Roman"/>
          <w:spacing w:val="-6"/>
        </w:rPr>
        <w:t xml:space="preserve"> </w:t>
      </w:r>
      <w:r>
        <w:t>（</w:t>
      </w:r>
      <w:r>
        <w:rPr>
          <w:rFonts w:ascii="Times New Roman" w:eastAsia="Times New Roman"/>
        </w:rPr>
        <w:t>2</w:t>
      </w:r>
      <w:r>
        <w:t>）</w:t>
      </w:r>
      <w:r>
        <w:rPr>
          <w:rFonts w:ascii="Times New Roman" w:eastAsia="Times New Roman"/>
        </w:rPr>
        <w:t>rorse</w:t>
      </w:r>
      <w:r>
        <w:rPr>
          <w:rFonts w:ascii="Times New Roman" w:eastAsia="Times New Roman"/>
          <w:spacing w:val="-3"/>
        </w:rPr>
        <w:t xml:space="preserve"> -&gt; </w:t>
      </w:r>
      <w:r>
        <w:rPr>
          <w:rFonts w:ascii="Times New Roman" w:eastAsia="Times New Roman"/>
        </w:rPr>
        <w:t>rose</w:t>
      </w:r>
      <w:r>
        <w:t>（</w:t>
      </w:r>
      <w:r>
        <w:rPr>
          <w:rFonts w:ascii="Times New Roman" w:eastAsia="Times New Roman"/>
        </w:rPr>
        <w:t>3</w:t>
      </w:r>
      <w:r>
        <w:t>）</w:t>
      </w:r>
      <w:r>
        <w:rPr>
          <w:rFonts w:ascii="Times New Roman" w:eastAsia="Times New Roman"/>
        </w:rPr>
        <w:t>rose</w:t>
      </w:r>
      <w:r>
        <w:rPr>
          <w:rFonts w:ascii="Times New Roman" w:eastAsia="Times New Roman"/>
          <w:spacing w:val="-3"/>
        </w:rPr>
        <w:t xml:space="preserve"> -&gt; </w:t>
      </w:r>
      <w:r>
        <w:rPr>
          <w:rFonts w:ascii="Times New Roman" w:eastAsia="Times New Roman"/>
        </w:rPr>
        <w:t>ros</w:t>
      </w:r>
      <w:r>
        <w:t>。</w:t>
      </w:r>
    </w:p>
    <w:p>
      <w:pPr>
        <w:pStyle w:val="5"/>
        <w:rPr>
          <w:sz w:val="23"/>
        </w:rPr>
      </w:pPr>
    </w:p>
    <w:p>
      <w:pPr>
        <w:pStyle w:val="4"/>
        <w:rPr>
          <w:rFonts w:hint="eastAsia" w:ascii="Microsoft YaHei UI" w:eastAsia="Microsoft YaHei UI"/>
        </w:rPr>
      </w:pPr>
      <w:r>
        <w:rPr>
          <w:rFonts w:hint="eastAsia" w:ascii="Microsoft YaHei UI" w:eastAsia="Microsoft YaHei UI"/>
          <w:color w:val="3B70B7"/>
          <w:w w:val="95"/>
        </w:rPr>
        <w:t>题解</w:t>
      </w:r>
    </w:p>
    <w:p>
      <w:pPr>
        <w:pStyle w:val="5"/>
        <w:spacing w:before="129" w:line="302" w:lineRule="auto"/>
        <w:ind w:left="1445" w:right="283" w:firstLine="398"/>
        <w:jc w:val="both"/>
      </w:pPr>
      <w:r>
        <w:rPr>
          <w:spacing w:val="11"/>
          <w:w w:val="95"/>
        </w:rPr>
        <w:t xml:space="preserve">类似于题目 </w:t>
      </w:r>
      <w:r>
        <w:rPr>
          <w:rFonts w:ascii="Times New Roman" w:eastAsia="Times New Roman"/>
          <w:w w:val="95"/>
        </w:rPr>
        <w:t>1143</w:t>
      </w:r>
      <w:r>
        <w:rPr>
          <w:spacing w:val="4"/>
          <w:w w:val="95"/>
        </w:rPr>
        <w:t>，我们使用一个二维数组</w:t>
      </w:r>
      <w:r>
        <w:rPr>
          <w:rFonts w:ascii="Times New Roman" w:eastAsia="Times New Roman"/>
          <w:w w:val="95"/>
        </w:rPr>
        <w:t>dp[i][j]</w:t>
      </w:r>
      <w:r>
        <w:rPr>
          <w:spacing w:val="3"/>
          <w:w w:val="95"/>
        </w:rPr>
        <w:t>，表示将第一个字符串到位置</w:t>
      </w:r>
      <w:r>
        <w:rPr>
          <w:rFonts w:ascii="Times New Roman" w:eastAsia="Times New Roman"/>
          <w:w w:val="95"/>
        </w:rPr>
        <w:t>i</w:t>
      </w:r>
      <w:r>
        <w:rPr>
          <w:rFonts w:ascii="Times New Roman" w:eastAsia="Times New Roman"/>
          <w:spacing w:val="21"/>
          <w:w w:val="95"/>
        </w:rPr>
        <w:t xml:space="preserve"> </w:t>
      </w:r>
      <w:r>
        <w:rPr>
          <w:w w:val="95"/>
        </w:rPr>
        <w:t>为止，和第</w:t>
      </w:r>
      <w:r>
        <w:rPr>
          <w:spacing w:val="1"/>
          <w:w w:val="95"/>
        </w:rPr>
        <w:t xml:space="preserve">二个字符串到位置 </w:t>
      </w:r>
      <w:r>
        <w:rPr>
          <w:rFonts w:ascii="Times New Roman" w:eastAsia="Times New Roman"/>
          <w:w w:val="95"/>
        </w:rPr>
        <w:t>j</w:t>
      </w:r>
      <w:r>
        <w:rPr>
          <w:rFonts w:ascii="Times New Roman" w:eastAsia="Times New Roman"/>
          <w:spacing w:val="12"/>
          <w:w w:val="95"/>
        </w:rPr>
        <w:t xml:space="preserve"> </w:t>
      </w:r>
      <w:r>
        <w:rPr>
          <w:w w:val="95"/>
        </w:rPr>
        <w:t xml:space="preserve">为止，最多需要几步编辑。当第 </w:t>
      </w:r>
      <w:r>
        <w:rPr>
          <w:rFonts w:ascii="Times New Roman" w:eastAsia="Times New Roman"/>
          <w:w w:val="95"/>
        </w:rPr>
        <w:t>i</w:t>
      </w:r>
      <w:r>
        <w:rPr>
          <w:rFonts w:ascii="Times New Roman" w:eastAsia="Times New Roman"/>
          <w:spacing w:val="12"/>
          <w:w w:val="95"/>
        </w:rPr>
        <w:t xml:space="preserve"> </w:t>
      </w:r>
      <w:r>
        <w:rPr>
          <w:spacing w:val="3"/>
          <w:w w:val="95"/>
        </w:rPr>
        <w:t xml:space="preserve">位和第 </w:t>
      </w:r>
      <w:r>
        <w:rPr>
          <w:rFonts w:ascii="Times New Roman" w:eastAsia="Times New Roman"/>
          <w:w w:val="95"/>
        </w:rPr>
        <w:t>j</w:t>
      </w:r>
      <w:r>
        <w:rPr>
          <w:rFonts w:ascii="Times New Roman" w:eastAsia="Times New Roman"/>
          <w:spacing w:val="57"/>
        </w:rPr>
        <w:t xml:space="preserve"> </w:t>
      </w:r>
      <w:r>
        <w:rPr>
          <w:w w:val="95"/>
        </w:rPr>
        <w:t>位对应的字符相同时，</w:t>
      </w:r>
      <w:r>
        <w:rPr>
          <w:rFonts w:ascii="Times New Roman" w:eastAsia="Times New Roman"/>
          <w:w w:val="95"/>
        </w:rPr>
        <w:t>dp[i][j]</w:t>
      </w:r>
      <w:r>
        <w:rPr>
          <w:rFonts w:ascii="Times New Roman" w:eastAsia="Times New Roman"/>
          <w:spacing w:val="57"/>
        </w:rPr>
        <w:t xml:space="preserve"> </w:t>
      </w:r>
      <w:r>
        <w:rPr>
          <w:w w:val="95"/>
        </w:rPr>
        <w:t>等</w:t>
      </w:r>
      <w:r>
        <w:rPr>
          <w:spacing w:val="10"/>
          <w:w w:val="95"/>
        </w:rPr>
        <w:t xml:space="preserve">于 </w:t>
      </w:r>
      <w:r>
        <w:rPr>
          <w:rFonts w:ascii="Times New Roman" w:eastAsia="Times New Roman"/>
          <w:w w:val="95"/>
        </w:rPr>
        <w:t>dp[i-1][j-1]</w:t>
      </w:r>
      <w:r>
        <w:rPr>
          <w:spacing w:val="1"/>
          <w:w w:val="95"/>
        </w:rPr>
        <w:t xml:space="preserve">；当二者对应的字符不同时，修改的消耗是 </w:t>
      </w:r>
      <w:r>
        <w:rPr>
          <w:rFonts w:ascii="Times New Roman" w:eastAsia="Times New Roman"/>
          <w:w w:val="95"/>
        </w:rPr>
        <w:t>dp[i-1][j-1]+1</w:t>
      </w:r>
      <w:r>
        <w:rPr>
          <w:spacing w:val="5"/>
          <w:w w:val="95"/>
        </w:rPr>
        <w:t xml:space="preserve">，插入 </w:t>
      </w:r>
      <w:r>
        <w:rPr>
          <w:rFonts w:ascii="Times New Roman" w:eastAsia="Times New Roman"/>
          <w:w w:val="95"/>
        </w:rPr>
        <w:t>i</w:t>
      </w:r>
      <w:r>
        <w:rPr>
          <w:rFonts w:ascii="Times New Roman" w:eastAsia="Times New Roman"/>
          <w:spacing w:val="23"/>
          <w:w w:val="95"/>
        </w:rPr>
        <w:t xml:space="preserve"> </w:t>
      </w:r>
      <w:r>
        <w:rPr>
          <w:w w:val="95"/>
        </w:rPr>
        <w:t>位置</w:t>
      </w:r>
      <w:r>
        <w:rPr>
          <w:rFonts w:ascii="Times New Roman" w:eastAsia="Times New Roman"/>
          <w:w w:val="95"/>
        </w:rPr>
        <w:t>/</w:t>
      </w:r>
      <w:r>
        <w:rPr>
          <w:spacing w:val="7"/>
          <w:w w:val="95"/>
        </w:rPr>
        <w:t xml:space="preserve">删除 </w:t>
      </w:r>
      <w:r>
        <w:rPr>
          <w:rFonts w:ascii="Times New Roman" w:eastAsia="Times New Roman"/>
          <w:w w:val="95"/>
        </w:rPr>
        <w:t>j</w:t>
      </w:r>
      <w:r>
        <w:rPr>
          <w:rFonts w:ascii="Times New Roman" w:eastAsia="Times New Roman"/>
          <w:spacing w:val="22"/>
          <w:w w:val="95"/>
        </w:rPr>
        <w:t xml:space="preserve"> </w:t>
      </w:r>
      <w:r>
        <w:rPr>
          <w:w w:val="95"/>
        </w:rPr>
        <w:t>位置</w:t>
      </w:r>
      <w:r>
        <w:rPr>
          <w:spacing w:val="-9"/>
          <w:w w:val="95"/>
        </w:rPr>
        <w:t xml:space="preserve">的消耗是 </w:t>
      </w:r>
      <w:r>
        <w:rPr>
          <w:rFonts w:ascii="Times New Roman" w:eastAsia="Times New Roman"/>
          <w:w w:val="95"/>
        </w:rPr>
        <w:t>dp[i][j-1]</w:t>
      </w:r>
      <w:r>
        <w:rPr>
          <w:rFonts w:ascii="Times New Roman" w:eastAsia="Times New Roman"/>
          <w:spacing w:val="4"/>
          <w:w w:val="95"/>
        </w:rPr>
        <w:t xml:space="preserve"> + </w:t>
      </w:r>
      <w:r>
        <w:rPr>
          <w:rFonts w:ascii="Times New Roman" w:eastAsia="Times New Roman"/>
          <w:w w:val="95"/>
        </w:rPr>
        <w:t>1</w:t>
      </w:r>
      <w:r>
        <w:rPr>
          <w:spacing w:val="-11"/>
          <w:w w:val="95"/>
        </w:rPr>
        <w:t xml:space="preserve">，插入 </w:t>
      </w:r>
      <w:r>
        <w:rPr>
          <w:rFonts w:ascii="Times New Roman" w:eastAsia="Times New Roman"/>
          <w:w w:val="95"/>
        </w:rPr>
        <w:t>j</w:t>
      </w:r>
      <w:r>
        <w:rPr>
          <w:rFonts w:ascii="Times New Roman" w:eastAsia="Times New Roman"/>
          <w:spacing w:val="6"/>
          <w:w w:val="95"/>
        </w:rPr>
        <w:t xml:space="preserve"> </w:t>
      </w:r>
      <w:r>
        <w:rPr>
          <w:w w:val="95"/>
        </w:rPr>
        <w:t>位置</w:t>
      </w:r>
      <w:r>
        <w:rPr>
          <w:rFonts w:ascii="Times New Roman" w:eastAsia="Times New Roman"/>
          <w:w w:val="95"/>
        </w:rPr>
        <w:t>/</w:t>
      </w:r>
      <w:r>
        <w:rPr>
          <w:spacing w:val="-14"/>
          <w:w w:val="95"/>
        </w:rPr>
        <w:t xml:space="preserve">删除 </w:t>
      </w:r>
      <w:r>
        <w:rPr>
          <w:rFonts w:ascii="Times New Roman" w:eastAsia="Times New Roman"/>
          <w:w w:val="95"/>
        </w:rPr>
        <w:t>i</w:t>
      </w:r>
      <w:r>
        <w:rPr>
          <w:rFonts w:ascii="Times New Roman" w:eastAsia="Times New Roman"/>
          <w:spacing w:val="6"/>
          <w:w w:val="95"/>
        </w:rPr>
        <w:t xml:space="preserve"> </w:t>
      </w:r>
      <w:r>
        <w:rPr>
          <w:spacing w:val="-6"/>
          <w:w w:val="95"/>
        </w:rPr>
        <w:t xml:space="preserve">位置的消耗是 </w:t>
      </w:r>
      <w:r>
        <w:rPr>
          <w:rFonts w:ascii="Times New Roman" w:eastAsia="Times New Roman"/>
          <w:w w:val="95"/>
        </w:rPr>
        <w:t>dp[i-1][j]</w:t>
      </w:r>
      <w:r>
        <w:rPr>
          <w:rFonts w:ascii="Times New Roman" w:eastAsia="Times New Roman"/>
          <w:spacing w:val="4"/>
          <w:w w:val="95"/>
        </w:rPr>
        <w:t xml:space="preserve"> + </w:t>
      </w:r>
      <w:r>
        <w:rPr>
          <w:rFonts w:ascii="Times New Roman" w:eastAsia="Times New Roman"/>
          <w:w w:val="95"/>
        </w:rPr>
        <w:t>1</w:t>
      </w:r>
      <w:r>
        <w:rPr>
          <w:w w:val="95"/>
        </w:rPr>
        <w:t>。</w:t>
      </w:r>
    </w:p>
    <w:p>
      <w:pPr>
        <w:pStyle w:val="5"/>
        <w:spacing w:before="6"/>
        <w:rPr>
          <w:sz w:val="23"/>
        </w:rPr>
      </w:pPr>
      <w:r>
        <w:pict>
          <v:shape id="_x0000_s1330" o:spid="_x0000_s1330" o:spt="202" type="#_x0000_t202" style="position:absolute;left:0pt;margin-left:87.65pt;margin-top:17.05pt;height:221.4pt;width:419.9pt;mso-position-horizontal-relative:page;mso-wrap-distance-bottom:0pt;mso-wrap-distance-top:0pt;z-index:-15648768;mso-width-relative:page;mso-height-relative:page;" filled="f" stroked="t" coordsize="21600,21600">
            <v:path/>
            <v:fill on="f" focussize="0,0"/>
            <v:stroke weight="0.199212598425197pt" color="#3B70B7"/>
            <v:imagedata o:title=""/>
            <o:lock v:ext="edit"/>
            <v:textbox inset="0mm,0mm,0mm,0mm">
              <w:txbxContent>
                <w:p>
                  <w:pPr>
                    <w:pStyle w:val="5"/>
                    <w:spacing w:before="39" w:line="247" w:lineRule="auto"/>
                    <w:ind w:left="406" w:right="3482" w:hanging="377"/>
                    <w:rPr>
                      <w:rFonts w:ascii="Trebuchet MS"/>
                    </w:rPr>
                  </w:pPr>
                  <w:r>
                    <w:rPr>
                      <w:rFonts w:ascii="Trebuchet MS"/>
                      <w:color w:val="7F0000"/>
                      <w:w w:val="115"/>
                    </w:rPr>
                    <w:t>int</w:t>
                  </w:r>
                  <w:r>
                    <w:rPr>
                      <w:rFonts w:ascii="Trebuchet MS"/>
                      <w:color w:val="7F0000"/>
                      <w:spacing w:val="15"/>
                      <w:w w:val="115"/>
                    </w:rPr>
                    <w:t xml:space="preserve"> </w:t>
                  </w:r>
                  <w:r>
                    <w:rPr>
                      <w:rFonts w:ascii="Trebuchet MS"/>
                      <w:w w:val="115"/>
                    </w:rPr>
                    <w:t>minDistance(string</w:t>
                  </w:r>
                  <w:r>
                    <w:rPr>
                      <w:rFonts w:ascii="Trebuchet MS"/>
                      <w:spacing w:val="16"/>
                      <w:w w:val="115"/>
                    </w:rPr>
                    <w:t xml:space="preserve"> </w:t>
                  </w:r>
                  <w:r>
                    <w:rPr>
                      <w:rFonts w:ascii="Trebuchet MS"/>
                      <w:w w:val="115"/>
                    </w:rPr>
                    <w:t>word1,</w:t>
                  </w:r>
                  <w:r>
                    <w:rPr>
                      <w:rFonts w:ascii="Trebuchet MS"/>
                      <w:spacing w:val="16"/>
                      <w:w w:val="115"/>
                    </w:rPr>
                    <w:t xml:space="preserve"> </w:t>
                  </w:r>
                  <w:r>
                    <w:rPr>
                      <w:rFonts w:ascii="Trebuchet MS"/>
                      <w:w w:val="115"/>
                    </w:rPr>
                    <w:t>string</w:t>
                  </w:r>
                  <w:r>
                    <w:rPr>
                      <w:rFonts w:ascii="Trebuchet MS"/>
                      <w:spacing w:val="16"/>
                      <w:w w:val="115"/>
                    </w:rPr>
                    <w:t xml:space="preserve"> </w:t>
                  </w:r>
                  <w:r>
                    <w:rPr>
                      <w:rFonts w:ascii="Trebuchet MS"/>
                      <w:w w:val="115"/>
                    </w:rPr>
                    <w:t>word2)</w:t>
                  </w:r>
                  <w:r>
                    <w:rPr>
                      <w:rFonts w:ascii="Trebuchet MS"/>
                      <w:spacing w:val="16"/>
                      <w:w w:val="115"/>
                    </w:rPr>
                    <w:t xml:space="preserve"> </w:t>
                  </w:r>
                  <w:r>
                    <w:rPr>
                      <w:rFonts w:ascii="Trebuchet MS"/>
                      <w:w w:val="115"/>
                    </w:rPr>
                    <w:t>{</w:t>
                  </w:r>
                  <w:r>
                    <w:rPr>
                      <w:rFonts w:ascii="Trebuchet MS"/>
                      <w:spacing w:val="1"/>
                      <w:w w:val="115"/>
                    </w:rPr>
                    <w:t xml:space="preserve"> </w:t>
                  </w:r>
                  <w:r>
                    <w:rPr>
                      <w:rFonts w:ascii="Trebuchet MS"/>
                      <w:color w:val="7F0000"/>
                      <w:w w:val="115"/>
                    </w:rPr>
                    <w:t>int</w:t>
                  </w:r>
                  <w:r>
                    <w:rPr>
                      <w:rFonts w:ascii="Trebuchet MS"/>
                      <w:color w:val="7F0000"/>
                      <w:spacing w:val="1"/>
                      <w:w w:val="115"/>
                    </w:rPr>
                    <w:t xml:space="preserve"> </w:t>
                  </w:r>
                  <w:r>
                    <w:rPr>
                      <w:rFonts w:ascii="Trebuchet MS"/>
                    </w:rPr>
                    <w:t>m</w:t>
                  </w:r>
                  <w:r>
                    <w:rPr>
                      <w:rFonts w:ascii="Trebuchet MS"/>
                      <w:spacing w:val="11"/>
                    </w:rPr>
                    <w:t xml:space="preserve"> </w:t>
                  </w:r>
                  <w:r>
                    <w:rPr>
                      <w:rFonts w:ascii="Trebuchet MS"/>
                      <w:w w:val="115"/>
                    </w:rPr>
                    <w:t>=</w:t>
                  </w:r>
                  <w:r>
                    <w:rPr>
                      <w:rFonts w:ascii="Trebuchet MS"/>
                      <w:spacing w:val="2"/>
                      <w:w w:val="115"/>
                    </w:rPr>
                    <w:t xml:space="preserve"> </w:t>
                  </w:r>
                  <w:r>
                    <w:rPr>
                      <w:rFonts w:ascii="Trebuchet MS"/>
                      <w:w w:val="115"/>
                    </w:rPr>
                    <w:t>word1.length(),</w:t>
                  </w:r>
                  <w:r>
                    <w:rPr>
                      <w:rFonts w:ascii="Trebuchet MS"/>
                      <w:spacing w:val="2"/>
                      <w:w w:val="115"/>
                    </w:rPr>
                    <w:t xml:space="preserve"> </w:t>
                  </w:r>
                  <w:r>
                    <w:rPr>
                      <w:rFonts w:ascii="Trebuchet MS"/>
                      <w:w w:val="115"/>
                    </w:rPr>
                    <w:t>n</w:t>
                  </w:r>
                  <w:r>
                    <w:rPr>
                      <w:rFonts w:ascii="Trebuchet MS"/>
                      <w:spacing w:val="2"/>
                      <w:w w:val="115"/>
                    </w:rPr>
                    <w:t xml:space="preserve"> </w:t>
                  </w:r>
                  <w:r>
                    <w:rPr>
                      <w:rFonts w:ascii="Trebuchet MS"/>
                      <w:w w:val="115"/>
                    </w:rPr>
                    <w:t>=</w:t>
                  </w:r>
                  <w:r>
                    <w:rPr>
                      <w:rFonts w:ascii="Trebuchet MS"/>
                      <w:spacing w:val="2"/>
                      <w:w w:val="115"/>
                    </w:rPr>
                    <w:t xml:space="preserve"> </w:t>
                  </w:r>
                  <w:r>
                    <w:rPr>
                      <w:rFonts w:ascii="Trebuchet MS"/>
                      <w:w w:val="115"/>
                    </w:rPr>
                    <w:t>word2.length();</w:t>
                  </w:r>
                </w:p>
                <w:p>
                  <w:pPr>
                    <w:pStyle w:val="5"/>
                    <w:spacing w:line="247" w:lineRule="auto"/>
                    <w:ind w:left="406" w:right="2433"/>
                    <w:rPr>
                      <w:rFonts w:ascii="Trebuchet MS"/>
                    </w:rPr>
                  </w:pPr>
                  <w:r>
                    <w:rPr>
                      <w:rFonts w:ascii="Trebuchet MS"/>
                      <w:w w:val="110"/>
                    </w:rPr>
                    <w:t>vector&lt;vector&lt;</w:t>
                  </w:r>
                  <w:r>
                    <w:rPr>
                      <w:rFonts w:ascii="Trebuchet MS"/>
                      <w:color w:val="7F0000"/>
                      <w:w w:val="110"/>
                    </w:rPr>
                    <w:t>int</w:t>
                  </w:r>
                  <w:r>
                    <w:rPr>
                      <w:rFonts w:ascii="Trebuchet MS"/>
                      <w:w w:val="110"/>
                    </w:rPr>
                    <w:t>&gt;&gt;</w:t>
                  </w:r>
                  <w:r>
                    <w:rPr>
                      <w:rFonts w:ascii="Trebuchet MS"/>
                      <w:spacing w:val="37"/>
                      <w:w w:val="110"/>
                    </w:rPr>
                    <w:t xml:space="preserve"> </w:t>
                  </w:r>
                  <w:r>
                    <w:rPr>
                      <w:rFonts w:ascii="Trebuchet MS"/>
                      <w:w w:val="110"/>
                    </w:rPr>
                    <w:t>dp(m</w:t>
                  </w:r>
                  <w:r>
                    <w:rPr>
                      <w:rFonts w:ascii="Trebuchet MS"/>
                      <w:spacing w:val="38"/>
                      <w:w w:val="110"/>
                    </w:rPr>
                    <w:t xml:space="preserve"> </w:t>
                  </w:r>
                  <w:r>
                    <w:rPr>
                      <w:rFonts w:ascii="Trebuchet MS"/>
                      <w:w w:val="110"/>
                    </w:rPr>
                    <w:t>+</w:t>
                  </w:r>
                  <w:r>
                    <w:rPr>
                      <w:rFonts w:ascii="Trebuchet MS"/>
                      <w:spacing w:val="38"/>
                      <w:w w:val="110"/>
                    </w:rPr>
                    <w:t xml:space="preserve"> </w:t>
                  </w:r>
                  <w:r>
                    <w:rPr>
                      <w:rFonts w:ascii="Trebuchet MS"/>
                      <w:w w:val="110"/>
                    </w:rPr>
                    <w:t>1,</w:t>
                  </w:r>
                  <w:r>
                    <w:rPr>
                      <w:rFonts w:ascii="Trebuchet MS"/>
                      <w:spacing w:val="38"/>
                      <w:w w:val="110"/>
                    </w:rPr>
                    <w:t xml:space="preserve"> </w:t>
                  </w:r>
                  <w:r>
                    <w:rPr>
                      <w:rFonts w:ascii="Trebuchet MS"/>
                      <w:w w:val="110"/>
                    </w:rPr>
                    <w:t>vector&lt;</w:t>
                  </w:r>
                  <w:r>
                    <w:rPr>
                      <w:rFonts w:ascii="Trebuchet MS"/>
                      <w:color w:val="7F0000"/>
                      <w:w w:val="110"/>
                    </w:rPr>
                    <w:t>int</w:t>
                  </w:r>
                  <w:r>
                    <w:rPr>
                      <w:rFonts w:ascii="Trebuchet MS"/>
                      <w:w w:val="110"/>
                    </w:rPr>
                    <w:t>&gt;(n</w:t>
                  </w:r>
                  <w:r>
                    <w:rPr>
                      <w:rFonts w:ascii="Trebuchet MS"/>
                      <w:spacing w:val="38"/>
                      <w:w w:val="110"/>
                    </w:rPr>
                    <w:t xml:space="preserve"> </w:t>
                  </w:r>
                  <w:r>
                    <w:rPr>
                      <w:rFonts w:ascii="Trebuchet MS"/>
                      <w:w w:val="110"/>
                    </w:rPr>
                    <w:t>+</w:t>
                  </w:r>
                  <w:r>
                    <w:rPr>
                      <w:rFonts w:ascii="Trebuchet MS"/>
                      <w:spacing w:val="38"/>
                      <w:w w:val="110"/>
                    </w:rPr>
                    <w:t xml:space="preserve"> </w:t>
                  </w:r>
                  <w:r>
                    <w:rPr>
                      <w:rFonts w:ascii="Trebuchet MS"/>
                      <w:w w:val="110"/>
                    </w:rPr>
                    <w:t>1,</w:t>
                  </w:r>
                  <w:r>
                    <w:rPr>
                      <w:rFonts w:ascii="Trebuchet MS"/>
                      <w:spacing w:val="38"/>
                      <w:w w:val="110"/>
                    </w:rPr>
                    <w:t xml:space="preserve"> </w:t>
                  </w:r>
                  <w:r>
                    <w:rPr>
                      <w:rFonts w:ascii="Trebuchet MS"/>
                      <w:w w:val="110"/>
                    </w:rPr>
                    <w:t>0));</w:t>
                  </w:r>
                  <w:r>
                    <w:rPr>
                      <w:rFonts w:ascii="Trebuchet MS"/>
                      <w:spacing w:val="-64"/>
                      <w:w w:val="110"/>
                    </w:rPr>
                    <w:t xml:space="preserve"> </w:t>
                  </w:r>
                  <w:r>
                    <w:rPr>
                      <w:rFonts w:ascii="Trebuchet MS"/>
                      <w:color w:val="7F0000"/>
                      <w:w w:val="110"/>
                    </w:rPr>
                    <w:t>for</w:t>
                  </w:r>
                  <w:r>
                    <w:rPr>
                      <w:rFonts w:ascii="Trebuchet MS"/>
                      <w:color w:val="7F0000"/>
                      <w:spacing w:val="41"/>
                      <w:w w:val="110"/>
                    </w:rPr>
                    <w:t xml:space="preserve"> </w:t>
                  </w:r>
                  <w:r>
                    <w:rPr>
                      <w:rFonts w:ascii="Trebuchet MS"/>
                      <w:w w:val="110"/>
                    </w:rPr>
                    <w:t>(</w:t>
                  </w:r>
                  <w:r>
                    <w:rPr>
                      <w:rFonts w:ascii="Trebuchet MS"/>
                      <w:color w:val="7F0000"/>
                      <w:w w:val="110"/>
                    </w:rPr>
                    <w:t>int</w:t>
                  </w:r>
                  <w:r>
                    <w:rPr>
                      <w:rFonts w:ascii="Trebuchet MS"/>
                      <w:color w:val="7F0000"/>
                      <w:spacing w:val="42"/>
                      <w:w w:val="110"/>
                    </w:rPr>
                    <w:t xml:space="preserve"> </w:t>
                  </w:r>
                  <w:r>
                    <w:rPr>
                      <w:rFonts w:ascii="Trebuchet MS"/>
                      <w:w w:val="155"/>
                    </w:rPr>
                    <w:t>i</w:t>
                  </w:r>
                  <w:r>
                    <w:rPr>
                      <w:rFonts w:ascii="Trebuchet MS"/>
                      <w:spacing w:val="15"/>
                      <w:w w:val="155"/>
                    </w:rPr>
                    <w:t xml:space="preserve"> </w:t>
                  </w:r>
                  <w:r>
                    <w:rPr>
                      <w:rFonts w:ascii="Trebuchet MS"/>
                      <w:w w:val="110"/>
                    </w:rPr>
                    <w:t>=</w:t>
                  </w:r>
                  <w:r>
                    <w:rPr>
                      <w:rFonts w:ascii="Trebuchet MS"/>
                      <w:spacing w:val="41"/>
                      <w:w w:val="110"/>
                    </w:rPr>
                    <w:t xml:space="preserve"> </w:t>
                  </w:r>
                  <w:r>
                    <w:rPr>
                      <w:rFonts w:ascii="Trebuchet MS"/>
                      <w:w w:val="110"/>
                    </w:rPr>
                    <w:t>0;</w:t>
                  </w:r>
                  <w:r>
                    <w:rPr>
                      <w:rFonts w:ascii="Trebuchet MS"/>
                      <w:spacing w:val="42"/>
                      <w:w w:val="110"/>
                    </w:rPr>
                    <w:t xml:space="preserve"> </w:t>
                  </w:r>
                  <w:r>
                    <w:rPr>
                      <w:rFonts w:ascii="Trebuchet MS"/>
                      <w:w w:val="155"/>
                    </w:rPr>
                    <w:t>i</w:t>
                  </w:r>
                  <w:r>
                    <w:rPr>
                      <w:rFonts w:ascii="Trebuchet MS"/>
                      <w:spacing w:val="15"/>
                      <w:w w:val="155"/>
                    </w:rPr>
                    <w:t xml:space="preserve"> </w:t>
                  </w:r>
                  <w:r>
                    <w:rPr>
                      <w:rFonts w:ascii="Trebuchet MS"/>
                      <w:w w:val="110"/>
                    </w:rPr>
                    <w:t>&lt;=</w:t>
                  </w:r>
                  <w:r>
                    <w:rPr>
                      <w:rFonts w:ascii="Trebuchet MS"/>
                      <w:spacing w:val="41"/>
                      <w:w w:val="110"/>
                    </w:rPr>
                    <w:t xml:space="preserve"> </w:t>
                  </w:r>
                  <w:r>
                    <w:rPr>
                      <w:rFonts w:ascii="Trebuchet MS"/>
                      <w:w w:val="110"/>
                    </w:rPr>
                    <w:t>m;</w:t>
                  </w:r>
                  <w:r>
                    <w:rPr>
                      <w:rFonts w:ascii="Trebuchet MS"/>
                      <w:spacing w:val="42"/>
                      <w:w w:val="110"/>
                    </w:rPr>
                    <w:t xml:space="preserve"> </w:t>
                  </w:r>
                  <w:r>
                    <w:rPr>
                      <w:rFonts w:ascii="Trebuchet MS"/>
                      <w:w w:val="110"/>
                    </w:rPr>
                    <w:t>++i)</w:t>
                  </w:r>
                  <w:r>
                    <w:rPr>
                      <w:rFonts w:ascii="Trebuchet MS"/>
                      <w:spacing w:val="42"/>
                      <w:w w:val="110"/>
                    </w:rPr>
                    <w:t xml:space="preserve"> </w:t>
                  </w:r>
                  <w:r>
                    <w:rPr>
                      <w:rFonts w:ascii="Trebuchet MS"/>
                      <w:w w:val="120"/>
                    </w:rPr>
                    <w:t>{</w:t>
                  </w:r>
                </w:p>
                <w:p>
                  <w:pPr>
                    <w:pStyle w:val="5"/>
                    <w:spacing w:line="247" w:lineRule="auto"/>
                    <w:ind w:left="1159" w:right="4385" w:hanging="377"/>
                    <w:rPr>
                      <w:rFonts w:ascii="Trebuchet MS"/>
                    </w:rPr>
                  </w:pPr>
                  <w:r>
                    <w:rPr>
                      <w:rFonts w:ascii="Trebuchet MS"/>
                      <w:color w:val="7F0000"/>
                      <w:w w:val="120"/>
                    </w:rPr>
                    <w:t>for</w:t>
                  </w:r>
                  <w:r>
                    <w:rPr>
                      <w:rFonts w:ascii="Trebuchet MS"/>
                      <w:color w:val="7F0000"/>
                      <w:spacing w:val="30"/>
                      <w:w w:val="120"/>
                    </w:rPr>
                    <w:t xml:space="preserve"> </w:t>
                  </w:r>
                  <w:r>
                    <w:rPr>
                      <w:rFonts w:ascii="Trebuchet MS"/>
                      <w:w w:val="120"/>
                    </w:rPr>
                    <w:t>(</w:t>
                  </w:r>
                  <w:r>
                    <w:rPr>
                      <w:rFonts w:ascii="Trebuchet MS"/>
                      <w:color w:val="7F0000"/>
                      <w:w w:val="120"/>
                    </w:rPr>
                    <w:t>int</w:t>
                  </w:r>
                  <w:r>
                    <w:rPr>
                      <w:rFonts w:ascii="Trebuchet MS"/>
                      <w:color w:val="7F0000"/>
                      <w:spacing w:val="30"/>
                      <w:w w:val="120"/>
                    </w:rPr>
                    <w:t xml:space="preserve"> </w:t>
                  </w:r>
                  <w:r>
                    <w:rPr>
                      <w:rFonts w:ascii="Trebuchet MS"/>
                      <w:w w:val="120"/>
                    </w:rPr>
                    <w:t>j</w:t>
                  </w:r>
                  <w:r>
                    <w:rPr>
                      <w:rFonts w:ascii="Trebuchet MS"/>
                      <w:spacing w:val="31"/>
                      <w:w w:val="120"/>
                    </w:rPr>
                    <w:t xml:space="preserve"> </w:t>
                  </w:r>
                  <w:r>
                    <w:rPr>
                      <w:rFonts w:ascii="Trebuchet MS"/>
                      <w:w w:val="120"/>
                    </w:rPr>
                    <w:t>=</w:t>
                  </w:r>
                  <w:r>
                    <w:rPr>
                      <w:rFonts w:ascii="Trebuchet MS"/>
                      <w:spacing w:val="30"/>
                      <w:w w:val="120"/>
                    </w:rPr>
                    <w:t xml:space="preserve"> </w:t>
                  </w:r>
                  <w:r>
                    <w:rPr>
                      <w:rFonts w:ascii="Trebuchet MS"/>
                      <w:w w:val="120"/>
                    </w:rPr>
                    <w:t>0;</w:t>
                  </w:r>
                  <w:r>
                    <w:rPr>
                      <w:rFonts w:ascii="Trebuchet MS"/>
                      <w:spacing w:val="31"/>
                      <w:w w:val="120"/>
                    </w:rPr>
                    <w:t xml:space="preserve"> </w:t>
                  </w:r>
                  <w:r>
                    <w:rPr>
                      <w:rFonts w:ascii="Trebuchet MS"/>
                      <w:w w:val="120"/>
                    </w:rPr>
                    <w:t>j</w:t>
                  </w:r>
                  <w:r>
                    <w:rPr>
                      <w:rFonts w:ascii="Trebuchet MS"/>
                      <w:spacing w:val="30"/>
                      <w:w w:val="120"/>
                    </w:rPr>
                    <w:t xml:space="preserve"> </w:t>
                  </w:r>
                  <w:r>
                    <w:rPr>
                      <w:rFonts w:ascii="Trebuchet MS"/>
                      <w:w w:val="120"/>
                    </w:rPr>
                    <w:t>&lt;=</w:t>
                  </w:r>
                  <w:r>
                    <w:rPr>
                      <w:rFonts w:ascii="Trebuchet MS"/>
                      <w:spacing w:val="30"/>
                      <w:w w:val="120"/>
                    </w:rPr>
                    <w:t xml:space="preserve"> </w:t>
                  </w:r>
                  <w:r>
                    <w:rPr>
                      <w:rFonts w:ascii="Trebuchet MS"/>
                      <w:w w:val="120"/>
                    </w:rPr>
                    <w:t>n;</w:t>
                  </w:r>
                  <w:r>
                    <w:rPr>
                      <w:rFonts w:ascii="Trebuchet MS"/>
                      <w:spacing w:val="31"/>
                      <w:w w:val="120"/>
                    </w:rPr>
                    <w:t xml:space="preserve"> </w:t>
                  </w:r>
                  <w:r>
                    <w:rPr>
                      <w:rFonts w:ascii="Trebuchet MS"/>
                      <w:w w:val="120"/>
                    </w:rPr>
                    <w:t>++j)</w:t>
                  </w:r>
                  <w:r>
                    <w:rPr>
                      <w:rFonts w:ascii="Trebuchet MS"/>
                      <w:spacing w:val="30"/>
                      <w:w w:val="120"/>
                    </w:rPr>
                    <w:t xml:space="preserve"> </w:t>
                  </w:r>
                  <w:r>
                    <w:rPr>
                      <w:rFonts w:ascii="Trebuchet MS"/>
                      <w:w w:val="120"/>
                    </w:rPr>
                    <w:t>{</w:t>
                  </w:r>
                  <w:r>
                    <w:rPr>
                      <w:rFonts w:ascii="Trebuchet MS"/>
                      <w:spacing w:val="-69"/>
                      <w:w w:val="120"/>
                    </w:rPr>
                    <w:t xml:space="preserve"> </w:t>
                  </w:r>
                  <w:r>
                    <w:rPr>
                      <w:rFonts w:ascii="Trebuchet MS"/>
                      <w:color w:val="7F0000"/>
                      <w:w w:val="140"/>
                    </w:rPr>
                    <w:t>if</w:t>
                  </w:r>
                  <w:r>
                    <w:rPr>
                      <w:rFonts w:ascii="Trebuchet MS"/>
                      <w:color w:val="7F0000"/>
                      <w:spacing w:val="21"/>
                      <w:w w:val="140"/>
                    </w:rPr>
                    <w:t xml:space="preserve"> </w:t>
                  </w:r>
                  <w:r>
                    <w:rPr>
                      <w:rFonts w:ascii="Trebuchet MS"/>
                      <w:w w:val="140"/>
                    </w:rPr>
                    <w:t>(i</w:t>
                  </w:r>
                  <w:r>
                    <w:rPr>
                      <w:rFonts w:ascii="Trebuchet MS"/>
                      <w:spacing w:val="21"/>
                      <w:w w:val="140"/>
                    </w:rPr>
                    <w:t xml:space="preserve"> </w:t>
                  </w:r>
                  <w:r>
                    <w:rPr>
                      <w:rFonts w:ascii="Trebuchet MS"/>
                      <w:w w:val="120"/>
                    </w:rPr>
                    <w:t>==</w:t>
                  </w:r>
                  <w:r>
                    <w:rPr>
                      <w:rFonts w:ascii="Trebuchet MS"/>
                      <w:spacing w:val="33"/>
                      <w:w w:val="120"/>
                    </w:rPr>
                    <w:t xml:space="preserve"> </w:t>
                  </w:r>
                  <w:r>
                    <w:rPr>
                      <w:rFonts w:ascii="Trebuchet MS"/>
                      <w:w w:val="120"/>
                    </w:rPr>
                    <w:t>0)</w:t>
                  </w:r>
                  <w:r>
                    <w:rPr>
                      <w:rFonts w:ascii="Trebuchet MS"/>
                      <w:spacing w:val="34"/>
                      <w:w w:val="120"/>
                    </w:rPr>
                    <w:t xml:space="preserve"> </w:t>
                  </w:r>
                  <w:r>
                    <w:rPr>
                      <w:rFonts w:ascii="Trebuchet MS"/>
                      <w:w w:val="120"/>
                    </w:rPr>
                    <w:t>{</w:t>
                  </w:r>
                </w:p>
                <w:p>
                  <w:pPr>
                    <w:pStyle w:val="5"/>
                    <w:ind w:left="761" w:right="4721"/>
                    <w:jc w:val="center"/>
                    <w:rPr>
                      <w:rFonts w:ascii="Trebuchet MS"/>
                    </w:rPr>
                  </w:pPr>
                  <w:r>
                    <w:rPr>
                      <w:rFonts w:ascii="Trebuchet MS"/>
                      <w:w w:val="125"/>
                    </w:rPr>
                    <w:t>dp[i][j]</w:t>
                  </w:r>
                  <w:r>
                    <w:rPr>
                      <w:rFonts w:ascii="Trebuchet MS"/>
                      <w:spacing w:val="41"/>
                      <w:w w:val="125"/>
                    </w:rPr>
                    <w:t xml:space="preserve"> </w:t>
                  </w:r>
                  <w:r>
                    <w:rPr>
                      <w:rFonts w:ascii="Trebuchet MS"/>
                      <w:w w:val="125"/>
                    </w:rPr>
                    <w:t>=</w:t>
                  </w:r>
                  <w:r>
                    <w:rPr>
                      <w:rFonts w:ascii="Trebuchet MS"/>
                      <w:spacing w:val="42"/>
                      <w:w w:val="125"/>
                    </w:rPr>
                    <w:t xml:space="preserve"> </w:t>
                  </w:r>
                  <w:r>
                    <w:rPr>
                      <w:rFonts w:ascii="Trebuchet MS"/>
                      <w:w w:val="125"/>
                    </w:rPr>
                    <w:t>j;</w:t>
                  </w:r>
                </w:p>
                <w:p>
                  <w:pPr>
                    <w:pStyle w:val="5"/>
                    <w:spacing w:before="6" w:line="247" w:lineRule="auto"/>
                    <w:ind w:left="1159" w:right="5140"/>
                    <w:jc w:val="center"/>
                    <w:rPr>
                      <w:rFonts w:ascii="Trebuchet MS"/>
                    </w:rPr>
                  </w:pPr>
                  <w:r>
                    <w:rPr>
                      <w:rFonts w:ascii="Trebuchet MS"/>
                      <w:w w:val="130"/>
                    </w:rPr>
                    <w:t>}</w:t>
                  </w:r>
                  <w:r>
                    <w:rPr>
                      <w:rFonts w:ascii="Trebuchet MS"/>
                      <w:spacing w:val="14"/>
                      <w:w w:val="130"/>
                    </w:rPr>
                    <w:t xml:space="preserve"> </w:t>
                  </w:r>
                  <w:r>
                    <w:rPr>
                      <w:rFonts w:ascii="Trebuchet MS"/>
                      <w:color w:val="7F0000"/>
                      <w:w w:val="130"/>
                    </w:rPr>
                    <w:t>else</w:t>
                  </w:r>
                  <w:r>
                    <w:rPr>
                      <w:rFonts w:ascii="Trebuchet MS"/>
                      <w:color w:val="7F0000"/>
                      <w:spacing w:val="14"/>
                      <w:w w:val="130"/>
                    </w:rPr>
                    <w:t xml:space="preserve"> </w:t>
                  </w:r>
                  <w:r>
                    <w:rPr>
                      <w:rFonts w:ascii="Trebuchet MS"/>
                      <w:color w:val="7F0000"/>
                      <w:w w:val="130"/>
                    </w:rPr>
                    <w:t>if</w:t>
                  </w:r>
                  <w:r>
                    <w:rPr>
                      <w:rFonts w:ascii="Trebuchet MS"/>
                      <w:color w:val="7F0000"/>
                      <w:spacing w:val="14"/>
                      <w:w w:val="130"/>
                    </w:rPr>
                    <w:t xml:space="preserve"> </w:t>
                  </w:r>
                  <w:r>
                    <w:rPr>
                      <w:rFonts w:ascii="Trebuchet MS"/>
                      <w:w w:val="130"/>
                    </w:rPr>
                    <w:t>(j</w:t>
                  </w:r>
                  <w:r>
                    <w:rPr>
                      <w:rFonts w:ascii="Trebuchet MS"/>
                      <w:spacing w:val="14"/>
                      <w:w w:val="130"/>
                    </w:rPr>
                    <w:t xml:space="preserve"> </w:t>
                  </w:r>
                  <w:r>
                    <w:rPr>
                      <w:rFonts w:ascii="Trebuchet MS"/>
                      <w:w w:val="130"/>
                    </w:rPr>
                    <w:t>==</w:t>
                  </w:r>
                  <w:r>
                    <w:rPr>
                      <w:rFonts w:ascii="Trebuchet MS"/>
                      <w:spacing w:val="14"/>
                      <w:w w:val="130"/>
                    </w:rPr>
                    <w:t xml:space="preserve"> </w:t>
                  </w:r>
                  <w:r>
                    <w:rPr>
                      <w:rFonts w:ascii="Trebuchet MS"/>
                      <w:w w:val="130"/>
                    </w:rPr>
                    <w:t>0)</w:t>
                  </w:r>
                  <w:r>
                    <w:rPr>
                      <w:rFonts w:ascii="Trebuchet MS"/>
                      <w:spacing w:val="14"/>
                      <w:w w:val="130"/>
                    </w:rPr>
                    <w:t xml:space="preserve"> </w:t>
                  </w:r>
                  <w:r>
                    <w:rPr>
                      <w:rFonts w:ascii="Trebuchet MS"/>
                      <w:w w:val="130"/>
                    </w:rPr>
                    <w:t>{</w:t>
                  </w:r>
                  <w:r>
                    <w:rPr>
                      <w:rFonts w:ascii="Trebuchet MS"/>
                      <w:spacing w:val="-75"/>
                      <w:w w:val="130"/>
                    </w:rPr>
                    <w:t xml:space="preserve"> </w:t>
                  </w:r>
                  <w:r>
                    <w:rPr>
                      <w:rFonts w:ascii="Trebuchet MS"/>
                      <w:w w:val="130"/>
                    </w:rPr>
                    <w:t>dp[i][j]</w:t>
                  </w:r>
                  <w:r>
                    <w:rPr>
                      <w:rFonts w:ascii="Trebuchet MS"/>
                      <w:spacing w:val="26"/>
                      <w:w w:val="130"/>
                    </w:rPr>
                    <w:t xml:space="preserve"> </w:t>
                  </w:r>
                  <w:r>
                    <w:rPr>
                      <w:rFonts w:ascii="Trebuchet MS"/>
                      <w:w w:val="130"/>
                    </w:rPr>
                    <w:t>=</w:t>
                  </w:r>
                  <w:r>
                    <w:rPr>
                      <w:rFonts w:ascii="Trebuchet MS"/>
                      <w:spacing w:val="26"/>
                      <w:w w:val="130"/>
                    </w:rPr>
                    <w:t xml:space="preserve"> </w:t>
                  </w:r>
                  <w:r>
                    <w:rPr>
                      <w:rFonts w:ascii="Trebuchet MS"/>
                      <w:w w:val="130"/>
                    </w:rPr>
                    <w:t>i;</w:t>
                  </w:r>
                </w:p>
                <w:p>
                  <w:pPr>
                    <w:pStyle w:val="5"/>
                    <w:ind w:left="761" w:right="5997"/>
                    <w:jc w:val="center"/>
                    <w:rPr>
                      <w:rFonts w:ascii="Trebuchet MS"/>
                    </w:rPr>
                  </w:pPr>
                  <w:r>
                    <w:rPr>
                      <w:rFonts w:ascii="Trebuchet MS"/>
                      <w:w w:val="130"/>
                    </w:rPr>
                    <w:t>}</w:t>
                  </w:r>
                  <w:r>
                    <w:rPr>
                      <w:rFonts w:ascii="Trebuchet MS"/>
                      <w:spacing w:val="14"/>
                      <w:w w:val="130"/>
                    </w:rPr>
                    <w:t xml:space="preserve"> </w:t>
                  </w:r>
                  <w:r>
                    <w:rPr>
                      <w:rFonts w:ascii="Trebuchet MS"/>
                      <w:color w:val="7F0000"/>
                      <w:w w:val="130"/>
                    </w:rPr>
                    <w:t>else</w:t>
                  </w:r>
                  <w:r>
                    <w:rPr>
                      <w:rFonts w:ascii="Trebuchet MS"/>
                      <w:color w:val="7F0000"/>
                      <w:spacing w:val="15"/>
                      <w:w w:val="130"/>
                    </w:rPr>
                    <w:t xml:space="preserve"> </w:t>
                  </w:r>
                  <w:r>
                    <w:rPr>
                      <w:rFonts w:ascii="Trebuchet MS"/>
                      <w:w w:val="130"/>
                    </w:rPr>
                    <w:t>{</w:t>
                  </w:r>
                </w:p>
                <w:p>
                  <w:pPr>
                    <w:pStyle w:val="5"/>
                    <w:spacing w:before="7"/>
                    <w:ind w:left="761" w:right="4512"/>
                    <w:jc w:val="center"/>
                    <w:rPr>
                      <w:rFonts w:ascii="Trebuchet MS"/>
                    </w:rPr>
                  </w:pPr>
                  <w:r>
                    <w:rPr>
                      <w:rFonts w:ascii="Trebuchet MS"/>
                      <w:w w:val="110"/>
                    </w:rPr>
                    <w:t xml:space="preserve">dp[i][j] </w:t>
                  </w:r>
                  <w:r>
                    <w:rPr>
                      <w:rFonts w:ascii="Trebuchet MS"/>
                      <w:spacing w:val="3"/>
                      <w:w w:val="110"/>
                    </w:rPr>
                    <w:t xml:space="preserve"> </w:t>
                  </w:r>
                  <w:r>
                    <w:rPr>
                      <w:rFonts w:ascii="Trebuchet MS"/>
                      <w:w w:val="110"/>
                    </w:rPr>
                    <w:t xml:space="preserve">= </w:t>
                  </w:r>
                  <w:r>
                    <w:rPr>
                      <w:rFonts w:ascii="Trebuchet MS"/>
                      <w:spacing w:val="4"/>
                      <w:w w:val="110"/>
                    </w:rPr>
                    <w:t xml:space="preserve"> </w:t>
                  </w:r>
                  <w:r>
                    <w:rPr>
                      <w:rFonts w:ascii="Trebuchet MS"/>
                      <w:w w:val="110"/>
                    </w:rPr>
                    <w:t>min(</w:t>
                  </w:r>
                </w:p>
                <w:p>
                  <w:pPr>
                    <w:pStyle w:val="5"/>
                    <w:spacing w:before="7"/>
                    <w:ind w:left="1912"/>
                    <w:rPr>
                      <w:rFonts w:ascii="Trebuchet MS"/>
                    </w:rPr>
                  </w:pPr>
                  <w:r>
                    <w:rPr>
                      <w:rFonts w:ascii="Trebuchet MS"/>
                      <w:w w:val="115"/>
                    </w:rPr>
                    <w:t>dp[i-1][j-1]</w:t>
                  </w:r>
                  <w:r>
                    <w:rPr>
                      <w:rFonts w:ascii="Trebuchet MS"/>
                      <w:spacing w:val="47"/>
                      <w:w w:val="115"/>
                    </w:rPr>
                    <w:t xml:space="preserve"> </w:t>
                  </w:r>
                  <w:r>
                    <w:rPr>
                      <w:rFonts w:ascii="Trebuchet MS"/>
                      <w:w w:val="115"/>
                    </w:rPr>
                    <w:t>+</w:t>
                  </w:r>
                  <w:r>
                    <w:rPr>
                      <w:rFonts w:ascii="Trebuchet MS"/>
                      <w:spacing w:val="48"/>
                      <w:w w:val="115"/>
                    </w:rPr>
                    <w:t xml:space="preserve"> </w:t>
                  </w:r>
                  <w:r>
                    <w:rPr>
                      <w:rFonts w:ascii="Trebuchet MS"/>
                      <w:w w:val="115"/>
                    </w:rPr>
                    <w:t>((word1[i-1]</w:t>
                  </w:r>
                  <w:r>
                    <w:rPr>
                      <w:rFonts w:ascii="Trebuchet MS"/>
                      <w:spacing w:val="47"/>
                      <w:w w:val="115"/>
                    </w:rPr>
                    <w:t xml:space="preserve"> </w:t>
                  </w:r>
                  <w:r>
                    <w:rPr>
                      <w:rFonts w:ascii="Trebuchet MS"/>
                      <w:w w:val="115"/>
                    </w:rPr>
                    <w:t>==</w:t>
                  </w:r>
                  <w:r>
                    <w:rPr>
                      <w:rFonts w:ascii="Trebuchet MS"/>
                      <w:spacing w:val="48"/>
                      <w:w w:val="115"/>
                    </w:rPr>
                    <w:t xml:space="preserve"> </w:t>
                  </w:r>
                  <w:r>
                    <w:rPr>
                      <w:rFonts w:ascii="Trebuchet MS"/>
                      <w:w w:val="115"/>
                    </w:rPr>
                    <w:t>word2[j-1])?</w:t>
                  </w:r>
                  <w:r>
                    <w:rPr>
                      <w:rFonts w:ascii="Trebuchet MS"/>
                      <w:spacing w:val="48"/>
                      <w:w w:val="115"/>
                    </w:rPr>
                    <w:t xml:space="preserve"> </w:t>
                  </w:r>
                  <w:r>
                    <w:rPr>
                      <w:rFonts w:ascii="Trebuchet MS"/>
                      <w:w w:val="115"/>
                    </w:rPr>
                    <w:t>0:</w:t>
                  </w:r>
                  <w:r>
                    <w:rPr>
                      <w:rFonts w:ascii="Trebuchet MS"/>
                      <w:spacing w:val="47"/>
                      <w:w w:val="115"/>
                    </w:rPr>
                    <w:t xml:space="preserve"> </w:t>
                  </w:r>
                  <w:r>
                    <w:rPr>
                      <w:rFonts w:ascii="Trebuchet MS"/>
                      <w:w w:val="115"/>
                    </w:rPr>
                    <w:t>1),</w:t>
                  </w:r>
                </w:p>
                <w:p>
                  <w:pPr>
                    <w:pStyle w:val="5"/>
                    <w:spacing w:before="7"/>
                    <w:ind w:left="1912"/>
                    <w:rPr>
                      <w:rFonts w:ascii="Trebuchet MS"/>
                    </w:rPr>
                  </w:pPr>
                  <w:r>
                    <w:rPr>
                      <w:rFonts w:ascii="Trebuchet MS"/>
                      <w:w w:val="115"/>
                    </w:rPr>
                    <w:t>min(dp[i-1][j]</w:t>
                  </w:r>
                  <w:r>
                    <w:rPr>
                      <w:rFonts w:ascii="Trebuchet MS"/>
                      <w:spacing w:val="62"/>
                      <w:w w:val="115"/>
                    </w:rPr>
                    <w:t xml:space="preserve"> </w:t>
                  </w:r>
                  <w:r>
                    <w:rPr>
                      <w:rFonts w:ascii="Trebuchet MS"/>
                      <w:w w:val="115"/>
                    </w:rPr>
                    <w:t>+</w:t>
                  </w:r>
                  <w:r>
                    <w:rPr>
                      <w:rFonts w:ascii="Trebuchet MS"/>
                      <w:spacing w:val="63"/>
                      <w:w w:val="115"/>
                    </w:rPr>
                    <w:t xml:space="preserve"> </w:t>
                  </w:r>
                  <w:r>
                    <w:rPr>
                      <w:rFonts w:ascii="Trebuchet MS"/>
                      <w:w w:val="115"/>
                    </w:rPr>
                    <w:t>1,</w:t>
                  </w:r>
                  <w:r>
                    <w:rPr>
                      <w:rFonts w:ascii="Trebuchet MS"/>
                      <w:spacing w:val="63"/>
                      <w:w w:val="115"/>
                    </w:rPr>
                    <w:t xml:space="preserve"> </w:t>
                  </w:r>
                  <w:r>
                    <w:rPr>
                      <w:rFonts w:ascii="Trebuchet MS"/>
                      <w:w w:val="115"/>
                    </w:rPr>
                    <w:t>dp[i][j-1]</w:t>
                  </w:r>
                  <w:r>
                    <w:rPr>
                      <w:rFonts w:ascii="Trebuchet MS"/>
                      <w:spacing w:val="63"/>
                      <w:w w:val="115"/>
                    </w:rPr>
                    <w:t xml:space="preserve"> </w:t>
                  </w:r>
                  <w:r>
                    <w:rPr>
                      <w:rFonts w:ascii="Trebuchet MS"/>
                      <w:w w:val="115"/>
                    </w:rPr>
                    <w:t>+</w:t>
                  </w:r>
                  <w:r>
                    <w:rPr>
                      <w:rFonts w:ascii="Trebuchet MS"/>
                      <w:spacing w:val="63"/>
                      <w:w w:val="115"/>
                    </w:rPr>
                    <w:t xml:space="preserve"> </w:t>
                  </w:r>
                  <w:r>
                    <w:rPr>
                      <w:rFonts w:ascii="Trebuchet MS"/>
                      <w:w w:val="115"/>
                    </w:rPr>
                    <w:t>1));</w:t>
                  </w:r>
                </w:p>
                <w:p>
                  <w:pPr>
                    <w:pStyle w:val="5"/>
                    <w:spacing w:before="7"/>
                    <w:ind w:left="1159"/>
                    <w:rPr>
                      <w:rFonts w:ascii="Trebuchet MS"/>
                    </w:rPr>
                  </w:pPr>
                  <w:r>
                    <w:rPr>
                      <w:rFonts w:ascii="Trebuchet MS"/>
                      <w:w w:val="142"/>
                    </w:rPr>
                    <w:t>}</w:t>
                  </w:r>
                </w:p>
                <w:p>
                  <w:pPr>
                    <w:pStyle w:val="5"/>
                    <w:spacing w:before="7"/>
                    <w:ind w:left="782"/>
                    <w:rPr>
                      <w:rFonts w:ascii="Trebuchet MS"/>
                    </w:rPr>
                  </w:pPr>
                  <w:r>
                    <w:rPr>
                      <w:rFonts w:ascii="Trebuchet MS"/>
                      <w:w w:val="142"/>
                    </w:rPr>
                    <w:t>}</w:t>
                  </w:r>
                </w:p>
                <w:p>
                  <w:pPr>
                    <w:pStyle w:val="5"/>
                    <w:spacing w:before="6"/>
                    <w:ind w:left="406"/>
                    <w:rPr>
                      <w:rFonts w:ascii="Trebuchet MS"/>
                    </w:rPr>
                  </w:pPr>
                  <w:r>
                    <w:rPr>
                      <w:rFonts w:ascii="Trebuchet MS"/>
                      <w:w w:val="142"/>
                    </w:rPr>
                    <w:t>}</w:t>
                  </w:r>
                </w:p>
                <w:p>
                  <w:pPr>
                    <w:pStyle w:val="5"/>
                    <w:spacing w:before="7"/>
                    <w:ind w:left="406"/>
                    <w:rPr>
                      <w:rFonts w:ascii="Trebuchet MS"/>
                    </w:rPr>
                  </w:pPr>
                  <w:r>
                    <w:rPr>
                      <w:rFonts w:ascii="Trebuchet MS"/>
                      <w:color w:val="7F0000"/>
                      <w:w w:val="110"/>
                    </w:rPr>
                    <w:t>return</w:t>
                  </w:r>
                  <w:r>
                    <w:rPr>
                      <w:rFonts w:ascii="Trebuchet MS"/>
                      <w:color w:val="7F0000"/>
                      <w:spacing w:val="35"/>
                      <w:w w:val="110"/>
                    </w:rPr>
                    <w:t xml:space="preserve"> </w:t>
                  </w:r>
                  <w:r>
                    <w:rPr>
                      <w:rFonts w:ascii="Trebuchet MS"/>
                      <w:w w:val="110"/>
                    </w:rPr>
                    <w:t>dp[m][n];</w:t>
                  </w:r>
                </w:p>
                <w:p>
                  <w:pPr>
                    <w:pStyle w:val="5"/>
                    <w:spacing w:before="7"/>
                    <w:ind w:left="29"/>
                    <w:rPr>
                      <w:rFonts w:ascii="Trebuchet MS"/>
                    </w:rPr>
                  </w:pPr>
                  <w:r>
                    <w:rPr>
                      <w:rFonts w:ascii="Trebuchet MS"/>
                      <w:w w:val="142"/>
                    </w:rPr>
                    <w:t>}</w:t>
                  </w:r>
                </w:p>
              </w:txbxContent>
            </v:textbox>
            <w10:wrap type="topAndBottom"/>
          </v:shape>
        </w:pict>
      </w:r>
    </w:p>
    <w:p>
      <w:pPr>
        <w:spacing w:after="0"/>
        <w:rPr>
          <w:sz w:val="23"/>
        </w:rPr>
        <w:sectPr>
          <w:headerReference r:id="rId72" w:type="default"/>
          <w:footerReference r:id="rId73" w:type="default"/>
          <w:pgSz w:w="11910" w:h="16840"/>
          <w:pgMar w:top="1200" w:right="1500" w:bottom="700" w:left="340" w:header="923" w:footer="510" w:gutter="0"/>
        </w:sectPr>
      </w:pPr>
    </w:p>
    <w:p>
      <w:pPr>
        <w:pStyle w:val="5"/>
        <w:spacing w:before="7"/>
        <w:rPr>
          <w:sz w:val="9"/>
        </w:rPr>
      </w:pPr>
    </w:p>
    <w:p>
      <w:pPr>
        <w:pStyle w:val="4"/>
        <w:spacing w:before="144"/>
      </w:pPr>
      <w:r>
        <w:fldChar w:fldCharType="begin"/>
      </w:r>
      <w:r>
        <w:instrText xml:space="preserve"> HYPERLINK "https://leetcode.com/problems/2-keys-keyboard/" \h </w:instrText>
      </w:r>
      <w:r>
        <w:fldChar w:fldCharType="separate"/>
      </w:r>
      <w:r>
        <w:rPr>
          <w:color w:val="7F0000"/>
        </w:rPr>
        <w:t>650.</w:t>
      </w:r>
      <w:r>
        <w:rPr>
          <w:color w:val="7F0000"/>
          <w:spacing w:val="14"/>
        </w:rPr>
        <w:t xml:space="preserve"> </w:t>
      </w:r>
      <w:r>
        <w:rPr>
          <w:color w:val="7F0000"/>
        </w:rPr>
        <w:t>2</w:t>
      </w:r>
      <w:r>
        <w:rPr>
          <w:color w:val="7F0000"/>
          <w:spacing w:val="-10"/>
        </w:rPr>
        <w:t xml:space="preserve"> </w:t>
      </w:r>
      <w:r>
        <w:rPr>
          <w:color w:val="7F0000"/>
        </w:rPr>
        <w:t>Keys</w:t>
      </w:r>
      <w:r>
        <w:rPr>
          <w:color w:val="7F0000"/>
          <w:spacing w:val="-9"/>
        </w:rPr>
        <w:t xml:space="preserve"> </w:t>
      </w:r>
      <w:r>
        <w:rPr>
          <w:color w:val="7F0000"/>
        </w:rPr>
        <w:t>Keyboard</w:t>
      </w:r>
      <w:r>
        <w:rPr>
          <w:color w:val="7F0000"/>
          <w:spacing w:val="-9"/>
        </w:rPr>
        <w:t xml:space="preserve"> </w:t>
      </w:r>
      <w:r>
        <w:rPr>
          <w:color w:val="7F0000"/>
        </w:rPr>
        <w:t>(Medium)</w:t>
      </w:r>
      <w:r>
        <w:rPr>
          <w:color w:val="7F0000"/>
        </w:rPr>
        <w:fldChar w:fldCharType="end"/>
      </w:r>
    </w:p>
    <w:p>
      <w:pPr>
        <w:spacing w:before="148"/>
        <w:ind w:left="1445" w:right="0" w:firstLine="0"/>
        <w:jc w:val="left"/>
        <w:rPr>
          <w:rFonts w:hint="eastAsia" w:ascii="Microsoft YaHei UI" w:eastAsia="Microsoft YaHei UI"/>
          <w:b/>
          <w:sz w:val="24"/>
        </w:rPr>
      </w:pPr>
      <w:r>
        <w:rPr>
          <w:rFonts w:hint="eastAsia" w:ascii="Microsoft YaHei UI" w:eastAsia="Microsoft YaHei UI"/>
          <w:b/>
          <w:color w:val="3B70B7"/>
          <w:w w:val="95"/>
          <w:sz w:val="24"/>
        </w:rPr>
        <w:t>题目描述</w:t>
      </w:r>
    </w:p>
    <w:p>
      <w:pPr>
        <w:pStyle w:val="5"/>
        <w:spacing w:before="130" w:line="302" w:lineRule="auto"/>
        <w:ind w:left="1445" w:right="283" w:firstLine="398"/>
      </w:pPr>
      <w:r>
        <w:rPr>
          <w:spacing w:val="7"/>
          <w:w w:val="95"/>
        </w:rPr>
        <w:t>给定一个字母</w:t>
      </w:r>
      <w:r>
        <w:rPr>
          <w:rFonts w:ascii="Times New Roman" w:eastAsia="Times New Roman"/>
          <w:w w:val="95"/>
        </w:rPr>
        <w:t>A</w:t>
      </w:r>
      <w:r>
        <w:rPr>
          <w:w w:val="95"/>
        </w:rPr>
        <w:t>，已知你可以每次选择复制全部字符，或者粘贴之前复制的字符，求最少需</w:t>
      </w:r>
      <w:r>
        <w:rPr>
          <w:spacing w:val="55"/>
          <w:w w:val="95"/>
        </w:rPr>
        <w:t xml:space="preserve"> </w:t>
      </w:r>
      <w:r>
        <w:t>要几次操作可以把字符串延展到指定长度。</w:t>
      </w:r>
    </w:p>
    <w:p>
      <w:pPr>
        <w:pStyle w:val="5"/>
        <w:spacing w:before="9"/>
        <w:rPr>
          <w:sz w:val="17"/>
        </w:rPr>
      </w:pPr>
    </w:p>
    <w:p>
      <w:pPr>
        <w:pStyle w:val="4"/>
        <w:rPr>
          <w:rFonts w:hint="eastAsia" w:ascii="Microsoft YaHei UI" w:eastAsia="Microsoft YaHei UI"/>
        </w:rPr>
      </w:pPr>
      <w:r>
        <w:rPr>
          <w:rFonts w:hint="eastAsia" w:ascii="Microsoft YaHei UI" w:eastAsia="Microsoft YaHei UI"/>
          <w:color w:val="3B70B7"/>
          <w:w w:val="95"/>
        </w:rPr>
        <w:t>输入输出样例</w:t>
      </w:r>
    </w:p>
    <w:p>
      <w:pPr>
        <w:pStyle w:val="5"/>
        <w:spacing w:before="130"/>
        <w:ind w:left="934" w:right="736"/>
        <w:jc w:val="center"/>
      </w:pPr>
      <w:r>
        <w:rPr>
          <w:w w:val="95"/>
        </w:rPr>
        <w:t>输入是一个正整数，代表指定长度；输出是一个整数，表示最少操作次数。</w:t>
      </w:r>
    </w:p>
    <w:p>
      <w:pPr>
        <w:pStyle w:val="5"/>
        <w:spacing w:before="8"/>
        <w:rPr>
          <w:sz w:val="28"/>
        </w:rPr>
      </w:pPr>
      <w:r>
        <w:pict>
          <v:shape id="_x0000_s1331" o:spid="_x0000_s1331" o:spt="202" type="#_x0000_t202" style="position:absolute;left:0pt;margin-left:86.2pt;margin-top:20.4pt;height:30.1pt;width:422.9pt;mso-position-horizontal-relative:page;mso-wrap-distance-bottom:0pt;mso-wrap-distance-top:0pt;z-index:-15648768;mso-width-relative:page;mso-height-relative:page;" filled="f" stroked="t" coordsize="21600,21600">
            <v:path/>
            <v:fill on="f" focussize="0,0"/>
            <v:stroke weight="0.199212598425197pt" color="#3B70B7"/>
            <v:imagedata o:title=""/>
            <o:lock v:ext="edit"/>
            <v:textbox inset="0mm,0mm,0mm,0mm">
              <w:txbxContent>
                <w:p>
                  <w:pPr>
                    <w:pStyle w:val="5"/>
                    <w:spacing w:before="39"/>
                    <w:ind w:left="59"/>
                    <w:rPr>
                      <w:rFonts w:ascii="Trebuchet MS"/>
                    </w:rPr>
                  </w:pPr>
                  <w:r>
                    <w:rPr>
                      <w:rFonts w:ascii="Trebuchet MS"/>
                      <w:w w:val="115"/>
                    </w:rPr>
                    <w:t>Input:</w:t>
                  </w:r>
                  <w:r>
                    <w:rPr>
                      <w:rFonts w:ascii="Trebuchet MS"/>
                      <w:spacing w:val="29"/>
                      <w:w w:val="115"/>
                    </w:rPr>
                    <w:t xml:space="preserve"> </w:t>
                  </w:r>
                  <w:r>
                    <w:rPr>
                      <w:rFonts w:ascii="Trebuchet MS"/>
                      <w:w w:val="115"/>
                    </w:rPr>
                    <w:t>3</w:t>
                  </w:r>
                </w:p>
                <w:p>
                  <w:pPr>
                    <w:pStyle w:val="5"/>
                    <w:spacing w:before="7"/>
                    <w:ind w:left="59"/>
                    <w:rPr>
                      <w:rFonts w:ascii="Trebuchet MS"/>
                    </w:rPr>
                  </w:pPr>
                  <w:r>
                    <w:rPr>
                      <w:rFonts w:ascii="Trebuchet MS"/>
                    </w:rPr>
                    <w:t>Output:</w:t>
                  </w:r>
                  <w:r>
                    <w:rPr>
                      <w:rFonts w:ascii="Trebuchet MS"/>
                      <w:spacing w:val="64"/>
                    </w:rPr>
                    <w:t xml:space="preserve"> </w:t>
                  </w:r>
                  <w:r>
                    <w:rPr>
                      <w:rFonts w:ascii="Trebuchet MS"/>
                    </w:rPr>
                    <w:t>3</w:t>
                  </w:r>
                </w:p>
              </w:txbxContent>
            </v:textbox>
            <w10:wrap type="topAndBottom"/>
          </v:shape>
        </w:pict>
      </w:r>
    </w:p>
    <w:p>
      <w:pPr>
        <w:pStyle w:val="5"/>
        <w:spacing w:before="149"/>
        <w:ind w:left="1844"/>
      </w:pPr>
      <w:r>
        <w:rPr>
          <w:w w:val="95"/>
        </w:rPr>
        <w:t>在这个样例中，一种最优的操作方法是先复制一次，再粘贴两次。</w:t>
      </w:r>
    </w:p>
    <w:p>
      <w:pPr>
        <w:pStyle w:val="5"/>
        <w:rPr>
          <w:sz w:val="23"/>
        </w:rPr>
      </w:pPr>
    </w:p>
    <w:p>
      <w:pPr>
        <w:pStyle w:val="4"/>
        <w:rPr>
          <w:rFonts w:hint="eastAsia" w:ascii="Microsoft YaHei UI" w:eastAsia="Microsoft YaHei UI"/>
        </w:rPr>
      </w:pPr>
      <w:r>
        <w:rPr>
          <w:rFonts w:hint="eastAsia" w:ascii="Microsoft YaHei UI" w:eastAsia="Microsoft YaHei UI"/>
          <w:color w:val="3B70B7"/>
          <w:w w:val="95"/>
        </w:rPr>
        <w:t>题解</w:t>
      </w:r>
    </w:p>
    <w:p>
      <w:pPr>
        <w:pStyle w:val="5"/>
        <w:spacing w:before="129" w:line="302" w:lineRule="auto"/>
        <w:ind w:left="1445" w:right="283" w:firstLine="398"/>
        <w:jc w:val="both"/>
      </w:pPr>
      <w:r>
        <w:rPr>
          <w:w w:val="95"/>
        </w:rPr>
        <w:t>不同于以往通过加减实现的动态规划，这里需要乘除法来计算位置，因为粘贴操作是倍数增</w:t>
      </w:r>
      <w:r>
        <w:rPr>
          <w:spacing w:val="60"/>
          <w:w w:val="95"/>
        </w:rPr>
        <w:t xml:space="preserve"> </w:t>
      </w:r>
      <w:r>
        <w:rPr>
          <w:spacing w:val="1"/>
          <w:w w:val="95"/>
        </w:rPr>
        <w:t xml:space="preserve">加的。我们使用一个一维数组 </w:t>
      </w:r>
      <w:r>
        <w:rPr>
          <w:rFonts w:ascii="Times New Roman" w:eastAsia="Times New Roman"/>
          <w:w w:val="95"/>
        </w:rPr>
        <w:t>dp</w:t>
      </w:r>
      <w:r>
        <w:rPr>
          <w:spacing w:val="3"/>
          <w:w w:val="95"/>
        </w:rPr>
        <w:t xml:space="preserve">，其中位置 </w:t>
      </w:r>
      <w:r>
        <w:rPr>
          <w:rFonts w:ascii="Times New Roman" w:eastAsia="Times New Roman"/>
          <w:w w:val="95"/>
        </w:rPr>
        <w:t>i</w:t>
      </w:r>
      <w:r>
        <w:rPr>
          <w:rFonts w:ascii="Times New Roman" w:eastAsia="Times New Roman"/>
          <w:spacing w:val="22"/>
          <w:w w:val="95"/>
        </w:rPr>
        <w:t xml:space="preserve"> </w:t>
      </w:r>
      <w:r>
        <w:rPr>
          <w:spacing w:val="2"/>
          <w:w w:val="95"/>
        </w:rPr>
        <w:t xml:space="preserve">表示延展到长度 </w:t>
      </w:r>
      <w:r>
        <w:rPr>
          <w:rFonts w:ascii="Times New Roman" w:eastAsia="Times New Roman"/>
          <w:w w:val="95"/>
        </w:rPr>
        <w:t>i</w:t>
      </w:r>
      <w:r>
        <w:rPr>
          <w:rFonts w:ascii="Times New Roman" w:eastAsia="Times New Roman"/>
          <w:spacing w:val="21"/>
          <w:w w:val="95"/>
        </w:rPr>
        <w:t xml:space="preserve"> </w:t>
      </w:r>
      <w:r>
        <w:rPr>
          <w:w w:val="95"/>
        </w:rPr>
        <w:t>的最少操作次数。对于每个位置</w:t>
      </w:r>
      <w:r>
        <w:rPr>
          <w:rFonts w:ascii="Times New Roman" w:eastAsia="Times New Roman"/>
          <w:w w:val="95"/>
        </w:rPr>
        <w:t>j</w:t>
      </w:r>
      <w:r>
        <w:rPr>
          <w:spacing w:val="15"/>
          <w:w w:val="95"/>
        </w:rPr>
        <w:t>，如果</w:t>
      </w:r>
      <w:r>
        <w:rPr>
          <w:rFonts w:ascii="Times New Roman" w:eastAsia="Times New Roman"/>
          <w:w w:val="95"/>
        </w:rPr>
        <w:t>j</w:t>
      </w:r>
      <w:r>
        <w:rPr>
          <w:rFonts w:ascii="Times New Roman" w:eastAsia="Times New Roman"/>
          <w:spacing w:val="10"/>
          <w:w w:val="95"/>
        </w:rPr>
        <w:t xml:space="preserve"> </w:t>
      </w:r>
      <w:r>
        <w:rPr>
          <w:spacing w:val="15"/>
          <w:w w:val="95"/>
        </w:rPr>
        <w:t>可以被</w:t>
      </w:r>
      <w:r>
        <w:rPr>
          <w:rFonts w:ascii="Times New Roman" w:eastAsia="Times New Roman"/>
          <w:w w:val="95"/>
        </w:rPr>
        <w:t>i</w:t>
      </w:r>
      <w:r>
        <w:rPr>
          <w:rFonts w:ascii="Times New Roman" w:eastAsia="Times New Roman"/>
          <w:spacing w:val="10"/>
          <w:w w:val="95"/>
        </w:rPr>
        <w:t xml:space="preserve"> </w:t>
      </w:r>
      <w:r>
        <w:rPr>
          <w:spacing w:val="6"/>
          <w:w w:val="95"/>
        </w:rPr>
        <w:t>整除，那么长度</w:t>
      </w:r>
      <w:r>
        <w:rPr>
          <w:rFonts w:ascii="Times New Roman" w:eastAsia="Times New Roman"/>
          <w:w w:val="95"/>
        </w:rPr>
        <w:t>i</w:t>
      </w:r>
      <w:r>
        <w:rPr>
          <w:rFonts w:ascii="Times New Roman" w:eastAsia="Times New Roman"/>
          <w:spacing w:val="54"/>
        </w:rPr>
        <w:t xml:space="preserve"> </w:t>
      </w:r>
      <w:r>
        <w:rPr>
          <w:spacing w:val="7"/>
          <w:w w:val="95"/>
        </w:rPr>
        <w:t>就可以由长度</w:t>
      </w:r>
      <w:r>
        <w:rPr>
          <w:rFonts w:ascii="Times New Roman" w:eastAsia="Times New Roman"/>
          <w:w w:val="95"/>
        </w:rPr>
        <w:t>j</w:t>
      </w:r>
      <w:r>
        <w:rPr>
          <w:rFonts w:ascii="Times New Roman" w:eastAsia="Times New Roman"/>
          <w:spacing w:val="54"/>
        </w:rPr>
        <w:t xml:space="preserve"> </w:t>
      </w:r>
      <w:r>
        <w:rPr>
          <w:w w:val="95"/>
        </w:rPr>
        <w:t xml:space="preserve">操作得到，其操作次数等价于把一个长度为 </w:t>
      </w:r>
      <w:r>
        <w:rPr>
          <w:rFonts w:ascii="Times New Roman" w:eastAsia="Times New Roman"/>
          <w:w w:val="95"/>
        </w:rPr>
        <w:t>1</w:t>
      </w:r>
      <w:r>
        <w:rPr>
          <w:rFonts w:ascii="Times New Roman" w:eastAsia="Times New Roman"/>
          <w:spacing w:val="1"/>
          <w:w w:val="95"/>
        </w:rPr>
        <w:t xml:space="preserve"> </w:t>
      </w:r>
      <w:r>
        <w:rPr>
          <w:spacing w:val="-21"/>
          <w:w w:val="95"/>
        </w:rPr>
        <w:t xml:space="preserve">的 </w:t>
      </w:r>
      <w:r>
        <w:rPr>
          <w:rFonts w:ascii="Times New Roman" w:eastAsia="Times New Roman"/>
          <w:w w:val="95"/>
        </w:rPr>
        <w:t>A</w:t>
      </w:r>
      <w:r>
        <w:rPr>
          <w:rFonts w:ascii="Times New Roman" w:eastAsia="Times New Roman"/>
          <w:spacing w:val="8"/>
          <w:w w:val="95"/>
        </w:rPr>
        <w:t xml:space="preserve"> </w:t>
      </w:r>
      <w:r>
        <w:rPr>
          <w:spacing w:val="-6"/>
          <w:w w:val="95"/>
        </w:rPr>
        <w:t xml:space="preserve">延展到长度为 </w:t>
      </w:r>
      <w:r>
        <w:rPr>
          <w:rFonts w:ascii="Times New Roman" w:eastAsia="Times New Roman"/>
          <w:w w:val="95"/>
        </w:rPr>
        <w:t>i/j</w:t>
      </w:r>
      <w:r>
        <w:rPr>
          <w:spacing w:val="-3"/>
          <w:w w:val="95"/>
        </w:rPr>
        <w:t xml:space="preserve">。因此我们可以得到递推公式 </w:t>
      </w:r>
      <w:r>
        <w:rPr>
          <w:rFonts w:ascii="Times New Roman" w:eastAsia="Times New Roman"/>
          <w:w w:val="95"/>
        </w:rPr>
        <w:t>dp[i]</w:t>
      </w:r>
      <w:r>
        <w:rPr>
          <w:rFonts w:ascii="Times New Roman" w:eastAsia="Times New Roman"/>
          <w:spacing w:val="5"/>
          <w:w w:val="95"/>
        </w:rPr>
        <w:t xml:space="preserve"> = </w:t>
      </w:r>
      <w:r>
        <w:rPr>
          <w:rFonts w:ascii="Times New Roman" w:eastAsia="Times New Roman"/>
          <w:w w:val="95"/>
        </w:rPr>
        <w:t>dp[j]</w:t>
      </w:r>
      <w:r>
        <w:rPr>
          <w:rFonts w:ascii="Times New Roman" w:eastAsia="Times New Roman"/>
          <w:spacing w:val="4"/>
          <w:w w:val="95"/>
        </w:rPr>
        <w:t xml:space="preserve"> + </w:t>
      </w:r>
      <w:r>
        <w:rPr>
          <w:rFonts w:ascii="Times New Roman" w:eastAsia="Times New Roman"/>
          <w:w w:val="95"/>
        </w:rPr>
        <w:t>dp[i/j]</w:t>
      </w:r>
      <w:r>
        <w:rPr>
          <w:w w:val="95"/>
        </w:rPr>
        <w:t>。</w:t>
      </w:r>
    </w:p>
    <w:p>
      <w:pPr>
        <w:pStyle w:val="5"/>
        <w:spacing w:before="6"/>
        <w:rPr>
          <w:sz w:val="23"/>
        </w:rPr>
      </w:pPr>
      <w:r>
        <w:pict>
          <v:shape id="_x0000_s1332" o:spid="_x0000_s1332" o:spt="202" type="#_x0000_t202" style="position:absolute;left:0pt;margin-left:86.2pt;margin-top:17.05pt;height:173.55pt;width:422.9pt;mso-position-horizontal-relative:page;mso-wrap-distance-bottom:0pt;mso-wrap-distance-top:0pt;z-index:-15647744;mso-width-relative:page;mso-height-relative:page;" filled="f" stroked="t" coordsize="21600,21600">
            <v:path/>
            <v:fill on="f" focussize="0,0"/>
            <v:stroke weight="0.199212598425197pt" color="#3B70B7"/>
            <v:imagedata o:title=""/>
            <o:lock v:ext="edit"/>
            <v:textbox inset="0mm,0mm,0mm,0mm">
              <w:txbxContent>
                <w:p>
                  <w:pPr>
                    <w:pStyle w:val="5"/>
                    <w:spacing w:before="39" w:line="247" w:lineRule="auto"/>
                    <w:ind w:left="436" w:right="5709" w:hanging="377"/>
                    <w:rPr>
                      <w:rFonts w:ascii="Trebuchet MS"/>
                    </w:rPr>
                  </w:pPr>
                  <w:r>
                    <w:rPr>
                      <w:rFonts w:ascii="Trebuchet MS"/>
                      <w:color w:val="7F0000"/>
                      <w:w w:val="115"/>
                    </w:rPr>
                    <w:t>int</w:t>
                  </w:r>
                  <w:r>
                    <w:rPr>
                      <w:rFonts w:ascii="Trebuchet MS"/>
                      <w:color w:val="7F0000"/>
                      <w:spacing w:val="1"/>
                      <w:w w:val="115"/>
                    </w:rPr>
                    <w:t xml:space="preserve"> </w:t>
                  </w:r>
                  <w:r>
                    <w:rPr>
                      <w:rFonts w:ascii="Trebuchet MS"/>
                      <w:w w:val="115"/>
                    </w:rPr>
                    <w:t>minSteps(</w:t>
                  </w:r>
                  <w:r>
                    <w:rPr>
                      <w:rFonts w:ascii="Trebuchet MS"/>
                      <w:color w:val="7F0000"/>
                      <w:w w:val="115"/>
                    </w:rPr>
                    <w:t>int</w:t>
                  </w:r>
                  <w:r>
                    <w:rPr>
                      <w:rFonts w:ascii="Trebuchet MS"/>
                      <w:color w:val="7F0000"/>
                      <w:spacing w:val="1"/>
                      <w:w w:val="115"/>
                    </w:rPr>
                    <w:t xml:space="preserve"> </w:t>
                  </w:r>
                  <w:r>
                    <w:rPr>
                      <w:rFonts w:ascii="Trebuchet MS"/>
                      <w:w w:val="115"/>
                    </w:rPr>
                    <w:t>n)</w:t>
                  </w:r>
                  <w:r>
                    <w:rPr>
                      <w:rFonts w:ascii="Trebuchet MS"/>
                      <w:spacing w:val="1"/>
                      <w:w w:val="115"/>
                    </w:rPr>
                    <w:t xml:space="preserve"> </w:t>
                  </w:r>
                  <w:r>
                    <w:rPr>
                      <w:rFonts w:ascii="Trebuchet MS"/>
                      <w:w w:val="115"/>
                    </w:rPr>
                    <w:t>{</w:t>
                  </w:r>
                  <w:r>
                    <w:rPr>
                      <w:rFonts w:ascii="Trebuchet MS"/>
                      <w:spacing w:val="1"/>
                      <w:w w:val="115"/>
                    </w:rPr>
                    <w:t xml:space="preserve"> </w:t>
                  </w:r>
                  <w:r>
                    <w:rPr>
                      <w:rFonts w:ascii="Trebuchet MS"/>
                      <w:w w:val="115"/>
                    </w:rPr>
                    <w:t>vector&lt;</w:t>
                  </w:r>
                  <w:r>
                    <w:rPr>
                      <w:rFonts w:ascii="Trebuchet MS"/>
                      <w:color w:val="7F0000"/>
                      <w:w w:val="115"/>
                    </w:rPr>
                    <w:t>int</w:t>
                  </w:r>
                  <w:r>
                    <w:rPr>
                      <w:rFonts w:ascii="Trebuchet MS"/>
                      <w:w w:val="115"/>
                    </w:rPr>
                    <w:t>&gt;</w:t>
                  </w:r>
                  <w:r>
                    <w:rPr>
                      <w:rFonts w:ascii="Trebuchet MS"/>
                      <w:spacing w:val="8"/>
                      <w:w w:val="115"/>
                    </w:rPr>
                    <w:t xml:space="preserve"> </w:t>
                  </w:r>
                  <w:r>
                    <w:rPr>
                      <w:rFonts w:ascii="Trebuchet MS"/>
                      <w:w w:val="115"/>
                    </w:rPr>
                    <w:t>dp(n</w:t>
                  </w:r>
                  <w:r>
                    <w:rPr>
                      <w:rFonts w:ascii="Trebuchet MS"/>
                      <w:spacing w:val="8"/>
                      <w:w w:val="115"/>
                    </w:rPr>
                    <w:t xml:space="preserve"> </w:t>
                  </w:r>
                  <w:r>
                    <w:rPr>
                      <w:rFonts w:ascii="Trebuchet MS"/>
                      <w:w w:val="115"/>
                    </w:rPr>
                    <w:t>+</w:t>
                  </w:r>
                  <w:r>
                    <w:rPr>
                      <w:rFonts w:ascii="Trebuchet MS"/>
                      <w:spacing w:val="8"/>
                      <w:w w:val="115"/>
                    </w:rPr>
                    <w:t xml:space="preserve"> </w:t>
                  </w:r>
                  <w:r>
                    <w:rPr>
                      <w:rFonts w:ascii="Trebuchet MS"/>
                      <w:w w:val="115"/>
                    </w:rPr>
                    <w:t>1);</w:t>
                  </w:r>
                  <w:r>
                    <w:rPr>
                      <w:rFonts w:ascii="Trebuchet MS"/>
                      <w:spacing w:val="-66"/>
                      <w:w w:val="115"/>
                    </w:rPr>
                    <w:t xml:space="preserve"> </w:t>
                  </w:r>
                  <w:r>
                    <w:rPr>
                      <w:rFonts w:ascii="Trebuchet MS"/>
                      <w:color w:val="7F0000"/>
                      <w:w w:val="115"/>
                    </w:rPr>
                    <w:t>int</w:t>
                  </w:r>
                  <w:r>
                    <w:rPr>
                      <w:rFonts w:ascii="Trebuchet MS"/>
                      <w:color w:val="7F0000"/>
                      <w:spacing w:val="40"/>
                      <w:w w:val="115"/>
                    </w:rPr>
                    <w:t xml:space="preserve"> </w:t>
                  </w:r>
                  <w:r>
                    <w:rPr>
                      <w:rFonts w:ascii="Trebuchet MS"/>
                      <w:w w:val="115"/>
                    </w:rPr>
                    <w:t>h</w:t>
                  </w:r>
                  <w:r>
                    <w:rPr>
                      <w:rFonts w:ascii="Trebuchet MS"/>
                      <w:spacing w:val="40"/>
                      <w:w w:val="115"/>
                    </w:rPr>
                    <w:t xml:space="preserve"> </w:t>
                  </w:r>
                  <w:r>
                    <w:rPr>
                      <w:rFonts w:ascii="Trebuchet MS"/>
                      <w:w w:val="115"/>
                    </w:rPr>
                    <w:t>=</w:t>
                  </w:r>
                  <w:r>
                    <w:rPr>
                      <w:rFonts w:ascii="Trebuchet MS"/>
                      <w:spacing w:val="41"/>
                      <w:w w:val="115"/>
                    </w:rPr>
                    <w:t xml:space="preserve"> </w:t>
                  </w:r>
                  <w:r>
                    <w:rPr>
                      <w:rFonts w:ascii="Trebuchet MS"/>
                      <w:w w:val="115"/>
                    </w:rPr>
                    <w:t>sqrt(n);</w:t>
                  </w:r>
                </w:p>
                <w:p>
                  <w:pPr>
                    <w:pStyle w:val="5"/>
                    <w:spacing w:line="247" w:lineRule="auto"/>
                    <w:ind w:left="812" w:right="4500" w:hanging="377"/>
                    <w:rPr>
                      <w:rFonts w:ascii="Trebuchet MS"/>
                    </w:rPr>
                  </w:pPr>
                  <w:r>
                    <w:rPr>
                      <w:rFonts w:ascii="Trebuchet MS"/>
                      <w:color w:val="7F0000"/>
                      <w:w w:val="120"/>
                    </w:rPr>
                    <w:t>for</w:t>
                  </w:r>
                  <w:r>
                    <w:rPr>
                      <w:rFonts w:ascii="Trebuchet MS"/>
                      <w:color w:val="7F0000"/>
                      <w:spacing w:val="32"/>
                      <w:w w:val="120"/>
                    </w:rPr>
                    <w:t xml:space="preserve"> </w:t>
                  </w:r>
                  <w:r>
                    <w:rPr>
                      <w:rFonts w:ascii="Trebuchet MS"/>
                      <w:w w:val="120"/>
                    </w:rPr>
                    <w:t>(</w:t>
                  </w:r>
                  <w:r>
                    <w:rPr>
                      <w:rFonts w:ascii="Trebuchet MS"/>
                      <w:color w:val="7F0000"/>
                      <w:w w:val="120"/>
                    </w:rPr>
                    <w:t>int</w:t>
                  </w:r>
                  <w:r>
                    <w:rPr>
                      <w:rFonts w:ascii="Trebuchet MS"/>
                      <w:color w:val="7F0000"/>
                      <w:spacing w:val="33"/>
                      <w:w w:val="120"/>
                    </w:rPr>
                    <w:t xml:space="preserve"> </w:t>
                  </w:r>
                  <w:r>
                    <w:rPr>
                      <w:rFonts w:ascii="Trebuchet MS"/>
                      <w:w w:val="155"/>
                    </w:rPr>
                    <w:t>i</w:t>
                  </w:r>
                  <w:r>
                    <w:rPr>
                      <w:rFonts w:ascii="Trebuchet MS"/>
                      <w:spacing w:val="11"/>
                      <w:w w:val="155"/>
                    </w:rPr>
                    <w:t xml:space="preserve"> </w:t>
                  </w:r>
                  <w:r>
                    <w:rPr>
                      <w:rFonts w:ascii="Trebuchet MS"/>
                      <w:w w:val="120"/>
                    </w:rPr>
                    <w:t>=</w:t>
                  </w:r>
                  <w:r>
                    <w:rPr>
                      <w:rFonts w:ascii="Trebuchet MS"/>
                      <w:spacing w:val="33"/>
                      <w:w w:val="120"/>
                    </w:rPr>
                    <w:t xml:space="preserve"> </w:t>
                  </w:r>
                  <w:r>
                    <w:rPr>
                      <w:rFonts w:ascii="Trebuchet MS"/>
                      <w:w w:val="120"/>
                    </w:rPr>
                    <w:t>2;</w:t>
                  </w:r>
                  <w:r>
                    <w:rPr>
                      <w:rFonts w:ascii="Trebuchet MS"/>
                      <w:spacing w:val="32"/>
                      <w:w w:val="120"/>
                    </w:rPr>
                    <w:t xml:space="preserve"> </w:t>
                  </w:r>
                  <w:r>
                    <w:rPr>
                      <w:rFonts w:ascii="Trebuchet MS"/>
                      <w:w w:val="155"/>
                    </w:rPr>
                    <w:t>i</w:t>
                  </w:r>
                  <w:r>
                    <w:rPr>
                      <w:rFonts w:ascii="Trebuchet MS"/>
                      <w:spacing w:val="12"/>
                      <w:w w:val="155"/>
                    </w:rPr>
                    <w:t xml:space="preserve"> </w:t>
                  </w:r>
                  <w:r>
                    <w:rPr>
                      <w:rFonts w:ascii="Trebuchet MS"/>
                      <w:w w:val="120"/>
                    </w:rPr>
                    <w:t>&lt;=</w:t>
                  </w:r>
                  <w:r>
                    <w:rPr>
                      <w:rFonts w:ascii="Trebuchet MS"/>
                      <w:spacing w:val="32"/>
                      <w:w w:val="120"/>
                    </w:rPr>
                    <w:t xml:space="preserve"> </w:t>
                  </w:r>
                  <w:r>
                    <w:rPr>
                      <w:rFonts w:ascii="Trebuchet MS"/>
                      <w:w w:val="120"/>
                    </w:rPr>
                    <w:t>n;</w:t>
                  </w:r>
                  <w:r>
                    <w:rPr>
                      <w:rFonts w:ascii="Trebuchet MS"/>
                      <w:spacing w:val="33"/>
                      <w:w w:val="120"/>
                    </w:rPr>
                    <w:t xml:space="preserve"> </w:t>
                  </w:r>
                  <w:r>
                    <w:rPr>
                      <w:rFonts w:ascii="Trebuchet MS"/>
                      <w:w w:val="120"/>
                    </w:rPr>
                    <w:t>++i)</w:t>
                  </w:r>
                  <w:r>
                    <w:rPr>
                      <w:rFonts w:ascii="Trebuchet MS"/>
                      <w:spacing w:val="32"/>
                      <w:w w:val="120"/>
                    </w:rPr>
                    <w:t xml:space="preserve"> </w:t>
                  </w:r>
                  <w:r>
                    <w:rPr>
                      <w:rFonts w:ascii="Trebuchet MS"/>
                      <w:w w:val="120"/>
                    </w:rPr>
                    <w:t>{</w:t>
                  </w:r>
                  <w:r>
                    <w:rPr>
                      <w:rFonts w:ascii="Trebuchet MS"/>
                      <w:spacing w:val="-69"/>
                      <w:w w:val="120"/>
                    </w:rPr>
                    <w:t xml:space="preserve"> </w:t>
                  </w:r>
                  <w:r>
                    <w:rPr>
                      <w:rFonts w:ascii="Trebuchet MS"/>
                      <w:w w:val="120"/>
                    </w:rPr>
                    <w:t>dp[i]</w:t>
                  </w:r>
                  <w:r>
                    <w:rPr>
                      <w:rFonts w:ascii="Trebuchet MS"/>
                      <w:spacing w:val="31"/>
                      <w:w w:val="120"/>
                    </w:rPr>
                    <w:t xml:space="preserve"> </w:t>
                  </w:r>
                  <w:r>
                    <w:rPr>
                      <w:rFonts w:ascii="Trebuchet MS"/>
                      <w:w w:val="120"/>
                    </w:rPr>
                    <w:t>=</w:t>
                  </w:r>
                  <w:r>
                    <w:rPr>
                      <w:rFonts w:ascii="Trebuchet MS"/>
                      <w:spacing w:val="32"/>
                      <w:w w:val="120"/>
                    </w:rPr>
                    <w:t xml:space="preserve"> </w:t>
                  </w:r>
                  <w:r>
                    <w:rPr>
                      <w:rFonts w:ascii="Trebuchet MS"/>
                      <w:w w:val="155"/>
                    </w:rPr>
                    <w:t>i;</w:t>
                  </w:r>
                </w:p>
                <w:p>
                  <w:pPr>
                    <w:pStyle w:val="5"/>
                    <w:spacing w:line="247" w:lineRule="auto"/>
                    <w:ind w:left="1189" w:right="4500" w:hanging="377"/>
                    <w:rPr>
                      <w:rFonts w:ascii="Trebuchet MS"/>
                    </w:rPr>
                  </w:pPr>
                  <w:r>
                    <w:rPr>
                      <w:rFonts w:ascii="Trebuchet MS"/>
                      <w:color w:val="7F0000"/>
                      <w:w w:val="125"/>
                    </w:rPr>
                    <w:t>for</w:t>
                  </w:r>
                  <w:r>
                    <w:rPr>
                      <w:rFonts w:ascii="Trebuchet MS"/>
                      <w:color w:val="7F0000"/>
                      <w:spacing w:val="22"/>
                      <w:w w:val="125"/>
                    </w:rPr>
                    <w:t xml:space="preserve"> </w:t>
                  </w:r>
                  <w:r>
                    <w:rPr>
                      <w:rFonts w:ascii="Trebuchet MS"/>
                      <w:w w:val="125"/>
                    </w:rPr>
                    <w:t>(</w:t>
                  </w:r>
                  <w:r>
                    <w:rPr>
                      <w:rFonts w:ascii="Trebuchet MS"/>
                      <w:color w:val="7F0000"/>
                      <w:w w:val="125"/>
                    </w:rPr>
                    <w:t>int</w:t>
                  </w:r>
                  <w:r>
                    <w:rPr>
                      <w:rFonts w:ascii="Trebuchet MS"/>
                      <w:color w:val="7F0000"/>
                      <w:spacing w:val="23"/>
                      <w:w w:val="125"/>
                    </w:rPr>
                    <w:t xml:space="preserve"> </w:t>
                  </w:r>
                  <w:r>
                    <w:rPr>
                      <w:rFonts w:ascii="Trebuchet MS"/>
                      <w:w w:val="125"/>
                    </w:rPr>
                    <w:t>j</w:t>
                  </w:r>
                  <w:r>
                    <w:rPr>
                      <w:rFonts w:ascii="Trebuchet MS"/>
                      <w:spacing w:val="22"/>
                      <w:w w:val="125"/>
                    </w:rPr>
                    <w:t xml:space="preserve"> </w:t>
                  </w:r>
                  <w:r>
                    <w:rPr>
                      <w:rFonts w:ascii="Trebuchet MS"/>
                      <w:w w:val="110"/>
                    </w:rPr>
                    <w:t>=</w:t>
                  </w:r>
                  <w:r>
                    <w:rPr>
                      <w:rFonts w:ascii="Trebuchet MS"/>
                      <w:spacing w:val="32"/>
                      <w:w w:val="110"/>
                    </w:rPr>
                    <w:t xml:space="preserve"> </w:t>
                  </w:r>
                  <w:r>
                    <w:rPr>
                      <w:rFonts w:ascii="Trebuchet MS"/>
                      <w:w w:val="125"/>
                    </w:rPr>
                    <w:t>2;</w:t>
                  </w:r>
                  <w:r>
                    <w:rPr>
                      <w:rFonts w:ascii="Trebuchet MS"/>
                      <w:spacing w:val="22"/>
                      <w:w w:val="125"/>
                    </w:rPr>
                    <w:t xml:space="preserve"> </w:t>
                  </w:r>
                  <w:r>
                    <w:rPr>
                      <w:rFonts w:ascii="Trebuchet MS"/>
                      <w:w w:val="125"/>
                    </w:rPr>
                    <w:t>j</w:t>
                  </w:r>
                  <w:r>
                    <w:rPr>
                      <w:rFonts w:ascii="Trebuchet MS"/>
                      <w:spacing w:val="23"/>
                      <w:w w:val="125"/>
                    </w:rPr>
                    <w:t xml:space="preserve"> </w:t>
                  </w:r>
                  <w:r>
                    <w:rPr>
                      <w:rFonts w:ascii="Trebuchet MS"/>
                      <w:w w:val="110"/>
                    </w:rPr>
                    <w:t>&lt;=</w:t>
                  </w:r>
                  <w:r>
                    <w:rPr>
                      <w:rFonts w:ascii="Trebuchet MS"/>
                      <w:spacing w:val="32"/>
                      <w:w w:val="110"/>
                    </w:rPr>
                    <w:t xml:space="preserve"> </w:t>
                  </w:r>
                  <w:r>
                    <w:rPr>
                      <w:rFonts w:ascii="Trebuchet MS"/>
                      <w:w w:val="125"/>
                    </w:rPr>
                    <w:t>h;</w:t>
                  </w:r>
                  <w:r>
                    <w:rPr>
                      <w:rFonts w:ascii="Trebuchet MS"/>
                      <w:spacing w:val="22"/>
                      <w:w w:val="125"/>
                    </w:rPr>
                    <w:t xml:space="preserve"> </w:t>
                  </w:r>
                  <w:r>
                    <w:rPr>
                      <w:rFonts w:ascii="Trebuchet MS"/>
                      <w:w w:val="125"/>
                    </w:rPr>
                    <w:t>++j)</w:t>
                  </w:r>
                  <w:r>
                    <w:rPr>
                      <w:rFonts w:ascii="Trebuchet MS"/>
                      <w:spacing w:val="23"/>
                      <w:w w:val="125"/>
                    </w:rPr>
                    <w:t xml:space="preserve"> </w:t>
                  </w:r>
                  <w:r>
                    <w:rPr>
                      <w:rFonts w:ascii="Trebuchet MS"/>
                      <w:w w:val="125"/>
                    </w:rPr>
                    <w:t>{</w:t>
                  </w:r>
                  <w:r>
                    <w:rPr>
                      <w:rFonts w:ascii="Trebuchet MS"/>
                      <w:spacing w:val="-73"/>
                      <w:w w:val="125"/>
                    </w:rPr>
                    <w:t xml:space="preserve"> </w:t>
                  </w:r>
                  <w:r>
                    <w:rPr>
                      <w:rFonts w:ascii="Trebuchet MS"/>
                      <w:color w:val="7F0000"/>
                      <w:w w:val="140"/>
                    </w:rPr>
                    <w:t>if</w:t>
                  </w:r>
                  <w:r>
                    <w:rPr>
                      <w:rFonts w:ascii="Trebuchet MS"/>
                      <w:color w:val="7F0000"/>
                      <w:spacing w:val="21"/>
                      <w:w w:val="140"/>
                    </w:rPr>
                    <w:t xml:space="preserve"> </w:t>
                  </w:r>
                  <w:r>
                    <w:rPr>
                      <w:rFonts w:ascii="Trebuchet MS"/>
                      <w:w w:val="140"/>
                    </w:rPr>
                    <w:t>(i</w:t>
                  </w:r>
                  <w:r>
                    <w:rPr>
                      <w:rFonts w:ascii="Trebuchet MS"/>
                      <w:spacing w:val="21"/>
                      <w:w w:val="140"/>
                    </w:rPr>
                    <w:t xml:space="preserve"> </w:t>
                  </w:r>
                  <w:r>
                    <w:rPr>
                      <w:rFonts w:ascii="Trebuchet MS"/>
                      <w:w w:val="110"/>
                    </w:rPr>
                    <w:t>%</w:t>
                  </w:r>
                  <w:r>
                    <w:rPr>
                      <w:rFonts w:ascii="Trebuchet MS"/>
                      <w:spacing w:val="39"/>
                      <w:w w:val="110"/>
                    </w:rPr>
                    <w:t xml:space="preserve"> </w:t>
                  </w:r>
                  <w:r>
                    <w:rPr>
                      <w:rFonts w:ascii="Trebuchet MS"/>
                      <w:w w:val="125"/>
                    </w:rPr>
                    <w:t>j</w:t>
                  </w:r>
                  <w:r>
                    <w:rPr>
                      <w:rFonts w:ascii="Trebuchet MS"/>
                      <w:spacing w:val="30"/>
                      <w:w w:val="125"/>
                    </w:rPr>
                    <w:t xml:space="preserve"> </w:t>
                  </w:r>
                  <w:r>
                    <w:rPr>
                      <w:rFonts w:ascii="Trebuchet MS"/>
                      <w:w w:val="110"/>
                    </w:rPr>
                    <w:t>==</w:t>
                  </w:r>
                  <w:r>
                    <w:rPr>
                      <w:rFonts w:ascii="Trebuchet MS"/>
                      <w:spacing w:val="39"/>
                      <w:w w:val="110"/>
                    </w:rPr>
                    <w:t xml:space="preserve"> </w:t>
                  </w:r>
                  <w:r>
                    <w:rPr>
                      <w:rFonts w:ascii="Trebuchet MS"/>
                      <w:w w:val="125"/>
                    </w:rPr>
                    <w:t>0)</w:t>
                  </w:r>
                  <w:r>
                    <w:rPr>
                      <w:rFonts w:ascii="Trebuchet MS"/>
                      <w:spacing w:val="30"/>
                      <w:w w:val="125"/>
                    </w:rPr>
                    <w:t xml:space="preserve"> </w:t>
                  </w:r>
                  <w:r>
                    <w:rPr>
                      <w:rFonts w:ascii="Trebuchet MS"/>
                      <w:w w:val="125"/>
                    </w:rPr>
                    <w:t>{</w:t>
                  </w:r>
                </w:p>
                <w:p>
                  <w:pPr>
                    <w:pStyle w:val="5"/>
                    <w:spacing w:line="247" w:lineRule="auto"/>
                    <w:ind w:left="1565" w:right="4095"/>
                    <w:rPr>
                      <w:rFonts w:ascii="Trebuchet MS"/>
                    </w:rPr>
                  </w:pPr>
                  <w:r>
                    <w:rPr>
                      <w:rFonts w:ascii="Trebuchet MS"/>
                      <w:w w:val="115"/>
                    </w:rPr>
                    <w:t>dp[i]</w:t>
                  </w:r>
                  <w:r>
                    <w:rPr>
                      <w:rFonts w:ascii="Trebuchet MS"/>
                      <w:spacing w:val="48"/>
                      <w:w w:val="115"/>
                    </w:rPr>
                    <w:t xml:space="preserve"> </w:t>
                  </w:r>
                  <w:r>
                    <w:rPr>
                      <w:rFonts w:ascii="Trebuchet MS"/>
                      <w:w w:val="115"/>
                    </w:rPr>
                    <w:t>=</w:t>
                  </w:r>
                  <w:r>
                    <w:rPr>
                      <w:rFonts w:ascii="Trebuchet MS"/>
                      <w:spacing w:val="48"/>
                      <w:w w:val="115"/>
                    </w:rPr>
                    <w:t xml:space="preserve"> </w:t>
                  </w:r>
                  <w:r>
                    <w:rPr>
                      <w:rFonts w:ascii="Trebuchet MS"/>
                      <w:w w:val="115"/>
                    </w:rPr>
                    <w:t>dp[j]</w:t>
                  </w:r>
                  <w:r>
                    <w:rPr>
                      <w:rFonts w:ascii="Trebuchet MS"/>
                      <w:spacing w:val="48"/>
                      <w:w w:val="115"/>
                    </w:rPr>
                    <w:t xml:space="preserve"> </w:t>
                  </w:r>
                  <w:r>
                    <w:rPr>
                      <w:rFonts w:ascii="Trebuchet MS"/>
                      <w:w w:val="115"/>
                    </w:rPr>
                    <w:t>+</w:t>
                  </w:r>
                  <w:r>
                    <w:rPr>
                      <w:rFonts w:ascii="Trebuchet MS"/>
                      <w:spacing w:val="47"/>
                      <w:w w:val="115"/>
                    </w:rPr>
                    <w:t xml:space="preserve"> </w:t>
                  </w:r>
                  <w:r>
                    <w:rPr>
                      <w:rFonts w:ascii="Trebuchet MS"/>
                      <w:w w:val="115"/>
                    </w:rPr>
                    <w:t>dp[i/j];</w:t>
                  </w:r>
                  <w:r>
                    <w:rPr>
                      <w:rFonts w:ascii="Trebuchet MS"/>
                      <w:spacing w:val="-66"/>
                      <w:w w:val="115"/>
                    </w:rPr>
                    <w:t xml:space="preserve"> </w:t>
                  </w:r>
                  <w:r>
                    <w:rPr>
                      <w:rFonts w:ascii="Trebuchet MS"/>
                      <w:color w:val="7F0000"/>
                      <w:w w:val="115"/>
                    </w:rPr>
                    <w:t>break</w:t>
                  </w:r>
                  <w:r>
                    <w:rPr>
                      <w:rFonts w:ascii="Trebuchet MS"/>
                      <w:w w:val="115"/>
                    </w:rPr>
                    <w:t>;</w:t>
                  </w:r>
                </w:p>
                <w:p>
                  <w:pPr>
                    <w:pStyle w:val="5"/>
                    <w:ind w:left="1189"/>
                    <w:rPr>
                      <w:rFonts w:ascii="Trebuchet MS"/>
                    </w:rPr>
                  </w:pPr>
                  <w:r>
                    <w:rPr>
                      <w:rFonts w:ascii="Trebuchet MS"/>
                      <w:w w:val="142"/>
                    </w:rPr>
                    <w:t>}</w:t>
                  </w:r>
                </w:p>
                <w:p>
                  <w:pPr>
                    <w:pStyle w:val="5"/>
                    <w:spacing w:before="6"/>
                    <w:ind w:left="812"/>
                    <w:rPr>
                      <w:rFonts w:ascii="Trebuchet MS"/>
                    </w:rPr>
                  </w:pPr>
                  <w:r>
                    <w:rPr>
                      <w:rFonts w:ascii="Trebuchet MS"/>
                      <w:w w:val="142"/>
                    </w:rPr>
                    <w:t>}</w:t>
                  </w:r>
                </w:p>
                <w:p>
                  <w:pPr>
                    <w:pStyle w:val="5"/>
                    <w:spacing w:before="7"/>
                    <w:ind w:left="436"/>
                    <w:rPr>
                      <w:rFonts w:ascii="Trebuchet MS"/>
                    </w:rPr>
                  </w:pPr>
                  <w:r>
                    <w:rPr>
                      <w:rFonts w:ascii="Trebuchet MS"/>
                      <w:w w:val="142"/>
                    </w:rPr>
                    <w:t>}</w:t>
                  </w:r>
                </w:p>
                <w:p>
                  <w:pPr>
                    <w:pStyle w:val="5"/>
                    <w:spacing w:before="7"/>
                    <w:ind w:left="436"/>
                    <w:rPr>
                      <w:rFonts w:ascii="Trebuchet MS"/>
                    </w:rPr>
                  </w:pPr>
                  <w:r>
                    <w:rPr>
                      <w:rFonts w:ascii="Trebuchet MS"/>
                      <w:color w:val="7F0000"/>
                      <w:w w:val="110"/>
                    </w:rPr>
                    <w:t>return</w:t>
                  </w:r>
                  <w:r>
                    <w:rPr>
                      <w:rFonts w:ascii="Trebuchet MS"/>
                      <w:color w:val="7F0000"/>
                      <w:spacing w:val="54"/>
                      <w:w w:val="110"/>
                    </w:rPr>
                    <w:t xml:space="preserve"> </w:t>
                  </w:r>
                  <w:r>
                    <w:rPr>
                      <w:rFonts w:ascii="Trebuchet MS"/>
                      <w:w w:val="110"/>
                    </w:rPr>
                    <w:t>dp[n];</w:t>
                  </w:r>
                </w:p>
                <w:p>
                  <w:pPr>
                    <w:pStyle w:val="5"/>
                    <w:spacing w:before="7"/>
                    <w:ind w:left="59"/>
                    <w:rPr>
                      <w:rFonts w:ascii="Trebuchet MS"/>
                    </w:rPr>
                  </w:pPr>
                  <w:r>
                    <w:rPr>
                      <w:rFonts w:ascii="Trebuchet MS"/>
                      <w:w w:val="142"/>
                    </w:rPr>
                    <w:t>}</w:t>
                  </w:r>
                </w:p>
              </w:txbxContent>
            </v:textbox>
            <w10:wrap type="topAndBottom"/>
          </v:shape>
        </w:pict>
      </w:r>
    </w:p>
    <w:p>
      <w:pPr>
        <w:pStyle w:val="5"/>
        <w:spacing w:before="7"/>
        <w:rPr>
          <w:sz w:val="24"/>
        </w:rPr>
      </w:pPr>
    </w:p>
    <w:p>
      <w:pPr>
        <w:pStyle w:val="4"/>
        <w:spacing w:before="143"/>
      </w:pPr>
      <w:r>
        <w:fldChar w:fldCharType="begin"/>
      </w:r>
      <w:r>
        <w:instrText xml:space="preserve"> HYPERLINK "https://leetcode.com/problems/regular-expression-matching/" \h </w:instrText>
      </w:r>
      <w:r>
        <w:fldChar w:fldCharType="separate"/>
      </w:r>
      <w:r>
        <w:rPr>
          <w:color w:val="7F0000"/>
        </w:rPr>
        <w:t>10.</w:t>
      </w:r>
      <w:r>
        <w:rPr>
          <w:color w:val="7F0000"/>
          <w:spacing w:val="18"/>
        </w:rPr>
        <w:t xml:space="preserve"> </w:t>
      </w:r>
      <w:r>
        <w:rPr>
          <w:color w:val="7F0000"/>
        </w:rPr>
        <w:t>Regular</w:t>
      </w:r>
      <w:r>
        <w:rPr>
          <w:color w:val="7F0000"/>
          <w:spacing w:val="-6"/>
        </w:rPr>
        <w:t xml:space="preserve"> </w:t>
      </w:r>
      <w:r>
        <w:rPr>
          <w:color w:val="7F0000"/>
        </w:rPr>
        <w:t>Expression</w:t>
      </w:r>
      <w:r>
        <w:rPr>
          <w:color w:val="7F0000"/>
          <w:spacing w:val="-7"/>
        </w:rPr>
        <w:t xml:space="preserve"> </w:t>
      </w:r>
      <w:r>
        <w:rPr>
          <w:color w:val="7F0000"/>
        </w:rPr>
        <w:t>Matching</w:t>
      </w:r>
      <w:r>
        <w:rPr>
          <w:color w:val="7F0000"/>
          <w:spacing w:val="-6"/>
        </w:rPr>
        <w:t xml:space="preserve"> </w:t>
      </w:r>
      <w:r>
        <w:rPr>
          <w:color w:val="7F0000"/>
        </w:rPr>
        <w:t>(Hard)</w:t>
      </w:r>
      <w:r>
        <w:rPr>
          <w:color w:val="7F0000"/>
        </w:rPr>
        <w:fldChar w:fldCharType="end"/>
      </w:r>
    </w:p>
    <w:p>
      <w:pPr>
        <w:spacing w:before="149"/>
        <w:ind w:left="1445" w:right="0" w:firstLine="0"/>
        <w:jc w:val="left"/>
        <w:rPr>
          <w:rFonts w:hint="eastAsia" w:ascii="Microsoft YaHei UI" w:eastAsia="Microsoft YaHei UI"/>
          <w:b/>
          <w:sz w:val="24"/>
        </w:rPr>
      </w:pPr>
      <w:r>
        <w:rPr>
          <w:rFonts w:hint="eastAsia" w:ascii="Microsoft YaHei UI" w:eastAsia="Microsoft YaHei UI"/>
          <w:b/>
          <w:color w:val="3B70B7"/>
          <w:w w:val="95"/>
          <w:sz w:val="24"/>
        </w:rPr>
        <w:t>题目描述</w:t>
      </w:r>
    </w:p>
    <w:p>
      <w:pPr>
        <w:pStyle w:val="5"/>
        <w:spacing w:before="129"/>
        <w:ind w:left="1844"/>
      </w:pPr>
      <w:r>
        <w:rPr>
          <w:spacing w:val="-1"/>
          <w:w w:val="99"/>
        </w:rPr>
        <w:t>给定一个字符串和一个正则表达式（</w:t>
      </w:r>
      <w:r>
        <w:rPr>
          <w:rFonts w:ascii="Times New Roman" w:eastAsia="Times New Roman"/>
          <w:w w:val="99"/>
        </w:rPr>
        <w:t>regular</w:t>
      </w:r>
      <w:r>
        <w:rPr>
          <w:rFonts w:ascii="Times New Roman" w:eastAsia="Times New Roman"/>
          <w:spacing w:val="-1"/>
        </w:rPr>
        <w:t xml:space="preserve"> </w:t>
      </w:r>
      <w:r>
        <w:rPr>
          <w:rFonts w:ascii="Times New Roman" w:eastAsia="Times New Roman"/>
          <w:spacing w:val="-7"/>
          <w:w w:val="99"/>
        </w:rPr>
        <w:t>e</w:t>
      </w:r>
      <w:r>
        <w:rPr>
          <w:rFonts w:ascii="Times New Roman" w:eastAsia="Times New Roman"/>
          <w:w w:val="99"/>
        </w:rPr>
        <w:t>xpression,</w:t>
      </w:r>
      <w:r>
        <w:rPr>
          <w:rFonts w:ascii="Times New Roman" w:eastAsia="Times New Roman"/>
          <w:spacing w:val="-1"/>
        </w:rPr>
        <w:t xml:space="preserve"> </w:t>
      </w:r>
      <w:r>
        <w:rPr>
          <w:rFonts w:ascii="Times New Roman" w:eastAsia="Times New Roman"/>
          <w:w w:val="99"/>
        </w:rPr>
        <w:t>re</w:t>
      </w:r>
      <w:r>
        <w:rPr>
          <w:rFonts w:ascii="Times New Roman" w:eastAsia="Times New Roman"/>
          <w:spacing w:val="-5"/>
          <w:w w:val="99"/>
        </w:rPr>
        <w:t>g</w:t>
      </w:r>
      <w:r>
        <w:rPr>
          <w:rFonts w:ascii="Times New Roman" w:eastAsia="Times New Roman"/>
          <w:spacing w:val="-7"/>
          <w:w w:val="99"/>
        </w:rPr>
        <w:t>e</w:t>
      </w:r>
      <w:r>
        <w:rPr>
          <w:rFonts w:ascii="Times New Roman" w:eastAsia="Times New Roman"/>
          <w:spacing w:val="-1"/>
          <w:w w:val="99"/>
        </w:rPr>
        <w:t>x</w:t>
      </w:r>
      <w:r>
        <w:rPr>
          <w:spacing w:val="-100"/>
          <w:w w:val="99"/>
        </w:rPr>
        <w:t>）</w:t>
      </w:r>
      <w:r>
        <w:rPr>
          <w:spacing w:val="-1"/>
          <w:w w:val="99"/>
        </w:rPr>
        <w:t>，求该字符串是否可以被匹配。</w:t>
      </w:r>
    </w:p>
    <w:p>
      <w:pPr>
        <w:pStyle w:val="5"/>
        <w:rPr>
          <w:sz w:val="23"/>
        </w:rPr>
      </w:pPr>
    </w:p>
    <w:p>
      <w:pPr>
        <w:pStyle w:val="4"/>
        <w:rPr>
          <w:rFonts w:hint="eastAsia" w:ascii="Microsoft YaHei UI" w:eastAsia="Microsoft YaHei UI"/>
        </w:rPr>
      </w:pPr>
      <w:r>
        <w:rPr>
          <w:rFonts w:hint="eastAsia" w:ascii="Microsoft YaHei UI" w:eastAsia="Microsoft YaHei UI"/>
          <w:color w:val="3B70B7"/>
          <w:w w:val="95"/>
        </w:rPr>
        <w:t>输入输出样例</w:t>
      </w:r>
    </w:p>
    <w:p>
      <w:pPr>
        <w:pStyle w:val="5"/>
        <w:spacing w:before="129" w:line="302" w:lineRule="auto"/>
        <w:ind w:left="1445" w:right="283" w:firstLine="398"/>
      </w:pPr>
      <w:r>
        <w:rPr>
          <w:w w:val="95"/>
        </w:rPr>
        <w:t>输入是一个待匹配字符串和一个用字符串表示的正则表达式，输出是一个布尔值，表示是否</w:t>
      </w:r>
      <w:r>
        <w:rPr>
          <w:spacing w:val="50"/>
          <w:w w:val="95"/>
        </w:rPr>
        <w:t xml:space="preserve"> </w:t>
      </w:r>
      <w:r>
        <w:t>可以匹配成功。</w:t>
      </w:r>
    </w:p>
    <w:p>
      <w:pPr>
        <w:spacing w:after="0" w:line="302" w:lineRule="auto"/>
        <w:sectPr>
          <w:pgSz w:w="11910" w:h="16840"/>
          <w:pgMar w:top="1200" w:right="1500" w:bottom="700" w:left="340" w:header="923" w:footer="510" w:gutter="0"/>
        </w:sectPr>
      </w:pPr>
    </w:p>
    <w:p>
      <w:pPr>
        <w:pStyle w:val="5"/>
        <w:spacing w:before="3"/>
        <w:rPr>
          <w:sz w:val="28"/>
        </w:rPr>
      </w:pPr>
    </w:p>
    <w:p>
      <w:pPr>
        <w:pStyle w:val="5"/>
        <w:ind w:left="1382"/>
      </w:pPr>
      <w:r>
        <w:pict>
          <v:shape id="_x0000_s1333" o:spid="_x0000_s1333" o:spt="202" type="#_x0000_t202" style="height:30.1pt;width:422.9pt;" filled="f" stroked="t" coordsize="21600,21600">
            <v:path/>
            <v:fill on="f" focussize="0,0"/>
            <v:stroke weight="0.199212598425197pt" color="#3B70B7"/>
            <v:imagedata o:title=""/>
            <o:lock v:ext="edit"/>
            <v:textbox inset="0mm,0mm,0mm,0mm">
              <w:txbxContent>
                <w:p>
                  <w:pPr>
                    <w:pStyle w:val="5"/>
                    <w:spacing w:before="39" w:line="247" w:lineRule="auto"/>
                    <w:ind w:left="59" w:right="5334"/>
                    <w:rPr>
                      <w:rFonts w:ascii="Trebuchet MS"/>
                    </w:rPr>
                  </w:pPr>
                  <w:r>
                    <w:rPr>
                      <w:rFonts w:ascii="Trebuchet MS"/>
                      <w:w w:val="110"/>
                    </w:rPr>
                    <w:t>Input:</w:t>
                  </w:r>
                  <w:r>
                    <w:rPr>
                      <w:rFonts w:ascii="Trebuchet MS"/>
                      <w:spacing w:val="58"/>
                      <w:w w:val="110"/>
                    </w:rPr>
                    <w:t xml:space="preserve"> </w:t>
                  </w:r>
                  <w:r>
                    <w:rPr>
                      <w:rFonts w:ascii="Trebuchet MS"/>
                      <w:w w:val="110"/>
                    </w:rPr>
                    <w:t>s</w:t>
                  </w:r>
                  <w:r>
                    <w:rPr>
                      <w:rFonts w:ascii="Trebuchet MS"/>
                      <w:spacing w:val="59"/>
                      <w:w w:val="110"/>
                    </w:rPr>
                    <w:t xml:space="preserve"> </w:t>
                  </w:r>
                  <w:r>
                    <w:rPr>
                      <w:rFonts w:ascii="Trebuchet MS"/>
                      <w:w w:val="110"/>
                    </w:rPr>
                    <w:t>=</w:t>
                  </w:r>
                  <w:r>
                    <w:rPr>
                      <w:rFonts w:ascii="Trebuchet MS"/>
                      <w:spacing w:val="58"/>
                      <w:w w:val="110"/>
                    </w:rPr>
                    <w:t xml:space="preserve"> </w:t>
                  </w:r>
                  <w:r>
                    <w:rPr>
                      <w:rFonts w:ascii="Trebuchet MS"/>
                      <w:w w:val="110"/>
                    </w:rPr>
                    <w:t>"aab",</w:t>
                  </w:r>
                  <w:r>
                    <w:rPr>
                      <w:rFonts w:ascii="Trebuchet MS"/>
                      <w:spacing w:val="59"/>
                      <w:w w:val="110"/>
                    </w:rPr>
                    <w:t xml:space="preserve"> </w:t>
                  </w:r>
                  <w:r>
                    <w:rPr>
                      <w:rFonts w:ascii="Trebuchet MS"/>
                      <w:w w:val="110"/>
                    </w:rPr>
                    <w:t>p</w:t>
                  </w:r>
                  <w:r>
                    <w:rPr>
                      <w:rFonts w:ascii="Trebuchet MS"/>
                      <w:spacing w:val="58"/>
                      <w:w w:val="110"/>
                    </w:rPr>
                    <w:t xml:space="preserve"> </w:t>
                  </w:r>
                  <w:r>
                    <w:rPr>
                      <w:rFonts w:ascii="Trebuchet MS"/>
                      <w:w w:val="110"/>
                    </w:rPr>
                    <w:t>=</w:t>
                  </w:r>
                  <w:r>
                    <w:rPr>
                      <w:rFonts w:ascii="Trebuchet MS"/>
                      <w:spacing w:val="59"/>
                      <w:w w:val="110"/>
                    </w:rPr>
                    <w:t xml:space="preserve"> </w:t>
                  </w:r>
                  <w:r>
                    <w:rPr>
                      <w:rFonts w:ascii="Trebuchet MS"/>
                      <w:w w:val="110"/>
                    </w:rPr>
                    <w:t>"c*a*b"</w:t>
                  </w:r>
                  <w:r>
                    <w:rPr>
                      <w:rFonts w:ascii="Trebuchet MS"/>
                      <w:spacing w:val="-64"/>
                      <w:w w:val="110"/>
                    </w:rPr>
                    <w:t xml:space="preserve"> </w:t>
                  </w:r>
                  <w:r>
                    <w:rPr>
                      <w:rFonts w:ascii="Trebuchet MS"/>
                      <w:w w:val="110"/>
                    </w:rPr>
                    <w:t>Output:</w:t>
                  </w:r>
                  <w:r>
                    <w:rPr>
                      <w:rFonts w:ascii="Trebuchet MS"/>
                      <w:spacing w:val="36"/>
                      <w:w w:val="110"/>
                    </w:rPr>
                    <w:t xml:space="preserve"> </w:t>
                  </w:r>
                  <w:r>
                    <w:rPr>
                      <w:rFonts w:ascii="Trebuchet MS"/>
                      <w:w w:val="110"/>
                    </w:rPr>
                    <w:t>true</w:t>
                  </w:r>
                </w:p>
              </w:txbxContent>
            </v:textbox>
            <w10:wrap type="none"/>
            <w10:anchorlock/>
          </v:shape>
        </w:pict>
      </w:r>
    </w:p>
    <w:p>
      <w:pPr>
        <w:pStyle w:val="5"/>
        <w:spacing w:before="138"/>
        <w:ind w:left="1844"/>
      </w:pPr>
      <w:r>
        <w:rPr>
          <w:w w:val="95"/>
        </w:rPr>
        <w:t xml:space="preserve">在个样例中，我们可以重复 </w:t>
      </w:r>
      <w:r>
        <w:rPr>
          <w:rFonts w:ascii="Times New Roman" w:eastAsia="Times New Roman"/>
          <w:w w:val="95"/>
        </w:rPr>
        <w:t>c</w:t>
      </w:r>
      <w:r>
        <w:rPr>
          <w:rFonts w:ascii="Times New Roman" w:eastAsia="Times New Roman"/>
          <w:spacing w:val="47"/>
        </w:rPr>
        <w:t xml:space="preserve"> </w:t>
      </w:r>
      <w:r>
        <w:rPr>
          <w:w w:val="95"/>
        </w:rPr>
        <w:t xml:space="preserve">零次，重复 </w:t>
      </w:r>
      <w:r>
        <w:rPr>
          <w:rFonts w:ascii="Times New Roman" w:eastAsia="Times New Roman"/>
          <w:w w:val="95"/>
        </w:rPr>
        <w:t>a</w:t>
      </w:r>
      <w:r>
        <w:rPr>
          <w:rFonts w:ascii="Times New Roman" w:eastAsia="Times New Roman"/>
          <w:spacing w:val="48"/>
        </w:rPr>
        <w:t xml:space="preserve"> </w:t>
      </w:r>
      <w:r>
        <w:rPr>
          <w:w w:val="95"/>
        </w:rPr>
        <w:t>两次。</w:t>
      </w:r>
    </w:p>
    <w:p>
      <w:pPr>
        <w:pStyle w:val="5"/>
        <w:spacing w:before="12"/>
        <w:rPr>
          <w:sz w:val="22"/>
        </w:rPr>
      </w:pPr>
    </w:p>
    <w:p>
      <w:pPr>
        <w:pStyle w:val="4"/>
        <w:rPr>
          <w:rFonts w:hint="eastAsia" w:ascii="Microsoft YaHei UI" w:eastAsia="Microsoft YaHei UI"/>
        </w:rPr>
      </w:pPr>
      <w:r>
        <w:rPr>
          <w:rFonts w:hint="eastAsia" w:ascii="Microsoft YaHei UI" w:eastAsia="Microsoft YaHei UI"/>
          <w:color w:val="3B70B7"/>
          <w:w w:val="95"/>
        </w:rPr>
        <w:t>题解</w:t>
      </w:r>
    </w:p>
    <w:p>
      <w:pPr>
        <w:pStyle w:val="5"/>
        <w:spacing w:before="130" w:line="302" w:lineRule="auto"/>
        <w:ind w:left="1445" w:right="283" w:firstLine="398"/>
        <w:jc w:val="both"/>
      </w:pPr>
      <w:r>
        <w:rPr>
          <w:spacing w:val="1"/>
          <w:w w:val="95"/>
        </w:rPr>
        <w:t xml:space="preserve">我们可以使用一个二维数组 </w:t>
      </w:r>
      <w:r>
        <w:rPr>
          <w:rFonts w:ascii="Times New Roman" w:eastAsia="Times New Roman"/>
          <w:w w:val="95"/>
        </w:rPr>
        <w:t>dp</w:t>
      </w:r>
      <w:r>
        <w:rPr>
          <w:spacing w:val="4"/>
          <w:w w:val="95"/>
        </w:rPr>
        <w:t xml:space="preserve">，其中 </w:t>
      </w:r>
      <w:r>
        <w:rPr>
          <w:rFonts w:ascii="Times New Roman" w:eastAsia="Times New Roman"/>
          <w:w w:val="95"/>
        </w:rPr>
        <w:t>dp[i][j]</w:t>
      </w:r>
      <w:r>
        <w:rPr>
          <w:rFonts w:ascii="Times New Roman" w:eastAsia="Times New Roman"/>
          <w:spacing w:val="20"/>
          <w:w w:val="95"/>
        </w:rPr>
        <w:t xml:space="preserve"> </w:t>
      </w:r>
      <w:r>
        <w:rPr>
          <w:spacing w:val="4"/>
          <w:w w:val="95"/>
        </w:rPr>
        <w:t xml:space="preserve">表示以 </w:t>
      </w:r>
      <w:r>
        <w:rPr>
          <w:rFonts w:ascii="Times New Roman" w:eastAsia="Times New Roman"/>
          <w:w w:val="95"/>
        </w:rPr>
        <w:t>i</w:t>
      </w:r>
      <w:r>
        <w:rPr>
          <w:rFonts w:ascii="Times New Roman" w:eastAsia="Times New Roman"/>
          <w:spacing w:val="20"/>
          <w:w w:val="95"/>
        </w:rPr>
        <w:t xml:space="preserve"> </w:t>
      </w:r>
      <w:r>
        <w:rPr>
          <w:spacing w:val="1"/>
          <w:w w:val="95"/>
        </w:rPr>
        <w:t xml:space="preserve">截止的字符串是否可以被以 </w:t>
      </w:r>
      <w:r>
        <w:rPr>
          <w:rFonts w:ascii="Times New Roman" w:eastAsia="Times New Roman"/>
          <w:w w:val="95"/>
        </w:rPr>
        <w:t>j</w:t>
      </w:r>
      <w:r>
        <w:rPr>
          <w:rFonts w:ascii="Times New Roman" w:eastAsia="Times New Roman"/>
          <w:spacing w:val="20"/>
          <w:w w:val="95"/>
        </w:rPr>
        <w:t xml:space="preserve"> </w:t>
      </w:r>
      <w:r>
        <w:rPr>
          <w:w w:val="95"/>
        </w:rPr>
        <w:t>截止的正则表达式匹配。根据正则表达式的不同情况，即字符、星号，点号，我们可以分情况讨论来更</w:t>
      </w:r>
      <w:r>
        <w:rPr>
          <w:spacing w:val="68"/>
          <w:w w:val="95"/>
        </w:rPr>
        <w:t xml:space="preserve"> </w:t>
      </w:r>
      <w:r>
        <w:rPr>
          <w:spacing w:val="-26"/>
        </w:rPr>
        <w:t xml:space="preserve">新 </w:t>
      </w:r>
      <w:r>
        <w:rPr>
          <w:rFonts w:ascii="Times New Roman" w:eastAsia="Times New Roman"/>
        </w:rPr>
        <w:t>dp</w:t>
      </w:r>
      <w:r>
        <w:rPr>
          <w:rFonts w:ascii="Times New Roman" w:eastAsia="Times New Roman"/>
          <w:spacing w:val="-1"/>
        </w:rPr>
        <w:t xml:space="preserve"> </w:t>
      </w:r>
      <w:r>
        <w:t>数组，其具体代码如下。</w:t>
      </w:r>
    </w:p>
    <w:p>
      <w:pPr>
        <w:pStyle w:val="5"/>
        <w:spacing w:before="5"/>
        <w:rPr>
          <w:sz w:val="23"/>
        </w:rPr>
      </w:pPr>
      <w:r>
        <w:pict>
          <v:shape id="_x0000_s1334" o:spid="_x0000_s1334" o:spt="202" type="#_x0000_t202" style="position:absolute;left:0pt;margin-left:87.65pt;margin-top:17.05pt;height:293.15pt;width:419.9pt;mso-position-horizontal-relative:page;mso-wrap-distance-bottom:0pt;mso-wrap-distance-top:0pt;z-index:-15646720;mso-width-relative:page;mso-height-relative:page;" filled="f" stroked="t" coordsize="21600,21600">
            <v:path/>
            <v:fill on="f" focussize="0,0"/>
            <v:stroke weight="0.199212598425197pt" color="#3B70B7"/>
            <v:imagedata o:title=""/>
            <o:lock v:ext="edit"/>
            <v:textbox inset="0mm,0mm,0mm,0mm">
              <w:txbxContent>
                <w:p>
                  <w:pPr>
                    <w:pStyle w:val="5"/>
                    <w:spacing w:before="39" w:line="247" w:lineRule="auto"/>
                    <w:ind w:left="406" w:right="4739" w:hanging="377"/>
                    <w:rPr>
                      <w:rFonts w:ascii="Trebuchet MS"/>
                    </w:rPr>
                  </w:pPr>
                  <w:r>
                    <w:rPr>
                      <w:rFonts w:ascii="Trebuchet MS"/>
                      <w:color w:val="7F0000"/>
                      <w:w w:val="115"/>
                    </w:rPr>
                    <w:t>bool</w:t>
                  </w:r>
                  <w:r>
                    <w:rPr>
                      <w:rFonts w:ascii="Trebuchet MS"/>
                      <w:color w:val="7F0000"/>
                      <w:spacing w:val="51"/>
                      <w:w w:val="115"/>
                    </w:rPr>
                    <w:t xml:space="preserve"> </w:t>
                  </w:r>
                  <w:r>
                    <w:rPr>
                      <w:rFonts w:ascii="Trebuchet MS"/>
                      <w:w w:val="115"/>
                    </w:rPr>
                    <w:t>isMatch(string</w:t>
                  </w:r>
                  <w:r>
                    <w:rPr>
                      <w:rFonts w:ascii="Trebuchet MS"/>
                      <w:spacing w:val="51"/>
                      <w:w w:val="115"/>
                    </w:rPr>
                    <w:t xml:space="preserve"> </w:t>
                  </w:r>
                  <w:r>
                    <w:rPr>
                      <w:rFonts w:ascii="Trebuchet MS"/>
                      <w:w w:val="115"/>
                    </w:rPr>
                    <w:t>s,</w:t>
                  </w:r>
                  <w:r>
                    <w:rPr>
                      <w:rFonts w:ascii="Trebuchet MS"/>
                      <w:spacing w:val="52"/>
                      <w:w w:val="115"/>
                    </w:rPr>
                    <w:t xml:space="preserve"> </w:t>
                  </w:r>
                  <w:r>
                    <w:rPr>
                      <w:rFonts w:ascii="Trebuchet MS"/>
                      <w:w w:val="115"/>
                    </w:rPr>
                    <w:t>string</w:t>
                  </w:r>
                  <w:r>
                    <w:rPr>
                      <w:rFonts w:ascii="Trebuchet MS"/>
                      <w:spacing w:val="51"/>
                      <w:w w:val="115"/>
                    </w:rPr>
                    <w:t xml:space="preserve"> </w:t>
                  </w:r>
                  <w:r>
                    <w:rPr>
                      <w:rFonts w:ascii="Trebuchet MS"/>
                      <w:w w:val="115"/>
                    </w:rPr>
                    <w:t>p)</w:t>
                  </w:r>
                  <w:r>
                    <w:rPr>
                      <w:rFonts w:ascii="Trebuchet MS"/>
                      <w:spacing w:val="51"/>
                      <w:w w:val="115"/>
                    </w:rPr>
                    <w:t xml:space="preserve"> </w:t>
                  </w:r>
                  <w:r>
                    <w:rPr>
                      <w:rFonts w:ascii="Trebuchet MS"/>
                      <w:w w:val="115"/>
                    </w:rPr>
                    <w:t>{</w:t>
                  </w:r>
                  <w:r>
                    <w:rPr>
                      <w:rFonts w:ascii="Trebuchet MS"/>
                      <w:spacing w:val="1"/>
                      <w:w w:val="115"/>
                    </w:rPr>
                    <w:t xml:space="preserve"> </w:t>
                  </w:r>
                  <w:r>
                    <w:rPr>
                      <w:rFonts w:ascii="Trebuchet MS"/>
                      <w:color w:val="7F0000"/>
                      <w:w w:val="115"/>
                    </w:rPr>
                    <w:t>int</w:t>
                  </w:r>
                  <w:r>
                    <w:rPr>
                      <w:rFonts w:ascii="Trebuchet MS"/>
                      <w:color w:val="7F0000"/>
                      <w:spacing w:val="51"/>
                      <w:w w:val="115"/>
                    </w:rPr>
                    <w:t xml:space="preserve"> </w:t>
                  </w:r>
                  <w:r>
                    <w:rPr>
                      <w:rFonts w:ascii="Trebuchet MS"/>
                    </w:rPr>
                    <w:t>m</w:t>
                  </w:r>
                  <w:r>
                    <w:rPr>
                      <w:rFonts w:ascii="Trebuchet MS"/>
                      <w:spacing w:val="60"/>
                    </w:rPr>
                    <w:t xml:space="preserve"> </w:t>
                  </w:r>
                  <w:r>
                    <w:rPr>
                      <w:rFonts w:ascii="Trebuchet MS"/>
                      <w:w w:val="115"/>
                    </w:rPr>
                    <w:t>=</w:t>
                  </w:r>
                  <w:r>
                    <w:rPr>
                      <w:rFonts w:ascii="Trebuchet MS"/>
                      <w:spacing w:val="51"/>
                      <w:w w:val="115"/>
                    </w:rPr>
                    <w:t xml:space="preserve"> </w:t>
                  </w:r>
                  <w:r>
                    <w:rPr>
                      <w:rFonts w:ascii="Trebuchet MS"/>
                      <w:w w:val="115"/>
                    </w:rPr>
                    <w:t>s.size(),</w:t>
                  </w:r>
                  <w:r>
                    <w:rPr>
                      <w:rFonts w:ascii="Trebuchet MS"/>
                      <w:spacing w:val="51"/>
                      <w:w w:val="115"/>
                    </w:rPr>
                    <w:t xml:space="preserve"> </w:t>
                  </w:r>
                  <w:r>
                    <w:rPr>
                      <w:rFonts w:ascii="Trebuchet MS"/>
                      <w:w w:val="115"/>
                    </w:rPr>
                    <w:t>n</w:t>
                  </w:r>
                  <w:r>
                    <w:rPr>
                      <w:rFonts w:ascii="Trebuchet MS"/>
                      <w:spacing w:val="51"/>
                      <w:w w:val="115"/>
                    </w:rPr>
                    <w:t xml:space="preserve"> </w:t>
                  </w:r>
                  <w:r>
                    <w:rPr>
                      <w:rFonts w:ascii="Trebuchet MS"/>
                      <w:w w:val="115"/>
                    </w:rPr>
                    <w:t>=</w:t>
                  </w:r>
                  <w:r>
                    <w:rPr>
                      <w:rFonts w:ascii="Trebuchet MS"/>
                      <w:spacing w:val="52"/>
                      <w:w w:val="115"/>
                    </w:rPr>
                    <w:t xml:space="preserve"> </w:t>
                  </w:r>
                  <w:r>
                    <w:rPr>
                      <w:rFonts w:ascii="Trebuchet MS"/>
                      <w:w w:val="115"/>
                    </w:rPr>
                    <w:t>p.size();</w:t>
                  </w:r>
                </w:p>
                <w:p>
                  <w:pPr>
                    <w:pStyle w:val="5"/>
                    <w:spacing w:line="247" w:lineRule="auto"/>
                    <w:ind w:left="406" w:right="1806"/>
                    <w:rPr>
                      <w:rFonts w:ascii="Trebuchet MS"/>
                    </w:rPr>
                  </w:pPr>
                  <w:r>
                    <w:rPr>
                      <w:rFonts w:ascii="Trebuchet MS"/>
                      <w:w w:val="110"/>
                    </w:rPr>
                    <w:t>vector&lt;vector&lt;</w:t>
                  </w:r>
                  <w:r>
                    <w:rPr>
                      <w:rFonts w:ascii="Trebuchet MS"/>
                      <w:color w:val="7F0000"/>
                      <w:w w:val="110"/>
                    </w:rPr>
                    <w:t>bool</w:t>
                  </w:r>
                  <w:r>
                    <w:rPr>
                      <w:rFonts w:ascii="Trebuchet MS"/>
                      <w:w w:val="110"/>
                    </w:rPr>
                    <w:t>&gt;&gt;</w:t>
                  </w:r>
                  <w:r>
                    <w:rPr>
                      <w:rFonts w:ascii="Trebuchet MS"/>
                      <w:spacing w:val="32"/>
                      <w:w w:val="110"/>
                    </w:rPr>
                    <w:t xml:space="preserve"> </w:t>
                  </w:r>
                  <w:r>
                    <w:rPr>
                      <w:rFonts w:ascii="Trebuchet MS"/>
                      <w:w w:val="110"/>
                    </w:rPr>
                    <w:t>dp(m</w:t>
                  </w:r>
                  <w:r>
                    <w:rPr>
                      <w:rFonts w:ascii="Trebuchet MS"/>
                      <w:spacing w:val="33"/>
                      <w:w w:val="110"/>
                    </w:rPr>
                    <w:t xml:space="preserve"> </w:t>
                  </w:r>
                  <w:r>
                    <w:rPr>
                      <w:rFonts w:ascii="Trebuchet MS"/>
                      <w:w w:val="110"/>
                    </w:rPr>
                    <w:t>+</w:t>
                  </w:r>
                  <w:r>
                    <w:rPr>
                      <w:rFonts w:ascii="Trebuchet MS"/>
                      <w:spacing w:val="33"/>
                      <w:w w:val="110"/>
                    </w:rPr>
                    <w:t xml:space="preserve"> </w:t>
                  </w:r>
                  <w:r>
                    <w:rPr>
                      <w:rFonts w:ascii="Trebuchet MS"/>
                      <w:w w:val="110"/>
                    </w:rPr>
                    <w:t>1,</w:t>
                  </w:r>
                  <w:r>
                    <w:rPr>
                      <w:rFonts w:ascii="Trebuchet MS"/>
                      <w:spacing w:val="33"/>
                      <w:w w:val="110"/>
                    </w:rPr>
                    <w:t xml:space="preserve"> </w:t>
                  </w:r>
                  <w:r>
                    <w:rPr>
                      <w:rFonts w:ascii="Trebuchet MS"/>
                      <w:w w:val="110"/>
                    </w:rPr>
                    <w:t>vector&lt;</w:t>
                  </w:r>
                  <w:r>
                    <w:rPr>
                      <w:rFonts w:ascii="Trebuchet MS"/>
                      <w:color w:val="7F0000"/>
                      <w:w w:val="110"/>
                    </w:rPr>
                    <w:t>bool</w:t>
                  </w:r>
                  <w:r>
                    <w:rPr>
                      <w:rFonts w:ascii="Trebuchet MS"/>
                      <w:w w:val="110"/>
                    </w:rPr>
                    <w:t>&gt;(n</w:t>
                  </w:r>
                  <w:r>
                    <w:rPr>
                      <w:rFonts w:ascii="Trebuchet MS"/>
                      <w:spacing w:val="33"/>
                      <w:w w:val="110"/>
                    </w:rPr>
                    <w:t xml:space="preserve"> </w:t>
                  </w:r>
                  <w:r>
                    <w:rPr>
                      <w:rFonts w:ascii="Trebuchet MS"/>
                      <w:w w:val="110"/>
                    </w:rPr>
                    <w:t>+</w:t>
                  </w:r>
                  <w:r>
                    <w:rPr>
                      <w:rFonts w:ascii="Trebuchet MS"/>
                      <w:spacing w:val="33"/>
                      <w:w w:val="110"/>
                    </w:rPr>
                    <w:t xml:space="preserve"> </w:t>
                  </w:r>
                  <w:r>
                    <w:rPr>
                      <w:rFonts w:ascii="Trebuchet MS"/>
                      <w:w w:val="110"/>
                    </w:rPr>
                    <w:t>1,</w:t>
                  </w:r>
                  <w:r>
                    <w:rPr>
                      <w:rFonts w:ascii="Trebuchet MS"/>
                      <w:spacing w:val="33"/>
                      <w:w w:val="110"/>
                    </w:rPr>
                    <w:t xml:space="preserve"> </w:t>
                  </w:r>
                  <w:r>
                    <w:rPr>
                      <w:rFonts w:ascii="Trebuchet MS"/>
                      <w:color w:val="7F0000"/>
                      <w:w w:val="110"/>
                    </w:rPr>
                    <w:t>false</w:t>
                  </w:r>
                  <w:r>
                    <w:rPr>
                      <w:rFonts w:ascii="Trebuchet MS"/>
                      <w:w w:val="110"/>
                    </w:rPr>
                    <w:t>));</w:t>
                  </w:r>
                  <w:r>
                    <w:rPr>
                      <w:rFonts w:ascii="Trebuchet MS"/>
                      <w:spacing w:val="-64"/>
                      <w:w w:val="110"/>
                    </w:rPr>
                    <w:t xml:space="preserve"> </w:t>
                  </w:r>
                  <w:r>
                    <w:rPr>
                      <w:rFonts w:ascii="Trebuchet MS"/>
                      <w:w w:val="110"/>
                    </w:rPr>
                    <w:t>dp[0][0]</w:t>
                  </w:r>
                  <w:r>
                    <w:rPr>
                      <w:rFonts w:ascii="Trebuchet MS"/>
                      <w:spacing w:val="39"/>
                      <w:w w:val="110"/>
                    </w:rPr>
                    <w:t xml:space="preserve"> </w:t>
                  </w:r>
                  <w:r>
                    <w:rPr>
                      <w:rFonts w:ascii="Trebuchet MS"/>
                      <w:w w:val="110"/>
                    </w:rPr>
                    <w:t>=</w:t>
                  </w:r>
                  <w:r>
                    <w:rPr>
                      <w:rFonts w:ascii="Trebuchet MS"/>
                      <w:spacing w:val="39"/>
                      <w:w w:val="110"/>
                    </w:rPr>
                    <w:t xml:space="preserve"> </w:t>
                  </w:r>
                  <w:r>
                    <w:rPr>
                      <w:rFonts w:ascii="Trebuchet MS"/>
                      <w:color w:val="7F0000"/>
                      <w:w w:val="110"/>
                    </w:rPr>
                    <w:t>true</w:t>
                  </w:r>
                  <w:r>
                    <w:rPr>
                      <w:rFonts w:ascii="Trebuchet MS"/>
                      <w:w w:val="110"/>
                    </w:rPr>
                    <w:t>;</w:t>
                  </w:r>
                </w:p>
                <w:p>
                  <w:pPr>
                    <w:pStyle w:val="5"/>
                    <w:spacing w:line="247" w:lineRule="auto"/>
                    <w:ind w:left="782" w:right="4532" w:hanging="377"/>
                    <w:rPr>
                      <w:rFonts w:ascii="Trebuchet MS" w:hAnsi="Trebuchet MS"/>
                    </w:rPr>
                  </w:pPr>
                  <w:r>
                    <w:rPr>
                      <w:rFonts w:ascii="Trebuchet MS" w:hAnsi="Trebuchet MS"/>
                      <w:color w:val="7F0000"/>
                      <w:w w:val="130"/>
                    </w:rPr>
                    <w:t>for</w:t>
                  </w:r>
                  <w:r>
                    <w:rPr>
                      <w:rFonts w:ascii="Trebuchet MS" w:hAnsi="Trebuchet MS"/>
                      <w:color w:val="7F0000"/>
                      <w:spacing w:val="12"/>
                      <w:w w:val="130"/>
                    </w:rPr>
                    <w:t xml:space="preserve"> </w:t>
                  </w:r>
                  <w:r>
                    <w:rPr>
                      <w:rFonts w:ascii="Trebuchet MS" w:hAnsi="Trebuchet MS"/>
                      <w:w w:val="130"/>
                    </w:rPr>
                    <w:t>(</w:t>
                  </w:r>
                  <w:r>
                    <w:rPr>
                      <w:rFonts w:ascii="Trebuchet MS" w:hAnsi="Trebuchet MS"/>
                      <w:color w:val="7F0000"/>
                      <w:w w:val="130"/>
                    </w:rPr>
                    <w:t>int</w:t>
                  </w:r>
                  <w:r>
                    <w:rPr>
                      <w:rFonts w:ascii="Trebuchet MS" w:hAnsi="Trebuchet MS"/>
                      <w:color w:val="7F0000"/>
                      <w:spacing w:val="12"/>
                      <w:w w:val="130"/>
                    </w:rPr>
                    <w:t xml:space="preserve"> </w:t>
                  </w:r>
                  <w:r>
                    <w:rPr>
                      <w:rFonts w:ascii="Trebuchet MS" w:hAnsi="Trebuchet MS"/>
                      <w:w w:val="155"/>
                    </w:rPr>
                    <w:t>i</w:t>
                  </w:r>
                  <w:r>
                    <w:rPr>
                      <w:rFonts w:ascii="Trebuchet MS" w:hAnsi="Trebuchet MS"/>
                      <w:spacing w:val="-2"/>
                      <w:w w:val="155"/>
                    </w:rPr>
                    <w:t xml:space="preserve"> </w:t>
                  </w:r>
                  <w:r>
                    <w:rPr>
                      <w:rFonts w:ascii="Trebuchet MS" w:hAnsi="Trebuchet MS"/>
                      <w:w w:val="120"/>
                    </w:rPr>
                    <w:t>=</w:t>
                  </w:r>
                  <w:r>
                    <w:rPr>
                      <w:rFonts w:ascii="Trebuchet MS" w:hAnsi="Trebuchet MS"/>
                      <w:spacing w:val="18"/>
                      <w:w w:val="120"/>
                    </w:rPr>
                    <w:t xml:space="preserve"> </w:t>
                  </w:r>
                  <w:r>
                    <w:rPr>
                      <w:rFonts w:ascii="Trebuchet MS" w:hAnsi="Trebuchet MS"/>
                      <w:w w:val="130"/>
                    </w:rPr>
                    <w:t>1;</w:t>
                  </w:r>
                  <w:r>
                    <w:rPr>
                      <w:rFonts w:ascii="Trebuchet MS" w:hAnsi="Trebuchet MS"/>
                      <w:spacing w:val="13"/>
                      <w:w w:val="130"/>
                    </w:rPr>
                    <w:t xml:space="preserve"> </w:t>
                  </w:r>
                  <w:r>
                    <w:rPr>
                      <w:rFonts w:ascii="Trebuchet MS" w:hAnsi="Trebuchet MS"/>
                      <w:w w:val="155"/>
                    </w:rPr>
                    <w:t>i</w:t>
                  </w:r>
                  <w:r>
                    <w:rPr>
                      <w:rFonts w:ascii="Trebuchet MS" w:hAnsi="Trebuchet MS"/>
                      <w:spacing w:val="-3"/>
                      <w:w w:val="155"/>
                    </w:rPr>
                    <w:t xml:space="preserve"> </w:t>
                  </w:r>
                  <w:r>
                    <w:rPr>
                      <w:rFonts w:ascii="Trebuchet MS" w:hAnsi="Trebuchet MS"/>
                      <w:w w:val="120"/>
                    </w:rPr>
                    <w:t>&lt;</w:t>
                  </w:r>
                  <w:r>
                    <w:rPr>
                      <w:rFonts w:ascii="Trebuchet MS" w:hAnsi="Trebuchet MS"/>
                      <w:spacing w:val="19"/>
                      <w:w w:val="120"/>
                    </w:rPr>
                    <w:t xml:space="preserve"> </w:t>
                  </w:r>
                  <w:r>
                    <w:rPr>
                      <w:rFonts w:ascii="Trebuchet MS" w:hAnsi="Trebuchet MS"/>
                      <w:w w:val="120"/>
                    </w:rPr>
                    <w:t>n</w:t>
                  </w:r>
                  <w:r>
                    <w:rPr>
                      <w:rFonts w:ascii="Trebuchet MS" w:hAnsi="Trebuchet MS"/>
                      <w:spacing w:val="18"/>
                      <w:w w:val="120"/>
                    </w:rPr>
                    <w:t xml:space="preserve"> </w:t>
                  </w:r>
                  <w:r>
                    <w:rPr>
                      <w:rFonts w:ascii="Trebuchet MS" w:hAnsi="Trebuchet MS"/>
                      <w:w w:val="120"/>
                    </w:rPr>
                    <w:t>+</w:t>
                  </w:r>
                  <w:r>
                    <w:rPr>
                      <w:rFonts w:ascii="Trebuchet MS" w:hAnsi="Trebuchet MS"/>
                      <w:spacing w:val="19"/>
                      <w:w w:val="120"/>
                    </w:rPr>
                    <w:t xml:space="preserve"> </w:t>
                  </w:r>
                  <w:r>
                    <w:rPr>
                      <w:rFonts w:ascii="Trebuchet MS" w:hAnsi="Trebuchet MS"/>
                      <w:w w:val="130"/>
                    </w:rPr>
                    <w:t>1;</w:t>
                  </w:r>
                  <w:r>
                    <w:rPr>
                      <w:rFonts w:ascii="Trebuchet MS" w:hAnsi="Trebuchet MS"/>
                      <w:spacing w:val="12"/>
                      <w:w w:val="130"/>
                    </w:rPr>
                    <w:t xml:space="preserve"> </w:t>
                  </w:r>
                  <w:r>
                    <w:rPr>
                      <w:rFonts w:ascii="Trebuchet MS" w:hAnsi="Trebuchet MS"/>
                      <w:w w:val="130"/>
                    </w:rPr>
                    <w:t>++i)</w:t>
                  </w:r>
                  <w:r>
                    <w:rPr>
                      <w:rFonts w:ascii="Trebuchet MS" w:hAnsi="Trebuchet MS"/>
                      <w:spacing w:val="13"/>
                      <w:w w:val="130"/>
                    </w:rPr>
                    <w:t xml:space="preserve"> </w:t>
                  </w:r>
                  <w:r>
                    <w:rPr>
                      <w:rFonts w:ascii="Trebuchet MS" w:hAnsi="Trebuchet MS"/>
                      <w:w w:val="130"/>
                    </w:rPr>
                    <w:t>{</w:t>
                  </w:r>
                  <w:r>
                    <w:rPr>
                      <w:rFonts w:ascii="Trebuchet MS" w:hAnsi="Trebuchet MS"/>
                      <w:spacing w:val="-76"/>
                      <w:w w:val="130"/>
                    </w:rPr>
                    <w:t xml:space="preserve"> </w:t>
                  </w:r>
                  <w:r>
                    <w:rPr>
                      <w:rFonts w:ascii="Trebuchet MS" w:hAnsi="Trebuchet MS"/>
                      <w:color w:val="7F0000"/>
                      <w:w w:val="155"/>
                    </w:rPr>
                    <w:t>if</w:t>
                  </w:r>
                  <w:r>
                    <w:rPr>
                      <w:rFonts w:ascii="Trebuchet MS" w:hAnsi="Trebuchet MS"/>
                      <w:color w:val="7F0000"/>
                      <w:spacing w:val="11"/>
                      <w:w w:val="155"/>
                    </w:rPr>
                    <w:t xml:space="preserve"> </w:t>
                  </w:r>
                  <w:r>
                    <w:rPr>
                      <w:rFonts w:ascii="Trebuchet MS" w:hAnsi="Trebuchet MS"/>
                      <w:w w:val="130"/>
                    </w:rPr>
                    <w:t>(p[i-1]</w:t>
                  </w:r>
                  <w:r>
                    <w:rPr>
                      <w:rFonts w:ascii="Trebuchet MS" w:hAnsi="Trebuchet MS"/>
                      <w:spacing w:val="26"/>
                      <w:w w:val="130"/>
                    </w:rPr>
                    <w:t xml:space="preserve"> </w:t>
                  </w:r>
                  <w:r>
                    <w:rPr>
                      <w:rFonts w:ascii="Trebuchet MS" w:hAnsi="Trebuchet MS"/>
                      <w:w w:val="120"/>
                    </w:rPr>
                    <w:t>==</w:t>
                  </w:r>
                  <w:r>
                    <w:rPr>
                      <w:rFonts w:ascii="Trebuchet MS" w:hAnsi="Trebuchet MS"/>
                      <w:spacing w:val="32"/>
                      <w:w w:val="120"/>
                    </w:rPr>
                    <w:t xml:space="preserve"> </w:t>
                  </w:r>
                  <w:r>
                    <w:rPr>
                      <w:rFonts w:ascii="Trebuchet MS" w:hAnsi="Trebuchet MS"/>
                      <w:w w:val="130"/>
                    </w:rPr>
                    <w:t>’*’)</w:t>
                  </w:r>
                  <w:r>
                    <w:rPr>
                      <w:rFonts w:ascii="Trebuchet MS" w:hAnsi="Trebuchet MS"/>
                      <w:spacing w:val="27"/>
                      <w:w w:val="130"/>
                    </w:rPr>
                    <w:t xml:space="preserve"> </w:t>
                  </w:r>
                  <w:r>
                    <w:rPr>
                      <w:rFonts w:ascii="Trebuchet MS" w:hAnsi="Trebuchet MS"/>
                      <w:w w:val="130"/>
                    </w:rPr>
                    <w:t>{</w:t>
                  </w:r>
                </w:p>
                <w:p>
                  <w:pPr>
                    <w:pStyle w:val="5"/>
                    <w:ind w:left="1159"/>
                    <w:rPr>
                      <w:rFonts w:ascii="Trebuchet MS"/>
                    </w:rPr>
                  </w:pPr>
                  <w:r>
                    <w:rPr>
                      <w:rFonts w:ascii="Trebuchet MS"/>
                      <w:w w:val="115"/>
                    </w:rPr>
                    <w:t xml:space="preserve">dp[0][i] </w:t>
                  </w:r>
                  <w:r>
                    <w:rPr>
                      <w:rFonts w:ascii="Trebuchet MS"/>
                      <w:spacing w:val="10"/>
                      <w:w w:val="115"/>
                    </w:rPr>
                    <w:t xml:space="preserve"> </w:t>
                  </w:r>
                  <w:r>
                    <w:rPr>
                      <w:rFonts w:ascii="Trebuchet MS"/>
                      <w:w w:val="115"/>
                    </w:rPr>
                    <w:t xml:space="preserve">= </w:t>
                  </w:r>
                  <w:r>
                    <w:rPr>
                      <w:rFonts w:ascii="Trebuchet MS"/>
                      <w:spacing w:val="10"/>
                      <w:w w:val="115"/>
                    </w:rPr>
                    <w:t xml:space="preserve"> </w:t>
                  </w:r>
                  <w:r>
                    <w:rPr>
                      <w:rFonts w:ascii="Trebuchet MS"/>
                      <w:w w:val="115"/>
                    </w:rPr>
                    <w:t>dp[0][i-2];</w:t>
                  </w:r>
                </w:p>
                <w:p>
                  <w:pPr>
                    <w:pStyle w:val="5"/>
                    <w:spacing w:before="6"/>
                    <w:ind w:left="782"/>
                    <w:rPr>
                      <w:rFonts w:ascii="Trebuchet MS"/>
                    </w:rPr>
                  </w:pPr>
                  <w:r>
                    <w:rPr>
                      <w:rFonts w:ascii="Trebuchet MS"/>
                      <w:w w:val="142"/>
                    </w:rPr>
                    <w:t>}</w:t>
                  </w:r>
                </w:p>
                <w:p>
                  <w:pPr>
                    <w:pStyle w:val="5"/>
                    <w:spacing w:before="7"/>
                    <w:ind w:left="406"/>
                    <w:rPr>
                      <w:rFonts w:ascii="Trebuchet MS"/>
                    </w:rPr>
                  </w:pPr>
                  <w:r>
                    <w:rPr>
                      <w:rFonts w:ascii="Trebuchet MS"/>
                      <w:w w:val="142"/>
                    </w:rPr>
                    <w:t>}</w:t>
                  </w:r>
                </w:p>
                <w:p>
                  <w:pPr>
                    <w:pStyle w:val="5"/>
                    <w:spacing w:before="7"/>
                    <w:ind w:left="406"/>
                    <w:rPr>
                      <w:rFonts w:ascii="Trebuchet MS"/>
                    </w:rPr>
                  </w:pPr>
                  <w:r>
                    <w:rPr>
                      <w:rFonts w:ascii="Trebuchet MS"/>
                      <w:color w:val="7F0000"/>
                      <w:w w:val="120"/>
                    </w:rPr>
                    <w:t>for</w:t>
                  </w:r>
                  <w:r>
                    <w:rPr>
                      <w:rFonts w:ascii="Trebuchet MS"/>
                      <w:color w:val="7F0000"/>
                      <w:spacing w:val="28"/>
                      <w:w w:val="120"/>
                    </w:rPr>
                    <w:t xml:space="preserve"> </w:t>
                  </w:r>
                  <w:r>
                    <w:rPr>
                      <w:rFonts w:ascii="Trebuchet MS"/>
                      <w:w w:val="120"/>
                    </w:rPr>
                    <w:t>(</w:t>
                  </w:r>
                  <w:r>
                    <w:rPr>
                      <w:rFonts w:ascii="Trebuchet MS"/>
                      <w:color w:val="7F0000"/>
                      <w:w w:val="120"/>
                    </w:rPr>
                    <w:t>int</w:t>
                  </w:r>
                  <w:r>
                    <w:rPr>
                      <w:rFonts w:ascii="Trebuchet MS"/>
                      <w:color w:val="7F0000"/>
                      <w:spacing w:val="29"/>
                      <w:w w:val="120"/>
                    </w:rPr>
                    <w:t xml:space="preserve"> </w:t>
                  </w:r>
                  <w:r>
                    <w:rPr>
                      <w:rFonts w:ascii="Trebuchet MS"/>
                      <w:w w:val="155"/>
                    </w:rPr>
                    <w:t>i</w:t>
                  </w:r>
                  <w:r>
                    <w:rPr>
                      <w:rFonts w:ascii="Trebuchet MS"/>
                      <w:spacing w:val="7"/>
                      <w:w w:val="155"/>
                    </w:rPr>
                    <w:t xml:space="preserve"> </w:t>
                  </w:r>
                  <w:r>
                    <w:rPr>
                      <w:rFonts w:ascii="Trebuchet MS"/>
                      <w:w w:val="120"/>
                    </w:rPr>
                    <w:t>=</w:t>
                  </w:r>
                  <w:r>
                    <w:rPr>
                      <w:rFonts w:ascii="Trebuchet MS"/>
                      <w:spacing w:val="29"/>
                      <w:w w:val="120"/>
                    </w:rPr>
                    <w:t xml:space="preserve"> </w:t>
                  </w:r>
                  <w:r>
                    <w:rPr>
                      <w:rFonts w:ascii="Trebuchet MS"/>
                      <w:w w:val="120"/>
                    </w:rPr>
                    <w:t>1;</w:t>
                  </w:r>
                  <w:r>
                    <w:rPr>
                      <w:rFonts w:ascii="Trebuchet MS"/>
                      <w:spacing w:val="29"/>
                      <w:w w:val="120"/>
                    </w:rPr>
                    <w:t xml:space="preserve"> </w:t>
                  </w:r>
                  <w:r>
                    <w:rPr>
                      <w:rFonts w:ascii="Trebuchet MS"/>
                      <w:w w:val="155"/>
                    </w:rPr>
                    <w:t>i</w:t>
                  </w:r>
                  <w:r>
                    <w:rPr>
                      <w:rFonts w:ascii="Trebuchet MS"/>
                      <w:spacing w:val="7"/>
                      <w:w w:val="155"/>
                    </w:rPr>
                    <w:t xml:space="preserve"> </w:t>
                  </w:r>
                  <w:r>
                    <w:rPr>
                      <w:rFonts w:ascii="Trebuchet MS"/>
                      <w:w w:val="120"/>
                    </w:rPr>
                    <w:t>&lt;</w:t>
                  </w:r>
                  <w:r>
                    <w:rPr>
                      <w:rFonts w:ascii="Trebuchet MS"/>
                      <w:spacing w:val="29"/>
                      <w:w w:val="120"/>
                    </w:rPr>
                    <w:t xml:space="preserve"> </w:t>
                  </w:r>
                  <w:r>
                    <w:rPr>
                      <w:rFonts w:ascii="Trebuchet MS"/>
                    </w:rPr>
                    <w:t>m</w:t>
                  </w:r>
                  <w:r>
                    <w:rPr>
                      <w:rFonts w:ascii="Trebuchet MS"/>
                      <w:spacing w:val="41"/>
                    </w:rPr>
                    <w:t xml:space="preserve"> </w:t>
                  </w:r>
                  <w:r>
                    <w:rPr>
                      <w:rFonts w:ascii="Trebuchet MS"/>
                      <w:w w:val="120"/>
                    </w:rPr>
                    <w:t>+</w:t>
                  </w:r>
                  <w:r>
                    <w:rPr>
                      <w:rFonts w:ascii="Trebuchet MS"/>
                      <w:spacing w:val="28"/>
                      <w:w w:val="120"/>
                    </w:rPr>
                    <w:t xml:space="preserve"> </w:t>
                  </w:r>
                  <w:r>
                    <w:rPr>
                      <w:rFonts w:ascii="Trebuchet MS"/>
                      <w:w w:val="120"/>
                    </w:rPr>
                    <w:t>1;</w:t>
                  </w:r>
                  <w:r>
                    <w:rPr>
                      <w:rFonts w:ascii="Trebuchet MS"/>
                      <w:spacing w:val="29"/>
                      <w:w w:val="120"/>
                    </w:rPr>
                    <w:t xml:space="preserve"> </w:t>
                  </w:r>
                  <w:r>
                    <w:rPr>
                      <w:rFonts w:ascii="Trebuchet MS"/>
                      <w:w w:val="120"/>
                    </w:rPr>
                    <w:t>++i)</w:t>
                  </w:r>
                  <w:r>
                    <w:rPr>
                      <w:rFonts w:ascii="Trebuchet MS"/>
                      <w:spacing w:val="28"/>
                      <w:w w:val="120"/>
                    </w:rPr>
                    <w:t xml:space="preserve"> </w:t>
                  </w:r>
                  <w:r>
                    <w:rPr>
                      <w:rFonts w:ascii="Trebuchet MS"/>
                      <w:w w:val="120"/>
                    </w:rPr>
                    <w:t>{</w:t>
                  </w:r>
                </w:p>
                <w:p>
                  <w:pPr>
                    <w:pStyle w:val="5"/>
                    <w:spacing w:before="7" w:line="247" w:lineRule="auto"/>
                    <w:ind w:left="1159" w:right="4155" w:hanging="377"/>
                    <w:rPr>
                      <w:rFonts w:ascii="Trebuchet MS" w:hAnsi="Trebuchet MS"/>
                    </w:rPr>
                  </w:pPr>
                  <w:r>
                    <w:rPr>
                      <w:rFonts w:ascii="Trebuchet MS" w:hAnsi="Trebuchet MS"/>
                      <w:color w:val="7F0000"/>
                      <w:w w:val="130"/>
                    </w:rPr>
                    <w:t>for</w:t>
                  </w:r>
                  <w:r>
                    <w:rPr>
                      <w:rFonts w:ascii="Trebuchet MS" w:hAnsi="Trebuchet MS"/>
                      <w:color w:val="7F0000"/>
                      <w:spacing w:val="9"/>
                      <w:w w:val="130"/>
                    </w:rPr>
                    <w:t xml:space="preserve"> </w:t>
                  </w:r>
                  <w:r>
                    <w:rPr>
                      <w:rFonts w:ascii="Trebuchet MS" w:hAnsi="Trebuchet MS"/>
                      <w:w w:val="130"/>
                    </w:rPr>
                    <w:t>(</w:t>
                  </w:r>
                  <w:r>
                    <w:rPr>
                      <w:rFonts w:ascii="Trebuchet MS" w:hAnsi="Trebuchet MS"/>
                      <w:color w:val="7F0000"/>
                      <w:w w:val="130"/>
                    </w:rPr>
                    <w:t>int</w:t>
                  </w:r>
                  <w:r>
                    <w:rPr>
                      <w:rFonts w:ascii="Trebuchet MS" w:hAnsi="Trebuchet MS"/>
                      <w:color w:val="7F0000"/>
                      <w:spacing w:val="9"/>
                      <w:w w:val="130"/>
                    </w:rPr>
                    <w:t xml:space="preserve"> </w:t>
                  </w:r>
                  <w:r>
                    <w:rPr>
                      <w:rFonts w:ascii="Trebuchet MS" w:hAnsi="Trebuchet MS"/>
                      <w:w w:val="130"/>
                    </w:rPr>
                    <w:t>j</w:t>
                  </w:r>
                  <w:r>
                    <w:rPr>
                      <w:rFonts w:ascii="Trebuchet MS" w:hAnsi="Trebuchet MS"/>
                      <w:spacing w:val="10"/>
                      <w:w w:val="130"/>
                    </w:rPr>
                    <w:t xml:space="preserve"> </w:t>
                  </w:r>
                  <w:r>
                    <w:rPr>
                      <w:rFonts w:ascii="Trebuchet MS" w:hAnsi="Trebuchet MS"/>
                      <w:w w:val="120"/>
                    </w:rPr>
                    <w:t>=</w:t>
                  </w:r>
                  <w:r>
                    <w:rPr>
                      <w:rFonts w:ascii="Trebuchet MS" w:hAnsi="Trebuchet MS"/>
                      <w:spacing w:val="15"/>
                      <w:w w:val="120"/>
                    </w:rPr>
                    <w:t xml:space="preserve"> </w:t>
                  </w:r>
                  <w:r>
                    <w:rPr>
                      <w:rFonts w:ascii="Trebuchet MS" w:hAnsi="Trebuchet MS"/>
                      <w:w w:val="130"/>
                    </w:rPr>
                    <w:t>1;</w:t>
                  </w:r>
                  <w:r>
                    <w:rPr>
                      <w:rFonts w:ascii="Trebuchet MS" w:hAnsi="Trebuchet MS"/>
                      <w:spacing w:val="9"/>
                      <w:w w:val="130"/>
                    </w:rPr>
                    <w:t xml:space="preserve"> </w:t>
                  </w:r>
                  <w:r>
                    <w:rPr>
                      <w:rFonts w:ascii="Trebuchet MS" w:hAnsi="Trebuchet MS"/>
                      <w:w w:val="130"/>
                    </w:rPr>
                    <w:t>j</w:t>
                  </w:r>
                  <w:r>
                    <w:rPr>
                      <w:rFonts w:ascii="Trebuchet MS" w:hAnsi="Trebuchet MS"/>
                      <w:spacing w:val="10"/>
                      <w:w w:val="130"/>
                    </w:rPr>
                    <w:t xml:space="preserve"> </w:t>
                  </w:r>
                  <w:r>
                    <w:rPr>
                      <w:rFonts w:ascii="Trebuchet MS" w:hAnsi="Trebuchet MS"/>
                      <w:w w:val="120"/>
                    </w:rPr>
                    <w:t>&lt;</w:t>
                  </w:r>
                  <w:r>
                    <w:rPr>
                      <w:rFonts w:ascii="Trebuchet MS" w:hAnsi="Trebuchet MS"/>
                      <w:spacing w:val="15"/>
                      <w:w w:val="120"/>
                    </w:rPr>
                    <w:t xml:space="preserve"> </w:t>
                  </w:r>
                  <w:r>
                    <w:rPr>
                      <w:rFonts w:ascii="Trebuchet MS" w:hAnsi="Trebuchet MS"/>
                      <w:w w:val="120"/>
                    </w:rPr>
                    <w:t>n</w:t>
                  </w:r>
                  <w:r>
                    <w:rPr>
                      <w:rFonts w:ascii="Trebuchet MS" w:hAnsi="Trebuchet MS"/>
                      <w:spacing w:val="15"/>
                      <w:w w:val="120"/>
                    </w:rPr>
                    <w:t xml:space="preserve"> </w:t>
                  </w:r>
                  <w:r>
                    <w:rPr>
                      <w:rFonts w:ascii="Trebuchet MS" w:hAnsi="Trebuchet MS"/>
                      <w:w w:val="120"/>
                    </w:rPr>
                    <w:t>+</w:t>
                  </w:r>
                  <w:r>
                    <w:rPr>
                      <w:rFonts w:ascii="Trebuchet MS" w:hAnsi="Trebuchet MS"/>
                      <w:spacing w:val="16"/>
                      <w:w w:val="120"/>
                    </w:rPr>
                    <w:t xml:space="preserve"> </w:t>
                  </w:r>
                  <w:r>
                    <w:rPr>
                      <w:rFonts w:ascii="Trebuchet MS" w:hAnsi="Trebuchet MS"/>
                      <w:w w:val="130"/>
                    </w:rPr>
                    <w:t>1;</w:t>
                  </w:r>
                  <w:r>
                    <w:rPr>
                      <w:rFonts w:ascii="Trebuchet MS" w:hAnsi="Trebuchet MS"/>
                      <w:spacing w:val="9"/>
                      <w:w w:val="130"/>
                    </w:rPr>
                    <w:t xml:space="preserve"> </w:t>
                  </w:r>
                  <w:r>
                    <w:rPr>
                      <w:rFonts w:ascii="Trebuchet MS" w:hAnsi="Trebuchet MS"/>
                      <w:w w:val="130"/>
                    </w:rPr>
                    <w:t>++j)</w:t>
                  </w:r>
                  <w:r>
                    <w:rPr>
                      <w:rFonts w:ascii="Trebuchet MS" w:hAnsi="Trebuchet MS"/>
                      <w:spacing w:val="9"/>
                      <w:w w:val="130"/>
                    </w:rPr>
                    <w:t xml:space="preserve"> </w:t>
                  </w:r>
                  <w:r>
                    <w:rPr>
                      <w:rFonts w:ascii="Trebuchet MS" w:hAnsi="Trebuchet MS"/>
                      <w:w w:val="130"/>
                    </w:rPr>
                    <w:t>{</w:t>
                  </w:r>
                  <w:r>
                    <w:rPr>
                      <w:rFonts w:ascii="Trebuchet MS" w:hAnsi="Trebuchet MS"/>
                      <w:spacing w:val="-75"/>
                      <w:w w:val="130"/>
                    </w:rPr>
                    <w:t xml:space="preserve"> </w:t>
                  </w:r>
                  <w:r>
                    <w:rPr>
                      <w:rFonts w:ascii="Trebuchet MS" w:hAnsi="Trebuchet MS"/>
                      <w:color w:val="7F0000"/>
                      <w:w w:val="130"/>
                    </w:rPr>
                    <w:t>if</w:t>
                  </w:r>
                  <w:r>
                    <w:rPr>
                      <w:rFonts w:ascii="Trebuchet MS" w:hAnsi="Trebuchet MS"/>
                      <w:color w:val="7F0000"/>
                      <w:spacing w:val="27"/>
                      <w:w w:val="130"/>
                    </w:rPr>
                    <w:t xml:space="preserve"> </w:t>
                  </w:r>
                  <w:r>
                    <w:rPr>
                      <w:rFonts w:ascii="Trebuchet MS" w:hAnsi="Trebuchet MS"/>
                      <w:w w:val="130"/>
                    </w:rPr>
                    <w:t>(p[j-1]</w:t>
                  </w:r>
                  <w:r>
                    <w:rPr>
                      <w:rFonts w:ascii="Trebuchet MS" w:hAnsi="Trebuchet MS"/>
                      <w:spacing w:val="27"/>
                      <w:w w:val="130"/>
                    </w:rPr>
                    <w:t xml:space="preserve"> </w:t>
                  </w:r>
                  <w:r>
                    <w:rPr>
                      <w:rFonts w:ascii="Trebuchet MS" w:hAnsi="Trebuchet MS"/>
                      <w:w w:val="120"/>
                    </w:rPr>
                    <w:t>==</w:t>
                  </w:r>
                  <w:r>
                    <w:rPr>
                      <w:rFonts w:ascii="Trebuchet MS" w:hAnsi="Trebuchet MS"/>
                      <w:spacing w:val="33"/>
                      <w:w w:val="120"/>
                    </w:rPr>
                    <w:t xml:space="preserve"> </w:t>
                  </w:r>
                  <w:r>
                    <w:rPr>
                      <w:rFonts w:ascii="Trebuchet MS" w:hAnsi="Trebuchet MS"/>
                      <w:w w:val="130"/>
                    </w:rPr>
                    <w:t>’.’)</w:t>
                  </w:r>
                  <w:r>
                    <w:rPr>
                      <w:rFonts w:ascii="Trebuchet MS" w:hAnsi="Trebuchet MS"/>
                      <w:spacing w:val="27"/>
                      <w:w w:val="130"/>
                    </w:rPr>
                    <w:t xml:space="preserve"> </w:t>
                  </w:r>
                  <w:r>
                    <w:rPr>
                      <w:rFonts w:ascii="Trebuchet MS" w:hAnsi="Trebuchet MS"/>
                      <w:w w:val="130"/>
                    </w:rPr>
                    <w:t>{</w:t>
                  </w:r>
                </w:p>
                <w:p>
                  <w:pPr>
                    <w:pStyle w:val="5"/>
                    <w:ind w:right="4345"/>
                    <w:jc w:val="right"/>
                    <w:rPr>
                      <w:rFonts w:ascii="Trebuchet MS"/>
                    </w:rPr>
                  </w:pPr>
                  <w:r>
                    <w:rPr>
                      <w:rFonts w:ascii="Trebuchet MS"/>
                      <w:w w:val="120"/>
                    </w:rPr>
                    <w:t>dp[i][j]</w:t>
                  </w:r>
                  <w:r>
                    <w:rPr>
                      <w:rFonts w:ascii="Trebuchet MS"/>
                      <w:spacing w:val="70"/>
                      <w:w w:val="120"/>
                    </w:rPr>
                    <w:t xml:space="preserve"> </w:t>
                  </w:r>
                  <w:r>
                    <w:rPr>
                      <w:rFonts w:ascii="Trebuchet MS"/>
                      <w:w w:val="120"/>
                    </w:rPr>
                    <w:t>=</w:t>
                  </w:r>
                  <w:r>
                    <w:rPr>
                      <w:rFonts w:ascii="Trebuchet MS"/>
                      <w:spacing w:val="71"/>
                      <w:w w:val="120"/>
                    </w:rPr>
                    <w:t xml:space="preserve"> </w:t>
                  </w:r>
                  <w:r>
                    <w:rPr>
                      <w:rFonts w:ascii="Trebuchet MS"/>
                      <w:w w:val="120"/>
                    </w:rPr>
                    <w:t>dp[i-1][j-1];</w:t>
                  </w:r>
                </w:p>
                <w:p>
                  <w:pPr>
                    <w:pStyle w:val="5"/>
                    <w:spacing w:before="7"/>
                    <w:ind w:right="4408"/>
                    <w:jc w:val="right"/>
                    <w:rPr>
                      <w:rFonts w:ascii="Trebuchet MS" w:hAnsi="Trebuchet MS"/>
                    </w:rPr>
                  </w:pPr>
                  <w:r>
                    <w:rPr>
                      <w:rFonts w:ascii="Trebuchet MS" w:hAnsi="Trebuchet MS"/>
                      <w:w w:val="135"/>
                    </w:rPr>
                    <w:t>}</w:t>
                  </w:r>
                  <w:r>
                    <w:rPr>
                      <w:rFonts w:ascii="Trebuchet MS" w:hAnsi="Trebuchet MS"/>
                      <w:spacing w:val="9"/>
                      <w:w w:val="135"/>
                    </w:rPr>
                    <w:t xml:space="preserve"> </w:t>
                  </w:r>
                  <w:r>
                    <w:rPr>
                      <w:rFonts w:ascii="Trebuchet MS" w:hAnsi="Trebuchet MS"/>
                      <w:color w:val="7F0000"/>
                      <w:w w:val="135"/>
                    </w:rPr>
                    <w:t>else</w:t>
                  </w:r>
                  <w:r>
                    <w:rPr>
                      <w:rFonts w:ascii="Trebuchet MS" w:hAnsi="Trebuchet MS"/>
                      <w:color w:val="7F0000"/>
                      <w:spacing w:val="9"/>
                      <w:w w:val="135"/>
                    </w:rPr>
                    <w:t xml:space="preserve"> </w:t>
                  </w:r>
                  <w:r>
                    <w:rPr>
                      <w:rFonts w:ascii="Trebuchet MS" w:hAnsi="Trebuchet MS"/>
                      <w:color w:val="7F0000"/>
                      <w:w w:val="135"/>
                    </w:rPr>
                    <w:t>if</w:t>
                  </w:r>
                  <w:r>
                    <w:rPr>
                      <w:rFonts w:ascii="Trebuchet MS" w:hAnsi="Trebuchet MS"/>
                      <w:color w:val="7F0000"/>
                      <w:spacing w:val="10"/>
                      <w:w w:val="135"/>
                    </w:rPr>
                    <w:t xml:space="preserve"> </w:t>
                  </w:r>
                  <w:r>
                    <w:rPr>
                      <w:rFonts w:ascii="Trebuchet MS" w:hAnsi="Trebuchet MS"/>
                      <w:w w:val="135"/>
                    </w:rPr>
                    <w:t>(p[j-1]</w:t>
                  </w:r>
                  <w:r>
                    <w:rPr>
                      <w:rFonts w:ascii="Trebuchet MS" w:hAnsi="Trebuchet MS"/>
                      <w:spacing w:val="9"/>
                      <w:w w:val="135"/>
                    </w:rPr>
                    <w:t xml:space="preserve"> </w:t>
                  </w:r>
                  <w:r>
                    <w:rPr>
                      <w:rFonts w:ascii="Trebuchet MS" w:hAnsi="Trebuchet MS"/>
                      <w:w w:val="135"/>
                    </w:rPr>
                    <w:t>!=</w:t>
                  </w:r>
                  <w:r>
                    <w:rPr>
                      <w:rFonts w:ascii="Trebuchet MS" w:hAnsi="Trebuchet MS"/>
                      <w:spacing w:val="10"/>
                      <w:w w:val="135"/>
                    </w:rPr>
                    <w:t xml:space="preserve"> </w:t>
                  </w:r>
                  <w:r>
                    <w:rPr>
                      <w:rFonts w:ascii="Trebuchet MS" w:hAnsi="Trebuchet MS"/>
                      <w:w w:val="135"/>
                    </w:rPr>
                    <w:t>’*’)</w:t>
                  </w:r>
                  <w:r>
                    <w:rPr>
                      <w:rFonts w:ascii="Trebuchet MS" w:hAnsi="Trebuchet MS"/>
                      <w:spacing w:val="9"/>
                      <w:w w:val="135"/>
                    </w:rPr>
                    <w:t xml:space="preserve"> </w:t>
                  </w:r>
                  <w:r>
                    <w:rPr>
                      <w:rFonts w:ascii="Trebuchet MS" w:hAnsi="Trebuchet MS"/>
                      <w:w w:val="135"/>
                    </w:rPr>
                    <w:t>{</w:t>
                  </w:r>
                </w:p>
                <w:p>
                  <w:pPr>
                    <w:pStyle w:val="5"/>
                    <w:spacing w:before="7"/>
                    <w:ind w:left="1535"/>
                    <w:rPr>
                      <w:rFonts w:ascii="Trebuchet MS"/>
                    </w:rPr>
                  </w:pPr>
                  <w:r>
                    <w:rPr>
                      <w:rFonts w:ascii="Trebuchet MS"/>
                      <w:w w:val="115"/>
                    </w:rPr>
                    <w:t>dp[i][j]</w:t>
                  </w:r>
                  <w:r>
                    <w:rPr>
                      <w:rFonts w:ascii="Trebuchet MS"/>
                      <w:spacing w:val="66"/>
                      <w:w w:val="115"/>
                    </w:rPr>
                    <w:t xml:space="preserve"> </w:t>
                  </w:r>
                  <w:r>
                    <w:rPr>
                      <w:rFonts w:ascii="Trebuchet MS"/>
                      <w:w w:val="115"/>
                    </w:rPr>
                    <w:t>=</w:t>
                  </w:r>
                  <w:r>
                    <w:rPr>
                      <w:rFonts w:ascii="Trebuchet MS"/>
                      <w:spacing w:val="66"/>
                      <w:w w:val="115"/>
                    </w:rPr>
                    <w:t xml:space="preserve"> </w:t>
                  </w:r>
                  <w:r>
                    <w:rPr>
                      <w:rFonts w:ascii="Trebuchet MS"/>
                      <w:w w:val="115"/>
                    </w:rPr>
                    <w:t>dp[i-1][j-1]</w:t>
                  </w:r>
                  <w:r>
                    <w:rPr>
                      <w:rFonts w:ascii="Trebuchet MS"/>
                      <w:spacing w:val="67"/>
                      <w:w w:val="115"/>
                    </w:rPr>
                    <w:t xml:space="preserve"> </w:t>
                  </w:r>
                  <w:r>
                    <w:rPr>
                      <w:rFonts w:ascii="Trebuchet MS"/>
                      <w:w w:val="105"/>
                    </w:rPr>
                    <w:t xml:space="preserve">&amp;&amp; </w:t>
                  </w:r>
                  <w:r>
                    <w:rPr>
                      <w:rFonts w:ascii="Trebuchet MS"/>
                      <w:spacing w:val="9"/>
                      <w:w w:val="105"/>
                    </w:rPr>
                    <w:t xml:space="preserve"> </w:t>
                  </w:r>
                  <w:r>
                    <w:rPr>
                      <w:rFonts w:ascii="Trebuchet MS"/>
                      <w:w w:val="115"/>
                    </w:rPr>
                    <w:t>p[j-1]</w:t>
                  </w:r>
                  <w:r>
                    <w:rPr>
                      <w:rFonts w:ascii="Trebuchet MS"/>
                      <w:spacing w:val="67"/>
                      <w:w w:val="115"/>
                    </w:rPr>
                    <w:t xml:space="preserve"> </w:t>
                  </w:r>
                  <w:r>
                    <w:rPr>
                      <w:rFonts w:ascii="Trebuchet MS"/>
                      <w:w w:val="115"/>
                    </w:rPr>
                    <w:t>==</w:t>
                  </w:r>
                  <w:r>
                    <w:rPr>
                      <w:rFonts w:ascii="Trebuchet MS"/>
                      <w:spacing w:val="66"/>
                      <w:w w:val="115"/>
                    </w:rPr>
                    <w:t xml:space="preserve"> </w:t>
                  </w:r>
                  <w:r>
                    <w:rPr>
                      <w:rFonts w:ascii="Trebuchet MS"/>
                      <w:w w:val="115"/>
                    </w:rPr>
                    <w:t>s[i-1];</w:t>
                  </w:r>
                </w:p>
                <w:p>
                  <w:pPr>
                    <w:pStyle w:val="5"/>
                    <w:spacing w:before="6" w:line="247" w:lineRule="auto"/>
                    <w:ind w:left="1535" w:right="2306" w:hanging="377"/>
                    <w:rPr>
                      <w:rFonts w:ascii="Trebuchet MS" w:hAnsi="Trebuchet MS"/>
                    </w:rPr>
                  </w:pPr>
                  <w:r>
                    <w:rPr>
                      <w:rFonts w:ascii="Trebuchet MS" w:hAnsi="Trebuchet MS"/>
                      <w:w w:val="130"/>
                    </w:rPr>
                    <w:t>}</w:t>
                  </w:r>
                  <w:r>
                    <w:rPr>
                      <w:rFonts w:ascii="Trebuchet MS" w:hAnsi="Trebuchet MS"/>
                      <w:spacing w:val="13"/>
                      <w:w w:val="130"/>
                    </w:rPr>
                    <w:t xml:space="preserve"> </w:t>
                  </w:r>
                  <w:r>
                    <w:rPr>
                      <w:rFonts w:ascii="Trebuchet MS" w:hAnsi="Trebuchet MS"/>
                      <w:color w:val="7F0000"/>
                      <w:w w:val="130"/>
                    </w:rPr>
                    <w:t>else</w:t>
                  </w:r>
                  <w:r>
                    <w:rPr>
                      <w:rFonts w:ascii="Trebuchet MS" w:hAnsi="Trebuchet MS"/>
                      <w:color w:val="7F0000"/>
                      <w:spacing w:val="13"/>
                      <w:w w:val="130"/>
                    </w:rPr>
                    <w:t xml:space="preserve"> </w:t>
                  </w:r>
                  <w:r>
                    <w:rPr>
                      <w:rFonts w:ascii="Trebuchet MS" w:hAnsi="Trebuchet MS"/>
                      <w:color w:val="7F0000"/>
                      <w:w w:val="130"/>
                    </w:rPr>
                    <w:t>if</w:t>
                  </w:r>
                  <w:r>
                    <w:rPr>
                      <w:rFonts w:ascii="Trebuchet MS" w:hAnsi="Trebuchet MS"/>
                      <w:color w:val="7F0000"/>
                      <w:spacing w:val="14"/>
                      <w:w w:val="130"/>
                    </w:rPr>
                    <w:t xml:space="preserve"> </w:t>
                  </w:r>
                  <w:r>
                    <w:rPr>
                      <w:rFonts w:ascii="Trebuchet MS" w:hAnsi="Trebuchet MS"/>
                      <w:w w:val="130"/>
                    </w:rPr>
                    <w:t>(p[j-2]</w:t>
                  </w:r>
                  <w:r>
                    <w:rPr>
                      <w:rFonts w:ascii="Trebuchet MS" w:hAnsi="Trebuchet MS"/>
                      <w:spacing w:val="13"/>
                      <w:w w:val="130"/>
                    </w:rPr>
                    <w:t xml:space="preserve"> </w:t>
                  </w:r>
                  <w:r>
                    <w:rPr>
                      <w:rFonts w:ascii="Trebuchet MS" w:hAnsi="Trebuchet MS"/>
                      <w:w w:val="130"/>
                    </w:rPr>
                    <w:t>!=</w:t>
                  </w:r>
                  <w:r>
                    <w:rPr>
                      <w:rFonts w:ascii="Trebuchet MS" w:hAnsi="Trebuchet MS"/>
                      <w:spacing w:val="14"/>
                      <w:w w:val="130"/>
                    </w:rPr>
                    <w:t xml:space="preserve"> </w:t>
                  </w:r>
                  <w:r>
                    <w:rPr>
                      <w:rFonts w:ascii="Trebuchet MS" w:hAnsi="Trebuchet MS"/>
                      <w:w w:val="130"/>
                    </w:rPr>
                    <w:t>s[i-1]</w:t>
                  </w:r>
                  <w:r>
                    <w:rPr>
                      <w:rFonts w:ascii="Trebuchet MS" w:hAnsi="Trebuchet MS"/>
                      <w:spacing w:val="13"/>
                      <w:w w:val="130"/>
                    </w:rPr>
                    <w:t xml:space="preserve"> </w:t>
                  </w:r>
                  <w:r>
                    <w:rPr>
                      <w:rFonts w:ascii="Trebuchet MS" w:hAnsi="Trebuchet MS"/>
                      <w:w w:val="105"/>
                    </w:rPr>
                    <w:t>&amp;&amp;</w:t>
                  </w:r>
                  <w:r>
                    <w:rPr>
                      <w:rFonts w:ascii="Trebuchet MS" w:hAnsi="Trebuchet MS"/>
                      <w:spacing w:val="28"/>
                      <w:w w:val="105"/>
                    </w:rPr>
                    <w:t xml:space="preserve"> </w:t>
                  </w:r>
                  <w:r>
                    <w:rPr>
                      <w:rFonts w:ascii="Trebuchet MS" w:hAnsi="Trebuchet MS"/>
                      <w:w w:val="130"/>
                    </w:rPr>
                    <w:t>p[j-2]</w:t>
                  </w:r>
                  <w:r>
                    <w:rPr>
                      <w:rFonts w:ascii="Trebuchet MS" w:hAnsi="Trebuchet MS"/>
                      <w:spacing w:val="14"/>
                      <w:w w:val="130"/>
                    </w:rPr>
                    <w:t xml:space="preserve"> </w:t>
                  </w:r>
                  <w:r>
                    <w:rPr>
                      <w:rFonts w:ascii="Trebuchet MS" w:hAnsi="Trebuchet MS"/>
                      <w:w w:val="130"/>
                    </w:rPr>
                    <w:t>!=</w:t>
                  </w:r>
                  <w:r>
                    <w:rPr>
                      <w:rFonts w:ascii="Trebuchet MS" w:hAnsi="Trebuchet MS"/>
                      <w:spacing w:val="13"/>
                      <w:w w:val="130"/>
                    </w:rPr>
                    <w:t xml:space="preserve"> </w:t>
                  </w:r>
                  <w:r>
                    <w:rPr>
                      <w:rFonts w:ascii="Trebuchet MS" w:hAnsi="Trebuchet MS"/>
                      <w:w w:val="130"/>
                    </w:rPr>
                    <w:t>’.’)</w:t>
                  </w:r>
                  <w:r>
                    <w:rPr>
                      <w:rFonts w:ascii="Trebuchet MS" w:hAnsi="Trebuchet MS"/>
                      <w:spacing w:val="14"/>
                      <w:w w:val="130"/>
                    </w:rPr>
                    <w:t xml:space="preserve"> </w:t>
                  </w:r>
                  <w:r>
                    <w:rPr>
                      <w:rFonts w:ascii="Trebuchet MS" w:hAnsi="Trebuchet MS"/>
                      <w:w w:val="130"/>
                    </w:rPr>
                    <w:t>{</w:t>
                  </w:r>
                  <w:r>
                    <w:rPr>
                      <w:rFonts w:ascii="Trebuchet MS" w:hAnsi="Trebuchet MS"/>
                      <w:spacing w:val="-76"/>
                      <w:w w:val="130"/>
                    </w:rPr>
                    <w:t xml:space="preserve"> </w:t>
                  </w:r>
                  <w:r>
                    <w:rPr>
                      <w:rFonts w:ascii="Trebuchet MS" w:hAnsi="Trebuchet MS"/>
                      <w:w w:val="130"/>
                    </w:rPr>
                    <w:t>dp[i][j]</w:t>
                  </w:r>
                  <w:r>
                    <w:rPr>
                      <w:rFonts w:ascii="Trebuchet MS" w:hAnsi="Trebuchet MS"/>
                      <w:spacing w:val="24"/>
                      <w:w w:val="130"/>
                    </w:rPr>
                    <w:t xml:space="preserve"> </w:t>
                  </w:r>
                  <w:r>
                    <w:rPr>
                      <w:rFonts w:ascii="Trebuchet MS" w:hAnsi="Trebuchet MS"/>
                      <w:w w:val="105"/>
                    </w:rPr>
                    <w:t>=</w:t>
                  </w:r>
                  <w:r>
                    <w:rPr>
                      <w:rFonts w:ascii="Trebuchet MS" w:hAnsi="Trebuchet MS"/>
                      <w:spacing w:val="40"/>
                      <w:w w:val="105"/>
                    </w:rPr>
                    <w:t xml:space="preserve"> </w:t>
                  </w:r>
                  <w:r>
                    <w:rPr>
                      <w:rFonts w:ascii="Trebuchet MS" w:hAnsi="Trebuchet MS"/>
                      <w:w w:val="130"/>
                    </w:rPr>
                    <w:t>dp[i][j-2];</w:t>
                  </w:r>
                </w:p>
                <w:p>
                  <w:pPr>
                    <w:pStyle w:val="5"/>
                    <w:ind w:left="1159"/>
                    <w:rPr>
                      <w:rFonts w:ascii="Trebuchet MS"/>
                    </w:rPr>
                  </w:pPr>
                  <w:r>
                    <w:rPr>
                      <w:rFonts w:ascii="Trebuchet MS"/>
                      <w:w w:val="130"/>
                    </w:rPr>
                    <w:t>}</w:t>
                  </w:r>
                  <w:r>
                    <w:rPr>
                      <w:rFonts w:ascii="Trebuchet MS"/>
                      <w:spacing w:val="14"/>
                      <w:w w:val="130"/>
                    </w:rPr>
                    <w:t xml:space="preserve"> </w:t>
                  </w:r>
                  <w:r>
                    <w:rPr>
                      <w:rFonts w:ascii="Trebuchet MS"/>
                      <w:color w:val="7F0000"/>
                      <w:w w:val="130"/>
                    </w:rPr>
                    <w:t>else</w:t>
                  </w:r>
                  <w:r>
                    <w:rPr>
                      <w:rFonts w:ascii="Trebuchet MS"/>
                      <w:color w:val="7F0000"/>
                      <w:spacing w:val="15"/>
                      <w:w w:val="130"/>
                    </w:rPr>
                    <w:t xml:space="preserve"> </w:t>
                  </w:r>
                  <w:r>
                    <w:rPr>
                      <w:rFonts w:ascii="Trebuchet MS"/>
                      <w:w w:val="130"/>
                    </w:rPr>
                    <w:t>{</w:t>
                  </w:r>
                </w:p>
                <w:p>
                  <w:pPr>
                    <w:pStyle w:val="5"/>
                    <w:spacing w:before="7"/>
                    <w:ind w:left="1535"/>
                    <w:rPr>
                      <w:rFonts w:ascii="Trebuchet MS"/>
                    </w:rPr>
                  </w:pPr>
                  <w:r>
                    <w:rPr>
                      <w:rFonts w:ascii="Trebuchet MS"/>
                      <w:w w:val="120"/>
                    </w:rPr>
                    <w:t>dp[i][j]</w:t>
                  </w:r>
                  <w:r>
                    <w:rPr>
                      <w:rFonts w:ascii="Trebuchet MS"/>
                      <w:spacing w:val="51"/>
                      <w:w w:val="120"/>
                    </w:rPr>
                    <w:t xml:space="preserve"> </w:t>
                  </w:r>
                  <w:r>
                    <w:rPr>
                      <w:rFonts w:ascii="Trebuchet MS"/>
                      <w:w w:val="120"/>
                    </w:rPr>
                    <w:t>=</w:t>
                  </w:r>
                  <w:r>
                    <w:rPr>
                      <w:rFonts w:ascii="Trebuchet MS"/>
                      <w:spacing w:val="52"/>
                      <w:w w:val="120"/>
                    </w:rPr>
                    <w:t xml:space="preserve"> </w:t>
                  </w:r>
                  <w:r>
                    <w:rPr>
                      <w:rFonts w:ascii="Trebuchet MS"/>
                      <w:w w:val="120"/>
                    </w:rPr>
                    <w:t>dp[i][j-1]</w:t>
                  </w:r>
                  <w:r>
                    <w:rPr>
                      <w:rFonts w:ascii="Trebuchet MS"/>
                      <w:spacing w:val="51"/>
                      <w:w w:val="120"/>
                    </w:rPr>
                    <w:t xml:space="preserve"> </w:t>
                  </w:r>
                  <w:r>
                    <w:rPr>
                      <w:rFonts w:ascii="Trebuchet MS"/>
                      <w:w w:val="120"/>
                    </w:rPr>
                    <w:t>||</w:t>
                  </w:r>
                  <w:r>
                    <w:rPr>
                      <w:rFonts w:ascii="Trebuchet MS"/>
                      <w:spacing w:val="52"/>
                      <w:w w:val="120"/>
                    </w:rPr>
                    <w:t xml:space="preserve"> </w:t>
                  </w:r>
                  <w:r>
                    <w:rPr>
                      <w:rFonts w:ascii="Trebuchet MS"/>
                      <w:w w:val="120"/>
                    </w:rPr>
                    <w:t>dp[i-1][j]</w:t>
                  </w:r>
                  <w:r>
                    <w:rPr>
                      <w:rFonts w:ascii="Trebuchet MS"/>
                      <w:spacing w:val="52"/>
                      <w:w w:val="120"/>
                    </w:rPr>
                    <w:t xml:space="preserve"> </w:t>
                  </w:r>
                  <w:r>
                    <w:rPr>
                      <w:rFonts w:ascii="Trebuchet MS"/>
                      <w:w w:val="120"/>
                    </w:rPr>
                    <w:t>||</w:t>
                  </w:r>
                  <w:r>
                    <w:rPr>
                      <w:rFonts w:ascii="Trebuchet MS"/>
                      <w:spacing w:val="51"/>
                      <w:w w:val="120"/>
                    </w:rPr>
                    <w:t xml:space="preserve"> </w:t>
                  </w:r>
                  <w:r>
                    <w:rPr>
                      <w:rFonts w:ascii="Trebuchet MS"/>
                      <w:w w:val="120"/>
                    </w:rPr>
                    <w:t>dp[i][j-2];</w:t>
                  </w:r>
                </w:p>
                <w:p>
                  <w:pPr>
                    <w:pStyle w:val="5"/>
                    <w:spacing w:before="7"/>
                    <w:ind w:left="1159"/>
                    <w:rPr>
                      <w:rFonts w:ascii="Trebuchet MS"/>
                    </w:rPr>
                  </w:pPr>
                  <w:r>
                    <w:rPr>
                      <w:rFonts w:ascii="Trebuchet MS"/>
                      <w:w w:val="142"/>
                    </w:rPr>
                    <w:t>}</w:t>
                  </w:r>
                </w:p>
                <w:p>
                  <w:pPr>
                    <w:pStyle w:val="5"/>
                    <w:spacing w:before="7"/>
                    <w:ind w:left="782"/>
                    <w:rPr>
                      <w:rFonts w:ascii="Trebuchet MS"/>
                    </w:rPr>
                  </w:pPr>
                  <w:r>
                    <w:rPr>
                      <w:rFonts w:ascii="Trebuchet MS"/>
                      <w:w w:val="142"/>
                    </w:rPr>
                    <w:t>}</w:t>
                  </w:r>
                </w:p>
                <w:p>
                  <w:pPr>
                    <w:pStyle w:val="5"/>
                    <w:spacing w:before="7"/>
                    <w:ind w:left="406"/>
                    <w:rPr>
                      <w:rFonts w:ascii="Trebuchet MS"/>
                    </w:rPr>
                  </w:pPr>
                  <w:r>
                    <w:rPr>
                      <w:rFonts w:ascii="Trebuchet MS"/>
                      <w:w w:val="142"/>
                    </w:rPr>
                    <w:t>}</w:t>
                  </w:r>
                </w:p>
                <w:p>
                  <w:pPr>
                    <w:pStyle w:val="5"/>
                    <w:spacing w:before="7"/>
                    <w:ind w:left="406"/>
                    <w:rPr>
                      <w:rFonts w:ascii="Trebuchet MS"/>
                    </w:rPr>
                  </w:pPr>
                  <w:r>
                    <w:rPr>
                      <w:rFonts w:ascii="Trebuchet MS"/>
                      <w:color w:val="7F0000"/>
                      <w:w w:val="110"/>
                    </w:rPr>
                    <w:t>return</w:t>
                  </w:r>
                  <w:r>
                    <w:rPr>
                      <w:rFonts w:ascii="Trebuchet MS"/>
                      <w:color w:val="7F0000"/>
                      <w:spacing w:val="35"/>
                      <w:w w:val="110"/>
                    </w:rPr>
                    <w:t xml:space="preserve"> </w:t>
                  </w:r>
                  <w:r>
                    <w:rPr>
                      <w:rFonts w:ascii="Trebuchet MS"/>
                      <w:w w:val="110"/>
                    </w:rPr>
                    <w:t>dp[m][n];</w:t>
                  </w:r>
                </w:p>
                <w:p>
                  <w:pPr>
                    <w:pStyle w:val="5"/>
                    <w:spacing w:before="7"/>
                    <w:ind w:left="29"/>
                    <w:rPr>
                      <w:rFonts w:ascii="Trebuchet MS"/>
                    </w:rPr>
                  </w:pPr>
                  <w:r>
                    <w:rPr>
                      <w:rFonts w:ascii="Trebuchet MS"/>
                      <w:w w:val="142"/>
                    </w:rPr>
                    <w:t>}</w:t>
                  </w:r>
                </w:p>
              </w:txbxContent>
            </v:textbox>
            <w10:wrap type="topAndBottom"/>
          </v:shape>
        </w:pict>
      </w:r>
    </w:p>
    <w:p>
      <w:pPr>
        <w:pStyle w:val="5"/>
      </w:pPr>
    </w:p>
    <w:p>
      <w:pPr>
        <w:pStyle w:val="3"/>
        <w:numPr>
          <w:ilvl w:val="1"/>
          <w:numId w:val="24"/>
        </w:numPr>
        <w:tabs>
          <w:tab w:val="left" w:pos="1968"/>
        </w:tabs>
        <w:spacing w:before="199" w:after="0" w:line="240" w:lineRule="auto"/>
        <w:ind w:left="1967" w:right="0" w:hanging="523"/>
        <w:jc w:val="left"/>
      </w:pPr>
      <w:bookmarkStart w:id="101" w:name="_bookmark38"/>
      <w:bookmarkEnd w:id="101"/>
      <w:bookmarkStart w:id="102" w:name="7.8 股票交易"/>
      <w:bookmarkEnd w:id="102"/>
      <w:bookmarkStart w:id="103" w:name="_bookmark38"/>
      <w:bookmarkEnd w:id="103"/>
      <w:r>
        <w:rPr>
          <w:color w:val="3B70B7"/>
        </w:rPr>
        <w:t>股票交易</w:t>
      </w:r>
    </w:p>
    <w:p>
      <w:pPr>
        <w:pStyle w:val="5"/>
        <w:spacing w:before="178" w:line="302" w:lineRule="auto"/>
        <w:ind w:left="1445" w:right="283" w:firstLine="398"/>
      </w:pPr>
      <w:r>
        <w:rPr>
          <w:w w:val="95"/>
          <w:u w:val="single"/>
        </w:rPr>
        <w:t>股票交易</w:t>
      </w:r>
      <w:r>
        <w:rPr>
          <w:w w:val="95"/>
        </w:rPr>
        <w:t>类问题通常可以用动态规划来解决。对于稍微复杂一些的股票交易类问题，比如需</w:t>
      </w:r>
      <w:r>
        <w:rPr>
          <w:spacing w:val="50"/>
          <w:w w:val="95"/>
        </w:rPr>
        <w:t xml:space="preserve"> </w:t>
      </w:r>
      <w:r>
        <w:t>要冷却时间或者交易费用，则可以用通过动态规划实现的</w:t>
      </w:r>
      <w:r>
        <w:rPr>
          <w:u w:val="single"/>
        </w:rPr>
        <w:t>状态机</w:t>
      </w:r>
      <w:r>
        <w:t>来解决。</w:t>
      </w:r>
    </w:p>
    <w:p>
      <w:pPr>
        <w:pStyle w:val="5"/>
        <w:rPr>
          <w:sz w:val="24"/>
        </w:rPr>
      </w:pPr>
    </w:p>
    <w:p>
      <w:pPr>
        <w:pStyle w:val="4"/>
        <w:spacing w:before="1"/>
      </w:pPr>
      <w:r>
        <w:fldChar w:fldCharType="begin"/>
      </w:r>
      <w:r>
        <w:instrText xml:space="preserve"> HYPERLINK "https://leetcode.com/problems/best-time-to-buy-and-sell-stock/" \h </w:instrText>
      </w:r>
      <w:r>
        <w:fldChar w:fldCharType="separate"/>
      </w:r>
      <w:r>
        <w:rPr>
          <w:color w:val="7F0000"/>
        </w:rPr>
        <w:t>121.</w:t>
      </w:r>
      <w:r>
        <w:rPr>
          <w:color w:val="7F0000"/>
          <w:spacing w:val="22"/>
        </w:rPr>
        <w:t xml:space="preserve"> </w:t>
      </w:r>
      <w:r>
        <w:rPr>
          <w:color w:val="7F0000"/>
        </w:rPr>
        <w:t>Best</w:t>
      </w:r>
      <w:r>
        <w:rPr>
          <w:color w:val="7F0000"/>
          <w:spacing w:val="-3"/>
        </w:rPr>
        <w:t xml:space="preserve"> </w:t>
      </w:r>
      <w:r>
        <w:rPr>
          <w:color w:val="7F0000"/>
        </w:rPr>
        <w:t>Time</w:t>
      </w:r>
      <w:r>
        <w:rPr>
          <w:color w:val="7F0000"/>
          <w:spacing w:val="-4"/>
        </w:rPr>
        <w:t xml:space="preserve"> </w:t>
      </w:r>
      <w:r>
        <w:rPr>
          <w:color w:val="7F0000"/>
        </w:rPr>
        <w:t>to</w:t>
      </w:r>
      <w:r>
        <w:rPr>
          <w:color w:val="7F0000"/>
          <w:spacing w:val="-3"/>
        </w:rPr>
        <w:t xml:space="preserve"> </w:t>
      </w:r>
      <w:r>
        <w:rPr>
          <w:color w:val="7F0000"/>
        </w:rPr>
        <w:t>Buy</w:t>
      </w:r>
      <w:r>
        <w:rPr>
          <w:color w:val="7F0000"/>
          <w:spacing w:val="-4"/>
        </w:rPr>
        <w:t xml:space="preserve"> </w:t>
      </w:r>
      <w:r>
        <w:rPr>
          <w:color w:val="7F0000"/>
        </w:rPr>
        <w:t>and</w:t>
      </w:r>
      <w:r>
        <w:rPr>
          <w:color w:val="7F0000"/>
          <w:spacing w:val="-3"/>
        </w:rPr>
        <w:t xml:space="preserve"> </w:t>
      </w:r>
      <w:r>
        <w:rPr>
          <w:color w:val="7F0000"/>
        </w:rPr>
        <w:t>Sell</w:t>
      </w:r>
      <w:r>
        <w:rPr>
          <w:color w:val="7F0000"/>
          <w:spacing w:val="-4"/>
        </w:rPr>
        <w:t xml:space="preserve"> </w:t>
      </w:r>
      <w:r>
        <w:rPr>
          <w:color w:val="7F0000"/>
        </w:rPr>
        <w:t>Stock</w:t>
      </w:r>
      <w:r>
        <w:rPr>
          <w:color w:val="7F0000"/>
          <w:spacing w:val="-3"/>
        </w:rPr>
        <w:t xml:space="preserve"> </w:t>
      </w:r>
      <w:r>
        <w:rPr>
          <w:color w:val="7F0000"/>
        </w:rPr>
        <w:t>(Easy)</w:t>
      </w:r>
      <w:r>
        <w:rPr>
          <w:color w:val="7F0000"/>
        </w:rPr>
        <w:fldChar w:fldCharType="end"/>
      </w:r>
    </w:p>
    <w:p>
      <w:pPr>
        <w:spacing w:before="148"/>
        <w:ind w:left="1445" w:right="0" w:firstLine="0"/>
        <w:jc w:val="left"/>
        <w:rPr>
          <w:rFonts w:hint="eastAsia" w:ascii="Microsoft YaHei UI" w:eastAsia="Microsoft YaHei UI"/>
          <w:b/>
          <w:sz w:val="24"/>
        </w:rPr>
      </w:pPr>
      <w:r>
        <w:rPr>
          <w:rFonts w:hint="eastAsia" w:ascii="Microsoft YaHei UI" w:eastAsia="Microsoft YaHei UI"/>
          <w:b/>
          <w:color w:val="3B70B7"/>
          <w:w w:val="95"/>
          <w:sz w:val="24"/>
        </w:rPr>
        <w:t>题目描述</w:t>
      </w:r>
    </w:p>
    <w:p>
      <w:pPr>
        <w:pStyle w:val="5"/>
        <w:spacing w:before="130"/>
        <w:ind w:left="1844"/>
      </w:pPr>
      <w:r>
        <w:rPr>
          <w:w w:val="95"/>
        </w:rPr>
        <w:t>给定一段时间内每天的股票价格，已知你只可以买卖各一次，求最大的收益。</w:t>
      </w:r>
    </w:p>
    <w:p>
      <w:pPr>
        <w:pStyle w:val="5"/>
        <w:spacing w:before="12"/>
        <w:rPr>
          <w:sz w:val="22"/>
        </w:rPr>
      </w:pPr>
    </w:p>
    <w:p>
      <w:pPr>
        <w:pStyle w:val="4"/>
        <w:rPr>
          <w:rFonts w:hint="eastAsia" w:ascii="Microsoft YaHei UI" w:eastAsia="Microsoft YaHei UI"/>
        </w:rPr>
      </w:pPr>
      <w:r>
        <w:rPr>
          <w:rFonts w:hint="eastAsia" w:ascii="Microsoft YaHei UI" w:eastAsia="Microsoft YaHei UI"/>
          <w:color w:val="3B70B7"/>
          <w:w w:val="95"/>
        </w:rPr>
        <w:t>输入输出样例</w:t>
      </w:r>
    </w:p>
    <w:p>
      <w:pPr>
        <w:pStyle w:val="5"/>
        <w:spacing w:before="129"/>
        <w:ind w:left="1844"/>
      </w:pPr>
      <w:r>
        <w:rPr>
          <w:w w:val="95"/>
        </w:rPr>
        <w:t>输入一个一维整数数组，表示每天的股票价格；输出一个整数，表示最大的收益。</w:t>
      </w:r>
    </w:p>
    <w:p>
      <w:pPr>
        <w:spacing w:after="0"/>
        <w:sectPr>
          <w:headerReference r:id="rId74" w:type="default"/>
          <w:footerReference r:id="rId75" w:type="default"/>
          <w:pgSz w:w="11910" w:h="16840"/>
          <w:pgMar w:top="1200" w:right="1500" w:bottom="700" w:left="340" w:header="923" w:footer="510" w:gutter="0"/>
        </w:sectPr>
      </w:pPr>
    </w:p>
    <w:p>
      <w:pPr>
        <w:pStyle w:val="5"/>
        <w:spacing w:before="3"/>
        <w:rPr>
          <w:sz w:val="28"/>
        </w:rPr>
      </w:pPr>
    </w:p>
    <w:p>
      <w:pPr>
        <w:pStyle w:val="5"/>
        <w:ind w:left="1382"/>
      </w:pPr>
      <w:r>
        <w:pict>
          <v:shape id="_x0000_s1335" o:spid="_x0000_s1335" o:spt="202" type="#_x0000_t202" style="height:30.1pt;width:422.9pt;" filled="f" stroked="t" coordsize="21600,21600">
            <v:path/>
            <v:fill on="f" focussize="0,0"/>
            <v:stroke weight="0.199212598425197pt" color="#3B70B7"/>
            <v:imagedata o:title=""/>
            <o:lock v:ext="edit"/>
            <v:textbox inset="0mm,0mm,0mm,0mm">
              <w:txbxContent>
                <w:p>
                  <w:pPr>
                    <w:pStyle w:val="5"/>
                    <w:spacing w:before="39"/>
                    <w:ind w:left="59"/>
                    <w:rPr>
                      <w:rFonts w:ascii="Trebuchet MS"/>
                    </w:rPr>
                  </w:pPr>
                  <w:r>
                    <w:rPr>
                      <w:rFonts w:ascii="Trebuchet MS"/>
                      <w:w w:val="120"/>
                    </w:rPr>
                    <w:t>Input:</w:t>
                  </w:r>
                  <w:r>
                    <w:rPr>
                      <w:rFonts w:ascii="Trebuchet MS"/>
                      <w:spacing w:val="11"/>
                      <w:w w:val="120"/>
                    </w:rPr>
                    <w:t xml:space="preserve"> </w:t>
                  </w:r>
                  <w:r>
                    <w:rPr>
                      <w:rFonts w:ascii="Trebuchet MS"/>
                      <w:w w:val="120"/>
                    </w:rPr>
                    <w:t>[7,1,5,3,6,4]</w:t>
                  </w:r>
                </w:p>
                <w:p>
                  <w:pPr>
                    <w:pStyle w:val="5"/>
                    <w:spacing w:before="7"/>
                    <w:ind w:left="59"/>
                    <w:rPr>
                      <w:rFonts w:ascii="Trebuchet MS"/>
                    </w:rPr>
                  </w:pPr>
                  <w:r>
                    <w:rPr>
                      <w:rFonts w:ascii="Trebuchet MS"/>
                    </w:rPr>
                    <w:t>Output:</w:t>
                  </w:r>
                  <w:r>
                    <w:rPr>
                      <w:rFonts w:ascii="Trebuchet MS"/>
                      <w:spacing w:val="4"/>
                    </w:rPr>
                    <w:t xml:space="preserve"> </w:t>
                  </w:r>
                  <w:r>
                    <w:rPr>
                      <w:rFonts w:ascii="Trebuchet MS"/>
                    </w:rPr>
                    <w:t>5</w:t>
                  </w:r>
                </w:p>
              </w:txbxContent>
            </v:textbox>
            <w10:wrap type="none"/>
            <w10:anchorlock/>
          </v:shape>
        </w:pict>
      </w:r>
    </w:p>
    <w:p>
      <w:pPr>
        <w:pStyle w:val="5"/>
        <w:spacing w:before="138"/>
        <w:ind w:left="1844"/>
      </w:pPr>
      <w:r>
        <w:rPr>
          <w:spacing w:val="1"/>
          <w:w w:val="95"/>
        </w:rPr>
        <w:t xml:space="preserve">在这个样例中，最大的利润为在第二天价格为 </w:t>
      </w:r>
      <w:r>
        <w:rPr>
          <w:rFonts w:ascii="Times New Roman" w:eastAsia="Times New Roman"/>
          <w:w w:val="95"/>
        </w:rPr>
        <w:t>1</w:t>
      </w:r>
      <w:r>
        <w:rPr>
          <w:rFonts w:ascii="Times New Roman" w:eastAsia="Times New Roman"/>
          <w:spacing w:val="82"/>
        </w:rPr>
        <w:t xml:space="preserve"> </w:t>
      </w:r>
      <w:r>
        <w:rPr>
          <w:spacing w:val="3"/>
          <w:w w:val="95"/>
        </w:rPr>
        <w:t xml:space="preserve">时买入，在第五天价格为 </w:t>
      </w:r>
      <w:r>
        <w:rPr>
          <w:rFonts w:ascii="Times New Roman" w:eastAsia="Times New Roman"/>
          <w:w w:val="95"/>
        </w:rPr>
        <w:t>6</w:t>
      </w:r>
      <w:r>
        <w:rPr>
          <w:rFonts w:ascii="Times New Roman" w:eastAsia="Times New Roman"/>
          <w:spacing w:val="82"/>
        </w:rPr>
        <w:t xml:space="preserve"> </w:t>
      </w:r>
      <w:r>
        <w:rPr>
          <w:w w:val="95"/>
        </w:rPr>
        <w:t>时卖出。</w:t>
      </w:r>
    </w:p>
    <w:p>
      <w:pPr>
        <w:pStyle w:val="5"/>
        <w:spacing w:before="12"/>
        <w:rPr>
          <w:sz w:val="22"/>
        </w:rPr>
      </w:pPr>
    </w:p>
    <w:p>
      <w:pPr>
        <w:pStyle w:val="4"/>
        <w:rPr>
          <w:rFonts w:hint="eastAsia" w:ascii="Microsoft YaHei UI" w:eastAsia="Microsoft YaHei UI"/>
        </w:rPr>
      </w:pPr>
      <w:r>
        <w:rPr>
          <w:rFonts w:hint="eastAsia" w:ascii="Microsoft YaHei UI" w:eastAsia="Microsoft YaHei UI"/>
          <w:color w:val="3B70B7"/>
          <w:w w:val="95"/>
        </w:rPr>
        <w:t>题解</w:t>
      </w:r>
    </w:p>
    <w:p>
      <w:pPr>
        <w:pStyle w:val="5"/>
        <w:spacing w:before="130" w:line="302" w:lineRule="auto"/>
        <w:ind w:left="1445" w:right="284" w:firstLine="398"/>
      </w:pPr>
      <w:r>
        <w:rPr>
          <w:spacing w:val="2"/>
          <w:w w:val="95"/>
        </w:rPr>
        <w:t xml:space="preserve">我们可以遍历一遍数组，在每一个位置 </w:t>
      </w:r>
      <w:r>
        <w:rPr>
          <w:rFonts w:ascii="Times New Roman" w:eastAsia="Times New Roman"/>
          <w:w w:val="95"/>
        </w:rPr>
        <w:t>i</w:t>
      </w:r>
      <w:r>
        <w:rPr>
          <w:rFonts w:ascii="Times New Roman" w:eastAsia="Times New Roman"/>
          <w:spacing w:val="45"/>
          <w:w w:val="95"/>
        </w:rPr>
        <w:t xml:space="preserve"> </w:t>
      </w:r>
      <w:r>
        <w:rPr>
          <w:spacing w:val="8"/>
          <w:w w:val="95"/>
        </w:rPr>
        <w:t xml:space="preserve">时，记录 </w:t>
      </w:r>
      <w:r>
        <w:rPr>
          <w:rFonts w:ascii="Times New Roman" w:eastAsia="Times New Roman"/>
          <w:w w:val="95"/>
        </w:rPr>
        <w:t>i</w:t>
      </w:r>
      <w:r>
        <w:rPr>
          <w:rFonts w:ascii="Times New Roman" w:eastAsia="Times New Roman"/>
          <w:spacing w:val="44"/>
          <w:w w:val="95"/>
        </w:rPr>
        <w:t xml:space="preserve"> </w:t>
      </w:r>
      <w:r>
        <w:rPr>
          <w:w w:val="95"/>
        </w:rPr>
        <w:t>位置之前所有价格中的最低价格，然后</w:t>
      </w:r>
      <w:r>
        <w:t>将当前的价格作为售出价格，查看当前收益是不是最大收益即可。</w:t>
      </w:r>
    </w:p>
    <w:p>
      <w:pPr>
        <w:pStyle w:val="5"/>
        <w:spacing w:before="5"/>
        <w:rPr>
          <w:sz w:val="23"/>
        </w:rPr>
      </w:pPr>
      <w:r>
        <w:pict>
          <v:shape id="_x0000_s1336" o:spid="_x0000_s1336" o:spt="202" type="#_x0000_t202" style="position:absolute;left:0pt;margin-left:86.2pt;margin-top:17.05pt;height:101.85pt;width:422.9pt;mso-position-horizontal-relative:page;mso-wrap-distance-bottom:0pt;mso-wrap-distance-top:0pt;z-index:-15645696;mso-width-relative:page;mso-height-relative:page;" filled="f" stroked="t" coordsize="21600,21600">
            <v:path/>
            <v:fill on="f" focussize="0,0"/>
            <v:stroke weight="0.199212598425197pt" color="#3B70B7"/>
            <v:imagedata o:title=""/>
            <o:lock v:ext="edit"/>
            <v:textbox inset="0mm,0mm,0mm,0mm">
              <w:txbxContent>
                <w:p>
                  <w:pPr>
                    <w:pStyle w:val="5"/>
                    <w:spacing w:before="39" w:line="247" w:lineRule="auto"/>
                    <w:ind w:left="436" w:right="4622" w:hanging="377"/>
                    <w:rPr>
                      <w:rFonts w:ascii="Trebuchet MS"/>
                    </w:rPr>
                  </w:pPr>
                  <w:r>
                    <w:rPr>
                      <w:rFonts w:ascii="Trebuchet MS"/>
                      <w:color w:val="7F0000"/>
                      <w:w w:val="115"/>
                    </w:rPr>
                    <w:t>int</w:t>
                  </w:r>
                  <w:r>
                    <w:rPr>
                      <w:rFonts w:ascii="Trebuchet MS"/>
                      <w:color w:val="7F0000"/>
                      <w:spacing w:val="13"/>
                      <w:w w:val="115"/>
                    </w:rPr>
                    <w:t xml:space="preserve"> </w:t>
                  </w:r>
                  <w:r>
                    <w:rPr>
                      <w:rFonts w:ascii="Trebuchet MS"/>
                      <w:w w:val="115"/>
                    </w:rPr>
                    <w:t>maxProfit(vector&lt;</w:t>
                  </w:r>
                  <w:r>
                    <w:rPr>
                      <w:rFonts w:ascii="Trebuchet MS"/>
                      <w:color w:val="7F0000"/>
                      <w:w w:val="115"/>
                    </w:rPr>
                    <w:t>int</w:t>
                  </w:r>
                  <w:r>
                    <w:rPr>
                      <w:rFonts w:ascii="Trebuchet MS"/>
                      <w:w w:val="115"/>
                    </w:rPr>
                    <w:t>&gt;&amp;</w:t>
                  </w:r>
                  <w:r>
                    <w:rPr>
                      <w:rFonts w:ascii="Trebuchet MS"/>
                      <w:spacing w:val="14"/>
                      <w:w w:val="115"/>
                    </w:rPr>
                    <w:t xml:space="preserve"> </w:t>
                  </w:r>
                  <w:r>
                    <w:rPr>
                      <w:rFonts w:ascii="Trebuchet MS"/>
                      <w:w w:val="115"/>
                    </w:rPr>
                    <w:t>prices)</w:t>
                  </w:r>
                  <w:r>
                    <w:rPr>
                      <w:rFonts w:ascii="Trebuchet MS"/>
                      <w:spacing w:val="14"/>
                      <w:w w:val="115"/>
                    </w:rPr>
                    <w:t xml:space="preserve"> </w:t>
                  </w:r>
                  <w:r>
                    <w:rPr>
                      <w:rFonts w:ascii="Trebuchet MS"/>
                      <w:w w:val="115"/>
                    </w:rPr>
                    <w:t>{</w:t>
                  </w:r>
                  <w:r>
                    <w:rPr>
                      <w:rFonts w:ascii="Trebuchet MS"/>
                      <w:spacing w:val="-66"/>
                      <w:w w:val="115"/>
                    </w:rPr>
                    <w:t xml:space="preserve"> </w:t>
                  </w:r>
                  <w:r>
                    <w:rPr>
                      <w:rFonts w:ascii="Trebuchet MS"/>
                      <w:color w:val="7F0000"/>
                      <w:w w:val="115"/>
                    </w:rPr>
                    <w:t>int</w:t>
                  </w:r>
                  <w:r>
                    <w:rPr>
                      <w:rFonts w:ascii="Trebuchet MS"/>
                      <w:color w:val="7F0000"/>
                      <w:spacing w:val="27"/>
                      <w:w w:val="115"/>
                    </w:rPr>
                    <w:t xml:space="preserve"> </w:t>
                  </w:r>
                  <w:r>
                    <w:rPr>
                      <w:rFonts w:ascii="Trebuchet MS"/>
                      <w:w w:val="115"/>
                    </w:rPr>
                    <w:t>sell</w:t>
                  </w:r>
                  <w:r>
                    <w:rPr>
                      <w:rFonts w:ascii="Trebuchet MS"/>
                      <w:spacing w:val="28"/>
                      <w:w w:val="115"/>
                    </w:rPr>
                    <w:t xml:space="preserve"> </w:t>
                  </w:r>
                  <w:r>
                    <w:rPr>
                      <w:rFonts w:ascii="Trebuchet MS"/>
                      <w:w w:val="115"/>
                    </w:rPr>
                    <w:t>=</w:t>
                  </w:r>
                  <w:r>
                    <w:rPr>
                      <w:rFonts w:ascii="Trebuchet MS"/>
                      <w:spacing w:val="28"/>
                      <w:w w:val="115"/>
                    </w:rPr>
                    <w:t xml:space="preserve"> </w:t>
                  </w:r>
                  <w:r>
                    <w:rPr>
                      <w:rFonts w:ascii="Trebuchet MS"/>
                      <w:w w:val="115"/>
                    </w:rPr>
                    <w:t>0,</w:t>
                  </w:r>
                  <w:r>
                    <w:rPr>
                      <w:rFonts w:ascii="Trebuchet MS"/>
                      <w:spacing w:val="28"/>
                      <w:w w:val="115"/>
                    </w:rPr>
                    <w:t xml:space="preserve"> </w:t>
                  </w:r>
                  <w:r>
                    <w:rPr>
                      <w:rFonts w:ascii="Trebuchet MS"/>
                      <w:w w:val="115"/>
                    </w:rPr>
                    <w:t>buy</w:t>
                  </w:r>
                  <w:r>
                    <w:rPr>
                      <w:rFonts w:ascii="Trebuchet MS"/>
                      <w:spacing w:val="28"/>
                      <w:w w:val="115"/>
                    </w:rPr>
                    <w:t xml:space="preserve"> </w:t>
                  </w:r>
                  <w:r>
                    <w:rPr>
                      <w:rFonts w:ascii="Trebuchet MS"/>
                      <w:w w:val="115"/>
                    </w:rPr>
                    <w:t>=</w:t>
                  </w:r>
                  <w:r>
                    <w:rPr>
                      <w:rFonts w:ascii="Trebuchet MS"/>
                      <w:spacing w:val="28"/>
                      <w:w w:val="115"/>
                    </w:rPr>
                    <w:t xml:space="preserve"> </w:t>
                  </w:r>
                  <w:r>
                    <w:rPr>
                      <w:rFonts w:ascii="Trebuchet MS"/>
                      <w:w w:val="115"/>
                    </w:rPr>
                    <w:t>INT_MIN;</w:t>
                  </w:r>
                </w:p>
                <w:p>
                  <w:pPr>
                    <w:pStyle w:val="5"/>
                    <w:spacing w:line="247" w:lineRule="auto"/>
                    <w:ind w:left="812" w:right="3465" w:hanging="377"/>
                    <w:rPr>
                      <w:rFonts w:ascii="Trebuchet MS"/>
                    </w:rPr>
                  </w:pPr>
                  <w:r>
                    <w:rPr>
                      <w:rFonts w:ascii="Trebuchet MS"/>
                      <w:color w:val="7F0000"/>
                      <w:w w:val="120"/>
                    </w:rPr>
                    <w:t>for</w:t>
                  </w:r>
                  <w:r>
                    <w:rPr>
                      <w:rFonts w:ascii="Trebuchet MS"/>
                      <w:color w:val="7F0000"/>
                      <w:spacing w:val="42"/>
                      <w:w w:val="120"/>
                    </w:rPr>
                    <w:t xml:space="preserve"> </w:t>
                  </w:r>
                  <w:r>
                    <w:rPr>
                      <w:rFonts w:ascii="Trebuchet MS"/>
                      <w:w w:val="120"/>
                    </w:rPr>
                    <w:t>(</w:t>
                  </w:r>
                  <w:r>
                    <w:rPr>
                      <w:rFonts w:ascii="Trebuchet MS"/>
                      <w:color w:val="7F0000"/>
                      <w:w w:val="120"/>
                    </w:rPr>
                    <w:t>int</w:t>
                  </w:r>
                  <w:r>
                    <w:rPr>
                      <w:rFonts w:ascii="Trebuchet MS"/>
                      <w:color w:val="7F0000"/>
                      <w:spacing w:val="42"/>
                      <w:w w:val="120"/>
                    </w:rPr>
                    <w:t xml:space="preserve"> </w:t>
                  </w:r>
                  <w:r>
                    <w:rPr>
                      <w:rFonts w:ascii="Trebuchet MS"/>
                      <w:w w:val="155"/>
                    </w:rPr>
                    <w:t>i</w:t>
                  </w:r>
                  <w:r>
                    <w:rPr>
                      <w:rFonts w:ascii="Trebuchet MS"/>
                      <w:spacing w:val="21"/>
                      <w:w w:val="155"/>
                    </w:rPr>
                    <w:t xml:space="preserve"> </w:t>
                  </w:r>
                  <w:r>
                    <w:rPr>
                      <w:rFonts w:ascii="Trebuchet MS"/>
                      <w:w w:val="120"/>
                    </w:rPr>
                    <w:t>=</w:t>
                  </w:r>
                  <w:r>
                    <w:rPr>
                      <w:rFonts w:ascii="Trebuchet MS"/>
                      <w:spacing w:val="43"/>
                      <w:w w:val="120"/>
                    </w:rPr>
                    <w:t xml:space="preserve"> </w:t>
                  </w:r>
                  <w:r>
                    <w:rPr>
                      <w:rFonts w:ascii="Trebuchet MS"/>
                      <w:w w:val="120"/>
                    </w:rPr>
                    <w:t>0;</w:t>
                  </w:r>
                  <w:r>
                    <w:rPr>
                      <w:rFonts w:ascii="Trebuchet MS"/>
                      <w:spacing w:val="42"/>
                      <w:w w:val="120"/>
                    </w:rPr>
                    <w:t xml:space="preserve"> </w:t>
                  </w:r>
                  <w:r>
                    <w:rPr>
                      <w:rFonts w:ascii="Trebuchet MS"/>
                      <w:w w:val="155"/>
                    </w:rPr>
                    <w:t>i</w:t>
                  </w:r>
                  <w:r>
                    <w:rPr>
                      <w:rFonts w:ascii="Trebuchet MS"/>
                      <w:spacing w:val="21"/>
                      <w:w w:val="155"/>
                    </w:rPr>
                    <w:t xml:space="preserve"> </w:t>
                  </w:r>
                  <w:r>
                    <w:rPr>
                      <w:rFonts w:ascii="Trebuchet MS"/>
                      <w:w w:val="120"/>
                    </w:rPr>
                    <w:t>&lt;</w:t>
                  </w:r>
                  <w:r>
                    <w:rPr>
                      <w:rFonts w:ascii="Trebuchet MS"/>
                      <w:spacing w:val="43"/>
                      <w:w w:val="120"/>
                    </w:rPr>
                    <w:t xml:space="preserve"> </w:t>
                  </w:r>
                  <w:r>
                    <w:rPr>
                      <w:rFonts w:ascii="Trebuchet MS"/>
                      <w:w w:val="120"/>
                    </w:rPr>
                    <w:t>prices.size();</w:t>
                  </w:r>
                  <w:r>
                    <w:rPr>
                      <w:rFonts w:ascii="Trebuchet MS"/>
                      <w:spacing w:val="42"/>
                      <w:w w:val="120"/>
                    </w:rPr>
                    <w:t xml:space="preserve"> </w:t>
                  </w:r>
                  <w:r>
                    <w:rPr>
                      <w:rFonts w:ascii="Trebuchet MS"/>
                      <w:w w:val="120"/>
                    </w:rPr>
                    <w:t>++i)</w:t>
                  </w:r>
                  <w:r>
                    <w:rPr>
                      <w:rFonts w:ascii="Trebuchet MS"/>
                      <w:spacing w:val="42"/>
                      <w:w w:val="120"/>
                    </w:rPr>
                    <w:t xml:space="preserve"> </w:t>
                  </w:r>
                  <w:r>
                    <w:rPr>
                      <w:rFonts w:ascii="Trebuchet MS"/>
                      <w:w w:val="120"/>
                    </w:rPr>
                    <w:t>{</w:t>
                  </w:r>
                  <w:r>
                    <w:rPr>
                      <w:rFonts w:ascii="Trebuchet MS"/>
                      <w:spacing w:val="-69"/>
                      <w:w w:val="120"/>
                    </w:rPr>
                    <w:t xml:space="preserve"> </w:t>
                  </w:r>
                  <w:r>
                    <w:rPr>
                      <w:rFonts w:ascii="Trebuchet MS"/>
                      <w:w w:val="120"/>
                    </w:rPr>
                    <w:t>buy</w:t>
                  </w:r>
                  <w:r>
                    <w:rPr>
                      <w:rFonts w:ascii="Trebuchet MS"/>
                      <w:spacing w:val="20"/>
                      <w:w w:val="120"/>
                    </w:rPr>
                    <w:t xml:space="preserve"> </w:t>
                  </w:r>
                  <w:r>
                    <w:rPr>
                      <w:rFonts w:ascii="Trebuchet MS"/>
                      <w:w w:val="120"/>
                    </w:rPr>
                    <w:t>=</w:t>
                  </w:r>
                  <w:r>
                    <w:rPr>
                      <w:rFonts w:ascii="Trebuchet MS"/>
                      <w:spacing w:val="20"/>
                      <w:w w:val="120"/>
                    </w:rPr>
                    <w:t xml:space="preserve"> </w:t>
                  </w:r>
                  <w:r>
                    <w:rPr>
                      <w:rFonts w:ascii="Trebuchet MS"/>
                      <w:w w:val="120"/>
                    </w:rPr>
                    <w:t>max(buy,</w:t>
                  </w:r>
                  <w:r>
                    <w:rPr>
                      <w:rFonts w:ascii="Trebuchet MS"/>
                      <w:spacing w:val="21"/>
                      <w:w w:val="120"/>
                    </w:rPr>
                    <w:t xml:space="preserve"> </w:t>
                  </w:r>
                  <w:r>
                    <w:rPr>
                      <w:rFonts w:ascii="Trebuchet MS"/>
                      <w:w w:val="120"/>
                    </w:rPr>
                    <w:t>-prices[i]);</w:t>
                  </w:r>
                </w:p>
                <w:p>
                  <w:pPr>
                    <w:pStyle w:val="5"/>
                    <w:ind w:left="812"/>
                    <w:rPr>
                      <w:rFonts w:ascii="Trebuchet MS"/>
                    </w:rPr>
                  </w:pPr>
                  <w:r>
                    <w:rPr>
                      <w:rFonts w:ascii="Trebuchet MS"/>
                      <w:w w:val="120"/>
                    </w:rPr>
                    <w:t>sell</w:t>
                  </w:r>
                  <w:r>
                    <w:rPr>
                      <w:rFonts w:ascii="Trebuchet MS"/>
                      <w:spacing w:val="26"/>
                      <w:w w:val="120"/>
                    </w:rPr>
                    <w:t xml:space="preserve"> </w:t>
                  </w:r>
                  <w:r>
                    <w:rPr>
                      <w:rFonts w:ascii="Trebuchet MS"/>
                      <w:w w:val="120"/>
                    </w:rPr>
                    <w:t>=</w:t>
                  </w:r>
                  <w:r>
                    <w:rPr>
                      <w:rFonts w:ascii="Trebuchet MS"/>
                      <w:spacing w:val="27"/>
                      <w:w w:val="120"/>
                    </w:rPr>
                    <w:t xml:space="preserve"> </w:t>
                  </w:r>
                  <w:r>
                    <w:rPr>
                      <w:rFonts w:ascii="Trebuchet MS"/>
                      <w:w w:val="120"/>
                    </w:rPr>
                    <w:t>max(sell,</w:t>
                  </w:r>
                  <w:r>
                    <w:rPr>
                      <w:rFonts w:ascii="Trebuchet MS"/>
                      <w:spacing w:val="26"/>
                      <w:w w:val="120"/>
                    </w:rPr>
                    <w:t xml:space="preserve"> </w:t>
                  </w:r>
                  <w:r>
                    <w:rPr>
                      <w:rFonts w:ascii="Trebuchet MS"/>
                      <w:w w:val="120"/>
                    </w:rPr>
                    <w:t>buy</w:t>
                  </w:r>
                  <w:r>
                    <w:rPr>
                      <w:rFonts w:ascii="Trebuchet MS"/>
                      <w:spacing w:val="27"/>
                      <w:w w:val="120"/>
                    </w:rPr>
                    <w:t xml:space="preserve"> </w:t>
                  </w:r>
                  <w:r>
                    <w:rPr>
                      <w:rFonts w:ascii="Trebuchet MS"/>
                      <w:w w:val="120"/>
                    </w:rPr>
                    <w:t>+</w:t>
                  </w:r>
                  <w:r>
                    <w:rPr>
                      <w:rFonts w:ascii="Trebuchet MS"/>
                      <w:spacing w:val="27"/>
                      <w:w w:val="120"/>
                    </w:rPr>
                    <w:t xml:space="preserve"> </w:t>
                  </w:r>
                  <w:r>
                    <w:rPr>
                      <w:rFonts w:ascii="Trebuchet MS"/>
                      <w:w w:val="120"/>
                    </w:rPr>
                    <w:t>prices[i]);</w:t>
                  </w:r>
                </w:p>
                <w:p>
                  <w:pPr>
                    <w:pStyle w:val="5"/>
                    <w:spacing w:before="7"/>
                    <w:ind w:left="436"/>
                    <w:rPr>
                      <w:rFonts w:ascii="Trebuchet MS"/>
                    </w:rPr>
                  </w:pPr>
                  <w:r>
                    <w:rPr>
                      <w:rFonts w:ascii="Trebuchet MS"/>
                      <w:w w:val="142"/>
                    </w:rPr>
                    <w:t>}</w:t>
                  </w:r>
                </w:p>
                <w:p>
                  <w:pPr>
                    <w:pStyle w:val="5"/>
                    <w:spacing w:before="6"/>
                    <w:ind w:left="436"/>
                    <w:rPr>
                      <w:rFonts w:ascii="Trebuchet MS"/>
                    </w:rPr>
                  </w:pPr>
                  <w:r>
                    <w:rPr>
                      <w:rFonts w:ascii="Trebuchet MS"/>
                      <w:color w:val="7F0000"/>
                      <w:w w:val="125"/>
                    </w:rPr>
                    <w:t>return</w:t>
                  </w:r>
                  <w:r>
                    <w:rPr>
                      <w:rFonts w:ascii="Trebuchet MS"/>
                      <w:color w:val="7F0000"/>
                      <w:spacing w:val="10"/>
                      <w:w w:val="125"/>
                    </w:rPr>
                    <w:t xml:space="preserve"> </w:t>
                  </w:r>
                  <w:r>
                    <w:rPr>
                      <w:rFonts w:ascii="Trebuchet MS"/>
                      <w:w w:val="125"/>
                    </w:rPr>
                    <w:t>sell;</w:t>
                  </w:r>
                </w:p>
                <w:p>
                  <w:pPr>
                    <w:pStyle w:val="5"/>
                    <w:spacing w:before="7"/>
                    <w:ind w:left="59"/>
                    <w:rPr>
                      <w:rFonts w:ascii="Trebuchet MS"/>
                    </w:rPr>
                  </w:pPr>
                  <w:r>
                    <w:rPr>
                      <w:rFonts w:ascii="Trebuchet MS"/>
                      <w:w w:val="142"/>
                    </w:rPr>
                    <w:t>}</w:t>
                  </w:r>
                </w:p>
              </w:txbxContent>
            </v:textbox>
            <w10:wrap type="topAndBottom"/>
          </v:shape>
        </w:pict>
      </w:r>
    </w:p>
    <w:p>
      <w:pPr>
        <w:pStyle w:val="5"/>
        <w:spacing w:before="7"/>
        <w:rPr>
          <w:sz w:val="24"/>
        </w:rPr>
      </w:pPr>
    </w:p>
    <w:p>
      <w:pPr>
        <w:pStyle w:val="4"/>
        <w:spacing w:before="143"/>
      </w:pPr>
      <w:r>
        <w:fldChar w:fldCharType="begin"/>
      </w:r>
      <w:r>
        <w:instrText xml:space="preserve"> HYPERLINK "https://leetcode.com/problems/best-time-to-buy-and-sell-stock-iv/" \h </w:instrText>
      </w:r>
      <w:r>
        <w:fldChar w:fldCharType="separate"/>
      </w:r>
      <w:r>
        <w:rPr>
          <w:color w:val="7F0000"/>
        </w:rPr>
        <w:t>188.</w:t>
      </w:r>
      <w:r>
        <w:rPr>
          <w:color w:val="7F0000"/>
          <w:spacing w:val="22"/>
        </w:rPr>
        <w:t xml:space="preserve"> </w:t>
      </w:r>
      <w:r>
        <w:rPr>
          <w:color w:val="7F0000"/>
        </w:rPr>
        <w:t>Best</w:t>
      </w:r>
      <w:r>
        <w:rPr>
          <w:color w:val="7F0000"/>
          <w:spacing w:val="-4"/>
        </w:rPr>
        <w:t xml:space="preserve"> </w:t>
      </w:r>
      <w:r>
        <w:rPr>
          <w:color w:val="7F0000"/>
        </w:rPr>
        <w:t>Time</w:t>
      </w:r>
      <w:r>
        <w:rPr>
          <w:color w:val="7F0000"/>
          <w:spacing w:val="-4"/>
        </w:rPr>
        <w:t xml:space="preserve"> </w:t>
      </w:r>
      <w:r>
        <w:rPr>
          <w:color w:val="7F0000"/>
        </w:rPr>
        <w:t>to</w:t>
      </w:r>
      <w:r>
        <w:rPr>
          <w:color w:val="7F0000"/>
          <w:spacing w:val="-4"/>
        </w:rPr>
        <w:t xml:space="preserve"> </w:t>
      </w:r>
      <w:r>
        <w:rPr>
          <w:color w:val="7F0000"/>
        </w:rPr>
        <w:t>Buy</w:t>
      </w:r>
      <w:r>
        <w:rPr>
          <w:color w:val="7F0000"/>
          <w:spacing w:val="-3"/>
        </w:rPr>
        <w:t xml:space="preserve"> </w:t>
      </w:r>
      <w:r>
        <w:rPr>
          <w:color w:val="7F0000"/>
        </w:rPr>
        <w:t>and</w:t>
      </w:r>
      <w:r>
        <w:rPr>
          <w:color w:val="7F0000"/>
          <w:spacing w:val="-4"/>
        </w:rPr>
        <w:t xml:space="preserve"> </w:t>
      </w:r>
      <w:r>
        <w:rPr>
          <w:color w:val="7F0000"/>
        </w:rPr>
        <w:t>Sell</w:t>
      </w:r>
      <w:r>
        <w:rPr>
          <w:color w:val="7F0000"/>
          <w:spacing w:val="-4"/>
        </w:rPr>
        <w:t xml:space="preserve"> </w:t>
      </w:r>
      <w:r>
        <w:rPr>
          <w:color w:val="7F0000"/>
        </w:rPr>
        <w:t>Stock</w:t>
      </w:r>
      <w:r>
        <w:rPr>
          <w:color w:val="7F0000"/>
          <w:spacing w:val="-3"/>
        </w:rPr>
        <w:t xml:space="preserve"> </w:t>
      </w:r>
      <w:r>
        <w:rPr>
          <w:color w:val="7F0000"/>
        </w:rPr>
        <w:t>IV</w:t>
      </w:r>
      <w:r>
        <w:rPr>
          <w:color w:val="7F0000"/>
          <w:spacing w:val="-4"/>
        </w:rPr>
        <w:t xml:space="preserve"> </w:t>
      </w:r>
      <w:r>
        <w:rPr>
          <w:color w:val="7F0000"/>
        </w:rPr>
        <w:t>(Hard)</w:t>
      </w:r>
      <w:r>
        <w:rPr>
          <w:color w:val="7F0000"/>
        </w:rPr>
        <w:fldChar w:fldCharType="end"/>
      </w:r>
    </w:p>
    <w:p>
      <w:pPr>
        <w:spacing w:before="149"/>
        <w:ind w:left="1445" w:right="0" w:firstLine="0"/>
        <w:jc w:val="left"/>
        <w:rPr>
          <w:rFonts w:hint="eastAsia" w:ascii="Microsoft YaHei UI" w:eastAsia="Microsoft YaHei UI"/>
          <w:b/>
          <w:sz w:val="24"/>
        </w:rPr>
      </w:pPr>
      <w:r>
        <w:rPr>
          <w:rFonts w:hint="eastAsia" w:ascii="Microsoft YaHei UI" w:eastAsia="Microsoft YaHei UI"/>
          <w:b/>
          <w:color w:val="3B70B7"/>
          <w:w w:val="95"/>
          <w:sz w:val="24"/>
        </w:rPr>
        <w:t>题目描述</w:t>
      </w:r>
    </w:p>
    <w:p>
      <w:pPr>
        <w:pStyle w:val="5"/>
        <w:spacing w:before="129" w:line="302" w:lineRule="auto"/>
        <w:ind w:left="1445" w:right="283" w:firstLine="398"/>
      </w:pPr>
      <w:r>
        <w:rPr>
          <w:spacing w:val="3"/>
          <w:w w:val="95"/>
        </w:rPr>
        <w:t xml:space="preserve">给定一段时间内每天的股票价格，已知你只可以买卖各 </w:t>
      </w:r>
      <w:r>
        <w:rPr>
          <w:rFonts w:ascii="Times New Roman" w:eastAsia="Times New Roman"/>
          <w:i/>
          <w:w w:val="95"/>
        </w:rPr>
        <w:t>k</w:t>
      </w:r>
      <w:r>
        <w:rPr>
          <w:rFonts w:ascii="Times New Roman" w:eastAsia="Times New Roman"/>
          <w:i/>
          <w:spacing w:val="51"/>
        </w:rPr>
        <w:t xml:space="preserve"> </w:t>
      </w:r>
      <w:r>
        <w:rPr>
          <w:w w:val="95"/>
        </w:rPr>
        <w:t>次，且每次只能拥有一支股票，求</w:t>
      </w:r>
      <w:r>
        <w:t>最大的收益。</w:t>
      </w:r>
    </w:p>
    <w:p>
      <w:pPr>
        <w:pStyle w:val="5"/>
        <w:spacing w:before="10"/>
        <w:rPr>
          <w:sz w:val="17"/>
        </w:rPr>
      </w:pPr>
    </w:p>
    <w:p>
      <w:pPr>
        <w:pStyle w:val="4"/>
        <w:rPr>
          <w:rFonts w:hint="eastAsia" w:ascii="Microsoft YaHei UI" w:eastAsia="Microsoft YaHei UI"/>
        </w:rPr>
      </w:pPr>
      <w:r>
        <w:rPr>
          <w:rFonts w:hint="eastAsia" w:ascii="Microsoft YaHei UI" w:eastAsia="Microsoft YaHei UI"/>
          <w:color w:val="3B70B7"/>
          <w:w w:val="95"/>
        </w:rPr>
        <w:t>输入输出样例</w:t>
      </w:r>
    </w:p>
    <w:p>
      <w:pPr>
        <w:pStyle w:val="5"/>
        <w:spacing w:before="129" w:line="302" w:lineRule="auto"/>
        <w:ind w:left="1445" w:right="284" w:firstLine="398"/>
      </w:pPr>
      <w:r>
        <w:rPr>
          <w:w w:val="95"/>
        </w:rPr>
        <w:t>输入一个一维整数数组，表示每天的股票价格；以及一个整数，表示可以买卖的次数</w:t>
      </w:r>
      <w:r>
        <w:rPr>
          <w:spacing w:val="205"/>
        </w:rPr>
        <w:t xml:space="preserve"> </w:t>
      </w:r>
      <w:r>
        <w:rPr>
          <w:rFonts w:ascii="Times New Roman" w:eastAsia="Times New Roman"/>
          <w:i/>
          <w:spacing w:val="14"/>
          <w:w w:val="95"/>
        </w:rPr>
        <w:t>k</w:t>
      </w:r>
      <w:r>
        <w:rPr>
          <w:w w:val="95"/>
        </w:rPr>
        <w:t>。输</w:t>
      </w:r>
      <w:r>
        <w:t>出一个整数，表示最大的收益。</w:t>
      </w:r>
    </w:p>
    <w:p>
      <w:pPr>
        <w:pStyle w:val="5"/>
        <w:spacing w:before="6"/>
        <w:rPr>
          <w:sz w:val="23"/>
        </w:rPr>
      </w:pPr>
      <w:r>
        <w:pict>
          <v:shape id="_x0000_s1337" o:spid="_x0000_s1337" o:spt="202" type="#_x0000_t202" style="position:absolute;left:0pt;margin-left:86.2pt;margin-top:17.1pt;height:30.1pt;width:422.9pt;mso-position-horizontal-relative:page;mso-wrap-distance-bottom:0pt;mso-wrap-distance-top:0pt;z-index:-15645696;mso-width-relative:page;mso-height-relative:page;" filled="f" stroked="t" coordsize="21600,21600">
            <v:path/>
            <v:fill on="f" focussize="0,0"/>
            <v:stroke weight="0.199212598425197pt" color="#3B70B7"/>
            <v:imagedata o:title=""/>
            <o:lock v:ext="edit"/>
            <v:textbox inset="0mm,0mm,0mm,0mm">
              <w:txbxContent>
                <w:p>
                  <w:pPr>
                    <w:pStyle w:val="5"/>
                    <w:spacing w:before="39"/>
                    <w:ind w:left="59"/>
                    <w:rPr>
                      <w:rFonts w:ascii="Trebuchet MS"/>
                    </w:rPr>
                  </w:pPr>
                  <w:r>
                    <w:rPr>
                      <w:rFonts w:ascii="Trebuchet MS"/>
                      <w:w w:val="110"/>
                    </w:rPr>
                    <w:t>Input:</w:t>
                  </w:r>
                  <w:r>
                    <w:rPr>
                      <w:rFonts w:ascii="Trebuchet MS"/>
                      <w:spacing w:val="66"/>
                      <w:w w:val="110"/>
                    </w:rPr>
                    <w:t xml:space="preserve"> </w:t>
                  </w:r>
                  <w:r>
                    <w:rPr>
                      <w:rFonts w:ascii="Trebuchet MS"/>
                      <w:w w:val="110"/>
                    </w:rPr>
                    <w:t>[3,2,6,5,0,3],</w:t>
                  </w:r>
                  <w:r>
                    <w:rPr>
                      <w:rFonts w:ascii="Trebuchet MS"/>
                      <w:spacing w:val="66"/>
                      <w:w w:val="110"/>
                    </w:rPr>
                    <w:t xml:space="preserve"> </w:t>
                  </w:r>
                  <w:r>
                    <w:rPr>
                      <w:rFonts w:ascii="Trebuchet MS"/>
                      <w:w w:val="110"/>
                    </w:rPr>
                    <w:t>k</w:t>
                  </w:r>
                  <w:r>
                    <w:rPr>
                      <w:rFonts w:ascii="Trebuchet MS"/>
                      <w:spacing w:val="66"/>
                      <w:w w:val="110"/>
                    </w:rPr>
                    <w:t xml:space="preserve"> </w:t>
                  </w:r>
                  <w:r>
                    <w:rPr>
                      <w:rFonts w:ascii="Trebuchet MS"/>
                      <w:w w:val="110"/>
                    </w:rPr>
                    <w:t>=</w:t>
                  </w:r>
                  <w:r>
                    <w:rPr>
                      <w:rFonts w:ascii="Trebuchet MS"/>
                      <w:spacing w:val="66"/>
                      <w:w w:val="110"/>
                    </w:rPr>
                    <w:t xml:space="preserve"> </w:t>
                  </w:r>
                  <w:r>
                    <w:rPr>
                      <w:rFonts w:ascii="Trebuchet MS"/>
                      <w:w w:val="110"/>
                    </w:rPr>
                    <w:t>2</w:t>
                  </w:r>
                </w:p>
                <w:p>
                  <w:pPr>
                    <w:pStyle w:val="5"/>
                    <w:spacing w:before="7"/>
                    <w:ind w:left="59"/>
                    <w:rPr>
                      <w:rFonts w:ascii="Trebuchet MS"/>
                    </w:rPr>
                  </w:pPr>
                  <w:r>
                    <w:rPr>
                      <w:rFonts w:ascii="Trebuchet MS"/>
                    </w:rPr>
                    <w:t>Output:</w:t>
                  </w:r>
                  <w:r>
                    <w:rPr>
                      <w:rFonts w:ascii="Trebuchet MS"/>
                      <w:spacing w:val="64"/>
                    </w:rPr>
                    <w:t xml:space="preserve"> </w:t>
                  </w:r>
                  <w:r>
                    <w:rPr>
                      <w:rFonts w:ascii="Trebuchet MS"/>
                    </w:rPr>
                    <w:t>7</w:t>
                  </w:r>
                </w:p>
              </w:txbxContent>
            </v:textbox>
            <w10:wrap type="topAndBottom"/>
          </v:shape>
        </w:pict>
      </w:r>
    </w:p>
    <w:p>
      <w:pPr>
        <w:pStyle w:val="5"/>
        <w:spacing w:before="149" w:line="302" w:lineRule="auto"/>
        <w:ind w:left="1445" w:right="283" w:firstLine="398"/>
        <w:jc w:val="both"/>
      </w:pPr>
      <w:r>
        <w:rPr>
          <w:spacing w:val="1"/>
          <w:w w:val="95"/>
        </w:rPr>
        <w:t xml:space="preserve">在这个样例中，最大的利润为在第二天价格为 </w:t>
      </w:r>
      <w:r>
        <w:rPr>
          <w:rFonts w:ascii="Times New Roman" w:eastAsia="Times New Roman"/>
          <w:w w:val="95"/>
        </w:rPr>
        <w:t>2</w:t>
      </w:r>
      <w:r>
        <w:rPr>
          <w:rFonts w:ascii="Times New Roman" w:eastAsia="Times New Roman"/>
          <w:spacing w:val="23"/>
          <w:w w:val="95"/>
        </w:rPr>
        <w:t xml:space="preserve"> </w:t>
      </w:r>
      <w:r>
        <w:rPr>
          <w:spacing w:val="1"/>
          <w:w w:val="95"/>
        </w:rPr>
        <w:t xml:space="preserve">时买入，在第三天价格为 </w:t>
      </w:r>
      <w:r>
        <w:rPr>
          <w:rFonts w:ascii="Times New Roman" w:eastAsia="Times New Roman"/>
          <w:w w:val="95"/>
        </w:rPr>
        <w:t>6</w:t>
      </w:r>
      <w:r>
        <w:rPr>
          <w:rFonts w:ascii="Times New Roman" w:eastAsia="Times New Roman"/>
          <w:spacing w:val="25"/>
          <w:w w:val="95"/>
        </w:rPr>
        <w:t xml:space="preserve"> </w:t>
      </w:r>
      <w:r>
        <w:rPr>
          <w:w w:val="95"/>
        </w:rPr>
        <w:t>时卖出；再在第</w:t>
      </w:r>
      <w:r>
        <w:rPr>
          <w:spacing w:val="-8"/>
          <w:w w:val="95"/>
        </w:rPr>
        <w:t xml:space="preserve">五天价格为 </w:t>
      </w:r>
      <w:r>
        <w:rPr>
          <w:rFonts w:ascii="Times New Roman" w:eastAsia="Times New Roman"/>
          <w:w w:val="95"/>
        </w:rPr>
        <w:t>0</w:t>
      </w:r>
      <w:r>
        <w:rPr>
          <w:rFonts w:ascii="Times New Roman" w:eastAsia="Times New Roman"/>
          <w:spacing w:val="4"/>
          <w:w w:val="95"/>
        </w:rPr>
        <w:t xml:space="preserve"> </w:t>
      </w:r>
      <w:r>
        <w:rPr>
          <w:spacing w:val="-4"/>
          <w:w w:val="95"/>
        </w:rPr>
        <w:t xml:space="preserve">时买入，在第六天价格为 </w:t>
      </w:r>
      <w:r>
        <w:rPr>
          <w:rFonts w:ascii="Times New Roman" w:eastAsia="Times New Roman"/>
          <w:w w:val="95"/>
        </w:rPr>
        <w:t>3</w:t>
      </w:r>
      <w:r>
        <w:rPr>
          <w:rFonts w:ascii="Times New Roman" w:eastAsia="Times New Roman"/>
          <w:spacing w:val="4"/>
          <w:w w:val="95"/>
        </w:rPr>
        <w:t xml:space="preserve"> </w:t>
      </w:r>
      <w:r>
        <w:rPr>
          <w:w w:val="95"/>
        </w:rPr>
        <w:t>时卖出。</w:t>
      </w:r>
    </w:p>
    <w:p>
      <w:pPr>
        <w:pStyle w:val="4"/>
        <w:spacing w:before="228"/>
        <w:rPr>
          <w:rFonts w:hint="eastAsia" w:ascii="Microsoft YaHei UI" w:eastAsia="Microsoft YaHei UI"/>
        </w:rPr>
      </w:pPr>
      <w:r>
        <w:rPr>
          <w:rFonts w:hint="eastAsia" w:ascii="Microsoft YaHei UI" w:eastAsia="Microsoft YaHei UI"/>
          <w:color w:val="3B70B7"/>
          <w:w w:val="95"/>
        </w:rPr>
        <w:t>题解</w:t>
      </w:r>
    </w:p>
    <w:p>
      <w:pPr>
        <w:pStyle w:val="5"/>
        <w:spacing w:before="129" w:line="302" w:lineRule="auto"/>
        <w:ind w:left="1445" w:right="283" w:firstLine="398"/>
        <w:jc w:val="both"/>
      </w:pPr>
      <w:r>
        <w:rPr>
          <w:spacing w:val="7"/>
          <w:w w:val="95"/>
        </w:rPr>
        <w:t xml:space="preserve">如果 </w:t>
      </w:r>
      <w:r>
        <w:rPr>
          <w:rFonts w:ascii="Times New Roman" w:eastAsia="Times New Roman"/>
          <w:i/>
          <w:w w:val="95"/>
        </w:rPr>
        <w:t>k</w:t>
      </w:r>
      <w:r>
        <w:rPr>
          <w:rFonts w:ascii="Times New Roman" w:eastAsia="Times New Roman"/>
          <w:i/>
          <w:spacing w:val="38"/>
          <w:w w:val="95"/>
        </w:rPr>
        <w:t xml:space="preserve"> </w:t>
      </w:r>
      <w:r>
        <w:rPr>
          <w:w w:val="95"/>
        </w:rPr>
        <w:t xml:space="preserve">大约总天数，那么我们一旦发现可以赚钱就进行买卖。如果 </w:t>
      </w:r>
      <w:r>
        <w:rPr>
          <w:rFonts w:ascii="Times New Roman" w:eastAsia="Times New Roman"/>
          <w:i/>
          <w:w w:val="95"/>
        </w:rPr>
        <w:t>k</w:t>
      </w:r>
      <w:r>
        <w:rPr>
          <w:rFonts w:ascii="Times New Roman" w:eastAsia="Times New Roman"/>
          <w:i/>
          <w:spacing w:val="38"/>
          <w:w w:val="95"/>
        </w:rPr>
        <w:t xml:space="preserve"> </w:t>
      </w:r>
      <w:r>
        <w:rPr>
          <w:w w:val="95"/>
        </w:rPr>
        <w:t>小于总天数，我们可以</w:t>
      </w:r>
      <w:r>
        <w:rPr>
          <w:spacing w:val="2"/>
          <w:w w:val="95"/>
        </w:rPr>
        <w:t xml:space="preserve">建立两个动态规划数组 </w:t>
      </w:r>
      <w:r>
        <w:rPr>
          <w:rFonts w:ascii="Times New Roman" w:eastAsia="Times New Roman"/>
          <w:w w:val="95"/>
        </w:rPr>
        <w:t>buy</w:t>
      </w:r>
      <w:r>
        <w:rPr>
          <w:rFonts w:ascii="Times New Roman" w:eastAsia="Times New Roman"/>
          <w:spacing w:val="32"/>
          <w:w w:val="95"/>
        </w:rPr>
        <w:t xml:space="preserve"> </w:t>
      </w:r>
      <w:r>
        <w:rPr>
          <w:spacing w:val="16"/>
          <w:w w:val="95"/>
        </w:rPr>
        <w:t xml:space="preserve">和 </w:t>
      </w:r>
      <w:r>
        <w:rPr>
          <w:rFonts w:ascii="Times New Roman" w:eastAsia="Times New Roman"/>
          <w:w w:val="95"/>
        </w:rPr>
        <w:t>sell</w:t>
      </w:r>
      <w:r>
        <w:rPr>
          <w:w w:val="95"/>
        </w:rPr>
        <w:t>，对于每天的股票价格，</w:t>
      </w:r>
      <w:r>
        <w:rPr>
          <w:rFonts w:ascii="Times New Roman" w:eastAsia="Times New Roman"/>
          <w:w w:val="95"/>
        </w:rPr>
        <w:t>buy[j]</w:t>
      </w:r>
      <w:r>
        <w:rPr>
          <w:rFonts w:ascii="Times New Roman" w:eastAsia="Times New Roman"/>
          <w:spacing w:val="32"/>
          <w:w w:val="95"/>
        </w:rPr>
        <w:t xml:space="preserve"> </w:t>
      </w:r>
      <w:r>
        <w:rPr>
          <w:spacing w:val="6"/>
          <w:w w:val="95"/>
        </w:rPr>
        <w:t xml:space="preserve">表示在第 </w:t>
      </w:r>
      <w:r>
        <w:rPr>
          <w:rFonts w:ascii="Times New Roman" w:eastAsia="Times New Roman"/>
          <w:w w:val="95"/>
        </w:rPr>
        <w:t>j</w:t>
      </w:r>
      <w:r>
        <w:rPr>
          <w:rFonts w:ascii="Times New Roman" w:eastAsia="Times New Roman"/>
          <w:spacing w:val="77"/>
        </w:rPr>
        <w:t xml:space="preserve"> </w:t>
      </w:r>
      <w:r>
        <w:rPr>
          <w:w w:val="95"/>
        </w:rPr>
        <w:t>次买入时的最大收益，</w:t>
      </w:r>
      <w:r>
        <w:rPr>
          <w:rFonts w:ascii="Times New Roman" w:eastAsia="Times New Roman"/>
          <w:w w:val="95"/>
        </w:rPr>
        <w:t>sell[j]</w:t>
      </w:r>
      <w:r>
        <w:rPr>
          <w:rFonts w:ascii="Times New Roman" w:eastAsia="Times New Roman"/>
          <w:spacing w:val="3"/>
          <w:w w:val="95"/>
        </w:rPr>
        <w:t xml:space="preserve"> </w:t>
      </w:r>
      <w:r>
        <w:rPr>
          <w:spacing w:val="-9"/>
          <w:w w:val="95"/>
        </w:rPr>
        <w:t xml:space="preserve">表示在第 </w:t>
      </w:r>
      <w:r>
        <w:rPr>
          <w:rFonts w:ascii="Times New Roman" w:eastAsia="Times New Roman"/>
          <w:w w:val="95"/>
        </w:rPr>
        <w:t>j</w:t>
      </w:r>
      <w:r>
        <w:rPr>
          <w:rFonts w:ascii="Times New Roman" w:eastAsia="Times New Roman"/>
          <w:spacing w:val="3"/>
          <w:w w:val="95"/>
        </w:rPr>
        <w:t xml:space="preserve"> </w:t>
      </w:r>
      <w:r>
        <w:rPr>
          <w:w w:val="95"/>
        </w:rPr>
        <w:t>次卖出时的最大收益。</w:t>
      </w:r>
    </w:p>
    <w:p>
      <w:pPr>
        <w:pStyle w:val="5"/>
        <w:spacing w:before="4"/>
        <w:rPr>
          <w:sz w:val="23"/>
        </w:rPr>
      </w:pPr>
      <w:r>
        <w:pict>
          <v:group id="_x0000_s1338" o:spid="_x0000_s1338" o:spt="203" style="position:absolute;left:0pt;margin-left:86.1pt;margin-top:16.95pt;height:74.95pt;width:423.1pt;mso-position-horizontal-relative:page;mso-wrap-distance-bottom:0pt;mso-wrap-distance-top:0pt;z-index:-15644672;mso-width-relative:page;mso-height-relative:page;" coordorigin="1722,340" coordsize="8462,1499">
            <o:lock v:ext="edit"/>
            <v:shape id="_x0000_s1339" o:spid="_x0000_s1339" style="position:absolute;left:1722;top:339;height:1499;width:8462;" filled="f" stroked="t" coordorigin="1722,340" coordsize="8462,1499" path="m1724,404l1724,340m1722,342l1786,342m1786,342l10120,342m10120,342l10183,342m10181,404l10181,340m1724,643l1724,404m10181,643l10181,404m1724,882l1724,643m10181,882l10181,643m1724,1121l1724,882m10181,1121l10181,882m1724,1360l1724,1121m10181,1360l10181,1121m1724,1599l1724,1360m10181,1599l10181,1360m1724,1838l1724,1599m10181,1838l10181,1599e">
              <v:path arrowok="t"/>
              <v:fill on="f" focussize="0,0"/>
              <v:stroke weight="0.199212598425197pt" color="#3B70B7"/>
              <v:imagedata o:title=""/>
              <o:lock v:ext="edit"/>
            </v:shape>
            <v:shape id="_x0000_s1340" o:spid="_x0000_s1340" o:spt="202" type="#_x0000_t202" style="position:absolute;left:1722;top:339;height:1499;width:8462;" filled="f" stroked="f" coordsize="21600,21600">
              <v:path/>
              <v:fill on="f" focussize="0,0"/>
              <v:stroke on="f" joinstyle="miter"/>
              <v:imagedata o:title=""/>
              <o:lock v:ext="edit"/>
              <v:textbox inset="0mm,0mm,0mm,0mm">
                <w:txbxContent>
                  <w:p>
                    <w:pPr>
                      <w:spacing w:before="31" w:line="254" w:lineRule="exact"/>
                      <w:ind w:left="63" w:right="0" w:firstLine="0"/>
                      <w:jc w:val="left"/>
                      <w:rPr>
                        <w:sz w:val="20"/>
                      </w:rPr>
                    </w:pPr>
                    <w:r>
                      <w:rPr>
                        <w:rFonts w:ascii="Trebuchet MS" w:eastAsia="Trebuchet MS"/>
                        <w:color w:val="7F7F7F"/>
                        <w:spacing w:val="13"/>
                        <w:sz w:val="20"/>
                      </w:rPr>
                      <w:t xml:space="preserve">// </w:t>
                    </w:r>
                    <w:r>
                      <w:rPr>
                        <w:color w:val="7F7F7F"/>
                        <w:sz w:val="20"/>
                      </w:rPr>
                      <w:t>主函数</w:t>
                    </w:r>
                  </w:p>
                  <w:p>
                    <w:pPr>
                      <w:spacing w:before="0" w:line="247" w:lineRule="auto"/>
                      <w:ind w:left="440" w:right="3889" w:hanging="377"/>
                      <w:jc w:val="left"/>
                      <w:rPr>
                        <w:rFonts w:ascii="Trebuchet MS"/>
                        <w:sz w:val="20"/>
                      </w:rPr>
                    </w:pPr>
                    <w:r>
                      <w:rPr>
                        <w:rFonts w:ascii="Trebuchet MS"/>
                        <w:color w:val="7F0000"/>
                        <w:w w:val="115"/>
                        <w:sz w:val="20"/>
                      </w:rPr>
                      <w:t>int</w:t>
                    </w:r>
                    <w:r>
                      <w:rPr>
                        <w:rFonts w:ascii="Trebuchet MS"/>
                        <w:color w:val="7F0000"/>
                        <w:spacing w:val="31"/>
                        <w:w w:val="115"/>
                        <w:sz w:val="20"/>
                      </w:rPr>
                      <w:t xml:space="preserve"> </w:t>
                    </w:r>
                    <w:r>
                      <w:rPr>
                        <w:rFonts w:ascii="Trebuchet MS"/>
                        <w:w w:val="115"/>
                        <w:sz w:val="20"/>
                      </w:rPr>
                      <w:t>maxProfit(</w:t>
                    </w:r>
                    <w:r>
                      <w:rPr>
                        <w:rFonts w:ascii="Trebuchet MS"/>
                        <w:color w:val="7F0000"/>
                        <w:w w:val="115"/>
                        <w:sz w:val="20"/>
                      </w:rPr>
                      <w:t>int</w:t>
                    </w:r>
                    <w:r>
                      <w:rPr>
                        <w:rFonts w:ascii="Trebuchet MS"/>
                        <w:color w:val="7F0000"/>
                        <w:spacing w:val="32"/>
                        <w:w w:val="115"/>
                        <w:sz w:val="20"/>
                      </w:rPr>
                      <w:t xml:space="preserve"> </w:t>
                    </w:r>
                    <w:r>
                      <w:rPr>
                        <w:rFonts w:ascii="Trebuchet MS"/>
                        <w:w w:val="115"/>
                        <w:sz w:val="20"/>
                      </w:rPr>
                      <w:t>k,</w:t>
                    </w:r>
                    <w:r>
                      <w:rPr>
                        <w:rFonts w:ascii="Trebuchet MS"/>
                        <w:spacing w:val="31"/>
                        <w:w w:val="115"/>
                        <w:sz w:val="20"/>
                      </w:rPr>
                      <w:t xml:space="preserve"> </w:t>
                    </w:r>
                    <w:r>
                      <w:rPr>
                        <w:rFonts w:ascii="Trebuchet MS"/>
                        <w:w w:val="115"/>
                        <w:sz w:val="20"/>
                      </w:rPr>
                      <w:t>vector&lt;</w:t>
                    </w:r>
                    <w:r>
                      <w:rPr>
                        <w:rFonts w:ascii="Trebuchet MS"/>
                        <w:color w:val="7F0000"/>
                        <w:w w:val="115"/>
                        <w:sz w:val="20"/>
                      </w:rPr>
                      <w:t>int</w:t>
                    </w:r>
                    <w:r>
                      <w:rPr>
                        <w:rFonts w:ascii="Trebuchet MS"/>
                        <w:w w:val="115"/>
                        <w:sz w:val="20"/>
                      </w:rPr>
                      <w:t>&gt;&amp;</w:t>
                    </w:r>
                    <w:r>
                      <w:rPr>
                        <w:rFonts w:ascii="Trebuchet MS"/>
                        <w:spacing w:val="32"/>
                        <w:w w:val="115"/>
                        <w:sz w:val="20"/>
                      </w:rPr>
                      <w:t xml:space="preserve"> </w:t>
                    </w:r>
                    <w:r>
                      <w:rPr>
                        <w:rFonts w:ascii="Trebuchet MS"/>
                        <w:w w:val="115"/>
                        <w:sz w:val="20"/>
                      </w:rPr>
                      <w:t>prices)</w:t>
                    </w:r>
                    <w:r>
                      <w:rPr>
                        <w:rFonts w:ascii="Trebuchet MS"/>
                        <w:spacing w:val="31"/>
                        <w:w w:val="115"/>
                        <w:sz w:val="20"/>
                      </w:rPr>
                      <w:t xml:space="preserve"> </w:t>
                    </w:r>
                    <w:r>
                      <w:rPr>
                        <w:rFonts w:ascii="Trebuchet MS"/>
                        <w:w w:val="115"/>
                        <w:sz w:val="20"/>
                      </w:rPr>
                      <w:t>{</w:t>
                    </w:r>
                    <w:r>
                      <w:rPr>
                        <w:rFonts w:ascii="Trebuchet MS"/>
                        <w:spacing w:val="-66"/>
                        <w:w w:val="115"/>
                        <w:sz w:val="20"/>
                      </w:rPr>
                      <w:t xml:space="preserve"> </w:t>
                    </w:r>
                    <w:r>
                      <w:rPr>
                        <w:rFonts w:ascii="Trebuchet MS"/>
                        <w:color w:val="7F0000"/>
                        <w:w w:val="120"/>
                        <w:sz w:val="20"/>
                      </w:rPr>
                      <w:t>int</w:t>
                    </w:r>
                    <w:r>
                      <w:rPr>
                        <w:rFonts w:ascii="Trebuchet MS"/>
                        <w:color w:val="7F0000"/>
                        <w:spacing w:val="31"/>
                        <w:w w:val="120"/>
                        <w:sz w:val="20"/>
                      </w:rPr>
                      <w:t xml:space="preserve"> </w:t>
                    </w:r>
                    <w:r>
                      <w:rPr>
                        <w:rFonts w:ascii="Trebuchet MS"/>
                        <w:w w:val="120"/>
                        <w:sz w:val="20"/>
                      </w:rPr>
                      <w:t>days</w:t>
                    </w:r>
                    <w:r>
                      <w:rPr>
                        <w:rFonts w:ascii="Trebuchet MS"/>
                        <w:spacing w:val="32"/>
                        <w:w w:val="120"/>
                        <w:sz w:val="20"/>
                      </w:rPr>
                      <w:t xml:space="preserve"> </w:t>
                    </w:r>
                    <w:r>
                      <w:rPr>
                        <w:rFonts w:ascii="Trebuchet MS"/>
                        <w:w w:val="120"/>
                        <w:sz w:val="20"/>
                      </w:rPr>
                      <w:t>=</w:t>
                    </w:r>
                    <w:r>
                      <w:rPr>
                        <w:rFonts w:ascii="Trebuchet MS"/>
                        <w:spacing w:val="32"/>
                        <w:w w:val="120"/>
                        <w:sz w:val="20"/>
                      </w:rPr>
                      <w:t xml:space="preserve"> </w:t>
                    </w:r>
                    <w:r>
                      <w:rPr>
                        <w:rFonts w:ascii="Trebuchet MS"/>
                        <w:w w:val="120"/>
                        <w:sz w:val="20"/>
                      </w:rPr>
                      <w:t>prices.size();</w:t>
                    </w:r>
                  </w:p>
                  <w:p>
                    <w:pPr>
                      <w:spacing w:before="0" w:line="247" w:lineRule="auto"/>
                      <w:ind w:left="816" w:right="5815" w:hanging="377"/>
                      <w:jc w:val="left"/>
                      <w:rPr>
                        <w:rFonts w:ascii="Trebuchet MS"/>
                        <w:sz w:val="20"/>
                      </w:rPr>
                    </w:pPr>
                    <w:r>
                      <w:rPr>
                        <w:rFonts w:ascii="Trebuchet MS"/>
                        <w:color w:val="7F0000"/>
                        <w:w w:val="130"/>
                        <w:sz w:val="20"/>
                      </w:rPr>
                      <w:t>if</w:t>
                    </w:r>
                    <w:r>
                      <w:rPr>
                        <w:rFonts w:ascii="Trebuchet MS"/>
                        <w:color w:val="7F0000"/>
                        <w:spacing w:val="19"/>
                        <w:w w:val="130"/>
                        <w:sz w:val="20"/>
                      </w:rPr>
                      <w:t xml:space="preserve"> </w:t>
                    </w:r>
                    <w:r>
                      <w:rPr>
                        <w:rFonts w:ascii="Trebuchet MS"/>
                        <w:w w:val="120"/>
                        <w:sz w:val="20"/>
                      </w:rPr>
                      <w:t>(days</w:t>
                    </w:r>
                    <w:r>
                      <w:rPr>
                        <w:rFonts w:ascii="Trebuchet MS"/>
                        <w:spacing w:val="26"/>
                        <w:w w:val="120"/>
                        <w:sz w:val="20"/>
                      </w:rPr>
                      <w:t xml:space="preserve"> </w:t>
                    </w:r>
                    <w:r>
                      <w:rPr>
                        <w:rFonts w:ascii="Trebuchet MS"/>
                        <w:w w:val="120"/>
                        <w:sz w:val="20"/>
                      </w:rPr>
                      <w:t>&lt;</w:t>
                    </w:r>
                    <w:r>
                      <w:rPr>
                        <w:rFonts w:ascii="Trebuchet MS"/>
                        <w:spacing w:val="26"/>
                        <w:w w:val="120"/>
                        <w:sz w:val="20"/>
                      </w:rPr>
                      <w:t xml:space="preserve"> </w:t>
                    </w:r>
                    <w:r>
                      <w:rPr>
                        <w:rFonts w:ascii="Trebuchet MS"/>
                        <w:w w:val="120"/>
                        <w:sz w:val="20"/>
                      </w:rPr>
                      <w:t>2)</w:t>
                    </w:r>
                    <w:r>
                      <w:rPr>
                        <w:rFonts w:ascii="Trebuchet MS"/>
                        <w:spacing w:val="25"/>
                        <w:w w:val="120"/>
                        <w:sz w:val="20"/>
                      </w:rPr>
                      <w:t xml:space="preserve"> </w:t>
                    </w:r>
                    <w:r>
                      <w:rPr>
                        <w:rFonts w:ascii="Trebuchet MS"/>
                        <w:w w:val="120"/>
                        <w:sz w:val="20"/>
                      </w:rPr>
                      <w:t>{</w:t>
                    </w:r>
                    <w:r>
                      <w:rPr>
                        <w:rFonts w:ascii="Trebuchet MS"/>
                        <w:spacing w:val="-69"/>
                        <w:w w:val="120"/>
                        <w:sz w:val="20"/>
                      </w:rPr>
                      <w:t xml:space="preserve"> </w:t>
                    </w:r>
                    <w:r>
                      <w:rPr>
                        <w:rFonts w:ascii="Trebuchet MS"/>
                        <w:color w:val="7F0000"/>
                        <w:w w:val="120"/>
                        <w:sz w:val="20"/>
                      </w:rPr>
                      <w:t>return</w:t>
                    </w:r>
                    <w:r>
                      <w:rPr>
                        <w:rFonts w:ascii="Trebuchet MS"/>
                        <w:color w:val="7F0000"/>
                        <w:spacing w:val="16"/>
                        <w:w w:val="120"/>
                        <w:sz w:val="20"/>
                      </w:rPr>
                      <w:t xml:space="preserve"> </w:t>
                    </w:r>
                    <w:r>
                      <w:rPr>
                        <w:rFonts w:ascii="Trebuchet MS"/>
                        <w:w w:val="120"/>
                        <w:sz w:val="20"/>
                      </w:rPr>
                      <w:t>0;</w:t>
                    </w:r>
                  </w:p>
                  <w:p>
                    <w:pPr>
                      <w:spacing w:before="0"/>
                      <w:ind w:left="440" w:right="0" w:firstLine="0"/>
                      <w:jc w:val="left"/>
                      <w:rPr>
                        <w:rFonts w:ascii="Trebuchet MS"/>
                        <w:sz w:val="20"/>
                      </w:rPr>
                    </w:pPr>
                    <w:r>
                      <w:rPr>
                        <w:rFonts w:ascii="Trebuchet MS"/>
                        <w:w w:val="142"/>
                        <w:sz w:val="20"/>
                      </w:rPr>
                      <w:t>}</w:t>
                    </w:r>
                  </w:p>
                </w:txbxContent>
              </v:textbox>
            </v:shape>
            <w10:wrap type="topAndBottom"/>
          </v:group>
        </w:pict>
      </w:r>
    </w:p>
    <w:p>
      <w:pPr>
        <w:spacing w:after="0"/>
        <w:rPr>
          <w:sz w:val="23"/>
        </w:rPr>
        <w:sectPr>
          <w:pgSz w:w="11910" w:h="16840"/>
          <w:pgMar w:top="1200" w:right="1500" w:bottom="700" w:left="340" w:header="923" w:footer="510" w:gutter="0"/>
        </w:sectPr>
      </w:pPr>
    </w:p>
    <w:p>
      <w:pPr>
        <w:pStyle w:val="5"/>
      </w:pPr>
    </w:p>
    <w:p>
      <w:pPr>
        <w:pStyle w:val="5"/>
        <w:ind w:left="1411"/>
      </w:pPr>
      <w:r>
        <w:pict>
          <v:group id="_x0000_s1341" o:spid="_x0000_s1341" o:spt="203" style="height:278.2pt;width:421.6pt;" coordsize="8432,5564">
            <o:lock v:ext="edit"/>
            <v:line id="_x0000_s1342" o:spid="_x0000_s1342" o:spt="20" style="position:absolute;left:2;top:0;height:5563;width:0;" stroked="t" coordsize="21600,21600">
              <v:path arrowok="t"/>
              <v:fill focussize="0,0"/>
              <v:stroke weight="0.199212598425197pt" color="#3B70B7"/>
              <v:imagedata o:title=""/>
              <o:lock v:ext="edit"/>
            </v:line>
            <v:line id="_x0000_s1343" o:spid="_x0000_s1343" o:spt="20" style="position:absolute;left:8429;top:0;height:5499;width:0;" stroked="t" coordsize="21600,21600">
              <v:path arrowok="t"/>
              <v:fill focussize="0,0"/>
              <v:stroke weight="0.199212598425197pt" color="#3B70B7"/>
              <v:imagedata o:title=""/>
              <o:lock v:ext="edit"/>
            </v:line>
            <v:shape id="_x0000_s1344" o:spid="_x0000_s1344" style="position:absolute;left:33;top:5499;height:64;width:8398;" filled="f" stroked="t" coordorigin="34,5499" coordsize="8398,64" path="m34,5561l8368,5561m8368,5561l8431,5561m8429,5563l8429,5499e">
              <v:path arrowok="t"/>
              <v:fill on="f" focussize="0,0"/>
              <v:stroke weight="0.199212598425197pt" color="#3B70B7"/>
              <v:imagedata o:title=""/>
              <o:lock v:ext="edit"/>
            </v:shape>
            <v:shape id="_x0000_s1345" o:spid="_x0000_s1345" o:spt="202" type="#_x0000_t202" style="position:absolute;left:0;top:0;height:5564;width:8432;" filled="f" stroked="f" coordsize="21600,21600">
              <v:path/>
              <v:fill on="f" focussize="0,0"/>
              <v:stroke on="f" joinstyle="miter"/>
              <v:imagedata o:title=""/>
              <o:lock v:ext="edit"/>
              <v:textbox inset="0mm,0mm,0mm,0mm">
                <w:txbxContent>
                  <w:p>
                    <w:pPr>
                      <w:spacing w:before="0" w:line="212" w:lineRule="exact"/>
                      <w:ind w:left="410" w:right="0" w:firstLine="0"/>
                      <w:jc w:val="left"/>
                      <w:rPr>
                        <w:rFonts w:ascii="Trebuchet MS"/>
                        <w:sz w:val="20"/>
                      </w:rPr>
                    </w:pPr>
                    <w:r>
                      <w:rPr>
                        <w:rFonts w:ascii="Trebuchet MS"/>
                        <w:color w:val="7F0000"/>
                        <w:w w:val="120"/>
                        <w:sz w:val="20"/>
                      </w:rPr>
                      <w:t>if</w:t>
                    </w:r>
                    <w:r>
                      <w:rPr>
                        <w:rFonts w:ascii="Trebuchet MS"/>
                        <w:color w:val="7F0000"/>
                        <w:spacing w:val="28"/>
                        <w:w w:val="120"/>
                        <w:sz w:val="20"/>
                      </w:rPr>
                      <w:t xml:space="preserve"> </w:t>
                    </w:r>
                    <w:r>
                      <w:rPr>
                        <w:rFonts w:ascii="Trebuchet MS"/>
                        <w:w w:val="120"/>
                        <w:sz w:val="20"/>
                      </w:rPr>
                      <w:t>(k</w:t>
                    </w:r>
                    <w:r>
                      <w:rPr>
                        <w:rFonts w:ascii="Trebuchet MS"/>
                        <w:spacing w:val="28"/>
                        <w:w w:val="120"/>
                        <w:sz w:val="20"/>
                      </w:rPr>
                      <w:t xml:space="preserve"> </w:t>
                    </w:r>
                    <w:r>
                      <w:rPr>
                        <w:rFonts w:ascii="Trebuchet MS"/>
                        <w:w w:val="120"/>
                        <w:sz w:val="20"/>
                      </w:rPr>
                      <w:t>&gt;=</w:t>
                    </w:r>
                    <w:r>
                      <w:rPr>
                        <w:rFonts w:ascii="Trebuchet MS"/>
                        <w:spacing w:val="29"/>
                        <w:w w:val="120"/>
                        <w:sz w:val="20"/>
                      </w:rPr>
                      <w:t xml:space="preserve"> </w:t>
                    </w:r>
                    <w:r>
                      <w:rPr>
                        <w:rFonts w:ascii="Trebuchet MS"/>
                        <w:w w:val="120"/>
                        <w:sz w:val="20"/>
                      </w:rPr>
                      <w:t>days)</w:t>
                    </w:r>
                    <w:r>
                      <w:rPr>
                        <w:rFonts w:ascii="Trebuchet MS"/>
                        <w:spacing w:val="28"/>
                        <w:w w:val="120"/>
                        <w:sz w:val="20"/>
                      </w:rPr>
                      <w:t xml:space="preserve"> </w:t>
                    </w:r>
                    <w:r>
                      <w:rPr>
                        <w:rFonts w:ascii="Trebuchet MS"/>
                        <w:w w:val="120"/>
                        <w:sz w:val="20"/>
                      </w:rPr>
                      <w:t>{</w:t>
                    </w:r>
                  </w:p>
                  <w:p>
                    <w:pPr>
                      <w:spacing w:before="7"/>
                      <w:ind w:left="786" w:right="0" w:firstLine="0"/>
                      <w:jc w:val="left"/>
                      <w:rPr>
                        <w:rFonts w:ascii="Trebuchet MS"/>
                        <w:sz w:val="20"/>
                      </w:rPr>
                    </w:pPr>
                    <w:r>
                      <w:rPr>
                        <w:rFonts w:ascii="Trebuchet MS"/>
                        <w:color w:val="7F0000"/>
                        <w:w w:val="110"/>
                        <w:sz w:val="20"/>
                      </w:rPr>
                      <w:t>return</w:t>
                    </w:r>
                    <w:r>
                      <w:rPr>
                        <w:rFonts w:ascii="Trebuchet MS"/>
                        <w:color w:val="7F0000"/>
                        <w:spacing w:val="12"/>
                        <w:w w:val="110"/>
                        <w:sz w:val="20"/>
                      </w:rPr>
                      <w:t xml:space="preserve"> </w:t>
                    </w:r>
                    <w:r>
                      <w:rPr>
                        <w:rFonts w:ascii="Trebuchet MS"/>
                        <w:w w:val="110"/>
                        <w:sz w:val="20"/>
                      </w:rPr>
                      <w:t>maxProfitUnlimited(prices);</w:t>
                    </w:r>
                  </w:p>
                  <w:p>
                    <w:pPr>
                      <w:spacing w:before="6"/>
                      <w:ind w:left="410" w:right="0" w:firstLine="0"/>
                      <w:jc w:val="left"/>
                      <w:rPr>
                        <w:rFonts w:ascii="Trebuchet MS"/>
                        <w:sz w:val="20"/>
                      </w:rPr>
                    </w:pPr>
                    <w:r>
                      <w:rPr>
                        <w:rFonts w:ascii="Trebuchet MS"/>
                        <w:w w:val="142"/>
                        <w:sz w:val="20"/>
                      </w:rPr>
                      <w:t>}</w:t>
                    </w:r>
                  </w:p>
                  <w:p>
                    <w:pPr>
                      <w:spacing w:before="7" w:line="247" w:lineRule="auto"/>
                      <w:ind w:left="410" w:right="2987" w:firstLine="0"/>
                      <w:jc w:val="left"/>
                      <w:rPr>
                        <w:rFonts w:ascii="Trebuchet MS"/>
                        <w:sz w:val="20"/>
                      </w:rPr>
                    </w:pPr>
                    <w:r>
                      <w:rPr>
                        <w:rFonts w:ascii="Trebuchet MS"/>
                        <w:w w:val="120"/>
                        <w:sz w:val="20"/>
                      </w:rPr>
                      <w:t>vector&lt;</w:t>
                    </w:r>
                    <w:r>
                      <w:rPr>
                        <w:rFonts w:ascii="Trebuchet MS"/>
                        <w:color w:val="7F0000"/>
                        <w:w w:val="120"/>
                        <w:sz w:val="20"/>
                      </w:rPr>
                      <w:t>int</w:t>
                    </w:r>
                    <w:r>
                      <w:rPr>
                        <w:rFonts w:ascii="Trebuchet MS"/>
                        <w:w w:val="120"/>
                        <w:sz w:val="20"/>
                      </w:rPr>
                      <w:t>&gt; buy(k + 1, INT_MIN), sell(k</w:t>
                    </w:r>
                    <w:r>
                      <w:rPr>
                        <w:rFonts w:ascii="Trebuchet MS"/>
                        <w:spacing w:val="1"/>
                        <w:w w:val="120"/>
                        <w:sz w:val="20"/>
                      </w:rPr>
                      <w:t xml:space="preserve"> </w:t>
                    </w:r>
                    <w:r>
                      <w:rPr>
                        <w:rFonts w:ascii="Trebuchet MS"/>
                        <w:w w:val="120"/>
                        <w:sz w:val="20"/>
                      </w:rPr>
                      <w:t>+ 1, 0);</w:t>
                    </w:r>
                    <w:r>
                      <w:rPr>
                        <w:rFonts w:ascii="Trebuchet MS"/>
                        <w:spacing w:val="-69"/>
                        <w:w w:val="120"/>
                        <w:sz w:val="20"/>
                      </w:rPr>
                      <w:t xml:space="preserve"> </w:t>
                    </w:r>
                    <w:r>
                      <w:rPr>
                        <w:rFonts w:ascii="Trebuchet MS"/>
                        <w:color w:val="7F0000"/>
                        <w:w w:val="120"/>
                        <w:sz w:val="20"/>
                      </w:rPr>
                      <w:t>for</w:t>
                    </w:r>
                    <w:r>
                      <w:rPr>
                        <w:rFonts w:ascii="Trebuchet MS"/>
                        <w:color w:val="7F0000"/>
                        <w:spacing w:val="32"/>
                        <w:w w:val="120"/>
                        <w:sz w:val="20"/>
                      </w:rPr>
                      <w:t xml:space="preserve"> </w:t>
                    </w:r>
                    <w:r>
                      <w:rPr>
                        <w:rFonts w:ascii="Trebuchet MS"/>
                        <w:w w:val="120"/>
                        <w:sz w:val="20"/>
                      </w:rPr>
                      <w:t>(</w:t>
                    </w:r>
                    <w:r>
                      <w:rPr>
                        <w:rFonts w:ascii="Trebuchet MS"/>
                        <w:color w:val="7F0000"/>
                        <w:w w:val="120"/>
                        <w:sz w:val="20"/>
                      </w:rPr>
                      <w:t>int</w:t>
                    </w:r>
                    <w:r>
                      <w:rPr>
                        <w:rFonts w:ascii="Trebuchet MS"/>
                        <w:color w:val="7F0000"/>
                        <w:spacing w:val="34"/>
                        <w:w w:val="120"/>
                        <w:sz w:val="20"/>
                      </w:rPr>
                      <w:t xml:space="preserve"> </w:t>
                    </w:r>
                    <w:r>
                      <w:rPr>
                        <w:rFonts w:ascii="Trebuchet MS"/>
                        <w:w w:val="125"/>
                        <w:sz w:val="20"/>
                      </w:rPr>
                      <w:t>i</w:t>
                    </w:r>
                    <w:r>
                      <w:rPr>
                        <w:rFonts w:ascii="Trebuchet MS"/>
                        <w:spacing w:val="31"/>
                        <w:w w:val="125"/>
                        <w:sz w:val="20"/>
                      </w:rPr>
                      <w:t xml:space="preserve"> </w:t>
                    </w:r>
                    <w:r>
                      <w:rPr>
                        <w:rFonts w:ascii="Trebuchet MS"/>
                        <w:w w:val="120"/>
                        <w:sz w:val="20"/>
                      </w:rPr>
                      <w:t>=</w:t>
                    </w:r>
                    <w:r>
                      <w:rPr>
                        <w:rFonts w:ascii="Trebuchet MS"/>
                        <w:spacing w:val="34"/>
                        <w:w w:val="120"/>
                        <w:sz w:val="20"/>
                      </w:rPr>
                      <w:t xml:space="preserve"> </w:t>
                    </w:r>
                    <w:r>
                      <w:rPr>
                        <w:rFonts w:ascii="Trebuchet MS"/>
                        <w:w w:val="120"/>
                        <w:sz w:val="20"/>
                      </w:rPr>
                      <w:t>0;</w:t>
                    </w:r>
                    <w:r>
                      <w:rPr>
                        <w:rFonts w:ascii="Trebuchet MS"/>
                        <w:spacing w:val="34"/>
                        <w:w w:val="120"/>
                        <w:sz w:val="20"/>
                      </w:rPr>
                      <w:t xml:space="preserve"> </w:t>
                    </w:r>
                    <w:r>
                      <w:rPr>
                        <w:rFonts w:ascii="Trebuchet MS"/>
                        <w:w w:val="125"/>
                        <w:sz w:val="20"/>
                      </w:rPr>
                      <w:t>i</w:t>
                    </w:r>
                    <w:r>
                      <w:rPr>
                        <w:rFonts w:ascii="Trebuchet MS"/>
                        <w:spacing w:val="31"/>
                        <w:w w:val="125"/>
                        <w:sz w:val="20"/>
                      </w:rPr>
                      <w:t xml:space="preserve"> </w:t>
                    </w:r>
                    <w:r>
                      <w:rPr>
                        <w:rFonts w:ascii="Trebuchet MS"/>
                        <w:w w:val="120"/>
                        <w:sz w:val="20"/>
                      </w:rPr>
                      <w:t>&lt;</w:t>
                    </w:r>
                    <w:r>
                      <w:rPr>
                        <w:rFonts w:ascii="Trebuchet MS"/>
                        <w:spacing w:val="33"/>
                        <w:w w:val="120"/>
                        <w:sz w:val="20"/>
                      </w:rPr>
                      <w:t xml:space="preserve"> </w:t>
                    </w:r>
                    <w:r>
                      <w:rPr>
                        <w:rFonts w:ascii="Trebuchet MS"/>
                        <w:w w:val="120"/>
                        <w:sz w:val="20"/>
                      </w:rPr>
                      <w:t>days;</w:t>
                    </w:r>
                    <w:r>
                      <w:rPr>
                        <w:rFonts w:ascii="Trebuchet MS"/>
                        <w:spacing w:val="34"/>
                        <w:w w:val="120"/>
                        <w:sz w:val="20"/>
                      </w:rPr>
                      <w:t xml:space="preserve"> </w:t>
                    </w:r>
                    <w:r>
                      <w:rPr>
                        <w:rFonts w:ascii="Trebuchet MS"/>
                        <w:w w:val="120"/>
                        <w:sz w:val="20"/>
                      </w:rPr>
                      <w:t>++i)</w:t>
                    </w:r>
                    <w:r>
                      <w:rPr>
                        <w:rFonts w:ascii="Trebuchet MS"/>
                        <w:spacing w:val="34"/>
                        <w:w w:val="120"/>
                        <w:sz w:val="20"/>
                      </w:rPr>
                      <w:t xml:space="preserve"> </w:t>
                    </w:r>
                    <w:r>
                      <w:rPr>
                        <w:rFonts w:ascii="Trebuchet MS"/>
                        <w:w w:val="120"/>
                        <w:sz w:val="20"/>
                      </w:rPr>
                      <w:t>{</w:t>
                    </w:r>
                  </w:p>
                  <w:p>
                    <w:pPr>
                      <w:spacing w:before="0"/>
                      <w:ind w:left="786" w:right="0" w:firstLine="0"/>
                      <w:jc w:val="left"/>
                      <w:rPr>
                        <w:rFonts w:ascii="Trebuchet MS"/>
                        <w:sz w:val="20"/>
                      </w:rPr>
                    </w:pPr>
                    <w:r>
                      <w:rPr>
                        <w:rFonts w:ascii="Trebuchet MS"/>
                        <w:color w:val="7F0000"/>
                        <w:w w:val="120"/>
                        <w:sz w:val="20"/>
                      </w:rPr>
                      <w:t>for</w:t>
                    </w:r>
                    <w:r>
                      <w:rPr>
                        <w:rFonts w:ascii="Trebuchet MS"/>
                        <w:color w:val="7F0000"/>
                        <w:spacing w:val="32"/>
                        <w:w w:val="120"/>
                        <w:sz w:val="20"/>
                      </w:rPr>
                      <w:t xml:space="preserve"> </w:t>
                    </w:r>
                    <w:r>
                      <w:rPr>
                        <w:rFonts w:ascii="Trebuchet MS"/>
                        <w:w w:val="120"/>
                        <w:sz w:val="20"/>
                      </w:rPr>
                      <w:t>(</w:t>
                    </w:r>
                    <w:r>
                      <w:rPr>
                        <w:rFonts w:ascii="Trebuchet MS"/>
                        <w:color w:val="7F0000"/>
                        <w:w w:val="120"/>
                        <w:sz w:val="20"/>
                      </w:rPr>
                      <w:t>int</w:t>
                    </w:r>
                    <w:r>
                      <w:rPr>
                        <w:rFonts w:ascii="Trebuchet MS"/>
                        <w:color w:val="7F0000"/>
                        <w:spacing w:val="33"/>
                        <w:w w:val="120"/>
                        <w:sz w:val="20"/>
                      </w:rPr>
                      <w:t xml:space="preserve"> </w:t>
                    </w:r>
                    <w:r>
                      <w:rPr>
                        <w:rFonts w:ascii="Trebuchet MS"/>
                        <w:w w:val="120"/>
                        <w:sz w:val="20"/>
                      </w:rPr>
                      <w:t>j</w:t>
                    </w:r>
                    <w:r>
                      <w:rPr>
                        <w:rFonts w:ascii="Trebuchet MS"/>
                        <w:spacing w:val="33"/>
                        <w:w w:val="120"/>
                        <w:sz w:val="20"/>
                      </w:rPr>
                      <w:t xml:space="preserve"> </w:t>
                    </w:r>
                    <w:r>
                      <w:rPr>
                        <w:rFonts w:ascii="Trebuchet MS"/>
                        <w:w w:val="120"/>
                        <w:sz w:val="20"/>
                      </w:rPr>
                      <w:t>=</w:t>
                    </w:r>
                    <w:r>
                      <w:rPr>
                        <w:rFonts w:ascii="Trebuchet MS"/>
                        <w:spacing w:val="33"/>
                        <w:w w:val="120"/>
                        <w:sz w:val="20"/>
                      </w:rPr>
                      <w:t xml:space="preserve"> </w:t>
                    </w:r>
                    <w:r>
                      <w:rPr>
                        <w:rFonts w:ascii="Trebuchet MS"/>
                        <w:w w:val="120"/>
                        <w:sz w:val="20"/>
                      </w:rPr>
                      <w:t>1;</w:t>
                    </w:r>
                    <w:r>
                      <w:rPr>
                        <w:rFonts w:ascii="Trebuchet MS"/>
                        <w:spacing w:val="33"/>
                        <w:w w:val="120"/>
                        <w:sz w:val="20"/>
                      </w:rPr>
                      <w:t xml:space="preserve"> </w:t>
                    </w:r>
                    <w:r>
                      <w:rPr>
                        <w:rFonts w:ascii="Trebuchet MS"/>
                        <w:w w:val="120"/>
                        <w:sz w:val="20"/>
                      </w:rPr>
                      <w:t>j</w:t>
                    </w:r>
                    <w:r>
                      <w:rPr>
                        <w:rFonts w:ascii="Trebuchet MS"/>
                        <w:spacing w:val="33"/>
                        <w:w w:val="120"/>
                        <w:sz w:val="20"/>
                      </w:rPr>
                      <w:t xml:space="preserve"> </w:t>
                    </w:r>
                    <w:r>
                      <w:rPr>
                        <w:rFonts w:ascii="Trebuchet MS"/>
                        <w:w w:val="120"/>
                        <w:sz w:val="20"/>
                      </w:rPr>
                      <w:t>&lt;=</w:t>
                    </w:r>
                    <w:r>
                      <w:rPr>
                        <w:rFonts w:ascii="Trebuchet MS"/>
                        <w:spacing w:val="32"/>
                        <w:w w:val="120"/>
                        <w:sz w:val="20"/>
                      </w:rPr>
                      <w:t xml:space="preserve"> </w:t>
                    </w:r>
                    <w:r>
                      <w:rPr>
                        <w:rFonts w:ascii="Trebuchet MS"/>
                        <w:w w:val="120"/>
                        <w:sz w:val="20"/>
                      </w:rPr>
                      <w:t>k;</w:t>
                    </w:r>
                    <w:r>
                      <w:rPr>
                        <w:rFonts w:ascii="Trebuchet MS"/>
                        <w:spacing w:val="33"/>
                        <w:w w:val="120"/>
                        <w:sz w:val="20"/>
                      </w:rPr>
                      <w:t xml:space="preserve"> </w:t>
                    </w:r>
                    <w:r>
                      <w:rPr>
                        <w:rFonts w:ascii="Trebuchet MS"/>
                        <w:w w:val="120"/>
                        <w:sz w:val="20"/>
                      </w:rPr>
                      <w:t>++j)</w:t>
                    </w:r>
                    <w:r>
                      <w:rPr>
                        <w:rFonts w:ascii="Trebuchet MS"/>
                        <w:spacing w:val="33"/>
                        <w:w w:val="120"/>
                        <w:sz w:val="20"/>
                      </w:rPr>
                      <w:t xml:space="preserve"> </w:t>
                    </w:r>
                    <w:r>
                      <w:rPr>
                        <w:rFonts w:ascii="Trebuchet MS"/>
                        <w:w w:val="120"/>
                        <w:sz w:val="20"/>
                      </w:rPr>
                      <w:t>{</w:t>
                    </w:r>
                  </w:p>
                  <w:p>
                    <w:pPr>
                      <w:spacing w:before="7"/>
                      <w:ind w:left="1163" w:right="0" w:firstLine="0"/>
                      <w:jc w:val="left"/>
                      <w:rPr>
                        <w:rFonts w:ascii="Trebuchet MS"/>
                        <w:sz w:val="20"/>
                      </w:rPr>
                    </w:pPr>
                    <w:r>
                      <w:rPr>
                        <w:rFonts w:ascii="Trebuchet MS"/>
                        <w:w w:val="120"/>
                        <w:sz w:val="20"/>
                      </w:rPr>
                      <w:t>buy[j]</w:t>
                    </w:r>
                    <w:r>
                      <w:rPr>
                        <w:rFonts w:ascii="Trebuchet MS"/>
                        <w:spacing w:val="37"/>
                        <w:w w:val="120"/>
                        <w:sz w:val="20"/>
                      </w:rPr>
                      <w:t xml:space="preserve"> </w:t>
                    </w:r>
                    <w:r>
                      <w:rPr>
                        <w:rFonts w:ascii="Trebuchet MS"/>
                        <w:w w:val="120"/>
                        <w:sz w:val="20"/>
                      </w:rPr>
                      <w:t>=</w:t>
                    </w:r>
                    <w:r>
                      <w:rPr>
                        <w:rFonts w:ascii="Trebuchet MS"/>
                        <w:spacing w:val="38"/>
                        <w:w w:val="120"/>
                        <w:sz w:val="20"/>
                      </w:rPr>
                      <w:t xml:space="preserve"> </w:t>
                    </w:r>
                    <w:r>
                      <w:rPr>
                        <w:rFonts w:ascii="Trebuchet MS"/>
                        <w:w w:val="120"/>
                        <w:sz w:val="20"/>
                      </w:rPr>
                      <w:t>max(buy[j],</w:t>
                    </w:r>
                    <w:r>
                      <w:rPr>
                        <w:rFonts w:ascii="Trebuchet MS"/>
                        <w:spacing w:val="37"/>
                        <w:w w:val="120"/>
                        <w:sz w:val="20"/>
                      </w:rPr>
                      <w:t xml:space="preserve"> </w:t>
                    </w:r>
                    <w:r>
                      <w:rPr>
                        <w:rFonts w:ascii="Trebuchet MS"/>
                        <w:w w:val="120"/>
                        <w:sz w:val="20"/>
                      </w:rPr>
                      <w:t>sell[j-1]</w:t>
                    </w:r>
                    <w:r>
                      <w:rPr>
                        <w:rFonts w:ascii="Trebuchet MS"/>
                        <w:spacing w:val="38"/>
                        <w:w w:val="120"/>
                        <w:sz w:val="20"/>
                      </w:rPr>
                      <w:t xml:space="preserve"> </w:t>
                    </w:r>
                    <w:r>
                      <w:rPr>
                        <w:rFonts w:ascii="Trebuchet MS"/>
                        <w:w w:val="120"/>
                        <w:sz w:val="20"/>
                      </w:rPr>
                      <w:t>-</w:t>
                    </w:r>
                    <w:r>
                      <w:rPr>
                        <w:rFonts w:ascii="Trebuchet MS"/>
                        <w:spacing w:val="37"/>
                        <w:w w:val="120"/>
                        <w:sz w:val="20"/>
                      </w:rPr>
                      <w:t xml:space="preserve"> </w:t>
                    </w:r>
                    <w:r>
                      <w:rPr>
                        <w:rFonts w:ascii="Trebuchet MS"/>
                        <w:w w:val="120"/>
                        <w:sz w:val="20"/>
                      </w:rPr>
                      <w:t>prices[i]);</w:t>
                    </w:r>
                  </w:p>
                  <w:p>
                    <w:pPr>
                      <w:spacing w:before="7"/>
                      <w:ind w:left="1163" w:right="0" w:firstLine="0"/>
                      <w:jc w:val="left"/>
                      <w:rPr>
                        <w:rFonts w:ascii="Trebuchet MS"/>
                        <w:sz w:val="20"/>
                      </w:rPr>
                    </w:pPr>
                    <w:r>
                      <w:rPr>
                        <w:rFonts w:ascii="Trebuchet MS"/>
                        <w:w w:val="120"/>
                        <w:sz w:val="20"/>
                      </w:rPr>
                      <w:t>sell[j]</w:t>
                    </w:r>
                    <w:r>
                      <w:rPr>
                        <w:rFonts w:ascii="Trebuchet MS"/>
                        <w:spacing w:val="52"/>
                        <w:w w:val="120"/>
                        <w:sz w:val="20"/>
                      </w:rPr>
                      <w:t xml:space="preserve"> </w:t>
                    </w:r>
                    <w:r>
                      <w:rPr>
                        <w:rFonts w:ascii="Trebuchet MS"/>
                        <w:w w:val="120"/>
                        <w:sz w:val="20"/>
                      </w:rPr>
                      <w:t>=</w:t>
                    </w:r>
                    <w:r>
                      <w:rPr>
                        <w:rFonts w:ascii="Trebuchet MS"/>
                        <w:spacing w:val="53"/>
                        <w:w w:val="120"/>
                        <w:sz w:val="20"/>
                      </w:rPr>
                      <w:t xml:space="preserve"> </w:t>
                    </w:r>
                    <w:r>
                      <w:rPr>
                        <w:rFonts w:ascii="Trebuchet MS"/>
                        <w:w w:val="120"/>
                        <w:sz w:val="20"/>
                      </w:rPr>
                      <w:t>max(sell[j],</w:t>
                    </w:r>
                    <w:r>
                      <w:rPr>
                        <w:rFonts w:ascii="Trebuchet MS"/>
                        <w:spacing w:val="53"/>
                        <w:w w:val="120"/>
                        <w:sz w:val="20"/>
                      </w:rPr>
                      <w:t xml:space="preserve"> </w:t>
                    </w:r>
                    <w:r>
                      <w:rPr>
                        <w:rFonts w:ascii="Trebuchet MS"/>
                        <w:w w:val="120"/>
                        <w:sz w:val="20"/>
                      </w:rPr>
                      <w:t>buy[j]</w:t>
                    </w:r>
                    <w:r>
                      <w:rPr>
                        <w:rFonts w:ascii="Trebuchet MS"/>
                        <w:spacing w:val="52"/>
                        <w:w w:val="120"/>
                        <w:sz w:val="20"/>
                      </w:rPr>
                      <w:t xml:space="preserve"> </w:t>
                    </w:r>
                    <w:r>
                      <w:rPr>
                        <w:rFonts w:ascii="Trebuchet MS"/>
                        <w:w w:val="120"/>
                        <w:sz w:val="20"/>
                      </w:rPr>
                      <w:t>+</w:t>
                    </w:r>
                    <w:r>
                      <w:rPr>
                        <w:rFonts w:ascii="Trebuchet MS"/>
                        <w:spacing w:val="53"/>
                        <w:w w:val="120"/>
                        <w:sz w:val="20"/>
                      </w:rPr>
                      <w:t xml:space="preserve"> </w:t>
                    </w:r>
                    <w:r>
                      <w:rPr>
                        <w:rFonts w:ascii="Trebuchet MS"/>
                        <w:w w:val="120"/>
                        <w:sz w:val="20"/>
                      </w:rPr>
                      <w:t>prices[i]);</w:t>
                    </w:r>
                  </w:p>
                  <w:p>
                    <w:pPr>
                      <w:spacing w:before="7"/>
                      <w:ind w:left="786" w:right="0" w:firstLine="0"/>
                      <w:jc w:val="left"/>
                      <w:rPr>
                        <w:rFonts w:ascii="Trebuchet MS"/>
                        <w:sz w:val="20"/>
                      </w:rPr>
                    </w:pPr>
                    <w:r>
                      <w:rPr>
                        <w:rFonts w:ascii="Trebuchet MS"/>
                        <w:w w:val="142"/>
                        <w:sz w:val="20"/>
                      </w:rPr>
                      <w:t>}</w:t>
                    </w:r>
                  </w:p>
                  <w:p>
                    <w:pPr>
                      <w:spacing w:before="7"/>
                      <w:ind w:left="410" w:right="0" w:firstLine="0"/>
                      <w:jc w:val="left"/>
                      <w:rPr>
                        <w:rFonts w:ascii="Trebuchet MS"/>
                        <w:sz w:val="20"/>
                      </w:rPr>
                    </w:pPr>
                    <w:r>
                      <w:rPr>
                        <w:rFonts w:ascii="Trebuchet MS"/>
                        <w:w w:val="142"/>
                        <w:sz w:val="20"/>
                      </w:rPr>
                      <w:t>}</w:t>
                    </w:r>
                  </w:p>
                  <w:p>
                    <w:pPr>
                      <w:spacing w:before="7"/>
                      <w:ind w:left="410" w:right="0" w:firstLine="0"/>
                      <w:jc w:val="left"/>
                      <w:rPr>
                        <w:rFonts w:ascii="Trebuchet MS"/>
                        <w:sz w:val="20"/>
                      </w:rPr>
                    </w:pPr>
                    <w:r>
                      <w:rPr>
                        <w:rFonts w:ascii="Trebuchet MS"/>
                        <w:color w:val="7F0000"/>
                        <w:w w:val="125"/>
                        <w:sz w:val="20"/>
                      </w:rPr>
                      <w:t>return</w:t>
                    </w:r>
                    <w:r>
                      <w:rPr>
                        <w:rFonts w:ascii="Trebuchet MS"/>
                        <w:color w:val="7F0000"/>
                        <w:spacing w:val="12"/>
                        <w:w w:val="125"/>
                        <w:sz w:val="20"/>
                      </w:rPr>
                      <w:t xml:space="preserve"> </w:t>
                    </w:r>
                    <w:r>
                      <w:rPr>
                        <w:rFonts w:ascii="Trebuchet MS"/>
                        <w:w w:val="125"/>
                        <w:sz w:val="20"/>
                      </w:rPr>
                      <w:t>sell[k];</w:t>
                    </w:r>
                  </w:p>
                  <w:p>
                    <w:pPr>
                      <w:spacing w:before="6"/>
                      <w:ind w:left="33" w:right="0" w:firstLine="0"/>
                      <w:jc w:val="left"/>
                      <w:rPr>
                        <w:rFonts w:ascii="Trebuchet MS"/>
                        <w:sz w:val="20"/>
                      </w:rPr>
                    </w:pPr>
                    <w:r>
                      <w:rPr>
                        <w:rFonts w:ascii="Trebuchet MS"/>
                        <w:w w:val="142"/>
                        <w:sz w:val="20"/>
                      </w:rPr>
                      <w:t>}</w:t>
                    </w:r>
                  </w:p>
                  <w:p>
                    <w:pPr>
                      <w:spacing w:before="2" w:line="240" w:lineRule="auto"/>
                      <w:rPr>
                        <w:rFonts w:ascii="Trebuchet MS"/>
                        <w:sz w:val="20"/>
                      </w:rPr>
                    </w:pPr>
                  </w:p>
                  <w:p>
                    <w:pPr>
                      <w:spacing w:before="0" w:line="254" w:lineRule="exact"/>
                      <w:ind w:left="33" w:right="0" w:firstLine="0"/>
                      <w:jc w:val="left"/>
                      <w:rPr>
                        <w:sz w:val="20"/>
                      </w:rPr>
                    </w:pPr>
                    <w:r>
                      <w:rPr>
                        <w:rFonts w:ascii="Trebuchet MS" w:eastAsia="Trebuchet MS"/>
                        <w:color w:val="7F7F7F"/>
                        <w:spacing w:val="13"/>
                        <w:sz w:val="20"/>
                      </w:rPr>
                      <w:t xml:space="preserve">// </w:t>
                    </w:r>
                    <w:r>
                      <w:rPr>
                        <w:color w:val="7F7F7F"/>
                        <w:sz w:val="20"/>
                      </w:rPr>
                      <w:t>辅函数</w:t>
                    </w:r>
                  </w:p>
                  <w:p>
                    <w:pPr>
                      <w:spacing w:before="0" w:line="247" w:lineRule="auto"/>
                      <w:ind w:left="410" w:right="3782" w:hanging="377"/>
                      <w:jc w:val="left"/>
                      <w:rPr>
                        <w:rFonts w:ascii="Trebuchet MS"/>
                        <w:sz w:val="20"/>
                      </w:rPr>
                    </w:pPr>
                    <w:r>
                      <w:rPr>
                        <w:rFonts w:ascii="Trebuchet MS"/>
                        <w:color w:val="7F0000"/>
                        <w:w w:val="115"/>
                        <w:sz w:val="20"/>
                      </w:rPr>
                      <w:t>int</w:t>
                    </w:r>
                    <w:r>
                      <w:rPr>
                        <w:rFonts w:ascii="Trebuchet MS"/>
                        <w:color w:val="7F0000"/>
                        <w:spacing w:val="12"/>
                        <w:w w:val="115"/>
                        <w:sz w:val="20"/>
                      </w:rPr>
                      <w:t xml:space="preserve"> </w:t>
                    </w:r>
                    <w:r>
                      <w:rPr>
                        <w:rFonts w:ascii="Trebuchet MS"/>
                        <w:w w:val="115"/>
                        <w:sz w:val="20"/>
                      </w:rPr>
                      <w:t>maxProfitUnlimited(vector&lt;</w:t>
                    </w:r>
                    <w:r>
                      <w:rPr>
                        <w:rFonts w:ascii="Trebuchet MS"/>
                        <w:color w:val="7F0000"/>
                        <w:w w:val="115"/>
                        <w:sz w:val="20"/>
                      </w:rPr>
                      <w:t>int</w:t>
                    </w:r>
                    <w:r>
                      <w:rPr>
                        <w:rFonts w:ascii="Trebuchet MS"/>
                        <w:w w:val="115"/>
                        <w:sz w:val="20"/>
                      </w:rPr>
                      <w:t>&gt;</w:t>
                    </w:r>
                    <w:r>
                      <w:rPr>
                        <w:rFonts w:ascii="Trebuchet MS"/>
                        <w:spacing w:val="13"/>
                        <w:w w:val="115"/>
                        <w:sz w:val="20"/>
                      </w:rPr>
                      <w:t xml:space="preserve"> </w:t>
                    </w:r>
                    <w:r>
                      <w:rPr>
                        <w:rFonts w:ascii="Trebuchet MS"/>
                        <w:w w:val="115"/>
                        <w:sz w:val="20"/>
                      </w:rPr>
                      <w:t>prices)</w:t>
                    </w:r>
                    <w:r>
                      <w:rPr>
                        <w:rFonts w:ascii="Trebuchet MS"/>
                        <w:spacing w:val="13"/>
                        <w:w w:val="115"/>
                        <w:sz w:val="20"/>
                      </w:rPr>
                      <w:t xml:space="preserve"> </w:t>
                    </w:r>
                    <w:r>
                      <w:rPr>
                        <w:rFonts w:ascii="Trebuchet MS"/>
                        <w:w w:val="115"/>
                        <w:sz w:val="20"/>
                      </w:rPr>
                      <w:t>{</w:t>
                    </w:r>
                    <w:r>
                      <w:rPr>
                        <w:rFonts w:ascii="Trebuchet MS"/>
                        <w:spacing w:val="-67"/>
                        <w:w w:val="115"/>
                        <w:sz w:val="20"/>
                      </w:rPr>
                      <w:t xml:space="preserve"> </w:t>
                    </w:r>
                    <w:r>
                      <w:rPr>
                        <w:rFonts w:ascii="Trebuchet MS"/>
                        <w:color w:val="7F0000"/>
                        <w:w w:val="115"/>
                        <w:sz w:val="20"/>
                      </w:rPr>
                      <w:t>int</w:t>
                    </w:r>
                    <w:r>
                      <w:rPr>
                        <w:rFonts w:ascii="Trebuchet MS"/>
                        <w:color w:val="7F0000"/>
                        <w:spacing w:val="33"/>
                        <w:w w:val="115"/>
                        <w:sz w:val="20"/>
                      </w:rPr>
                      <w:t xml:space="preserve"> </w:t>
                    </w:r>
                    <w:r>
                      <w:rPr>
                        <w:rFonts w:ascii="Trebuchet MS"/>
                        <w:w w:val="115"/>
                        <w:sz w:val="20"/>
                      </w:rPr>
                      <w:t>maxProfit</w:t>
                    </w:r>
                    <w:r>
                      <w:rPr>
                        <w:rFonts w:ascii="Trebuchet MS"/>
                        <w:spacing w:val="33"/>
                        <w:w w:val="115"/>
                        <w:sz w:val="20"/>
                      </w:rPr>
                      <w:t xml:space="preserve"> </w:t>
                    </w:r>
                    <w:r>
                      <w:rPr>
                        <w:rFonts w:ascii="Trebuchet MS"/>
                        <w:w w:val="115"/>
                        <w:sz w:val="20"/>
                      </w:rPr>
                      <w:t>=</w:t>
                    </w:r>
                    <w:r>
                      <w:rPr>
                        <w:rFonts w:ascii="Trebuchet MS"/>
                        <w:spacing w:val="33"/>
                        <w:w w:val="115"/>
                        <w:sz w:val="20"/>
                      </w:rPr>
                      <w:t xml:space="preserve"> </w:t>
                    </w:r>
                    <w:r>
                      <w:rPr>
                        <w:rFonts w:ascii="Trebuchet MS"/>
                        <w:w w:val="115"/>
                        <w:sz w:val="20"/>
                      </w:rPr>
                      <w:t>0;</w:t>
                    </w:r>
                  </w:p>
                  <w:p>
                    <w:pPr>
                      <w:spacing w:before="0" w:line="247" w:lineRule="auto"/>
                      <w:ind w:left="786" w:right="3728" w:hanging="377"/>
                      <w:jc w:val="left"/>
                      <w:rPr>
                        <w:rFonts w:ascii="Trebuchet MS"/>
                        <w:sz w:val="20"/>
                      </w:rPr>
                    </w:pPr>
                    <w:r>
                      <w:rPr>
                        <w:rFonts w:ascii="Trebuchet MS"/>
                        <w:color w:val="7F0000"/>
                        <w:w w:val="130"/>
                        <w:sz w:val="20"/>
                      </w:rPr>
                      <w:t>for</w:t>
                    </w:r>
                    <w:r>
                      <w:rPr>
                        <w:rFonts w:ascii="Trebuchet MS"/>
                        <w:color w:val="7F0000"/>
                        <w:spacing w:val="11"/>
                        <w:w w:val="130"/>
                        <w:sz w:val="20"/>
                      </w:rPr>
                      <w:t xml:space="preserve"> </w:t>
                    </w:r>
                    <w:r>
                      <w:rPr>
                        <w:rFonts w:ascii="Trebuchet MS"/>
                        <w:w w:val="130"/>
                        <w:sz w:val="20"/>
                      </w:rPr>
                      <w:t>(</w:t>
                    </w:r>
                    <w:r>
                      <w:rPr>
                        <w:rFonts w:ascii="Trebuchet MS"/>
                        <w:color w:val="7F0000"/>
                        <w:w w:val="130"/>
                        <w:sz w:val="20"/>
                      </w:rPr>
                      <w:t>int</w:t>
                    </w:r>
                    <w:r>
                      <w:rPr>
                        <w:rFonts w:ascii="Trebuchet MS"/>
                        <w:color w:val="7F0000"/>
                        <w:spacing w:val="12"/>
                        <w:w w:val="130"/>
                        <w:sz w:val="20"/>
                      </w:rPr>
                      <w:t xml:space="preserve"> </w:t>
                    </w:r>
                    <w:r>
                      <w:rPr>
                        <w:rFonts w:ascii="Trebuchet MS"/>
                        <w:w w:val="130"/>
                        <w:sz w:val="20"/>
                      </w:rPr>
                      <w:t>i</w:t>
                    </w:r>
                    <w:r>
                      <w:rPr>
                        <w:rFonts w:ascii="Trebuchet MS"/>
                        <w:spacing w:val="11"/>
                        <w:w w:val="130"/>
                        <w:sz w:val="20"/>
                      </w:rPr>
                      <w:t xml:space="preserve"> </w:t>
                    </w:r>
                    <w:r>
                      <w:rPr>
                        <w:rFonts w:ascii="Trebuchet MS"/>
                        <w:w w:val="130"/>
                        <w:sz w:val="20"/>
                      </w:rPr>
                      <w:t>=</w:t>
                    </w:r>
                    <w:r>
                      <w:rPr>
                        <w:rFonts w:ascii="Trebuchet MS"/>
                        <w:spacing w:val="12"/>
                        <w:w w:val="130"/>
                        <w:sz w:val="20"/>
                      </w:rPr>
                      <w:t xml:space="preserve"> </w:t>
                    </w:r>
                    <w:r>
                      <w:rPr>
                        <w:rFonts w:ascii="Trebuchet MS"/>
                        <w:w w:val="130"/>
                        <w:sz w:val="20"/>
                      </w:rPr>
                      <w:t>1;</w:t>
                    </w:r>
                    <w:r>
                      <w:rPr>
                        <w:rFonts w:ascii="Trebuchet MS"/>
                        <w:spacing w:val="11"/>
                        <w:w w:val="130"/>
                        <w:sz w:val="20"/>
                      </w:rPr>
                      <w:t xml:space="preserve"> </w:t>
                    </w:r>
                    <w:r>
                      <w:rPr>
                        <w:rFonts w:ascii="Trebuchet MS"/>
                        <w:w w:val="130"/>
                        <w:sz w:val="20"/>
                      </w:rPr>
                      <w:t>i</w:t>
                    </w:r>
                    <w:r>
                      <w:rPr>
                        <w:rFonts w:ascii="Trebuchet MS"/>
                        <w:spacing w:val="12"/>
                        <w:w w:val="130"/>
                        <w:sz w:val="20"/>
                      </w:rPr>
                      <w:t xml:space="preserve"> </w:t>
                    </w:r>
                    <w:r>
                      <w:rPr>
                        <w:rFonts w:ascii="Trebuchet MS"/>
                        <w:w w:val="130"/>
                        <w:sz w:val="20"/>
                      </w:rPr>
                      <w:t>&lt;</w:t>
                    </w:r>
                    <w:r>
                      <w:rPr>
                        <w:rFonts w:ascii="Trebuchet MS"/>
                        <w:spacing w:val="11"/>
                        <w:w w:val="130"/>
                        <w:sz w:val="20"/>
                      </w:rPr>
                      <w:t xml:space="preserve"> </w:t>
                    </w:r>
                    <w:r>
                      <w:rPr>
                        <w:rFonts w:ascii="Trebuchet MS"/>
                        <w:w w:val="130"/>
                        <w:sz w:val="20"/>
                      </w:rPr>
                      <w:t>prices.size();</w:t>
                    </w:r>
                    <w:r>
                      <w:rPr>
                        <w:rFonts w:ascii="Trebuchet MS"/>
                        <w:spacing w:val="12"/>
                        <w:w w:val="130"/>
                        <w:sz w:val="20"/>
                      </w:rPr>
                      <w:t xml:space="preserve"> </w:t>
                    </w:r>
                    <w:r>
                      <w:rPr>
                        <w:rFonts w:ascii="Trebuchet MS"/>
                        <w:w w:val="130"/>
                        <w:sz w:val="20"/>
                      </w:rPr>
                      <w:t>++i)</w:t>
                    </w:r>
                    <w:r>
                      <w:rPr>
                        <w:rFonts w:ascii="Trebuchet MS"/>
                        <w:spacing w:val="13"/>
                        <w:w w:val="130"/>
                        <w:sz w:val="20"/>
                      </w:rPr>
                      <w:t xml:space="preserve"> </w:t>
                    </w:r>
                    <w:r>
                      <w:rPr>
                        <w:rFonts w:ascii="Trebuchet MS"/>
                        <w:w w:val="130"/>
                        <w:sz w:val="20"/>
                      </w:rPr>
                      <w:t>{</w:t>
                    </w:r>
                    <w:r>
                      <w:rPr>
                        <w:rFonts w:ascii="Trebuchet MS"/>
                        <w:spacing w:val="-76"/>
                        <w:w w:val="130"/>
                        <w:sz w:val="20"/>
                      </w:rPr>
                      <w:t xml:space="preserve"> </w:t>
                    </w:r>
                    <w:r>
                      <w:rPr>
                        <w:rFonts w:ascii="Trebuchet MS"/>
                        <w:color w:val="7F0000"/>
                        <w:w w:val="130"/>
                        <w:sz w:val="20"/>
                      </w:rPr>
                      <w:t>if</w:t>
                    </w:r>
                    <w:r>
                      <w:rPr>
                        <w:rFonts w:ascii="Trebuchet MS"/>
                        <w:color w:val="7F0000"/>
                        <w:spacing w:val="23"/>
                        <w:w w:val="130"/>
                        <w:sz w:val="20"/>
                      </w:rPr>
                      <w:t xml:space="preserve"> </w:t>
                    </w:r>
                    <w:r>
                      <w:rPr>
                        <w:rFonts w:ascii="Trebuchet MS"/>
                        <w:w w:val="130"/>
                        <w:sz w:val="20"/>
                      </w:rPr>
                      <w:t>(prices[i]</w:t>
                    </w:r>
                    <w:r>
                      <w:rPr>
                        <w:rFonts w:ascii="Trebuchet MS"/>
                        <w:spacing w:val="23"/>
                        <w:w w:val="130"/>
                        <w:sz w:val="20"/>
                      </w:rPr>
                      <w:t xml:space="preserve"> </w:t>
                    </w:r>
                    <w:r>
                      <w:rPr>
                        <w:rFonts w:ascii="Trebuchet MS"/>
                        <w:w w:val="130"/>
                        <w:sz w:val="20"/>
                      </w:rPr>
                      <w:t>&gt;</w:t>
                    </w:r>
                    <w:r>
                      <w:rPr>
                        <w:rFonts w:ascii="Trebuchet MS"/>
                        <w:spacing w:val="24"/>
                        <w:w w:val="130"/>
                        <w:sz w:val="20"/>
                      </w:rPr>
                      <w:t xml:space="preserve"> </w:t>
                    </w:r>
                    <w:r>
                      <w:rPr>
                        <w:rFonts w:ascii="Trebuchet MS"/>
                        <w:w w:val="130"/>
                        <w:sz w:val="20"/>
                      </w:rPr>
                      <w:t>prices[i-1])</w:t>
                    </w:r>
                    <w:r>
                      <w:rPr>
                        <w:rFonts w:ascii="Trebuchet MS"/>
                        <w:spacing w:val="23"/>
                        <w:w w:val="130"/>
                        <w:sz w:val="20"/>
                      </w:rPr>
                      <w:t xml:space="preserve"> </w:t>
                    </w:r>
                    <w:r>
                      <w:rPr>
                        <w:rFonts w:ascii="Trebuchet MS"/>
                        <w:w w:val="130"/>
                        <w:sz w:val="20"/>
                      </w:rPr>
                      <w:t>{</w:t>
                    </w:r>
                  </w:p>
                  <w:p>
                    <w:pPr>
                      <w:spacing w:before="0"/>
                      <w:ind w:left="1163" w:right="0" w:firstLine="0"/>
                      <w:jc w:val="left"/>
                      <w:rPr>
                        <w:rFonts w:ascii="Trebuchet MS"/>
                        <w:sz w:val="20"/>
                      </w:rPr>
                    </w:pPr>
                    <w:r>
                      <w:rPr>
                        <w:rFonts w:ascii="Trebuchet MS"/>
                        <w:w w:val="120"/>
                        <w:sz w:val="20"/>
                      </w:rPr>
                      <w:t>maxProfit</w:t>
                    </w:r>
                    <w:r>
                      <w:rPr>
                        <w:rFonts w:ascii="Trebuchet MS"/>
                        <w:spacing w:val="26"/>
                        <w:w w:val="120"/>
                        <w:sz w:val="20"/>
                      </w:rPr>
                      <w:t xml:space="preserve"> </w:t>
                    </w:r>
                    <w:r>
                      <w:rPr>
                        <w:rFonts w:ascii="Trebuchet MS"/>
                        <w:w w:val="120"/>
                        <w:sz w:val="20"/>
                      </w:rPr>
                      <w:t>+=</w:t>
                    </w:r>
                    <w:r>
                      <w:rPr>
                        <w:rFonts w:ascii="Trebuchet MS"/>
                        <w:spacing w:val="27"/>
                        <w:w w:val="120"/>
                        <w:sz w:val="20"/>
                      </w:rPr>
                      <w:t xml:space="preserve"> </w:t>
                    </w:r>
                    <w:r>
                      <w:rPr>
                        <w:rFonts w:ascii="Trebuchet MS"/>
                        <w:w w:val="120"/>
                        <w:sz w:val="20"/>
                      </w:rPr>
                      <w:t>prices[i]</w:t>
                    </w:r>
                    <w:r>
                      <w:rPr>
                        <w:rFonts w:ascii="Trebuchet MS"/>
                        <w:spacing w:val="27"/>
                        <w:w w:val="120"/>
                        <w:sz w:val="20"/>
                      </w:rPr>
                      <w:t xml:space="preserve"> </w:t>
                    </w:r>
                    <w:r>
                      <w:rPr>
                        <w:rFonts w:ascii="Trebuchet MS"/>
                        <w:w w:val="120"/>
                        <w:sz w:val="20"/>
                      </w:rPr>
                      <w:t>-</w:t>
                    </w:r>
                    <w:r>
                      <w:rPr>
                        <w:rFonts w:ascii="Trebuchet MS"/>
                        <w:spacing w:val="27"/>
                        <w:w w:val="120"/>
                        <w:sz w:val="20"/>
                      </w:rPr>
                      <w:t xml:space="preserve"> </w:t>
                    </w:r>
                    <w:r>
                      <w:rPr>
                        <w:rFonts w:ascii="Trebuchet MS"/>
                        <w:w w:val="120"/>
                        <w:sz w:val="20"/>
                      </w:rPr>
                      <w:t>prices[i-1];</w:t>
                    </w:r>
                  </w:p>
                  <w:p>
                    <w:pPr>
                      <w:spacing w:before="4"/>
                      <w:ind w:left="786" w:right="0" w:firstLine="0"/>
                      <w:jc w:val="left"/>
                      <w:rPr>
                        <w:rFonts w:ascii="Trebuchet MS"/>
                        <w:sz w:val="20"/>
                      </w:rPr>
                    </w:pPr>
                    <w:r>
                      <w:rPr>
                        <w:rFonts w:ascii="Trebuchet MS"/>
                        <w:w w:val="142"/>
                        <w:sz w:val="20"/>
                      </w:rPr>
                      <w:t>}</w:t>
                    </w:r>
                  </w:p>
                  <w:p>
                    <w:pPr>
                      <w:spacing w:before="7"/>
                      <w:ind w:left="410" w:right="0" w:firstLine="0"/>
                      <w:jc w:val="left"/>
                      <w:rPr>
                        <w:rFonts w:ascii="Trebuchet MS"/>
                        <w:sz w:val="20"/>
                      </w:rPr>
                    </w:pPr>
                    <w:r>
                      <w:rPr>
                        <w:rFonts w:ascii="Trebuchet MS"/>
                        <w:w w:val="142"/>
                        <w:sz w:val="20"/>
                      </w:rPr>
                      <w:t>}</w:t>
                    </w:r>
                  </w:p>
                  <w:p>
                    <w:pPr>
                      <w:spacing w:before="7"/>
                      <w:ind w:left="410" w:right="0" w:firstLine="0"/>
                      <w:jc w:val="left"/>
                      <w:rPr>
                        <w:rFonts w:ascii="Trebuchet MS"/>
                        <w:sz w:val="20"/>
                      </w:rPr>
                    </w:pPr>
                    <w:r>
                      <w:rPr>
                        <w:rFonts w:ascii="Trebuchet MS"/>
                        <w:color w:val="7F0000"/>
                        <w:w w:val="110"/>
                        <w:sz w:val="20"/>
                      </w:rPr>
                      <w:t>return</w:t>
                    </w:r>
                    <w:r>
                      <w:rPr>
                        <w:rFonts w:ascii="Trebuchet MS"/>
                        <w:color w:val="7F0000"/>
                        <w:spacing w:val="41"/>
                        <w:w w:val="110"/>
                        <w:sz w:val="20"/>
                      </w:rPr>
                      <w:t xml:space="preserve"> </w:t>
                    </w:r>
                    <w:r>
                      <w:rPr>
                        <w:rFonts w:ascii="Trebuchet MS"/>
                        <w:w w:val="110"/>
                        <w:sz w:val="20"/>
                      </w:rPr>
                      <w:t>maxProfit;</w:t>
                    </w:r>
                  </w:p>
                  <w:p>
                    <w:pPr>
                      <w:spacing w:before="7"/>
                      <w:ind w:left="33" w:right="0" w:firstLine="0"/>
                      <w:jc w:val="left"/>
                      <w:rPr>
                        <w:rFonts w:ascii="Trebuchet MS"/>
                        <w:sz w:val="20"/>
                      </w:rPr>
                    </w:pPr>
                    <w:r>
                      <w:rPr>
                        <w:rFonts w:ascii="Trebuchet MS"/>
                        <w:w w:val="142"/>
                        <w:sz w:val="20"/>
                      </w:rPr>
                      <w:t>}</w:t>
                    </w:r>
                  </w:p>
                </w:txbxContent>
              </v:textbox>
            </v:shape>
            <w10:wrap type="none"/>
            <w10:anchorlock/>
          </v:group>
        </w:pict>
      </w:r>
    </w:p>
    <w:p>
      <w:pPr>
        <w:pStyle w:val="5"/>
        <w:spacing w:before="3"/>
        <w:rPr>
          <w:sz w:val="23"/>
        </w:rPr>
      </w:pPr>
    </w:p>
    <w:p>
      <w:pPr>
        <w:pStyle w:val="4"/>
        <w:spacing w:before="143"/>
      </w:pPr>
      <w:r>
        <w:fldChar w:fldCharType="begin"/>
      </w:r>
      <w:r>
        <w:instrText xml:space="preserve"> HYPERLINK "https://leetcode.com/problems/best-time-to-buy-and-sell-stock-with-cooldown/" \h </w:instrText>
      </w:r>
      <w:r>
        <w:fldChar w:fldCharType="separate"/>
      </w:r>
      <w:r>
        <w:rPr>
          <w:color w:val="7F0000"/>
        </w:rPr>
        <w:t>309.</w:t>
      </w:r>
      <w:r>
        <w:rPr>
          <w:color w:val="7F0000"/>
          <w:spacing w:val="20"/>
        </w:rPr>
        <w:t xml:space="preserve"> </w:t>
      </w:r>
      <w:r>
        <w:rPr>
          <w:color w:val="7F0000"/>
        </w:rPr>
        <w:t>Best</w:t>
      </w:r>
      <w:r>
        <w:rPr>
          <w:color w:val="7F0000"/>
          <w:spacing w:val="-4"/>
        </w:rPr>
        <w:t xml:space="preserve"> </w:t>
      </w:r>
      <w:r>
        <w:rPr>
          <w:color w:val="7F0000"/>
        </w:rPr>
        <w:t>Time</w:t>
      </w:r>
      <w:r>
        <w:rPr>
          <w:color w:val="7F0000"/>
          <w:spacing w:val="-4"/>
        </w:rPr>
        <w:t xml:space="preserve"> </w:t>
      </w:r>
      <w:r>
        <w:rPr>
          <w:color w:val="7F0000"/>
        </w:rPr>
        <w:t>to</w:t>
      </w:r>
      <w:r>
        <w:rPr>
          <w:color w:val="7F0000"/>
          <w:spacing w:val="-5"/>
        </w:rPr>
        <w:t xml:space="preserve"> </w:t>
      </w:r>
      <w:r>
        <w:rPr>
          <w:color w:val="7F0000"/>
        </w:rPr>
        <w:t>Buy</w:t>
      </w:r>
      <w:r>
        <w:rPr>
          <w:color w:val="7F0000"/>
          <w:spacing w:val="-4"/>
        </w:rPr>
        <w:t xml:space="preserve"> </w:t>
      </w:r>
      <w:r>
        <w:rPr>
          <w:color w:val="7F0000"/>
        </w:rPr>
        <w:t>and</w:t>
      </w:r>
      <w:r>
        <w:rPr>
          <w:color w:val="7F0000"/>
          <w:spacing w:val="-5"/>
        </w:rPr>
        <w:t xml:space="preserve"> </w:t>
      </w:r>
      <w:r>
        <w:rPr>
          <w:color w:val="7F0000"/>
        </w:rPr>
        <w:t>Sell</w:t>
      </w:r>
      <w:r>
        <w:rPr>
          <w:color w:val="7F0000"/>
          <w:spacing w:val="-4"/>
        </w:rPr>
        <w:t xml:space="preserve"> </w:t>
      </w:r>
      <w:r>
        <w:rPr>
          <w:color w:val="7F0000"/>
        </w:rPr>
        <w:t>Stock</w:t>
      </w:r>
      <w:r>
        <w:rPr>
          <w:color w:val="7F0000"/>
          <w:spacing w:val="-5"/>
        </w:rPr>
        <w:t xml:space="preserve"> </w:t>
      </w:r>
      <w:r>
        <w:rPr>
          <w:color w:val="7F0000"/>
        </w:rPr>
        <w:t>with</w:t>
      </w:r>
      <w:r>
        <w:rPr>
          <w:color w:val="7F0000"/>
          <w:spacing w:val="-4"/>
        </w:rPr>
        <w:t xml:space="preserve"> </w:t>
      </w:r>
      <w:r>
        <w:rPr>
          <w:color w:val="7F0000"/>
        </w:rPr>
        <w:t>Cooldown</w:t>
      </w:r>
      <w:r>
        <w:rPr>
          <w:color w:val="7F0000"/>
          <w:spacing w:val="-5"/>
        </w:rPr>
        <w:t xml:space="preserve"> </w:t>
      </w:r>
      <w:r>
        <w:rPr>
          <w:color w:val="7F0000"/>
        </w:rPr>
        <w:t>(Medium)</w:t>
      </w:r>
      <w:r>
        <w:rPr>
          <w:color w:val="7F0000"/>
        </w:rPr>
        <w:fldChar w:fldCharType="end"/>
      </w:r>
    </w:p>
    <w:p>
      <w:pPr>
        <w:spacing w:before="149"/>
        <w:ind w:left="1445" w:right="0" w:firstLine="0"/>
        <w:jc w:val="left"/>
        <w:rPr>
          <w:rFonts w:hint="eastAsia" w:ascii="Microsoft YaHei UI" w:eastAsia="Microsoft YaHei UI"/>
          <w:b/>
          <w:sz w:val="24"/>
        </w:rPr>
      </w:pPr>
      <w:r>
        <w:rPr>
          <w:rFonts w:hint="eastAsia" w:ascii="Microsoft YaHei UI" w:eastAsia="Microsoft YaHei UI"/>
          <w:b/>
          <w:color w:val="3B70B7"/>
          <w:w w:val="95"/>
          <w:sz w:val="24"/>
        </w:rPr>
        <w:t>题目描述</w:t>
      </w:r>
    </w:p>
    <w:p>
      <w:pPr>
        <w:pStyle w:val="5"/>
        <w:spacing w:before="129" w:line="302" w:lineRule="auto"/>
        <w:ind w:left="1445" w:right="283" w:firstLine="398"/>
      </w:pPr>
      <w:r>
        <w:rPr>
          <w:w w:val="95"/>
        </w:rPr>
        <w:t>给定一段时间内每天的股票价格，已知每次卖出之后必须冷却一天，且每次只能拥有一支股</w:t>
      </w:r>
      <w:r>
        <w:rPr>
          <w:spacing w:val="50"/>
          <w:w w:val="95"/>
        </w:rPr>
        <w:t xml:space="preserve"> </w:t>
      </w:r>
      <w:r>
        <w:t>票，求最大的收益。</w:t>
      </w:r>
    </w:p>
    <w:p>
      <w:pPr>
        <w:pStyle w:val="5"/>
        <w:spacing w:before="10"/>
        <w:rPr>
          <w:sz w:val="17"/>
        </w:rPr>
      </w:pPr>
    </w:p>
    <w:p>
      <w:pPr>
        <w:pStyle w:val="4"/>
        <w:rPr>
          <w:rFonts w:hint="eastAsia" w:ascii="Microsoft YaHei UI" w:eastAsia="Microsoft YaHei UI"/>
        </w:rPr>
      </w:pPr>
      <w:r>
        <w:rPr>
          <w:rFonts w:hint="eastAsia" w:ascii="Microsoft YaHei UI" w:eastAsia="Microsoft YaHei UI"/>
          <w:color w:val="3B70B7"/>
          <w:w w:val="95"/>
        </w:rPr>
        <w:t>输入输出样例</w:t>
      </w:r>
    </w:p>
    <w:p>
      <w:pPr>
        <w:pStyle w:val="5"/>
        <w:spacing w:before="129"/>
        <w:ind w:left="1844"/>
      </w:pPr>
      <w:r>
        <w:rPr>
          <w:w w:val="95"/>
        </w:rPr>
        <w:t>输入一个一维整数数组，表示每天的股票价格；输出一个整数，表示最大的收益。</w:t>
      </w:r>
    </w:p>
    <w:p>
      <w:pPr>
        <w:pStyle w:val="5"/>
        <w:spacing w:before="8"/>
        <w:rPr>
          <w:sz w:val="28"/>
        </w:rPr>
      </w:pPr>
      <w:r>
        <w:pict>
          <v:shape id="_x0000_s1346" o:spid="_x0000_s1346" o:spt="202" type="#_x0000_t202" style="position:absolute;left:0pt;margin-left:86.2pt;margin-top:20.4pt;height:30.1pt;width:422.9pt;mso-position-horizontal-relative:page;mso-wrap-distance-bottom:0pt;mso-wrap-distance-top:0pt;z-index:-15643648;mso-width-relative:page;mso-height-relative:page;" filled="f" stroked="t" coordsize="21600,21600">
            <v:path/>
            <v:fill on="f" focussize="0,0"/>
            <v:stroke weight="0.199212598425197pt" color="#3B70B7"/>
            <v:imagedata o:title=""/>
            <o:lock v:ext="edit"/>
            <v:textbox inset="0mm,0mm,0mm,0mm">
              <w:txbxContent>
                <w:p>
                  <w:pPr>
                    <w:pStyle w:val="5"/>
                    <w:spacing w:before="39"/>
                    <w:ind w:left="59"/>
                    <w:rPr>
                      <w:rFonts w:ascii="Trebuchet MS"/>
                    </w:rPr>
                  </w:pPr>
                  <w:r>
                    <w:rPr>
                      <w:rFonts w:ascii="Trebuchet MS"/>
                      <w:w w:val="120"/>
                    </w:rPr>
                    <w:t>Input:</w:t>
                  </w:r>
                  <w:r>
                    <w:rPr>
                      <w:rFonts w:ascii="Trebuchet MS"/>
                      <w:spacing w:val="14"/>
                      <w:w w:val="120"/>
                    </w:rPr>
                    <w:t xml:space="preserve"> </w:t>
                  </w:r>
                  <w:r>
                    <w:rPr>
                      <w:rFonts w:ascii="Trebuchet MS"/>
                      <w:w w:val="120"/>
                    </w:rPr>
                    <w:t>[1,2,3,0,2]</w:t>
                  </w:r>
                </w:p>
                <w:p>
                  <w:pPr>
                    <w:pStyle w:val="5"/>
                    <w:spacing w:before="7"/>
                    <w:ind w:left="59"/>
                    <w:rPr>
                      <w:rFonts w:ascii="Trebuchet MS"/>
                    </w:rPr>
                  </w:pPr>
                  <w:r>
                    <w:rPr>
                      <w:rFonts w:ascii="Trebuchet MS"/>
                    </w:rPr>
                    <w:t>Output:</w:t>
                  </w:r>
                  <w:r>
                    <w:rPr>
                      <w:rFonts w:ascii="Trebuchet MS"/>
                      <w:spacing w:val="64"/>
                    </w:rPr>
                    <w:t xml:space="preserve"> </w:t>
                  </w:r>
                  <w:r>
                    <w:rPr>
                      <w:rFonts w:ascii="Trebuchet MS"/>
                    </w:rPr>
                    <w:t>3</w:t>
                  </w:r>
                </w:p>
              </w:txbxContent>
            </v:textbox>
            <w10:wrap type="topAndBottom"/>
          </v:shape>
        </w:pict>
      </w:r>
    </w:p>
    <w:p>
      <w:pPr>
        <w:pStyle w:val="5"/>
        <w:spacing w:before="149"/>
        <w:ind w:left="736" w:right="736"/>
        <w:jc w:val="center"/>
      </w:pPr>
      <w:r>
        <w:rPr>
          <w:w w:val="95"/>
        </w:rPr>
        <w:t>在这个样例中，最大的利润获取操作是买入、卖出、冷却、买入、卖出。</w:t>
      </w:r>
    </w:p>
    <w:p>
      <w:pPr>
        <w:pStyle w:val="5"/>
        <w:rPr>
          <w:sz w:val="23"/>
        </w:rPr>
      </w:pPr>
    </w:p>
    <w:p>
      <w:pPr>
        <w:pStyle w:val="4"/>
        <w:rPr>
          <w:rFonts w:hint="eastAsia" w:ascii="Microsoft YaHei UI" w:eastAsia="Microsoft YaHei UI"/>
        </w:rPr>
      </w:pPr>
      <w:r>
        <w:rPr>
          <w:rFonts w:hint="eastAsia" w:ascii="Microsoft YaHei UI" w:eastAsia="Microsoft YaHei UI"/>
          <w:color w:val="3B70B7"/>
          <w:w w:val="95"/>
        </w:rPr>
        <w:t>题解</w:t>
      </w:r>
    </w:p>
    <w:p>
      <w:pPr>
        <w:pStyle w:val="5"/>
        <w:spacing w:before="129" w:line="302" w:lineRule="auto"/>
        <w:ind w:left="1445" w:right="283" w:firstLine="398"/>
        <w:jc w:val="both"/>
      </w:pPr>
      <w:r>
        <w:rPr>
          <w:w w:val="95"/>
        </w:rPr>
        <w:t>我们可以使用状态机来解决这类复杂的状态转移问题，通过建立多个状态以及它们的转移方</w:t>
      </w:r>
      <w:r>
        <w:rPr>
          <w:spacing w:val="60"/>
          <w:w w:val="95"/>
        </w:rPr>
        <w:t xml:space="preserve"> </w:t>
      </w:r>
      <w:r>
        <w:rPr>
          <w:w w:val="95"/>
        </w:rPr>
        <w:t>式，我们可以很容易地推导出各个状态的转移方程。如图所示，我们可以建立四个状态来表示带</w:t>
      </w:r>
      <w:r>
        <w:rPr>
          <w:spacing w:val="68"/>
          <w:w w:val="95"/>
        </w:rPr>
        <w:t xml:space="preserve"> </w:t>
      </w:r>
      <w:r>
        <w:t>有冷却的股票交易，以及它们的之间的转移方式。</w:t>
      </w:r>
    </w:p>
    <w:p>
      <w:pPr>
        <w:spacing w:after="0" w:line="302" w:lineRule="auto"/>
        <w:jc w:val="both"/>
        <w:sectPr>
          <w:pgSz w:w="11910" w:h="16840"/>
          <w:pgMar w:top="1200" w:right="1500" w:bottom="700" w:left="340" w:header="923" w:footer="510" w:gutter="0"/>
        </w:sectPr>
      </w:pPr>
    </w:p>
    <w:p>
      <w:pPr>
        <w:pStyle w:val="5"/>
        <w:spacing w:before="1"/>
        <w:rPr>
          <w:sz w:val="19"/>
        </w:rPr>
      </w:pPr>
    </w:p>
    <w:p>
      <w:pPr>
        <w:pStyle w:val="5"/>
        <w:ind w:left="3952"/>
      </w:pPr>
      <w:r>
        <w:drawing>
          <wp:inline distT="0" distB="0" distL="0" distR="0">
            <wp:extent cx="2087880" cy="1958340"/>
            <wp:effectExtent l="0" t="0" r="0" b="0"/>
            <wp:docPr id="97"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image10.png"/>
                    <pic:cNvPicPr>
                      <a:picLocks noChangeAspect="1"/>
                    </pic:cNvPicPr>
                  </pic:nvPicPr>
                  <pic:blipFill>
                    <a:blip r:embed="rId190" cstate="print"/>
                    <a:stretch>
                      <a:fillRect/>
                    </a:stretch>
                  </pic:blipFill>
                  <pic:spPr>
                    <a:xfrm>
                      <a:off x="0" y="0"/>
                      <a:ext cx="2087880" cy="1958340"/>
                    </a:xfrm>
                    <a:prstGeom prst="rect">
                      <a:avLst/>
                    </a:prstGeom>
                  </pic:spPr>
                </pic:pic>
              </a:graphicData>
            </a:graphic>
          </wp:inline>
        </w:drawing>
      </w:r>
    </w:p>
    <w:p>
      <w:pPr>
        <w:spacing w:before="22"/>
        <w:ind w:left="4287" w:right="0" w:firstLine="0"/>
        <w:jc w:val="left"/>
        <w:rPr>
          <w:sz w:val="18"/>
        </w:rPr>
      </w:pPr>
      <w:r>
        <w:rPr>
          <w:rFonts w:hint="eastAsia" w:ascii="Microsoft YaHei UI" w:eastAsia="Microsoft YaHei UI"/>
          <w:b/>
          <w:color w:val="3B70B7"/>
          <w:spacing w:val="5"/>
          <w:w w:val="95"/>
          <w:sz w:val="18"/>
        </w:rPr>
        <w:t xml:space="preserve">图 </w:t>
      </w:r>
      <w:r>
        <w:rPr>
          <w:rFonts w:ascii="Times New Roman" w:eastAsia="Times New Roman"/>
          <w:b/>
          <w:color w:val="3B70B7"/>
          <w:w w:val="95"/>
          <w:sz w:val="18"/>
        </w:rPr>
        <w:t>7.4:</w:t>
      </w:r>
      <w:r>
        <w:rPr>
          <w:rFonts w:ascii="Times New Roman" w:eastAsia="Times New Roman"/>
          <w:b/>
          <w:color w:val="3B70B7"/>
          <w:spacing w:val="42"/>
          <w:sz w:val="18"/>
        </w:rPr>
        <w:t xml:space="preserve"> </w:t>
      </w:r>
      <w:r>
        <w:rPr>
          <w:spacing w:val="-9"/>
          <w:w w:val="95"/>
          <w:sz w:val="18"/>
        </w:rPr>
        <w:t xml:space="preserve">题目 </w:t>
      </w:r>
      <w:r>
        <w:rPr>
          <w:rFonts w:ascii="Times New Roman" w:eastAsia="Times New Roman"/>
          <w:w w:val="95"/>
          <w:sz w:val="18"/>
        </w:rPr>
        <w:t>309</w:t>
      </w:r>
      <w:r>
        <w:rPr>
          <w:rFonts w:ascii="Times New Roman" w:eastAsia="Times New Roman"/>
          <w:spacing w:val="12"/>
          <w:w w:val="95"/>
          <w:sz w:val="18"/>
        </w:rPr>
        <w:t xml:space="preserve"> - </w:t>
      </w:r>
      <w:r>
        <w:rPr>
          <w:w w:val="95"/>
          <w:sz w:val="18"/>
        </w:rPr>
        <w:t>状态机状态转移</w:t>
      </w:r>
    </w:p>
    <w:p>
      <w:pPr>
        <w:pStyle w:val="5"/>
      </w:pPr>
    </w:p>
    <w:p>
      <w:pPr>
        <w:pStyle w:val="5"/>
        <w:spacing w:before="9"/>
        <w:rPr>
          <w:sz w:val="29"/>
        </w:rPr>
      </w:pPr>
      <w:r>
        <w:pict>
          <v:shape id="_x0000_s1347" o:spid="_x0000_s1347" o:spt="202" type="#_x0000_t202" style="position:absolute;left:0pt;margin-left:86.2pt;margin-top:21.1pt;height:197.5pt;width:422.9pt;mso-position-horizontal-relative:page;mso-wrap-distance-bottom:0pt;mso-wrap-distance-top:0pt;z-index:-15643648;mso-width-relative:page;mso-height-relative:page;" filled="f" stroked="t" coordsize="21600,21600">
            <v:path/>
            <v:fill on="f" focussize="0,0"/>
            <v:stroke weight="0.199212598425197pt" color="#3B70B7"/>
            <v:imagedata o:title=""/>
            <o:lock v:ext="edit"/>
            <v:textbox inset="0mm,0mm,0mm,0mm">
              <w:txbxContent>
                <w:p>
                  <w:pPr>
                    <w:pStyle w:val="5"/>
                    <w:spacing w:before="39" w:line="247" w:lineRule="auto"/>
                    <w:ind w:left="436" w:right="4622" w:hanging="377"/>
                    <w:rPr>
                      <w:rFonts w:ascii="Trebuchet MS"/>
                    </w:rPr>
                  </w:pPr>
                  <w:r>
                    <w:rPr>
                      <w:rFonts w:ascii="Trebuchet MS"/>
                      <w:color w:val="7F0000"/>
                      <w:w w:val="115"/>
                    </w:rPr>
                    <w:t>int</w:t>
                  </w:r>
                  <w:r>
                    <w:rPr>
                      <w:rFonts w:ascii="Trebuchet MS"/>
                      <w:color w:val="7F0000"/>
                      <w:spacing w:val="13"/>
                      <w:w w:val="115"/>
                    </w:rPr>
                    <w:t xml:space="preserve"> </w:t>
                  </w:r>
                  <w:r>
                    <w:rPr>
                      <w:rFonts w:ascii="Trebuchet MS"/>
                      <w:w w:val="115"/>
                    </w:rPr>
                    <w:t>maxProfit(vector&lt;</w:t>
                  </w:r>
                  <w:r>
                    <w:rPr>
                      <w:rFonts w:ascii="Trebuchet MS"/>
                      <w:color w:val="7F0000"/>
                      <w:w w:val="115"/>
                    </w:rPr>
                    <w:t>int</w:t>
                  </w:r>
                  <w:r>
                    <w:rPr>
                      <w:rFonts w:ascii="Trebuchet MS"/>
                      <w:w w:val="115"/>
                    </w:rPr>
                    <w:t>&gt;&amp;</w:t>
                  </w:r>
                  <w:r>
                    <w:rPr>
                      <w:rFonts w:ascii="Trebuchet MS"/>
                      <w:spacing w:val="14"/>
                      <w:w w:val="115"/>
                    </w:rPr>
                    <w:t xml:space="preserve"> </w:t>
                  </w:r>
                  <w:r>
                    <w:rPr>
                      <w:rFonts w:ascii="Trebuchet MS"/>
                      <w:w w:val="115"/>
                    </w:rPr>
                    <w:t>prices)</w:t>
                  </w:r>
                  <w:r>
                    <w:rPr>
                      <w:rFonts w:ascii="Trebuchet MS"/>
                      <w:spacing w:val="14"/>
                      <w:w w:val="115"/>
                    </w:rPr>
                    <w:t xml:space="preserve"> </w:t>
                  </w:r>
                  <w:r>
                    <w:rPr>
                      <w:rFonts w:ascii="Trebuchet MS"/>
                      <w:w w:val="115"/>
                    </w:rPr>
                    <w:t>{</w:t>
                  </w:r>
                  <w:r>
                    <w:rPr>
                      <w:rFonts w:ascii="Trebuchet MS"/>
                      <w:spacing w:val="-66"/>
                      <w:w w:val="115"/>
                    </w:rPr>
                    <w:t xml:space="preserve"> </w:t>
                  </w:r>
                  <w:r>
                    <w:rPr>
                      <w:rFonts w:ascii="Trebuchet MS"/>
                      <w:color w:val="7F0000"/>
                      <w:w w:val="115"/>
                    </w:rPr>
                    <w:t>int</w:t>
                  </w:r>
                  <w:r>
                    <w:rPr>
                      <w:rFonts w:ascii="Trebuchet MS"/>
                      <w:color w:val="7F0000"/>
                      <w:spacing w:val="43"/>
                      <w:w w:val="115"/>
                    </w:rPr>
                    <w:t xml:space="preserve"> </w:t>
                  </w:r>
                  <w:r>
                    <w:rPr>
                      <w:rFonts w:ascii="Trebuchet MS"/>
                      <w:w w:val="115"/>
                    </w:rPr>
                    <w:t>n</w:t>
                  </w:r>
                  <w:r>
                    <w:rPr>
                      <w:rFonts w:ascii="Trebuchet MS"/>
                      <w:spacing w:val="43"/>
                      <w:w w:val="115"/>
                    </w:rPr>
                    <w:t xml:space="preserve"> </w:t>
                  </w:r>
                  <w:r>
                    <w:rPr>
                      <w:rFonts w:ascii="Trebuchet MS"/>
                      <w:w w:val="115"/>
                    </w:rPr>
                    <w:t>=</w:t>
                  </w:r>
                  <w:r>
                    <w:rPr>
                      <w:rFonts w:ascii="Trebuchet MS"/>
                      <w:spacing w:val="43"/>
                      <w:w w:val="115"/>
                    </w:rPr>
                    <w:t xml:space="preserve"> </w:t>
                  </w:r>
                  <w:r>
                    <w:rPr>
                      <w:rFonts w:ascii="Trebuchet MS"/>
                      <w:w w:val="115"/>
                    </w:rPr>
                    <w:t>prices.size();</w:t>
                  </w:r>
                </w:p>
                <w:p>
                  <w:pPr>
                    <w:pStyle w:val="5"/>
                    <w:spacing w:line="247" w:lineRule="auto"/>
                    <w:ind w:left="812" w:right="6434" w:hanging="377"/>
                    <w:rPr>
                      <w:rFonts w:ascii="Trebuchet MS"/>
                    </w:rPr>
                  </w:pPr>
                  <w:r>
                    <w:rPr>
                      <w:rFonts w:ascii="Trebuchet MS"/>
                      <w:color w:val="7F0000"/>
                      <w:w w:val="130"/>
                    </w:rPr>
                    <w:t>if</w:t>
                  </w:r>
                  <w:r>
                    <w:rPr>
                      <w:rFonts w:ascii="Trebuchet MS"/>
                      <w:color w:val="7F0000"/>
                      <w:spacing w:val="21"/>
                      <w:w w:val="130"/>
                    </w:rPr>
                    <w:t xml:space="preserve"> </w:t>
                  </w:r>
                  <w:r>
                    <w:rPr>
                      <w:rFonts w:ascii="Trebuchet MS"/>
                      <w:w w:val="120"/>
                    </w:rPr>
                    <w:t>(n</w:t>
                  </w:r>
                  <w:r>
                    <w:rPr>
                      <w:rFonts w:ascii="Trebuchet MS"/>
                      <w:spacing w:val="28"/>
                      <w:w w:val="120"/>
                    </w:rPr>
                    <w:t xml:space="preserve"> </w:t>
                  </w:r>
                  <w:r>
                    <w:rPr>
                      <w:rFonts w:ascii="Trebuchet MS"/>
                      <w:w w:val="120"/>
                    </w:rPr>
                    <w:t>==</w:t>
                  </w:r>
                  <w:r>
                    <w:rPr>
                      <w:rFonts w:ascii="Trebuchet MS"/>
                      <w:spacing w:val="28"/>
                      <w:w w:val="120"/>
                    </w:rPr>
                    <w:t xml:space="preserve"> </w:t>
                  </w:r>
                  <w:r>
                    <w:rPr>
                      <w:rFonts w:ascii="Trebuchet MS"/>
                      <w:w w:val="120"/>
                    </w:rPr>
                    <w:t>0)</w:t>
                  </w:r>
                  <w:r>
                    <w:rPr>
                      <w:rFonts w:ascii="Trebuchet MS"/>
                      <w:spacing w:val="28"/>
                      <w:w w:val="120"/>
                    </w:rPr>
                    <w:t xml:space="preserve"> </w:t>
                  </w:r>
                  <w:r>
                    <w:rPr>
                      <w:rFonts w:ascii="Trebuchet MS"/>
                      <w:w w:val="120"/>
                    </w:rPr>
                    <w:t>{</w:t>
                  </w:r>
                  <w:r>
                    <w:rPr>
                      <w:rFonts w:ascii="Trebuchet MS"/>
                      <w:spacing w:val="-69"/>
                      <w:w w:val="120"/>
                    </w:rPr>
                    <w:t xml:space="preserve"> </w:t>
                  </w:r>
                  <w:r>
                    <w:rPr>
                      <w:rFonts w:ascii="Trebuchet MS"/>
                      <w:color w:val="7F0000"/>
                      <w:w w:val="115"/>
                    </w:rPr>
                    <w:t>return</w:t>
                  </w:r>
                  <w:r>
                    <w:rPr>
                      <w:rFonts w:ascii="Trebuchet MS"/>
                      <w:color w:val="7F0000"/>
                      <w:spacing w:val="23"/>
                      <w:w w:val="115"/>
                    </w:rPr>
                    <w:t xml:space="preserve"> </w:t>
                  </w:r>
                  <w:r>
                    <w:rPr>
                      <w:rFonts w:ascii="Trebuchet MS"/>
                      <w:w w:val="115"/>
                    </w:rPr>
                    <w:t>0;</w:t>
                  </w:r>
                </w:p>
                <w:p>
                  <w:pPr>
                    <w:pStyle w:val="5"/>
                    <w:ind w:left="436"/>
                    <w:rPr>
                      <w:rFonts w:ascii="Trebuchet MS"/>
                    </w:rPr>
                  </w:pPr>
                  <w:r>
                    <w:rPr>
                      <w:rFonts w:ascii="Trebuchet MS"/>
                      <w:w w:val="142"/>
                    </w:rPr>
                    <w:t>}</w:t>
                  </w:r>
                </w:p>
                <w:p>
                  <w:pPr>
                    <w:pStyle w:val="5"/>
                    <w:spacing w:before="7" w:line="247" w:lineRule="auto"/>
                    <w:ind w:left="436" w:right="3341"/>
                    <w:rPr>
                      <w:rFonts w:ascii="Trebuchet MS"/>
                    </w:rPr>
                  </w:pPr>
                  <w:r>
                    <w:rPr>
                      <w:rFonts w:ascii="Trebuchet MS"/>
                      <w:w w:val="115"/>
                    </w:rPr>
                    <w:t>vector&lt;</w:t>
                  </w:r>
                  <w:r>
                    <w:rPr>
                      <w:rFonts w:ascii="Trebuchet MS"/>
                      <w:color w:val="7F0000"/>
                      <w:w w:val="115"/>
                    </w:rPr>
                    <w:t>int</w:t>
                  </w:r>
                  <w:r>
                    <w:rPr>
                      <w:rFonts w:ascii="Trebuchet MS"/>
                      <w:w w:val="115"/>
                    </w:rPr>
                    <w:t>&gt;</w:t>
                  </w:r>
                  <w:r>
                    <w:rPr>
                      <w:rFonts w:ascii="Trebuchet MS"/>
                      <w:spacing w:val="62"/>
                      <w:w w:val="115"/>
                    </w:rPr>
                    <w:t xml:space="preserve"> </w:t>
                  </w:r>
                  <w:r>
                    <w:rPr>
                      <w:rFonts w:ascii="Trebuchet MS"/>
                      <w:w w:val="115"/>
                    </w:rPr>
                    <w:t>buy(n),</w:t>
                  </w:r>
                  <w:r>
                    <w:rPr>
                      <w:rFonts w:ascii="Trebuchet MS"/>
                      <w:spacing w:val="62"/>
                      <w:w w:val="115"/>
                    </w:rPr>
                    <w:t xml:space="preserve"> </w:t>
                  </w:r>
                  <w:r>
                    <w:rPr>
                      <w:rFonts w:ascii="Trebuchet MS"/>
                      <w:w w:val="115"/>
                    </w:rPr>
                    <w:t>sell(n),</w:t>
                  </w:r>
                  <w:r>
                    <w:rPr>
                      <w:rFonts w:ascii="Trebuchet MS"/>
                      <w:spacing w:val="62"/>
                      <w:w w:val="115"/>
                    </w:rPr>
                    <w:t xml:space="preserve"> </w:t>
                  </w:r>
                  <w:r>
                    <w:rPr>
                      <w:rFonts w:ascii="Trebuchet MS"/>
                      <w:w w:val="115"/>
                    </w:rPr>
                    <w:t>s1(n),</w:t>
                  </w:r>
                  <w:r>
                    <w:rPr>
                      <w:rFonts w:ascii="Trebuchet MS"/>
                      <w:spacing w:val="62"/>
                      <w:w w:val="115"/>
                    </w:rPr>
                    <w:t xml:space="preserve"> </w:t>
                  </w:r>
                  <w:r>
                    <w:rPr>
                      <w:rFonts w:ascii="Trebuchet MS"/>
                      <w:w w:val="115"/>
                    </w:rPr>
                    <w:t>s2(n);</w:t>
                  </w:r>
                  <w:r>
                    <w:rPr>
                      <w:rFonts w:ascii="Trebuchet MS"/>
                      <w:spacing w:val="-67"/>
                      <w:w w:val="115"/>
                    </w:rPr>
                    <w:t xml:space="preserve"> </w:t>
                  </w:r>
                  <w:r>
                    <w:rPr>
                      <w:rFonts w:ascii="Trebuchet MS"/>
                      <w:w w:val="115"/>
                    </w:rPr>
                    <w:t>s1[0]</w:t>
                  </w:r>
                  <w:r>
                    <w:rPr>
                      <w:rFonts w:ascii="Trebuchet MS"/>
                      <w:spacing w:val="36"/>
                      <w:w w:val="115"/>
                    </w:rPr>
                    <w:t xml:space="preserve"> </w:t>
                  </w:r>
                  <w:r>
                    <w:rPr>
                      <w:rFonts w:ascii="Trebuchet MS"/>
                      <w:w w:val="115"/>
                    </w:rPr>
                    <w:t>=</w:t>
                  </w:r>
                  <w:r>
                    <w:rPr>
                      <w:rFonts w:ascii="Trebuchet MS"/>
                      <w:spacing w:val="37"/>
                      <w:w w:val="115"/>
                    </w:rPr>
                    <w:t xml:space="preserve"> </w:t>
                  </w:r>
                  <w:r>
                    <w:rPr>
                      <w:rFonts w:ascii="Trebuchet MS"/>
                      <w:w w:val="115"/>
                    </w:rPr>
                    <w:t>buy[0]</w:t>
                  </w:r>
                  <w:r>
                    <w:rPr>
                      <w:rFonts w:ascii="Trebuchet MS"/>
                      <w:spacing w:val="37"/>
                      <w:w w:val="115"/>
                    </w:rPr>
                    <w:t xml:space="preserve"> </w:t>
                  </w:r>
                  <w:r>
                    <w:rPr>
                      <w:rFonts w:ascii="Trebuchet MS"/>
                      <w:w w:val="115"/>
                    </w:rPr>
                    <w:t>=</w:t>
                  </w:r>
                  <w:r>
                    <w:rPr>
                      <w:rFonts w:ascii="Trebuchet MS"/>
                      <w:spacing w:val="37"/>
                      <w:w w:val="115"/>
                    </w:rPr>
                    <w:t xml:space="preserve"> </w:t>
                  </w:r>
                  <w:r>
                    <w:rPr>
                      <w:rFonts w:ascii="Trebuchet MS"/>
                      <w:w w:val="115"/>
                    </w:rPr>
                    <w:t>-prices[0];</w:t>
                  </w:r>
                </w:p>
                <w:p>
                  <w:pPr>
                    <w:pStyle w:val="5"/>
                    <w:ind w:left="436"/>
                    <w:rPr>
                      <w:rFonts w:ascii="Trebuchet MS"/>
                    </w:rPr>
                  </w:pPr>
                  <w:r>
                    <w:rPr>
                      <w:rFonts w:ascii="Trebuchet MS"/>
                      <w:w w:val="115"/>
                    </w:rPr>
                    <w:t>sell[0]</w:t>
                  </w:r>
                  <w:r>
                    <w:rPr>
                      <w:rFonts w:ascii="Trebuchet MS"/>
                      <w:spacing w:val="51"/>
                      <w:w w:val="115"/>
                    </w:rPr>
                    <w:t xml:space="preserve"> </w:t>
                  </w:r>
                  <w:r>
                    <w:rPr>
                      <w:rFonts w:ascii="Trebuchet MS"/>
                      <w:w w:val="115"/>
                    </w:rPr>
                    <w:t>=</w:t>
                  </w:r>
                  <w:r>
                    <w:rPr>
                      <w:rFonts w:ascii="Trebuchet MS"/>
                      <w:spacing w:val="52"/>
                      <w:w w:val="115"/>
                    </w:rPr>
                    <w:t xml:space="preserve"> </w:t>
                  </w:r>
                  <w:r>
                    <w:rPr>
                      <w:rFonts w:ascii="Trebuchet MS"/>
                      <w:w w:val="115"/>
                    </w:rPr>
                    <w:t>s2[0]</w:t>
                  </w:r>
                  <w:r>
                    <w:rPr>
                      <w:rFonts w:ascii="Trebuchet MS"/>
                      <w:spacing w:val="52"/>
                      <w:w w:val="115"/>
                    </w:rPr>
                    <w:t xml:space="preserve"> </w:t>
                  </w:r>
                  <w:r>
                    <w:rPr>
                      <w:rFonts w:ascii="Trebuchet MS"/>
                      <w:w w:val="115"/>
                    </w:rPr>
                    <w:t>=</w:t>
                  </w:r>
                  <w:r>
                    <w:rPr>
                      <w:rFonts w:ascii="Trebuchet MS"/>
                      <w:spacing w:val="52"/>
                      <w:w w:val="115"/>
                    </w:rPr>
                    <w:t xml:space="preserve"> </w:t>
                  </w:r>
                  <w:r>
                    <w:rPr>
                      <w:rFonts w:ascii="Trebuchet MS"/>
                      <w:w w:val="115"/>
                    </w:rPr>
                    <w:t>0;</w:t>
                  </w:r>
                </w:p>
                <w:p>
                  <w:pPr>
                    <w:pStyle w:val="5"/>
                    <w:spacing w:before="6" w:line="247" w:lineRule="auto"/>
                    <w:ind w:left="812" w:right="4603" w:hanging="377"/>
                    <w:rPr>
                      <w:rFonts w:ascii="Trebuchet MS"/>
                    </w:rPr>
                  </w:pPr>
                  <w:r>
                    <w:rPr>
                      <w:rFonts w:ascii="Trebuchet MS"/>
                      <w:color w:val="7F0000"/>
                      <w:w w:val="125"/>
                    </w:rPr>
                    <w:t>for</w:t>
                  </w:r>
                  <w:r>
                    <w:rPr>
                      <w:rFonts w:ascii="Trebuchet MS"/>
                      <w:color w:val="7F0000"/>
                      <w:spacing w:val="1"/>
                      <w:w w:val="125"/>
                    </w:rPr>
                    <w:t xml:space="preserve"> </w:t>
                  </w:r>
                  <w:r>
                    <w:rPr>
                      <w:rFonts w:ascii="Trebuchet MS"/>
                      <w:w w:val="125"/>
                    </w:rPr>
                    <w:t>(</w:t>
                  </w:r>
                  <w:r>
                    <w:rPr>
                      <w:rFonts w:ascii="Trebuchet MS"/>
                      <w:color w:val="7F0000"/>
                      <w:w w:val="125"/>
                    </w:rPr>
                    <w:t>int</w:t>
                  </w:r>
                  <w:r>
                    <w:rPr>
                      <w:rFonts w:ascii="Trebuchet MS"/>
                      <w:color w:val="7F0000"/>
                      <w:spacing w:val="1"/>
                      <w:w w:val="125"/>
                    </w:rPr>
                    <w:t xml:space="preserve"> </w:t>
                  </w:r>
                  <w:r>
                    <w:rPr>
                      <w:rFonts w:ascii="Trebuchet MS"/>
                      <w:w w:val="155"/>
                    </w:rPr>
                    <w:t xml:space="preserve">i </w:t>
                  </w:r>
                  <w:r>
                    <w:rPr>
                      <w:rFonts w:ascii="Trebuchet MS"/>
                      <w:w w:val="125"/>
                    </w:rPr>
                    <w:t>=</w:t>
                  </w:r>
                  <w:r>
                    <w:rPr>
                      <w:rFonts w:ascii="Trebuchet MS"/>
                      <w:spacing w:val="1"/>
                      <w:w w:val="125"/>
                    </w:rPr>
                    <w:t xml:space="preserve"> </w:t>
                  </w:r>
                  <w:r>
                    <w:rPr>
                      <w:rFonts w:ascii="Trebuchet MS"/>
                      <w:w w:val="125"/>
                    </w:rPr>
                    <w:t>1;</w:t>
                  </w:r>
                  <w:r>
                    <w:rPr>
                      <w:rFonts w:ascii="Trebuchet MS"/>
                      <w:spacing w:val="1"/>
                      <w:w w:val="125"/>
                    </w:rPr>
                    <w:t xml:space="preserve"> </w:t>
                  </w:r>
                  <w:r>
                    <w:rPr>
                      <w:rFonts w:ascii="Trebuchet MS"/>
                      <w:w w:val="155"/>
                    </w:rPr>
                    <w:t xml:space="preserve">i </w:t>
                  </w:r>
                  <w:r>
                    <w:rPr>
                      <w:rFonts w:ascii="Trebuchet MS"/>
                      <w:w w:val="125"/>
                    </w:rPr>
                    <w:t>&lt;</w:t>
                  </w:r>
                  <w:r>
                    <w:rPr>
                      <w:rFonts w:ascii="Trebuchet MS"/>
                      <w:spacing w:val="1"/>
                      <w:w w:val="125"/>
                    </w:rPr>
                    <w:t xml:space="preserve"> </w:t>
                  </w:r>
                  <w:r>
                    <w:rPr>
                      <w:rFonts w:ascii="Trebuchet MS"/>
                      <w:w w:val="125"/>
                    </w:rPr>
                    <w:t>n;</w:t>
                  </w:r>
                  <w:r>
                    <w:rPr>
                      <w:rFonts w:ascii="Trebuchet MS"/>
                      <w:spacing w:val="1"/>
                      <w:w w:val="125"/>
                    </w:rPr>
                    <w:t xml:space="preserve"> </w:t>
                  </w:r>
                  <w:r>
                    <w:rPr>
                      <w:rFonts w:ascii="Trebuchet MS"/>
                      <w:w w:val="125"/>
                    </w:rPr>
                    <w:t>i++)</w:t>
                  </w:r>
                  <w:r>
                    <w:rPr>
                      <w:rFonts w:ascii="Trebuchet MS"/>
                      <w:spacing w:val="1"/>
                      <w:w w:val="125"/>
                    </w:rPr>
                    <w:t xml:space="preserve"> </w:t>
                  </w:r>
                  <w:r>
                    <w:rPr>
                      <w:rFonts w:ascii="Trebuchet MS"/>
                      <w:w w:val="125"/>
                    </w:rPr>
                    <w:t>{</w:t>
                  </w:r>
                  <w:r>
                    <w:rPr>
                      <w:rFonts w:ascii="Trebuchet MS"/>
                      <w:spacing w:val="-73"/>
                      <w:w w:val="125"/>
                    </w:rPr>
                    <w:t xml:space="preserve"> </w:t>
                  </w:r>
                  <w:r>
                    <w:rPr>
                      <w:rFonts w:ascii="Trebuchet MS"/>
                      <w:w w:val="125"/>
                    </w:rPr>
                    <w:t>buy[i]</w:t>
                  </w:r>
                  <w:r>
                    <w:rPr>
                      <w:rFonts w:ascii="Trebuchet MS"/>
                      <w:spacing w:val="28"/>
                      <w:w w:val="125"/>
                    </w:rPr>
                    <w:t xml:space="preserve"> </w:t>
                  </w:r>
                  <w:r>
                    <w:rPr>
                      <w:rFonts w:ascii="Trebuchet MS"/>
                      <w:w w:val="125"/>
                    </w:rPr>
                    <w:t>=</w:t>
                  </w:r>
                  <w:r>
                    <w:rPr>
                      <w:rFonts w:ascii="Trebuchet MS"/>
                      <w:spacing w:val="28"/>
                      <w:w w:val="125"/>
                    </w:rPr>
                    <w:t xml:space="preserve"> </w:t>
                  </w:r>
                  <w:r>
                    <w:rPr>
                      <w:rFonts w:ascii="Trebuchet MS"/>
                      <w:w w:val="125"/>
                    </w:rPr>
                    <w:t>s2[i-1]</w:t>
                  </w:r>
                  <w:r>
                    <w:rPr>
                      <w:rFonts w:ascii="Trebuchet MS"/>
                      <w:spacing w:val="28"/>
                      <w:w w:val="125"/>
                    </w:rPr>
                    <w:t xml:space="preserve"> </w:t>
                  </w:r>
                  <w:r>
                    <w:rPr>
                      <w:rFonts w:ascii="Trebuchet MS"/>
                      <w:w w:val="125"/>
                    </w:rPr>
                    <w:t>-</w:t>
                  </w:r>
                  <w:r>
                    <w:rPr>
                      <w:rFonts w:ascii="Trebuchet MS"/>
                      <w:spacing w:val="28"/>
                      <w:w w:val="125"/>
                    </w:rPr>
                    <w:t xml:space="preserve"> </w:t>
                  </w:r>
                  <w:r>
                    <w:rPr>
                      <w:rFonts w:ascii="Trebuchet MS"/>
                      <w:w w:val="125"/>
                    </w:rPr>
                    <w:t>prices[i];</w:t>
                  </w:r>
                </w:p>
                <w:p>
                  <w:pPr>
                    <w:pStyle w:val="5"/>
                    <w:ind w:left="812"/>
                    <w:rPr>
                      <w:rFonts w:ascii="Trebuchet MS"/>
                    </w:rPr>
                  </w:pPr>
                  <w:r>
                    <w:rPr>
                      <w:rFonts w:ascii="Trebuchet MS"/>
                      <w:w w:val="120"/>
                    </w:rPr>
                    <w:t>s1[i]</w:t>
                  </w:r>
                  <w:r>
                    <w:rPr>
                      <w:rFonts w:ascii="Trebuchet MS"/>
                      <w:spacing w:val="34"/>
                      <w:w w:val="120"/>
                    </w:rPr>
                    <w:t xml:space="preserve"> </w:t>
                  </w:r>
                  <w:r>
                    <w:rPr>
                      <w:rFonts w:ascii="Trebuchet MS"/>
                      <w:w w:val="120"/>
                    </w:rPr>
                    <w:t>=</w:t>
                  </w:r>
                  <w:r>
                    <w:rPr>
                      <w:rFonts w:ascii="Trebuchet MS"/>
                      <w:spacing w:val="34"/>
                      <w:w w:val="120"/>
                    </w:rPr>
                    <w:t xml:space="preserve"> </w:t>
                  </w:r>
                  <w:r>
                    <w:rPr>
                      <w:rFonts w:ascii="Trebuchet MS"/>
                      <w:w w:val="120"/>
                    </w:rPr>
                    <w:t>max(buy[i-1],</w:t>
                  </w:r>
                  <w:r>
                    <w:rPr>
                      <w:rFonts w:ascii="Trebuchet MS"/>
                      <w:spacing w:val="35"/>
                      <w:w w:val="120"/>
                    </w:rPr>
                    <w:t xml:space="preserve"> </w:t>
                  </w:r>
                  <w:r>
                    <w:rPr>
                      <w:rFonts w:ascii="Trebuchet MS"/>
                      <w:w w:val="120"/>
                    </w:rPr>
                    <w:t>s1[i-1]);</w:t>
                  </w:r>
                </w:p>
                <w:p>
                  <w:pPr>
                    <w:pStyle w:val="5"/>
                    <w:spacing w:before="7"/>
                    <w:ind w:left="812"/>
                    <w:rPr>
                      <w:rFonts w:ascii="Trebuchet MS"/>
                    </w:rPr>
                  </w:pPr>
                  <w:r>
                    <w:rPr>
                      <w:rFonts w:ascii="Trebuchet MS"/>
                      <w:w w:val="120"/>
                    </w:rPr>
                    <w:t>sell[i]</w:t>
                  </w:r>
                  <w:r>
                    <w:rPr>
                      <w:rFonts w:ascii="Trebuchet MS"/>
                      <w:spacing w:val="50"/>
                      <w:w w:val="120"/>
                    </w:rPr>
                    <w:t xml:space="preserve"> </w:t>
                  </w:r>
                  <w:r>
                    <w:rPr>
                      <w:rFonts w:ascii="Trebuchet MS"/>
                      <w:w w:val="120"/>
                    </w:rPr>
                    <w:t>=</w:t>
                  </w:r>
                  <w:r>
                    <w:rPr>
                      <w:rFonts w:ascii="Trebuchet MS"/>
                      <w:spacing w:val="50"/>
                      <w:w w:val="120"/>
                    </w:rPr>
                    <w:t xml:space="preserve"> </w:t>
                  </w:r>
                  <w:r>
                    <w:rPr>
                      <w:rFonts w:ascii="Trebuchet MS"/>
                      <w:w w:val="120"/>
                    </w:rPr>
                    <w:t>max(buy[i-1],</w:t>
                  </w:r>
                  <w:r>
                    <w:rPr>
                      <w:rFonts w:ascii="Trebuchet MS"/>
                      <w:spacing w:val="50"/>
                      <w:w w:val="120"/>
                    </w:rPr>
                    <w:t xml:space="preserve"> </w:t>
                  </w:r>
                  <w:r>
                    <w:rPr>
                      <w:rFonts w:ascii="Trebuchet MS"/>
                      <w:w w:val="120"/>
                    </w:rPr>
                    <w:t>s1[i-1])</w:t>
                  </w:r>
                  <w:r>
                    <w:rPr>
                      <w:rFonts w:ascii="Trebuchet MS"/>
                      <w:spacing w:val="50"/>
                      <w:w w:val="120"/>
                    </w:rPr>
                    <w:t xml:space="preserve"> </w:t>
                  </w:r>
                  <w:r>
                    <w:rPr>
                      <w:rFonts w:ascii="Trebuchet MS"/>
                      <w:w w:val="120"/>
                    </w:rPr>
                    <w:t>+</w:t>
                  </w:r>
                  <w:r>
                    <w:rPr>
                      <w:rFonts w:ascii="Trebuchet MS"/>
                      <w:spacing w:val="51"/>
                      <w:w w:val="120"/>
                    </w:rPr>
                    <w:t xml:space="preserve"> </w:t>
                  </w:r>
                  <w:r>
                    <w:rPr>
                      <w:rFonts w:ascii="Trebuchet MS"/>
                      <w:w w:val="120"/>
                    </w:rPr>
                    <w:t>prices[i];</w:t>
                  </w:r>
                </w:p>
                <w:p>
                  <w:pPr>
                    <w:pStyle w:val="5"/>
                    <w:spacing w:before="7"/>
                    <w:ind w:left="812"/>
                    <w:rPr>
                      <w:rFonts w:ascii="Trebuchet MS"/>
                    </w:rPr>
                  </w:pPr>
                  <w:r>
                    <w:rPr>
                      <w:rFonts w:ascii="Trebuchet MS"/>
                      <w:w w:val="125"/>
                    </w:rPr>
                    <w:t>s2[i]</w:t>
                  </w:r>
                  <w:r>
                    <w:rPr>
                      <w:rFonts w:ascii="Trebuchet MS"/>
                      <w:spacing w:val="30"/>
                      <w:w w:val="125"/>
                    </w:rPr>
                    <w:t xml:space="preserve"> </w:t>
                  </w:r>
                  <w:r>
                    <w:rPr>
                      <w:rFonts w:ascii="Trebuchet MS"/>
                      <w:w w:val="125"/>
                    </w:rPr>
                    <w:t>=</w:t>
                  </w:r>
                  <w:r>
                    <w:rPr>
                      <w:rFonts w:ascii="Trebuchet MS"/>
                      <w:spacing w:val="31"/>
                      <w:w w:val="125"/>
                    </w:rPr>
                    <w:t xml:space="preserve"> </w:t>
                  </w:r>
                  <w:r>
                    <w:rPr>
                      <w:rFonts w:ascii="Trebuchet MS"/>
                      <w:w w:val="125"/>
                    </w:rPr>
                    <w:t>max(s2[i-1],</w:t>
                  </w:r>
                  <w:r>
                    <w:rPr>
                      <w:rFonts w:ascii="Trebuchet MS"/>
                      <w:spacing w:val="31"/>
                      <w:w w:val="125"/>
                    </w:rPr>
                    <w:t xml:space="preserve"> </w:t>
                  </w:r>
                  <w:r>
                    <w:rPr>
                      <w:rFonts w:ascii="Trebuchet MS"/>
                      <w:w w:val="125"/>
                    </w:rPr>
                    <w:t>sell[i-1]);</w:t>
                  </w:r>
                </w:p>
                <w:p>
                  <w:pPr>
                    <w:pStyle w:val="5"/>
                    <w:spacing w:before="7"/>
                    <w:ind w:left="436"/>
                    <w:rPr>
                      <w:rFonts w:ascii="Trebuchet MS"/>
                    </w:rPr>
                  </w:pPr>
                  <w:r>
                    <w:rPr>
                      <w:rFonts w:ascii="Trebuchet MS"/>
                      <w:w w:val="142"/>
                    </w:rPr>
                    <w:t>}</w:t>
                  </w:r>
                </w:p>
                <w:p>
                  <w:pPr>
                    <w:pStyle w:val="5"/>
                    <w:spacing w:before="7"/>
                    <w:ind w:left="436"/>
                    <w:rPr>
                      <w:rFonts w:ascii="Trebuchet MS"/>
                    </w:rPr>
                  </w:pPr>
                  <w:r>
                    <w:rPr>
                      <w:rFonts w:ascii="Trebuchet MS"/>
                      <w:color w:val="7F0000"/>
                      <w:w w:val="115"/>
                    </w:rPr>
                    <w:t>return</w:t>
                  </w:r>
                  <w:r>
                    <w:rPr>
                      <w:rFonts w:ascii="Trebuchet MS"/>
                      <w:color w:val="7F0000"/>
                      <w:spacing w:val="53"/>
                      <w:w w:val="115"/>
                    </w:rPr>
                    <w:t xml:space="preserve"> </w:t>
                  </w:r>
                  <w:r>
                    <w:rPr>
                      <w:rFonts w:ascii="Trebuchet MS"/>
                      <w:w w:val="115"/>
                    </w:rPr>
                    <w:t>max(sell[n-1],</w:t>
                  </w:r>
                  <w:r>
                    <w:rPr>
                      <w:rFonts w:ascii="Trebuchet MS"/>
                      <w:spacing w:val="54"/>
                      <w:w w:val="115"/>
                    </w:rPr>
                    <w:t xml:space="preserve"> </w:t>
                  </w:r>
                  <w:r>
                    <w:rPr>
                      <w:rFonts w:ascii="Trebuchet MS"/>
                      <w:w w:val="115"/>
                    </w:rPr>
                    <w:t>s2[n-1]);</w:t>
                  </w:r>
                </w:p>
                <w:p>
                  <w:pPr>
                    <w:pStyle w:val="5"/>
                    <w:spacing w:before="6"/>
                    <w:ind w:left="59"/>
                    <w:rPr>
                      <w:rFonts w:ascii="Trebuchet MS"/>
                    </w:rPr>
                  </w:pPr>
                  <w:r>
                    <w:rPr>
                      <w:rFonts w:ascii="Trebuchet MS"/>
                      <w:w w:val="142"/>
                    </w:rPr>
                    <w:t>}</w:t>
                  </w:r>
                </w:p>
              </w:txbxContent>
            </v:textbox>
            <w10:wrap type="topAndBottom"/>
          </v:shape>
        </w:pict>
      </w:r>
    </w:p>
    <w:p>
      <w:pPr>
        <w:pStyle w:val="5"/>
      </w:pPr>
    </w:p>
    <w:p>
      <w:pPr>
        <w:pStyle w:val="3"/>
        <w:numPr>
          <w:ilvl w:val="1"/>
          <w:numId w:val="24"/>
        </w:numPr>
        <w:tabs>
          <w:tab w:val="left" w:pos="1968"/>
        </w:tabs>
        <w:spacing w:before="199" w:after="0" w:line="240" w:lineRule="auto"/>
        <w:ind w:left="1967" w:right="0" w:hanging="523"/>
        <w:jc w:val="left"/>
      </w:pPr>
      <w:bookmarkStart w:id="104" w:name="7.9 练习"/>
      <w:bookmarkEnd w:id="104"/>
      <w:bookmarkStart w:id="105" w:name="_bookmark39"/>
      <w:bookmarkEnd w:id="105"/>
      <w:bookmarkStart w:id="106" w:name="_bookmark39"/>
      <w:bookmarkEnd w:id="106"/>
      <w:r>
        <w:rPr>
          <w:color w:val="3B70B7"/>
        </w:rPr>
        <w:t>练习</w:t>
      </w:r>
    </w:p>
    <w:p>
      <w:pPr>
        <w:pStyle w:val="4"/>
        <w:spacing w:before="179"/>
        <w:rPr>
          <w:rFonts w:hint="eastAsia" w:ascii="Microsoft YaHei UI" w:eastAsia="Microsoft YaHei UI"/>
        </w:rPr>
      </w:pPr>
      <w:r>
        <w:rPr>
          <w:rFonts w:hint="eastAsia" w:ascii="Microsoft YaHei UI" w:eastAsia="Microsoft YaHei UI"/>
          <w:color w:val="3B70B7"/>
          <w:w w:val="95"/>
        </w:rPr>
        <w:t>基础难度</w:t>
      </w:r>
    </w:p>
    <w:p>
      <w:pPr>
        <w:spacing w:before="159"/>
        <w:ind w:left="1445" w:right="0" w:firstLine="0"/>
        <w:jc w:val="left"/>
        <w:rPr>
          <w:rFonts w:ascii="Times New Roman"/>
          <w:b/>
          <w:sz w:val="24"/>
        </w:rPr>
      </w:pPr>
      <w:r>
        <w:fldChar w:fldCharType="begin"/>
      </w:r>
      <w:r>
        <w:instrText xml:space="preserve"> HYPERLINK "https://leetcode.com/problems/house-robber-ii/" \h </w:instrText>
      </w:r>
      <w:r>
        <w:fldChar w:fldCharType="separate"/>
      </w:r>
      <w:r>
        <w:rPr>
          <w:rFonts w:ascii="Times New Roman"/>
          <w:b/>
          <w:color w:val="7F0000"/>
          <w:sz w:val="24"/>
        </w:rPr>
        <w:t>213.</w:t>
      </w:r>
      <w:r>
        <w:rPr>
          <w:rFonts w:ascii="Times New Roman"/>
          <w:b/>
          <w:color w:val="7F0000"/>
          <w:spacing w:val="21"/>
          <w:sz w:val="24"/>
        </w:rPr>
        <w:t xml:space="preserve"> </w:t>
      </w:r>
      <w:r>
        <w:rPr>
          <w:rFonts w:ascii="Times New Roman"/>
          <w:b/>
          <w:color w:val="7F0000"/>
          <w:sz w:val="24"/>
        </w:rPr>
        <w:t>House</w:t>
      </w:r>
      <w:r>
        <w:rPr>
          <w:rFonts w:ascii="Times New Roman"/>
          <w:b/>
          <w:color w:val="7F0000"/>
          <w:spacing w:val="-4"/>
          <w:sz w:val="24"/>
        </w:rPr>
        <w:t xml:space="preserve"> </w:t>
      </w:r>
      <w:r>
        <w:rPr>
          <w:rFonts w:ascii="Times New Roman"/>
          <w:b/>
          <w:color w:val="7F0000"/>
          <w:sz w:val="24"/>
        </w:rPr>
        <w:t>Robber</w:t>
      </w:r>
      <w:r>
        <w:rPr>
          <w:rFonts w:ascii="Times New Roman"/>
          <w:b/>
          <w:color w:val="7F0000"/>
          <w:spacing w:val="-4"/>
          <w:sz w:val="24"/>
        </w:rPr>
        <w:t xml:space="preserve"> </w:t>
      </w:r>
      <w:r>
        <w:rPr>
          <w:rFonts w:ascii="Times New Roman"/>
          <w:b/>
          <w:color w:val="7F0000"/>
          <w:sz w:val="24"/>
        </w:rPr>
        <w:t>II</w:t>
      </w:r>
      <w:r>
        <w:rPr>
          <w:rFonts w:ascii="Times New Roman"/>
          <w:b/>
          <w:color w:val="7F0000"/>
          <w:spacing w:val="-4"/>
          <w:sz w:val="24"/>
        </w:rPr>
        <w:t xml:space="preserve"> </w:t>
      </w:r>
      <w:r>
        <w:rPr>
          <w:rFonts w:ascii="Times New Roman"/>
          <w:b/>
          <w:color w:val="7F0000"/>
          <w:sz w:val="24"/>
        </w:rPr>
        <w:t>(Medium)</w:t>
      </w:r>
      <w:r>
        <w:rPr>
          <w:rFonts w:ascii="Times New Roman"/>
          <w:b/>
          <w:color w:val="7F0000"/>
          <w:sz w:val="24"/>
        </w:rPr>
        <w:fldChar w:fldCharType="end"/>
      </w:r>
    </w:p>
    <w:p>
      <w:pPr>
        <w:pStyle w:val="5"/>
        <w:spacing w:before="200"/>
        <w:ind w:left="1844"/>
      </w:pPr>
      <w:r>
        <w:rPr>
          <w:w w:val="95"/>
        </w:rPr>
        <w:t>强盗抢劫题目的</w:t>
      </w:r>
      <w:r>
        <w:rPr>
          <w:spacing w:val="131"/>
        </w:rPr>
        <w:t xml:space="preserve"> </w:t>
      </w:r>
      <w:r>
        <w:rPr>
          <w:rFonts w:ascii="Times New Roman" w:eastAsia="Times New Roman"/>
          <w:w w:val="95"/>
        </w:rPr>
        <w:t>follow-up</w:t>
      </w:r>
      <w:r>
        <w:rPr>
          <w:w w:val="95"/>
        </w:rPr>
        <w:t>，如何处理环形数组呢？</w:t>
      </w:r>
    </w:p>
    <w:p>
      <w:pPr>
        <w:pStyle w:val="5"/>
        <w:spacing w:before="3"/>
        <w:rPr>
          <w:sz w:val="29"/>
        </w:rPr>
      </w:pPr>
    </w:p>
    <w:p>
      <w:pPr>
        <w:pStyle w:val="4"/>
      </w:pPr>
      <w:r>
        <w:fldChar w:fldCharType="begin"/>
      </w:r>
      <w:r>
        <w:instrText xml:space="preserve"> HYPERLINK "https://leetcode.com/problems/maximum-subarray/" \h </w:instrText>
      </w:r>
      <w:r>
        <w:fldChar w:fldCharType="separate"/>
      </w:r>
      <w:r>
        <w:rPr>
          <w:color w:val="7F0000"/>
        </w:rPr>
        <w:t>53.</w:t>
      </w:r>
      <w:r>
        <w:rPr>
          <w:color w:val="7F0000"/>
          <w:spacing w:val="19"/>
        </w:rPr>
        <w:t xml:space="preserve"> </w:t>
      </w:r>
      <w:r>
        <w:rPr>
          <w:color w:val="7F0000"/>
        </w:rPr>
        <w:t>Maximum</w:t>
      </w:r>
      <w:r>
        <w:rPr>
          <w:color w:val="7F0000"/>
          <w:spacing w:val="-6"/>
        </w:rPr>
        <w:t xml:space="preserve"> </w:t>
      </w:r>
      <w:r>
        <w:rPr>
          <w:color w:val="7F0000"/>
        </w:rPr>
        <w:t>Subarray</w:t>
      </w:r>
      <w:r>
        <w:rPr>
          <w:color w:val="7F0000"/>
          <w:spacing w:val="-5"/>
        </w:rPr>
        <w:t xml:space="preserve"> </w:t>
      </w:r>
      <w:r>
        <w:rPr>
          <w:color w:val="7F0000"/>
        </w:rPr>
        <w:t>(Easy)</w:t>
      </w:r>
      <w:r>
        <w:rPr>
          <w:color w:val="7F0000"/>
        </w:rPr>
        <w:fldChar w:fldCharType="end"/>
      </w:r>
    </w:p>
    <w:p>
      <w:pPr>
        <w:pStyle w:val="5"/>
        <w:spacing w:before="200"/>
        <w:ind w:left="1844"/>
      </w:pPr>
      <w:r>
        <w:rPr>
          <w:w w:val="95"/>
        </w:rPr>
        <w:t>经典的一维动态规划题目，试着把一维空间优化为常量吧。</w:t>
      </w:r>
    </w:p>
    <w:p>
      <w:pPr>
        <w:pStyle w:val="5"/>
        <w:spacing w:before="3"/>
        <w:rPr>
          <w:sz w:val="29"/>
        </w:rPr>
      </w:pPr>
    </w:p>
    <w:p>
      <w:pPr>
        <w:pStyle w:val="4"/>
      </w:pPr>
      <w:r>
        <w:fldChar w:fldCharType="begin"/>
      </w:r>
      <w:r>
        <w:instrText xml:space="preserve"> HYPERLINK "https://leetcode.com/problems/integer-break/" \h </w:instrText>
      </w:r>
      <w:r>
        <w:fldChar w:fldCharType="separate"/>
      </w:r>
      <w:r>
        <w:rPr>
          <w:color w:val="7F0000"/>
        </w:rPr>
        <w:t>343.</w:t>
      </w:r>
      <w:r>
        <w:rPr>
          <w:color w:val="7F0000"/>
          <w:spacing w:val="20"/>
        </w:rPr>
        <w:t xml:space="preserve"> </w:t>
      </w:r>
      <w:r>
        <w:rPr>
          <w:color w:val="7F0000"/>
        </w:rPr>
        <w:t>Integer</w:t>
      </w:r>
      <w:r>
        <w:rPr>
          <w:color w:val="7F0000"/>
          <w:spacing w:val="-5"/>
        </w:rPr>
        <w:t xml:space="preserve"> </w:t>
      </w:r>
      <w:r>
        <w:rPr>
          <w:color w:val="7F0000"/>
        </w:rPr>
        <w:t>Break</w:t>
      </w:r>
      <w:r>
        <w:rPr>
          <w:color w:val="7F0000"/>
          <w:spacing w:val="-5"/>
        </w:rPr>
        <w:t xml:space="preserve"> </w:t>
      </w:r>
      <w:r>
        <w:rPr>
          <w:color w:val="7F0000"/>
        </w:rPr>
        <w:t>(Medium)</w:t>
      </w:r>
      <w:r>
        <w:rPr>
          <w:color w:val="7F0000"/>
        </w:rPr>
        <w:fldChar w:fldCharType="end"/>
      </w:r>
    </w:p>
    <w:p>
      <w:pPr>
        <w:pStyle w:val="5"/>
        <w:spacing w:before="200"/>
        <w:ind w:left="1844"/>
      </w:pPr>
      <w:r>
        <w:rPr>
          <w:w w:val="95"/>
        </w:rPr>
        <w:t>分割类型题，先尝试用动态规划求解，再思考是否有更简单的解法。</w:t>
      </w:r>
    </w:p>
    <w:p>
      <w:pPr>
        <w:pStyle w:val="5"/>
        <w:spacing w:before="3"/>
        <w:rPr>
          <w:sz w:val="29"/>
        </w:rPr>
      </w:pPr>
    </w:p>
    <w:p>
      <w:pPr>
        <w:pStyle w:val="4"/>
      </w:pPr>
      <w:r>
        <w:fldChar w:fldCharType="begin"/>
      </w:r>
      <w:r>
        <w:instrText xml:space="preserve"> HYPERLINK "https://leetcode.com/problems/delete-operation-for-two-strings/" \h </w:instrText>
      </w:r>
      <w:r>
        <w:fldChar w:fldCharType="separate"/>
      </w:r>
      <w:r>
        <w:rPr>
          <w:color w:val="7F0000"/>
        </w:rPr>
        <w:t>583.</w:t>
      </w:r>
      <w:r>
        <w:rPr>
          <w:color w:val="7F0000"/>
          <w:spacing w:val="14"/>
        </w:rPr>
        <w:t xml:space="preserve"> </w:t>
      </w:r>
      <w:r>
        <w:rPr>
          <w:color w:val="7F0000"/>
        </w:rPr>
        <w:t>Delete</w:t>
      </w:r>
      <w:r>
        <w:rPr>
          <w:color w:val="7F0000"/>
          <w:spacing w:val="-9"/>
        </w:rPr>
        <w:t xml:space="preserve"> </w:t>
      </w:r>
      <w:r>
        <w:rPr>
          <w:color w:val="7F0000"/>
        </w:rPr>
        <w:t>Operation</w:t>
      </w:r>
      <w:r>
        <w:rPr>
          <w:color w:val="7F0000"/>
          <w:spacing w:val="-9"/>
        </w:rPr>
        <w:t xml:space="preserve"> </w:t>
      </w:r>
      <w:r>
        <w:rPr>
          <w:color w:val="7F0000"/>
        </w:rPr>
        <w:t>for</w:t>
      </w:r>
      <w:r>
        <w:rPr>
          <w:color w:val="7F0000"/>
          <w:spacing w:val="-8"/>
        </w:rPr>
        <w:t xml:space="preserve"> </w:t>
      </w:r>
      <w:r>
        <w:rPr>
          <w:color w:val="7F0000"/>
        </w:rPr>
        <w:t>Two</w:t>
      </w:r>
      <w:r>
        <w:rPr>
          <w:color w:val="7F0000"/>
          <w:spacing w:val="-9"/>
        </w:rPr>
        <w:t xml:space="preserve"> </w:t>
      </w:r>
      <w:r>
        <w:rPr>
          <w:color w:val="7F0000"/>
        </w:rPr>
        <w:t>Strings</w:t>
      </w:r>
      <w:r>
        <w:rPr>
          <w:color w:val="7F0000"/>
          <w:spacing w:val="-9"/>
        </w:rPr>
        <w:t xml:space="preserve"> </w:t>
      </w:r>
      <w:r>
        <w:rPr>
          <w:color w:val="7F0000"/>
        </w:rPr>
        <w:t>(Medium)</w:t>
      </w:r>
      <w:r>
        <w:rPr>
          <w:color w:val="7F0000"/>
        </w:rPr>
        <w:fldChar w:fldCharType="end"/>
      </w:r>
    </w:p>
    <w:p>
      <w:pPr>
        <w:pStyle w:val="5"/>
        <w:spacing w:before="200"/>
        <w:ind w:left="1844"/>
      </w:pPr>
      <w:r>
        <w:rPr>
          <w:w w:val="95"/>
        </w:rPr>
        <w:t>最长公共子序列的变种题。</w:t>
      </w:r>
    </w:p>
    <w:p>
      <w:pPr>
        <w:spacing w:after="0"/>
        <w:sectPr>
          <w:headerReference r:id="rId76" w:type="default"/>
          <w:footerReference r:id="rId77" w:type="default"/>
          <w:pgSz w:w="11910" w:h="16840"/>
          <w:pgMar w:top="1200" w:right="1500" w:bottom="700" w:left="340" w:header="923" w:footer="510" w:gutter="0"/>
        </w:sectPr>
      </w:pPr>
    </w:p>
    <w:p>
      <w:pPr>
        <w:pStyle w:val="5"/>
        <w:rPr>
          <w:sz w:val="12"/>
        </w:rPr>
      </w:pPr>
    </w:p>
    <w:p>
      <w:pPr>
        <w:pStyle w:val="4"/>
        <w:spacing w:before="32"/>
        <w:rPr>
          <w:rFonts w:hint="eastAsia" w:ascii="Microsoft YaHei UI" w:eastAsia="Microsoft YaHei UI"/>
        </w:rPr>
      </w:pPr>
      <w:r>
        <w:rPr>
          <w:rFonts w:hint="eastAsia" w:ascii="Microsoft YaHei UI" w:eastAsia="Microsoft YaHei UI"/>
          <w:color w:val="3B70B7"/>
          <w:w w:val="95"/>
        </w:rPr>
        <w:t>进阶难度</w:t>
      </w:r>
    </w:p>
    <w:p>
      <w:pPr>
        <w:spacing w:before="159"/>
        <w:ind w:left="1445" w:right="0" w:firstLine="0"/>
        <w:jc w:val="left"/>
        <w:rPr>
          <w:rFonts w:ascii="Times New Roman"/>
          <w:b/>
          <w:sz w:val="24"/>
        </w:rPr>
      </w:pPr>
      <w:r>
        <w:fldChar w:fldCharType="begin"/>
      </w:r>
      <w:r>
        <w:instrText xml:space="preserve"> HYPERLINK "https://leetcode.com/problems/maximum-length-of-pair-chain/" \h </w:instrText>
      </w:r>
      <w:r>
        <w:fldChar w:fldCharType="separate"/>
      </w:r>
      <w:r>
        <w:rPr>
          <w:rFonts w:ascii="Times New Roman"/>
          <w:b/>
          <w:color w:val="7F0000"/>
          <w:sz w:val="24"/>
        </w:rPr>
        <w:t>646.</w:t>
      </w:r>
      <w:r>
        <w:rPr>
          <w:rFonts w:ascii="Times New Roman"/>
          <w:b/>
          <w:color w:val="7F0000"/>
          <w:spacing w:val="21"/>
          <w:sz w:val="24"/>
        </w:rPr>
        <w:t xml:space="preserve"> </w:t>
      </w:r>
      <w:r>
        <w:rPr>
          <w:rFonts w:ascii="Times New Roman"/>
          <w:b/>
          <w:color w:val="7F0000"/>
          <w:sz w:val="24"/>
        </w:rPr>
        <w:t>Maximum</w:t>
      </w:r>
      <w:r>
        <w:rPr>
          <w:rFonts w:ascii="Times New Roman"/>
          <w:b/>
          <w:color w:val="7F0000"/>
          <w:spacing w:val="-3"/>
          <w:sz w:val="24"/>
        </w:rPr>
        <w:t xml:space="preserve"> </w:t>
      </w:r>
      <w:r>
        <w:rPr>
          <w:rFonts w:ascii="Times New Roman"/>
          <w:b/>
          <w:color w:val="7F0000"/>
          <w:sz w:val="24"/>
        </w:rPr>
        <w:t>Length</w:t>
      </w:r>
      <w:r>
        <w:rPr>
          <w:rFonts w:ascii="Times New Roman"/>
          <w:b/>
          <w:color w:val="7F0000"/>
          <w:spacing w:val="-4"/>
          <w:sz w:val="24"/>
        </w:rPr>
        <w:t xml:space="preserve"> </w:t>
      </w:r>
      <w:r>
        <w:rPr>
          <w:rFonts w:ascii="Times New Roman"/>
          <w:b/>
          <w:color w:val="7F0000"/>
          <w:sz w:val="24"/>
        </w:rPr>
        <w:t>of</w:t>
      </w:r>
      <w:r>
        <w:rPr>
          <w:rFonts w:ascii="Times New Roman"/>
          <w:b/>
          <w:color w:val="7F0000"/>
          <w:spacing w:val="-4"/>
          <w:sz w:val="24"/>
        </w:rPr>
        <w:t xml:space="preserve"> </w:t>
      </w:r>
      <w:r>
        <w:rPr>
          <w:rFonts w:ascii="Times New Roman"/>
          <w:b/>
          <w:color w:val="7F0000"/>
          <w:sz w:val="24"/>
        </w:rPr>
        <w:t>Pair</w:t>
      </w:r>
      <w:r>
        <w:rPr>
          <w:rFonts w:ascii="Times New Roman"/>
          <w:b/>
          <w:color w:val="7F0000"/>
          <w:spacing w:val="-4"/>
          <w:sz w:val="24"/>
        </w:rPr>
        <w:t xml:space="preserve"> </w:t>
      </w:r>
      <w:r>
        <w:rPr>
          <w:rFonts w:ascii="Times New Roman"/>
          <w:b/>
          <w:color w:val="7F0000"/>
          <w:sz w:val="24"/>
        </w:rPr>
        <w:t>Chain</w:t>
      </w:r>
      <w:r>
        <w:rPr>
          <w:rFonts w:ascii="Times New Roman"/>
          <w:b/>
          <w:color w:val="7F0000"/>
          <w:spacing w:val="-3"/>
          <w:sz w:val="24"/>
        </w:rPr>
        <w:t xml:space="preserve"> </w:t>
      </w:r>
      <w:r>
        <w:rPr>
          <w:rFonts w:ascii="Times New Roman"/>
          <w:b/>
          <w:color w:val="7F0000"/>
          <w:sz w:val="24"/>
        </w:rPr>
        <w:t>(Medium)</w:t>
      </w:r>
      <w:r>
        <w:rPr>
          <w:rFonts w:ascii="Times New Roman"/>
          <w:b/>
          <w:color w:val="7F0000"/>
          <w:sz w:val="24"/>
        </w:rPr>
        <w:fldChar w:fldCharType="end"/>
      </w:r>
    </w:p>
    <w:p>
      <w:pPr>
        <w:pStyle w:val="5"/>
        <w:spacing w:before="199"/>
        <w:ind w:left="1844"/>
      </w:pPr>
      <w:r>
        <w:rPr>
          <w:w w:val="95"/>
        </w:rPr>
        <w:t>最长递增子序列的变种题，同样的，尝试用二分进行加速。</w:t>
      </w:r>
    </w:p>
    <w:p>
      <w:pPr>
        <w:pStyle w:val="5"/>
        <w:spacing w:before="4"/>
        <w:rPr>
          <w:sz w:val="29"/>
        </w:rPr>
      </w:pPr>
    </w:p>
    <w:p>
      <w:pPr>
        <w:pStyle w:val="4"/>
      </w:pPr>
      <w:r>
        <w:fldChar w:fldCharType="begin"/>
      </w:r>
      <w:r>
        <w:instrText xml:space="preserve"> HYPERLINK "https://leetcode.com/problems/wiggle-subsequence/" \h </w:instrText>
      </w:r>
      <w:r>
        <w:fldChar w:fldCharType="separate"/>
      </w:r>
      <w:r>
        <w:rPr>
          <w:color w:val="7F0000"/>
        </w:rPr>
        <w:t>376.</w:t>
      </w:r>
      <w:r>
        <w:rPr>
          <w:color w:val="7F0000"/>
          <w:spacing w:val="19"/>
        </w:rPr>
        <w:t xml:space="preserve"> </w:t>
      </w:r>
      <w:r>
        <w:rPr>
          <w:color w:val="7F0000"/>
        </w:rPr>
        <w:t>Wiggle</w:t>
      </w:r>
      <w:r>
        <w:rPr>
          <w:color w:val="7F0000"/>
          <w:spacing w:val="-5"/>
        </w:rPr>
        <w:t xml:space="preserve"> </w:t>
      </w:r>
      <w:r>
        <w:rPr>
          <w:color w:val="7F0000"/>
        </w:rPr>
        <w:t>Subsequence</w:t>
      </w:r>
      <w:r>
        <w:rPr>
          <w:color w:val="7F0000"/>
          <w:spacing w:val="-5"/>
        </w:rPr>
        <w:t xml:space="preserve"> </w:t>
      </w:r>
      <w:r>
        <w:rPr>
          <w:color w:val="7F0000"/>
        </w:rPr>
        <w:t>(Medium)</w:t>
      </w:r>
      <w:r>
        <w:rPr>
          <w:color w:val="7F0000"/>
        </w:rPr>
        <w:fldChar w:fldCharType="end"/>
      </w:r>
    </w:p>
    <w:p>
      <w:pPr>
        <w:pStyle w:val="5"/>
        <w:spacing w:before="199"/>
        <w:ind w:left="1844"/>
      </w:pPr>
      <w:r>
        <w:rPr>
          <w:w w:val="95"/>
        </w:rPr>
        <w:t>最长摆动子序列，通项公式比较特殊，需要仔细思考。</w:t>
      </w:r>
    </w:p>
    <w:p>
      <w:pPr>
        <w:pStyle w:val="5"/>
        <w:spacing w:before="4"/>
        <w:rPr>
          <w:sz w:val="29"/>
        </w:rPr>
      </w:pPr>
    </w:p>
    <w:p>
      <w:pPr>
        <w:pStyle w:val="4"/>
      </w:pPr>
      <w:r>
        <w:fldChar w:fldCharType="begin"/>
      </w:r>
      <w:r>
        <w:instrText xml:space="preserve"> HYPERLINK "https://leetcode.com/problems/target-sum/" \h </w:instrText>
      </w:r>
      <w:r>
        <w:fldChar w:fldCharType="separate"/>
      </w:r>
      <w:r>
        <w:rPr>
          <w:color w:val="7F0000"/>
        </w:rPr>
        <w:t>494.</w:t>
      </w:r>
      <w:r>
        <w:rPr>
          <w:color w:val="7F0000"/>
          <w:spacing w:val="15"/>
        </w:rPr>
        <w:t xml:space="preserve"> </w:t>
      </w:r>
      <w:r>
        <w:rPr>
          <w:color w:val="7F0000"/>
        </w:rPr>
        <w:t>Target</w:t>
      </w:r>
      <w:r>
        <w:rPr>
          <w:color w:val="7F0000"/>
          <w:spacing w:val="-8"/>
        </w:rPr>
        <w:t xml:space="preserve"> </w:t>
      </w:r>
      <w:r>
        <w:rPr>
          <w:color w:val="7F0000"/>
        </w:rPr>
        <w:t>Sum</w:t>
      </w:r>
      <w:r>
        <w:rPr>
          <w:color w:val="7F0000"/>
          <w:spacing w:val="-8"/>
        </w:rPr>
        <w:t xml:space="preserve"> </w:t>
      </w:r>
      <w:r>
        <w:rPr>
          <w:color w:val="7F0000"/>
        </w:rPr>
        <w:t>(Medium)</w:t>
      </w:r>
      <w:r>
        <w:rPr>
          <w:color w:val="7F0000"/>
        </w:rPr>
        <w:fldChar w:fldCharType="end"/>
      </w:r>
    </w:p>
    <w:p>
      <w:pPr>
        <w:pStyle w:val="5"/>
        <w:spacing w:before="199"/>
        <w:ind w:left="1844"/>
      </w:pPr>
      <w:r>
        <w:rPr>
          <w:spacing w:val="6"/>
          <w:w w:val="95"/>
        </w:rPr>
        <w:t xml:space="preserve">如果告诉你这道题是 </w:t>
      </w:r>
      <w:r>
        <w:rPr>
          <w:rFonts w:ascii="Times New Roman" w:eastAsia="Times New Roman"/>
          <w:w w:val="95"/>
        </w:rPr>
        <w:t>0-1</w:t>
      </w:r>
      <w:r>
        <w:rPr>
          <w:rFonts w:ascii="Times New Roman" w:eastAsia="Times New Roman"/>
          <w:spacing w:val="107"/>
        </w:rPr>
        <w:t xml:space="preserve"> </w:t>
      </w:r>
      <w:r>
        <w:rPr>
          <w:w w:val="95"/>
        </w:rPr>
        <w:t>背包，你是否会有一些思路？</w:t>
      </w:r>
    </w:p>
    <w:p>
      <w:pPr>
        <w:pStyle w:val="5"/>
        <w:spacing w:before="4"/>
        <w:rPr>
          <w:sz w:val="29"/>
        </w:rPr>
      </w:pPr>
    </w:p>
    <w:p>
      <w:pPr>
        <w:pStyle w:val="4"/>
      </w:pPr>
      <w:r>
        <w:fldChar w:fldCharType="begin"/>
      </w:r>
      <w:r>
        <w:instrText xml:space="preserve"> HYPERLINK "https://leetcode.com/problems/best-time-to-buy-and-sell-stock-with-transaction-fee/" \h </w:instrText>
      </w:r>
      <w:r>
        <w:fldChar w:fldCharType="separate"/>
      </w:r>
      <w:r>
        <w:rPr>
          <w:color w:val="7F0000"/>
        </w:rPr>
        <w:t>714.</w:t>
      </w:r>
      <w:r>
        <w:rPr>
          <w:color w:val="7F0000"/>
          <w:spacing w:val="19"/>
        </w:rPr>
        <w:t xml:space="preserve"> </w:t>
      </w:r>
      <w:r>
        <w:rPr>
          <w:color w:val="7F0000"/>
        </w:rPr>
        <w:t>Best</w:t>
      </w:r>
      <w:r>
        <w:rPr>
          <w:color w:val="7F0000"/>
          <w:spacing w:val="-6"/>
        </w:rPr>
        <w:t xml:space="preserve"> </w:t>
      </w:r>
      <w:r>
        <w:rPr>
          <w:color w:val="7F0000"/>
        </w:rPr>
        <w:t>Time</w:t>
      </w:r>
      <w:r>
        <w:rPr>
          <w:color w:val="7F0000"/>
          <w:spacing w:val="-6"/>
        </w:rPr>
        <w:t xml:space="preserve"> </w:t>
      </w:r>
      <w:r>
        <w:rPr>
          <w:color w:val="7F0000"/>
        </w:rPr>
        <w:t>to</w:t>
      </w:r>
      <w:r>
        <w:rPr>
          <w:color w:val="7F0000"/>
          <w:spacing w:val="-5"/>
        </w:rPr>
        <w:t xml:space="preserve"> </w:t>
      </w:r>
      <w:r>
        <w:rPr>
          <w:color w:val="7F0000"/>
        </w:rPr>
        <w:t>Buy</w:t>
      </w:r>
      <w:r>
        <w:rPr>
          <w:color w:val="7F0000"/>
          <w:spacing w:val="-6"/>
        </w:rPr>
        <w:t xml:space="preserve"> </w:t>
      </w:r>
      <w:r>
        <w:rPr>
          <w:color w:val="7F0000"/>
        </w:rPr>
        <w:t>and</w:t>
      </w:r>
      <w:r>
        <w:rPr>
          <w:color w:val="7F0000"/>
          <w:spacing w:val="-6"/>
        </w:rPr>
        <w:t xml:space="preserve"> </w:t>
      </w:r>
      <w:r>
        <w:rPr>
          <w:color w:val="7F0000"/>
        </w:rPr>
        <w:t>Sell</w:t>
      </w:r>
      <w:r>
        <w:rPr>
          <w:color w:val="7F0000"/>
          <w:spacing w:val="-5"/>
        </w:rPr>
        <w:t xml:space="preserve"> </w:t>
      </w:r>
      <w:r>
        <w:rPr>
          <w:color w:val="7F0000"/>
        </w:rPr>
        <w:t>Stock</w:t>
      </w:r>
      <w:r>
        <w:rPr>
          <w:color w:val="7F0000"/>
          <w:spacing w:val="-6"/>
        </w:rPr>
        <w:t xml:space="preserve"> </w:t>
      </w:r>
      <w:r>
        <w:rPr>
          <w:color w:val="7F0000"/>
        </w:rPr>
        <w:t>with</w:t>
      </w:r>
      <w:r>
        <w:rPr>
          <w:color w:val="7F0000"/>
          <w:spacing w:val="-6"/>
        </w:rPr>
        <w:t xml:space="preserve"> </w:t>
      </w:r>
      <w:r>
        <w:rPr>
          <w:color w:val="7F0000"/>
        </w:rPr>
        <w:t>Transaction</w:t>
      </w:r>
      <w:r>
        <w:rPr>
          <w:color w:val="7F0000"/>
          <w:spacing w:val="-5"/>
        </w:rPr>
        <w:t xml:space="preserve"> </w:t>
      </w:r>
      <w:r>
        <w:rPr>
          <w:color w:val="7F0000"/>
        </w:rPr>
        <w:t>Fee</w:t>
      </w:r>
      <w:r>
        <w:rPr>
          <w:color w:val="7F0000"/>
          <w:spacing w:val="-6"/>
        </w:rPr>
        <w:t xml:space="preserve"> </w:t>
      </w:r>
      <w:r>
        <w:rPr>
          <w:color w:val="7F0000"/>
        </w:rPr>
        <w:t>(Medium)</w:t>
      </w:r>
      <w:r>
        <w:rPr>
          <w:color w:val="7F0000"/>
        </w:rPr>
        <w:fldChar w:fldCharType="end"/>
      </w:r>
    </w:p>
    <w:p>
      <w:pPr>
        <w:pStyle w:val="5"/>
        <w:spacing w:before="199"/>
        <w:ind w:left="1844"/>
      </w:pPr>
      <w:r>
        <w:rPr>
          <w:w w:val="95"/>
        </w:rPr>
        <w:t>建立状态机，股票交易类问题就会迎刃而解。</w:t>
      </w:r>
    </w:p>
    <w:p>
      <w:pPr>
        <w:pStyle w:val="5"/>
      </w:pPr>
    </w:p>
    <w:p>
      <w:pPr>
        <w:pStyle w:val="5"/>
      </w:pPr>
    </w:p>
    <w:p>
      <w:pPr>
        <w:pStyle w:val="5"/>
      </w:pPr>
    </w:p>
    <w:p>
      <w:pPr>
        <w:pStyle w:val="5"/>
      </w:pPr>
    </w:p>
    <w:p>
      <w:pPr>
        <w:pStyle w:val="5"/>
      </w:pPr>
    </w:p>
    <w:p>
      <w:pPr>
        <w:pStyle w:val="5"/>
      </w:pPr>
    </w:p>
    <w:p>
      <w:pPr>
        <w:pStyle w:val="5"/>
      </w:pPr>
    </w:p>
    <w:p>
      <w:pPr>
        <w:pStyle w:val="5"/>
      </w:pPr>
    </w:p>
    <w:p>
      <w:pPr>
        <w:pStyle w:val="5"/>
      </w:pPr>
    </w:p>
    <w:p>
      <w:pPr>
        <w:pStyle w:val="5"/>
      </w:pPr>
    </w:p>
    <w:p>
      <w:pPr>
        <w:pStyle w:val="5"/>
      </w:pPr>
    </w:p>
    <w:p>
      <w:pPr>
        <w:pStyle w:val="5"/>
      </w:pPr>
    </w:p>
    <w:p>
      <w:pPr>
        <w:pStyle w:val="5"/>
      </w:pPr>
    </w:p>
    <w:p>
      <w:pPr>
        <w:pStyle w:val="5"/>
      </w:pPr>
    </w:p>
    <w:p>
      <w:pPr>
        <w:pStyle w:val="5"/>
      </w:pPr>
    </w:p>
    <w:p>
      <w:pPr>
        <w:pStyle w:val="5"/>
      </w:pPr>
    </w:p>
    <w:p>
      <w:pPr>
        <w:pStyle w:val="5"/>
      </w:pPr>
    </w:p>
    <w:p>
      <w:pPr>
        <w:pStyle w:val="5"/>
      </w:pPr>
    </w:p>
    <w:p>
      <w:pPr>
        <w:pStyle w:val="5"/>
      </w:pPr>
    </w:p>
    <w:p>
      <w:pPr>
        <w:pStyle w:val="5"/>
      </w:pPr>
    </w:p>
    <w:p>
      <w:pPr>
        <w:pStyle w:val="5"/>
      </w:pPr>
    </w:p>
    <w:p>
      <w:pPr>
        <w:pStyle w:val="5"/>
      </w:pPr>
    </w:p>
    <w:p>
      <w:pPr>
        <w:pStyle w:val="5"/>
      </w:pPr>
    </w:p>
    <w:p>
      <w:pPr>
        <w:pStyle w:val="5"/>
      </w:pPr>
    </w:p>
    <w:p>
      <w:pPr>
        <w:pStyle w:val="5"/>
      </w:pPr>
    </w:p>
    <w:p>
      <w:pPr>
        <w:pStyle w:val="5"/>
      </w:pPr>
    </w:p>
    <w:p>
      <w:pPr>
        <w:pStyle w:val="5"/>
      </w:pPr>
    </w:p>
    <w:p>
      <w:pPr>
        <w:pStyle w:val="5"/>
      </w:pPr>
    </w:p>
    <w:p>
      <w:pPr>
        <w:pStyle w:val="5"/>
      </w:pPr>
    </w:p>
    <w:p>
      <w:pPr>
        <w:pStyle w:val="5"/>
      </w:pPr>
    </w:p>
    <w:p>
      <w:pPr>
        <w:pStyle w:val="5"/>
      </w:pPr>
    </w:p>
    <w:p>
      <w:pPr>
        <w:pStyle w:val="5"/>
      </w:pPr>
    </w:p>
    <w:p>
      <w:pPr>
        <w:pStyle w:val="5"/>
      </w:pPr>
    </w:p>
    <w:p>
      <w:pPr>
        <w:pStyle w:val="5"/>
      </w:pPr>
    </w:p>
    <w:p>
      <w:pPr>
        <w:pStyle w:val="5"/>
      </w:pPr>
    </w:p>
    <w:p>
      <w:pPr>
        <w:pStyle w:val="5"/>
      </w:pPr>
    </w:p>
    <w:p>
      <w:pPr>
        <w:pStyle w:val="5"/>
      </w:pPr>
    </w:p>
    <w:p>
      <w:pPr>
        <w:pStyle w:val="5"/>
      </w:pPr>
    </w:p>
    <w:p>
      <w:pPr>
        <w:pStyle w:val="5"/>
        <w:spacing w:before="7"/>
        <w:rPr>
          <w:sz w:val="24"/>
        </w:rPr>
      </w:pPr>
      <w:r>
        <w:drawing>
          <wp:anchor distT="0" distB="0" distL="0" distR="0" simplePos="0" relativeHeight="1024" behindDoc="0" locked="0" layoutInCell="1" allowOverlap="1">
            <wp:simplePos x="0" y="0"/>
            <wp:positionH relativeFrom="page">
              <wp:posOffset>3042920</wp:posOffset>
            </wp:positionH>
            <wp:positionV relativeFrom="paragraph">
              <wp:posOffset>224155</wp:posOffset>
            </wp:positionV>
            <wp:extent cx="1494155" cy="52070"/>
            <wp:effectExtent l="0" t="0" r="0" b="0"/>
            <wp:wrapTopAndBottom/>
            <wp:docPr id="99"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image3.png"/>
                    <pic:cNvPicPr>
                      <a:picLocks noChangeAspect="1"/>
                    </pic:cNvPicPr>
                  </pic:nvPicPr>
                  <pic:blipFill>
                    <a:blip r:embed="rId182" cstate="print"/>
                    <a:stretch>
                      <a:fillRect/>
                    </a:stretch>
                  </pic:blipFill>
                  <pic:spPr>
                    <a:xfrm>
                      <a:off x="0" y="0"/>
                      <a:ext cx="1494249" cy="52387"/>
                    </a:xfrm>
                    <a:prstGeom prst="rect">
                      <a:avLst/>
                    </a:prstGeom>
                  </pic:spPr>
                </pic:pic>
              </a:graphicData>
            </a:graphic>
          </wp:anchor>
        </w:drawing>
      </w:r>
    </w:p>
    <w:p>
      <w:pPr>
        <w:spacing w:after="0"/>
        <w:rPr>
          <w:sz w:val="24"/>
        </w:rPr>
        <w:sectPr>
          <w:headerReference r:id="rId78" w:type="default"/>
          <w:footerReference r:id="rId79" w:type="default"/>
          <w:pgSz w:w="11910" w:h="16840"/>
          <w:pgMar w:top="1200" w:right="1500" w:bottom="280" w:left="340" w:header="923" w:footer="0" w:gutter="0"/>
        </w:sectPr>
      </w:pPr>
    </w:p>
    <w:p>
      <w:pPr>
        <w:pStyle w:val="2"/>
        <w:ind w:left="3723"/>
      </w:pPr>
      <w:bookmarkStart w:id="107" w:name="8 化繁为简的分治法"/>
      <w:bookmarkEnd w:id="107"/>
      <w:bookmarkStart w:id="108" w:name="_bookmark40"/>
      <w:bookmarkEnd w:id="108"/>
      <w:r>
        <w:rPr>
          <w:color w:val="3B70B7"/>
          <w:spacing w:val="-3"/>
        </w:rPr>
        <w:t xml:space="preserve">第 </w:t>
      </w:r>
      <w:r>
        <w:rPr>
          <w:rFonts w:ascii="Times New Roman" w:eastAsia="Times New Roman"/>
          <w:color w:val="3B70B7"/>
        </w:rPr>
        <w:t>8</w:t>
      </w:r>
      <w:r>
        <w:rPr>
          <w:rFonts w:ascii="Times New Roman" w:eastAsia="Times New Roman"/>
          <w:color w:val="3B70B7"/>
          <w:spacing w:val="-20"/>
        </w:rPr>
        <w:t xml:space="preserve"> </w:t>
      </w:r>
      <w:r>
        <w:rPr>
          <w:color w:val="3B70B7"/>
          <w:spacing w:val="9"/>
        </w:rPr>
        <w:t>章 化繁为简的分治法</w:t>
      </w:r>
    </w:p>
    <w:p>
      <w:pPr>
        <w:pStyle w:val="5"/>
        <w:spacing w:before="5"/>
        <w:rPr>
          <w:rFonts w:ascii="Microsoft YaHei UI"/>
          <w:b/>
          <w:sz w:val="6"/>
        </w:rPr>
      </w:pPr>
      <w:r>
        <w:drawing>
          <wp:anchor distT="0" distB="0" distL="0" distR="0" simplePos="0" relativeHeight="1024" behindDoc="0" locked="0" layoutInCell="1" allowOverlap="1">
            <wp:simplePos x="0" y="0"/>
            <wp:positionH relativeFrom="page">
              <wp:posOffset>3042920</wp:posOffset>
            </wp:positionH>
            <wp:positionV relativeFrom="paragraph">
              <wp:posOffset>95885</wp:posOffset>
            </wp:positionV>
            <wp:extent cx="1517015" cy="54610"/>
            <wp:effectExtent l="0" t="0" r="0" b="0"/>
            <wp:wrapTopAndBottom/>
            <wp:docPr id="101"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image2.png"/>
                    <pic:cNvPicPr>
                      <a:picLocks noChangeAspect="1"/>
                    </pic:cNvPicPr>
                  </pic:nvPicPr>
                  <pic:blipFill>
                    <a:blip r:embed="rId183" cstate="print"/>
                    <a:stretch>
                      <a:fillRect/>
                    </a:stretch>
                  </pic:blipFill>
                  <pic:spPr>
                    <a:xfrm>
                      <a:off x="0" y="0"/>
                      <a:ext cx="1517205" cy="54482"/>
                    </a:xfrm>
                    <a:prstGeom prst="rect">
                      <a:avLst/>
                    </a:prstGeom>
                  </pic:spPr>
                </pic:pic>
              </a:graphicData>
            </a:graphic>
          </wp:anchor>
        </w:drawing>
      </w:r>
      <w:r>
        <w:pict>
          <v:group id="_x0000_s1348" o:spid="_x0000_s1348" o:spt="203" style="position:absolute;left:0pt;margin-left:89.25pt;margin-top:41.55pt;height:43.35pt;width:416.7pt;mso-position-horizontal-relative:page;mso-wrap-distance-bottom:0pt;mso-wrap-distance-top:0pt;z-index:-15641600;mso-width-relative:page;mso-height-relative:page;" coordorigin="1786,831" coordsize="8334,867">
            <o:lock v:ext="edit"/>
            <v:shape id="_x0000_s1349" o:spid="_x0000_s1349" style="position:absolute;left:1785;top:1035;height:663;width:8334;" fillcolor="#3B71B7" filled="t" stroked="f" coordorigin="1786,1036" coordsize="8334,663" path="m10120,1688l1786,1688,1786,1698,10120,1698,10120,1688xm10120,1036l1786,1036,1786,1046,10120,1046,10120,1036xe">
              <v:path arrowok="t"/>
              <v:fill on="t" focussize="0,0"/>
              <v:stroke on="f"/>
              <v:imagedata o:title=""/>
              <o:lock v:ext="edit"/>
            </v:shape>
            <v:rect id="_x0000_s1350" o:spid="_x0000_s1350" o:spt="1" style="position:absolute;left:1785;top:1045;height:643;width:8334;" fillcolor="#EBF0F7" filled="t" stroked="f" coordsize="21600,21600">
              <v:path/>
              <v:fill on="t" focussize="0,0"/>
              <v:stroke on="f"/>
              <v:imagedata o:title=""/>
              <o:lock v:ext="edit"/>
            </v:rect>
            <v:shape id="_x0000_s1351" o:spid="_x0000_s1351" style="position:absolute;left:5361;top:831;height:375;width:1183;" fillcolor="#3B71B7" filled="t" stroked="f" coordorigin="5362,831" coordsize="1183,375" path="m6544,897l6539,871,6525,850,6504,836,6479,831,5427,831,5401,836,5381,850,5367,871,5362,897,5362,1141,5367,1166,5381,1187,5401,1201,5427,1206,6479,1206,6504,1201,6525,1187,6539,1166,6544,1141,6544,897xe">
              <v:path arrowok="t"/>
              <v:fill on="t" focussize="0,0"/>
              <v:stroke on="f"/>
              <v:imagedata o:title=""/>
              <o:lock v:ext="edit"/>
            </v:shape>
            <v:shape id="_x0000_s1352" o:spid="_x0000_s1352" o:spt="202" type="#_x0000_t202" style="position:absolute;left:5554;top:881;height:259;width:817;" filled="f" stroked="f" coordsize="21600,21600">
              <v:path/>
              <v:fill on="f" focussize="0,0"/>
              <v:stroke on="f" joinstyle="miter"/>
              <v:imagedata o:title=""/>
              <o:lock v:ext="edit"/>
              <v:textbox inset="0mm,0mm,0mm,0mm">
                <w:txbxContent>
                  <w:p>
                    <w:pPr>
                      <w:spacing w:before="0" w:line="258" w:lineRule="exact"/>
                      <w:ind w:left="0" w:right="0" w:firstLine="0"/>
                      <w:jc w:val="left"/>
                      <w:rPr>
                        <w:rFonts w:hint="eastAsia" w:ascii="Microsoft YaHei UI" w:eastAsia="Microsoft YaHei UI"/>
                        <w:b/>
                        <w:sz w:val="20"/>
                      </w:rPr>
                    </w:pPr>
                    <w:r>
                      <w:rPr>
                        <w:rFonts w:hint="eastAsia" w:ascii="Microsoft YaHei UI" w:eastAsia="Microsoft YaHei UI"/>
                        <w:b/>
                        <w:color w:val="FFFFFF"/>
                        <w:w w:val="95"/>
                        <w:sz w:val="20"/>
                      </w:rPr>
                      <w:t>内容提要</w:t>
                    </w:r>
                  </w:p>
                </w:txbxContent>
              </v:textbox>
            </v:shape>
            <v:shape id="_x0000_s1353" o:spid="_x0000_s1353" o:spt="202" type="#_x0000_t202" style="position:absolute;left:2328;top:1323;height:250;width:1057;" filled="f" stroked="f" coordsize="21600,21600">
              <v:path/>
              <v:fill on="f" focussize="0,0"/>
              <v:stroke on="f" joinstyle="miter"/>
              <v:imagedata o:title=""/>
              <o:lock v:ext="edit"/>
              <v:textbox inset="0mm,0mm,0mm,0mm">
                <w:txbxContent>
                  <w:p>
                    <w:pPr>
                      <w:numPr>
                        <w:ilvl w:val="0"/>
                        <w:numId w:val="25"/>
                      </w:numPr>
                      <w:tabs>
                        <w:tab w:val="left" w:pos="240"/>
                      </w:tabs>
                      <w:spacing w:before="0" w:line="249" w:lineRule="exact"/>
                      <w:ind w:left="239" w:right="0" w:hanging="240"/>
                      <w:jc w:val="left"/>
                      <w:rPr>
                        <w:sz w:val="20"/>
                      </w:rPr>
                    </w:pPr>
                    <w:r>
                      <w:rPr>
                        <w:w w:val="95"/>
                        <w:sz w:val="20"/>
                      </w:rPr>
                      <w:t>算法解释</w:t>
                    </w:r>
                  </w:p>
                </w:txbxContent>
              </v:textbox>
            </v:shape>
            <v:shape id="_x0000_s1354" o:spid="_x0000_s1354" o:spt="202" type="#_x0000_t202" style="position:absolute;left:6411;top:1323;height:250;width:1256;" filled="f" stroked="f" coordsize="21600,21600">
              <v:path/>
              <v:fill on="f" focussize="0,0"/>
              <v:stroke on="f" joinstyle="miter"/>
              <v:imagedata o:title=""/>
              <o:lock v:ext="edit"/>
              <v:textbox inset="0mm,0mm,0mm,0mm">
                <w:txbxContent>
                  <w:p>
                    <w:pPr>
                      <w:numPr>
                        <w:ilvl w:val="0"/>
                        <w:numId w:val="26"/>
                      </w:numPr>
                      <w:tabs>
                        <w:tab w:val="left" w:pos="240"/>
                      </w:tabs>
                      <w:spacing w:before="0" w:line="249" w:lineRule="exact"/>
                      <w:ind w:left="239" w:right="0" w:hanging="240"/>
                      <w:jc w:val="left"/>
                      <w:rPr>
                        <w:sz w:val="20"/>
                      </w:rPr>
                    </w:pPr>
                    <w:r>
                      <w:rPr>
                        <w:w w:val="95"/>
                        <w:sz w:val="20"/>
                      </w:rPr>
                      <w:t>表达式问题</w:t>
                    </w:r>
                  </w:p>
                </w:txbxContent>
              </v:textbox>
            </v:shape>
            <w10:wrap type="topAndBottom"/>
          </v:group>
        </w:pict>
      </w:r>
    </w:p>
    <w:p>
      <w:pPr>
        <w:pStyle w:val="5"/>
        <w:spacing w:before="10"/>
        <w:rPr>
          <w:rFonts w:ascii="Microsoft YaHei UI"/>
          <w:b/>
          <w:sz w:val="29"/>
        </w:rPr>
      </w:pPr>
    </w:p>
    <w:p>
      <w:pPr>
        <w:pStyle w:val="5"/>
        <w:spacing w:before="14"/>
        <w:rPr>
          <w:rFonts w:ascii="Microsoft YaHei UI"/>
          <w:b/>
          <w:sz w:val="25"/>
        </w:rPr>
      </w:pPr>
    </w:p>
    <w:p>
      <w:pPr>
        <w:pStyle w:val="3"/>
        <w:numPr>
          <w:ilvl w:val="1"/>
          <w:numId w:val="27"/>
        </w:numPr>
        <w:tabs>
          <w:tab w:val="left" w:pos="1968"/>
        </w:tabs>
        <w:spacing w:before="1" w:after="0" w:line="240" w:lineRule="auto"/>
        <w:ind w:left="1967" w:right="0" w:hanging="523"/>
        <w:jc w:val="left"/>
      </w:pPr>
      <w:bookmarkStart w:id="109" w:name="8.1 算法解释"/>
      <w:bookmarkEnd w:id="109"/>
      <w:bookmarkStart w:id="110" w:name="_bookmark41"/>
      <w:bookmarkEnd w:id="110"/>
      <w:bookmarkStart w:id="111" w:name="_bookmark41"/>
      <w:bookmarkEnd w:id="111"/>
      <w:r>
        <w:rPr>
          <w:color w:val="3B70B7"/>
        </w:rPr>
        <w:t>算法解释</w:t>
      </w:r>
    </w:p>
    <w:p>
      <w:pPr>
        <w:pStyle w:val="5"/>
        <w:spacing w:before="177" w:line="302" w:lineRule="auto"/>
        <w:ind w:left="1445" w:right="146" w:firstLine="398"/>
      </w:pPr>
      <w:r>
        <w:rPr>
          <w:spacing w:val="-5"/>
          <w:w w:val="99"/>
        </w:rPr>
        <w:t>顾名思义，</w:t>
      </w:r>
      <w:r>
        <w:rPr>
          <w:spacing w:val="-1"/>
          <w:w w:val="99"/>
          <w:u w:val="single"/>
        </w:rPr>
        <w:t>分治问题</w:t>
      </w:r>
      <w:r>
        <w:rPr>
          <w:spacing w:val="-38"/>
          <w:w w:val="99"/>
        </w:rPr>
        <w:t>由“分”</w:t>
      </w:r>
      <w:r>
        <w:rPr>
          <w:spacing w:val="-1"/>
          <w:w w:val="99"/>
        </w:rPr>
        <w:t>（</w:t>
      </w:r>
      <w:r>
        <w:rPr>
          <w:rFonts w:ascii="Times New Roman" w:hAnsi="Times New Roman" w:eastAsia="Times New Roman"/>
          <w:w w:val="99"/>
        </w:rPr>
        <w:t>divid</w:t>
      </w:r>
      <w:r>
        <w:rPr>
          <w:rFonts w:ascii="Times New Roman" w:hAnsi="Times New Roman" w:eastAsia="Times New Roman"/>
          <w:spacing w:val="-1"/>
          <w:w w:val="99"/>
        </w:rPr>
        <w:t>e</w:t>
      </w:r>
      <w:r>
        <w:rPr>
          <w:spacing w:val="-22"/>
          <w:w w:val="99"/>
        </w:rPr>
        <w:t>）</w:t>
      </w:r>
      <w:r>
        <w:rPr>
          <w:spacing w:val="-38"/>
          <w:w w:val="99"/>
        </w:rPr>
        <w:t>和“治”</w:t>
      </w:r>
      <w:r>
        <w:rPr>
          <w:spacing w:val="-1"/>
          <w:w w:val="99"/>
        </w:rPr>
        <w:t>（</w:t>
      </w:r>
      <w:r>
        <w:rPr>
          <w:rFonts w:ascii="Times New Roman" w:hAnsi="Times New Roman" w:eastAsia="Times New Roman"/>
          <w:w w:val="99"/>
        </w:rPr>
        <w:t>con</w:t>
      </w:r>
      <w:r>
        <w:rPr>
          <w:rFonts w:ascii="Times New Roman" w:hAnsi="Times New Roman" w:eastAsia="Times New Roman"/>
          <w:spacing w:val="-2"/>
          <w:w w:val="99"/>
        </w:rPr>
        <w:t>q</w:t>
      </w:r>
      <w:r>
        <w:rPr>
          <w:rFonts w:ascii="Times New Roman" w:hAnsi="Times New Roman" w:eastAsia="Times New Roman"/>
          <w:w w:val="99"/>
        </w:rPr>
        <w:t>uer</w:t>
      </w:r>
      <w:r>
        <w:rPr>
          <w:spacing w:val="-22"/>
          <w:w w:val="99"/>
        </w:rPr>
        <w:t>）</w:t>
      </w:r>
      <w:r>
        <w:rPr>
          <w:spacing w:val="-4"/>
          <w:w w:val="99"/>
        </w:rPr>
        <w:t>两部分组成，通过把原问题分为子</w:t>
      </w:r>
      <w:r>
        <w:t>问题，再将子问题进行处理合并，从而实现对原问题的求解。我们在排序章节展示的归并排序就是典型的分治问题，其中“分”即为把大数组平均分成两个小数组，通过递归实现，最终我们会</w:t>
      </w:r>
      <w:r>
        <w:rPr>
          <w:w w:val="95"/>
        </w:rPr>
        <w:t>得到多个长度为</w:t>
      </w:r>
      <w:r>
        <w:rPr>
          <w:spacing w:val="120"/>
        </w:rPr>
        <w:t xml:space="preserve"> </w:t>
      </w:r>
      <w:r>
        <w:rPr>
          <w:rFonts w:ascii="Times New Roman" w:hAnsi="Times New Roman" w:eastAsia="Times New Roman"/>
          <w:w w:val="95"/>
        </w:rPr>
        <w:t>1</w:t>
      </w:r>
      <w:r>
        <w:rPr>
          <w:rFonts w:ascii="Times New Roman" w:hAnsi="Times New Roman" w:eastAsia="Times New Roman"/>
          <w:spacing w:val="125"/>
        </w:rPr>
        <w:t xml:space="preserve"> </w:t>
      </w:r>
      <w:r>
        <w:rPr>
          <w:w w:val="95"/>
        </w:rPr>
        <w:t>的子数组</w:t>
      </w:r>
      <w:r>
        <w:rPr>
          <w:rFonts w:ascii="Times New Roman" w:hAnsi="Times New Roman" w:eastAsia="Times New Roman"/>
          <w:w w:val="95"/>
        </w:rPr>
        <w:t>;</w:t>
      </w:r>
      <w:r>
        <w:rPr>
          <w:w w:val="95"/>
        </w:rPr>
        <w:t>“治”即为把已经排好序的两个小数组合成为一个排好序的大数组，</w:t>
      </w:r>
      <w:r>
        <w:rPr>
          <w:spacing w:val="1"/>
          <w:w w:val="95"/>
        </w:rPr>
        <w:t xml:space="preserve"> </w:t>
      </w:r>
      <w:r>
        <w:rPr>
          <w:spacing w:val="-9"/>
          <w:w w:val="95"/>
        </w:rPr>
        <w:t xml:space="preserve">从长度为 </w:t>
      </w:r>
      <w:r>
        <w:rPr>
          <w:rFonts w:ascii="Times New Roman" w:hAnsi="Times New Roman" w:eastAsia="Times New Roman"/>
          <w:w w:val="95"/>
        </w:rPr>
        <w:t>1</w:t>
      </w:r>
      <w:r>
        <w:rPr>
          <w:rFonts w:ascii="Times New Roman" w:hAnsi="Times New Roman" w:eastAsia="Times New Roman"/>
          <w:spacing w:val="4"/>
          <w:w w:val="95"/>
        </w:rPr>
        <w:t xml:space="preserve"> </w:t>
      </w:r>
      <w:r>
        <w:rPr>
          <w:w w:val="95"/>
        </w:rPr>
        <w:t>的子数组开始，最终合成一个大数组。</w:t>
      </w:r>
    </w:p>
    <w:p>
      <w:pPr>
        <w:pStyle w:val="5"/>
        <w:spacing w:line="302" w:lineRule="auto"/>
        <w:ind w:left="1445" w:right="283" w:firstLine="398"/>
        <w:jc w:val="both"/>
      </w:pPr>
      <w:r>
        <w:rPr>
          <w:spacing w:val="1"/>
          <w:w w:val="95"/>
        </w:rPr>
        <w:t xml:space="preserve">我们也使用数学表达式来表示这个过程。定义 </w:t>
      </w:r>
      <w:r>
        <w:rPr>
          <w:rFonts w:ascii="Times New Roman" w:eastAsia="Times New Roman"/>
          <w:i/>
          <w:w w:val="95"/>
        </w:rPr>
        <w:t xml:space="preserve">T </w:t>
      </w:r>
      <w:r>
        <w:rPr>
          <w:rFonts w:ascii="Cambria" w:eastAsia="Cambria"/>
          <w:w w:val="95"/>
        </w:rPr>
        <w:t>(</w:t>
      </w:r>
      <w:r>
        <w:rPr>
          <w:rFonts w:ascii="Times New Roman" w:eastAsia="Times New Roman"/>
          <w:i/>
          <w:w w:val="95"/>
        </w:rPr>
        <w:t>n</w:t>
      </w:r>
      <w:r>
        <w:rPr>
          <w:rFonts w:ascii="Cambria" w:eastAsia="Cambria"/>
          <w:spacing w:val="12"/>
          <w:w w:val="95"/>
        </w:rPr>
        <w:t xml:space="preserve">) </w:t>
      </w:r>
      <w:r>
        <w:rPr>
          <w:spacing w:val="5"/>
          <w:w w:val="95"/>
        </w:rPr>
        <w:t xml:space="preserve">表示处理一个长度为 </w:t>
      </w:r>
      <w:r>
        <w:rPr>
          <w:rFonts w:ascii="Times New Roman" w:eastAsia="Times New Roman"/>
          <w:w w:val="95"/>
        </w:rPr>
        <w:t>n</w:t>
      </w:r>
      <w:r>
        <w:rPr>
          <w:rFonts w:ascii="Times New Roman" w:eastAsia="Times New Roman"/>
          <w:spacing w:val="51"/>
        </w:rPr>
        <w:t xml:space="preserve"> </w:t>
      </w:r>
      <w:r>
        <w:rPr>
          <w:w w:val="95"/>
        </w:rPr>
        <w:t>的数组的时间复</w:t>
      </w:r>
      <w:r>
        <w:rPr>
          <w:spacing w:val="-2"/>
          <w:w w:val="95"/>
        </w:rPr>
        <w:t xml:space="preserve">杂度，则归并排序的时间复杂度递推公式为 </w:t>
      </w:r>
      <w:r>
        <w:rPr>
          <w:rFonts w:ascii="Times New Roman" w:eastAsia="Times New Roman"/>
          <w:i/>
          <w:w w:val="95"/>
        </w:rPr>
        <w:t>T</w:t>
      </w:r>
      <w:r>
        <w:rPr>
          <w:rFonts w:ascii="Times New Roman" w:eastAsia="Times New Roman"/>
          <w:i/>
          <w:spacing w:val="-17"/>
          <w:w w:val="95"/>
        </w:rPr>
        <w:t xml:space="preserve"> </w:t>
      </w:r>
      <w:r>
        <w:rPr>
          <w:rFonts w:ascii="Cambria" w:eastAsia="Cambria"/>
          <w:w w:val="95"/>
        </w:rPr>
        <w:t>(</w:t>
      </w:r>
      <w:r>
        <w:rPr>
          <w:rFonts w:ascii="Times New Roman" w:eastAsia="Times New Roman"/>
          <w:i/>
          <w:w w:val="95"/>
        </w:rPr>
        <w:t>n</w:t>
      </w:r>
      <w:r>
        <w:rPr>
          <w:rFonts w:ascii="Cambria" w:eastAsia="Cambria"/>
          <w:spacing w:val="3"/>
          <w:w w:val="95"/>
        </w:rPr>
        <w:t xml:space="preserve">) </w:t>
      </w:r>
      <w:r>
        <w:rPr>
          <w:rFonts w:ascii="Georgia" w:eastAsia="Georgia"/>
          <w:spacing w:val="21"/>
          <w:w w:val="95"/>
        </w:rPr>
        <w:t xml:space="preserve">= </w:t>
      </w:r>
      <w:r>
        <w:rPr>
          <w:rFonts w:ascii="Times New Roman" w:eastAsia="Times New Roman"/>
          <w:w w:val="95"/>
        </w:rPr>
        <w:t>2</w:t>
      </w:r>
      <w:r>
        <w:rPr>
          <w:rFonts w:ascii="Times New Roman" w:eastAsia="Times New Roman"/>
          <w:i/>
          <w:w w:val="95"/>
        </w:rPr>
        <w:t>T</w:t>
      </w:r>
      <w:r>
        <w:rPr>
          <w:rFonts w:ascii="Times New Roman" w:eastAsia="Times New Roman"/>
          <w:i/>
          <w:spacing w:val="-17"/>
          <w:w w:val="95"/>
        </w:rPr>
        <w:t xml:space="preserve"> </w:t>
      </w:r>
      <w:r>
        <w:rPr>
          <w:rFonts w:ascii="Cambria" w:eastAsia="Cambria"/>
          <w:w w:val="95"/>
        </w:rPr>
        <w:t>(</w:t>
      </w:r>
      <w:r>
        <w:rPr>
          <w:rFonts w:ascii="Times New Roman" w:eastAsia="Times New Roman"/>
          <w:i/>
          <w:w w:val="95"/>
        </w:rPr>
        <w:t>n</w:t>
      </w:r>
      <w:r>
        <w:rPr>
          <w:rFonts w:ascii="Cambria" w:eastAsia="Cambria"/>
          <w:w w:val="95"/>
        </w:rPr>
        <w:t>/</w:t>
      </w:r>
      <w:r>
        <w:rPr>
          <w:rFonts w:ascii="Times New Roman" w:eastAsia="Times New Roman"/>
          <w:w w:val="95"/>
        </w:rPr>
        <w:t>2</w:t>
      </w:r>
      <w:r>
        <w:rPr>
          <w:rFonts w:ascii="Cambria" w:eastAsia="Cambria"/>
          <w:spacing w:val="5"/>
          <w:w w:val="95"/>
        </w:rPr>
        <w:t xml:space="preserve">) </w:t>
      </w:r>
      <w:r>
        <w:rPr>
          <w:rFonts w:ascii="Georgia" w:eastAsia="Georgia"/>
          <w:spacing w:val="2"/>
          <w:w w:val="95"/>
        </w:rPr>
        <w:t xml:space="preserve">+ </w:t>
      </w:r>
      <w:r>
        <w:rPr>
          <w:rFonts w:ascii="Times New Roman" w:eastAsia="Times New Roman"/>
          <w:i/>
          <w:w w:val="95"/>
        </w:rPr>
        <w:t>O</w:t>
      </w:r>
      <w:r>
        <w:rPr>
          <w:rFonts w:ascii="Cambria" w:eastAsia="Cambria"/>
          <w:w w:val="95"/>
        </w:rPr>
        <w:t>(</w:t>
      </w:r>
      <w:r>
        <w:rPr>
          <w:rFonts w:ascii="Times New Roman" w:eastAsia="Times New Roman"/>
          <w:i/>
          <w:w w:val="95"/>
        </w:rPr>
        <w:t>n</w:t>
      </w:r>
      <w:r>
        <w:rPr>
          <w:rFonts w:ascii="Cambria" w:eastAsia="Cambria"/>
          <w:w w:val="95"/>
        </w:rPr>
        <w:t>)</w:t>
      </w:r>
      <w:r>
        <w:rPr>
          <w:spacing w:val="-6"/>
          <w:w w:val="95"/>
        </w:rPr>
        <w:t xml:space="preserve">。其中 </w:t>
      </w:r>
      <w:r>
        <w:rPr>
          <w:rFonts w:ascii="Times New Roman" w:eastAsia="Times New Roman"/>
          <w:w w:val="95"/>
        </w:rPr>
        <w:t>2</w:t>
      </w:r>
      <w:r>
        <w:rPr>
          <w:rFonts w:ascii="Times New Roman" w:eastAsia="Times New Roman"/>
          <w:i/>
          <w:w w:val="95"/>
        </w:rPr>
        <w:t>T</w:t>
      </w:r>
      <w:r>
        <w:rPr>
          <w:rFonts w:ascii="Times New Roman" w:eastAsia="Times New Roman"/>
          <w:i/>
          <w:spacing w:val="-17"/>
          <w:w w:val="95"/>
        </w:rPr>
        <w:t xml:space="preserve"> </w:t>
      </w:r>
      <w:r>
        <w:rPr>
          <w:rFonts w:ascii="Cambria" w:eastAsia="Cambria"/>
          <w:w w:val="95"/>
        </w:rPr>
        <w:t>(</w:t>
      </w:r>
      <w:r>
        <w:rPr>
          <w:rFonts w:ascii="Times New Roman" w:eastAsia="Times New Roman"/>
          <w:i/>
          <w:w w:val="95"/>
        </w:rPr>
        <w:t>n</w:t>
      </w:r>
      <w:r>
        <w:rPr>
          <w:rFonts w:ascii="Cambria" w:eastAsia="Cambria"/>
          <w:w w:val="95"/>
        </w:rPr>
        <w:t>/</w:t>
      </w:r>
      <w:r>
        <w:rPr>
          <w:rFonts w:ascii="Times New Roman" w:eastAsia="Times New Roman"/>
          <w:w w:val="95"/>
        </w:rPr>
        <w:t>2</w:t>
      </w:r>
      <w:r>
        <w:rPr>
          <w:rFonts w:ascii="Cambria" w:eastAsia="Cambria"/>
          <w:spacing w:val="15"/>
          <w:w w:val="95"/>
        </w:rPr>
        <w:t xml:space="preserve">) </w:t>
      </w:r>
      <w:r>
        <w:rPr>
          <w:w w:val="95"/>
        </w:rPr>
        <w:t>表示我们分成了两个长度减半的子问题，</w:t>
      </w:r>
      <w:r>
        <w:rPr>
          <w:rFonts w:ascii="Times New Roman" w:eastAsia="Times New Roman"/>
          <w:i/>
          <w:w w:val="95"/>
        </w:rPr>
        <w:t>O</w:t>
      </w:r>
      <w:r>
        <w:rPr>
          <w:rFonts w:ascii="Cambria" w:eastAsia="Cambria"/>
          <w:w w:val="95"/>
        </w:rPr>
        <w:t>(</w:t>
      </w:r>
      <w:r>
        <w:rPr>
          <w:rFonts w:ascii="Times New Roman" w:eastAsia="Times New Roman"/>
          <w:i/>
          <w:w w:val="95"/>
        </w:rPr>
        <w:t>n</w:t>
      </w:r>
      <w:r>
        <w:rPr>
          <w:rFonts w:ascii="Cambria" w:eastAsia="Cambria"/>
          <w:spacing w:val="7"/>
          <w:w w:val="95"/>
        </w:rPr>
        <w:t xml:space="preserve">) </w:t>
      </w:r>
      <w:r>
        <w:rPr>
          <w:spacing w:val="-4"/>
          <w:w w:val="95"/>
        </w:rPr>
        <w:t xml:space="preserve">则为合并两个长度为 </w:t>
      </w:r>
      <w:r>
        <w:rPr>
          <w:rFonts w:ascii="Times New Roman" w:eastAsia="Times New Roman"/>
          <w:i/>
          <w:w w:val="95"/>
        </w:rPr>
        <w:t>n</w:t>
      </w:r>
      <w:r>
        <w:rPr>
          <w:rFonts w:ascii="Cambria" w:eastAsia="Cambria"/>
          <w:w w:val="95"/>
        </w:rPr>
        <w:t>/</w:t>
      </w:r>
      <w:r>
        <w:rPr>
          <w:rFonts w:ascii="Times New Roman" w:eastAsia="Times New Roman"/>
          <w:w w:val="95"/>
        </w:rPr>
        <w:t>2</w:t>
      </w:r>
      <w:r>
        <w:rPr>
          <w:rFonts w:ascii="Times New Roman" w:eastAsia="Times New Roman"/>
          <w:spacing w:val="9"/>
          <w:w w:val="95"/>
        </w:rPr>
        <w:t xml:space="preserve"> </w:t>
      </w:r>
      <w:r>
        <w:rPr>
          <w:w w:val="95"/>
        </w:rPr>
        <w:t>数组的时间复杂度。</w:t>
      </w:r>
    </w:p>
    <w:p>
      <w:pPr>
        <w:pStyle w:val="5"/>
        <w:spacing w:line="256" w:lineRule="exact"/>
        <w:ind w:left="1844"/>
      </w:pPr>
      <w:r>
        <w:t>那么怎么利用这个递推公式得到最终的时间复杂度呢？这里我们可以利用著名的</w:t>
      </w:r>
      <w:r>
        <w:rPr>
          <w:spacing w:val="6"/>
          <w:u w:val="single"/>
        </w:rPr>
        <w:t>主定理</w:t>
      </w:r>
    </w:p>
    <w:p>
      <w:pPr>
        <w:pStyle w:val="5"/>
        <w:spacing w:before="66"/>
        <w:ind w:left="1319"/>
      </w:pPr>
      <w:r>
        <w:t>（</w:t>
      </w:r>
      <w:r>
        <w:rPr>
          <w:rFonts w:ascii="Times New Roman" w:eastAsia="Times New Roman"/>
        </w:rPr>
        <w:t>Master</w:t>
      </w:r>
      <w:r>
        <w:rPr>
          <w:rFonts w:ascii="Times New Roman" w:eastAsia="Times New Roman"/>
          <w:spacing w:val="-6"/>
        </w:rPr>
        <w:t xml:space="preserve"> </w:t>
      </w:r>
      <w:r>
        <w:rPr>
          <w:rFonts w:ascii="Times New Roman" w:eastAsia="Times New Roman"/>
        </w:rPr>
        <w:t>theorem</w:t>
      </w:r>
      <w:r>
        <w:t>）求解：</w:t>
      </w:r>
    </w:p>
    <w:p>
      <w:pPr>
        <w:pStyle w:val="5"/>
        <w:spacing w:before="3"/>
        <w:rPr>
          <w:sz w:val="8"/>
        </w:rPr>
      </w:pPr>
      <w:r>
        <w:pict>
          <v:group id="_x0000_s1355" o:spid="_x0000_s1355" o:spt="203" style="position:absolute;left:0pt;margin-left:89.25pt;margin-top:7.25pt;height:92.95pt;width:416.7pt;mso-position-horizontal-relative:page;mso-wrap-distance-bottom:0pt;mso-wrap-distance-top:0pt;z-index:-15641600;mso-width-relative:page;mso-height-relative:page;" coordorigin="1786,145" coordsize="8334,1859">
            <o:lock v:ext="edit"/>
            <v:shape id="_x0000_s1356" o:spid="_x0000_s1356" style="position:absolute;left:1785;top:312;height:1571;width:8334;" fillcolor="#FF8618" filled="t" stroked="f" coordorigin="1786,313" coordsize="8334,1571" path="m10053,313l1852,313,1827,318,1805,332,1791,353,1786,379,1786,1817,1791,1843,1805,1864,1827,1878,1852,1883,10053,1883,10079,1878,10100,1864,10115,1843,10120,1817,10120,379,10115,353,10100,332,10079,318,10053,313xe">
              <v:path arrowok="t"/>
              <v:fill on="t" focussize="0,0"/>
              <v:stroke on="f"/>
              <v:imagedata o:title=""/>
              <o:lock v:ext="edit"/>
            </v:shape>
            <v:shape id="_x0000_s1357" o:spid="_x0000_s1357" style="position:absolute;left:1795;top:322;height:1551;width:8314;" fillcolor="#FFF8F3" filled="t" stroked="f" coordorigin="1796,323" coordsize="8314,1551" path="m10053,323l1852,323,1830,327,1812,339,1800,357,1796,379,1796,1817,1800,1839,1812,1857,1830,1869,1852,1873,10053,1873,10075,1869,10093,1857,10105,1839,10110,1817,10110,379,10105,357,10093,339,10075,327,10053,323xe">
              <v:path arrowok="t"/>
              <v:fill on="t" focussize="0,0"/>
              <v:stroke on="f"/>
              <v:imagedata o:title=""/>
              <o:lock v:ext="edit"/>
            </v:shape>
            <v:shape id="_x0000_s1358" o:spid="_x0000_s1358" o:spt="202" type="#_x0000_t202" style="position:absolute;left:2001;top:145;height:1705;width:6371;" filled="f" stroked="f" coordsize="21600,21600">
              <v:path/>
              <v:fill on="f" focussize="0,0"/>
              <v:stroke on="f" joinstyle="miter"/>
              <v:imagedata o:title=""/>
              <o:lock v:ext="edit"/>
              <v:textbox inset="0mm,0mm,0mm,0mm">
                <w:txbxContent>
                  <w:p>
                    <w:pPr>
                      <w:spacing w:before="0" w:line="325" w:lineRule="exact"/>
                      <w:ind w:left="0" w:right="0" w:firstLine="0"/>
                      <w:jc w:val="left"/>
                      <w:rPr>
                        <w:rFonts w:hint="eastAsia" w:ascii="Microsoft YaHei UI" w:eastAsia="Microsoft YaHei UI"/>
                        <w:b/>
                        <w:sz w:val="20"/>
                      </w:rPr>
                    </w:pPr>
                    <w:r>
                      <w:rPr>
                        <w:rFonts w:ascii="Times New Roman" w:eastAsia="Times New Roman"/>
                        <w:color w:val="FFFFFF"/>
                        <w:w w:val="99"/>
                        <w:sz w:val="20"/>
                        <w:shd w:val="clear" w:color="auto" w:fill="FF8618"/>
                      </w:rPr>
                      <w:t xml:space="preserve"> </w:t>
                    </w:r>
                    <w:r>
                      <w:rPr>
                        <w:rFonts w:ascii="Times New Roman" w:eastAsia="Times New Roman"/>
                        <w:color w:val="FFFFFF"/>
                        <w:sz w:val="20"/>
                        <w:shd w:val="clear" w:color="auto" w:fill="FF8618"/>
                      </w:rPr>
                      <w:t xml:space="preserve">  </w:t>
                    </w:r>
                    <w:r>
                      <w:rPr>
                        <w:rFonts w:ascii="Times New Roman" w:eastAsia="Times New Roman"/>
                        <w:color w:val="FFFFFF"/>
                        <w:spacing w:val="20"/>
                        <w:sz w:val="20"/>
                        <w:shd w:val="clear" w:color="auto" w:fill="FF8618"/>
                      </w:rPr>
                      <w:t xml:space="preserve"> </w:t>
                    </w:r>
                    <w:r>
                      <w:rPr>
                        <w:rFonts w:hint="eastAsia" w:ascii="Microsoft YaHei UI" w:eastAsia="Microsoft YaHei UI"/>
                        <w:b/>
                        <w:color w:val="FFFFFF"/>
                        <w:spacing w:val="12"/>
                        <w:sz w:val="20"/>
                        <w:shd w:val="clear" w:color="auto" w:fill="FF8618"/>
                      </w:rPr>
                      <w:t xml:space="preserve">定理 </w:t>
                    </w:r>
                    <w:r>
                      <w:rPr>
                        <w:rFonts w:ascii="Times New Roman" w:eastAsia="Times New Roman"/>
                        <w:b/>
                        <w:color w:val="FFFFFF"/>
                        <w:sz w:val="20"/>
                        <w:shd w:val="clear" w:color="auto" w:fill="FF8618"/>
                      </w:rPr>
                      <w:t>8.1.</w:t>
                    </w:r>
                    <w:r>
                      <w:rPr>
                        <w:rFonts w:ascii="Times New Roman" w:eastAsia="Times New Roman"/>
                        <w:b/>
                        <w:color w:val="FFFFFF"/>
                        <w:spacing w:val="-2"/>
                        <w:sz w:val="20"/>
                        <w:shd w:val="clear" w:color="auto" w:fill="FF8618"/>
                      </w:rPr>
                      <w:t xml:space="preserve"> </w:t>
                    </w:r>
                    <w:r>
                      <w:rPr>
                        <w:rFonts w:hint="eastAsia" w:ascii="Microsoft YaHei UI" w:eastAsia="Microsoft YaHei UI"/>
                        <w:b/>
                        <w:color w:val="FFFFFF"/>
                        <w:sz w:val="20"/>
                        <w:shd w:val="clear" w:color="auto" w:fill="FF8618"/>
                      </w:rPr>
                      <w:t>主定理</w:t>
                    </w:r>
                  </w:p>
                  <w:p>
                    <w:pPr>
                      <w:spacing w:before="24"/>
                      <w:ind w:left="77" w:right="0" w:firstLine="0"/>
                      <w:jc w:val="left"/>
                      <w:rPr>
                        <w:rFonts w:ascii="Times New Roman" w:eastAsia="Times New Roman"/>
                        <w:i/>
                        <w:sz w:val="20"/>
                      </w:rPr>
                    </w:pPr>
                    <w:r>
                      <w:rPr>
                        <w:spacing w:val="-16"/>
                        <w:w w:val="95"/>
                        <w:sz w:val="20"/>
                      </w:rPr>
                      <w:t xml:space="preserve">考虑 </w:t>
                    </w:r>
                    <w:r>
                      <w:rPr>
                        <w:rFonts w:ascii="Times New Roman" w:eastAsia="Times New Roman"/>
                        <w:i/>
                        <w:w w:val="95"/>
                        <w:sz w:val="20"/>
                      </w:rPr>
                      <w:t>T</w:t>
                    </w:r>
                    <w:r>
                      <w:rPr>
                        <w:rFonts w:ascii="Times New Roman" w:eastAsia="Times New Roman"/>
                        <w:i/>
                        <w:spacing w:val="-25"/>
                        <w:w w:val="95"/>
                        <w:sz w:val="20"/>
                      </w:rPr>
                      <w:t xml:space="preserve"> </w:t>
                    </w:r>
                    <w:r>
                      <w:rPr>
                        <w:rFonts w:ascii="Cambria" w:eastAsia="Cambria"/>
                        <w:w w:val="95"/>
                        <w:sz w:val="20"/>
                      </w:rPr>
                      <w:t>(</w:t>
                    </w:r>
                    <w:r>
                      <w:rPr>
                        <w:rFonts w:ascii="Times New Roman" w:eastAsia="Times New Roman"/>
                        <w:i/>
                        <w:w w:val="95"/>
                        <w:sz w:val="20"/>
                      </w:rPr>
                      <w:t>n</w:t>
                    </w:r>
                    <w:r>
                      <w:rPr>
                        <w:rFonts w:ascii="Cambria" w:eastAsia="Cambria"/>
                        <w:spacing w:val="11"/>
                        <w:w w:val="95"/>
                        <w:sz w:val="20"/>
                      </w:rPr>
                      <w:t xml:space="preserve">) </w:t>
                    </w:r>
                    <w:r>
                      <w:rPr>
                        <w:rFonts w:ascii="Georgia" w:eastAsia="Georgia"/>
                        <w:spacing w:val="10"/>
                        <w:w w:val="95"/>
                        <w:sz w:val="20"/>
                      </w:rPr>
                      <w:t xml:space="preserve">= </w:t>
                    </w:r>
                    <w:r>
                      <w:rPr>
                        <w:rFonts w:ascii="Times New Roman" w:eastAsia="Times New Roman"/>
                        <w:i/>
                        <w:w w:val="95"/>
                        <w:sz w:val="20"/>
                      </w:rPr>
                      <w:t>aT</w:t>
                    </w:r>
                    <w:r>
                      <w:rPr>
                        <w:rFonts w:ascii="Times New Roman" w:eastAsia="Times New Roman"/>
                        <w:i/>
                        <w:spacing w:val="-25"/>
                        <w:w w:val="95"/>
                        <w:sz w:val="20"/>
                      </w:rPr>
                      <w:t xml:space="preserve"> </w:t>
                    </w:r>
                    <w:r>
                      <w:rPr>
                        <w:rFonts w:ascii="Cambria" w:eastAsia="Cambria"/>
                        <w:w w:val="95"/>
                        <w:sz w:val="20"/>
                      </w:rPr>
                      <w:t>(</w:t>
                    </w:r>
                    <w:r>
                      <w:rPr>
                        <w:rFonts w:ascii="Times New Roman" w:eastAsia="Times New Roman"/>
                        <w:i/>
                        <w:w w:val="95"/>
                        <w:sz w:val="20"/>
                      </w:rPr>
                      <w:t>n</w:t>
                    </w:r>
                    <w:r>
                      <w:rPr>
                        <w:rFonts w:ascii="Cambria" w:eastAsia="Cambria"/>
                        <w:w w:val="95"/>
                        <w:sz w:val="20"/>
                      </w:rPr>
                      <w:t>/</w:t>
                    </w:r>
                    <w:r>
                      <w:rPr>
                        <w:rFonts w:ascii="Times New Roman" w:eastAsia="Times New Roman"/>
                        <w:i/>
                        <w:w w:val="95"/>
                        <w:sz w:val="20"/>
                      </w:rPr>
                      <w:t>b</w:t>
                    </w:r>
                    <w:r>
                      <w:rPr>
                        <w:rFonts w:ascii="Cambria" w:eastAsia="Cambria"/>
                        <w:spacing w:val="5"/>
                        <w:w w:val="95"/>
                        <w:sz w:val="20"/>
                      </w:rPr>
                      <w:t xml:space="preserve">) </w:t>
                    </w:r>
                    <w:r>
                      <w:rPr>
                        <w:rFonts w:ascii="Georgia" w:eastAsia="Georgia"/>
                        <w:w w:val="95"/>
                        <w:sz w:val="20"/>
                      </w:rPr>
                      <w:t>+</w:t>
                    </w:r>
                    <w:r>
                      <w:rPr>
                        <w:rFonts w:ascii="Georgia" w:eastAsia="Georgia"/>
                        <w:spacing w:val="44"/>
                        <w:sz w:val="20"/>
                      </w:rPr>
                      <w:t xml:space="preserve"> </w:t>
                    </w:r>
                    <w:r>
                      <w:rPr>
                        <w:rFonts w:ascii="Times New Roman" w:eastAsia="Times New Roman"/>
                        <w:i/>
                        <w:w w:val="95"/>
                        <w:sz w:val="20"/>
                      </w:rPr>
                      <w:t>f</w:t>
                    </w:r>
                    <w:r>
                      <w:rPr>
                        <w:rFonts w:ascii="Times New Roman" w:eastAsia="Times New Roman"/>
                        <w:i/>
                        <w:spacing w:val="-6"/>
                        <w:w w:val="95"/>
                        <w:sz w:val="20"/>
                      </w:rPr>
                      <w:t xml:space="preserve"> </w:t>
                    </w:r>
                    <w:r>
                      <w:rPr>
                        <w:rFonts w:ascii="Cambria" w:eastAsia="Cambria"/>
                        <w:w w:val="95"/>
                        <w:sz w:val="20"/>
                      </w:rPr>
                      <w:t>(</w:t>
                    </w:r>
                    <w:r>
                      <w:rPr>
                        <w:rFonts w:ascii="Times New Roman" w:eastAsia="Times New Roman"/>
                        <w:i/>
                        <w:w w:val="95"/>
                        <w:sz w:val="20"/>
                      </w:rPr>
                      <w:t>n</w:t>
                    </w:r>
                    <w:r>
                      <w:rPr>
                        <w:rFonts w:ascii="Cambria" w:eastAsia="Cambria"/>
                        <w:w w:val="95"/>
                        <w:sz w:val="20"/>
                      </w:rPr>
                      <w:t>)</w:t>
                    </w:r>
                    <w:r>
                      <w:rPr>
                        <w:spacing w:val="-7"/>
                        <w:w w:val="95"/>
                        <w:sz w:val="20"/>
                      </w:rPr>
                      <w:t xml:space="preserve">，定义 </w:t>
                    </w:r>
                    <w:r>
                      <w:rPr>
                        <w:rFonts w:ascii="Times New Roman" w:eastAsia="Times New Roman"/>
                        <w:i/>
                        <w:w w:val="95"/>
                        <w:sz w:val="20"/>
                      </w:rPr>
                      <w:t>k</w:t>
                    </w:r>
                    <w:r>
                      <w:rPr>
                        <w:rFonts w:ascii="Times New Roman" w:eastAsia="Times New Roman"/>
                        <w:i/>
                        <w:spacing w:val="33"/>
                        <w:w w:val="95"/>
                        <w:sz w:val="20"/>
                      </w:rPr>
                      <w:t xml:space="preserve"> </w:t>
                    </w:r>
                    <w:r>
                      <w:rPr>
                        <w:rFonts w:ascii="Georgia" w:eastAsia="Georgia"/>
                        <w:spacing w:val="9"/>
                        <w:w w:val="95"/>
                        <w:sz w:val="20"/>
                      </w:rPr>
                      <w:t xml:space="preserve">= </w:t>
                    </w:r>
                    <w:r>
                      <w:rPr>
                        <w:rFonts w:ascii="Times New Roman" w:eastAsia="Times New Roman"/>
                        <w:w w:val="95"/>
                        <w:sz w:val="20"/>
                      </w:rPr>
                      <w:t>log</w:t>
                    </w:r>
                    <w:r>
                      <w:rPr>
                        <w:rFonts w:ascii="Calibri" w:eastAsia="Calibri"/>
                        <w:i/>
                        <w:w w:val="95"/>
                        <w:sz w:val="20"/>
                        <w:vertAlign w:val="subscript"/>
                      </w:rPr>
                      <w:t>b</w:t>
                    </w:r>
                    <w:r>
                      <w:rPr>
                        <w:rFonts w:ascii="Calibri" w:eastAsia="Calibri"/>
                        <w:i/>
                        <w:spacing w:val="16"/>
                        <w:w w:val="95"/>
                        <w:sz w:val="20"/>
                        <w:vertAlign w:val="baseline"/>
                      </w:rPr>
                      <w:t xml:space="preserve"> </w:t>
                    </w:r>
                    <w:r>
                      <w:rPr>
                        <w:rFonts w:ascii="Times New Roman" w:eastAsia="Times New Roman"/>
                        <w:i/>
                        <w:w w:val="95"/>
                        <w:sz w:val="20"/>
                        <w:vertAlign w:val="baseline"/>
                      </w:rPr>
                      <w:t>a</w:t>
                    </w:r>
                  </w:p>
                  <w:p>
                    <w:pPr>
                      <w:numPr>
                        <w:ilvl w:val="0"/>
                        <w:numId w:val="28"/>
                      </w:numPr>
                      <w:tabs>
                        <w:tab w:val="left" w:pos="576"/>
                      </w:tabs>
                      <w:spacing w:before="65"/>
                      <w:ind w:left="575" w:right="0" w:hanging="250"/>
                      <w:jc w:val="left"/>
                      <w:rPr>
                        <w:rFonts w:ascii="Cambria" w:eastAsia="Cambria"/>
                        <w:sz w:val="20"/>
                      </w:rPr>
                    </w:pPr>
                    <w:r>
                      <w:rPr>
                        <w:spacing w:val="4"/>
                        <w:w w:val="95"/>
                        <w:sz w:val="20"/>
                      </w:rPr>
                      <w:t xml:space="preserve">如果 </w:t>
                    </w:r>
                    <w:r>
                      <w:rPr>
                        <w:rFonts w:ascii="Times New Roman" w:eastAsia="Times New Roman"/>
                        <w:i/>
                        <w:w w:val="95"/>
                        <w:sz w:val="20"/>
                      </w:rPr>
                      <w:t>f</w:t>
                    </w:r>
                    <w:r>
                      <w:rPr>
                        <w:rFonts w:ascii="Times New Roman" w:eastAsia="Times New Roman"/>
                        <w:i/>
                        <w:spacing w:val="-2"/>
                        <w:w w:val="95"/>
                        <w:sz w:val="20"/>
                      </w:rPr>
                      <w:t xml:space="preserve"> </w:t>
                    </w:r>
                    <w:r>
                      <w:rPr>
                        <w:rFonts w:ascii="Cambria" w:eastAsia="Cambria"/>
                        <w:w w:val="95"/>
                        <w:sz w:val="20"/>
                      </w:rPr>
                      <w:t>(</w:t>
                    </w:r>
                    <w:r>
                      <w:rPr>
                        <w:rFonts w:ascii="Times New Roman" w:eastAsia="Times New Roman"/>
                        <w:i/>
                        <w:w w:val="95"/>
                        <w:sz w:val="20"/>
                      </w:rPr>
                      <w:t>n</w:t>
                    </w:r>
                    <w:r>
                      <w:rPr>
                        <w:rFonts w:ascii="Cambria" w:eastAsia="Cambria"/>
                        <w:spacing w:val="15"/>
                        <w:w w:val="95"/>
                        <w:sz w:val="20"/>
                      </w:rPr>
                      <w:t xml:space="preserve">) </w:t>
                    </w:r>
                    <w:r>
                      <w:rPr>
                        <w:rFonts w:ascii="Georgia" w:eastAsia="Georgia"/>
                        <w:spacing w:val="11"/>
                        <w:w w:val="95"/>
                        <w:sz w:val="20"/>
                      </w:rPr>
                      <w:t xml:space="preserve">= </w:t>
                    </w:r>
                    <w:r>
                      <w:rPr>
                        <w:rFonts w:ascii="Times New Roman" w:eastAsia="Times New Roman"/>
                        <w:i/>
                        <w:w w:val="95"/>
                        <w:sz w:val="20"/>
                      </w:rPr>
                      <w:t>O</w:t>
                    </w:r>
                    <w:r>
                      <w:rPr>
                        <w:rFonts w:ascii="Cambria" w:eastAsia="Cambria"/>
                        <w:w w:val="95"/>
                        <w:sz w:val="20"/>
                      </w:rPr>
                      <w:t>(</w:t>
                    </w:r>
                    <w:r>
                      <w:rPr>
                        <w:rFonts w:ascii="Times New Roman" w:eastAsia="Times New Roman"/>
                        <w:i/>
                        <w:w w:val="95"/>
                        <w:sz w:val="20"/>
                      </w:rPr>
                      <w:t>n</w:t>
                    </w:r>
                    <w:r>
                      <w:rPr>
                        <w:rFonts w:ascii="Calibri" w:eastAsia="Calibri"/>
                        <w:i/>
                        <w:w w:val="95"/>
                        <w:sz w:val="20"/>
                        <w:vertAlign w:val="superscript"/>
                      </w:rPr>
                      <w:t>p</w:t>
                    </w:r>
                    <w:r>
                      <w:rPr>
                        <w:rFonts w:ascii="Cambria" w:eastAsia="Cambria"/>
                        <w:spacing w:val="11"/>
                        <w:w w:val="95"/>
                        <w:sz w:val="20"/>
                        <w:vertAlign w:val="baseline"/>
                      </w:rPr>
                      <w:t xml:space="preserve">) </w:t>
                    </w:r>
                    <w:r>
                      <w:rPr>
                        <w:spacing w:val="-10"/>
                        <w:w w:val="95"/>
                        <w:sz w:val="20"/>
                        <w:vertAlign w:val="baseline"/>
                      </w:rPr>
                      <w:t xml:space="preserve">且 </w:t>
                    </w:r>
                    <w:r>
                      <w:rPr>
                        <w:rFonts w:ascii="Times New Roman" w:eastAsia="Times New Roman"/>
                        <w:i/>
                        <w:w w:val="95"/>
                        <w:sz w:val="20"/>
                        <w:vertAlign w:val="baseline"/>
                      </w:rPr>
                      <w:t>p</w:t>
                    </w:r>
                    <w:r>
                      <w:rPr>
                        <w:rFonts w:ascii="Times New Roman" w:eastAsia="Times New Roman"/>
                        <w:i/>
                        <w:spacing w:val="29"/>
                        <w:w w:val="95"/>
                        <w:sz w:val="20"/>
                        <w:vertAlign w:val="baseline"/>
                      </w:rPr>
                      <w:t xml:space="preserve"> </w:t>
                    </w:r>
                    <w:r>
                      <w:rPr>
                        <w:rFonts w:ascii="Sitka Heading" w:eastAsia="Sitka Heading"/>
                        <w:spacing w:val="20"/>
                        <w:w w:val="95"/>
                        <w:sz w:val="20"/>
                        <w:vertAlign w:val="baseline"/>
                      </w:rPr>
                      <w:t xml:space="preserve">&lt; </w:t>
                    </w:r>
                    <w:r>
                      <w:rPr>
                        <w:rFonts w:ascii="Times New Roman" w:eastAsia="Times New Roman"/>
                        <w:i/>
                        <w:w w:val="95"/>
                        <w:sz w:val="20"/>
                        <w:vertAlign w:val="baseline"/>
                      </w:rPr>
                      <w:t>k</w:t>
                    </w:r>
                    <w:r>
                      <w:rPr>
                        <w:spacing w:val="-10"/>
                        <w:w w:val="95"/>
                        <w:sz w:val="20"/>
                        <w:vertAlign w:val="baseline"/>
                      </w:rPr>
                      <w:t xml:space="preserve">，那么 </w:t>
                    </w:r>
                    <w:r>
                      <w:rPr>
                        <w:rFonts w:ascii="Times New Roman" w:eastAsia="Times New Roman"/>
                        <w:i/>
                        <w:w w:val="95"/>
                        <w:sz w:val="20"/>
                        <w:vertAlign w:val="baseline"/>
                      </w:rPr>
                      <w:t>T</w:t>
                    </w:r>
                    <w:r>
                      <w:rPr>
                        <w:rFonts w:ascii="Times New Roman" w:eastAsia="Times New Roman"/>
                        <w:i/>
                        <w:spacing w:val="-23"/>
                        <w:w w:val="95"/>
                        <w:sz w:val="20"/>
                        <w:vertAlign w:val="baseline"/>
                      </w:rPr>
                      <w:t xml:space="preserve"> </w:t>
                    </w:r>
                    <w:r>
                      <w:rPr>
                        <w:rFonts w:ascii="Cambria" w:eastAsia="Cambria"/>
                        <w:w w:val="95"/>
                        <w:sz w:val="20"/>
                        <w:vertAlign w:val="baseline"/>
                      </w:rPr>
                      <w:t>(</w:t>
                    </w:r>
                    <w:r>
                      <w:rPr>
                        <w:rFonts w:ascii="Times New Roman" w:eastAsia="Times New Roman"/>
                        <w:i/>
                        <w:w w:val="95"/>
                        <w:sz w:val="20"/>
                        <w:vertAlign w:val="baseline"/>
                      </w:rPr>
                      <w:t>n</w:t>
                    </w:r>
                    <w:r>
                      <w:rPr>
                        <w:rFonts w:ascii="Cambria" w:eastAsia="Cambria"/>
                        <w:spacing w:val="15"/>
                        <w:w w:val="95"/>
                        <w:sz w:val="20"/>
                        <w:vertAlign w:val="baseline"/>
                      </w:rPr>
                      <w:t xml:space="preserve">) </w:t>
                    </w:r>
                    <w:r>
                      <w:rPr>
                        <w:rFonts w:ascii="Georgia" w:eastAsia="Georgia"/>
                        <w:spacing w:val="11"/>
                        <w:w w:val="95"/>
                        <w:sz w:val="20"/>
                        <w:vertAlign w:val="baseline"/>
                      </w:rPr>
                      <w:t xml:space="preserve">= </w:t>
                    </w:r>
                    <w:r>
                      <w:rPr>
                        <w:rFonts w:ascii="Times New Roman" w:eastAsia="Times New Roman"/>
                        <w:i/>
                        <w:w w:val="95"/>
                        <w:sz w:val="20"/>
                        <w:vertAlign w:val="baseline"/>
                      </w:rPr>
                      <w:t>O</w:t>
                    </w:r>
                    <w:r>
                      <w:rPr>
                        <w:rFonts w:ascii="Cambria" w:eastAsia="Cambria"/>
                        <w:w w:val="95"/>
                        <w:sz w:val="20"/>
                        <w:vertAlign w:val="baseline"/>
                      </w:rPr>
                      <w:t>(</w:t>
                    </w:r>
                    <w:r>
                      <w:rPr>
                        <w:rFonts w:ascii="Times New Roman" w:eastAsia="Times New Roman"/>
                        <w:i/>
                        <w:w w:val="95"/>
                        <w:sz w:val="20"/>
                        <w:vertAlign w:val="baseline"/>
                      </w:rPr>
                      <w:t>n</w:t>
                    </w:r>
                    <w:r>
                      <w:rPr>
                        <w:rFonts w:ascii="Calibri" w:eastAsia="Calibri"/>
                        <w:i/>
                        <w:w w:val="95"/>
                        <w:sz w:val="20"/>
                        <w:vertAlign w:val="superscript"/>
                      </w:rPr>
                      <w:t>K</w:t>
                    </w:r>
                    <w:r>
                      <w:rPr>
                        <w:rFonts w:ascii="Calibri" w:eastAsia="Calibri"/>
                        <w:i/>
                        <w:spacing w:val="-14"/>
                        <w:w w:val="95"/>
                        <w:sz w:val="20"/>
                        <w:vertAlign w:val="baseline"/>
                      </w:rPr>
                      <w:t xml:space="preserve"> </w:t>
                    </w:r>
                    <w:r>
                      <w:rPr>
                        <w:rFonts w:ascii="Cambria" w:eastAsia="Cambria"/>
                        <w:w w:val="95"/>
                        <w:sz w:val="20"/>
                        <w:vertAlign w:val="baseline"/>
                      </w:rPr>
                      <w:t>)</w:t>
                    </w:r>
                  </w:p>
                  <w:p>
                    <w:pPr>
                      <w:numPr>
                        <w:ilvl w:val="0"/>
                        <w:numId w:val="28"/>
                      </w:numPr>
                      <w:tabs>
                        <w:tab w:val="left" w:pos="576"/>
                      </w:tabs>
                      <w:spacing w:before="66"/>
                      <w:ind w:left="575" w:right="0" w:hanging="250"/>
                      <w:jc w:val="left"/>
                      <w:rPr>
                        <w:rFonts w:ascii="Cambria" w:hAnsi="Cambria" w:eastAsia="Cambria"/>
                        <w:sz w:val="20"/>
                      </w:rPr>
                    </w:pPr>
                    <w:r>
                      <w:rPr>
                        <w:spacing w:val="-9"/>
                        <w:sz w:val="20"/>
                      </w:rPr>
                      <w:t xml:space="preserve">如果存在 </w:t>
                    </w:r>
                    <w:r>
                      <w:rPr>
                        <w:rFonts w:ascii="Times New Roman" w:hAnsi="Times New Roman" w:eastAsia="Times New Roman"/>
                        <w:i/>
                        <w:sz w:val="20"/>
                      </w:rPr>
                      <w:t>c</w:t>
                    </w:r>
                    <w:r>
                      <w:rPr>
                        <w:rFonts w:ascii="Times New Roman" w:hAnsi="Times New Roman" w:eastAsia="Times New Roman"/>
                        <w:i/>
                        <w:spacing w:val="18"/>
                        <w:sz w:val="20"/>
                      </w:rPr>
                      <w:t xml:space="preserve"> </w:t>
                    </w:r>
                    <w:r>
                      <w:rPr>
                        <w:rFonts w:ascii="Cambria" w:hAnsi="Cambria" w:eastAsia="Cambria"/>
                        <w:spacing w:val="10"/>
                        <w:sz w:val="20"/>
                      </w:rPr>
                      <w:t xml:space="preserve">≥ </w:t>
                    </w:r>
                    <w:r>
                      <w:rPr>
                        <w:rFonts w:ascii="Times New Roman" w:hAnsi="Times New Roman" w:eastAsia="Times New Roman"/>
                        <w:sz w:val="20"/>
                      </w:rPr>
                      <w:t>0</w:t>
                    </w:r>
                    <w:r>
                      <w:rPr>
                        <w:rFonts w:ascii="Times New Roman" w:hAnsi="Times New Roman" w:eastAsia="Times New Roman"/>
                        <w:spacing w:val="2"/>
                        <w:sz w:val="20"/>
                      </w:rPr>
                      <w:t xml:space="preserve"> </w:t>
                    </w:r>
                    <w:r>
                      <w:rPr>
                        <w:spacing w:val="-4"/>
                        <w:sz w:val="20"/>
                      </w:rPr>
                      <w:t xml:space="preserve">满足 </w:t>
                    </w:r>
                    <w:r>
                      <w:rPr>
                        <w:rFonts w:ascii="Times New Roman" w:hAnsi="Times New Roman" w:eastAsia="Times New Roman"/>
                        <w:i/>
                        <w:sz w:val="20"/>
                      </w:rPr>
                      <w:t>f</w:t>
                    </w:r>
                    <w:r>
                      <w:rPr>
                        <w:rFonts w:ascii="Times New Roman" w:hAnsi="Times New Roman" w:eastAsia="Times New Roman"/>
                        <w:i/>
                        <w:spacing w:val="-13"/>
                        <w:sz w:val="20"/>
                      </w:rPr>
                      <w:t xml:space="preserve"> </w:t>
                    </w:r>
                    <w:r>
                      <w:rPr>
                        <w:rFonts w:ascii="Cambria" w:hAnsi="Cambria" w:eastAsia="Cambria"/>
                        <w:sz w:val="20"/>
                      </w:rPr>
                      <w:t>(</w:t>
                    </w:r>
                    <w:r>
                      <w:rPr>
                        <w:rFonts w:ascii="Times New Roman" w:hAnsi="Times New Roman" w:eastAsia="Times New Roman"/>
                        <w:i/>
                        <w:sz w:val="20"/>
                      </w:rPr>
                      <w:t>n</w:t>
                    </w:r>
                    <w:r>
                      <w:rPr>
                        <w:rFonts w:ascii="Cambria" w:hAnsi="Cambria" w:eastAsia="Cambria"/>
                        <w:spacing w:val="7"/>
                        <w:sz w:val="20"/>
                      </w:rPr>
                      <w:t xml:space="preserve">) </w:t>
                    </w:r>
                    <w:r>
                      <w:rPr>
                        <w:rFonts w:ascii="Georgia" w:hAnsi="Georgia" w:eastAsia="Georgia"/>
                        <w:spacing w:val="3"/>
                        <w:sz w:val="20"/>
                      </w:rPr>
                      <w:t xml:space="preserve">= </w:t>
                    </w:r>
                    <w:r>
                      <w:rPr>
                        <w:rFonts w:ascii="Times New Roman" w:hAnsi="Times New Roman" w:eastAsia="Times New Roman"/>
                        <w:i/>
                        <w:sz w:val="20"/>
                      </w:rPr>
                      <w:t>O</w:t>
                    </w:r>
                    <w:r>
                      <w:rPr>
                        <w:rFonts w:ascii="Cambria" w:hAnsi="Cambria" w:eastAsia="Cambria"/>
                        <w:sz w:val="20"/>
                      </w:rPr>
                      <w:t>(</w:t>
                    </w:r>
                    <w:r>
                      <w:rPr>
                        <w:rFonts w:ascii="Times New Roman" w:hAnsi="Times New Roman" w:eastAsia="Times New Roman"/>
                        <w:i/>
                        <w:sz w:val="20"/>
                      </w:rPr>
                      <w:t>n</w:t>
                    </w:r>
                    <w:r>
                      <w:rPr>
                        <w:rFonts w:ascii="Calibri" w:hAnsi="Calibri" w:eastAsia="Calibri"/>
                        <w:i/>
                        <w:sz w:val="20"/>
                        <w:vertAlign w:val="superscript"/>
                      </w:rPr>
                      <w:t>k</w:t>
                    </w:r>
                    <w:r>
                      <w:rPr>
                        <w:rFonts w:ascii="Calibri" w:hAnsi="Calibri" w:eastAsia="Calibri"/>
                        <w:i/>
                        <w:spacing w:val="10"/>
                        <w:sz w:val="20"/>
                        <w:vertAlign w:val="baseline"/>
                      </w:rPr>
                      <w:t xml:space="preserve"> </w:t>
                    </w:r>
                    <w:r>
                      <w:rPr>
                        <w:rFonts w:ascii="Times New Roman" w:hAnsi="Times New Roman" w:eastAsia="Times New Roman"/>
                        <w:sz w:val="20"/>
                        <w:vertAlign w:val="baseline"/>
                      </w:rPr>
                      <w:t>log</w:t>
                    </w:r>
                    <w:r>
                      <w:rPr>
                        <w:rFonts w:ascii="Calibri" w:hAnsi="Calibri" w:eastAsia="Calibri"/>
                        <w:i/>
                        <w:sz w:val="20"/>
                        <w:vertAlign w:val="superscript"/>
                      </w:rPr>
                      <w:t>c</w:t>
                    </w:r>
                    <w:r>
                      <w:rPr>
                        <w:rFonts w:ascii="Calibri" w:hAnsi="Calibri" w:eastAsia="Calibri"/>
                        <w:i/>
                        <w:spacing w:val="7"/>
                        <w:sz w:val="20"/>
                        <w:vertAlign w:val="baseline"/>
                      </w:rPr>
                      <w:t xml:space="preserve"> </w:t>
                    </w:r>
                    <w:r>
                      <w:rPr>
                        <w:rFonts w:ascii="Times New Roman" w:hAnsi="Times New Roman" w:eastAsia="Times New Roman"/>
                        <w:i/>
                        <w:sz w:val="20"/>
                        <w:vertAlign w:val="baseline"/>
                      </w:rPr>
                      <w:t>n</w:t>
                    </w:r>
                    <w:r>
                      <w:rPr>
                        <w:rFonts w:ascii="Cambria" w:hAnsi="Cambria" w:eastAsia="Cambria"/>
                        <w:sz w:val="20"/>
                        <w:vertAlign w:val="baseline"/>
                      </w:rPr>
                      <w:t>)</w:t>
                    </w:r>
                    <w:r>
                      <w:rPr>
                        <w:spacing w:val="-14"/>
                        <w:sz w:val="20"/>
                        <w:vertAlign w:val="baseline"/>
                      </w:rPr>
                      <w:t xml:space="preserve">，那么 </w:t>
                    </w:r>
                    <w:r>
                      <w:rPr>
                        <w:rFonts w:ascii="Times New Roman" w:hAnsi="Times New Roman" w:eastAsia="Times New Roman"/>
                        <w:i/>
                        <w:sz w:val="20"/>
                        <w:vertAlign w:val="baseline"/>
                      </w:rPr>
                      <w:t>T</w:t>
                    </w:r>
                    <w:r>
                      <w:rPr>
                        <w:rFonts w:ascii="Times New Roman" w:hAnsi="Times New Roman" w:eastAsia="Times New Roman"/>
                        <w:i/>
                        <w:spacing w:val="-30"/>
                        <w:sz w:val="20"/>
                        <w:vertAlign w:val="baseline"/>
                      </w:rPr>
                      <w:t xml:space="preserve"> </w:t>
                    </w:r>
                    <w:r>
                      <w:rPr>
                        <w:rFonts w:ascii="Cambria" w:hAnsi="Cambria" w:eastAsia="Cambria"/>
                        <w:sz w:val="20"/>
                        <w:vertAlign w:val="baseline"/>
                      </w:rPr>
                      <w:t>(</w:t>
                    </w:r>
                    <w:r>
                      <w:rPr>
                        <w:rFonts w:ascii="Times New Roman" w:hAnsi="Times New Roman" w:eastAsia="Times New Roman"/>
                        <w:i/>
                        <w:sz w:val="20"/>
                        <w:vertAlign w:val="baseline"/>
                      </w:rPr>
                      <w:t>n</w:t>
                    </w:r>
                    <w:r>
                      <w:rPr>
                        <w:rFonts w:ascii="Cambria" w:hAnsi="Cambria" w:eastAsia="Cambria"/>
                        <w:spacing w:val="7"/>
                        <w:sz w:val="20"/>
                        <w:vertAlign w:val="baseline"/>
                      </w:rPr>
                      <w:t xml:space="preserve">) </w:t>
                    </w:r>
                    <w:r>
                      <w:rPr>
                        <w:rFonts w:ascii="Georgia" w:hAnsi="Georgia" w:eastAsia="Georgia"/>
                        <w:spacing w:val="3"/>
                        <w:sz w:val="20"/>
                        <w:vertAlign w:val="baseline"/>
                      </w:rPr>
                      <w:t xml:space="preserve">= </w:t>
                    </w:r>
                    <w:r>
                      <w:rPr>
                        <w:rFonts w:ascii="Times New Roman" w:hAnsi="Times New Roman" w:eastAsia="Times New Roman"/>
                        <w:i/>
                        <w:sz w:val="20"/>
                        <w:vertAlign w:val="baseline"/>
                      </w:rPr>
                      <w:t>O</w:t>
                    </w:r>
                    <w:r>
                      <w:rPr>
                        <w:rFonts w:ascii="Cambria" w:hAnsi="Cambria" w:eastAsia="Cambria"/>
                        <w:sz w:val="20"/>
                        <w:vertAlign w:val="baseline"/>
                      </w:rPr>
                      <w:t>(</w:t>
                    </w:r>
                    <w:r>
                      <w:rPr>
                        <w:rFonts w:ascii="Times New Roman" w:hAnsi="Times New Roman" w:eastAsia="Times New Roman"/>
                        <w:i/>
                        <w:sz w:val="20"/>
                        <w:vertAlign w:val="baseline"/>
                      </w:rPr>
                      <w:t>n</w:t>
                    </w:r>
                    <w:r>
                      <w:rPr>
                        <w:rFonts w:ascii="Calibri" w:hAnsi="Calibri" w:eastAsia="Calibri"/>
                        <w:i/>
                        <w:sz w:val="20"/>
                        <w:vertAlign w:val="superscript"/>
                      </w:rPr>
                      <w:t>k</w:t>
                    </w:r>
                    <w:r>
                      <w:rPr>
                        <w:rFonts w:ascii="Calibri" w:hAnsi="Calibri" w:eastAsia="Calibri"/>
                        <w:i/>
                        <w:spacing w:val="10"/>
                        <w:sz w:val="20"/>
                        <w:vertAlign w:val="baseline"/>
                      </w:rPr>
                      <w:t xml:space="preserve"> </w:t>
                    </w:r>
                    <w:r>
                      <w:rPr>
                        <w:rFonts w:ascii="Times New Roman" w:hAnsi="Times New Roman" w:eastAsia="Times New Roman"/>
                        <w:sz w:val="20"/>
                        <w:vertAlign w:val="baseline"/>
                      </w:rPr>
                      <w:t>log</w:t>
                    </w:r>
                    <w:r>
                      <w:rPr>
                        <w:rFonts w:ascii="Calibri" w:hAnsi="Calibri" w:eastAsia="Calibri"/>
                        <w:i/>
                        <w:sz w:val="20"/>
                        <w:vertAlign w:val="superscript"/>
                      </w:rPr>
                      <w:t>c</w:t>
                    </w:r>
                    <w:r>
                      <w:rPr>
                        <w:rFonts w:ascii="Georgia" w:hAnsi="Georgia" w:eastAsia="Georgia"/>
                        <w:sz w:val="20"/>
                        <w:vertAlign w:val="superscript"/>
                      </w:rPr>
                      <w:t>+</w:t>
                    </w:r>
                    <w:r>
                      <w:rPr>
                        <w:rFonts w:ascii="Times New Roman" w:hAnsi="Times New Roman" w:eastAsia="Times New Roman"/>
                        <w:sz w:val="20"/>
                        <w:vertAlign w:val="superscript"/>
                      </w:rPr>
                      <w:t>1</w:t>
                    </w:r>
                    <w:r>
                      <w:rPr>
                        <w:rFonts w:ascii="Times New Roman" w:hAnsi="Times New Roman" w:eastAsia="Times New Roman"/>
                        <w:spacing w:val="-3"/>
                        <w:sz w:val="20"/>
                        <w:vertAlign w:val="baseline"/>
                      </w:rPr>
                      <w:t xml:space="preserve"> </w:t>
                    </w:r>
                    <w:r>
                      <w:rPr>
                        <w:rFonts w:ascii="Times New Roman" w:hAnsi="Times New Roman" w:eastAsia="Times New Roman"/>
                        <w:i/>
                        <w:sz w:val="20"/>
                        <w:vertAlign w:val="baseline"/>
                      </w:rPr>
                      <w:t>n</w:t>
                    </w:r>
                    <w:r>
                      <w:rPr>
                        <w:rFonts w:ascii="Cambria" w:hAnsi="Cambria" w:eastAsia="Cambria"/>
                        <w:sz w:val="20"/>
                        <w:vertAlign w:val="baseline"/>
                      </w:rPr>
                      <w:t>)</w:t>
                    </w:r>
                  </w:p>
                  <w:p>
                    <w:pPr>
                      <w:numPr>
                        <w:ilvl w:val="0"/>
                        <w:numId w:val="28"/>
                      </w:numPr>
                      <w:tabs>
                        <w:tab w:val="left" w:pos="576"/>
                      </w:tabs>
                      <w:spacing w:before="65"/>
                      <w:ind w:left="575" w:right="0" w:hanging="250"/>
                      <w:jc w:val="left"/>
                      <w:rPr>
                        <w:rFonts w:ascii="Cambria" w:eastAsia="Cambria"/>
                        <w:sz w:val="20"/>
                      </w:rPr>
                    </w:pPr>
                    <w:r>
                      <w:rPr>
                        <w:spacing w:val="1"/>
                        <w:w w:val="95"/>
                        <w:sz w:val="20"/>
                      </w:rPr>
                      <w:t xml:space="preserve">如果 </w:t>
                    </w:r>
                    <w:r>
                      <w:rPr>
                        <w:rFonts w:ascii="Times New Roman" w:eastAsia="Times New Roman"/>
                        <w:i/>
                        <w:w w:val="95"/>
                        <w:sz w:val="20"/>
                      </w:rPr>
                      <w:t>f</w:t>
                    </w:r>
                    <w:r>
                      <w:rPr>
                        <w:rFonts w:ascii="Times New Roman" w:eastAsia="Times New Roman"/>
                        <w:i/>
                        <w:spacing w:val="-6"/>
                        <w:w w:val="95"/>
                        <w:sz w:val="20"/>
                      </w:rPr>
                      <w:t xml:space="preserve"> </w:t>
                    </w:r>
                    <w:r>
                      <w:rPr>
                        <w:rFonts w:ascii="Cambria" w:eastAsia="Cambria"/>
                        <w:w w:val="95"/>
                        <w:sz w:val="20"/>
                      </w:rPr>
                      <w:t>(</w:t>
                    </w:r>
                    <w:r>
                      <w:rPr>
                        <w:rFonts w:ascii="Times New Roman" w:eastAsia="Times New Roman"/>
                        <w:i/>
                        <w:w w:val="95"/>
                        <w:sz w:val="20"/>
                      </w:rPr>
                      <w:t>n</w:t>
                    </w:r>
                    <w:r>
                      <w:rPr>
                        <w:rFonts w:ascii="Cambria" w:eastAsia="Cambria"/>
                        <w:spacing w:val="12"/>
                        <w:w w:val="95"/>
                        <w:sz w:val="20"/>
                      </w:rPr>
                      <w:t xml:space="preserve">) </w:t>
                    </w:r>
                    <w:r>
                      <w:rPr>
                        <w:rFonts w:ascii="Georgia" w:eastAsia="Georgia"/>
                        <w:spacing w:val="8"/>
                        <w:w w:val="95"/>
                        <w:sz w:val="20"/>
                      </w:rPr>
                      <w:t xml:space="preserve">= </w:t>
                    </w:r>
                    <w:r>
                      <w:rPr>
                        <w:rFonts w:ascii="Times New Roman" w:eastAsia="Times New Roman"/>
                        <w:i/>
                        <w:w w:val="95"/>
                        <w:sz w:val="20"/>
                      </w:rPr>
                      <w:t>O</w:t>
                    </w:r>
                    <w:r>
                      <w:rPr>
                        <w:rFonts w:ascii="Cambria" w:eastAsia="Cambria"/>
                        <w:w w:val="95"/>
                        <w:sz w:val="20"/>
                      </w:rPr>
                      <w:t>(</w:t>
                    </w:r>
                    <w:r>
                      <w:rPr>
                        <w:rFonts w:ascii="Times New Roman" w:eastAsia="Times New Roman"/>
                        <w:i/>
                        <w:w w:val="95"/>
                        <w:sz w:val="20"/>
                      </w:rPr>
                      <w:t>n</w:t>
                    </w:r>
                    <w:r>
                      <w:rPr>
                        <w:rFonts w:ascii="Calibri" w:eastAsia="Calibri"/>
                        <w:i/>
                        <w:w w:val="95"/>
                        <w:sz w:val="20"/>
                        <w:vertAlign w:val="superscript"/>
                      </w:rPr>
                      <w:t>p</w:t>
                    </w:r>
                    <w:r>
                      <w:rPr>
                        <w:rFonts w:ascii="Cambria" w:eastAsia="Cambria"/>
                        <w:spacing w:val="8"/>
                        <w:w w:val="95"/>
                        <w:sz w:val="20"/>
                        <w:vertAlign w:val="baseline"/>
                      </w:rPr>
                      <w:t xml:space="preserve">) </w:t>
                    </w:r>
                    <w:r>
                      <w:rPr>
                        <w:spacing w:val="-13"/>
                        <w:w w:val="95"/>
                        <w:sz w:val="20"/>
                        <w:vertAlign w:val="baseline"/>
                      </w:rPr>
                      <w:t xml:space="preserve">且 </w:t>
                    </w:r>
                    <w:r>
                      <w:rPr>
                        <w:rFonts w:ascii="Times New Roman" w:eastAsia="Times New Roman"/>
                        <w:i/>
                        <w:w w:val="95"/>
                        <w:sz w:val="20"/>
                        <w:vertAlign w:val="baseline"/>
                      </w:rPr>
                      <w:t>p</w:t>
                    </w:r>
                    <w:r>
                      <w:rPr>
                        <w:rFonts w:ascii="Times New Roman" w:eastAsia="Times New Roman"/>
                        <w:i/>
                        <w:spacing w:val="22"/>
                        <w:w w:val="95"/>
                        <w:sz w:val="20"/>
                        <w:vertAlign w:val="baseline"/>
                      </w:rPr>
                      <w:t xml:space="preserve"> </w:t>
                    </w:r>
                    <w:r>
                      <w:rPr>
                        <w:rFonts w:ascii="Sitka Heading" w:eastAsia="Sitka Heading"/>
                        <w:spacing w:val="16"/>
                        <w:w w:val="95"/>
                        <w:sz w:val="20"/>
                        <w:vertAlign w:val="baseline"/>
                      </w:rPr>
                      <w:t xml:space="preserve">&gt; </w:t>
                    </w:r>
                    <w:r>
                      <w:rPr>
                        <w:rFonts w:ascii="Times New Roman" w:eastAsia="Times New Roman"/>
                        <w:i/>
                        <w:w w:val="95"/>
                        <w:sz w:val="20"/>
                        <w:vertAlign w:val="baseline"/>
                      </w:rPr>
                      <w:t>k</w:t>
                    </w:r>
                    <w:r>
                      <w:rPr>
                        <w:spacing w:val="-12"/>
                        <w:w w:val="95"/>
                        <w:sz w:val="20"/>
                        <w:vertAlign w:val="baseline"/>
                      </w:rPr>
                      <w:t xml:space="preserve">，那么 </w:t>
                    </w:r>
                    <w:r>
                      <w:rPr>
                        <w:rFonts w:ascii="Times New Roman" w:eastAsia="Times New Roman"/>
                        <w:i/>
                        <w:w w:val="95"/>
                        <w:sz w:val="20"/>
                        <w:vertAlign w:val="baseline"/>
                      </w:rPr>
                      <w:t>T</w:t>
                    </w:r>
                    <w:r>
                      <w:rPr>
                        <w:rFonts w:ascii="Times New Roman" w:eastAsia="Times New Roman"/>
                        <w:i/>
                        <w:spacing w:val="-25"/>
                        <w:w w:val="95"/>
                        <w:sz w:val="20"/>
                        <w:vertAlign w:val="baseline"/>
                      </w:rPr>
                      <w:t xml:space="preserve"> </w:t>
                    </w:r>
                    <w:r>
                      <w:rPr>
                        <w:rFonts w:ascii="Cambria" w:eastAsia="Cambria"/>
                        <w:w w:val="95"/>
                        <w:sz w:val="20"/>
                        <w:vertAlign w:val="baseline"/>
                      </w:rPr>
                      <w:t>(</w:t>
                    </w:r>
                    <w:r>
                      <w:rPr>
                        <w:rFonts w:ascii="Times New Roman" w:eastAsia="Times New Roman"/>
                        <w:i/>
                        <w:w w:val="95"/>
                        <w:sz w:val="20"/>
                        <w:vertAlign w:val="baseline"/>
                      </w:rPr>
                      <w:t>n</w:t>
                    </w:r>
                    <w:r>
                      <w:rPr>
                        <w:rFonts w:ascii="Cambria" w:eastAsia="Cambria"/>
                        <w:spacing w:val="12"/>
                        <w:w w:val="95"/>
                        <w:sz w:val="20"/>
                        <w:vertAlign w:val="baseline"/>
                      </w:rPr>
                      <w:t xml:space="preserve">) </w:t>
                    </w:r>
                    <w:r>
                      <w:rPr>
                        <w:rFonts w:ascii="Georgia" w:eastAsia="Georgia"/>
                        <w:spacing w:val="8"/>
                        <w:w w:val="95"/>
                        <w:sz w:val="20"/>
                        <w:vertAlign w:val="baseline"/>
                      </w:rPr>
                      <w:t xml:space="preserve">= </w:t>
                    </w:r>
                    <w:r>
                      <w:rPr>
                        <w:rFonts w:ascii="Times New Roman" w:eastAsia="Times New Roman"/>
                        <w:i/>
                        <w:w w:val="95"/>
                        <w:sz w:val="20"/>
                        <w:vertAlign w:val="baseline"/>
                      </w:rPr>
                      <w:t>O</w:t>
                    </w:r>
                    <w:r>
                      <w:rPr>
                        <w:rFonts w:ascii="Cambria" w:eastAsia="Cambria"/>
                        <w:spacing w:val="-1"/>
                        <w:w w:val="95"/>
                        <w:sz w:val="20"/>
                        <w:vertAlign w:val="baseline"/>
                      </w:rPr>
                      <w:t xml:space="preserve">( </w:t>
                    </w:r>
                    <w:r>
                      <w:rPr>
                        <w:rFonts w:ascii="Times New Roman" w:eastAsia="Times New Roman"/>
                        <w:i/>
                        <w:w w:val="95"/>
                        <w:sz w:val="20"/>
                        <w:vertAlign w:val="baseline"/>
                      </w:rPr>
                      <w:t>f</w:t>
                    </w:r>
                    <w:r>
                      <w:rPr>
                        <w:rFonts w:ascii="Times New Roman" w:eastAsia="Times New Roman"/>
                        <w:i/>
                        <w:spacing w:val="-6"/>
                        <w:w w:val="95"/>
                        <w:sz w:val="20"/>
                        <w:vertAlign w:val="baseline"/>
                      </w:rPr>
                      <w:t xml:space="preserve"> </w:t>
                    </w:r>
                    <w:r>
                      <w:rPr>
                        <w:rFonts w:ascii="Cambria" w:eastAsia="Cambria"/>
                        <w:w w:val="95"/>
                        <w:sz w:val="20"/>
                        <w:vertAlign w:val="baseline"/>
                      </w:rPr>
                      <w:t>(</w:t>
                    </w:r>
                    <w:r>
                      <w:rPr>
                        <w:rFonts w:ascii="Times New Roman" w:eastAsia="Times New Roman"/>
                        <w:i/>
                        <w:w w:val="95"/>
                        <w:sz w:val="20"/>
                        <w:vertAlign w:val="baseline"/>
                      </w:rPr>
                      <w:t>n</w:t>
                    </w:r>
                    <w:r>
                      <w:rPr>
                        <w:rFonts w:ascii="Cambria" w:eastAsia="Cambria"/>
                        <w:w w:val="95"/>
                        <w:sz w:val="20"/>
                        <w:vertAlign w:val="baseline"/>
                      </w:rPr>
                      <w:t>))</w:t>
                    </w:r>
                  </w:p>
                </w:txbxContent>
              </v:textbox>
            </v:shape>
            <v:shape id="_x0000_s1359" o:spid="_x0000_s1359" o:spt="202" type="#_x0000_t202" style="position:absolute;left:9932;top:1648;height:356;width:141;" filled="f" stroked="f" coordsize="21600,21600">
              <v:path/>
              <v:fill on="f" focussize="0,0"/>
              <v:stroke on="f" joinstyle="miter"/>
              <v:imagedata o:title=""/>
              <o:lock v:ext="edit"/>
              <v:textbox inset="0mm,0mm,0mm,0mm">
                <w:txbxContent>
                  <w:p>
                    <w:pPr>
                      <w:spacing w:before="0" w:line="211" w:lineRule="exact"/>
                      <w:ind w:left="0" w:right="0" w:firstLine="0"/>
                      <w:jc w:val="left"/>
                      <w:rPr>
                        <w:rFonts w:ascii="Cambria" w:hAnsi="Cambria"/>
                        <w:sz w:val="20"/>
                      </w:rPr>
                    </w:pPr>
                    <w:r>
                      <w:rPr>
                        <w:rFonts w:ascii="Cambria" w:hAnsi="Cambria"/>
                        <w:color w:val="FF8617"/>
                        <w:w w:val="100"/>
                        <w:sz w:val="20"/>
                      </w:rPr>
                      <w:t>♡</w:t>
                    </w:r>
                  </w:p>
                </w:txbxContent>
              </v:textbox>
            </v:shape>
            <w10:wrap type="topAndBottom"/>
          </v:group>
        </w:pict>
      </w:r>
    </w:p>
    <w:p>
      <w:pPr>
        <w:pStyle w:val="5"/>
        <w:spacing w:before="32" w:line="302" w:lineRule="auto"/>
        <w:ind w:left="1445" w:right="283" w:firstLine="398"/>
      </w:pPr>
      <w:r>
        <w:rPr>
          <w:w w:val="95"/>
        </w:rPr>
        <w:t xml:space="preserve">通过主定理我们可以知道，归并排序属于第二种情况，且时间复杂度为 </w:t>
      </w:r>
      <w:r>
        <w:rPr>
          <w:rFonts w:ascii="Times New Roman" w:eastAsia="Times New Roman"/>
          <w:i/>
          <w:w w:val="95"/>
        </w:rPr>
        <w:t>O</w:t>
      </w:r>
      <w:r>
        <w:rPr>
          <w:rFonts w:ascii="Cambria" w:eastAsia="Cambria"/>
          <w:w w:val="95"/>
        </w:rPr>
        <w:t>(</w:t>
      </w:r>
      <w:r>
        <w:rPr>
          <w:rFonts w:ascii="Times New Roman" w:eastAsia="Times New Roman"/>
          <w:i/>
          <w:w w:val="95"/>
        </w:rPr>
        <w:t>n</w:t>
      </w:r>
      <w:r>
        <w:rPr>
          <w:rFonts w:ascii="Times New Roman" w:eastAsia="Times New Roman"/>
          <w:i/>
          <w:spacing w:val="3"/>
          <w:w w:val="95"/>
        </w:rPr>
        <w:t xml:space="preserve"> </w:t>
      </w:r>
      <w:r>
        <w:rPr>
          <w:rFonts w:ascii="Times New Roman" w:eastAsia="Times New Roman"/>
          <w:w w:val="95"/>
        </w:rPr>
        <w:t>log</w:t>
      </w:r>
      <w:r>
        <w:rPr>
          <w:rFonts w:ascii="Times New Roman" w:eastAsia="Times New Roman"/>
          <w:spacing w:val="5"/>
          <w:w w:val="95"/>
        </w:rPr>
        <w:t xml:space="preserve"> </w:t>
      </w:r>
      <w:r>
        <w:rPr>
          <w:rFonts w:ascii="Times New Roman" w:eastAsia="Times New Roman"/>
          <w:i/>
          <w:w w:val="95"/>
        </w:rPr>
        <w:t>n</w:t>
      </w:r>
      <w:r>
        <w:rPr>
          <w:rFonts w:ascii="Cambria" w:eastAsia="Cambria"/>
          <w:w w:val="95"/>
        </w:rPr>
        <w:t>)</w:t>
      </w:r>
      <w:r>
        <w:rPr>
          <w:w w:val="95"/>
        </w:rPr>
        <w:t>。其他的分</w:t>
      </w:r>
      <w:r>
        <w:t>治问题也可以通过主定理求得时间复杂度。</w:t>
      </w:r>
    </w:p>
    <w:p>
      <w:pPr>
        <w:pStyle w:val="5"/>
        <w:spacing w:line="302" w:lineRule="auto"/>
        <w:ind w:left="1445" w:right="284" w:firstLine="398"/>
      </w:pPr>
      <w:r>
        <w:rPr>
          <w:w w:val="95"/>
        </w:rPr>
        <w:t>另外，自上而下的分治可以和</w:t>
      </w:r>
      <w:r>
        <w:rPr>
          <w:spacing w:val="99"/>
        </w:rPr>
        <w:t xml:space="preserve"> </w:t>
      </w:r>
      <w:r>
        <w:rPr>
          <w:rFonts w:ascii="Times New Roman" w:eastAsia="Times New Roman"/>
          <w:w w:val="95"/>
        </w:rPr>
        <w:t>memoization</w:t>
      </w:r>
      <w:r>
        <w:rPr>
          <w:rFonts w:ascii="Times New Roman" w:eastAsia="Times New Roman"/>
          <w:spacing w:val="56"/>
        </w:rPr>
        <w:t xml:space="preserve"> </w:t>
      </w:r>
      <w:r>
        <w:rPr>
          <w:w w:val="95"/>
        </w:rPr>
        <w:t>结合，避免重复遍历相同的子问题。如果方便推</w:t>
      </w:r>
      <w:bookmarkStart w:id="112" w:name="_bookmark42"/>
      <w:bookmarkEnd w:id="112"/>
      <w:bookmarkStart w:id="113" w:name="8.2 表达式问题"/>
      <w:bookmarkEnd w:id="113"/>
      <w:r>
        <w:t>导，也可以换用自下而上的动态规划方法求解。</w:t>
      </w:r>
    </w:p>
    <w:p>
      <w:pPr>
        <w:pStyle w:val="5"/>
        <w:spacing w:before="11"/>
        <w:rPr>
          <w:sz w:val="23"/>
        </w:rPr>
      </w:pPr>
    </w:p>
    <w:p>
      <w:pPr>
        <w:pStyle w:val="3"/>
        <w:numPr>
          <w:ilvl w:val="1"/>
          <w:numId w:val="27"/>
        </w:numPr>
        <w:tabs>
          <w:tab w:val="left" w:pos="1968"/>
        </w:tabs>
        <w:spacing w:before="1" w:after="0" w:line="240" w:lineRule="auto"/>
        <w:ind w:left="1967" w:right="0" w:hanging="523"/>
        <w:jc w:val="left"/>
      </w:pPr>
      <w:r>
        <w:rPr>
          <w:color w:val="3B70B7"/>
        </w:rPr>
        <w:t>表达式问题</w:t>
      </w:r>
    </w:p>
    <w:p>
      <w:pPr>
        <w:pStyle w:val="4"/>
        <w:spacing w:before="259"/>
      </w:pPr>
      <w:r>
        <w:fldChar w:fldCharType="begin"/>
      </w:r>
      <w:r>
        <w:instrText xml:space="preserve"> HYPERLINK "https://leetcode.com/problems/different-ways-to-add-parentheses/" \h </w:instrText>
      </w:r>
      <w:r>
        <w:fldChar w:fldCharType="separate"/>
      </w:r>
      <w:r>
        <w:rPr>
          <w:color w:val="7F0000"/>
        </w:rPr>
        <w:t>241.</w:t>
      </w:r>
      <w:r>
        <w:rPr>
          <w:color w:val="7F0000"/>
          <w:spacing w:val="14"/>
        </w:rPr>
        <w:t xml:space="preserve"> </w:t>
      </w:r>
      <w:r>
        <w:rPr>
          <w:color w:val="7F0000"/>
        </w:rPr>
        <w:t>Diﬀerent</w:t>
      </w:r>
      <w:r>
        <w:rPr>
          <w:color w:val="7F0000"/>
          <w:spacing w:val="-10"/>
        </w:rPr>
        <w:t xml:space="preserve"> </w:t>
      </w:r>
      <w:r>
        <w:rPr>
          <w:color w:val="7F0000"/>
        </w:rPr>
        <w:t>Ways</w:t>
      </w:r>
      <w:r>
        <w:rPr>
          <w:color w:val="7F0000"/>
          <w:spacing w:val="-9"/>
        </w:rPr>
        <w:t xml:space="preserve"> </w:t>
      </w:r>
      <w:r>
        <w:rPr>
          <w:color w:val="7F0000"/>
        </w:rPr>
        <w:t>to</w:t>
      </w:r>
      <w:r>
        <w:rPr>
          <w:color w:val="7F0000"/>
          <w:spacing w:val="-9"/>
        </w:rPr>
        <w:t xml:space="preserve"> </w:t>
      </w:r>
      <w:r>
        <w:rPr>
          <w:color w:val="7F0000"/>
        </w:rPr>
        <w:t>Add</w:t>
      </w:r>
      <w:r>
        <w:rPr>
          <w:color w:val="7F0000"/>
          <w:spacing w:val="-9"/>
        </w:rPr>
        <w:t xml:space="preserve"> </w:t>
      </w:r>
      <w:r>
        <w:rPr>
          <w:color w:val="7F0000"/>
        </w:rPr>
        <w:t>Parentheses</w:t>
      </w:r>
      <w:r>
        <w:rPr>
          <w:color w:val="7F0000"/>
          <w:spacing w:val="-10"/>
        </w:rPr>
        <w:t xml:space="preserve"> </w:t>
      </w:r>
      <w:r>
        <w:rPr>
          <w:color w:val="7F0000"/>
        </w:rPr>
        <w:t>(Medium)</w:t>
      </w:r>
      <w:r>
        <w:rPr>
          <w:color w:val="7F0000"/>
        </w:rPr>
        <w:fldChar w:fldCharType="end"/>
      </w:r>
    </w:p>
    <w:p>
      <w:pPr>
        <w:spacing w:before="149"/>
        <w:ind w:left="1445" w:right="0" w:firstLine="0"/>
        <w:jc w:val="left"/>
        <w:rPr>
          <w:rFonts w:hint="eastAsia" w:ascii="Microsoft YaHei UI" w:eastAsia="Microsoft YaHei UI"/>
          <w:b/>
          <w:sz w:val="24"/>
        </w:rPr>
      </w:pPr>
      <w:r>
        <w:rPr>
          <w:rFonts w:hint="eastAsia" w:ascii="Microsoft YaHei UI" w:eastAsia="Microsoft YaHei UI"/>
          <w:b/>
          <w:color w:val="3B70B7"/>
          <w:w w:val="95"/>
          <w:sz w:val="24"/>
        </w:rPr>
        <w:t>题目描述</w:t>
      </w:r>
    </w:p>
    <w:p>
      <w:pPr>
        <w:pStyle w:val="5"/>
        <w:spacing w:before="129"/>
        <w:ind w:left="1844"/>
      </w:pPr>
      <w:r>
        <w:rPr>
          <w:w w:val="95"/>
        </w:rPr>
        <w:t>给定一个只包含加、减和乘法的数学表达式，求通过加括号可以得到多少种不同的结果。</w:t>
      </w:r>
    </w:p>
    <w:p>
      <w:pPr>
        <w:pStyle w:val="5"/>
        <w:spacing w:before="12"/>
        <w:rPr>
          <w:sz w:val="22"/>
        </w:rPr>
      </w:pPr>
    </w:p>
    <w:p>
      <w:pPr>
        <w:pStyle w:val="4"/>
        <w:rPr>
          <w:rFonts w:hint="eastAsia" w:ascii="Microsoft YaHei UI" w:eastAsia="Microsoft YaHei UI"/>
        </w:rPr>
      </w:pPr>
      <w:r>
        <w:rPr>
          <w:rFonts w:hint="eastAsia" w:ascii="Microsoft YaHei UI" w:eastAsia="Microsoft YaHei UI"/>
          <w:color w:val="3B70B7"/>
          <w:w w:val="95"/>
        </w:rPr>
        <w:t>输入输出样例</w:t>
      </w:r>
    </w:p>
    <w:p>
      <w:pPr>
        <w:pStyle w:val="5"/>
        <w:spacing w:before="130"/>
        <w:ind w:left="1844"/>
      </w:pPr>
      <w:r>
        <w:rPr>
          <w:w w:val="95"/>
        </w:rPr>
        <w:t>输入是一个字符串，表示数学表达式；输出是一个数组，存储所有不同的加括号结果。</w:t>
      </w:r>
    </w:p>
    <w:p>
      <w:pPr>
        <w:spacing w:after="0"/>
        <w:sectPr>
          <w:headerReference r:id="rId80" w:type="default"/>
          <w:footerReference r:id="rId81" w:type="default"/>
          <w:pgSz w:w="11910" w:h="16840"/>
          <w:pgMar w:top="1340" w:right="1500" w:bottom="280" w:left="340" w:header="0" w:footer="0" w:gutter="0"/>
        </w:sectPr>
      </w:pPr>
    </w:p>
    <w:p>
      <w:pPr>
        <w:pStyle w:val="5"/>
        <w:spacing w:before="3"/>
        <w:rPr>
          <w:sz w:val="28"/>
        </w:rPr>
      </w:pPr>
    </w:p>
    <w:p>
      <w:pPr>
        <w:pStyle w:val="5"/>
        <w:ind w:left="1382"/>
      </w:pPr>
      <w:r>
        <w:pict>
          <v:shape id="_x0000_s1360" o:spid="_x0000_s1360" o:spt="202" type="#_x0000_t202" style="height:30.1pt;width:422.9pt;" filled="f" stroked="t" coordsize="21600,21600">
            <v:path/>
            <v:fill on="f" focussize="0,0"/>
            <v:stroke weight="0.199212598425197pt" color="#3B70B7"/>
            <v:imagedata o:title=""/>
            <o:lock v:ext="edit"/>
            <v:textbox inset="0mm,0mm,0mm,0mm">
              <w:txbxContent>
                <w:p>
                  <w:pPr>
                    <w:pStyle w:val="5"/>
                    <w:spacing w:before="39"/>
                    <w:ind w:left="59"/>
                    <w:rPr>
                      <w:rFonts w:ascii="Trebuchet MS"/>
                    </w:rPr>
                  </w:pPr>
                  <w:r>
                    <w:rPr>
                      <w:rFonts w:ascii="Trebuchet MS"/>
                      <w:w w:val="120"/>
                    </w:rPr>
                    <w:t>Input:</w:t>
                  </w:r>
                  <w:r>
                    <w:rPr>
                      <w:rFonts w:ascii="Trebuchet MS"/>
                      <w:spacing w:val="33"/>
                      <w:w w:val="120"/>
                    </w:rPr>
                    <w:t xml:space="preserve"> </w:t>
                  </w:r>
                  <w:r>
                    <w:rPr>
                      <w:rFonts w:ascii="Trebuchet MS"/>
                      <w:w w:val="120"/>
                    </w:rPr>
                    <w:t>"2-1-1"</w:t>
                  </w:r>
                </w:p>
                <w:p>
                  <w:pPr>
                    <w:pStyle w:val="5"/>
                    <w:spacing w:before="7"/>
                    <w:ind w:left="59"/>
                    <w:rPr>
                      <w:rFonts w:ascii="Trebuchet MS"/>
                    </w:rPr>
                  </w:pPr>
                  <w:r>
                    <w:rPr>
                      <w:rFonts w:ascii="Trebuchet MS"/>
                      <w:w w:val="115"/>
                    </w:rPr>
                    <w:t>Output:</w:t>
                  </w:r>
                  <w:r>
                    <w:rPr>
                      <w:rFonts w:ascii="Trebuchet MS"/>
                      <w:spacing w:val="13"/>
                      <w:w w:val="115"/>
                    </w:rPr>
                    <w:t xml:space="preserve"> </w:t>
                  </w:r>
                  <w:r>
                    <w:rPr>
                      <w:rFonts w:ascii="Trebuchet MS"/>
                      <w:w w:val="115"/>
                    </w:rPr>
                    <w:t>[0,</w:t>
                  </w:r>
                  <w:r>
                    <w:rPr>
                      <w:rFonts w:ascii="Trebuchet MS"/>
                      <w:spacing w:val="14"/>
                      <w:w w:val="115"/>
                    </w:rPr>
                    <w:t xml:space="preserve"> </w:t>
                  </w:r>
                  <w:r>
                    <w:rPr>
                      <w:rFonts w:ascii="Trebuchet MS"/>
                      <w:w w:val="115"/>
                    </w:rPr>
                    <w:t>2]</w:t>
                  </w:r>
                </w:p>
              </w:txbxContent>
            </v:textbox>
            <w10:wrap type="none"/>
            <w10:anchorlock/>
          </v:shape>
        </w:pict>
      </w:r>
    </w:p>
    <w:p>
      <w:pPr>
        <w:pStyle w:val="5"/>
        <w:spacing w:before="138"/>
        <w:ind w:left="1844"/>
      </w:pPr>
      <w:r>
        <w:rPr>
          <w:w w:val="95"/>
        </w:rPr>
        <w:t>在这个样例中，有两种加括号结果：</w:t>
      </w:r>
      <w:r>
        <w:rPr>
          <w:rFonts w:ascii="Times New Roman" w:eastAsia="Times New Roman"/>
          <w:w w:val="95"/>
        </w:rPr>
        <w:t>((2-1)-1)</w:t>
      </w:r>
      <w:r>
        <w:rPr>
          <w:rFonts w:ascii="Times New Roman" w:eastAsia="Times New Roman"/>
          <w:spacing w:val="28"/>
          <w:w w:val="95"/>
        </w:rPr>
        <w:t xml:space="preserve"> = </w:t>
      </w:r>
      <w:r>
        <w:rPr>
          <w:rFonts w:ascii="Times New Roman" w:eastAsia="Times New Roman"/>
          <w:w w:val="95"/>
        </w:rPr>
        <w:t>0</w:t>
      </w:r>
      <w:r>
        <w:rPr>
          <w:rFonts w:ascii="Times New Roman" w:eastAsia="Times New Roman"/>
          <w:spacing w:val="45"/>
          <w:w w:val="95"/>
        </w:rPr>
        <w:t xml:space="preserve"> </w:t>
      </w:r>
      <w:r>
        <w:rPr>
          <w:spacing w:val="-3"/>
          <w:w w:val="95"/>
        </w:rPr>
        <w:t xml:space="preserve">和 </w:t>
      </w:r>
      <w:r>
        <w:rPr>
          <w:rFonts w:ascii="Times New Roman" w:eastAsia="Times New Roman"/>
          <w:w w:val="95"/>
        </w:rPr>
        <w:t>(2-(1-1))</w:t>
      </w:r>
      <w:r>
        <w:rPr>
          <w:rFonts w:ascii="Times New Roman" w:eastAsia="Times New Roman"/>
          <w:spacing w:val="29"/>
          <w:w w:val="95"/>
        </w:rPr>
        <w:t xml:space="preserve"> = </w:t>
      </w:r>
      <w:r>
        <w:rPr>
          <w:rFonts w:ascii="Times New Roman" w:eastAsia="Times New Roman"/>
          <w:w w:val="95"/>
        </w:rPr>
        <w:t>2</w:t>
      </w:r>
      <w:r>
        <w:rPr>
          <w:w w:val="95"/>
        </w:rPr>
        <w:t>。</w:t>
      </w:r>
    </w:p>
    <w:p>
      <w:pPr>
        <w:pStyle w:val="5"/>
        <w:spacing w:before="12"/>
        <w:rPr>
          <w:sz w:val="22"/>
        </w:rPr>
      </w:pPr>
    </w:p>
    <w:p>
      <w:pPr>
        <w:pStyle w:val="4"/>
        <w:rPr>
          <w:rFonts w:hint="eastAsia" w:ascii="Microsoft YaHei UI" w:eastAsia="Microsoft YaHei UI"/>
        </w:rPr>
      </w:pPr>
      <w:r>
        <w:rPr>
          <w:rFonts w:hint="eastAsia" w:ascii="Microsoft YaHei UI" w:eastAsia="Microsoft YaHei UI"/>
          <w:color w:val="3B70B7"/>
          <w:w w:val="95"/>
        </w:rPr>
        <w:t>题解</w:t>
      </w:r>
    </w:p>
    <w:p>
      <w:pPr>
        <w:pStyle w:val="5"/>
        <w:spacing w:before="130" w:line="302" w:lineRule="auto"/>
        <w:ind w:left="1445" w:right="283" w:firstLine="398"/>
      </w:pPr>
      <w:r>
        <w:rPr>
          <w:w w:val="95"/>
        </w:rPr>
        <w:t>利用分治思想，我们可以把加括号转化为，对于每个运算符号，先执行处理两侧的数学表达</w:t>
      </w:r>
      <w:r>
        <w:rPr>
          <w:spacing w:val="50"/>
          <w:w w:val="95"/>
        </w:rPr>
        <w:t xml:space="preserve"> </w:t>
      </w:r>
      <w:r>
        <w:t>式，再处理此运算符号。注意边界情况，即字符串内无运算符号，只有数字。</w:t>
      </w:r>
    </w:p>
    <w:p>
      <w:pPr>
        <w:pStyle w:val="5"/>
        <w:spacing w:before="5"/>
        <w:rPr>
          <w:sz w:val="23"/>
        </w:rPr>
      </w:pPr>
      <w:r>
        <w:pict>
          <v:shape id="_x0000_s1361" o:spid="_x0000_s1361" o:spt="202" type="#_x0000_t202" style="position:absolute;left:0pt;margin-left:87.65pt;margin-top:17.05pt;height:257.25pt;width:419.9pt;mso-position-horizontal-relative:page;mso-wrap-distance-bottom:0pt;mso-wrap-distance-top:0pt;z-index:-15640576;mso-width-relative:page;mso-height-relative:page;" filled="f" stroked="t" coordsize="21600,21600">
            <v:path/>
            <v:fill on="f" focussize="0,0"/>
            <v:stroke weight="0.199212598425197pt" color="#3B70B7"/>
            <v:imagedata o:title=""/>
            <o:lock v:ext="edit"/>
            <v:textbox inset="0mm,0mm,0mm,0mm">
              <w:txbxContent>
                <w:p>
                  <w:pPr>
                    <w:pStyle w:val="5"/>
                    <w:spacing w:before="39" w:line="247" w:lineRule="auto"/>
                    <w:ind w:left="406" w:right="3645" w:hanging="377"/>
                    <w:rPr>
                      <w:rFonts w:ascii="Trebuchet MS"/>
                    </w:rPr>
                  </w:pPr>
                  <w:r>
                    <w:rPr>
                      <w:rFonts w:ascii="Trebuchet MS"/>
                      <w:w w:val="110"/>
                    </w:rPr>
                    <w:t>vector&lt;</w:t>
                  </w:r>
                  <w:r>
                    <w:rPr>
                      <w:rFonts w:ascii="Trebuchet MS"/>
                      <w:color w:val="7F0000"/>
                      <w:w w:val="110"/>
                    </w:rPr>
                    <w:t>int</w:t>
                  </w:r>
                  <w:r>
                    <w:rPr>
                      <w:rFonts w:ascii="Trebuchet MS"/>
                      <w:w w:val="110"/>
                    </w:rPr>
                    <w:t>&gt;</w:t>
                  </w:r>
                  <w:r>
                    <w:rPr>
                      <w:rFonts w:ascii="Trebuchet MS"/>
                      <w:spacing w:val="28"/>
                      <w:w w:val="110"/>
                    </w:rPr>
                    <w:t xml:space="preserve"> </w:t>
                  </w:r>
                  <w:r>
                    <w:rPr>
                      <w:rFonts w:ascii="Trebuchet MS"/>
                      <w:w w:val="110"/>
                    </w:rPr>
                    <w:t>diffWaysToCompute(string</w:t>
                  </w:r>
                  <w:r>
                    <w:rPr>
                      <w:rFonts w:ascii="Trebuchet MS"/>
                      <w:spacing w:val="29"/>
                      <w:w w:val="110"/>
                    </w:rPr>
                    <w:t xml:space="preserve"> </w:t>
                  </w:r>
                  <w:r>
                    <w:rPr>
                      <w:rFonts w:ascii="Trebuchet MS"/>
                      <w:w w:val="110"/>
                    </w:rPr>
                    <w:t>input)</w:t>
                  </w:r>
                  <w:r>
                    <w:rPr>
                      <w:rFonts w:ascii="Trebuchet MS"/>
                      <w:spacing w:val="28"/>
                      <w:w w:val="110"/>
                    </w:rPr>
                    <w:t xml:space="preserve"> </w:t>
                  </w:r>
                  <w:r>
                    <w:rPr>
                      <w:rFonts w:ascii="Trebuchet MS"/>
                      <w:w w:val="110"/>
                    </w:rPr>
                    <w:t>{</w:t>
                  </w:r>
                  <w:r>
                    <w:rPr>
                      <w:rFonts w:ascii="Trebuchet MS"/>
                      <w:spacing w:val="-63"/>
                      <w:w w:val="110"/>
                    </w:rPr>
                    <w:t xml:space="preserve"> </w:t>
                  </w:r>
                  <w:r>
                    <w:rPr>
                      <w:rFonts w:ascii="Trebuchet MS"/>
                      <w:w w:val="115"/>
                    </w:rPr>
                    <w:t>vector&lt;</w:t>
                  </w:r>
                  <w:r>
                    <w:rPr>
                      <w:rFonts w:ascii="Trebuchet MS"/>
                      <w:color w:val="7F0000"/>
                      <w:w w:val="115"/>
                    </w:rPr>
                    <w:t>int</w:t>
                  </w:r>
                  <w:r>
                    <w:rPr>
                      <w:rFonts w:ascii="Trebuchet MS"/>
                      <w:w w:val="115"/>
                    </w:rPr>
                    <w:t>&gt;</w:t>
                  </w:r>
                  <w:r>
                    <w:rPr>
                      <w:rFonts w:ascii="Trebuchet MS"/>
                      <w:spacing w:val="31"/>
                      <w:w w:val="115"/>
                    </w:rPr>
                    <w:t xml:space="preserve"> </w:t>
                  </w:r>
                  <w:r>
                    <w:rPr>
                      <w:rFonts w:ascii="Trebuchet MS"/>
                      <w:w w:val="115"/>
                    </w:rPr>
                    <w:t>ways;</w:t>
                  </w:r>
                </w:p>
                <w:p>
                  <w:pPr>
                    <w:pStyle w:val="5"/>
                    <w:spacing w:line="247" w:lineRule="auto"/>
                    <w:ind w:left="782" w:right="3583" w:hanging="377"/>
                    <w:rPr>
                      <w:rFonts w:ascii="Trebuchet MS"/>
                    </w:rPr>
                  </w:pPr>
                  <w:r>
                    <w:rPr>
                      <w:rFonts w:ascii="Trebuchet MS"/>
                      <w:color w:val="7F0000"/>
                      <w:w w:val="120"/>
                    </w:rPr>
                    <w:t>for</w:t>
                  </w:r>
                  <w:r>
                    <w:rPr>
                      <w:rFonts w:ascii="Trebuchet MS"/>
                      <w:color w:val="7F0000"/>
                      <w:spacing w:val="34"/>
                      <w:w w:val="120"/>
                    </w:rPr>
                    <w:t xml:space="preserve"> </w:t>
                  </w:r>
                  <w:r>
                    <w:rPr>
                      <w:rFonts w:ascii="Trebuchet MS"/>
                      <w:w w:val="120"/>
                    </w:rPr>
                    <w:t>(</w:t>
                  </w:r>
                  <w:r>
                    <w:rPr>
                      <w:rFonts w:ascii="Trebuchet MS"/>
                      <w:color w:val="7F0000"/>
                      <w:w w:val="120"/>
                    </w:rPr>
                    <w:t>int</w:t>
                  </w:r>
                  <w:r>
                    <w:rPr>
                      <w:rFonts w:ascii="Trebuchet MS"/>
                      <w:color w:val="7F0000"/>
                      <w:spacing w:val="35"/>
                      <w:w w:val="120"/>
                    </w:rPr>
                    <w:t xml:space="preserve"> </w:t>
                  </w:r>
                  <w:r>
                    <w:rPr>
                      <w:rFonts w:ascii="Trebuchet MS"/>
                      <w:w w:val="155"/>
                    </w:rPr>
                    <w:t>i</w:t>
                  </w:r>
                  <w:r>
                    <w:rPr>
                      <w:rFonts w:ascii="Trebuchet MS"/>
                      <w:spacing w:val="13"/>
                      <w:w w:val="155"/>
                    </w:rPr>
                    <w:t xml:space="preserve"> </w:t>
                  </w:r>
                  <w:r>
                    <w:rPr>
                      <w:rFonts w:ascii="Trebuchet MS"/>
                      <w:w w:val="120"/>
                    </w:rPr>
                    <w:t>=</w:t>
                  </w:r>
                  <w:r>
                    <w:rPr>
                      <w:rFonts w:ascii="Trebuchet MS"/>
                      <w:spacing w:val="35"/>
                      <w:w w:val="120"/>
                    </w:rPr>
                    <w:t xml:space="preserve"> </w:t>
                  </w:r>
                  <w:r>
                    <w:rPr>
                      <w:rFonts w:ascii="Trebuchet MS"/>
                      <w:w w:val="120"/>
                    </w:rPr>
                    <w:t>0;</w:t>
                  </w:r>
                  <w:r>
                    <w:rPr>
                      <w:rFonts w:ascii="Trebuchet MS"/>
                      <w:spacing w:val="34"/>
                      <w:w w:val="120"/>
                    </w:rPr>
                    <w:t xml:space="preserve"> </w:t>
                  </w:r>
                  <w:r>
                    <w:rPr>
                      <w:rFonts w:ascii="Trebuchet MS"/>
                      <w:w w:val="155"/>
                    </w:rPr>
                    <w:t>i</w:t>
                  </w:r>
                  <w:r>
                    <w:rPr>
                      <w:rFonts w:ascii="Trebuchet MS"/>
                      <w:spacing w:val="14"/>
                      <w:w w:val="155"/>
                    </w:rPr>
                    <w:t xml:space="preserve"> </w:t>
                  </w:r>
                  <w:r>
                    <w:rPr>
                      <w:rFonts w:ascii="Trebuchet MS"/>
                      <w:w w:val="120"/>
                    </w:rPr>
                    <w:t>&lt;</w:t>
                  </w:r>
                  <w:r>
                    <w:rPr>
                      <w:rFonts w:ascii="Trebuchet MS"/>
                      <w:spacing w:val="34"/>
                      <w:w w:val="120"/>
                    </w:rPr>
                    <w:t xml:space="preserve"> </w:t>
                  </w:r>
                  <w:r>
                    <w:rPr>
                      <w:rFonts w:ascii="Trebuchet MS"/>
                      <w:w w:val="120"/>
                    </w:rPr>
                    <w:t>input.length();</w:t>
                  </w:r>
                  <w:r>
                    <w:rPr>
                      <w:rFonts w:ascii="Trebuchet MS"/>
                      <w:spacing w:val="35"/>
                      <w:w w:val="120"/>
                    </w:rPr>
                    <w:t xml:space="preserve"> </w:t>
                  </w:r>
                  <w:r>
                    <w:rPr>
                      <w:rFonts w:ascii="Trebuchet MS"/>
                      <w:w w:val="120"/>
                    </w:rPr>
                    <w:t>i++)</w:t>
                  </w:r>
                  <w:r>
                    <w:rPr>
                      <w:rFonts w:ascii="Trebuchet MS"/>
                      <w:spacing w:val="34"/>
                      <w:w w:val="120"/>
                    </w:rPr>
                    <w:t xml:space="preserve"> </w:t>
                  </w:r>
                  <w:r>
                    <w:rPr>
                      <w:rFonts w:ascii="Trebuchet MS"/>
                      <w:w w:val="120"/>
                    </w:rPr>
                    <w:t>{</w:t>
                  </w:r>
                  <w:r>
                    <w:rPr>
                      <w:rFonts w:ascii="Trebuchet MS"/>
                      <w:spacing w:val="-69"/>
                      <w:w w:val="120"/>
                    </w:rPr>
                    <w:t xml:space="preserve"> </w:t>
                  </w:r>
                  <w:r>
                    <w:rPr>
                      <w:rFonts w:ascii="Trebuchet MS"/>
                      <w:color w:val="7F0000"/>
                      <w:w w:val="120"/>
                    </w:rPr>
                    <w:t>char</w:t>
                  </w:r>
                  <w:r>
                    <w:rPr>
                      <w:rFonts w:ascii="Trebuchet MS"/>
                      <w:color w:val="7F0000"/>
                      <w:spacing w:val="30"/>
                      <w:w w:val="120"/>
                    </w:rPr>
                    <w:t xml:space="preserve"> </w:t>
                  </w:r>
                  <w:r>
                    <w:rPr>
                      <w:rFonts w:ascii="Trebuchet MS"/>
                      <w:w w:val="120"/>
                    </w:rPr>
                    <w:t>c</w:t>
                  </w:r>
                  <w:r>
                    <w:rPr>
                      <w:rFonts w:ascii="Trebuchet MS"/>
                      <w:spacing w:val="30"/>
                      <w:w w:val="120"/>
                    </w:rPr>
                    <w:t xml:space="preserve"> </w:t>
                  </w:r>
                  <w:r>
                    <w:rPr>
                      <w:rFonts w:ascii="Trebuchet MS"/>
                      <w:w w:val="120"/>
                    </w:rPr>
                    <w:t>=</w:t>
                  </w:r>
                  <w:r>
                    <w:rPr>
                      <w:rFonts w:ascii="Trebuchet MS"/>
                      <w:spacing w:val="31"/>
                      <w:w w:val="120"/>
                    </w:rPr>
                    <w:t xml:space="preserve"> </w:t>
                  </w:r>
                  <w:r>
                    <w:rPr>
                      <w:rFonts w:ascii="Trebuchet MS"/>
                      <w:w w:val="120"/>
                    </w:rPr>
                    <w:t>input[i];</w:t>
                  </w:r>
                </w:p>
                <w:p>
                  <w:pPr>
                    <w:pStyle w:val="5"/>
                    <w:ind w:left="782"/>
                    <w:rPr>
                      <w:rFonts w:ascii="Trebuchet MS" w:hAnsi="Trebuchet MS"/>
                    </w:rPr>
                  </w:pPr>
                  <w:r>
                    <w:rPr>
                      <w:rFonts w:ascii="Trebuchet MS" w:hAnsi="Trebuchet MS"/>
                      <w:color w:val="7F0000"/>
                      <w:w w:val="140"/>
                    </w:rPr>
                    <w:t>if</w:t>
                  </w:r>
                  <w:r>
                    <w:rPr>
                      <w:rFonts w:ascii="Trebuchet MS" w:hAnsi="Trebuchet MS"/>
                      <w:color w:val="7F0000"/>
                      <w:spacing w:val="6"/>
                      <w:w w:val="140"/>
                    </w:rPr>
                    <w:t xml:space="preserve"> </w:t>
                  </w:r>
                  <w:r>
                    <w:rPr>
                      <w:rFonts w:ascii="Trebuchet MS" w:hAnsi="Trebuchet MS"/>
                      <w:w w:val="130"/>
                    </w:rPr>
                    <w:t>(c</w:t>
                  </w:r>
                  <w:r>
                    <w:rPr>
                      <w:rFonts w:ascii="Trebuchet MS" w:hAnsi="Trebuchet MS"/>
                      <w:spacing w:val="12"/>
                      <w:w w:val="130"/>
                    </w:rPr>
                    <w:t xml:space="preserve"> </w:t>
                  </w:r>
                  <w:r>
                    <w:rPr>
                      <w:rFonts w:ascii="Trebuchet MS" w:hAnsi="Trebuchet MS"/>
                      <w:w w:val="120"/>
                    </w:rPr>
                    <w:t>==</w:t>
                  </w:r>
                  <w:r>
                    <w:rPr>
                      <w:rFonts w:ascii="Trebuchet MS" w:hAnsi="Trebuchet MS"/>
                      <w:spacing w:val="18"/>
                      <w:w w:val="120"/>
                    </w:rPr>
                    <w:t xml:space="preserve"> </w:t>
                  </w:r>
                  <w:r>
                    <w:rPr>
                      <w:rFonts w:ascii="Trebuchet MS" w:hAnsi="Trebuchet MS"/>
                      <w:w w:val="130"/>
                    </w:rPr>
                    <w:t>’+’</w:t>
                  </w:r>
                  <w:r>
                    <w:rPr>
                      <w:rFonts w:ascii="Trebuchet MS" w:hAnsi="Trebuchet MS"/>
                      <w:spacing w:val="13"/>
                      <w:w w:val="130"/>
                    </w:rPr>
                    <w:t xml:space="preserve"> </w:t>
                  </w:r>
                  <w:r>
                    <w:rPr>
                      <w:rFonts w:ascii="Trebuchet MS" w:hAnsi="Trebuchet MS"/>
                      <w:w w:val="120"/>
                    </w:rPr>
                    <w:t>||</w:t>
                  </w:r>
                  <w:r>
                    <w:rPr>
                      <w:rFonts w:ascii="Trebuchet MS" w:hAnsi="Trebuchet MS"/>
                      <w:spacing w:val="18"/>
                      <w:w w:val="120"/>
                    </w:rPr>
                    <w:t xml:space="preserve"> </w:t>
                  </w:r>
                  <w:r>
                    <w:rPr>
                      <w:rFonts w:ascii="Trebuchet MS" w:hAnsi="Trebuchet MS"/>
                      <w:w w:val="120"/>
                    </w:rPr>
                    <w:t>c</w:t>
                  </w:r>
                  <w:r>
                    <w:rPr>
                      <w:rFonts w:ascii="Trebuchet MS" w:hAnsi="Trebuchet MS"/>
                      <w:spacing w:val="18"/>
                      <w:w w:val="120"/>
                    </w:rPr>
                    <w:t xml:space="preserve"> </w:t>
                  </w:r>
                  <w:r>
                    <w:rPr>
                      <w:rFonts w:ascii="Trebuchet MS" w:hAnsi="Trebuchet MS"/>
                      <w:w w:val="120"/>
                    </w:rPr>
                    <w:t>==</w:t>
                  </w:r>
                  <w:r>
                    <w:rPr>
                      <w:rFonts w:ascii="Trebuchet MS" w:hAnsi="Trebuchet MS"/>
                      <w:spacing w:val="18"/>
                      <w:w w:val="120"/>
                    </w:rPr>
                    <w:t xml:space="preserve"> </w:t>
                  </w:r>
                  <w:r>
                    <w:rPr>
                      <w:rFonts w:ascii="Trebuchet MS" w:hAnsi="Trebuchet MS"/>
                      <w:w w:val="130"/>
                    </w:rPr>
                    <w:t>’-’</w:t>
                  </w:r>
                  <w:r>
                    <w:rPr>
                      <w:rFonts w:ascii="Trebuchet MS" w:hAnsi="Trebuchet MS"/>
                      <w:spacing w:val="13"/>
                      <w:w w:val="130"/>
                    </w:rPr>
                    <w:t xml:space="preserve"> </w:t>
                  </w:r>
                  <w:r>
                    <w:rPr>
                      <w:rFonts w:ascii="Trebuchet MS" w:hAnsi="Trebuchet MS"/>
                      <w:w w:val="120"/>
                    </w:rPr>
                    <w:t>||</w:t>
                  </w:r>
                  <w:r>
                    <w:rPr>
                      <w:rFonts w:ascii="Trebuchet MS" w:hAnsi="Trebuchet MS"/>
                      <w:spacing w:val="18"/>
                      <w:w w:val="120"/>
                    </w:rPr>
                    <w:t xml:space="preserve"> </w:t>
                  </w:r>
                  <w:r>
                    <w:rPr>
                      <w:rFonts w:ascii="Trebuchet MS" w:hAnsi="Trebuchet MS"/>
                      <w:w w:val="120"/>
                    </w:rPr>
                    <w:t>c</w:t>
                  </w:r>
                  <w:r>
                    <w:rPr>
                      <w:rFonts w:ascii="Trebuchet MS" w:hAnsi="Trebuchet MS"/>
                      <w:spacing w:val="18"/>
                      <w:w w:val="120"/>
                    </w:rPr>
                    <w:t xml:space="preserve"> </w:t>
                  </w:r>
                  <w:r>
                    <w:rPr>
                      <w:rFonts w:ascii="Trebuchet MS" w:hAnsi="Trebuchet MS"/>
                      <w:w w:val="120"/>
                    </w:rPr>
                    <w:t>==</w:t>
                  </w:r>
                  <w:r>
                    <w:rPr>
                      <w:rFonts w:ascii="Trebuchet MS" w:hAnsi="Trebuchet MS"/>
                      <w:spacing w:val="19"/>
                      <w:w w:val="120"/>
                    </w:rPr>
                    <w:t xml:space="preserve"> </w:t>
                  </w:r>
                  <w:r>
                    <w:rPr>
                      <w:rFonts w:ascii="Trebuchet MS" w:hAnsi="Trebuchet MS"/>
                      <w:w w:val="130"/>
                    </w:rPr>
                    <w:t>’*’)</w:t>
                  </w:r>
                  <w:r>
                    <w:rPr>
                      <w:rFonts w:ascii="Trebuchet MS" w:hAnsi="Trebuchet MS"/>
                      <w:spacing w:val="12"/>
                      <w:w w:val="130"/>
                    </w:rPr>
                    <w:t xml:space="preserve"> </w:t>
                  </w:r>
                  <w:r>
                    <w:rPr>
                      <w:rFonts w:ascii="Trebuchet MS" w:hAnsi="Trebuchet MS"/>
                      <w:w w:val="130"/>
                    </w:rPr>
                    <w:t>{</w:t>
                  </w:r>
                </w:p>
                <w:p>
                  <w:pPr>
                    <w:pStyle w:val="5"/>
                    <w:spacing w:before="7" w:line="247" w:lineRule="auto"/>
                    <w:ind w:left="1159" w:right="1044"/>
                    <w:rPr>
                      <w:rFonts w:ascii="Trebuchet MS"/>
                    </w:rPr>
                  </w:pPr>
                  <w:r>
                    <w:rPr>
                      <w:rFonts w:ascii="Trebuchet MS"/>
                      <w:w w:val="115"/>
                    </w:rPr>
                    <w:t>vector&lt;</w:t>
                  </w:r>
                  <w:r>
                    <w:rPr>
                      <w:rFonts w:ascii="Trebuchet MS"/>
                      <w:color w:val="7F0000"/>
                      <w:w w:val="115"/>
                    </w:rPr>
                    <w:t>int</w:t>
                  </w:r>
                  <w:r>
                    <w:rPr>
                      <w:rFonts w:ascii="Trebuchet MS"/>
                      <w:w w:val="115"/>
                    </w:rPr>
                    <w:t>&gt;</w:t>
                  </w:r>
                  <w:r>
                    <w:rPr>
                      <w:rFonts w:ascii="Trebuchet MS"/>
                      <w:spacing w:val="12"/>
                      <w:w w:val="115"/>
                    </w:rPr>
                    <w:t xml:space="preserve"> </w:t>
                  </w:r>
                  <w:r>
                    <w:rPr>
                      <w:rFonts w:ascii="Trebuchet MS"/>
                      <w:w w:val="115"/>
                    </w:rPr>
                    <w:t>left</w:t>
                  </w:r>
                  <w:r>
                    <w:rPr>
                      <w:rFonts w:ascii="Trebuchet MS"/>
                      <w:spacing w:val="13"/>
                      <w:w w:val="115"/>
                    </w:rPr>
                    <w:t xml:space="preserve"> </w:t>
                  </w:r>
                  <w:r>
                    <w:rPr>
                      <w:rFonts w:ascii="Trebuchet MS"/>
                      <w:w w:val="115"/>
                    </w:rPr>
                    <w:t>=</w:t>
                  </w:r>
                  <w:r>
                    <w:rPr>
                      <w:rFonts w:ascii="Trebuchet MS"/>
                      <w:spacing w:val="13"/>
                      <w:w w:val="115"/>
                    </w:rPr>
                    <w:t xml:space="preserve"> </w:t>
                  </w:r>
                  <w:r>
                    <w:rPr>
                      <w:rFonts w:ascii="Trebuchet MS"/>
                      <w:w w:val="115"/>
                    </w:rPr>
                    <w:t>diffWaysToCompute(input.substr(0,</w:t>
                  </w:r>
                  <w:r>
                    <w:rPr>
                      <w:rFonts w:ascii="Trebuchet MS"/>
                      <w:spacing w:val="13"/>
                      <w:w w:val="115"/>
                    </w:rPr>
                    <w:t xml:space="preserve"> </w:t>
                  </w:r>
                  <w:r>
                    <w:rPr>
                      <w:rFonts w:ascii="Trebuchet MS"/>
                      <w:w w:val="115"/>
                    </w:rPr>
                    <w:t>i));</w:t>
                  </w:r>
                  <w:r>
                    <w:rPr>
                      <w:rFonts w:ascii="Trebuchet MS"/>
                      <w:spacing w:val="1"/>
                      <w:w w:val="115"/>
                    </w:rPr>
                    <w:t xml:space="preserve"> </w:t>
                  </w:r>
                  <w:r>
                    <w:rPr>
                      <w:rFonts w:ascii="Trebuchet MS"/>
                      <w:w w:val="115"/>
                    </w:rPr>
                    <w:t>vector&lt;</w:t>
                  </w:r>
                  <w:r>
                    <w:rPr>
                      <w:rFonts w:ascii="Trebuchet MS"/>
                      <w:color w:val="7F0000"/>
                      <w:w w:val="115"/>
                    </w:rPr>
                    <w:t>int</w:t>
                  </w:r>
                  <w:r>
                    <w:rPr>
                      <w:rFonts w:ascii="Trebuchet MS"/>
                      <w:w w:val="115"/>
                    </w:rPr>
                    <w:t>&gt; right = diffWaysToCompute(input.substr(i + 1));</w:t>
                  </w:r>
                  <w:r>
                    <w:rPr>
                      <w:rFonts w:ascii="Trebuchet MS"/>
                      <w:spacing w:val="-67"/>
                      <w:w w:val="115"/>
                    </w:rPr>
                    <w:t xml:space="preserve"> </w:t>
                  </w:r>
                  <w:r>
                    <w:rPr>
                      <w:rFonts w:ascii="Trebuchet MS"/>
                      <w:color w:val="7F0000"/>
                      <w:w w:val="120"/>
                    </w:rPr>
                    <w:t>for</w:t>
                  </w:r>
                  <w:r>
                    <w:rPr>
                      <w:rFonts w:ascii="Trebuchet MS"/>
                      <w:color w:val="7F0000"/>
                      <w:spacing w:val="33"/>
                      <w:w w:val="120"/>
                    </w:rPr>
                    <w:t xml:space="preserve"> </w:t>
                  </w:r>
                  <w:r>
                    <w:rPr>
                      <w:rFonts w:ascii="Trebuchet MS"/>
                      <w:w w:val="120"/>
                    </w:rPr>
                    <w:t>(</w:t>
                  </w:r>
                  <w:r>
                    <w:rPr>
                      <w:rFonts w:ascii="Trebuchet MS"/>
                      <w:color w:val="7F0000"/>
                      <w:w w:val="120"/>
                    </w:rPr>
                    <w:t>const</w:t>
                  </w:r>
                  <w:r>
                    <w:rPr>
                      <w:rFonts w:ascii="Trebuchet MS"/>
                      <w:color w:val="7F0000"/>
                      <w:spacing w:val="33"/>
                      <w:w w:val="120"/>
                    </w:rPr>
                    <w:t xml:space="preserve"> </w:t>
                  </w:r>
                  <w:r>
                    <w:rPr>
                      <w:rFonts w:ascii="Trebuchet MS"/>
                      <w:color w:val="7F0000"/>
                      <w:w w:val="120"/>
                    </w:rPr>
                    <w:t>int</w:t>
                  </w:r>
                  <w:r>
                    <w:rPr>
                      <w:rFonts w:ascii="Trebuchet MS"/>
                      <w:color w:val="7F0000"/>
                      <w:spacing w:val="34"/>
                      <w:w w:val="120"/>
                    </w:rPr>
                    <w:t xml:space="preserve"> </w:t>
                  </w:r>
                  <w:r>
                    <w:rPr>
                      <w:rFonts w:ascii="Trebuchet MS"/>
                      <w:w w:val="105"/>
                    </w:rPr>
                    <w:t>&amp;</w:t>
                  </w:r>
                  <w:r>
                    <w:rPr>
                      <w:rFonts w:ascii="Trebuchet MS"/>
                      <w:spacing w:val="42"/>
                      <w:w w:val="105"/>
                    </w:rPr>
                    <w:t xml:space="preserve"> </w:t>
                  </w:r>
                  <w:r>
                    <w:rPr>
                      <w:rFonts w:ascii="Trebuchet MS"/>
                      <w:w w:val="130"/>
                    </w:rPr>
                    <w:t>l:</w:t>
                  </w:r>
                  <w:r>
                    <w:rPr>
                      <w:rFonts w:ascii="Trebuchet MS"/>
                      <w:spacing w:val="28"/>
                      <w:w w:val="130"/>
                    </w:rPr>
                    <w:t xml:space="preserve"> </w:t>
                  </w:r>
                  <w:r>
                    <w:rPr>
                      <w:rFonts w:ascii="Trebuchet MS"/>
                      <w:w w:val="120"/>
                    </w:rPr>
                    <w:t>left)</w:t>
                  </w:r>
                  <w:r>
                    <w:rPr>
                      <w:rFonts w:ascii="Trebuchet MS"/>
                      <w:spacing w:val="33"/>
                      <w:w w:val="120"/>
                    </w:rPr>
                    <w:t xml:space="preserve"> </w:t>
                  </w:r>
                  <w:r>
                    <w:rPr>
                      <w:rFonts w:ascii="Trebuchet MS"/>
                      <w:w w:val="120"/>
                    </w:rPr>
                    <w:t>{</w:t>
                  </w:r>
                </w:p>
                <w:p>
                  <w:pPr>
                    <w:pStyle w:val="5"/>
                    <w:spacing w:line="247" w:lineRule="auto"/>
                    <w:ind w:left="1912" w:right="3633" w:hanging="377"/>
                    <w:rPr>
                      <w:rFonts w:ascii="Trebuchet MS"/>
                    </w:rPr>
                  </w:pPr>
                  <w:r>
                    <w:rPr>
                      <w:rFonts w:ascii="Trebuchet MS"/>
                      <w:color w:val="7F0000"/>
                      <w:w w:val="120"/>
                    </w:rPr>
                    <w:t>for</w:t>
                  </w:r>
                  <w:r>
                    <w:rPr>
                      <w:rFonts w:ascii="Trebuchet MS"/>
                      <w:color w:val="7F0000"/>
                      <w:spacing w:val="33"/>
                      <w:w w:val="120"/>
                    </w:rPr>
                    <w:t xml:space="preserve"> </w:t>
                  </w:r>
                  <w:r>
                    <w:rPr>
                      <w:rFonts w:ascii="Trebuchet MS"/>
                      <w:w w:val="120"/>
                    </w:rPr>
                    <w:t>(</w:t>
                  </w:r>
                  <w:r>
                    <w:rPr>
                      <w:rFonts w:ascii="Trebuchet MS"/>
                      <w:color w:val="7F0000"/>
                      <w:w w:val="120"/>
                    </w:rPr>
                    <w:t>const</w:t>
                  </w:r>
                  <w:r>
                    <w:rPr>
                      <w:rFonts w:ascii="Trebuchet MS"/>
                      <w:color w:val="7F0000"/>
                      <w:spacing w:val="33"/>
                      <w:w w:val="120"/>
                    </w:rPr>
                    <w:t xml:space="preserve"> </w:t>
                  </w:r>
                  <w:r>
                    <w:rPr>
                      <w:rFonts w:ascii="Trebuchet MS"/>
                      <w:color w:val="7F0000"/>
                      <w:w w:val="120"/>
                    </w:rPr>
                    <w:t>int</w:t>
                  </w:r>
                  <w:r>
                    <w:rPr>
                      <w:rFonts w:ascii="Trebuchet MS"/>
                      <w:color w:val="7F0000"/>
                      <w:spacing w:val="33"/>
                      <w:w w:val="120"/>
                    </w:rPr>
                    <w:t xml:space="preserve"> </w:t>
                  </w:r>
                  <w:r>
                    <w:rPr>
                      <w:rFonts w:ascii="Trebuchet MS"/>
                      <w:w w:val="105"/>
                    </w:rPr>
                    <w:t>&amp;</w:t>
                  </w:r>
                  <w:r>
                    <w:rPr>
                      <w:rFonts w:ascii="Trebuchet MS"/>
                      <w:spacing w:val="42"/>
                      <w:w w:val="105"/>
                    </w:rPr>
                    <w:t xml:space="preserve"> </w:t>
                  </w:r>
                  <w:r>
                    <w:rPr>
                      <w:rFonts w:ascii="Trebuchet MS"/>
                      <w:w w:val="120"/>
                    </w:rPr>
                    <w:t>r:</w:t>
                  </w:r>
                  <w:r>
                    <w:rPr>
                      <w:rFonts w:ascii="Trebuchet MS"/>
                      <w:spacing w:val="33"/>
                      <w:w w:val="120"/>
                    </w:rPr>
                    <w:t xml:space="preserve"> </w:t>
                  </w:r>
                  <w:r>
                    <w:rPr>
                      <w:rFonts w:ascii="Trebuchet MS"/>
                      <w:w w:val="120"/>
                    </w:rPr>
                    <w:t>right)</w:t>
                  </w:r>
                  <w:r>
                    <w:rPr>
                      <w:rFonts w:ascii="Trebuchet MS"/>
                      <w:spacing w:val="33"/>
                      <w:w w:val="120"/>
                    </w:rPr>
                    <w:t xml:space="preserve"> </w:t>
                  </w:r>
                  <w:r>
                    <w:rPr>
                      <w:rFonts w:ascii="Trebuchet MS"/>
                      <w:w w:val="120"/>
                    </w:rPr>
                    <w:t>{</w:t>
                  </w:r>
                  <w:r>
                    <w:rPr>
                      <w:rFonts w:ascii="Trebuchet MS"/>
                      <w:spacing w:val="-69"/>
                      <w:w w:val="120"/>
                    </w:rPr>
                    <w:t xml:space="preserve"> </w:t>
                  </w:r>
                  <w:r>
                    <w:rPr>
                      <w:rFonts w:ascii="Trebuchet MS"/>
                      <w:color w:val="7F0000"/>
                      <w:w w:val="120"/>
                    </w:rPr>
                    <w:t>switch</w:t>
                  </w:r>
                  <w:r>
                    <w:rPr>
                      <w:rFonts w:ascii="Trebuchet MS"/>
                      <w:color w:val="7F0000"/>
                      <w:spacing w:val="30"/>
                      <w:w w:val="120"/>
                    </w:rPr>
                    <w:t xml:space="preserve"> </w:t>
                  </w:r>
                  <w:r>
                    <w:rPr>
                      <w:rFonts w:ascii="Trebuchet MS"/>
                      <w:w w:val="120"/>
                    </w:rPr>
                    <w:t>(c)</w:t>
                  </w:r>
                  <w:r>
                    <w:rPr>
                      <w:rFonts w:ascii="Trebuchet MS"/>
                      <w:spacing w:val="30"/>
                      <w:w w:val="120"/>
                    </w:rPr>
                    <w:t xml:space="preserve"> </w:t>
                  </w:r>
                  <w:r>
                    <w:rPr>
                      <w:rFonts w:ascii="Trebuchet MS"/>
                      <w:w w:val="120"/>
                    </w:rPr>
                    <w:t>{</w:t>
                  </w:r>
                </w:p>
                <w:p>
                  <w:pPr>
                    <w:pStyle w:val="5"/>
                    <w:spacing w:line="247" w:lineRule="auto"/>
                    <w:ind w:left="2288" w:right="2024"/>
                    <w:jc w:val="both"/>
                    <w:rPr>
                      <w:rFonts w:ascii="Trebuchet MS" w:hAnsi="Trebuchet MS"/>
                    </w:rPr>
                  </w:pPr>
                  <w:r>
                    <w:rPr>
                      <w:rFonts w:ascii="Trebuchet MS" w:hAnsi="Trebuchet MS"/>
                      <w:color w:val="7F0000"/>
                      <w:w w:val="115"/>
                    </w:rPr>
                    <w:t xml:space="preserve">case </w:t>
                  </w:r>
                  <w:r>
                    <w:rPr>
                      <w:rFonts w:ascii="Trebuchet MS" w:hAnsi="Trebuchet MS"/>
                      <w:w w:val="115"/>
                    </w:rPr>
                    <w:t xml:space="preserve">’+’: ways.push_back(l + r); </w:t>
                  </w:r>
                  <w:r>
                    <w:rPr>
                      <w:rFonts w:ascii="Trebuchet MS" w:hAnsi="Trebuchet MS"/>
                      <w:color w:val="7F0000"/>
                      <w:w w:val="115"/>
                    </w:rPr>
                    <w:t>break</w:t>
                  </w:r>
                  <w:r>
                    <w:rPr>
                      <w:rFonts w:ascii="Trebuchet MS" w:hAnsi="Trebuchet MS"/>
                      <w:w w:val="115"/>
                    </w:rPr>
                    <w:t>;</w:t>
                  </w:r>
                  <w:r>
                    <w:rPr>
                      <w:rFonts w:ascii="Trebuchet MS" w:hAnsi="Trebuchet MS"/>
                      <w:spacing w:val="-67"/>
                      <w:w w:val="115"/>
                    </w:rPr>
                    <w:t xml:space="preserve"> </w:t>
                  </w:r>
                  <w:r>
                    <w:rPr>
                      <w:rFonts w:ascii="Trebuchet MS" w:hAnsi="Trebuchet MS"/>
                      <w:color w:val="7F0000"/>
                      <w:w w:val="115"/>
                    </w:rPr>
                    <w:t xml:space="preserve">case </w:t>
                  </w:r>
                  <w:r>
                    <w:rPr>
                      <w:rFonts w:ascii="Trebuchet MS" w:hAnsi="Trebuchet MS"/>
                      <w:w w:val="115"/>
                    </w:rPr>
                    <w:t xml:space="preserve">’-’: ways.push_back(l - r); </w:t>
                  </w:r>
                  <w:r>
                    <w:rPr>
                      <w:rFonts w:ascii="Trebuchet MS" w:hAnsi="Trebuchet MS"/>
                      <w:color w:val="7F0000"/>
                      <w:w w:val="115"/>
                    </w:rPr>
                    <w:t>break</w:t>
                  </w:r>
                  <w:r>
                    <w:rPr>
                      <w:rFonts w:ascii="Trebuchet MS" w:hAnsi="Trebuchet MS"/>
                      <w:w w:val="115"/>
                    </w:rPr>
                    <w:t>;</w:t>
                  </w:r>
                  <w:r>
                    <w:rPr>
                      <w:rFonts w:ascii="Trebuchet MS" w:hAnsi="Trebuchet MS"/>
                      <w:spacing w:val="1"/>
                      <w:w w:val="115"/>
                    </w:rPr>
                    <w:t xml:space="preserve"> </w:t>
                  </w:r>
                  <w:r>
                    <w:rPr>
                      <w:rFonts w:ascii="Trebuchet MS" w:hAnsi="Trebuchet MS"/>
                      <w:color w:val="7F0000"/>
                      <w:w w:val="115"/>
                    </w:rPr>
                    <w:t>case</w:t>
                  </w:r>
                  <w:r>
                    <w:rPr>
                      <w:rFonts w:ascii="Trebuchet MS" w:hAnsi="Trebuchet MS"/>
                      <w:color w:val="7F0000"/>
                      <w:spacing w:val="22"/>
                      <w:w w:val="115"/>
                    </w:rPr>
                    <w:t xml:space="preserve"> </w:t>
                  </w:r>
                  <w:r>
                    <w:rPr>
                      <w:rFonts w:ascii="Trebuchet MS" w:hAnsi="Trebuchet MS"/>
                      <w:w w:val="115"/>
                    </w:rPr>
                    <w:t>’*’:</w:t>
                  </w:r>
                  <w:r>
                    <w:rPr>
                      <w:rFonts w:ascii="Trebuchet MS" w:hAnsi="Trebuchet MS"/>
                      <w:spacing w:val="22"/>
                      <w:w w:val="115"/>
                    </w:rPr>
                    <w:t xml:space="preserve"> </w:t>
                  </w:r>
                  <w:r>
                    <w:rPr>
                      <w:rFonts w:ascii="Trebuchet MS" w:hAnsi="Trebuchet MS"/>
                      <w:w w:val="115"/>
                    </w:rPr>
                    <w:t>ways.push_back(l</w:t>
                  </w:r>
                  <w:r>
                    <w:rPr>
                      <w:rFonts w:ascii="Trebuchet MS" w:hAnsi="Trebuchet MS"/>
                      <w:spacing w:val="23"/>
                      <w:w w:val="115"/>
                    </w:rPr>
                    <w:t xml:space="preserve"> </w:t>
                  </w:r>
                  <w:r>
                    <w:rPr>
                      <w:rFonts w:ascii="Trebuchet MS" w:hAnsi="Trebuchet MS"/>
                      <w:w w:val="115"/>
                    </w:rPr>
                    <w:t>*</w:t>
                  </w:r>
                  <w:r>
                    <w:rPr>
                      <w:rFonts w:ascii="Trebuchet MS" w:hAnsi="Trebuchet MS"/>
                      <w:spacing w:val="22"/>
                      <w:w w:val="115"/>
                    </w:rPr>
                    <w:t xml:space="preserve"> </w:t>
                  </w:r>
                  <w:r>
                    <w:rPr>
                      <w:rFonts w:ascii="Trebuchet MS" w:hAnsi="Trebuchet MS"/>
                      <w:w w:val="115"/>
                    </w:rPr>
                    <w:t>r);</w:t>
                  </w:r>
                  <w:r>
                    <w:rPr>
                      <w:rFonts w:ascii="Trebuchet MS" w:hAnsi="Trebuchet MS"/>
                      <w:spacing w:val="23"/>
                      <w:w w:val="115"/>
                    </w:rPr>
                    <w:t xml:space="preserve"> </w:t>
                  </w:r>
                  <w:r>
                    <w:rPr>
                      <w:rFonts w:ascii="Trebuchet MS" w:hAnsi="Trebuchet MS"/>
                      <w:color w:val="7F0000"/>
                      <w:w w:val="115"/>
                    </w:rPr>
                    <w:t>break</w:t>
                  </w:r>
                  <w:r>
                    <w:rPr>
                      <w:rFonts w:ascii="Trebuchet MS" w:hAnsi="Trebuchet MS"/>
                      <w:w w:val="115"/>
                    </w:rPr>
                    <w:t>;</w:t>
                  </w:r>
                </w:p>
                <w:p>
                  <w:pPr>
                    <w:pStyle w:val="5"/>
                    <w:spacing w:line="232" w:lineRule="exact"/>
                    <w:ind w:left="1912"/>
                    <w:rPr>
                      <w:rFonts w:ascii="Trebuchet MS"/>
                    </w:rPr>
                  </w:pPr>
                  <w:r>
                    <w:rPr>
                      <w:rFonts w:ascii="Trebuchet MS"/>
                      <w:w w:val="142"/>
                    </w:rPr>
                    <w:t>}</w:t>
                  </w:r>
                </w:p>
                <w:p>
                  <w:pPr>
                    <w:pStyle w:val="5"/>
                    <w:spacing w:before="6"/>
                    <w:ind w:left="1535"/>
                    <w:rPr>
                      <w:rFonts w:ascii="Trebuchet MS"/>
                    </w:rPr>
                  </w:pPr>
                  <w:r>
                    <w:rPr>
                      <w:rFonts w:ascii="Trebuchet MS"/>
                      <w:w w:val="142"/>
                    </w:rPr>
                    <w:t>}</w:t>
                  </w:r>
                </w:p>
                <w:p>
                  <w:pPr>
                    <w:pStyle w:val="5"/>
                    <w:spacing w:before="7"/>
                    <w:ind w:left="1159"/>
                    <w:rPr>
                      <w:rFonts w:ascii="Trebuchet MS"/>
                    </w:rPr>
                  </w:pPr>
                  <w:r>
                    <w:rPr>
                      <w:rFonts w:ascii="Trebuchet MS"/>
                      <w:w w:val="142"/>
                    </w:rPr>
                    <w:t>}</w:t>
                  </w:r>
                </w:p>
                <w:p>
                  <w:pPr>
                    <w:pStyle w:val="5"/>
                    <w:spacing w:before="7"/>
                    <w:ind w:left="782"/>
                    <w:rPr>
                      <w:rFonts w:ascii="Trebuchet MS"/>
                    </w:rPr>
                  </w:pPr>
                  <w:r>
                    <w:rPr>
                      <w:rFonts w:ascii="Trebuchet MS"/>
                      <w:w w:val="142"/>
                    </w:rPr>
                    <w:t>}</w:t>
                  </w:r>
                </w:p>
                <w:p>
                  <w:pPr>
                    <w:pStyle w:val="5"/>
                    <w:spacing w:before="7"/>
                    <w:ind w:left="406"/>
                    <w:rPr>
                      <w:rFonts w:ascii="Trebuchet MS"/>
                    </w:rPr>
                  </w:pPr>
                  <w:r>
                    <w:rPr>
                      <w:rFonts w:ascii="Trebuchet MS"/>
                      <w:w w:val="142"/>
                    </w:rPr>
                    <w:t>}</w:t>
                  </w:r>
                </w:p>
                <w:p>
                  <w:pPr>
                    <w:pStyle w:val="5"/>
                    <w:spacing w:before="6" w:line="247" w:lineRule="auto"/>
                    <w:ind w:left="406" w:right="3120"/>
                    <w:rPr>
                      <w:rFonts w:ascii="Trebuchet MS"/>
                    </w:rPr>
                  </w:pPr>
                  <w:r>
                    <w:rPr>
                      <w:rFonts w:ascii="Trebuchet MS"/>
                      <w:color w:val="7F0000"/>
                      <w:w w:val="110"/>
                    </w:rPr>
                    <w:t>if</w:t>
                  </w:r>
                  <w:r>
                    <w:rPr>
                      <w:rFonts w:ascii="Trebuchet MS"/>
                      <w:color w:val="7F0000"/>
                      <w:spacing w:val="16"/>
                      <w:w w:val="110"/>
                    </w:rPr>
                    <w:t xml:space="preserve"> </w:t>
                  </w:r>
                  <w:r>
                    <w:rPr>
                      <w:rFonts w:ascii="Trebuchet MS"/>
                      <w:w w:val="110"/>
                    </w:rPr>
                    <w:t>(ways.empty())</w:t>
                  </w:r>
                  <w:r>
                    <w:rPr>
                      <w:rFonts w:ascii="Trebuchet MS"/>
                      <w:spacing w:val="16"/>
                      <w:w w:val="110"/>
                    </w:rPr>
                    <w:t xml:space="preserve"> </w:t>
                  </w:r>
                  <w:r>
                    <w:rPr>
                      <w:rFonts w:ascii="Trebuchet MS"/>
                      <w:w w:val="110"/>
                    </w:rPr>
                    <w:t>ways.push_back(stoi(input));</w:t>
                  </w:r>
                  <w:r>
                    <w:rPr>
                      <w:rFonts w:ascii="Trebuchet MS"/>
                      <w:spacing w:val="-64"/>
                      <w:w w:val="110"/>
                    </w:rPr>
                    <w:t xml:space="preserve"> </w:t>
                  </w:r>
                  <w:r>
                    <w:rPr>
                      <w:rFonts w:ascii="Trebuchet MS"/>
                      <w:color w:val="7F0000"/>
                      <w:w w:val="120"/>
                    </w:rPr>
                    <w:t>return</w:t>
                  </w:r>
                  <w:r>
                    <w:rPr>
                      <w:rFonts w:ascii="Trebuchet MS"/>
                      <w:color w:val="7F0000"/>
                      <w:spacing w:val="28"/>
                      <w:w w:val="120"/>
                    </w:rPr>
                    <w:t xml:space="preserve"> </w:t>
                  </w:r>
                  <w:r>
                    <w:rPr>
                      <w:rFonts w:ascii="Trebuchet MS"/>
                      <w:w w:val="120"/>
                    </w:rPr>
                    <w:t>ways;</w:t>
                  </w:r>
                </w:p>
                <w:p>
                  <w:pPr>
                    <w:pStyle w:val="5"/>
                    <w:ind w:left="29"/>
                    <w:rPr>
                      <w:rFonts w:ascii="Trebuchet MS"/>
                    </w:rPr>
                  </w:pPr>
                  <w:r>
                    <w:rPr>
                      <w:rFonts w:ascii="Trebuchet MS"/>
                      <w:w w:val="142"/>
                    </w:rPr>
                    <w:t>}</w:t>
                  </w:r>
                </w:p>
              </w:txbxContent>
            </v:textbox>
            <w10:wrap type="topAndBottom"/>
          </v:shape>
        </w:pict>
      </w:r>
    </w:p>
    <w:p>
      <w:pPr>
        <w:pStyle w:val="5"/>
        <w:spacing w:before="149" w:line="302" w:lineRule="auto"/>
        <w:ind w:left="1445" w:right="284" w:firstLine="398"/>
      </w:pPr>
      <w:r>
        <w:rPr>
          <w:spacing w:val="4"/>
          <w:w w:val="95"/>
        </w:rPr>
        <w:t xml:space="preserve">我们发现，某些被 </w:t>
      </w:r>
      <w:r>
        <w:rPr>
          <w:rFonts w:ascii="Times New Roman" w:eastAsia="Times New Roman"/>
          <w:w w:val="95"/>
        </w:rPr>
        <w:t>divide</w:t>
      </w:r>
      <w:r>
        <w:rPr>
          <w:rFonts w:ascii="Times New Roman" w:eastAsia="Times New Roman"/>
          <w:spacing w:val="38"/>
          <w:w w:val="95"/>
        </w:rPr>
        <w:t xml:space="preserve"> </w:t>
      </w:r>
      <w:r>
        <w:rPr>
          <w:spacing w:val="1"/>
          <w:w w:val="95"/>
        </w:rPr>
        <w:t xml:space="preserve">的子字符串可能重复出现多次，因此我们可以用 </w:t>
      </w:r>
      <w:r>
        <w:rPr>
          <w:rFonts w:ascii="Times New Roman" w:eastAsia="Times New Roman"/>
          <w:w w:val="95"/>
        </w:rPr>
        <w:t>memoization</w:t>
      </w:r>
      <w:r>
        <w:rPr>
          <w:rFonts w:ascii="Times New Roman" w:eastAsia="Times New Roman"/>
          <w:spacing w:val="37"/>
          <w:w w:val="95"/>
        </w:rPr>
        <w:t xml:space="preserve"> </w:t>
      </w:r>
      <w:r>
        <w:rPr>
          <w:w w:val="95"/>
        </w:rPr>
        <w:t>来去</w:t>
      </w:r>
      <w:r>
        <w:rPr>
          <w:spacing w:val="-1"/>
          <w:w w:val="95"/>
        </w:rPr>
        <w:t xml:space="preserve">重。或者与其我们从上到下用分治处理 </w:t>
      </w:r>
      <w:r>
        <w:rPr>
          <w:rFonts w:ascii="Times New Roman" w:eastAsia="Times New Roman"/>
          <w:w w:val="95"/>
        </w:rPr>
        <w:t>+memoization</w:t>
      </w:r>
      <w:r>
        <w:rPr>
          <w:w w:val="95"/>
        </w:rPr>
        <w:t>，不如直接从下到上用动态规划处理。</w:t>
      </w:r>
    </w:p>
    <w:p>
      <w:pPr>
        <w:pStyle w:val="5"/>
        <w:spacing w:before="4"/>
        <w:rPr>
          <w:sz w:val="23"/>
        </w:rPr>
      </w:pPr>
      <w:r>
        <w:pict>
          <v:group id="_x0000_s1362" o:spid="_x0000_s1362" o:spt="203" style="position:absolute;left:0pt;margin-left:86.1pt;margin-top:16.95pt;height:230.35pt;width:421.6pt;mso-position-horizontal-relative:page;mso-wrap-distance-bottom:0pt;mso-wrap-distance-top:0pt;z-index:-15639552;mso-width-relative:page;mso-height-relative:page;" coordorigin="1722,340" coordsize="8432,4607">
            <o:lock v:ext="edit"/>
            <v:shape id="_x0000_s1363" o:spid="_x0000_s1363" style="position:absolute;left:1722;top:339;height:64;width:8398;" filled="f" stroked="t" coordorigin="1722,340" coordsize="8398,64" path="m1724,404l1724,340m1722,342l1786,342m1786,342l10120,342e">
              <v:path arrowok="t"/>
              <v:fill on="f" focussize="0,0"/>
              <v:stroke weight="0.199212598425197pt" color="#3B70B7"/>
              <v:imagedata o:title=""/>
              <o:lock v:ext="edit"/>
            </v:shape>
            <v:line id="_x0000_s1364" o:spid="_x0000_s1364" o:spt="20" style="position:absolute;left:10152;top:340;height:4607;width:0;" stroked="t" coordsize="21600,21600">
              <v:path arrowok="t"/>
              <v:fill focussize="0,0"/>
              <v:stroke weight="0.199212598425197pt" color="#3B70B7"/>
              <v:imagedata o:title=""/>
              <o:lock v:ext="edit"/>
            </v:line>
            <v:line id="_x0000_s1365" o:spid="_x0000_s1365" o:spt="20" style="position:absolute;left:1724;top:404;height:4543;width:0;" stroked="t" coordsize="21600,21600">
              <v:path arrowok="t"/>
              <v:fill focussize="0,0"/>
              <v:stroke weight="0.199212598425197pt" color="#3B70B7"/>
              <v:imagedata o:title=""/>
              <o:lock v:ext="edit"/>
            </v:line>
            <v:shape id="_x0000_s1366" o:spid="_x0000_s1366" o:spt="202" type="#_x0000_t202" style="position:absolute;left:1722;top:339;height:4607;width:8432;" filled="f" stroked="f" coordsize="21600,21600">
              <v:path/>
              <v:fill on="f" focussize="0,0"/>
              <v:stroke on="f" joinstyle="miter"/>
              <v:imagedata o:title=""/>
              <o:lock v:ext="edit"/>
              <v:textbox inset="0mm,0mm,0mm,0mm">
                <w:txbxContent>
                  <w:p>
                    <w:pPr>
                      <w:spacing w:before="43" w:line="247" w:lineRule="auto"/>
                      <w:ind w:left="440" w:right="3649" w:hanging="377"/>
                      <w:jc w:val="left"/>
                      <w:rPr>
                        <w:rFonts w:ascii="Trebuchet MS"/>
                        <w:sz w:val="20"/>
                      </w:rPr>
                    </w:pPr>
                    <w:r>
                      <w:rPr>
                        <w:rFonts w:ascii="Trebuchet MS"/>
                        <w:w w:val="110"/>
                        <w:sz w:val="20"/>
                      </w:rPr>
                      <w:t>vector&lt;</w:t>
                    </w:r>
                    <w:r>
                      <w:rPr>
                        <w:rFonts w:ascii="Trebuchet MS"/>
                        <w:color w:val="7F0000"/>
                        <w:w w:val="110"/>
                        <w:sz w:val="20"/>
                      </w:rPr>
                      <w:t>int</w:t>
                    </w:r>
                    <w:r>
                      <w:rPr>
                        <w:rFonts w:ascii="Trebuchet MS"/>
                        <w:w w:val="110"/>
                        <w:sz w:val="20"/>
                      </w:rPr>
                      <w:t>&gt;</w:t>
                    </w:r>
                    <w:r>
                      <w:rPr>
                        <w:rFonts w:ascii="Trebuchet MS"/>
                        <w:spacing w:val="28"/>
                        <w:w w:val="110"/>
                        <w:sz w:val="20"/>
                      </w:rPr>
                      <w:t xml:space="preserve"> </w:t>
                    </w:r>
                    <w:r>
                      <w:rPr>
                        <w:rFonts w:ascii="Trebuchet MS"/>
                        <w:w w:val="110"/>
                        <w:sz w:val="20"/>
                      </w:rPr>
                      <w:t>diffWaysToCompute(string</w:t>
                    </w:r>
                    <w:r>
                      <w:rPr>
                        <w:rFonts w:ascii="Trebuchet MS"/>
                        <w:spacing w:val="29"/>
                        <w:w w:val="110"/>
                        <w:sz w:val="20"/>
                      </w:rPr>
                      <w:t xml:space="preserve"> </w:t>
                    </w:r>
                    <w:r>
                      <w:rPr>
                        <w:rFonts w:ascii="Trebuchet MS"/>
                        <w:w w:val="110"/>
                        <w:sz w:val="20"/>
                      </w:rPr>
                      <w:t>input)</w:t>
                    </w:r>
                    <w:r>
                      <w:rPr>
                        <w:rFonts w:ascii="Trebuchet MS"/>
                        <w:spacing w:val="28"/>
                        <w:w w:val="110"/>
                        <w:sz w:val="20"/>
                      </w:rPr>
                      <w:t xml:space="preserve"> </w:t>
                    </w:r>
                    <w:r>
                      <w:rPr>
                        <w:rFonts w:ascii="Trebuchet MS"/>
                        <w:w w:val="110"/>
                        <w:sz w:val="20"/>
                      </w:rPr>
                      <w:t>{</w:t>
                    </w:r>
                    <w:r>
                      <w:rPr>
                        <w:rFonts w:ascii="Trebuchet MS"/>
                        <w:spacing w:val="-63"/>
                        <w:w w:val="110"/>
                        <w:sz w:val="20"/>
                      </w:rPr>
                      <w:t xml:space="preserve"> </w:t>
                    </w:r>
                    <w:r>
                      <w:rPr>
                        <w:rFonts w:ascii="Trebuchet MS"/>
                        <w:w w:val="115"/>
                        <w:sz w:val="20"/>
                      </w:rPr>
                      <w:t>vector&lt;</w:t>
                    </w:r>
                    <w:r>
                      <w:rPr>
                        <w:rFonts w:ascii="Trebuchet MS"/>
                        <w:color w:val="7F0000"/>
                        <w:w w:val="115"/>
                        <w:sz w:val="20"/>
                      </w:rPr>
                      <w:t>int</w:t>
                    </w:r>
                    <w:r>
                      <w:rPr>
                        <w:rFonts w:ascii="Trebuchet MS"/>
                        <w:w w:val="115"/>
                        <w:sz w:val="20"/>
                      </w:rPr>
                      <w:t>&gt;</w:t>
                    </w:r>
                    <w:r>
                      <w:rPr>
                        <w:rFonts w:ascii="Trebuchet MS"/>
                        <w:spacing w:val="33"/>
                        <w:w w:val="115"/>
                        <w:sz w:val="20"/>
                      </w:rPr>
                      <w:t xml:space="preserve"> </w:t>
                    </w:r>
                    <w:r>
                      <w:rPr>
                        <w:rFonts w:ascii="Trebuchet MS"/>
                        <w:w w:val="115"/>
                        <w:sz w:val="20"/>
                      </w:rPr>
                      <w:t>data;</w:t>
                    </w:r>
                  </w:p>
                  <w:p>
                    <w:pPr>
                      <w:spacing w:before="0" w:line="247" w:lineRule="auto"/>
                      <w:ind w:left="440" w:right="6204" w:firstLine="0"/>
                      <w:jc w:val="left"/>
                      <w:rPr>
                        <w:rFonts w:ascii="Trebuchet MS"/>
                        <w:sz w:val="20"/>
                      </w:rPr>
                    </w:pPr>
                    <w:r>
                      <w:rPr>
                        <w:rFonts w:ascii="Trebuchet MS"/>
                        <w:w w:val="110"/>
                        <w:sz w:val="20"/>
                      </w:rPr>
                      <w:t>vector&lt;</w:t>
                    </w:r>
                    <w:r>
                      <w:rPr>
                        <w:rFonts w:ascii="Trebuchet MS"/>
                        <w:color w:val="7F0000"/>
                        <w:w w:val="110"/>
                        <w:sz w:val="20"/>
                      </w:rPr>
                      <w:t>char</w:t>
                    </w:r>
                    <w:r>
                      <w:rPr>
                        <w:rFonts w:ascii="Trebuchet MS"/>
                        <w:w w:val="110"/>
                        <w:sz w:val="20"/>
                      </w:rPr>
                      <w:t>&gt;</w:t>
                    </w:r>
                    <w:r>
                      <w:rPr>
                        <w:rFonts w:ascii="Trebuchet MS"/>
                        <w:spacing w:val="2"/>
                        <w:w w:val="110"/>
                        <w:sz w:val="20"/>
                      </w:rPr>
                      <w:t xml:space="preserve"> </w:t>
                    </w:r>
                    <w:r>
                      <w:rPr>
                        <w:rFonts w:ascii="Trebuchet MS"/>
                        <w:w w:val="110"/>
                        <w:sz w:val="20"/>
                      </w:rPr>
                      <w:t>ops;</w:t>
                    </w:r>
                    <w:r>
                      <w:rPr>
                        <w:rFonts w:ascii="Trebuchet MS"/>
                        <w:spacing w:val="-63"/>
                        <w:w w:val="110"/>
                        <w:sz w:val="20"/>
                      </w:rPr>
                      <w:t xml:space="preserve"> </w:t>
                    </w:r>
                    <w:r>
                      <w:rPr>
                        <w:rFonts w:ascii="Trebuchet MS"/>
                        <w:color w:val="7F0000"/>
                        <w:w w:val="110"/>
                        <w:sz w:val="20"/>
                      </w:rPr>
                      <w:t>int</w:t>
                    </w:r>
                    <w:r>
                      <w:rPr>
                        <w:rFonts w:ascii="Trebuchet MS"/>
                        <w:color w:val="7F0000"/>
                        <w:spacing w:val="30"/>
                        <w:w w:val="110"/>
                        <w:sz w:val="20"/>
                      </w:rPr>
                      <w:t xml:space="preserve"> </w:t>
                    </w:r>
                    <w:r>
                      <w:rPr>
                        <w:rFonts w:ascii="Trebuchet MS"/>
                        <w:w w:val="110"/>
                        <w:sz w:val="20"/>
                      </w:rPr>
                      <w:t>num</w:t>
                    </w:r>
                    <w:r>
                      <w:rPr>
                        <w:rFonts w:ascii="Trebuchet MS"/>
                        <w:spacing w:val="30"/>
                        <w:w w:val="110"/>
                        <w:sz w:val="20"/>
                      </w:rPr>
                      <w:t xml:space="preserve"> </w:t>
                    </w:r>
                    <w:r>
                      <w:rPr>
                        <w:rFonts w:ascii="Trebuchet MS"/>
                        <w:w w:val="110"/>
                        <w:sz w:val="20"/>
                      </w:rPr>
                      <w:t>=</w:t>
                    </w:r>
                    <w:r>
                      <w:rPr>
                        <w:rFonts w:ascii="Trebuchet MS"/>
                        <w:spacing w:val="30"/>
                        <w:w w:val="110"/>
                        <w:sz w:val="20"/>
                      </w:rPr>
                      <w:t xml:space="preserve"> </w:t>
                    </w:r>
                    <w:r>
                      <w:rPr>
                        <w:rFonts w:ascii="Trebuchet MS"/>
                        <w:w w:val="110"/>
                        <w:sz w:val="20"/>
                      </w:rPr>
                      <w:t>0;</w:t>
                    </w:r>
                  </w:p>
                  <w:p>
                    <w:pPr>
                      <w:spacing w:before="0"/>
                      <w:ind w:left="440" w:right="0" w:firstLine="0"/>
                      <w:jc w:val="left"/>
                      <w:rPr>
                        <w:rFonts w:ascii="Trebuchet MS" w:hAnsi="Trebuchet MS"/>
                        <w:sz w:val="20"/>
                      </w:rPr>
                    </w:pPr>
                    <w:r>
                      <w:rPr>
                        <w:rFonts w:ascii="Trebuchet MS" w:hAnsi="Trebuchet MS"/>
                        <w:color w:val="7F0000"/>
                        <w:w w:val="115"/>
                        <w:sz w:val="20"/>
                      </w:rPr>
                      <w:t>char</w:t>
                    </w:r>
                    <w:r>
                      <w:rPr>
                        <w:rFonts w:ascii="Trebuchet MS" w:hAnsi="Trebuchet MS"/>
                        <w:color w:val="7F0000"/>
                        <w:spacing w:val="26"/>
                        <w:w w:val="115"/>
                        <w:sz w:val="20"/>
                      </w:rPr>
                      <w:t xml:space="preserve"> </w:t>
                    </w:r>
                    <w:r>
                      <w:rPr>
                        <w:rFonts w:ascii="Trebuchet MS" w:hAnsi="Trebuchet MS"/>
                        <w:w w:val="115"/>
                        <w:sz w:val="20"/>
                      </w:rPr>
                      <w:t>op</w:t>
                    </w:r>
                    <w:r>
                      <w:rPr>
                        <w:rFonts w:ascii="Trebuchet MS" w:hAnsi="Trebuchet MS"/>
                        <w:spacing w:val="26"/>
                        <w:w w:val="115"/>
                        <w:sz w:val="20"/>
                      </w:rPr>
                      <w:t xml:space="preserve"> </w:t>
                    </w:r>
                    <w:r>
                      <w:rPr>
                        <w:rFonts w:ascii="Trebuchet MS" w:hAnsi="Trebuchet MS"/>
                        <w:w w:val="115"/>
                        <w:sz w:val="20"/>
                      </w:rPr>
                      <w:t>=</w:t>
                    </w:r>
                    <w:r>
                      <w:rPr>
                        <w:rFonts w:ascii="Trebuchet MS" w:hAnsi="Trebuchet MS"/>
                        <w:spacing w:val="26"/>
                        <w:w w:val="115"/>
                        <w:sz w:val="20"/>
                      </w:rPr>
                      <w:t xml:space="preserve"> </w:t>
                    </w:r>
                    <w:r>
                      <w:rPr>
                        <w:rFonts w:ascii="Trebuchet MS" w:hAnsi="Trebuchet MS"/>
                        <w:w w:val="120"/>
                        <w:sz w:val="20"/>
                      </w:rPr>
                      <w:t>’</w:t>
                    </w:r>
                    <w:r>
                      <w:rPr>
                        <w:rFonts w:ascii="Trebuchet MS" w:hAnsi="Trebuchet MS"/>
                        <w:spacing w:val="23"/>
                        <w:w w:val="120"/>
                        <w:sz w:val="20"/>
                      </w:rPr>
                      <w:t xml:space="preserve"> </w:t>
                    </w:r>
                    <w:r>
                      <w:rPr>
                        <w:rFonts w:ascii="Trebuchet MS" w:hAnsi="Trebuchet MS"/>
                        <w:w w:val="120"/>
                        <w:sz w:val="20"/>
                      </w:rPr>
                      <w:t>’;</w:t>
                    </w:r>
                  </w:p>
                  <w:p>
                    <w:pPr>
                      <w:spacing w:before="7" w:line="247" w:lineRule="auto"/>
                      <w:ind w:left="440" w:right="4740" w:firstLine="0"/>
                      <w:jc w:val="left"/>
                      <w:rPr>
                        <w:rFonts w:ascii="Trebuchet MS"/>
                        <w:sz w:val="20"/>
                      </w:rPr>
                    </w:pPr>
                    <w:r>
                      <w:rPr>
                        <w:rFonts w:ascii="Trebuchet MS"/>
                        <w:w w:val="120"/>
                        <w:sz w:val="20"/>
                      </w:rPr>
                      <w:t>istringstream</w:t>
                    </w:r>
                    <w:r>
                      <w:rPr>
                        <w:rFonts w:ascii="Trebuchet MS"/>
                        <w:spacing w:val="26"/>
                        <w:w w:val="120"/>
                        <w:sz w:val="20"/>
                      </w:rPr>
                      <w:t xml:space="preserve"> </w:t>
                    </w:r>
                    <w:r>
                      <w:rPr>
                        <w:rFonts w:ascii="Trebuchet MS"/>
                        <w:w w:val="120"/>
                        <w:sz w:val="20"/>
                      </w:rPr>
                      <w:t>ss(input</w:t>
                    </w:r>
                    <w:r>
                      <w:rPr>
                        <w:rFonts w:ascii="Trebuchet MS"/>
                        <w:spacing w:val="27"/>
                        <w:w w:val="120"/>
                        <w:sz w:val="20"/>
                      </w:rPr>
                      <w:t xml:space="preserve"> </w:t>
                    </w:r>
                    <w:r>
                      <w:rPr>
                        <w:rFonts w:ascii="Trebuchet MS"/>
                        <w:w w:val="120"/>
                        <w:sz w:val="20"/>
                      </w:rPr>
                      <w:t>+</w:t>
                    </w:r>
                    <w:r>
                      <w:rPr>
                        <w:rFonts w:ascii="Trebuchet MS"/>
                        <w:spacing w:val="26"/>
                        <w:w w:val="120"/>
                        <w:sz w:val="20"/>
                      </w:rPr>
                      <w:t xml:space="preserve"> </w:t>
                    </w:r>
                    <w:r>
                      <w:rPr>
                        <w:rFonts w:ascii="Trebuchet MS"/>
                        <w:w w:val="120"/>
                        <w:sz w:val="20"/>
                      </w:rPr>
                      <w:t>"+");</w:t>
                    </w:r>
                    <w:r>
                      <w:rPr>
                        <w:rFonts w:ascii="Trebuchet MS"/>
                        <w:spacing w:val="1"/>
                        <w:w w:val="120"/>
                        <w:sz w:val="20"/>
                      </w:rPr>
                      <w:t xml:space="preserve"> </w:t>
                    </w:r>
                    <w:r>
                      <w:rPr>
                        <w:rFonts w:ascii="Trebuchet MS"/>
                        <w:color w:val="7F0000"/>
                        <w:spacing w:val="-1"/>
                        <w:w w:val="120"/>
                        <w:sz w:val="20"/>
                      </w:rPr>
                      <w:t>while</w:t>
                    </w:r>
                    <w:r>
                      <w:rPr>
                        <w:rFonts w:ascii="Trebuchet MS"/>
                        <w:color w:val="7F0000"/>
                        <w:spacing w:val="-5"/>
                        <w:w w:val="120"/>
                        <w:sz w:val="20"/>
                      </w:rPr>
                      <w:t xml:space="preserve"> </w:t>
                    </w:r>
                    <w:r>
                      <w:rPr>
                        <w:rFonts w:ascii="Trebuchet MS"/>
                        <w:spacing w:val="-1"/>
                        <w:w w:val="120"/>
                        <w:sz w:val="20"/>
                      </w:rPr>
                      <w:t>(ss</w:t>
                    </w:r>
                    <w:r>
                      <w:rPr>
                        <w:rFonts w:ascii="Trebuchet MS"/>
                        <w:spacing w:val="-4"/>
                        <w:w w:val="120"/>
                        <w:sz w:val="20"/>
                      </w:rPr>
                      <w:t xml:space="preserve"> </w:t>
                    </w:r>
                    <w:r>
                      <w:rPr>
                        <w:rFonts w:ascii="Trebuchet MS"/>
                        <w:spacing w:val="-1"/>
                        <w:w w:val="120"/>
                        <w:sz w:val="20"/>
                      </w:rPr>
                      <w:t>&gt;&gt;</w:t>
                    </w:r>
                    <w:r>
                      <w:rPr>
                        <w:rFonts w:ascii="Trebuchet MS"/>
                        <w:spacing w:val="-4"/>
                        <w:w w:val="120"/>
                        <w:sz w:val="20"/>
                      </w:rPr>
                      <w:t xml:space="preserve"> </w:t>
                    </w:r>
                    <w:r>
                      <w:rPr>
                        <w:rFonts w:ascii="Trebuchet MS"/>
                        <w:spacing w:val="-1"/>
                        <w:w w:val="105"/>
                        <w:sz w:val="20"/>
                      </w:rPr>
                      <w:t>num</w:t>
                    </w:r>
                    <w:r>
                      <w:rPr>
                        <w:rFonts w:ascii="Trebuchet MS"/>
                        <w:spacing w:val="5"/>
                        <w:w w:val="105"/>
                        <w:sz w:val="20"/>
                      </w:rPr>
                      <w:t xml:space="preserve"> </w:t>
                    </w:r>
                    <w:r>
                      <w:rPr>
                        <w:rFonts w:ascii="Trebuchet MS"/>
                        <w:w w:val="105"/>
                        <w:sz w:val="20"/>
                      </w:rPr>
                      <w:t>&amp;&amp;</w:t>
                    </w:r>
                    <w:r>
                      <w:rPr>
                        <w:rFonts w:ascii="Trebuchet MS"/>
                        <w:spacing w:val="5"/>
                        <w:w w:val="105"/>
                        <w:sz w:val="20"/>
                      </w:rPr>
                      <w:t xml:space="preserve"> </w:t>
                    </w:r>
                    <w:r>
                      <w:rPr>
                        <w:rFonts w:ascii="Trebuchet MS"/>
                        <w:w w:val="120"/>
                        <w:sz w:val="20"/>
                      </w:rPr>
                      <w:t>ss</w:t>
                    </w:r>
                    <w:r>
                      <w:rPr>
                        <w:rFonts w:ascii="Trebuchet MS"/>
                        <w:spacing w:val="-4"/>
                        <w:w w:val="120"/>
                        <w:sz w:val="20"/>
                      </w:rPr>
                      <w:t xml:space="preserve"> </w:t>
                    </w:r>
                    <w:r>
                      <w:rPr>
                        <w:rFonts w:ascii="Trebuchet MS"/>
                        <w:w w:val="120"/>
                        <w:sz w:val="20"/>
                      </w:rPr>
                      <w:t>&gt;&gt;</w:t>
                    </w:r>
                    <w:r>
                      <w:rPr>
                        <w:rFonts w:ascii="Trebuchet MS"/>
                        <w:spacing w:val="-4"/>
                        <w:w w:val="120"/>
                        <w:sz w:val="20"/>
                      </w:rPr>
                      <w:t xml:space="preserve"> </w:t>
                    </w:r>
                    <w:r>
                      <w:rPr>
                        <w:rFonts w:ascii="Trebuchet MS"/>
                        <w:w w:val="120"/>
                        <w:sz w:val="20"/>
                      </w:rPr>
                      <w:t>op)</w:t>
                    </w:r>
                    <w:r>
                      <w:rPr>
                        <w:rFonts w:ascii="Trebuchet MS"/>
                        <w:spacing w:val="-4"/>
                        <w:w w:val="120"/>
                        <w:sz w:val="20"/>
                      </w:rPr>
                      <w:t xml:space="preserve"> </w:t>
                    </w:r>
                    <w:r>
                      <w:rPr>
                        <w:rFonts w:ascii="Trebuchet MS"/>
                        <w:w w:val="120"/>
                        <w:sz w:val="20"/>
                      </w:rPr>
                      <w:t>{</w:t>
                    </w:r>
                  </w:p>
                  <w:p>
                    <w:pPr>
                      <w:spacing w:before="0" w:line="247" w:lineRule="auto"/>
                      <w:ind w:left="816" w:right="4683" w:firstLine="0"/>
                      <w:jc w:val="left"/>
                      <w:rPr>
                        <w:rFonts w:ascii="Trebuchet MS"/>
                        <w:sz w:val="20"/>
                      </w:rPr>
                    </w:pPr>
                    <w:r>
                      <w:rPr>
                        <w:rFonts w:ascii="Trebuchet MS"/>
                        <w:sz w:val="20"/>
                      </w:rPr>
                      <w:t>data.push_back(num);</w:t>
                    </w:r>
                    <w:r>
                      <w:rPr>
                        <w:rFonts w:ascii="Trebuchet MS"/>
                        <w:spacing w:val="1"/>
                        <w:sz w:val="20"/>
                      </w:rPr>
                      <w:t xml:space="preserve"> </w:t>
                    </w:r>
                    <w:r>
                      <w:rPr>
                        <w:rFonts w:ascii="Trebuchet MS"/>
                        <w:w w:val="105"/>
                        <w:sz w:val="20"/>
                      </w:rPr>
                      <w:t>ops.push_back(op);</w:t>
                    </w:r>
                  </w:p>
                  <w:p>
                    <w:pPr>
                      <w:spacing w:before="0"/>
                      <w:ind w:left="440" w:right="0" w:firstLine="0"/>
                      <w:jc w:val="left"/>
                      <w:rPr>
                        <w:rFonts w:ascii="Trebuchet MS"/>
                        <w:sz w:val="20"/>
                      </w:rPr>
                    </w:pPr>
                    <w:r>
                      <w:rPr>
                        <w:rFonts w:ascii="Trebuchet MS"/>
                        <w:w w:val="142"/>
                        <w:sz w:val="20"/>
                      </w:rPr>
                      <w:t>}</w:t>
                    </w:r>
                  </w:p>
                  <w:p>
                    <w:pPr>
                      <w:spacing w:before="6"/>
                      <w:ind w:left="440" w:right="0" w:firstLine="0"/>
                      <w:jc w:val="left"/>
                      <w:rPr>
                        <w:rFonts w:ascii="Trebuchet MS"/>
                        <w:sz w:val="20"/>
                      </w:rPr>
                    </w:pPr>
                    <w:r>
                      <w:rPr>
                        <w:rFonts w:ascii="Trebuchet MS"/>
                        <w:color w:val="7F0000"/>
                        <w:w w:val="115"/>
                        <w:sz w:val="20"/>
                      </w:rPr>
                      <w:t>int</w:t>
                    </w:r>
                    <w:r>
                      <w:rPr>
                        <w:rFonts w:ascii="Trebuchet MS"/>
                        <w:color w:val="7F0000"/>
                        <w:spacing w:val="50"/>
                        <w:w w:val="115"/>
                        <w:sz w:val="20"/>
                      </w:rPr>
                      <w:t xml:space="preserve"> </w:t>
                    </w:r>
                    <w:r>
                      <w:rPr>
                        <w:rFonts w:ascii="Trebuchet MS"/>
                        <w:w w:val="115"/>
                        <w:sz w:val="20"/>
                      </w:rPr>
                      <w:t>n</w:t>
                    </w:r>
                    <w:r>
                      <w:rPr>
                        <w:rFonts w:ascii="Trebuchet MS"/>
                        <w:spacing w:val="50"/>
                        <w:w w:val="115"/>
                        <w:sz w:val="20"/>
                      </w:rPr>
                      <w:t xml:space="preserve"> </w:t>
                    </w:r>
                    <w:r>
                      <w:rPr>
                        <w:rFonts w:ascii="Trebuchet MS"/>
                        <w:w w:val="115"/>
                        <w:sz w:val="20"/>
                      </w:rPr>
                      <w:t>=</w:t>
                    </w:r>
                    <w:r>
                      <w:rPr>
                        <w:rFonts w:ascii="Trebuchet MS"/>
                        <w:spacing w:val="50"/>
                        <w:w w:val="115"/>
                        <w:sz w:val="20"/>
                      </w:rPr>
                      <w:t xml:space="preserve"> </w:t>
                    </w:r>
                    <w:r>
                      <w:rPr>
                        <w:rFonts w:ascii="Trebuchet MS"/>
                        <w:w w:val="115"/>
                        <w:sz w:val="20"/>
                      </w:rPr>
                      <w:t>data.size();</w:t>
                    </w:r>
                  </w:p>
                  <w:p>
                    <w:pPr>
                      <w:spacing w:before="7" w:line="247" w:lineRule="auto"/>
                      <w:ind w:left="440" w:right="487" w:firstLine="0"/>
                      <w:jc w:val="left"/>
                      <w:rPr>
                        <w:rFonts w:ascii="Trebuchet MS"/>
                        <w:sz w:val="20"/>
                      </w:rPr>
                    </w:pPr>
                    <w:r>
                      <w:rPr>
                        <w:rFonts w:ascii="Trebuchet MS"/>
                        <w:w w:val="110"/>
                        <w:sz w:val="20"/>
                      </w:rPr>
                      <w:t>vector&lt;vector&lt;vector&lt;</w:t>
                    </w:r>
                    <w:r>
                      <w:rPr>
                        <w:rFonts w:ascii="Trebuchet MS"/>
                        <w:color w:val="7F0000"/>
                        <w:w w:val="110"/>
                        <w:sz w:val="20"/>
                      </w:rPr>
                      <w:t>int</w:t>
                    </w:r>
                    <w:r>
                      <w:rPr>
                        <w:rFonts w:ascii="Trebuchet MS"/>
                        <w:w w:val="110"/>
                        <w:sz w:val="20"/>
                      </w:rPr>
                      <w:t>&gt;&gt;&gt;</w:t>
                    </w:r>
                    <w:r>
                      <w:rPr>
                        <w:rFonts w:ascii="Trebuchet MS"/>
                        <w:spacing w:val="16"/>
                        <w:w w:val="110"/>
                        <w:sz w:val="20"/>
                      </w:rPr>
                      <w:t xml:space="preserve"> </w:t>
                    </w:r>
                    <w:r>
                      <w:rPr>
                        <w:rFonts w:ascii="Trebuchet MS"/>
                        <w:w w:val="110"/>
                        <w:sz w:val="20"/>
                      </w:rPr>
                      <w:t>dp(n,</w:t>
                    </w:r>
                    <w:r>
                      <w:rPr>
                        <w:rFonts w:ascii="Trebuchet MS"/>
                        <w:spacing w:val="16"/>
                        <w:w w:val="110"/>
                        <w:sz w:val="20"/>
                      </w:rPr>
                      <w:t xml:space="preserve"> </w:t>
                    </w:r>
                    <w:r>
                      <w:rPr>
                        <w:rFonts w:ascii="Trebuchet MS"/>
                        <w:w w:val="110"/>
                        <w:sz w:val="20"/>
                      </w:rPr>
                      <w:t>vector&lt;vector&lt;</w:t>
                    </w:r>
                    <w:r>
                      <w:rPr>
                        <w:rFonts w:ascii="Trebuchet MS"/>
                        <w:color w:val="7F0000"/>
                        <w:w w:val="110"/>
                        <w:sz w:val="20"/>
                      </w:rPr>
                      <w:t>int</w:t>
                    </w:r>
                    <w:r>
                      <w:rPr>
                        <w:rFonts w:ascii="Trebuchet MS"/>
                        <w:w w:val="110"/>
                        <w:sz w:val="20"/>
                      </w:rPr>
                      <w:t>&gt;&gt;(n,</w:t>
                    </w:r>
                    <w:r>
                      <w:rPr>
                        <w:rFonts w:ascii="Trebuchet MS"/>
                        <w:spacing w:val="16"/>
                        <w:w w:val="110"/>
                        <w:sz w:val="20"/>
                      </w:rPr>
                      <w:t xml:space="preserve"> </w:t>
                    </w:r>
                    <w:r>
                      <w:rPr>
                        <w:rFonts w:ascii="Trebuchet MS"/>
                        <w:w w:val="110"/>
                        <w:sz w:val="20"/>
                      </w:rPr>
                      <w:t>vector&lt;</w:t>
                    </w:r>
                    <w:r>
                      <w:rPr>
                        <w:rFonts w:ascii="Trebuchet MS"/>
                        <w:color w:val="7F0000"/>
                        <w:w w:val="110"/>
                        <w:sz w:val="20"/>
                      </w:rPr>
                      <w:t>int</w:t>
                    </w:r>
                    <w:r>
                      <w:rPr>
                        <w:rFonts w:ascii="Trebuchet MS"/>
                        <w:w w:val="110"/>
                        <w:sz w:val="20"/>
                      </w:rPr>
                      <w:t>&gt;()));</w:t>
                    </w:r>
                    <w:r>
                      <w:rPr>
                        <w:rFonts w:ascii="Trebuchet MS"/>
                        <w:spacing w:val="-64"/>
                        <w:w w:val="110"/>
                        <w:sz w:val="20"/>
                      </w:rPr>
                      <w:t xml:space="preserve"> </w:t>
                    </w:r>
                    <w:r>
                      <w:rPr>
                        <w:rFonts w:ascii="Trebuchet MS"/>
                        <w:color w:val="7F0000"/>
                        <w:w w:val="120"/>
                        <w:sz w:val="20"/>
                      </w:rPr>
                      <w:t>for</w:t>
                    </w:r>
                    <w:r>
                      <w:rPr>
                        <w:rFonts w:ascii="Trebuchet MS"/>
                        <w:color w:val="7F0000"/>
                        <w:spacing w:val="32"/>
                        <w:w w:val="120"/>
                        <w:sz w:val="20"/>
                      </w:rPr>
                      <w:t xml:space="preserve"> </w:t>
                    </w:r>
                    <w:r>
                      <w:rPr>
                        <w:rFonts w:ascii="Trebuchet MS"/>
                        <w:w w:val="120"/>
                        <w:sz w:val="20"/>
                      </w:rPr>
                      <w:t>(</w:t>
                    </w:r>
                    <w:r>
                      <w:rPr>
                        <w:rFonts w:ascii="Trebuchet MS"/>
                        <w:color w:val="7F0000"/>
                        <w:w w:val="120"/>
                        <w:sz w:val="20"/>
                      </w:rPr>
                      <w:t>int</w:t>
                    </w:r>
                    <w:r>
                      <w:rPr>
                        <w:rFonts w:ascii="Trebuchet MS"/>
                        <w:color w:val="7F0000"/>
                        <w:spacing w:val="33"/>
                        <w:w w:val="120"/>
                        <w:sz w:val="20"/>
                      </w:rPr>
                      <w:t xml:space="preserve"> </w:t>
                    </w:r>
                    <w:r>
                      <w:rPr>
                        <w:rFonts w:ascii="Trebuchet MS"/>
                        <w:w w:val="155"/>
                        <w:sz w:val="20"/>
                      </w:rPr>
                      <w:t>i</w:t>
                    </w:r>
                    <w:r>
                      <w:rPr>
                        <w:rFonts w:ascii="Trebuchet MS"/>
                        <w:spacing w:val="12"/>
                        <w:w w:val="155"/>
                        <w:sz w:val="20"/>
                      </w:rPr>
                      <w:t xml:space="preserve"> </w:t>
                    </w:r>
                    <w:r>
                      <w:rPr>
                        <w:rFonts w:ascii="Trebuchet MS"/>
                        <w:w w:val="120"/>
                        <w:sz w:val="20"/>
                      </w:rPr>
                      <w:t>=</w:t>
                    </w:r>
                    <w:r>
                      <w:rPr>
                        <w:rFonts w:ascii="Trebuchet MS"/>
                        <w:spacing w:val="33"/>
                        <w:w w:val="120"/>
                        <w:sz w:val="20"/>
                      </w:rPr>
                      <w:t xml:space="preserve"> </w:t>
                    </w:r>
                    <w:r>
                      <w:rPr>
                        <w:rFonts w:ascii="Trebuchet MS"/>
                        <w:w w:val="120"/>
                        <w:sz w:val="20"/>
                      </w:rPr>
                      <w:t>0;</w:t>
                    </w:r>
                    <w:r>
                      <w:rPr>
                        <w:rFonts w:ascii="Trebuchet MS"/>
                        <w:spacing w:val="33"/>
                        <w:w w:val="120"/>
                        <w:sz w:val="20"/>
                      </w:rPr>
                      <w:t xml:space="preserve"> </w:t>
                    </w:r>
                    <w:r>
                      <w:rPr>
                        <w:rFonts w:ascii="Trebuchet MS"/>
                        <w:w w:val="155"/>
                        <w:sz w:val="20"/>
                      </w:rPr>
                      <w:t>i</w:t>
                    </w:r>
                    <w:r>
                      <w:rPr>
                        <w:rFonts w:ascii="Trebuchet MS"/>
                        <w:spacing w:val="12"/>
                        <w:w w:val="155"/>
                        <w:sz w:val="20"/>
                      </w:rPr>
                      <w:t xml:space="preserve"> </w:t>
                    </w:r>
                    <w:r>
                      <w:rPr>
                        <w:rFonts w:ascii="Trebuchet MS"/>
                        <w:w w:val="120"/>
                        <w:sz w:val="20"/>
                      </w:rPr>
                      <w:t>&lt;</w:t>
                    </w:r>
                    <w:r>
                      <w:rPr>
                        <w:rFonts w:ascii="Trebuchet MS"/>
                        <w:spacing w:val="33"/>
                        <w:w w:val="120"/>
                        <w:sz w:val="20"/>
                      </w:rPr>
                      <w:t xml:space="preserve"> </w:t>
                    </w:r>
                    <w:r>
                      <w:rPr>
                        <w:rFonts w:ascii="Trebuchet MS"/>
                        <w:w w:val="120"/>
                        <w:sz w:val="20"/>
                      </w:rPr>
                      <w:t>n;</w:t>
                    </w:r>
                    <w:r>
                      <w:rPr>
                        <w:rFonts w:ascii="Trebuchet MS"/>
                        <w:spacing w:val="32"/>
                        <w:w w:val="120"/>
                        <w:sz w:val="20"/>
                      </w:rPr>
                      <w:t xml:space="preserve"> </w:t>
                    </w:r>
                    <w:r>
                      <w:rPr>
                        <w:rFonts w:ascii="Trebuchet MS"/>
                        <w:w w:val="120"/>
                        <w:sz w:val="20"/>
                      </w:rPr>
                      <w:t>++i)</w:t>
                    </w:r>
                    <w:r>
                      <w:rPr>
                        <w:rFonts w:ascii="Trebuchet MS"/>
                        <w:spacing w:val="33"/>
                        <w:w w:val="120"/>
                        <w:sz w:val="20"/>
                      </w:rPr>
                      <w:t xml:space="preserve"> </w:t>
                    </w:r>
                    <w:r>
                      <w:rPr>
                        <w:rFonts w:ascii="Trebuchet MS"/>
                        <w:w w:val="120"/>
                        <w:sz w:val="20"/>
                      </w:rPr>
                      <w:t>{</w:t>
                    </w:r>
                  </w:p>
                  <w:p>
                    <w:pPr>
                      <w:spacing w:before="0" w:line="247" w:lineRule="auto"/>
                      <w:ind w:left="1193" w:right="4458" w:hanging="377"/>
                      <w:jc w:val="left"/>
                      <w:rPr>
                        <w:rFonts w:ascii="Trebuchet MS"/>
                        <w:sz w:val="20"/>
                      </w:rPr>
                    </w:pPr>
                    <w:r>
                      <w:rPr>
                        <w:rFonts w:ascii="Trebuchet MS"/>
                        <w:color w:val="7F0000"/>
                        <w:w w:val="135"/>
                        <w:sz w:val="20"/>
                      </w:rPr>
                      <w:t xml:space="preserve">for </w:t>
                    </w:r>
                    <w:r>
                      <w:rPr>
                        <w:rFonts w:ascii="Trebuchet MS"/>
                        <w:w w:val="135"/>
                        <w:sz w:val="20"/>
                      </w:rPr>
                      <w:t>(</w:t>
                    </w:r>
                    <w:r>
                      <w:rPr>
                        <w:rFonts w:ascii="Trebuchet MS"/>
                        <w:color w:val="7F0000"/>
                        <w:w w:val="135"/>
                        <w:sz w:val="20"/>
                      </w:rPr>
                      <w:t xml:space="preserve">int </w:t>
                    </w:r>
                    <w:r>
                      <w:rPr>
                        <w:rFonts w:ascii="Trebuchet MS"/>
                        <w:w w:val="135"/>
                        <w:sz w:val="20"/>
                      </w:rPr>
                      <w:t xml:space="preserve">j </w:t>
                    </w:r>
                    <w:r>
                      <w:rPr>
                        <w:rFonts w:ascii="Trebuchet MS"/>
                        <w:w w:val="120"/>
                        <w:sz w:val="20"/>
                      </w:rPr>
                      <w:t>=</w:t>
                    </w:r>
                    <w:r>
                      <w:rPr>
                        <w:rFonts w:ascii="Trebuchet MS"/>
                        <w:spacing w:val="1"/>
                        <w:w w:val="120"/>
                        <w:sz w:val="20"/>
                      </w:rPr>
                      <w:t xml:space="preserve"> </w:t>
                    </w:r>
                    <w:r>
                      <w:rPr>
                        <w:rFonts w:ascii="Trebuchet MS"/>
                        <w:w w:val="140"/>
                        <w:sz w:val="20"/>
                      </w:rPr>
                      <w:t xml:space="preserve">i; </w:t>
                    </w:r>
                    <w:r>
                      <w:rPr>
                        <w:rFonts w:ascii="Trebuchet MS"/>
                        <w:w w:val="135"/>
                        <w:sz w:val="20"/>
                      </w:rPr>
                      <w:t xml:space="preserve">j </w:t>
                    </w:r>
                    <w:r>
                      <w:rPr>
                        <w:rFonts w:ascii="Trebuchet MS"/>
                        <w:w w:val="120"/>
                        <w:sz w:val="20"/>
                      </w:rPr>
                      <w:t>&gt;=</w:t>
                    </w:r>
                    <w:r>
                      <w:rPr>
                        <w:rFonts w:ascii="Trebuchet MS"/>
                        <w:spacing w:val="1"/>
                        <w:w w:val="120"/>
                        <w:sz w:val="20"/>
                      </w:rPr>
                      <w:t xml:space="preserve"> </w:t>
                    </w:r>
                    <w:r>
                      <w:rPr>
                        <w:rFonts w:ascii="Trebuchet MS"/>
                        <w:w w:val="135"/>
                        <w:sz w:val="20"/>
                      </w:rPr>
                      <w:t>0; --j) {</w:t>
                    </w:r>
                    <w:r>
                      <w:rPr>
                        <w:rFonts w:ascii="Trebuchet MS"/>
                        <w:spacing w:val="-79"/>
                        <w:w w:val="135"/>
                        <w:sz w:val="20"/>
                      </w:rPr>
                      <w:t xml:space="preserve"> </w:t>
                    </w:r>
                    <w:r>
                      <w:rPr>
                        <w:rFonts w:ascii="Trebuchet MS"/>
                        <w:color w:val="7F0000"/>
                        <w:w w:val="140"/>
                        <w:sz w:val="20"/>
                      </w:rPr>
                      <w:t>if</w:t>
                    </w:r>
                    <w:r>
                      <w:rPr>
                        <w:rFonts w:ascii="Trebuchet MS"/>
                        <w:color w:val="7F0000"/>
                        <w:spacing w:val="21"/>
                        <w:w w:val="140"/>
                        <w:sz w:val="20"/>
                      </w:rPr>
                      <w:t xml:space="preserve"> </w:t>
                    </w:r>
                    <w:r>
                      <w:rPr>
                        <w:rFonts w:ascii="Trebuchet MS"/>
                        <w:w w:val="140"/>
                        <w:sz w:val="20"/>
                      </w:rPr>
                      <w:t>(i</w:t>
                    </w:r>
                    <w:r>
                      <w:rPr>
                        <w:rFonts w:ascii="Trebuchet MS"/>
                        <w:spacing w:val="22"/>
                        <w:w w:val="140"/>
                        <w:sz w:val="20"/>
                      </w:rPr>
                      <w:t xml:space="preserve"> </w:t>
                    </w:r>
                    <w:r>
                      <w:rPr>
                        <w:rFonts w:ascii="Trebuchet MS"/>
                        <w:w w:val="120"/>
                        <w:sz w:val="20"/>
                      </w:rPr>
                      <w:t>==</w:t>
                    </w:r>
                    <w:r>
                      <w:rPr>
                        <w:rFonts w:ascii="Trebuchet MS"/>
                        <w:spacing w:val="33"/>
                        <w:w w:val="120"/>
                        <w:sz w:val="20"/>
                      </w:rPr>
                      <w:t xml:space="preserve"> </w:t>
                    </w:r>
                    <w:r>
                      <w:rPr>
                        <w:rFonts w:ascii="Trebuchet MS"/>
                        <w:w w:val="135"/>
                        <w:sz w:val="20"/>
                      </w:rPr>
                      <w:t>j)</w:t>
                    </w:r>
                    <w:r>
                      <w:rPr>
                        <w:rFonts w:ascii="Trebuchet MS"/>
                        <w:spacing w:val="25"/>
                        <w:w w:val="135"/>
                        <w:sz w:val="20"/>
                      </w:rPr>
                      <w:t xml:space="preserve"> </w:t>
                    </w:r>
                    <w:r>
                      <w:rPr>
                        <w:rFonts w:ascii="Trebuchet MS"/>
                        <w:w w:val="135"/>
                        <w:sz w:val="20"/>
                      </w:rPr>
                      <w:t>{</w:t>
                    </w:r>
                  </w:p>
                  <w:p>
                    <w:pPr>
                      <w:spacing w:before="0"/>
                      <w:ind w:left="1569" w:right="0" w:firstLine="0"/>
                      <w:jc w:val="left"/>
                      <w:rPr>
                        <w:rFonts w:ascii="Trebuchet MS"/>
                        <w:sz w:val="20"/>
                      </w:rPr>
                    </w:pPr>
                    <w:r>
                      <w:rPr>
                        <w:rFonts w:ascii="Trebuchet MS"/>
                        <w:w w:val="120"/>
                        <w:sz w:val="20"/>
                      </w:rPr>
                      <w:t>dp[j][i].push_back(data[i]);</w:t>
                    </w:r>
                  </w:p>
                  <w:p>
                    <w:pPr>
                      <w:spacing w:before="6"/>
                      <w:ind w:left="1193" w:right="0" w:firstLine="0"/>
                      <w:jc w:val="left"/>
                      <w:rPr>
                        <w:rFonts w:ascii="Trebuchet MS"/>
                        <w:sz w:val="20"/>
                      </w:rPr>
                    </w:pPr>
                    <w:r>
                      <w:rPr>
                        <w:rFonts w:ascii="Trebuchet MS"/>
                        <w:w w:val="130"/>
                        <w:sz w:val="20"/>
                      </w:rPr>
                      <w:t>}</w:t>
                    </w:r>
                    <w:r>
                      <w:rPr>
                        <w:rFonts w:ascii="Trebuchet MS"/>
                        <w:spacing w:val="14"/>
                        <w:w w:val="130"/>
                        <w:sz w:val="20"/>
                      </w:rPr>
                      <w:t xml:space="preserve"> </w:t>
                    </w:r>
                    <w:r>
                      <w:rPr>
                        <w:rFonts w:ascii="Trebuchet MS"/>
                        <w:color w:val="7F0000"/>
                        <w:w w:val="130"/>
                        <w:sz w:val="20"/>
                      </w:rPr>
                      <w:t>else</w:t>
                    </w:r>
                    <w:r>
                      <w:rPr>
                        <w:rFonts w:ascii="Trebuchet MS"/>
                        <w:color w:val="7F0000"/>
                        <w:spacing w:val="15"/>
                        <w:w w:val="130"/>
                        <w:sz w:val="20"/>
                      </w:rPr>
                      <w:t xml:space="preserve"> </w:t>
                    </w:r>
                    <w:r>
                      <w:rPr>
                        <w:rFonts w:ascii="Trebuchet MS"/>
                        <w:w w:val="130"/>
                        <w:sz w:val="20"/>
                      </w:rPr>
                      <w:t>{</w:t>
                    </w:r>
                  </w:p>
                  <w:p>
                    <w:pPr>
                      <w:spacing w:before="7" w:line="247" w:lineRule="auto"/>
                      <w:ind w:left="1946" w:right="3258" w:hanging="377"/>
                      <w:jc w:val="left"/>
                      <w:rPr>
                        <w:rFonts w:ascii="Trebuchet MS"/>
                        <w:sz w:val="20"/>
                      </w:rPr>
                    </w:pPr>
                    <w:r>
                      <w:rPr>
                        <w:rFonts w:ascii="Trebuchet MS"/>
                        <w:color w:val="7F0000"/>
                        <w:w w:val="120"/>
                        <w:sz w:val="20"/>
                      </w:rPr>
                      <w:t>for</w:t>
                    </w:r>
                    <w:r>
                      <w:rPr>
                        <w:rFonts w:ascii="Trebuchet MS"/>
                        <w:color w:val="7F0000"/>
                        <w:spacing w:val="29"/>
                        <w:w w:val="120"/>
                        <w:sz w:val="20"/>
                      </w:rPr>
                      <w:t xml:space="preserve"> </w:t>
                    </w:r>
                    <w:r>
                      <w:rPr>
                        <w:rFonts w:ascii="Trebuchet MS"/>
                        <w:w w:val="120"/>
                        <w:sz w:val="20"/>
                      </w:rPr>
                      <w:t>(</w:t>
                    </w:r>
                    <w:r>
                      <w:rPr>
                        <w:rFonts w:ascii="Trebuchet MS"/>
                        <w:color w:val="7F0000"/>
                        <w:w w:val="120"/>
                        <w:sz w:val="20"/>
                      </w:rPr>
                      <w:t>int</w:t>
                    </w:r>
                    <w:r>
                      <w:rPr>
                        <w:rFonts w:ascii="Trebuchet MS"/>
                        <w:color w:val="7F0000"/>
                        <w:spacing w:val="30"/>
                        <w:w w:val="120"/>
                        <w:sz w:val="20"/>
                      </w:rPr>
                      <w:t xml:space="preserve"> </w:t>
                    </w:r>
                    <w:r>
                      <w:rPr>
                        <w:rFonts w:ascii="Trebuchet MS"/>
                        <w:w w:val="120"/>
                        <w:sz w:val="20"/>
                      </w:rPr>
                      <w:t>k</w:t>
                    </w:r>
                    <w:r>
                      <w:rPr>
                        <w:rFonts w:ascii="Trebuchet MS"/>
                        <w:spacing w:val="30"/>
                        <w:w w:val="120"/>
                        <w:sz w:val="20"/>
                      </w:rPr>
                      <w:t xml:space="preserve"> </w:t>
                    </w:r>
                    <w:r>
                      <w:rPr>
                        <w:rFonts w:ascii="Trebuchet MS"/>
                        <w:w w:val="120"/>
                        <w:sz w:val="20"/>
                      </w:rPr>
                      <w:t>=</w:t>
                    </w:r>
                    <w:r>
                      <w:rPr>
                        <w:rFonts w:ascii="Trebuchet MS"/>
                        <w:spacing w:val="29"/>
                        <w:w w:val="120"/>
                        <w:sz w:val="20"/>
                      </w:rPr>
                      <w:t xml:space="preserve"> </w:t>
                    </w:r>
                    <w:r>
                      <w:rPr>
                        <w:rFonts w:ascii="Trebuchet MS"/>
                        <w:w w:val="120"/>
                        <w:sz w:val="20"/>
                      </w:rPr>
                      <w:t>j;</w:t>
                    </w:r>
                    <w:r>
                      <w:rPr>
                        <w:rFonts w:ascii="Trebuchet MS"/>
                        <w:spacing w:val="30"/>
                        <w:w w:val="120"/>
                        <w:sz w:val="20"/>
                      </w:rPr>
                      <w:t xml:space="preserve"> </w:t>
                    </w:r>
                    <w:r>
                      <w:rPr>
                        <w:rFonts w:ascii="Trebuchet MS"/>
                        <w:w w:val="120"/>
                        <w:sz w:val="20"/>
                      </w:rPr>
                      <w:t>k</w:t>
                    </w:r>
                    <w:r>
                      <w:rPr>
                        <w:rFonts w:ascii="Trebuchet MS"/>
                        <w:spacing w:val="30"/>
                        <w:w w:val="120"/>
                        <w:sz w:val="20"/>
                      </w:rPr>
                      <w:t xml:space="preserve"> </w:t>
                    </w:r>
                    <w:r>
                      <w:rPr>
                        <w:rFonts w:ascii="Trebuchet MS"/>
                        <w:w w:val="120"/>
                        <w:sz w:val="20"/>
                      </w:rPr>
                      <w:t>&lt;</w:t>
                    </w:r>
                    <w:r>
                      <w:rPr>
                        <w:rFonts w:ascii="Trebuchet MS"/>
                        <w:spacing w:val="29"/>
                        <w:w w:val="120"/>
                        <w:sz w:val="20"/>
                      </w:rPr>
                      <w:t xml:space="preserve"> </w:t>
                    </w:r>
                    <w:r>
                      <w:rPr>
                        <w:rFonts w:ascii="Trebuchet MS"/>
                        <w:w w:val="130"/>
                        <w:sz w:val="20"/>
                      </w:rPr>
                      <w:t>i;</w:t>
                    </w:r>
                    <w:r>
                      <w:rPr>
                        <w:rFonts w:ascii="Trebuchet MS"/>
                        <w:spacing w:val="24"/>
                        <w:w w:val="130"/>
                        <w:sz w:val="20"/>
                      </w:rPr>
                      <w:t xml:space="preserve"> </w:t>
                    </w:r>
                    <w:r>
                      <w:rPr>
                        <w:rFonts w:ascii="Trebuchet MS"/>
                        <w:w w:val="120"/>
                        <w:sz w:val="20"/>
                      </w:rPr>
                      <w:t>k</w:t>
                    </w:r>
                    <w:r>
                      <w:rPr>
                        <w:rFonts w:ascii="Trebuchet MS"/>
                        <w:spacing w:val="30"/>
                        <w:w w:val="120"/>
                        <w:sz w:val="20"/>
                      </w:rPr>
                      <w:t xml:space="preserve"> </w:t>
                    </w:r>
                    <w:r>
                      <w:rPr>
                        <w:rFonts w:ascii="Trebuchet MS"/>
                        <w:w w:val="120"/>
                        <w:sz w:val="20"/>
                      </w:rPr>
                      <w:t>+=</w:t>
                    </w:r>
                    <w:r>
                      <w:rPr>
                        <w:rFonts w:ascii="Trebuchet MS"/>
                        <w:spacing w:val="29"/>
                        <w:w w:val="120"/>
                        <w:sz w:val="20"/>
                      </w:rPr>
                      <w:t xml:space="preserve"> </w:t>
                    </w:r>
                    <w:r>
                      <w:rPr>
                        <w:rFonts w:ascii="Trebuchet MS"/>
                        <w:w w:val="120"/>
                        <w:sz w:val="20"/>
                      </w:rPr>
                      <w:t>1)</w:t>
                    </w:r>
                    <w:r>
                      <w:rPr>
                        <w:rFonts w:ascii="Trebuchet MS"/>
                        <w:spacing w:val="30"/>
                        <w:w w:val="120"/>
                        <w:sz w:val="20"/>
                      </w:rPr>
                      <w:t xml:space="preserve"> </w:t>
                    </w:r>
                    <w:r>
                      <w:rPr>
                        <w:rFonts w:ascii="Trebuchet MS"/>
                        <w:w w:val="120"/>
                        <w:sz w:val="20"/>
                      </w:rPr>
                      <w:t>{</w:t>
                    </w:r>
                    <w:r>
                      <w:rPr>
                        <w:rFonts w:ascii="Trebuchet MS"/>
                        <w:spacing w:val="-69"/>
                        <w:w w:val="120"/>
                        <w:sz w:val="20"/>
                      </w:rPr>
                      <w:t xml:space="preserve"> </w:t>
                    </w:r>
                    <w:r>
                      <w:rPr>
                        <w:rFonts w:ascii="Trebuchet MS"/>
                        <w:color w:val="7F0000"/>
                        <w:w w:val="120"/>
                        <w:sz w:val="20"/>
                      </w:rPr>
                      <w:t>for</w:t>
                    </w:r>
                    <w:r>
                      <w:rPr>
                        <w:rFonts w:ascii="Trebuchet MS"/>
                        <w:color w:val="7F0000"/>
                        <w:spacing w:val="39"/>
                        <w:w w:val="120"/>
                        <w:sz w:val="20"/>
                      </w:rPr>
                      <w:t xml:space="preserve"> </w:t>
                    </w:r>
                    <w:r>
                      <w:rPr>
                        <w:rFonts w:ascii="Trebuchet MS"/>
                        <w:w w:val="120"/>
                        <w:sz w:val="20"/>
                      </w:rPr>
                      <w:t>(</w:t>
                    </w:r>
                    <w:r>
                      <w:rPr>
                        <w:rFonts w:ascii="Trebuchet MS"/>
                        <w:color w:val="7F0000"/>
                        <w:w w:val="120"/>
                        <w:sz w:val="20"/>
                      </w:rPr>
                      <w:t>auto</w:t>
                    </w:r>
                    <w:r>
                      <w:rPr>
                        <w:rFonts w:ascii="Trebuchet MS"/>
                        <w:color w:val="7F0000"/>
                        <w:spacing w:val="40"/>
                        <w:w w:val="120"/>
                        <w:sz w:val="20"/>
                      </w:rPr>
                      <w:t xml:space="preserve"> </w:t>
                    </w:r>
                    <w:r>
                      <w:rPr>
                        <w:rFonts w:ascii="Trebuchet MS"/>
                        <w:w w:val="120"/>
                        <w:sz w:val="20"/>
                      </w:rPr>
                      <w:t>left</w:t>
                    </w:r>
                    <w:r>
                      <w:rPr>
                        <w:rFonts w:ascii="Trebuchet MS"/>
                        <w:spacing w:val="40"/>
                        <w:w w:val="120"/>
                        <w:sz w:val="20"/>
                      </w:rPr>
                      <w:t xml:space="preserve"> </w:t>
                    </w:r>
                    <w:r>
                      <w:rPr>
                        <w:rFonts w:ascii="Trebuchet MS"/>
                        <w:w w:val="120"/>
                        <w:sz w:val="20"/>
                      </w:rPr>
                      <w:t>:</w:t>
                    </w:r>
                    <w:r>
                      <w:rPr>
                        <w:rFonts w:ascii="Trebuchet MS"/>
                        <w:spacing w:val="40"/>
                        <w:w w:val="120"/>
                        <w:sz w:val="20"/>
                      </w:rPr>
                      <w:t xml:space="preserve"> </w:t>
                    </w:r>
                    <w:r>
                      <w:rPr>
                        <w:rFonts w:ascii="Trebuchet MS"/>
                        <w:w w:val="120"/>
                        <w:sz w:val="20"/>
                      </w:rPr>
                      <w:t>dp[j][k])</w:t>
                    </w:r>
                    <w:r>
                      <w:rPr>
                        <w:rFonts w:ascii="Trebuchet MS"/>
                        <w:spacing w:val="40"/>
                        <w:w w:val="120"/>
                        <w:sz w:val="20"/>
                      </w:rPr>
                      <w:t xml:space="preserve"> </w:t>
                    </w:r>
                    <w:r>
                      <w:rPr>
                        <w:rFonts w:ascii="Trebuchet MS"/>
                        <w:w w:val="120"/>
                        <w:sz w:val="20"/>
                      </w:rPr>
                      <w:t>{</w:t>
                    </w:r>
                  </w:p>
                </w:txbxContent>
              </v:textbox>
            </v:shape>
            <w10:wrap type="topAndBottom"/>
          </v:group>
        </w:pict>
      </w:r>
    </w:p>
    <w:p>
      <w:pPr>
        <w:pStyle w:val="5"/>
      </w:pPr>
    </w:p>
    <w:p>
      <w:pPr>
        <w:pStyle w:val="5"/>
      </w:pPr>
    </w:p>
    <w:p>
      <w:pPr>
        <w:pStyle w:val="5"/>
        <w:spacing w:before="8"/>
        <w:rPr>
          <w:sz w:val="13"/>
        </w:rPr>
      </w:pPr>
      <w:r>
        <w:drawing>
          <wp:anchor distT="0" distB="0" distL="0" distR="0" simplePos="0" relativeHeight="1024" behindDoc="0" locked="0" layoutInCell="1" allowOverlap="1">
            <wp:simplePos x="0" y="0"/>
            <wp:positionH relativeFrom="page">
              <wp:posOffset>3042920</wp:posOffset>
            </wp:positionH>
            <wp:positionV relativeFrom="paragraph">
              <wp:posOffset>135255</wp:posOffset>
            </wp:positionV>
            <wp:extent cx="1494155" cy="52070"/>
            <wp:effectExtent l="0" t="0" r="0" b="0"/>
            <wp:wrapTopAndBottom/>
            <wp:docPr id="103"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image3.png"/>
                    <pic:cNvPicPr>
                      <a:picLocks noChangeAspect="1"/>
                    </pic:cNvPicPr>
                  </pic:nvPicPr>
                  <pic:blipFill>
                    <a:blip r:embed="rId182" cstate="print"/>
                    <a:stretch>
                      <a:fillRect/>
                    </a:stretch>
                  </pic:blipFill>
                  <pic:spPr>
                    <a:xfrm>
                      <a:off x="0" y="0"/>
                      <a:ext cx="1494249" cy="52387"/>
                    </a:xfrm>
                    <a:prstGeom prst="rect">
                      <a:avLst/>
                    </a:prstGeom>
                  </pic:spPr>
                </pic:pic>
              </a:graphicData>
            </a:graphic>
          </wp:anchor>
        </w:drawing>
      </w:r>
    </w:p>
    <w:p>
      <w:pPr>
        <w:spacing w:after="0"/>
        <w:rPr>
          <w:sz w:val="13"/>
        </w:rPr>
        <w:sectPr>
          <w:headerReference r:id="rId82" w:type="default"/>
          <w:footerReference r:id="rId83" w:type="default"/>
          <w:pgSz w:w="11910" w:h="16840"/>
          <w:pgMar w:top="1200" w:right="1500" w:bottom="280" w:left="340" w:header="923" w:footer="0" w:gutter="0"/>
        </w:sectPr>
      </w:pPr>
    </w:p>
    <w:p>
      <w:pPr>
        <w:pStyle w:val="5"/>
      </w:pPr>
    </w:p>
    <w:p>
      <w:pPr>
        <w:pStyle w:val="5"/>
        <w:ind w:left="1380"/>
      </w:pPr>
      <w:r>
        <w:pict>
          <v:group id="_x0000_s1367" o:spid="_x0000_s1367" o:spt="203" style="height:194.5pt;width:423.1pt;" coordsize="8462,3890">
            <o:lock v:ext="edit"/>
            <v:shape id="_x0000_s1368" o:spid="_x0000_s1368" style="position:absolute;left:0;top:0;height:3890;width:64;" filled="f" stroked="t" coordsize="64,3890" path="m2,239l2,0m2,478l2,239m2,717l2,478m2,956l2,717m2,1196l2,956m2,1435l2,1196m2,1674l2,1435m2,1913l2,1674m2,2152l2,1913m2,2391l2,2152m2,2630l2,2391m2,2869l2,2630m2,3108l2,2869m2,3347l2,3108m2,3587l2,3347m2,3826l2,3587m2,3889l2,3826m0,3887l64,3887e">
              <v:path arrowok="t"/>
              <v:fill on="f" focussize="0,0"/>
              <v:stroke weight="0.199212598425197pt" color="#3B70B7"/>
              <v:imagedata o:title=""/>
              <o:lock v:ext="edit"/>
            </v:shape>
            <v:line id="_x0000_s1369" o:spid="_x0000_s1369" o:spt="20" style="position:absolute;left:8459;top:0;height:3826;width:0;" stroked="t" coordsize="21600,21600">
              <v:path arrowok="t"/>
              <v:fill focussize="0,0"/>
              <v:stroke weight="0.199212598425197pt" color="#3B70B7"/>
              <v:imagedata o:title=""/>
              <o:lock v:ext="edit"/>
            </v:line>
            <v:shape id="_x0000_s1370" o:spid="_x0000_s1370" style="position:absolute;left:63;top:3825;height:64;width:8398;" filled="f" stroked="t" coordorigin="64,3826" coordsize="8398,64" path="m64,3887l8398,3887m8398,3887l8461,3887m8459,3889l8459,3826e">
              <v:path arrowok="t"/>
              <v:fill on="f" focussize="0,0"/>
              <v:stroke weight="0.199212598425197pt" color="#3B70B7"/>
              <v:imagedata o:title=""/>
              <o:lock v:ext="edit"/>
            </v:shape>
            <v:shape id="_x0000_s1371" o:spid="_x0000_s1371" o:spt="202" type="#_x0000_t202" style="position:absolute;left:2322;top:0;height:2152;width:4444;" filled="f" stroked="f" coordsize="21600,21600">
              <v:path/>
              <v:fill on="f" focussize="0,0"/>
              <v:stroke on="f" joinstyle="miter"/>
              <v:imagedata o:title=""/>
              <o:lock v:ext="edit"/>
              <v:textbox inset="0mm,0mm,0mm,0mm">
                <w:txbxContent>
                  <w:p>
                    <w:pPr>
                      <w:spacing w:before="0" w:line="211" w:lineRule="exact"/>
                      <w:ind w:left="0" w:right="0" w:firstLine="0"/>
                      <w:jc w:val="both"/>
                      <w:rPr>
                        <w:rFonts w:ascii="Trebuchet MS"/>
                        <w:sz w:val="20"/>
                      </w:rPr>
                    </w:pPr>
                    <w:r>
                      <w:rPr>
                        <w:rFonts w:ascii="Trebuchet MS"/>
                        <w:color w:val="7F0000"/>
                        <w:w w:val="125"/>
                        <w:sz w:val="20"/>
                      </w:rPr>
                      <w:t>for</w:t>
                    </w:r>
                    <w:r>
                      <w:rPr>
                        <w:rFonts w:ascii="Trebuchet MS"/>
                        <w:color w:val="7F0000"/>
                        <w:spacing w:val="9"/>
                        <w:w w:val="125"/>
                        <w:sz w:val="20"/>
                      </w:rPr>
                      <w:t xml:space="preserve"> </w:t>
                    </w:r>
                    <w:r>
                      <w:rPr>
                        <w:rFonts w:ascii="Trebuchet MS"/>
                        <w:w w:val="125"/>
                        <w:sz w:val="20"/>
                      </w:rPr>
                      <w:t>(</w:t>
                    </w:r>
                    <w:r>
                      <w:rPr>
                        <w:rFonts w:ascii="Trebuchet MS"/>
                        <w:color w:val="7F0000"/>
                        <w:w w:val="125"/>
                        <w:sz w:val="20"/>
                      </w:rPr>
                      <w:t>auto</w:t>
                    </w:r>
                    <w:r>
                      <w:rPr>
                        <w:rFonts w:ascii="Trebuchet MS"/>
                        <w:color w:val="7F0000"/>
                        <w:spacing w:val="9"/>
                        <w:w w:val="125"/>
                        <w:sz w:val="20"/>
                      </w:rPr>
                      <w:t xml:space="preserve"> </w:t>
                    </w:r>
                    <w:r>
                      <w:rPr>
                        <w:rFonts w:ascii="Trebuchet MS"/>
                        <w:w w:val="125"/>
                        <w:sz w:val="20"/>
                      </w:rPr>
                      <w:t>right</w:t>
                    </w:r>
                    <w:r>
                      <w:rPr>
                        <w:rFonts w:ascii="Trebuchet MS"/>
                        <w:spacing w:val="9"/>
                        <w:w w:val="125"/>
                        <w:sz w:val="20"/>
                      </w:rPr>
                      <w:t xml:space="preserve"> </w:t>
                    </w:r>
                    <w:r>
                      <w:rPr>
                        <w:rFonts w:ascii="Trebuchet MS"/>
                        <w:w w:val="125"/>
                        <w:sz w:val="20"/>
                      </w:rPr>
                      <w:t>:</w:t>
                    </w:r>
                    <w:r>
                      <w:rPr>
                        <w:rFonts w:ascii="Trebuchet MS"/>
                        <w:spacing w:val="9"/>
                        <w:w w:val="125"/>
                        <w:sz w:val="20"/>
                      </w:rPr>
                      <w:t xml:space="preserve"> </w:t>
                    </w:r>
                    <w:r>
                      <w:rPr>
                        <w:rFonts w:ascii="Trebuchet MS"/>
                        <w:w w:val="125"/>
                        <w:sz w:val="20"/>
                      </w:rPr>
                      <w:t>dp[k+1][i])</w:t>
                    </w:r>
                    <w:r>
                      <w:rPr>
                        <w:rFonts w:ascii="Trebuchet MS"/>
                        <w:spacing w:val="10"/>
                        <w:w w:val="125"/>
                        <w:sz w:val="20"/>
                      </w:rPr>
                      <w:t xml:space="preserve"> </w:t>
                    </w:r>
                    <w:r>
                      <w:rPr>
                        <w:rFonts w:ascii="Trebuchet MS"/>
                        <w:w w:val="125"/>
                        <w:sz w:val="20"/>
                      </w:rPr>
                      <w:t>{</w:t>
                    </w:r>
                  </w:p>
                  <w:p>
                    <w:pPr>
                      <w:spacing w:before="7" w:line="247" w:lineRule="auto"/>
                      <w:ind w:left="376" w:right="2287" w:firstLine="0"/>
                      <w:jc w:val="both"/>
                      <w:rPr>
                        <w:rFonts w:ascii="Trebuchet MS"/>
                        <w:sz w:val="20"/>
                      </w:rPr>
                    </w:pPr>
                    <w:r>
                      <w:rPr>
                        <w:rFonts w:ascii="Trebuchet MS"/>
                        <w:color w:val="7F0000"/>
                        <w:w w:val="120"/>
                        <w:sz w:val="20"/>
                      </w:rPr>
                      <w:t xml:space="preserve">int </w:t>
                    </w:r>
                    <w:r>
                      <w:rPr>
                        <w:rFonts w:ascii="Trebuchet MS"/>
                        <w:w w:val="120"/>
                        <w:sz w:val="20"/>
                      </w:rPr>
                      <w:t>val = 0;</w:t>
                    </w:r>
                    <w:r>
                      <w:rPr>
                        <w:rFonts w:ascii="Trebuchet MS"/>
                        <w:spacing w:val="1"/>
                        <w:w w:val="120"/>
                        <w:sz w:val="20"/>
                      </w:rPr>
                      <w:t xml:space="preserve"> </w:t>
                    </w:r>
                    <w:r>
                      <w:rPr>
                        <w:rFonts w:ascii="Trebuchet MS"/>
                        <w:color w:val="7F0000"/>
                        <w:w w:val="120"/>
                        <w:sz w:val="20"/>
                      </w:rPr>
                      <w:t>switch</w:t>
                    </w:r>
                    <w:r>
                      <w:rPr>
                        <w:rFonts w:ascii="Trebuchet MS"/>
                        <w:color w:val="7F0000"/>
                        <w:spacing w:val="5"/>
                        <w:w w:val="120"/>
                        <w:sz w:val="20"/>
                      </w:rPr>
                      <w:t xml:space="preserve"> </w:t>
                    </w:r>
                    <w:r>
                      <w:rPr>
                        <w:rFonts w:ascii="Trebuchet MS"/>
                        <w:w w:val="120"/>
                        <w:sz w:val="20"/>
                      </w:rPr>
                      <w:t>(ops[k])</w:t>
                    </w:r>
                    <w:r>
                      <w:rPr>
                        <w:rFonts w:ascii="Trebuchet MS"/>
                        <w:spacing w:val="5"/>
                        <w:w w:val="120"/>
                        <w:sz w:val="20"/>
                      </w:rPr>
                      <w:t xml:space="preserve"> </w:t>
                    </w:r>
                    <w:r>
                      <w:rPr>
                        <w:rFonts w:ascii="Trebuchet MS"/>
                        <w:w w:val="120"/>
                        <w:sz w:val="20"/>
                      </w:rPr>
                      <w:t>{</w:t>
                    </w:r>
                  </w:p>
                  <w:p>
                    <w:pPr>
                      <w:spacing w:before="0" w:line="247" w:lineRule="auto"/>
                      <w:ind w:left="658" w:right="18" w:firstLine="0"/>
                      <w:jc w:val="both"/>
                      <w:rPr>
                        <w:rFonts w:ascii="Trebuchet MS" w:hAnsi="Trebuchet MS"/>
                        <w:sz w:val="20"/>
                      </w:rPr>
                    </w:pPr>
                    <w:r>
                      <w:rPr>
                        <w:rFonts w:ascii="Trebuchet MS" w:hAnsi="Trebuchet MS"/>
                        <w:color w:val="7F0000"/>
                        <w:w w:val="120"/>
                        <w:sz w:val="20"/>
                      </w:rPr>
                      <w:t xml:space="preserve">case </w:t>
                    </w:r>
                    <w:r>
                      <w:rPr>
                        <w:rFonts w:ascii="Trebuchet MS" w:hAnsi="Trebuchet MS"/>
                        <w:w w:val="120"/>
                        <w:sz w:val="20"/>
                      </w:rPr>
                      <w:t xml:space="preserve">’+’: val = left + right; </w:t>
                    </w:r>
                    <w:r>
                      <w:rPr>
                        <w:rFonts w:ascii="Trebuchet MS" w:hAnsi="Trebuchet MS"/>
                        <w:color w:val="7F0000"/>
                        <w:w w:val="120"/>
                        <w:sz w:val="20"/>
                      </w:rPr>
                      <w:t>break</w:t>
                    </w:r>
                    <w:r>
                      <w:rPr>
                        <w:rFonts w:ascii="Trebuchet MS" w:hAnsi="Trebuchet MS"/>
                        <w:w w:val="120"/>
                        <w:sz w:val="20"/>
                      </w:rPr>
                      <w:t>;</w:t>
                    </w:r>
                    <w:r>
                      <w:rPr>
                        <w:rFonts w:ascii="Trebuchet MS" w:hAnsi="Trebuchet MS"/>
                        <w:spacing w:val="1"/>
                        <w:w w:val="120"/>
                        <w:sz w:val="20"/>
                      </w:rPr>
                      <w:t xml:space="preserve"> </w:t>
                    </w:r>
                    <w:r>
                      <w:rPr>
                        <w:rFonts w:ascii="Trebuchet MS" w:hAnsi="Trebuchet MS"/>
                        <w:color w:val="7F0000"/>
                        <w:w w:val="120"/>
                        <w:sz w:val="20"/>
                      </w:rPr>
                      <w:t xml:space="preserve">case </w:t>
                    </w:r>
                    <w:r>
                      <w:rPr>
                        <w:rFonts w:ascii="Trebuchet MS" w:hAnsi="Trebuchet MS"/>
                        <w:w w:val="120"/>
                        <w:sz w:val="20"/>
                      </w:rPr>
                      <w:t xml:space="preserve">’-’: val = left - right; </w:t>
                    </w:r>
                    <w:r>
                      <w:rPr>
                        <w:rFonts w:ascii="Trebuchet MS" w:hAnsi="Trebuchet MS"/>
                        <w:color w:val="7F0000"/>
                        <w:w w:val="120"/>
                        <w:sz w:val="20"/>
                      </w:rPr>
                      <w:t>break</w:t>
                    </w:r>
                    <w:r>
                      <w:rPr>
                        <w:rFonts w:ascii="Trebuchet MS" w:hAnsi="Trebuchet MS"/>
                        <w:w w:val="120"/>
                        <w:sz w:val="20"/>
                      </w:rPr>
                      <w:t>;</w:t>
                    </w:r>
                    <w:r>
                      <w:rPr>
                        <w:rFonts w:ascii="Trebuchet MS" w:hAnsi="Trebuchet MS"/>
                        <w:spacing w:val="1"/>
                        <w:w w:val="120"/>
                        <w:sz w:val="20"/>
                      </w:rPr>
                      <w:t xml:space="preserve"> </w:t>
                    </w:r>
                    <w:r>
                      <w:rPr>
                        <w:rFonts w:ascii="Trebuchet MS" w:hAnsi="Trebuchet MS"/>
                        <w:color w:val="7F0000"/>
                        <w:w w:val="120"/>
                        <w:sz w:val="20"/>
                      </w:rPr>
                      <w:t>case</w:t>
                    </w:r>
                    <w:r>
                      <w:rPr>
                        <w:rFonts w:ascii="Trebuchet MS" w:hAnsi="Trebuchet MS"/>
                        <w:color w:val="7F0000"/>
                        <w:spacing w:val="30"/>
                        <w:w w:val="120"/>
                        <w:sz w:val="20"/>
                      </w:rPr>
                      <w:t xml:space="preserve"> </w:t>
                    </w:r>
                    <w:r>
                      <w:rPr>
                        <w:rFonts w:ascii="Trebuchet MS" w:hAnsi="Trebuchet MS"/>
                        <w:w w:val="120"/>
                        <w:sz w:val="20"/>
                      </w:rPr>
                      <w:t>’*’:</w:t>
                    </w:r>
                    <w:r>
                      <w:rPr>
                        <w:rFonts w:ascii="Trebuchet MS" w:hAnsi="Trebuchet MS"/>
                        <w:spacing w:val="30"/>
                        <w:w w:val="120"/>
                        <w:sz w:val="20"/>
                      </w:rPr>
                      <w:t xml:space="preserve"> </w:t>
                    </w:r>
                    <w:r>
                      <w:rPr>
                        <w:rFonts w:ascii="Trebuchet MS" w:hAnsi="Trebuchet MS"/>
                        <w:w w:val="120"/>
                        <w:sz w:val="20"/>
                      </w:rPr>
                      <w:t>val</w:t>
                    </w:r>
                    <w:r>
                      <w:rPr>
                        <w:rFonts w:ascii="Trebuchet MS" w:hAnsi="Trebuchet MS"/>
                        <w:spacing w:val="31"/>
                        <w:w w:val="120"/>
                        <w:sz w:val="20"/>
                      </w:rPr>
                      <w:t xml:space="preserve"> </w:t>
                    </w:r>
                    <w:r>
                      <w:rPr>
                        <w:rFonts w:ascii="Trebuchet MS" w:hAnsi="Trebuchet MS"/>
                        <w:w w:val="120"/>
                        <w:sz w:val="20"/>
                      </w:rPr>
                      <w:t>=</w:t>
                    </w:r>
                    <w:r>
                      <w:rPr>
                        <w:rFonts w:ascii="Trebuchet MS" w:hAnsi="Trebuchet MS"/>
                        <w:spacing w:val="30"/>
                        <w:w w:val="120"/>
                        <w:sz w:val="20"/>
                      </w:rPr>
                      <w:t xml:space="preserve"> </w:t>
                    </w:r>
                    <w:r>
                      <w:rPr>
                        <w:rFonts w:ascii="Trebuchet MS" w:hAnsi="Trebuchet MS"/>
                        <w:w w:val="120"/>
                        <w:sz w:val="20"/>
                      </w:rPr>
                      <w:t>left</w:t>
                    </w:r>
                    <w:r>
                      <w:rPr>
                        <w:rFonts w:ascii="Trebuchet MS" w:hAnsi="Trebuchet MS"/>
                        <w:spacing w:val="30"/>
                        <w:w w:val="120"/>
                        <w:sz w:val="20"/>
                      </w:rPr>
                      <w:t xml:space="preserve"> </w:t>
                    </w:r>
                    <w:r>
                      <w:rPr>
                        <w:rFonts w:ascii="Trebuchet MS" w:hAnsi="Trebuchet MS"/>
                        <w:w w:val="120"/>
                        <w:sz w:val="20"/>
                      </w:rPr>
                      <w:t>*</w:t>
                    </w:r>
                    <w:r>
                      <w:rPr>
                        <w:rFonts w:ascii="Trebuchet MS" w:hAnsi="Trebuchet MS"/>
                        <w:spacing w:val="31"/>
                        <w:w w:val="120"/>
                        <w:sz w:val="20"/>
                      </w:rPr>
                      <w:t xml:space="preserve"> </w:t>
                    </w:r>
                    <w:r>
                      <w:rPr>
                        <w:rFonts w:ascii="Trebuchet MS" w:hAnsi="Trebuchet MS"/>
                        <w:w w:val="120"/>
                        <w:sz w:val="20"/>
                      </w:rPr>
                      <w:t>right;</w:t>
                    </w:r>
                    <w:r>
                      <w:rPr>
                        <w:rFonts w:ascii="Trebuchet MS" w:hAnsi="Trebuchet MS"/>
                        <w:spacing w:val="30"/>
                        <w:w w:val="120"/>
                        <w:sz w:val="20"/>
                      </w:rPr>
                      <w:t xml:space="preserve"> </w:t>
                    </w:r>
                    <w:r>
                      <w:rPr>
                        <w:rFonts w:ascii="Trebuchet MS" w:hAnsi="Trebuchet MS"/>
                        <w:color w:val="7F0000"/>
                        <w:w w:val="120"/>
                        <w:sz w:val="20"/>
                      </w:rPr>
                      <w:t>break</w:t>
                    </w:r>
                    <w:r>
                      <w:rPr>
                        <w:rFonts w:ascii="Trebuchet MS" w:hAnsi="Trebuchet MS"/>
                        <w:w w:val="120"/>
                        <w:sz w:val="20"/>
                      </w:rPr>
                      <w:t>;</w:t>
                    </w:r>
                  </w:p>
                  <w:p>
                    <w:pPr>
                      <w:spacing w:before="0" w:line="232" w:lineRule="exact"/>
                      <w:ind w:left="376" w:right="0" w:firstLine="0"/>
                      <w:jc w:val="left"/>
                      <w:rPr>
                        <w:rFonts w:ascii="Trebuchet MS"/>
                        <w:sz w:val="20"/>
                      </w:rPr>
                    </w:pPr>
                    <w:r>
                      <w:rPr>
                        <w:rFonts w:ascii="Trebuchet MS"/>
                        <w:w w:val="142"/>
                        <w:sz w:val="20"/>
                      </w:rPr>
                      <w:t>}</w:t>
                    </w:r>
                  </w:p>
                  <w:p>
                    <w:pPr>
                      <w:spacing w:before="6"/>
                      <w:ind w:left="376" w:right="0" w:firstLine="0"/>
                      <w:jc w:val="left"/>
                      <w:rPr>
                        <w:rFonts w:ascii="Trebuchet MS"/>
                        <w:sz w:val="20"/>
                      </w:rPr>
                    </w:pPr>
                    <w:r>
                      <w:rPr>
                        <w:rFonts w:ascii="Trebuchet MS"/>
                        <w:w w:val="115"/>
                        <w:sz w:val="20"/>
                      </w:rPr>
                      <w:t>dp[j][i].push_back(val);</w:t>
                    </w:r>
                  </w:p>
                  <w:p>
                    <w:pPr>
                      <w:spacing w:before="7"/>
                      <w:ind w:left="0" w:right="0" w:firstLine="0"/>
                      <w:jc w:val="left"/>
                      <w:rPr>
                        <w:rFonts w:ascii="Trebuchet MS"/>
                        <w:sz w:val="20"/>
                      </w:rPr>
                    </w:pPr>
                    <w:r>
                      <w:rPr>
                        <w:rFonts w:ascii="Trebuchet MS"/>
                        <w:w w:val="142"/>
                        <w:sz w:val="20"/>
                      </w:rPr>
                      <w:t>}</w:t>
                    </w:r>
                  </w:p>
                </w:txbxContent>
              </v:textbox>
            </v:shape>
            <v:shape id="_x0000_s1372" o:spid="_x0000_s1372" o:spt="202" type="#_x0000_t202" style="position:absolute;left:440;top:2152;height:1435;width:1903;" filled="f" stroked="f" coordsize="21600,21600">
              <v:path/>
              <v:fill on="f" focussize="0,0"/>
              <v:stroke on="f" joinstyle="miter"/>
              <v:imagedata o:title=""/>
              <o:lock v:ext="edit"/>
              <v:textbox inset="0mm,0mm,0mm,0mm">
                <w:txbxContent>
                  <w:p>
                    <w:pPr>
                      <w:spacing w:before="0" w:line="211" w:lineRule="exact"/>
                      <w:ind w:left="1505" w:right="0" w:firstLine="0"/>
                      <w:jc w:val="left"/>
                      <w:rPr>
                        <w:rFonts w:ascii="Trebuchet MS"/>
                        <w:sz w:val="20"/>
                      </w:rPr>
                    </w:pPr>
                    <w:r>
                      <w:rPr>
                        <w:rFonts w:ascii="Trebuchet MS"/>
                        <w:w w:val="142"/>
                        <w:sz w:val="20"/>
                      </w:rPr>
                      <w:t>}</w:t>
                    </w:r>
                  </w:p>
                  <w:p>
                    <w:pPr>
                      <w:spacing w:before="7"/>
                      <w:ind w:left="1129" w:right="0" w:firstLine="0"/>
                      <w:jc w:val="left"/>
                      <w:rPr>
                        <w:rFonts w:ascii="Trebuchet MS"/>
                        <w:sz w:val="20"/>
                      </w:rPr>
                    </w:pPr>
                    <w:r>
                      <w:rPr>
                        <w:rFonts w:ascii="Trebuchet MS"/>
                        <w:w w:val="142"/>
                        <w:sz w:val="20"/>
                      </w:rPr>
                      <w:t>}</w:t>
                    </w:r>
                  </w:p>
                  <w:p>
                    <w:pPr>
                      <w:spacing w:before="6"/>
                      <w:ind w:left="752" w:right="0" w:firstLine="0"/>
                      <w:jc w:val="left"/>
                      <w:rPr>
                        <w:rFonts w:ascii="Trebuchet MS"/>
                        <w:sz w:val="20"/>
                      </w:rPr>
                    </w:pPr>
                    <w:r>
                      <w:rPr>
                        <w:rFonts w:ascii="Trebuchet MS"/>
                        <w:w w:val="142"/>
                        <w:sz w:val="20"/>
                      </w:rPr>
                      <w:t>}</w:t>
                    </w:r>
                  </w:p>
                  <w:p>
                    <w:pPr>
                      <w:spacing w:before="7"/>
                      <w:ind w:left="376" w:right="0" w:firstLine="0"/>
                      <w:jc w:val="left"/>
                      <w:rPr>
                        <w:rFonts w:ascii="Trebuchet MS"/>
                        <w:sz w:val="20"/>
                      </w:rPr>
                    </w:pPr>
                    <w:r>
                      <w:rPr>
                        <w:rFonts w:ascii="Trebuchet MS"/>
                        <w:w w:val="142"/>
                        <w:sz w:val="20"/>
                      </w:rPr>
                      <w:t>}</w:t>
                    </w:r>
                  </w:p>
                  <w:p>
                    <w:pPr>
                      <w:spacing w:before="7"/>
                      <w:ind w:left="0" w:right="0" w:firstLine="0"/>
                      <w:jc w:val="left"/>
                      <w:rPr>
                        <w:rFonts w:ascii="Trebuchet MS"/>
                        <w:sz w:val="20"/>
                      </w:rPr>
                    </w:pPr>
                    <w:r>
                      <w:rPr>
                        <w:rFonts w:ascii="Trebuchet MS"/>
                        <w:w w:val="142"/>
                        <w:sz w:val="20"/>
                      </w:rPr>
                      <w:t>}</w:t>
                    </w:r>
                  </w:p>
                  <w:p>
                    <w:pPr>
                      <w:spacing w:before="7"/>
                      <w:ind w:left="0" w:right="0" w:firstLine="0"/>
                      <w:jc w:val="left"/>
                      <w:rPr>
                        <w:rFonts w:ascii="Trebuchet MS"/>
                        <w:sz w:val="20"/>
                      </w:rPr>
                    </w:pPr>
                    <w:r>
                      <w:rPr>
                        <w:rFonts w:ascii="Trebuchet MS"/>
                        <w:color w:val="7F0000"/>
                        <w:w w:val="115"/>
                        <w:sz w:val="20"/>
                      </w:rPr>
                      <w:t>return</w:t>
                    </w:r>
                    <w:r>
                      <w:rPr>
                        <w:rFonts w:ascii="Trebuchet MS"/>
                        <w:color w:val="7F0000"/>
                        <w:spacing w:val="33"/>
                        <w:w w:val="115"/>
                        <w:sz w:val="20"/>
                      </w:rPr>
                      <w:t xml:space="preserve"> </w:t>
                    </w:r>
                    <w:r>
                      <w:rPr>
                        <w:rFonts w:ascii="Trebuchet MS"/>
                        <w:w w:val="115"/>
                        <w:sz w:val="20"/>
                      </w:rPr>
                      <w:t>dp[0][n-1];</w:t>
                    </w:r>
                  </w:p>
                </w:txbxContent>
              </v:textbox>
            </v:shape>
            <v:shape id="_x0000_s1373" o:spid="_x0000_s1373" o:spt="202" type="#_x0000_t202" style="position:absolute;left:63;top:3586;height:239;width:125;" filled="f" stroked="f" coordsize="21600,21600">
              <v:path/>
              <v:fill on="f" focussize="0,0"/>
              <v:stroke on="f" joinstyle="miter"/>
              <v:imagedata o:title=""/>
              <o:lock v:ext="edit"/>
              <v:textbox inset="0mm,0mm,0mm,0mm">
                <w:txbxContent>
                  <w:p>
                    <w:pPr>
                      <w:spacing w:before="0" w:line="211" w:lineRule="exact"/>
                      <w:ind w:left="0" w:right="0" w:firstLine="0"/>
                      <w:jc w:val="left"/>
                      <w:rPr>
                        <w:rFonts w:ascii="Trebuchet MS"/>
                        <w:sz w:val="20"/>
                      </w:rPr>
                    </w:pPr>
                    <w:r>
                      <w:rPr>
                        <w:rFonts w:ascii="Trebuchet MS"/>
                        <w:w w:val="142"/>
                        <w:sz w:val="20"/>
                      </w:rPr>
                      <w:t>}</w:t>
                    </w:r>
                  </w:p>
                </w:txbxContent>
              </v:textbox>
            </v:shape>
            <w10:wrap type="none"/>
            <w10:anchorlock/>
          </v:group>
        </w:pict>
      </w:r>
    </w:p>
    <w:p>
      <w:pPr>
        <w:pStyle w:val="5"/>
        <w:spacing w:before="8"/>
        <w:rPr>
          <w:sz w:val="29"/>
        </w:rPr>
      </w:pPr>
    </w:p>
    <w:p>
      <w:pPr>
        <w:pStyle w:val="3"/>
        <w:numPr>
          <w:ilvl w:val="1"/>
          <w:numId w:val="27"/>
        </w:numPr>
        <w:tabs>
          <w:tab w:val="left" w:pos="1968"/>
        </w:tabs>
        <w:spacing w:before="65" w:after="0" w:line="240" w:lineRule="auto"/>
        <w:ind w:left="1967" w:right="0" w:hanging="523"/>
        <w:jc w:val="left"/>
      </w:pPr>
      <w:bookmarkStart w:id="114" w:name="8.3 练习"/>
      <w:bookmarkEnd w:id="114"/>
      <w:bookmarkStart w:id="115" w:name="_bookmark43"/>
      <w:bookmarkEnd w:id="115"/>
      <w:bookmarkStart w:id="116" w:name="_bookmark43"/>
      <w:bookmarkEnd w:id="116"/>
      <w:r>
        <w:rPr>
          <w:color w:val="3B70B7"/>
        </w:rPr>
        <w:t>练习</w:t>
      </w:r>
    </w:p>
    <w:p>
      <w:pPr>
        <w:pStyle w:val="4"/>
        <w:spacing w:before="179"/>
        <w:rPr>
          <w:rFonts w:hint="eastAsia" w:ascii="Microsoft YaHei UI" w:eastAsia="Microsoft YaHei UI"/>
        </w:rPr>
      </w:pPr>
      <w:r>
        <w:rPr>
          <w:rFonts w:hint="eastAsia" w:ascii="Microsoft YaHei UI" w:eastAsia="Microsoft YaHei UI"/>
          <w:color w:val="3B70B7"/>
          <w:w w:val="95"/>
        </w:rPr>
        <w:t>基础难度</w:t>
      </w:r>
    </w:p>
    <w:p>
      <w:pPr>
        <w:spacing w:before="159"/>
        <w:ind w:left="1445" w:right="0" w:firstLine="0"/>
        <w:jc w:val="left"/>
        <w:rPr>
          <w:rFonts w:ascii="Times New Roman"/>
          <w:b/>
          <w:sz w:val="24"/>
        </w:rPr>
      </w:pPr>
      <w:r>
        <w:fldChar w:fldCharType="begin"/>
      </w:r>
      <w:r>
        <w:instrText xml:space="preserve"> HYPERLINK "https://leetcode.com/problems/beautiful-array/" \h </w:instrText>
      </w:r>
      <w:r>
        <w:fldChar w:fldCharType="separate"/>
      </w:r>
      <w:r>
        <w:rPr>
          <w:rFonts w:ascii="Times New Roman"/>
          <w:b/>
          <w:color w:val="7F0000"/>
          <w:sz w:val="24"/>
        </w:rPr>
        <w:t>932.</w:t>
      </w:r>
      <w:r>
        <w:rPr>
          <w:rFonts w:ascii="Times New Roman"/>
          <w:b/>
          <w:color w:val="7F0000"/>
          <w:spacing w:val="19"/>
          <w:sz w:val="24"/>
        </w:rPr>
        <w:t xml:space="preserve"> </w:t>
      </w:r>
      <w:r>
        <w:rPr>
          <w:rFonts w:ascii="Times New Roman"/>
          <w:b/>
          <w:color w:val="7F0000"/>
          <w:sz w:val="24"/>
        </w:rPr>
        <w:t>Beautiful</w:t>
      </w:r>
      <w:r>
        <w:rPr>
          <w:rFonts w:ascii="Times New Roman"/>
          <w:b/>
          <w:color w:val="7F0000"/>
          <w:spacing w:val="-6"/>
          <w:sz w:val="24"/>
        </w:rPr>
        <w:t xml:space="preserve"> </w:t>
      </w:r>
      <w:r>
        <w:rPr>
          <w:rFonts w:ascii="Times New Roman"/>
          <w:b/>
          <w:color w:val="7F0000"/>
          <w:sz w:val="24"/>
        </w:rPr>
        <w:t>Array</w:t>
      </w:r>
      <w:r>
        <w:rPr>
          <w:rFonts w:ascii="Times New Roman"/>
          <w:b/>
          <w:color w:val="7F0000"/>
          <w:spacing w:val="-5"/>
          <w:sz w:val="24"/>
        </w:rPr>
        <w:t xml:space="preserve"> </w:t>
      </w:r>
      <w:r>
        <w:rPr>
          <w:rFonts w:ascii="Times New Roman"/>
          <w:b/>
          <w:color w:val="7F0000"/>
          <w:sz w:val="24"/>
        </w:rPr>
        <w:t>(Medium)</w:t>
      </w:r>
      <w:r>
        <w:rPr>
          <w:rFonts w:ascii="Times New Roman"/>
          <w:b/>
          <w:color w:val="7F0000"/>
          <w:sz w:val="24"/>
        </w:rPr>
        <w:fldChar w:fldCharType="end"/>
      </w:r>
    </w:p>
    <w:p>
      <w:pPr>
        <w:pStyle w:val="5"/>
        <w:spacing w:before="200" w:line="302" w:lineRule="auto"/>
        <w:ind w:left="1445" w:right="283" w:firstLine="398"/>
      </w:pPr>
      <w:r>
        <w:rPr>
          <w:w w:val="95"/>
        </w:rPr>
        <w:t>试着用从上到下的分治（递归）写法求解，最好加上</w:t>
      </w:r>
      <w:r>
        <w:rPr>
          <w:spacing w:val="248"/>
        </w:rPr>
        <w:t xml:space="preserve"> </w:t>
      </w:r>
      <w:r>
        <w:rPr>
          <w:rFonts w:ascii="Times New Roman" w:eastAsia="Times New Roman"/>
          <w:w w:val="95"/>
        </w:rPr>
        <w:t>memoization</w:t>
      </w:r>
      <w:r>
        <w:rPr>
          <w:w w:val="95"/>
        </w:rPr>
        <w:t>；再用从下到上的动态规</w:t>
      </w:r>
      <w:r>
        <w:t>划写法求解。</w:t>
      </w:r>
    </w:p>
    <w:p>
      <w:pPr>
        <w:pStyle w:val="5"/>
        <w:spacing w:before="9"/>
        <w:rPr>
          <w:sz w:val="17"/>
        </w:rPr>
      </w:pPr>
    </w:p>
    <w:p>
      <w:pPr>
        <w:pStyle w:val="4"/>
        <w:rPr>
          <w:rFonts w:hint="eastAsia" w:ascii="Microsoft YaHei UI" w:eastAsia="Microsoft YaHei UI"/>
        </w:rPr>
      </w:pPr>
      <w:r>
        <w:rPr>
          <w:rFonts w:hint="eastAsia" w:ascii="Microsoft YaHei UI" w:eastAsia="Microsoft YaHei UI"/>
          <w:color w:val="3B70B7"/>
          <w:w w:val="95"/>
        </w:rPr>
        <w:t>进阶难度</w:t>
      </w:r>
    </w:p>
    <w:p>
      <w:pPr>
        <w:spacing w:before="160"/>
        <w:ind w:left="1445" w:right="0" w:firstLine="0"/>
        <w:jc w:val="left"/>
        <w:rPr>
          <w:rFonts w:ascii="Times New Roman"/>
          <w:b/>
          <w:sz w:val="24"/>
        </w:rPr>
      </w:pPr>
      <w:r>
        <w:fldChar w:fldCharType="begin"/>
      </w:r>
      <w:r>
        <w:instrText xml:space="preserve"> HYPERLINK "https://leetcode.com/problems/burst-balloons/" \h </w:instrText>
      </w:r>
      <w:r>
        <w:fldChar w:fldCharType="separate"/>
      </w:r>
      <w:r>
        <w:rPr>
          <w:rFonts w:ascii="Times New Roman"/>
          <w:b/>
          <w:color w:val="7F0000"/>
          <w:sz w:val="24"/>
        </w:rPr>
        <w:t>312.</w:t>
      </w:r>
      <w:r>
        <w:rPr>
          <w:rFonts w:ascii="Times New Roman"/>
          <w:b/>
          <w:color w:val="7F0000"/>
          <w:spacing w:val="21"/>
          <w:sz w:val="24"/>
        </w:rPr>
        <w:t xml:space="preserve"> </w:t>
      </w:r>
      <w:r>
        <w:rPr>
          <w:rFonts w:ascii="Times New Roman"/>
          <w:b/>
          <w:color w:val="7F0000"/>
          <w:sz w:val="24"/>
        </w:rPr>
        <w:t>Burst</w:t>
      </w:r>
      <w:r>
        <w:rPr>
          <w:rFonts w:ascii="Times New Roman"/>
          <w:b/>
          <w:color w:val="7F0000"/>
          <w:spacing w:val="-3"/>
          <w:sz w:val="24"/>
        </w:rPr>
        <w:t xml:space="preserve"> </w:t>
      </w:r>
      <w:r>
        <w:rPr>
          <w:rFonts w:ascii="Times New Roman"/>
          <w:b/>
          <w:color w:val="7F0000"/>
          <w:sz w:val="24"/>
        </w:rPr>
        <w:t>Balloons</w:t>
      </w:r>
      <w:r>
        <w:rPr>
          <w:rFonts w:ascii="Times New Roman"/>
          <w:b/>
          <w:color w:val="7F0000"/>
          <w:spacing w:val="-4"/>
          <w:sz w:val="24"/>
        </w:rPr>
        <w:t xml:space="preserve"> </w:t>
      </w:r>
      <w:r>
        <w:rPr>
          <w:rFonts w:ascii="Times New Roman"/>
          <w:b/>
          <w:color w:val="7F0000"/>
          <w:sz w:val="24"/>
        </w:rPr>
        <w:t>(Hard)</w:t>
      </w:r>
      <w:r>
        <w:rPr>
          <w:rFonts w:ascii="Times New Roman"/>
          <w:b/>
          <w:color w:val="7F0000"/>
          <w:sz w:val="24"/>
        </w:rPr>
        <w:fldChar w:fldCharType="end"/>
      </w:r>
    </w:p>
    <w:p>
      <w:pPr>
        <w:pStyle w:val="5"/>
        <w:spacing w:before="199" w:line="302" w:lineRule="auto"/>
        <w:ind w:left="1445" w:right="283" w:firstLine="398"/>
      </w:pPr>
      <w:r>
        <w:rPr>
          <w:w w:val="95"/>
        </w:rPr>
        <w:t>试着用从上到下的分治（递归）写法求解，最好加上</w:t>
      </w:r>
      <w:r>
        <w:rPr>
          <w:spacing w:val="248"/>
        </w:rPr>
        <w:t xml:space="preserve"> </w:t>
      </w:r>
      <w:r>
        <w:rPr>
          <w:rFonts w:ascii="Times New Roman" w:eastAsia="Times New Roman"/>
          <w:w w:val="95"/>
        </w:rPr>
        <w:t>memoization</w:t>
      </w:r>
      <w:r>
        <w:rPr>
          <w:w w:val="95"/>
        </w:rPr>
        <w:t>；再用从下到上的动态规</w:t>
      </w:r>
      <w:r>
        <w:t>划写法求解。</w:t>
      </w:r>
    </w:p>
    <w:p>
      <w:pPr>
        <w:pStyle w:val="5"/>
      </w:pPr>
    </w:p>
    <w:p>
      <w:pPr>
        <w:pStyle w:val="5"/>
      </w:pPr>
    </w:p>
    <w:p>
      <w:pPr>
        <w:pStyle w:val="5"/>
      </w:pPr>
    </w:p>
    <w:p>
      <w:pPr>
        <w:pStyle w:val="5"/>
      </w:pPr>
    </w:p>
    <w:p>
      <w:pPr>
        <w:pStyle w:val="5"/>
      </w:pPr>
    </w:p>
    <w:p>
      <w:pPr>
        <w:pStyle w:val="5"/>
      </w:pPr>
    </w:p>
    <w:p>
      <w:pPr>
        <w:pStyle w:val="5"/>
      </w:pPr>
    </w:p>
    <w:p>
      <w:pPr>
        <w:pStyle w:val="5"/>
      </w:pPr>
    </w:p>
    <w:p>
      <w:pPr>
        <w:pStyle w:val="5"/>
      </w:pPr>
    </w:p>
    <w:p>
      <w:pPr>
        <w:pStyle w:val="5"/>
      </w:pPr>
    </w:p>
    <w:p>
      <w:pPr>
        <w:pStyle w:val="5"/>
      </w:pPr>
    </w:p>
    <w:p>
      <w:pPr>
        <w:pStyle w:val="5"/>
      </w:pPr>
    </w:p>
    <w:p>
      <w:pPr>
        <w:pStyle w:val="5"/>
      </w:pPr>
    </w:p>
    <w:p>
      <w:pPr>
        <w:pStyle w:val="5"/>
      </w:pPr>
    </w:p>
    <w:p>
      <w:pPr>
        <w:pStyle w:val="5"/>
      </w:pPr>
    </w:p>
    <w:p>
      <w:pPr>
        <w:pStyle w:val="5"/>
      </w:pPr>
    </w:p>
    <w:p>
      <w:pPr>
        <w:pStyle w:val="5"/>
      </w:pPr>
    </w:p>
    <w:p>
      <w:pPr>
        <w:pStyle w:val="5"/>
      </w:pPr>
    </w:p>
    <w:p>
      <w:pPr>
        <w:pStyle w:val="5"/>
      </w:pPr>
    </w:p>
    <w:p>
      <w:pPr>
        <w:pStyle w:val="5"/>
      </w:pPr>
    </w:p>
    <w:p>
      <w:pPr>
        <w:pStyle w:val="5"/>
      </w:pPr>
    </w:p>
    <w:p>
      <w:pPr>
        <w:pStyle w:val="5"/>
      </w:pPr>
    </w:p>
    <w:p>
      <w:pPr>
        <w:pStyle w:val="5"/>
        <w:spacing w:before="5"/>
        <w:rPr>
          <w:sz w:val="22"/>
        </w:rPr>
      </w:pPr>
      <w:r>
        <w:drawing>
          <wp:anchor distT="0" distB="0" distL="0" distR="0" simplePos="0" relativeHeight="1024" behindDoc="0" locked="0" layoutInCell="1" allowOverlap="1">
            <wp:simplePos x="0" y="0"/>
            <wp:positionH relativeFrom="page">
              <wp:posOffset>3042920</wp:posOffset>
            </wp:positionH>
            <wp:positionV relativeFrom="paragraph">
              <wp:posOffset>207010</wp:posOffset>
            </wp:positionV>
            <wp:extent cx="1494155" cy="52070"/>
            <wp:effectExtent l="0" t="0" r="0" b="0"/>
            <wp:wrapTopAndBottom/>
            <wp:docPr id="10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image3.png"/>
                    <pic:cNvPicPr>
                      <a:picLocks noChangeAspect="1"/>
                    </pic:cNvPicPr>
                  </pic:nvPicPr>
                  <pic:blipFill>
                    <a:blip r:embed="rId182" cstate="print"/>
                    <a:stretch>
                      <a:fillRect/>
                    </a:stretch>
                  </pic:blipFill>
                  <pic:spPr>
                    <a:xfrm>
                      <a:off x="0" y="0"/>
                      <a:ext cx="1494249" cy="52387"/>
                    </a:xfrm>
                    <a:prstGeom prst="rect">
                      <a:avLst/>
                    </a:prstGeom>
                  </pic:spPr>
                </pic:pic>
              </a:graphicData>
            </a:graphic>
          </wp:anchor>
        </w:drawing>
      </w:r>
    </w:p>
    <w:p>
      <w:pPr>
        <w:spacing w:after="0"/>
        <w:rPr>
          <w:sz w:val="22"/>
        </w:rPr>
        <w:sectPr>
          <w:headerReference r:id="rId84" w:type="default"/>
          <w:footerReference r:id="rId85" w:type="default"/>
          <w:pgSz w:w="11910" w:h="16840"/>
          <w:pgMar w:top="1200" w:right="1500" w:bottom="280" w:left="340" w:header="923" w:footer="0" w:gutter="0"/>
        </w:sectPr>
      </w:pPr>
    </w:p>
    <w:p>
      <w:pPr>
        <w:pStyle w:val="2"/>
        <w:ind w:left="4067"/>
      </w:pPr>
      <w:bookmarkStart w:id="117" w:name="9 巧解数学问题"/>
      <w:bookmarkEnd w:id="117"/>
      <w:bookmarkStart w:id="118" w:name="_bookmark44"/>
      <w:bookmarkEnd w:id="118"/>
      <w:r>
        <w:rPr>
          <w:color w:val="3B70B7"/>
          <w:spacing w:val="-4"/>
        </w:rPr>
        <w:t xml:space="preserve">第 </w:t>
      </w:r>
      <w:r>
        <w:rPr>
          <w:rFonts w:ascii="Times New Roman" w:eastAsia="Times New Roman"/>
          <w:color w:val="3B70B7"/>
        </w:rPr>
        <w:t>9</w:t>
      </w:r>
      <w:r>
        <w:rPr>
          <w:rFonts w:ascii="Times New Roman" w:eastAsia="Times New Roman"/>
          <w:color w:val="3B70B7"/>
          <w:spacing w:val="-22"/>
        </w:rPr>
        <w:t xml:space="preserve"> </w:t>
      </w:r>
      <w:r>
        <w:rPr>
          <w:color w:val="3B70B7"/>
          <w:spacing w:val="12"/>
        </w:rPr>
        <w:t>章 巧解数学问题</w:t>
      </w:r>
    </w:p>
    <w:p>
      <w:pPr>
        <w:pStyle w:val="5"/>
        <w:spacing w:before="5"/>
        <w:rPr>
          <w:rFonts w:ascii="Microsoft YaHei UI"/>
          <w:b/>
          <w:sz w:val="6"/>
        </w:rPr>
      </w:pPr>
      <w:r>
        <w:drawing>
          <wp:anchor distT="0" distB="0" distL="0" distR="0" simplePos="0" relativeHeight="1024" behindDoc="0" locked="0" layoutInCell="1" allowOverlap="1">
            <wp:simplePos x="0" y="0"/>
            <wp:positionH relativeFrom="page">
              <wp:posOffset>3042920</wp:posOffset>
            </wp:positionH>
            <wp:positionV relativeFrom="paragraph">
              <wp:posOffset>95885</wp:posOffset>
            </wp:positionV>
            <wp:extent cx="1517015" cy="54610"/>
            <wp:effectExtent l="0" t="0" r="0" b="0"/>
            <wp:wrapTopAndBottom/>
            <wp:docPr id="107"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image2.png"/>
                    <pic:cNvPicPr>
                      <a:picLocks noChangeAspect="1"/>
                    </pic:cNvPicPr>
                  </pic:nvPicPr>
                  <pic:blipFill>
                    <a:blip r:embed="rId183" cstate="print"/>
                    <a:stretch>
                      <a:fillRect/>
                    </a:stretch>
                  </pic:blipFill>
                  <pic:spPr>
                    <a:xfrm>
                      <a:off x="0" y="0"/>
                      <a:ext cx="1517205" cy="54482"/>
                    </a:xfrm>
                    <a:prstGeom prst="rect">
                      <a:avLst/>
                    </a:prstGeom>
                  </pic:spPr>
                </pic:pic>
              </a:graphicData>
            </a:graphic>
          </wp:anchor>
        </w:drawing>
      </w:r>
      <w:r>
        <w:pict>
          <v:group id="_x0000_s1374" o:spid="_x0000_s1374" o:spt="203" style="position:absolute;left:0pt;margin-left:89.25pt;margin-top:41.55pt;height:75.15pt;width:416.7pt;mso-position-horizontal-relative:page;mso-wrap-distance-bottom:0pt;mso-wrap-distance-top:0pt;z-index:-15637504;mso-width-relative:page;mso-height-relative:page;" coordorigin="1786,831" coordsize="8334,1503">
            <o:lock v:ext="edit"/>
            <v:rect id="_x0000_s1375" o:spid="_x0000_s1375" o:spt="1" style="position:absolute;left:1785;top:1045;height:1288;width:8334;" fillcolor="#EBF0F7" filled="t" stroked="f" coordsize="21600,21600">
              <v:path/>
              <v:fill on="t" focussize="0,0"/>
              <v:stroke on="f"/>
              <v:imagedata o:title=""/>
              <o:lock v:ext="edit"/>
            </v:rect>
            <v:shape id="_x0000_s1376" o:spid="_x0000_s1376" style="position:absolute;left:5361;top:831;height:375;width:1183;" fillcolor="#3B71B7" filled="t" stroked="f" coordorigin="5362,831" coordsize="1183,375" path="m6544,897l6539,871,6525,850,6504,836,6479,831,5427,831,5401,836,5381,850,5367,871,5362,897,5362,1141,5367,1166,5381,1187,5401,1201,5427,1206,6479,1206,6504,1201,6525,1187,6539,1166,6544,1141,6544,897xe">
              <v:path arrowok="t"/>
              <v:fill on="t" focussize="0,0"/>
              <v:stroke on="f"/>
              <v:imagedata o:title=""/>
              <o:lock v:ext="edit"/>
            </v:shape>
            <v:shape id="_x0000_s1377" o:spid="_x0000_s1377" o:spt="202" type="#_x0000_t202" style="position:absolute;left:5554;top:881;height:259;width:817;" filled="f" stroked="f" coordsize="21600,21600">
              <v:path/>
              <v:fill on="f" focussize="0,0"/>
              <v:stroke on="f" joinstyle="miter"/>
              <v:imagedata o:title=""/>
              <o:lock v:ext="edit"/>
              <v:textbox inset="0mm,0mm,0mm,0mm">
                <w:txbxContent>
                  <w:p>
                    <w:pPr>
                      <w:spacing w:before="0" w:line="258" w:lineRule="exact"/>
                      <w:ind w:left="0" w:right="0" w:firstLine="0"/>
                      <w:jc w:val="left"/>
                      <w:rPr>
                        <w:rFonts w:hint="eastAsia" w:ascii="Microsoft YaHei UI" w:eastAsia="Microsoft YaHei UI"/>
                        <w:b/>
                        <w:sz w:val="20"/>
                      </w:rPr>
                    </w:pPr>
                    <w:r>
                      <w:rPr>
                        <w:rFonts w:hint="eastAsia" w:ascii="Microsoft YaHei UI" w:eastAsia="Microsoft YaHei UI"/>
                        <w:b/>
                        <w:color w:val="FFFFFF"/>
                        <w:w w:val="95"/>
                        <w:sz w:val="20"/>
                      </w:rPr>
                      <w:t>内容提要</w:t>
                    </w:r>
                  </w:p>
                </w:txbxContent>
              </v:textbox>
            </v:shape>
            <v:shape id="_x0000_s1378" o:spid="_x0000_s1378" o:spt="202" type="#_x0000_t202" style="position:absolute;left:2328;top:1323;height:895;width:1654;" filled="f" stroked="f" coordsize="21600,21600">
              <v:path/>
              <v:fill on="f" focussize="0,0"/>
              <v:stroke on="f" joinstyle="miter"/>
              <v:imagedata o:title=""/>
              <o:lock v:ext="edit"/>
              <v:textbox inset="0mm,0mm,0mm,0mm">
                <w:txbxContent>
                  <w:p>
                    <w:pPr>
                      <w:numPr>
                        <w:ilvl w:val="0"/>
                        <w:numId w:val="29"/>
                      </w:numPr>
                      <w:tabs>
                        <w:tab w:val="left" w:pos="240"/>
                      </w:tabs>
                      <w:spacing w:before="0" w:line="251" w:lineRule="exact"/>
                      <w:ind w:left="239" w:right="0" w:hanging="240"/>
                      <w:jc w:val="left"/>
                      <w:rPr>
                        <w:sz w:val="20"/>
                      </w:rPr>
                    </w:pPr>
                    <w:r>
                      <w:rPr>
                        <w:w w:val="95"/>
                        <w:sz w:val="20"/>
                      </w:rPr>
                      <w:t>引言</w:t>
                    </w:r>
                  </w:p>
                  <w:p>
                    <w:pPr>
                      <w:numPr>
                        <w:ilvl w:val="0"/>
                        <w:numId w:val="29"/>
                      </w:numPr>
                      <w:tabs>
                        <w:tab w:val="left" w:pos="240"/>
                      </w:tabs>
                      <w:spacing w:before="66"/>
                      <w:ind w:left="239" w:right="0" w:hanging="240"/>
                      <w:jc w:val="left"/>
                      <w:rPr>
                        <w:sz w:val="20"/>
                      </w:rPr>
                    </w:pPr>
                    <w:r>
                      <w:rPr>
                        <w:w w:val="95"/>
                        <w:sz w:val="20"/>
                      </w:rPr>
                      <w:t>公倍数与公因数</w:t>
                    </w:r>
                  </w:p>
                  <w:p>
                    <w:pPr>
                      <w:numPr>
                        <w:ilvl w:val="0"/>
                        <w:numId w:val="29"/>
                      </w:numPr>
                      <w:tabs>
                        <w:tab w:val="left" w:pos="240"/>
                      </w:tabs>
                      <w:spacing w:before="67" w:line="254" w:lineRule="exact"/>
                      <w:ind w:left="239" w:right="0" w:hanging="240"/>
                      <w:jc w:val="left"/>
                      <w:rPr>
                        <w:sz w:val="20"/>
                      </w:rPr>
                    </w:pPr>
                    <w:r>
                      <w:rPr>
                        <w:w w:val="95"/>
                        <w:sz w:val="20"/>
                      </w:rPr>
                      <w:t>质数</w:t>
                    </w:r>
                  </w:p>
                </w:txbxContent>
              </v:textbox>
            </v:shape>
            <v:shape id="_x0000_s1379" o:spid="_x0000_s1379" o:spt="202" type="#_x0000_t202" style="position:absolute;left:6411;top:1323;height:572;width:1256;" filled="f" stroked="f" coordsize="21600,21600">
              <v:path/>
              <v:fill on="f" focussize="0,0"/>
              <v:stroke on="f" joinstyle="miter"/>
              <v:imagedata o:title=""/>
              <o:lock v:ext="edit"/>
              <v:textbox inset="0mm,0mm,0mm,0mm">
                <w:txbxContent>
                  <w:p>
                    <w:pPr>
                      <w:numPr>
                        <w:ilvl w:val="0"/>
                        <w:numId w:val="30"/>
                      </w:numPr>
                      <w:tabs>
                        <w:tab w:val="left" w:pos="240"/>
                      </w:tabs>
                      <w:spacing w:before="0" w:line="251" w:lineRule="exact"/>
                      <w:ind w:left="239" w:right="0" w:hanging="240"/>
                      <w:jc w:val="left"/>
                      <w:rPr>
                        <w:sz w:val="20"/>
                      </w:rPr>
                    </w:pPr>
                    <w:r>
                      <w:rPr>
                        <w:w w:val="95"/>
                        <w:sz w:val="20"/>
                      </w:rPr>
                      <w:t>数字处理</w:t>
                    </w:r>
                  </w:p>
                  <w:p>
                    <w:pPr>
                      <w:numPr>
                        <w:ilvl w:val="0"/>
                        <w:numId w:val="30"/>
                      </w:numPr>
                      <w:tabs>
                        <w:tab w:val="left" w:pos="240"/>
                      </w:tabs>
                      <w:spacing w:before="66" w:line="254" w:lineRule="exact"/>
                      <w:ind w:left="239" w:right="0" w:hanging="240"/>
                      <w:jc w:val="left"/>
                      <w:rPr>
                        <w:sz w:val="20"/>
                      </w:rPr>
                    </w:pPr>
                    <w:r>
                      <w:rPr>
                        <w:w w:val="95"/>
                        <w:sz w:val="20"/>
                      </w:rPr>
                      <w:t>随机与取样</w:t>
                    </w:r>
                  </w:p>
                </w:txbxContent>
              </v:textbox>
            </v:shape>
            <w10:wrap type="topAndBottom"/>
          </v:group>
        </w:pict>
      </w:r>
    </w:p>
    <w:p>
      <w:pPr>
        <w:pStyle w:val="5"/>
        <w:spacing w:before="10"/>
        <w:rPr>
          <w:rFonts w:ascii="Microsoft YaHei UI"/>
          <w:b/>
          <w:sz w:val="29"/>
        </w:rPr>
      </w:pPr>
    </w:p>
    <w:p>
      <w:pPr>
        <w:pStyle w:val="5"/>
        <w:spacing w:before="7"/>
        <w:rPr>
          <w:rFonts w:ascii="Microsoft YaHei UI"/>
          <w:b/>
          <w:sz w:val="26"/>
        </w:rPr>
      </w:pPr>
    </w:p>
    <w:p>
      <w:pPr>
        <w:pStyle w:val="3"/>
        <w:numPr>
          <w:ilvl w:val="1"/>
          <w:numId w:val="31"/>
        </w:numPr>
        <w:tabs>
          <w:tab w:val="left" w:pos="1968"/>
        </w:tabs>
        <w:spacing w:before="0" w:after="0" w:line="240" w:lineRule="auto"/>
        <w:ind w:left="1967" w:right="0" w:hanging="523"/>
        <w:jc w:val="left"/>
      </w:pPr>
      <w:bookmarkStart w:id="119" w:name="9.1 引言"/>
      <w:bookmarkEnd w:id="119"/>
      <w:bookmarkStart w:id="120" w:name="_bookmark45"/>
      <w:bookmarkEnd w:id="120"/>
      <w:bookmarkStart w:id="121" w:name="_bookmark45"/>
      <w:bookmarkEnd w:id="121"/>
      <w:r>
        <w:rPr>
          <w:color w:val="3B70B7"/>
        </w:rPr>
        <w:t>引言</w:t>
      </w:r>
    </w:p>
    <w:p>
      <w:pPr>
        <w:pStyle w:val="5"/>
        <w:spacing w:before="177" w:line="302" w:lineRule="auto"/>
        <w:ind w:left="1445" w:right="283" w:firstLine="398"/>
        <w:jc w:val="both"/>
      </w:pPr>
      <w:r>
        <w:rPr>
          <w:w w:val="95"/>
        </w:rPr>
        <w:t>对于</w:t>
      </w:r>
      <w:r>
        <w:rPr>
          <w:spacing w:val="145"/>
        </w:rPr>
        <w:t xml:space="preserve"> </w:t>
      </w:r>
      <w:r>
        <w:rPr>
          <w:rFonts w:ascii="Times New Roman" w:eastAsia="Times New Roman"/>
          <w:w w:val="95"/>
        </w:rPr>
        <w:t>LeetCode</w:t>
      </w:r>
      <w:r>
        <w:rPr>
          <w:rFonts w:ascii="Times New Roman" w:eastAsia="Times New Roman"/>
          <w:spacing w:val="101"/>
        </w:rPr>
        <w:t xml:space="preserve"> </w:t>
      </w:r>
      <w:r>
        <w:rPr>
          <w:w w:val="95"/>
        </w:rPr>
        <w:t>上数量不少的数学题，我们尽量将其按照类型划分讲解。然而很多数学题的解法并不通用，我们也很难在几道题里把所有的套路讲清楚，因此我们只选择了几道经典或是典</w:t>
      </w:r>
      <w:r>
        <w:rPr>
          <w:spacing w:val="68"/>
          <w:w w:val="95"/>
        </w:rPr>
        <w:t xml:space="preserve"> </w:t>
      </w:r>
      <w:bookmarkStart w:id="122" w:name="_bookmark46"/>
      <w:bookmarkEnd w:id="122"/>
      <w:bookmarkStart w:id="123" w:name="9.2 公倍数与公因数"/>
      <w:bookmarkEnd w:id="123"/>
      <w:r>
        <w:t>型的题目，供大家参考。</w:t>
      </w:r>
    </w:p>
    <w:p>
      <w:pPr>
        <w:pStyle w:val="5"/>
        <w:spacing w:before="11"/>
        <w:rPr>
          <w:sz w:val="23"/>
        </w:rPr>
      </w:pPr>
    </w:p>
    <w:p>
      <w:pPr>
        <w:pStyle w:val="3"/>
        <w:numPr>
          <w:ilvl w:val="1"/>
          <w:numId w:val="31"/>
        </w:numPr>
        <w:tabs>
          <w:tab w:val="left" w:pos="1968"/>
        </w:tabs>
        <w:spacing w:before="1" w:after="0" w:line="240" w:lineRule="auto"/>
        <w:ind w:left="1967" w:right="0" w:hanging="523"/>
        <w:jc w:val="left"/>
      </w:pPr>
      <w:r>
        <w:rPr>
          <w:color w:val="3B70B7"/>
        </w:rPr>
        <w:t>公倍数与公因数</w:t>
      </w:r>
    </w:p>
    <w:p>
      <w:pPr>
        <w:pStyle w:val="5"/>
        <w:spacing w:before="177" w:line="302" w:lineRule="auto"/>
        <w:ind w:left="1445" w:right="146" w:firstLine="398"/>
      </w:pPr>
      <w:r>
        <w:rPr>
          <w:w w:val="99"/>
        </w:rPr>
        <w:t>利用</w:t>
      </w:r>
      <w:r>
        <w:rPr>
          <w:spacing w:val="-1"/>
          <w:w w:val="99"/>
          <w:u w:val="single"/>
        </w:rPr>
        <w:t>辗转相除法</w:t>
      </w:r>
      <w:r>
        <w:rPr>
          <w:spacing w:val="-13"/>
          <w:w w:val="99"/>
        </w:rPr>
        <w:t>，我们可以很方便地求得两个数的最大公因数</w:t>
      </w:r>
      <w:r>
        <w:rPr>
          <w:spacing w:val="-1"/>
          <w:w w:val="99"/>
        </w:rPr>
        <w:t>（</w:t>
      </w:r>
      <w:r>
        <w:rPr>
          <w:rFonts w:ascii="Times New Roman" w:eastAsia="Times New Roman"/>
          <w:spacing w:val="1"/>
          <w:w w:val="99"/>
        </w:rPr>
        <w:t>g</w:t>
      </w:r>
      <w:r>
        <w:rPr>
          <w:rFonts w:ascii="Times New Roman" w:eastAsia="Times New Roman"/>
          <w:w w:val="99"/>
        </w:rPr>
        <w:t>reate</w:t>
      </w:r>
      <w:r>
        <w:rPr>
          <w:rFonts w:ascii="Times New Roman" w:eastAsia="Times New Roman"/>
          <w:spacing w:val="-3"/>
          <w:w w:val="99"/>
        </w:rPr>
        <w:t>s</w:t>
      </w:r>
      <w:r>
        <w:rPr>
          <w:rFonts w:ascii="Times New Roman" w:eastAsia="Times New Roman"/>
          <w:w w:val="99"/>
        </w:rPr>
        <w:t>t</w:t>
      </w:r>
      <w:r>
        <w:rPr>
          <w:rFonts w:ascii="Times New Roman" w:eastAsia="Times New Roman"/>
          <w:spacing w:val="-15"/>
        </w:rPr>
        <w:t xml:space="preserve"> </w:t>
      </w:r>
      <w:r>
        <w:rPr>
          <w:rFonts w:ascii="Times New Roman" w:eastAsia="Times New Roman"/>
          <w:w w:val="99"/>
        </w:rPr>
        <w:t>common</w:t>
      </w:r>
      <w:r>
        <w:rPr>
          <w:rFonts w:ascii="Times New Roman" w:eastAsia="Times New Roman"/>
          <w:spacing w:val="-15"/>
        </w:rPr>
        <w:t xml:space="preserve"> </w:t>
      </w:r>
      <w:r>
        <w:rPr>
          <w:rFonts w:ascii="Times New Roman" w:eastAsia="Times New Roman"/>
          <w:w w:val="99"/>
        </w:rPr>
        <w:t>divisor</w:t>
      </w:r>
      <w:r>
        <w:rPr>
          <w:spacing w:val="-72"/>
          <w:w w:val="99"/>
        </w:rPr>
        <w:t>，</w:t>
      </w:r>
      <w:r>
        <w:rPr>
          <w:rFonts w:ascii="Times New Roman" w:eastAsia="Times New Roman"/>
          <w:w w:val="99"/>
        </w:rPr>
        <w:t>gcd</w:t>
      </w:r>
      <w:r>
        <w:rPr>
          <w:spacing w:val="-119"/>
          <w:w w:val="99"/>
        </w:rPr>
        <w:t>）</w:t>
      </w:r>
      <w:r>
        <w:rPr>
          <w:w w:val="99"/>
        </w:rPr>
        <w:t>；将两个数相乘再除以最大公因数即可得到最小公倍数（</w:t>
      </w:r>
      <w:r>
        <w:rPr>
          <w:rFonts w:ascii="Times New Roman" w:eastAsia="Times New Roman"/>
          <w:w w:val="99"/>
        </w:rPr>
        <w:t>lea</w:t>
      </w:r>
      <w:r>
        <w:rPr>
          <w:rFonts w:ascii="Times New Roman" w:eastAsia="Times New Roman"/>
          <w:spacing w:val="-3"/>
          <w:w w:val="99"/>
        </w:rPr>
        <w:t>s</w:t>
      </w:r>
      <w:r>
        <w:rPr>
          <w:rFonts w:ascii="Times New Roman" w:eastAsia="Times New Roman"/>
          <w:w w:val="99"/>
        </w:rPr>
        <w:t>t</w:t>
      </w:r>
      <w:r>
        <w:rPr>
          <w:rFonts w:ascii="Times New Roman" w:eastAsia="Times New Roman"/>
          <w:spacing w:val="-1"/>
        </w:rPr>
        <w:t xml:space="preserve"> </w:t>
      </w:r>
      <w:r>
        <w:rPr>
          <w:rFonts w:ascii="Times New Roman" w:eastAsia="Times New Roman"/>
          <w:w w:val="99"/>
        </w:rPr>
        <w:t>common</w:t>
      </w:r>
      <w:r>
        <w:rPr>
          <w:rFonts w:ascii="Times New Roman" w:eastAsia="Times New Roman"/>
          <w:spacing w:val="-1"/>
        </w:rPr>
        <w:t xml:space="preserve"> </w:t>
      </w:r>
      <w:r>
        <w:rPr>
          <w:rFonts w:ascii="Times New Roman" w:eastAsia="Times New Roman"/>
          <w:w w:val="99"/>
        </w:rPr>
        <w:t>multiple,</w:t>
      </w:r>
      <w:r>
        <w:rPr>
          <w:rFonts w:ascii="Times New Roman" w:eastAsia="Times New Roman"/>
          <w:spacing w:val="-1"/>
        </w:rPr>
        <w:t xml:space="preserve"> </w:t>
      </w:r>
      <w:r>
        <w:rPr>
          <w:rFonts w:ascii="Times New Roman" w:eastAsia="Times New Roman"/>
          <w:w w:val="99"/>
        </w:rPr>
        <w:t>lcm</w:t>
      </w:r>
      <w:r>
        <w:rPr>
          <w:spacing w:val="-100"/>
          <w:w w:val="99"/>
        </w:rPr>
        <w:t>）</w:t>
      </w:r>
      <w:r>
        <w:rPr>
          <w:w w:val="99"/>
        </w:rPr>
        <w:t>。</w:t>
      </w:r>
    </w:p>
    <w:p>
      <w:pPr>
        <w:pStyle w:val="5"/>
        <w:spacing w:before="6"/>
        <w:rPr>
          <w:sz w:val="23"/>
        </w:rPr>
      </w:pPr>
      <w:r>
        <w:pict>
          <v:shape id="_x0000_s1380" o:spid="_x0000_s1380" o:spt="202" type="#_x0000_t202" style="position:absolute;left:0pt;margin-left:86.2pt;margin-top:17.05pt;height:89.9pt;width:422.9pt;mso-position-horizontal-relative:page;mso-wrap-distance-bottom:0pt;mso-wrap-distance-top:0pt;z-index:-15636480;mso-width-relative:page;mso-height-relative:page;" filled="f" stroked="t" coordsize="21600,21600">
            <v:path/>
            <v:fill on="f" focussize="0,0"/>
            <v:stroke weight="0.199212598425197pt" color="#3B70B7"/>
            <v:imagedata o:title=""/>
            <o:lock v:ext="edit"/>
            <v:textbox inset="0mm,0mm,0mm,0mm">
              <w:txbxContent>
                <w:p>
                  <w:pPr>
                    <w:pStyle w:val="5"/>
                    <w:spacing w:before="39"/>
                    <w:ind w:left="59"/>
                    <w:rPr>
                      <w:rFonts w:ascii="Trebuchet MS"/>
                    </w:rPr>
                  </w:pPr>
                  <w:r>
                    <w:rPr>
                      <w:rFonts w:ascii="Trebuchet MS"/>
                      <w:color w:val="7F0000"/>
                      <w:w w:val="125"/>
                    </w:rPr>
                    <w:t>int</w:t>
                  </w:r>
                  <w:r>
                    <w:rPr>
                      <w:rFonts w:ascii="Trebuchet MS"/>
                      <w:color w:val="7F0000"/>
                      <w:spacing w:val="17"/>
                      <w:w w:val="125"/>
                    </w:rPr>
                    <w:t xml:space="preserve"> </w:t>
                  </w:r>
                  <w:r>
                    <w:rPr>
                      <w:rFonts w:ascii="Trebuchet MS"/>
                      <w:w w:val="125"/>
                    </w:rPr>
                    <w:t>gcd(</w:t>
                  </w:r>
                  <w:r>
                    <w:rPr>
                      <w:rFonts w:ascii="Trebuchet MS"/>
                      <w:color w:val="7F0000"/>
                      <w:w w:val="125"/>
                    </w:rPr>
                    <w:t>int</w:t>
                  </w:r>
                  <w:r>
                    <w:rPr>
                      <w:rFonts w:ascii="Trebuchet MS"/>
                      <w:color w:val="7F0000"/>
                      <w:spacing w:val="17"/>
                      <w:w w:val="125"/>
                    </w:rPr>
                    <w:t xml:space="preserve"> </w:t>
                  </w:r>
                  <w:r>
                    <w:rPr>
                      <w:rFonts w:ascii="Trebuchet MS"/>
                      <w:w w:val="125"/>
                    </w:rPr>
                    <w:t>a,</w:t>
                  </w:r>
                  <w:r>
                    <w:rPr>
                      <w:rFonts w:ascii="Trebuchet MS"/>
                      <w:spacing w:val="17"/>
                      <w:w w:val="125"/>
                    </w:rPr>
                    <w:t xml:space="preserve"> </w:t>
                  </w:r>
                  <w:r>
                    <w:rPr>
                      <w:rFonts w:ascii="Trebuchet MS"/>
                      <w:color w:val="7F0000"/>
                      <w:w w:val="125"/>
                    </w:rPr>
                    <w:t>int</w:t>
                  </w:r>
                  <w:r>
                    <w:rPr>
                      <w:rFonts w:ascii="Trebuchet MS"/>
                      <w:color w:val="7F0000"/>
                      <w:spacing w:val="17"/>
                      <w:w w:val="125"/>
                    </w:rPr>
                    <w:t xml:space="preserve"> </w:t>
                  </w:r>
                  <w:r>
                    <w:rPr>
                      <w:rFonts w:ascii="Trebuchet MS"/>
                      <w:w w:val="125"/>
                    </w:rPr>
                    <w:t>b)</w:t>
                  </w:r>
                  <w:r>
                    <w:rPr>
                      <w:rFonts w:ascii="Trebuchet MS"/>
                      <w:spacing w:val="17"/>
                      <w:w w:val="125"/>
                    </w:rPr>
                    <w:t xml:space="preserve"> </w:t>
                  </w:r>
                  <w:r>
                    <w:rPr>
                      <w:rFonts w:ascii="Trebuchet MS"/>
                      <w:w w:val="125"/>
                    </w:rPr>
                    <w:t>{</w:t>
                  </w:r>
                </w:p>
                <w:p>
                  <w:pPr>
                    <w:pStyle w:val="5"/>
                    <w:spacing w:before="7"/>
                    <w:ind w:left="436"/>
                    <w:rPr>
                      <w:rFonts w:ascii="Trebuchet MS"/>
                    </w:rPr>
                  </w:pPr>
                  <w:r>
                    <w:rPr>
                      <w:rFonts w:ascii="Trebuchet MS"/>
                      <w:color w:val="7F0000"/>
                      <w:w w:val="110"/>
                    </w:rPr>
                    <w:t>return</w:t>
                  </w:r>
                  <w:r>
                    <w:rPr>
                      <w:rFonts w:ascii="Trebuchet MS"/>
                      <w:color w:val="7F0000"/>
                      <w:spacing w:val="35"/>
                      <w:w w:val="110"/>
                    </w:rPr>
                    <w:t xml:space="preserve"> </w:t>
                  </w:r>
                  <w:r>
                    <w:rPr>
                      <w:rFonts w:ascii="Trebuchet MS"/>
                      <w:w w:val="110"/>
                    </w:rPr>
                    <w:t>b</w:t>
                  </w:r>
                  <w:r>
                    <w:rPr>
                      <w:rFonts w:ascii="Trebuchet MS"/>
                      <w:spacing w:val="36"/>
                      <w:w w:val="110"/>
                    </w:rPr>
                    <w:t xml:space="preserve"> </w:t>
                  </w:r>
                  <w:r>
                    <w:rPr>
                      <w:rFonts w:ascii="Trebuchet MS"/>
                      <w:w w:val="110"/>
                    </w:rPr>
                    <w:t>==</w:t>
                  </w:r>
                  <w:r>
                    <w:rPr>
                      <w:rFonts w:ascii="Trebuchet MS"/>
                      <w:spacing w:val="36"/>
                      <w:w w:val="110"/>
                    </w:rPr>
                    <w:t xml:space="preserve"> </w:t>
                  </w:r>
                  <w:r>
                    <w:rPr>
                      <w:rFonts w:ascii="Trebuchet MS"/>
                      <w:w w:val="110"/>
                    </w:rPr>
                    <w:t>0</w:t>
                  </w:r>
                  <w:r>
                    <w:rPr>
                      <w:rFonts w:ascii="Trebuchet MS"/>
                      <w:spacing w:val="36"/>
                      <w:w w:val="110"/>
                    </w:rPr>
                    <w:t xml:space="preserve"> </w:t>
                  </w:r>
                  <w:r>
                    <w:rPr>
                      <w:rFonts w:ascii="Trebuchet MS"/>
                      <w:w w:val="115"/>
                    </w:rPr>
                    <w:t>?</w:t>
                  </w:r>
                  <w:r>
                    <w:rPr>
                      <w:rFonts w:ascii="Trebuchet MS"/>
                      <w:spacing w:val="32"/>
                      <w:w w:val="115"/>
                    </w:rPr>
                    <w:t xml:space="preserve"> </w:t>
                  </w:r>
                  <w:r>
                    <w:rPr>
                      <w:rFonts w:ascii="Trebuchet MS"/>
                      <w:w w:val="110"/>
                    </w:rPr>
                    <w:t>a</w:t>
                  </w:r>
                  <w:r>
                    <w:rPr>
                      <w:rFonts w:ascii="Trebuchet MS"/>
                      <w:spacing w:val="36"/>
                      <w:w w:val="110"/>
                    </w:rPr>
                    <w:t xml:space="preserve"> </w:t>
                  </w:r>
                  <w:r>
                    <w:rPr>
                      <w:rFonts w:ascii="Trebuchet MS"/>
                      <w:w w:val="115"/>
                    </w:rPr>
                    <w:t>:</w:t>
                  </w:r>
                  <w:r>
                    <w:rPr>
                      <w:rFonts w:ascii="Trebuchet MS"/>
                      <w:spacing w:val="33"/>
                      <w:w w:val="115"/>
                    </w:rPr>
                    <w:t xml:space="preserve"> </w:t>
                  </w:r>
                  <w:r>
                    <w:rPr>
                      <w:rFonts w:ascii="Trebuchet MS"/>
                      <w:w w:val="110"/>
                    </w:rPr>
                    <w:t>gcd(b,</w:t>
                  </w:r>
                  <w:r>
                    <w:rPr>
                      <w:rFonts w:ascii="Trebuchet MS"/>
                      <w:spacing w:val="36"/>
                      <w:w w:val="110"/>
                    </w:rPr>
                    <w:t xml:space="preserve"> </w:t>
                  </w:r>
                  <w:r>
                    <w:rPr>
                      <w:rFonts w:ascii="Trebuchet MS"/>
                      <w:w w:val="110"/>
                    </w:rPr>
                    <w:t>a%</w:t>
                  </w:r>
                  <w:r>
                    <w:rPr>
                      <w:rFonts w:ascii="Trebuchet MS"/>
                      <w:spacing w:val="35"/>
                      <w:w w:val="110"/>
                    </w:rPr>
                    <w:t xml:space="preserve"> </w:t>
                  </w:r>
                  <w:r>
                    <w:rPr>
                      <w:rFonts w:ascii="Trebuchet MS"/>
                      <w:w w:val="110"/>
                    </w:rPr>
                    <w:t>b);</w:t>
                  </w:r>
                </w:p>
                <w:p>
                  <w:pPr>
                    <w:pStyle w:val="5"/>
                    <w:spacing w:before="7"/>
                    <w:ind w:left="59"/>
                    <w:rPr>
                      <w:rFonts w:ascii="Trebuchet MS"/>
                    </w:rPr>
                  </w:pPr>
                  <w:r>
                    <w:rPr>
                      <w:rFonts w:ascii="Trebuchet MS"/>
                      <w:w w:val="142"/>
                    </w:rPr>
                    <w:t>}</w:t>
                  </w:r>
                </w:p>
                <w:p>
                  <w:pPr>
                    <w:pStyle w:val="5"/>
                    <w:spacing w:before="2"/>
                    <w:rPr>
                      <w:rFonts w:ascii="Trebuchet MS"/>
                      <w:sz w:val="21"/>
                    </w:rPr>
                  </w:pPr>
                </w:p>
                <w:p>
                  <w:pPr>
                    <w:pStyle w:val="5"/>
                    <w:spacing w:line="247" w:lineRule="auto"/>
                    <w:ind w:left="436" w:right="5399" w:hanging="377"/>
                    <w:rPr>
                      <w:rFonts w:ascii="Trebuchet MS"/>
                    </w:rPr>
                  </w:pPr>
                  <w:r>
                    <w:rPr>
                      <w:rFonts w:ascii="Trebuchet MS"/>
                      <w:color w:val="7F0000"/>
                      <w:w w:val="115"/>
                    </w:rPr>
                    <w:t>int</w:t>
                  </w:r>
                  <w:r>
                    <w:rPr>
                      <w:rFonts w:ascii="Trebuchet MS"/>
                      <w:color w:val="7F0000"/>
                      <w:spacing w:val="1"/>
                      <w:w w:val="115"/>
                    </w:rPr>
                    <w:t xml:space="preserve"> </w:t>
                  </w:r>
                  <w:r>
                    <w:rPr>
                      <w:rFonts w:ascii="Trebuchet MS"/>
                      <w:w w:val="115"/>
                    </w:rPr>
                    <w:t>lcm(</w:t>
                  </w:r>
                  <w:r>
                    <w:rPr>
                      <w:rFonts w:ascii="Trebuchet MS"/>
                      <w:color w:val="7F0000"/>
                      <w:w w:val="115"/>
                    </w:rPr>
                    <w:t>int</w:t>
                  </w:r>
                  <w:r>
                    <w:rPr>
                      <w:rFonts w:ascii="Trebuchet MS"/>
                      <w:color w:val="7F0000"/>
                      <w:spacing w:val="1"/>
                      <w:w w:val="115"/>
                    </w:rPr>
                    <w:t xml:space="preserve"> </w:t>
                  </w:r>
                  <w:r>
                    <w:rPr>
                      <w:rFonts w:ascii="Trebuchet MS"/>
                      <w:w w:val="115"/>
                    </w:rPr>
                    <w:t xml:space="preserve">a,  </w:t>
                  </w:r>
                  <w:r>
                    <w:rPr>
                      <w:rFonts w:ascii="Trebuchet MS"/>
                      <w:color w:val="7F0000"/>
                      <w:w w:val="115"/>
                    </w:rPr>
                    <w:t xml:space="preserve">int  </w:t>
                  </w:r>
                  <w:r>
                    <w:rPr>
                      <w:rFonts w:ascii="Trebuchet MS"/>
                      <w:w w:val="115"/>
                    </w:rPr>
                    <w:t>b)  {</w:t>
                  </w:r>
                  <w:r>
                    <w:rPr>
                      <w:rFonts w:ascii="Trebuchet MS"/>
                      <w:spacing w:val="1"/>
                      <w:w w:val="115"/>
                    </w:rPr>
                    <w:t xml:space="preserve"> </w:t>
                  </w:r>
                  <w:r>
                    <w:rPr>
                      <w:rFonts w:ascii="Trebuchet MS"/>
                      <w:color w:val="7F0000"/>
                      <w:w w:val="115"/>
                    </w:rPr>
                    <w:t>return</w:t>
                  </w:r>
                  <w:r>
                    <w:rPr>
                      <w:rFonts w:ascii="Trebuchet MS"/>
                      <w:color w:val="7F0000"/>
                      <w:spacing w:val="23"/>
                      <w:w w:val="115"/>
                    </w:rPr>
                    <w:t xml:space="preserve"> </w:t>
                  </w:r>
                  <w:r>
                    <w:rPr>
                      <w:rFonts w:ascii="Trebuchet MS"/>
                      <w:w w:val="115"/>
                    </w:rPr>
                    <w:t>a</w:t>
                  </w:r>
                  <w:r>
                    <w:rPr>
                      <w:rFonts w:ascii="Trebuchet MS"/>
                      <w:spacing w:val="23"/>
                      <w:w w:val="115"/>
                    </w:rPr>
                    <w:t xml:space="preserve"> </w:t>
                  </w:r>
                  <w:r>
                    <w:rPr>
                      <w:rFonts w:ascii="Trebuchet MS"/>
                      <w:w w:val="115"/>
                    </w:rPr>
                    <w:t>*</w:t>
                  </w:r>
                  <w:r>
                    <w:rPr>
                      <w:rFonts w:ascii="Trebuchet MS"/>
                      <w:spacing w:val="23"/>
                      <w:w w:val="115"/>
                    </w:rPr>
                    <w:t xml:space="preserve"> </w:t>
                  </w:r>
                  <w:r>
                    <w:rPr>
                      <w:rFonts w:ascii="Trebuchet MS"/>
                      <w:w w:val="115"/>
                    </w:rPr>
                    <w:t>b</w:t>
                  </w:r>
                  <w:r>
                    <w:rPr>
                      <w:rFonts w:ascii="Trebuchet MS"/>
                      <w:spacing w:val="23"/>
                      <w:w w:val="115"/>
                    </w:rPr>
                    <w:t xml:space="preserve"> </w:t>
                  </w:r>
                  <w:r>
                    <w:rPr>
                      <w:rFonts w:ascii="Trebuchet MS"/>
                      <w:w w:val="115"/>
                    </w:rPr>
                    <w:t>/</w:t>
                  </w:r>
                  <w:r>
                    <w:rPr>
                      <w:rFonts w:ascii="Trebuchet MS"/>
                      <w:spacing w:val="23"/>
                      <w:w w:val="115"/>
                    </w:rPr>
                    <w:t xml:space="preserve"> </w:t>
                  </w:r>
                  <w:r>
                    <w:rPr>
                      <w:rFonts w:ascii="Trebuchet MS"/>
                      <w:w w:val="115"/>
                    </w:rPr>
                    <w:t>gcd(a,</w:t>
                  </w:r>
                  <w:r>
                    <w:rPr>
                      <w:rFonts w:ascii="Trebuchet MS"/>
                      <w:spacing w:val="23"/>
                      <w:w w:val="115"/>
                    </w:rPr>
                    <w:t xml:space="preserve"> </w:t>
                  </w:r>
                  <w:r>
                    <w:rPr>
                      <w:rFonts w:ascii="Trebuchet MS"/>
                      <w:w w:val="115"/>
                    </w:rPr>
                    <w:t>b);</w:t>
                  </w:r>
                </w:p>
                <w:p>
                  <w:pPr>
                    <w:pStyle w:val="5"/>
                    <w:ind w:left="59"/>
                    <w:rPr>
                      <w:rFonts w:ascii="Trebuchet MS"/>
                    </w:rPr>
                  </w:pPr>
                  <w:r>
                    <w:rPr>
                      <w:rFonts w:ascii="Trebuchet MS"/>
                      <w:w w:val="142"/>
                    </w:rPr>
                    <w:t>}</w:t>
                  </w:r>
                </w:p>
              </w:txbxContent>
            </v:textbox>
            <w10:wrap type="topAndBottom"/>
          </v:shape>
        </w:pict>
      </w:r>
    </w:p>
    <w:p>
      <w:pPr>
        <w:pStyle w:val="5"/>
        <w:spacing w:before="149" w:line="302" w:lineRule="auto"/>
        <w:ind w:left="1445" w:right="283" w:firstLine="398"/>
      </w:pPr>
      <w:r>
        <w:rPr>
          <w:w w:val="95"/>
        </w:rPr>
        <w:t>进一步地，我们也可以通过</w:t>
      </w:r>
      <w:r>
        <w:rPr>
          <w:w w:val="95"/>
          <w:u w:val="single"/>
        </w:rPr>
        <w:t>扩展欧几里得算法</w:t>
      </w:r>
      <w:r>
        <w:rPr>
          <w:w w:val="95"/>
        </w:rPr>
        <w:t>（</w:t>
      </w:r>
      <w:r>
        <w:rPr>
          <w:rFonts w:ascii="Times New Roman" w:eastAsia="Times New Roman"/>
          <w:w w:val="95"/>
        </w:rPr>
        <w:t>extended</w:t>
      </w:r>
      <w:r>
        <w:rPr>
          <w:rFonts w:ascii="Times New Roman" w:eastAsia="Times New Roman"/>
          <w:spacing w:val="35"/>
          <w:w w:val="95"/>
        </w:rPr>
        <w:t xml:space="preserve"> </w:t>
      </w:r>
      <w:r>
        <w:rPr>
          <w:rFonts w:ascii="Times New Roman" w:eastAsia="Times New Roman"/>
          <w:w w:val="95"/>
        </w:rPr>
        <w:t>gcd</w:t>
      </w:r>
      <w:r>
        <w:rPr>
          <w:w w:val="95"/>
        </w:rPr>
        <w:t>）</w:t>
      </w:r>
      <w:r>
        <w:rPr>
          <w:spacing w:val="15"/>
          <w:w w:val="95"/>
        </w:rPr>
        <w:t>在求得</w:t>
      </w:r>
      <w:r>
        <w:rPr>
          <w:rFonts w:ascii="Times New Roman" w:eastAsia="Times New Roman"/>
          <w:w w:val="95"/>
        </w:rPr>
        <w:t>a</w:t>
      </w:r>
      <w:r>
        <w:rPr>
          <w:rFonts w:ascii="Times New Roman" w:eastAsia="Times New Roman"/>
          <w:spacing w:val="34"/>
          <w:w w:val="95"/>
        </w:rPr>
        <w:t xml:space="preserve"> </w:t>
      </w:r>
      <w:r>
        <w:rPr>
          <w:spacing w:val="45"/>
          <w:w w:val="95"/>
        </w:rPr>
        <w:t>和</w:t>
      </w:r>
      <w:r>
        <w:rPr>
          <w:rFonts w:ascii="Times New Roman" w:eastAsia="Times New Roman"/>
          <w:w w:val="95"/>
        </w:rPr>
        <w:t>b</w:t>
      </w:r>
      <w:r>
        <w:rPr>
          <w:rFonts w:ascii="Times New Roman" w:eastAsia="Times New Roman"/>
          <w:spacing w:val="78"/>
        </w:rPr>
        <w:t xml:space="preserve"> </w:t>
      </w:r>
      <w:r>
        <w:rPr>
          <w:w w:val="95"/>
        </w:rPr>
        <w:t>最大公因数的同</w:t>
      </w:r>
      <w:r>
        <w:rPr>
          <w:spacing w:val="-4"/>
          <w:w w:val="95"/>
        </w:rPr>
        <w:t xml:space="preserve">时，也得到它们的系数 </w:t>
      </w:r>
      <w:r>
        <w:rPr>
          <w:rFonts w:ascii="Times New Roman" w:eastAsia="Times New Roman"/>
          <w:w w:val="95"/>
        </w:rPr>
        <w:t>x</w:t>
      </w:r>
      <w:r>
        <w:rPr>
          <w:rFonts w:ascii="Times New Roman" w:eastAsia="Times New Roman"/>
          <w:spacing w:val="5"/>
          <w:w w:val="95"/>
        </w:rPr>
        <w:t xml:space="preserve"> </w:t>
      </w:r>
      <w:r>
        <w:rPr>
          <w:spacing w:val="-22"/>
          <w:w w:val="95"/>
        </w:rPr>
        <w:t xml:space="preserve">和 </w:t>
      </w:r>
      <w:r>
        <w:rPr>
          <w:rFonts w:ascii="Times New Roman" w:eastAsia="Times New Roman"/>
          <w:w w:val="95"/>
        </w:rPr>
        <w:t>y</w:t>
      </w:r>
      <w:r>
        <w:rPr>
          <w:spacing w:val="-9"/>
          <w:w w:val="95"/>
        </w:rPr>
        <w:t xml:space="preserve">，从而使 </w:t>
      </w:r>
      <w:r>
        <w:rPr>
          <w:rFonts w:ascii="Times New Roman" w:eastAsia="Times New Roman"/>
          <w:w w:val="95"/>
        </w:rPr>
        <w:t>ax</w:t>
      </w:r>
      <w:r>
        <w:rPr>
          <w:rFonts w:ascii="Times New Roman" w:eastAsia="Times New Roman"/>
          <w:spacing w:val="3"/>
          <w:w w:val="95"/>
        </w:rPr>
        <w:t xml:space="preserve"> + </w:t>
      </w:r>
      <w:r>
        <w:rPr>
          <w:rFonts w:ascii="Times New Roman" w:eastAsia="Times New Roman"/>
          <w:w w:val="95"/>
        </w:rPr>
        <w:t>by</w:t>
      </w:r>
      <w:r>
        <w:rPr>
          <w:rFonts w:ascii="Times New Roman" w:eastAsia="Times New Roman"/>
          <w:spacing w:val="2"/>
          <w:w w:val="95"/>
        </w:rPr>
        <w:t xml:space="preserve"> = </w:t>
      </w:r>
      <w:r>
        <w:rPr>
          <w:rFonts w:ascii="Times New Roman" w:eastAsia="Times New Roman"/>
          <w:w w:val="95"/>
        </w:rPr>
        <w:t>gcd(a,</w:t>
      </w:r>
      <w:r>
        <w:rPr>
          <w:rFonts w:ascii="Times New Roman" w:eastAsia="Times New Roman"/>
          <w:spacing w:val="5"/>
          <w:w w:val="95"/>
        </w:rPr>
        <w:t xml:space="preserve"> </w:t>
      </w:r>
      <w:r>
        <w:rPr>
          <w:rFonts w:ascii="Times New Roman" w:eastAsia="Times New Roman"/>
          <w:w w:val="95"/>
        </w:rPr>
        <w:t>b)</w:t>
      </w:r>
      <w:r>
        <w:rPr>
          <w:w w:val="95"/>
        </w:rPr>
        <w:t>。</w:t>
      </w:r>
    </w:p>
    <w:p>
      <w:pPr>
        <w:pStyle w:val="5"/>
        <w:spacing w:before="6"/>
        <w:rPr>
          <w:sz w:val="23"/>
        </w:rPr>
      </w:pPr>
      <w:r>
        <w:pict>
          <v:shape id="_x0000_s1381" o:spid="_x0000_s1381" o:spt="202" type="#_x0000_t202" style="position:absolute;left:0pt;margin-left:86.2pt;margin-top:17.05pt;height:113.8pt;width:422.9pt;mso-position-horizontal-relative:page;mso-wrap-distance-bottom:0pt;mso-wrap-distance-top:0pt;z-index:-15636480;mso-width-relative:page;mso-height-relative:page;" filled="f" stroked="t" coordsize="21600,21600">
            <v:path/>
            <v:fill on="f" focussize="0,0"/>
            <v:stroke weight="0.199212598425197pt" color="#3B70B7"/>
            <v:imagedata o:title=""/>
            <o:lock v:ext="edit"/>
            <v:textbox inset="0mm,0mm,0mm,0mm">
              <w:txbxContent>
                <w:p>
                  <w:pPr>
                    <w:pStyle w:val="5"/>
                    <w:spacing w:before="39" w:line="247" w:lineRule="auto"/>
                    <w:ind w:left="436" w:right="4205" w:hanging="377"/>
                    <w:rPr>
                      <w:rFonts w:ascii="Trebuchet MS"/>
                    </w:rPr>
                  </w:pPr>
                  <w:r>
                    <w:rPr>
                      <w:rFonts w:ascii="Trebuchet MS"/>
                      <w:color w:val="7F0000"/>
                      <w:w w:val="120"/>
                    </w:rPr>
                    <w:t>int</w:t>
                  </w:r>
                  <w:r>
                    <w:rPr>
                      <w:rFonts w:ascii="Trebuchet MS"/>
                      <w:color w:val="7F0000"/>
                      <w:spacing w:val="11"/>
                      <w:w w:val="120"/>
                    </w:rPr>
                    <w:t xml:space="preserve"> </w:t>
                  </w:r>
                  <w:r>
                    <w:rPr>
                      <w:rFonts w:ascii="Trebuchet MS"/>
                      <w:w w:val="120"/>
                    </w:rPr>
                    <w:t>xGCD(</w:t>
                  </w:r>
                  <w:r>
                    <w:rPr>
                      <w:rFonts w:ascii="Trebuchet MS"/>
                      <w:color w:val="7F0000"/>
                      <w:w w:val="120"/>
                    </w:rPr>
                    <w:t>int</w:t>
                  </w:r>
                  <w:r>
                    <w:rPr>
                      <w:rFonts w:ascii="Trebuchet MS"/>
                      <w:color w:val="7F0000"/>
                      <w:spacing w:val="12"/>
                      <w:w w:val="120"/>
                    </w:rPr>
                    <w:t xml:space="preserve"> </w:t>
                  </w:r>
                  <w:r>
                    <w:rPr>
                      <w:rFonts w:ascii="Trebuchet MS"/>
                      <w:w w:val="120"/>
                    </w:rPr>
                    <w:t>a,</w:t>
                  </w:r>
                  <w:r>
                    <w:rPr>
                      <w:rFonts w:ascii="Trebuchet MS"/>
                      <w:spacing w:val="12"/>
                      <w:w w:val="120"/>
                    </w:rPr>
                    <w:t xml:space="preserve"> </w:t>
                  </w:r>
                  <w:r>
                    <w:rPr>
                      <w:rFonts w:ascii="Trebuchet MS"/>
                      <w:color w:val="7F0000"/>
                      <w:w w:val="120"/>
                    </w:rPr>
                    <w:t>int</w:t>
                  </w:r>
                  <w:r>
                    <w:rPr>
                      <w:rFonts w:ascii="Trebuchet MS"/>
                      <w:color w:val="7F0000"/>
                      <w:spacing w:val="12"/>
                      <w:w w:val="120"/>
                    </w:rPr>
                    <w:t xml:space="preserve"> </w:t>
                  </w:r>
                  <w:r>
                    <w:rPr>
                      <w:rFonts w:ascii="Trebuchet MS"/>
                      <w:w w:val="120"/>
                    </w:rPr>
                    <w:t>b,</w:t>
                  </w:r>
                  <w:r>
                    <w:rPr>
                      <w:rFonts w:ascii="Trebuchet MS"/>
                      <w:spacing w:val="12"/>
                      <w:w w:val="120"/>
                    </w:rPr>
                    <w:t xml:space="preserve"> </w:t>
                  </w:r>
                  <w:r>
                    <w:rPr>
                      <w:rFonts w:ascii="Trebuchet MS"/>
                      <w:color w:val="7F0000"/>
                      <w:w w:val="120"/>
                    </w:rPr>
                    <w:t>int</w:t>
                  </w:r>
                  <w:r>
                    <w:rPr>
                      <w:rFonts w:ascii="Trebuchet MS"/>
                      <w:color w:val="7F0000"/>
                      <w:spacing w:val="12"/>
                      <w:w w:val="120"/>
                    </w:rPr>
                    <w:t xml:space="preserve"> </w:t>
                  </w:r>
                  <w:r>
                    <w:rPr>
                      <w:rFonts w:ascii="Trebuchet MS"/>
                      <w:w w:val="120"/>
                    </w:rPr>
                    <w:t>&amp;x,</w:t>
                  </w:r>
                  <w:r>
                    <w:rPr>
                      <w:rFonts w:ascii="Trebuchet MS"/>
                      <w:spacing w:val="11"/>
                      <w:w w:val="120"/>
                    </w:rPr>
                    <w:t xml:space="preserve"> </w:t>
                  </w:r>
                  <w:r>
                    <w:rPr>
                      <w:rFonts w:ascii="Trebuchet MS"/>
                      <w:color w:val="7F0000"/>
                      <w:w w:val="120"/>
                    </w:rPr>
                    <w:t>int</w:t>
                  </w:r>
                  <w:r>
                    <w:rPr>
                      <w:rFonts w:ascii="Trebuchet MS"/>
                      <w:color w:val="7F0000"/>
                      <w:spacing w:val="12"/>
                      <w:w w:val="120"/>
                    </w:rPr>
                    <w:t xml:space="preserve"> </w:t>
                  </w:r>
                  <w:r>
                    <w:rPr>
                      <w:rFonts w:ascii="Trebuchet MS"/>
                      <w:w w:val="120"/>
                    </w:rPr>
                    <w:t>&amp;y)</w:t>
                  </w:r>
                  <w:r>
                    <w:rPr>
                      <w:rFonts w:ascii="Trebuchet MS"/>
                      <w:spacing w:val="12"/>
                      <w:w w:val="120"/>
                    </w:rPr>
                    <w:t xml:space="preserve"> </w:t>
                  </w:r>
                  <w:r>
                    <w:rPr>
                      <w:rFonts w:ascii="Trebuchet MS"/>
                      <w:w w:val="120"/>
                    </w:rPr>
                    <w:t>{</w:t>
                  </w:r>
                  <w:r>
                    <w:rPr>
                      <w:rFonts w:ascii="Trebuchet MS"/>
                      <w:spacing w:val="-69"/>
                      <w:w w:val="120"/>
                    </w:rPr>
                    <w:t xml:space="preserve"> </w:t>
                  </w:r>
                  <w:r>
                    <w:rPr>
                      <w:rFonts w:ascii="Trebuchet MS"/>
                      <w:color w:val="7F0000"/>
                      <w:w w:val="130"/>
                    </w:rPr>
                    <w:t>if</w:t>
                  </w:r>
                  <w:r>
                    <w:rPr>
                      <w:rFonts w:ascii="Trebuchet MS"/>
                      <w:color w:val="7F0000"/>
                      <w:spacing w:val="28"/>
                      <w:w w:val="130"/>
                    </w:rPr>
                    <w:t xml:space="preserve"> </w:t>
                  </w:r>
                  <w:r>
                    <w:rPr>
                      <w:rFonts w:ascii="Trebuchet MS"/>
                      <w:w w:val="120"/>
                    </w:rPr>
                    <w:t>(!b)</w:t>
                  </w:r>
                  <w:r>
                    <w:rPr>
                      <w:rFonts w:ascii="Trebuchet MS"/>
                      <w:spacing w:val="35"/>
                      <w:w w:val="120"/>
                    </w:rPr>
                    <w:t xml:space="preserve"> </w:t>
                  </w:r>
                  <w:r>
                    <w:rPr>
                      <w:rFonts w:ascii="Trebuchet MS"/>
                      <w:w w:val="120"/>
                    </w:rPr>
                    <w:t>{</w:t>
                  </w:r>
                </w:p>
                <w:p>
                  <w:pPr>
                    <w:pStyle w:val="5"/>
                    <w:ind w:left="718"/>
                    <w:rPr>
                      <w:rFonts w:ascii="Trebuchet MS"/>
                    </w:rPr>
                  </w:pPr>
                  <w:r>
                    <w:rPr>
                      <w:rFonts w:ascii="Trebuchet MS"/>
                      <w:w w:val="110"/>
                    </w:rPr>
                    <w:t>x</w:t>
                  </w:r>
                  <w:r>
                    <w:rPr>
                      <w:rFonts w:ascii="Trebuchet MS"/>
                      <w:spacing w:val="37"/>
                      <w:w w:val="110"/>
                    </w:rPr>
                    <w:t xml:space="preserve"> </w:t>
                  </w:r>
                  <w:r>
                    <w:rPr>
                      <w:rFonts w:ascii="Trebuchet MS"/>
                      <w:w w:val="110"/>
                    </w:rPr>
                    <w:t>=</w:t>
                  </w:r>
                  <w:r>
                    <w:rPr>
                      <w:rFonts w:ascii="Trebuchet MS"/>
                      <w:spacing w:val="37"/>
                      <w:w w:val="110"/>
                    </w:rPr>
                    <w:t xml:space="preserve"> </w:t>
                  </w:r>
                  <w:r>
                    <w:rPr>
                      <w:rFonts w:ascii="Trebuchet MS"/>
                      <w:w w:val="110"/>
                    </w:rPr>
                    <w:t>1,</w:t>
                  </w:r>
                  <w:r>
                    <w:rPr>
                      <w:rFonts w:ascii="Trebuchet MS"/>
                      <w:spacing w:val="37"/>
                      <w:w w:val="110"/>
                    </w:rPr>
                    <w:t xml:space="preserve"> </w:t>
                  </w:r>
                  <w:r>
                    <w:rPr>
                      <w:rFonts w:ascii="Trebuchet MS"/>
                      <w:w w:val="110"/>
                    </w:rPr>
                    <w:t>y</w:t>
                  </w:r>
                  <w:r>
                    <w:rPr>
                      <w:rFonts w:ascii="Trebuchet MS"/>
                      <w:spacing w:val="37"/>
                      <w:w w:val="110"/>
                    </w:rPr>
                    <w:t xml:space="preserve"> </w:t>
                  </w:r>
                  <w:r>
                    <w:rPr>
                      <w:rFonts w:ascii="Trebuchet MS"/>
                      <w:w w:val="110"/>
                    </w:rPr>
                    <w:t>=</w:t>
                  </w:r>
                  <w:r>
                    <w:rPr>
                      <w:rFonts w:ascii="Trebuchet MS"/>
                      <w:spacing w:val="37"/>
                      <w:w w:val="110"/>
                    </w:rPr>
                    <w:t xml:space="preserve"> </w:t>
                  </w:r>
                  <w:r>
                    <w:rPr>
                      <w:rFonts w:ascii="Trebuchet MS"/>
                      <w:w w:val="110"/>
                    </w:rPr>
                    <w:t>0;</w:t>
                  </w:r>
                </w:p>
                <w:p>
                  <w:pPr>
                    <w:pStyle w:val="5"/>
                    <w:spacing w:before="7"/>
                    <w:ind w:left="718"/>
                    <w:rPr>
                      <w:rFonts w:ascii="Trebuchet MS"/>
                    </w:rPr>
                  </w:pPr>
                  <w:r>
                    <w:rPr>
                      <w:rFonts w:ascii="Trebuchet MS"/>
                      <w:color w:val="7F0000"/>
                      <w:w w:val="115"/>
                    </w:rPr>
                    <w:t>return</w:t>
                  </w:r>
                  <w:r>
                    <w:rPr>
                      <w:rFonts w:ascii="Trebuchet MS"/>
                      <w:color w:val="7F0000"/>
                      <w:spacing w:val="24"/>
                      <w:w w:val="115"/>
                    </w:rPr>
                    <w:t xml:space="preserve"> </w:t>
                  </w:r>
                  <w:r>
                    <w:rPr>
                      <w:rFonts w:ascii="Trebuchet MS"/>
                      <w:w w:val="115"/>
                    </w:rPr>
                    <w:t>a;</w:t>
                  </w:r>
                </w:p>
                <w:p>
                  <w:pPr>
                    <w:pStyle w:val="5"/>
                    <w:spacing w:before="7"/>
                    <w:ind w:left="436"/>
                    <w:rPr>
                      <w:rFonts w:ascii="Trebuchet MS"/>
                    </w:rPr>
                  </w:pPr>
                  <w:r>
                    <w:rPr>
                      <w:rFonts w:ascii="Trebuchet MS"/>
                      <w:w w:val="142"/>
                    </w:rPr>
                    <w:t>}</w:t>
                  </w:r>
                </w:p>
                <w:p>
                  <w:pPr>
                    <w:pStyle w:val="5"/>
                    <w:spacing w:before="7" w:line="247" w:lineRule="auto"/>
                    <w:ind w:left="436" w:right="3726"/>
                    <w:rPr>
                      <w:rFonts w:ascii="Trebuchet MS"/>
                    </w:rPr>
                  </w:pPr>
                  <w:r>
                    <w:rPr>
                      <w:rFonts w:ascii="Trebuchet MS"/>
                      <w:color w:val="7F0000"/>
                      <w:w w:val="120"/>
                    </w:rPr>
                    <w:t>int</w:t>
                  </w:r>
                  <w:r>
                    <w:rPr>
                      <w:rFonts w:ascii="Trebuchet MS"/>
                      <w:color w:val="7F0000"/>
                      <w:spacing w:val="23"/>
                      <w:w w:val="120"/>
                    </w:rPr>
                    <w:t xml:space="preserve"> </w:t>
                  </w:r>
                  <w:r>
                    <w:rPr>
                      <w:rFonts w:ascii="Trebuchet MS"/>
                      <w:w w:val="110"/>
                    </w:rPr>
                    <w:t>x1,</w:t>
                  </w:r>
                  <w:r>
                    <w:rPr>
                      <w:rFonts w:ascii="Trebuchet MS"/>
                      <w:spacing w:val="29"/>
                      <w:w w:val="110"/>
                    </w:rPr>
                    <w:t xml:space="preserve"> </w:t>
                  </w:r>
                  <w:r>
                    <w:rPr>
                      <w:rFonts w:ascii="Trebuchet MS"/>
                      <w:w w:val="110"/>
                    </w:rPr>
                    <w:t>y1,</w:t>
                  </w:r>
                  <w:r>
                    <w:rPr>
                      <w:rFonts w:ascii="Trebuchet MS"/>
                      <w:spacing w:val="30"/>
                      <w:w w:val="110"/>
                    </w:rPr>
                    <w:t xml:space="preserve"> </w:t>
                  </w:r>
                  <w:r>
                    <w:rPr>
                      <w:rFonts w:ascii="Trebuchet MS"/>
                      <w:w w:val="110"/>
                    </w:rPr>
                    <w:t>gcd</w:t>
                  </w:r>
                  <w:r>
                    <w:rPr>
                      <w:rFonts w:ascii="Trebuchet MS"/>
                      <w:spacing w:val="29"/>
                      <w:w w:val="110"/>
                    </w:rPr>
                    <w:t xml:space="preserve"> </w:t>
                  </w:r>
                  <w:r>
                    <w:rPr>
                      <w:rFonts w:ascii="Trebuchet MS"/>
                      <w:w w:val="110"/>
                    </w:rPr>
                    <w:t>=</w:t>
                  </w:r>
                  <w:r>
                    <w:rPr>
                      <w:rFonts w:ascii="Trebuchet MS"/>
                      <w:spacing w:val="29"/>
                      <w:w w:val="110"/>
                    </w:rPr>
                    <w:t xml:space="preserve"> </w:t>
                  </w:r>
                  <w:r>
                    <w:rPr>
                      <w:rFonts w:ascii="Trebuchet MS"/>
                      <w:w w:val="110"/>
                    </w:rPr>
                    <w:t>xGCD(b,</w:t>
                  </w:r>
                  <w:r>
                    <w:rPr>
                      <w:rFonts w:ascii="Trebuchet MS"/>
                      <w:spacing w:val="30"/>
                      <w:w w:val="110"/>
                    </w:rPr>
                    <w:t xml:space="preserve"> </w:t>
                  </w:r>
                  <w:r>
                    <w:rPr>
                      <w:rFonts w:ascii="Trebuchet MS"/>
                      <w:w w:val="110"/>
                    </w:rPr>
                    <w:t>a</w:t>
                  </w:r>
                  <w:r>
                    <w:rPr>
                      <w:rFonts w:ascii="Trebuchet MS"/>
                      <w:spacing w:val="29"/>
                      <w:w w:val="110"/>
                    </w:rPr>
                    <w:t xml:space="preserve"> </w:t>
                  </w:r>
                  <w:r>
                    <w:rPr>
                      <w:rFonts w:ascii="Trebuchet MS"/>
                      <w:w w:val="110"/>
                    </w:rPr>
                    <w:t>%</w:t>
                  </w:r>
                  <w:r>
                    <w:rPr>
                      <w:rFonts w:ascii="Trebuchet MS"/>
                      <w:spacing w:val="30"/>
                      <w:w w:val="110"/>
                    </w:rPr>
                    <w:t xml:space="preserve"> </w:t>
                  </w:r>
                  <w:r>
                    <w:rPr>
                      <w:rFonts w:ascii="Trebuchet MS"/>
                      <w:w w:val="110"/>
                    </w:rPr>
                    <w:t>b,</w:t>
                  </w:r>
                  <w:r>
                    <w:rPr>
                      <w:rFonts w:ascii="Trebuchet MS"/>
                      <w:spacing w:val="29"/>
                      <w:w w:val="110"/>
                    </w:rPr>
                    <w:t xml:space="preserve"> </w:t>
                  </w:r>
                  <w:r>
                    <w:rPr>
                      <w:rFonts w:ascii="Trebuchet MS"/>
                      <w:w w:val="110"/>
                    </w:rPr>
                    <w:t>x1,</w:t>
                  </w:r>
                  <w:r>
                    <w:rPr>
                      <w:rFonts w:ascii="Trebuchet MS"/>
                      <w:spacing w:val="29"/>
                      <w:w w:val="110"/>
                    </w:rPr>
                    <w:t xml:space="preserve"> </w:t>
                  </w:r>
                  <w:r>
                    <w:rPr>
                      <w:rFonts w:ascii="Trebuchet MS"/>
                      <w:w w:val="110"/>
                    </w:rPr>
                    <w:t>y1);</w:t>
                  </w:r>
                  <w:r>
                    <w:rPr>
                      <w:rFonts w:ascii="Trebuchet MS"/>
                      <w:spacing w:val="-63"/>
                      <w:w w:val="110"/>
                    </w:rPr>
                    <w:t xml:space="preserve"> </w:t>
                  </w:r>
                  <w:r>
                    <w:rPr>
                      <w:rFonts w:ascii="Trebuchet MS"/>
                      <w:w w:val="110"/>
                    </w:rPr>
                    <w:t>x</w:t>
                  </w:r>
                  <w:r>
                    <w:rPr>
                      <w:rFonts w:ascii="Trebuchet MS"/>
                      <w:spacing w:val="38"/>
                      <w:w w:val="110"/>
                    </w:rPr>
                    <w:t xml:space="preserve"> </w:t>
                  </w:r>
                  <w:r>
                    <w:rPr>
                      <w:rFonts w:ascii="Trebuchet MS"/>
                      <w:w w:val="110"/>
                    </w:rPr>
                    <w:t>=</w:t>
                  </w:r>
                  <w:r>
                    <w:rPr>
                      <w:rFonts w:ascii="Trebuchet MS"/>
                      <w:spacing w:val="39"/>
                      <w:w w:val="110"/>
                    </w:rPr>
                    <w:t xml:space="preserve"> </w:t>
                  </w:r>
                  <w:r>
                    <w:rPr>
                      <w:rFonts w:ascii="Trebuchet MS"/>
                      <w:w w:val="110"/>
                    </w:rPr>
                    <w:t>y1,</w:t>
                  </w:r>
                  <w:r>
                    <w:rPr>
                      <w:rFonts w:ascii="Trebuchet MS"/>
                      <w:spacing w:val="38"/>
                      <w:w w:val="110"/>
                    </w:rPr>
                    <w:t xml:space="preserve"> </w:t>
                  </w:r>
                  <w:r>
                    <w:rPr>
                      <w:rFonts w:ascii="Trebuchet MS"/>
                      <w:w w:val="110"/>
                    </w:rPr>
                    <w:t>y</w:t>
                  </w:r>
                  <w:r>
                    <w:rPr>
                      <w:rFonts w:ascii="Trebuchet MS"/>
                      <w:spacing w:val="39"/>
                      <w:w w:val="110"/>
                    </w:rPr>
                    <w:t xml:space="preserve"> </w:t>
                  </w:r>
                  <w:r>
                    <w:rPr>
                      <w:rFonts w:ascii="Trebuchet MS"/>
                      <w:w w:val="110"/>
                    </w:rPr>
                    <w:t>=</w:t>
                  </w:r>
                  <w:r>
                    <w:rPr>
                      <w:rFonts w:ascii="Trebuchet MS"/>
                      <w:spacing w:val="38"/>
                      <w:w w:val="110"/>
                    </w:rPr>
                    <w:t xml:space="preserve"> </w:t>
                  </w:r>
                  <w:r>
                    <w:rPr>
                      <w:rFonts w:ascii="Trebuchet MS"/>
                      <w:w w:val="110"/>
                    </w:rPr>
                    <w:t>x1</w:t>
                  </w:r>
                  <w:r>
                    <w:rPr>
                      <w:rFonts w:ascii="Trebuchet MS"/>
                      <w:spacing w:val="39"/>
                      <w:w w:val="110"/>
                    </w:rPr>
                    <w:t xml:space="preserve"> </w:t>
                  </w:r>
                  <w:r>
                    <w:rPr>
                      <w:rFonts w:ascii="Trebuchet MS"/>
                      <w:w w:val="120"/>
                    </w:rPr>
                    <w:t>-</w:t>
                  </w:r>
                  <w:r>
                    <w:rPr>
                      <w:rFonts w:ascii="Trebuchet MS"/>
                      <w:spacing w:val="33"/>
                      <w:w w:val="120"/>
                    </w:rPr>
                    <w:t xml:space="preserve"> </w:t>
                  </w:r>
                  <w:r>
                    <w:rPr>
                      <w:rFonts w:ascii="Trebuchet MS"/>
                      <w:w w:val="110"/>
                    </w:rPr>
                    <w:t>(a</w:t>
                  </w:r>
                  <w:r>
                    <w:rPr>
                      <w:rFonts w:ascii="Trebuchet MS"/>
                      <w:spacing w:val="38"/>
                      <w:w w:val="110"/>
                    </w:rPr>
                    <w:t xml:space="preserve"> </w:t>
                  </w:r>
                  <w:r>
                    <w:rPr>
                      <w:rFonts w:ascii="Trebuchet MS"/>
                      <w:w w:val="110"/>
                    </w:rPr>
                    <w:t>/</w:t>
                  </w:r>
                  <w:r>
                    <w:rPr>
                      <w:rFonts w:ascii="Trebuchet MS"/>
                      <w:spacing w:val="39"/>
                      <w:w w:val="110"/>
                    </w:rPr>
                    <w:t xml:space="preserve"> </w:t>
                  </w:r>
                  <w:r>
                    <w:rPr>
                      <w:rFonts w:ascii="Trebuchet MS"/>
                      <w:w w:val="110"/>
                    </w:rPr>
                    <w:t>b)</w:t>
                  </w:r>
                  <w:r>
                    <w:rPr>
                      <w:rFonts w:ascii="Trebuchet MS"/>
                      <w:spacing w:val="38"/>
                      <w:w w:val="110"/>
                    </w:rPr>
                    <w:t xml:space="preserve"> </w:t>
                  </w:r>
                  <w:r>
                    <w:rPr>
                      <w:rFonts w:ascii="Trebuchet MS"/>
                      <w:w w:val="120"/>
                    </w:rPr>
                    <w:t>*</w:t>
                  </w:r>
                  <w:r>
                    <w:rPr>
                      <w:rFonts w:ascii="Trebuchet MS"/>
                      <w:spacing w:val="33"/>
                      <w:w w:val="120"/>
                    </w:rPr>
                    <w:t xml:space="preserve"> </w:t>
                  </w:r>
                  <w:r>
                    <w:rPr>
                      <w:rFonts w:ascii="Trebuchet MS"/>
                      <w:w w:val="110"/>
                    </w:rPr>
                    <w:t>y1;</w:t>
                  </w:r>
                </w:p>
                <w:p>
                  <w:pPr>
                    <w:pStyle w:val="5"/>
                    <w:ind w:left="436"/>
                    <w:rPr>
                      <w:rFonts w:ascii="Trebuchet MS"/>
                    </w:rPr>
                  </w:pPr>
                  <w:r>
                    <w:rPr>
                      <w:rFonts w:ascii="Trebuchet MS"/>
                      <w:color w:val="7F0000"/>
                      <w:w w:val="110"/>
                    </w:rPr>
                    <w:t>return</w:t>
                  </w:r>
                  <w:r>
                    <w:rPr>
                      <w:rFonts w:ascii="Trebuchet MS"/>
                      <w:color w:val="7F0000"/>
                      <w:spacing w:val="39"/>
                      <w:w w:val="110"/>
                    </w:rPr>
                    <w:t xml:space="preserve"> </w:t>
                  </w:r>
                  <w:r>
                    <w:rPr>
                      <w:rFonts w:ascii="Trebuchet MS"/>
                      <w:w w:val="110"/>
                    </w:rPr>
                    <w:t>gcd;</w:t>
                  </w:r>
                </w:p>
                <w:p>
                  <w:pPr>
                    <w:pStyle w:val="5"/>
                    <w:spacing w:before="6"/>
                    <w:ind w:left="59"/>
                    <w:rPr>
                      <w:rFonts w:ascii="Trebuchet MS"/>
                    </w:rPr>
                  </w:pPr>
                  <w:r>
                    <w:rPr>
                      <w:rFonts w:ascii="Trebuchet MS"/>
                      <w:w w:val="142"/>
                    </w:rPr>
                    <w:t>}</w:t>
                  </w:r>
                </w:p>
              </w:txbxContent>
            </v:textbox>
            <w10:wrap type="topAndBottom"/>
          </v:shape>
        </w:pict>
      </w:r>
    </w:p>
    <w:p>
      <w:pPr>
        <w:pStyle w:val="5"/>
      </w:pPr>
    </w:p>
    <w:p>
      <w:pPr>
        <w:pStyle w:val="3"/>
        <w:numPr>
          <w:ilvl w:val="1"/>
          <w:numId w:val="31"/>
        </w:numPr>
        <w:tabs>
          <w:tab w:val="left" w:pos="1968"/>
        </w:tabs>
        <w:spacing w:before="199" w:after="0" w:line="240" w:lineRule="auto"/>
        <w:ind w:left="1967" w:right="0" w:hanging="523"/>
        <w:jc w:val="left"/>
      </w:pPr>
      <w:bookmarkStart w:id="124" w:name="9.3 质数"/>
      <w:bookmarkEnd w:id="124"/>
      <w:bookmarkStart w:id="125" w:name="_bookmark47"/>
      <w:bookmarkEnd w:id="125"/>
      <w:bookmarkStart w:id="126" w:name="_bookmark47"/>
      <w:bookmarkEnd w:id="126"/>
      <w:r>
        <w:rPr>
          <w:color w:val="3B70B7"/>
        </w:rPr>
        <w:t>质数</w:t>
      </w:r>
    </w:p>
    <w:p>
      <w:pPr>
        <w:pStyle w:val="5"/>
        <w:spacing w:before="178" w:line="302" w:lineRule="auto"/>
        <w:ind w:left="1445" w:right="283" w:firstLine="398"/>
      </w:pPr>
      <w:r>
        <w:rPr>
          <w:spacing w:val="1"/>
          <w:w w:val="95"/>
        </w:rPr>
        <w:t xml:space="preserve">质数又称素数，指的是指在大于 </w:t>
      </w:r>
      <w:r>
        <w:rPr>
          <w:rFonts w:ascii="Times New Roman" w:eastAsia="Times New Roman"/>
          <w:w w:val="95"/>
        </w:rPr>
        <w:t>1</w:t>
      </w:r>
      <w:r>
        <w:rPr>
          <w:rFonts w:ascii="Times New Roman" w:eastAsia="Times New Roman"/>
          <w:spacing w:val="24"/>
          <w:w w:val="95"/>
        </w:rPr>
        <w:t xml:space="preserve"> </w:t>
      </w:r>
      <w:r>
        <w:rPr>
          <w:spacing w:val="2"/>
          <w:w w:val="95"/>
        </w:rPr>
        <w:t xml:space="preserve">的自然数中，除了 </w:t>
      </w:r>
      <w:r>
        <w:rPr>
          <w:rFonts w:ascii="Times New Roman" w:eastAsia="Times New Roman"/>
          <w:w w:val="95"/>
        </w:rPr>
        <w:t>1</w:t>
      </w:r>
      <w:r>
        <w:rPr>
          <w:rFonts w:ascii="Times New Roman" w:eastAsia="Times New Roman"/>
          <w:spacing w:val="24"/>
          <w:w w:val="95"/>
        </w:rPr>
        <w:t xml:space="preserve"> </w:t>
      </w:r>
      <w:r>
        <w:rPr>
          <w:w w:val="95"/>
        </w:rPr>
        <w:t>和它本身以外不再有其他因数的自然</w:t>
      </w:r>
      <w:r>
        <w:t>数。值得注意的是，每一个数都可以分解成质数的乘积。</w:t>
      </w:r>
    </w:p>
    <w:p>
      <w:pPr>
        <w:spacing w:after="0" w:line="302" w:lineRule="auto"/>
        <w:sectPr>
          <w:headerReference r:id="rId86" w:type="default"/>
          <w:footerReference r:id="rId87" w:type="default"/>
          <w:pgSz w:w="11910" w:h="16840"/>
          <w:pgMar w:top="1340" w:right="1500" w:bottom="280" w:left="340" w:header="0" w:footer="0" w:gutter="0"/>
        </w:sectPr>
      </w:pPr>
    </w:p>
    <w:p>
      <w:pPr>
        <w:pStyle w:val="5"/>
        <w:spacing w:before="7"/>
        <w:rPr>
          <w:sz w:val="9"/>
        </w:rPr>
      </w:pPr>
    </w:p>
    <w:p>
      <w:pPr>
        <w:pStyle w:val="4"/>
        <w:spacing w:before="144"/>
      </w:pPr>
      <w:r>
        <w:fldChar w:fldCharType="begin"/>
      </w:r>
      <w:r>
        <w:instrText xml:space="preserve"> HYPERLINK "https://leetcode.com/problems/count-primes/" \h </w:instrText>
      </w:r>
      <w:r>
        <w:fldChar w:fldCharType="separate"/>
      </w:r>
      <w:r>
        <w:rPr>
          <w:color w:val="7F0000"/>
        </w:rPr>
        <w:t>204.</w:t>
      </w:r>
      <w:r>
        <w:rPr>
          <w:color w:val="7F0000"/>
          <w:spacing w:val="23"/>
        </w:rPr>
        <w:t xml:space="preserve"> </w:t>
      </w:r>
      <w:r>
        <w:rPr>
          <w:color w:val="7F0000"/>
        </w:rPr>
        <w:t>Count</w:t>
      </w:r>
      <w:r>
        <w:rPr>
          <w:color w:val="7F0000"/>
          <w:spacing w:val="-3"/>
        </w:rPr>
        <w:t xml:space="preserve"> </w:t>
      </w:r>
      <w:r>
        <w:rPr>
          <w:color w:val="7F0000"/>
        </w:rPr>
        <w:t>Primes</w:t>
      </w:r>
      <w:r>
        <w:rPr>
          <w:color w:val="7F0000"/>
          <w:spacing w:val="-3"/>
        </w:rPr>
        <w:t xml:space="preserve"> </w:t>
      </w:r>
      <w:r>
        <w:rPr>
          <w:color w:val="7F0000"/>
        </w:rPr>
        <w:t>(Easy)</w:t>
      </w:r>
      <w:r>
        <w:rPr>
          <w:color w:val="7F0000"/>
        </w:rPr>
        <w:fldChar w:fldCharType="end"/>
      </w:r>
    </w:p>
    <w:p>
      <w:pPr>
        <w:spacing w:before="148"/>
        <w:ind w:left="1445" w:right="0" w:firstLine="0"/>
        <w:jc w:val="left"/>
        <w:rPr>
          <w:rFonts w:hint="eastAsia" w:ascii="Microsoft YaHei UI" w:eastAsia="Microsoft YaHei UI"/>
          <w:b/>
          <w:sz w:val="24"/>
        </w:rPr>
      </w:pPr>
      <w:r>
        <w:rPr>
          <w:rFonts w:hint="eastAsia" w:ascii="Microsoft YaHei UI" w:eastAsia="Microsoft YaHei UI"/>
          <w:b/>
          <w:color w:val="3B70B7"/>
          <w:w w:val="95"/>
          <w:sz w:val="24"/>
        </w:rPr>
        <w:t>题目描述</w:t>
      </w:r>
    </w:p>
    <w:p>
      <w:pPr>
        <w:pStyle w:val="5"/>
        <w:spacing w:before="130"/>
        <w:ind w:left="1844"/>
      </w:pPr>
      <w:r>
        <w:rPr>
          <w:spacing w:val="1"/>
          <w:w w:val="95"/>
        </w:rPr>
        <w:t xml:space="preserve">给定一个数字 </w:t>
      </w:r>
      <w:r>
        <w:rPr>
          <w:rFonts w:ascii="Times New Roman" w:eastAsia="Times New Roman"/>
          <w:i/>
          <w:w w:val="95"/>
        </w:rPr>
        <w:t>n</w:t>
      </w:r>
      <w:r>
        <w:rPr>
          <w:spacing w:val="2"/>
          <w:w w:val="95"/>
        </w:rPr>
        <w:t xml:space="preserve">，求小于 </w:t>
      </w:r>
      <w:r>
        <w:rPr>
          <w:rFonts w:ascii="Times New Roman" w:eastAsia="Times New Roman"/>
          <w:i/>
          <w:w w:val="95"/>
        </w:rPr>
        <w:t>n</w:t>
      </w:r>
      <w:r>
        <w:rPr>
          <w:rFonts w:ascii="Times New Roman" w:eastAsia="Times New Roman"/>
          <w:i/>
          <w:spacing w:val="56"/>
        </w:rPr>
        <w:t xml:space="preserve"> </w:t>
      </w:r>
      <w:r>
        <w:rPr>
          <w:w w:val="95"/>
        </w:rPr>
        <w:t>的质数的个数。</w:t>
      </w:r>
    </w:p>
    <w:p>
      <w:pPr>
        <w:pStyle w:val="5"/>
        <w:spacing w:before="12"/>
        <w:rPr>
          <w:sz w:val="22"/>
        </w:rPr>
      </w:pPr>
    </w:p>
    <w:p>
      <w:pPr>
        <w:pStyle w:val="4"/>
        <w:rPr>
          <w:rFonts w:hint="eastAsia" w:ascii="Microsoft YaHei UI" w:eastAsia="Microsoft YaHei UI"/>
        </w:rPr>
      </w:pPr>
      <w:r>
        <w:rPr>
          <w:rFonts w:hint="eastAsia" w:ascii="Microsoft YaHei UI" w:eastAsia="Microsoft YaHei UI"/>
          <w:color w:val="3B70B7"/>
          <w:w w:val="95"/>
        </w:rPr>
        <w:t>输入输出样例</w:t>
      </w:r>
    </w:p>
    <w:p>
      <w:pPr>
        <w:pStyle w:val="5"/>
        <w:spacing w:before="129"/>
        <w:ind w:left="1844"/>
      </w:pPr>
      <w:r>
        <w:pict>
          <v:shape id="_x0000_s1382" o:spid="_x0000_s1382" o:spt="202" type="#_x0000_t202" style="position:absolute;left:0pt;margin-left:86.2pt;margin-top:23.5pt;height:30.1pt;width:422.9pt;mso-position-horizontal-relative:page;mso-wrap-distance-bottom:0pt;mso-wrap-distance-top:0pt;z-index:-15635456;mso-width-relative:page;mso-height-relative:page;" filled="f" stroked="t" coordsize="21600,21600">
            <v:path/>
            <v:fill on="f" focussize="0,0"/>
            <v:stroke weight="0.199212598425197pt" color="#3B70B7"/>
            <v:imagedata o:title=""/>
            <o:lock v:ext="edit"/>
            <v:textbox inset="0mm,0mm,0mm,0mm">
              <w:txbxContent>
                <w:p>
                  <w:pPr>
                    <w:pStyle w:val="5"/>
                    <w:spacing w:before="39"/>
                    <w:ind w:left="59"/>
                    <w:rPr>
                      <w:rFonts w:ascii="Trebuchet MS"/>
                    </w:rPr>
                  </w:pPr>
                  <w:r>
                    <w:rPr>
                      <w:rFonts w:ascii="Trebuchet MS"/>
                      <w:w w:val="110"/>
                    </w:rPr>
                    <w:t>Input:</w:t>
                  </w:r>
                  <w:r>
                    <w:rPr>
                      <w:rFonts w:ascii="Trebuchet MS"/>
                      <w:spacing w:val="50"/>
                      <w:w w:val="110"/>
                    </w:rPr>
                    <w:t xml:space="preserve"> </w:t>
                  </w:r>
                  <w:r>
                    <w:rPr>
                      <w:rFonts w:ascii="Trebuchet MS"/>
                      <w:w w:val="110"/>
                    </w:rPr>
                    <w:t>10</w:t>
                  </w:r>
                </w:p>
                <w:p>
                  <w:pPr>
                    <w:pStyle w:val="5"/>
                    <w:spacing w:before="7"/>
                    <w:ind w:left="59"/>
                    <w:rPr>
                      <w:rFonts w:ascii="Trebuchet MS"/>
                    </w:rPr>
                  </w:pPr>
                  <w:r>
                    <w:rPr>
                      <w:rFonts w:ascii="Trebuchet MS"/>
                    </w:rPr>
                    <w:t>Output:</w:t>
                  </w:r>
                  <w:r>
                    <w:rPr>
                      <w:rFonts w:ascii="Trebuchet MS"/>
                      <w:spacing w:val="77"/>
                    </w:rPr>
                    <w:t xml:space="preserve"> </w:t>
                  </w:r>
                  <w:r>
                    <w:rPr>
                      <w:rFonts w:ascii="Trebuchet MS"/>
                    </w:rPr>
                    <w:t>4</w:t>
                  </w:r>
                </w:p>
              </w:txbxContent>
            </v:textbox>
            <w10:wrap type="topAndBottom"/>
          </v:shape>
        </w:pict>
      </w:r>
      <w:r>
        <w:rPr>
          <w:w w:val="95"/>
        </w:rPr>
        <w:t>输入一个整数，输出也是一个整数，表示小于输入数的质数的个数。</w:t>
      </w:r>
    </w:p>
    <w:p>
      <w:pPr>
        <w:pStyle w:val="5"/>
        <w:spacing w:before="149"/>
        <w:ind w:left="1844"/>
      </w:pPr>
      <w:r>
        <w:rPr>
          <w:spacing w:val="1"/>
          <w:w w:val="95"/>
        </w:rPr>
        <w:t xml:space="preserve">在这个样例中，小于 </w:t>
      </w:r>
      <w:r>
        <w:rPr>
          <w:rFonts w:ascii="Times New Roman" w:eastAsia="Times New Roman"/>
          <w:w w:val="95"/>
        </w:rPr>
        <w:t>10</w:t>
      </w:r>
      <w:r>
        <w:rPr>
          <w:rFonts w:ascii="Times New Roman" w:eastAsia="Times New Roman"/>
          <w:spacing w:val="59"/>
        </w:rPr>
        <w:t xml:space="preserve"> </w:t>
      </w:r>
      <w:r>
        <w:rPr>
          <w:spacing w:val="2"/>
          <w:w w:val="95"/>
        </w:rPr>
        <w:t xml:space="preserve">的质数只有 </w:t>
      </w:r>
      <w:r>
        <w:rPr>
          <w:rFonts w:ascii="Times New Roman" w:eastAsia="Times New Roman"/>
          <w:w w:val="95"/>
        </w:rPr>
        <w:t>[2,3,5,7]</w:t>
      </w:r>
      <w:r>
        <w:rPr>
          <w:w w:val="95"/>
        </w:rPr>
        <w:t>。</w:t>
      </w:r>
    </w:p>
    <w:p>
      <w:pPr>
        <w:pStyle w:val="5"/>
        <w:rPr>
          <w:sz w:val="23"/>
        </w:rPr>
      </w:pPr>
    </w:p>
    <w:p>
      <w:pPr>
        <w:pStyle w:val="4"/>
        <w:rPr>
          <w:rFonts w:hint="eastAsia" w:ascii="Microsoft YaHei UI" w:eastAsia="Microsoft YaHei UI"/>
        </w:rPr>
      </w:pPr>
      <w:r>
        <w:rPr>
          <w:rFonts w:hint="eastAsia" w:ascii="Microsoft YaHei UI" w:eastAsia="Microsoft YaHei UI"/>
          <w:color w:val="3B70B7"/>
          <w:w w:val="95"/>
        </w:rPr>
        <w:t>题解</w:t>
      </w:r>
    </w:p>
    <w:p>
      <w:pPr>
        <w:pStyle w:val="5"/>
        <w:spacing w:before="129" w:line="302" w:lineRule="auto"/>
        <w:ind w:left="1445" w:right="283" w:firstLine="398"/>
        <w:jc w:val="both"/>
      </w:pPr>
      <w:r>
        <w:rPr>
          <w:u w:val="single"/>
        </w:rPr>
        <w:t>埃拉托斯特尼筛法</w:t>
      </w:r>
      <w:r>
        <w:t>（</w:t>
      </w:r>
      <w:r>
        <w:rPr>
          <w:rFonts w:ascii="Times New Roman" w:eastAsia="Times New Roman"/>
        </w:rPr>
        <w:t>Sieve</w:t>
      </w:r>
      <w:r>
        <w:rPr>
          <w:rFonts w:ascii="Times New Roman" w:eastAsia="Times New Roman"/>
          <w:spacing w:val="-3"/>
        </w:rPr>
        <w:t xml:space="preserve"> </w:t>
      </w:r>
      <w:r>
        <w:rPr>
          <w:rFonts w:ascii="Times New Roman" w:eastAsia="Times New Roman"/>
        </w:rPr>
        <w:t>of</w:t>
      </w:r>
      <w:r>
        <w:rPr>
          <w:rFonts w:ascii="Times New Roman" w:eastAsia="Times New Roman"/>
          <w:spacing w:val="-3"/>
        </w:rPr>
        <w:t xml:space="preserve"> </w:t>
      </w:r>
      <w:r>
        <w:rPr>
          <w:rFonts w:ascii="Times New Roman" w:eastAsia="Times New Roman"/>
        </w:rPr>
        <w:t>Eratosthenes</w:t>
      </w:r>
      <w:r>
        <w:t>，简称埃氏筛法）是非常常用的，判断一个整数是</w:t>
      </w:r>
      <w:r>
        <w:rPr>
          <w:spacing w:val="1"/>
          <w:w w:val="95"/>
        </w:rPr>
        <w:t xml:space="preserve">否是质数的方法。并且它可以在判断一个整数 </w:t>
      </w:r>
      <w:r>
        <w:rPr>
          <w:rFonts w:ascii="Times New Roman" w:eastAsia="Times New Roman"/>
          <w:i/>
          <w:w w:val="95"/>
        </w:rPr>
        <w:t>n</w:t>
      </w:r>
      <w:r>
        <w:rPr>
          <w:rFonts w:ascii="Times New Roman" w:eastAsia="Times New Roman"/>
          <w:i/>
          <w:spacing w:val="29"/>
          <w:w w:val="95"/>
        </w:rPr>
        <w:t xml:space="preserve"> </w:t>
      </w:r>
      <w:r>
        <w:rPr>
          <w:spacing w:val="2"/>
          <w:w w:val="95"/>
        </w:rPr>
        <w:t xml:space="preserve">时，同时判断所小于 </w:t>
      </w:r>
      <w:r>
        <w:rPr>
          <w:rFonts w:ascii="Times New Roman" w:eastAsia="Times New Roman"/>
          <w:i/>
          <w:w w:val="95"/>
        </w:rPr>
        <w:t>n</w:t>
      </w:r>
      <w:r>
        <w:rPr>
          <w:rFonts w:ascii="Times New Roman" w:eastAsia="Times New Roman"/>
          <w:i/>
          <w:spacing w:val="28"/>
          <w:w w:val="95"/>
        </w:rPr>
        <w:t xml:space="preserve"> </w:t>
      </w:r>
      <w:r>
        <w:rPr>
          <w:w w:val="95"/>
        </w:rPr>
        <w:t>的整数，因此非常适合这</w:t>
      </w:r>
      <w:r>
        <w:rPr>
          <w:spacing w:val="-2"/>
          <w:w w:val="95"/>
        </w:rPr>
        <w:t xml:space="preserve">道题。其原理也十分易懂：从 </w:t>
      </w:r>
      <w:r>
        <w:rPr>
          <w:rFonts w:ascii="Times New Roman" w:eastAsia="Times New Roman"/>
          <w:w w:val="95"/>
        </w:rPr>
        <w:t>1</w:t>
      </w:r>
      <w:r>
        <w:rPr>
          <w:rFonts w:ascii="Times New Roman" w:eastAsia="Times New Roman"/>
          <w:spacing w:val="32"/>
          <w:w w:val="95"/>
        </w:rPr>
        <w:t xml:space="preserve"> </w:t>
      </w:r>
      <w:r>
        <w:rPr>
          <w:spacing w:val="-7"/>
          <w:w w:val="95"/>
        </w:rPr>
        <w:t xml:space="preserve">到 </w:t>
      </w:r>
      <w:r>
        <w:rPr>
          <w:rFonts w:ascii="Times New Roman" w:eastAsia="Times New Roman"/>
          <w:i/>
          <w:w w:val="95"/>
        </w:rPr>
        <w:t>n</w:t>
      </w:r>
      <w:r>
        <w:rPr>
          <w:rFonts w:ascii="Times New Roman" w:eastAsia="Times New Roman"/>
          <w:i/>
          <w:spacing w:val="33"/>
          <w:w w:val="95"/>
        </w:rPr>
        <w:t xml:space="preserve"> </w:t>
      </w:r>
      <w:r>
        <w:rPr>
          <w:spacing w:val="-2"/>
          <w:w w:val="95"/>
        </w:rPr>
        <w:t xml:space="preserve">遍历，假设当前遍历到 </w:t>
      </w:r>
      <w:r>
        <w:rPr>
          <w:rFonts w:ascii="Times New Roman" w:eastAsia="Times New Roman"/>
          <w:i/>
          <w:w w:val="95"/>
        </w:rPr>
        <w:t>m</w:t>
      </w:r>
      <w:r>
        <w:rPr>
          <w:spacing w:val="-2"/>
          <w:w w:val="95"/>
        </w:rPr>
        <w:t xml:space="preserve">，则把所有小于 </w:t>
      </w:r>
      <w:r>
        <w:rPr>
          <w:rFonts w:ascii="Times New Roman" w:eastAsia="Times New Roman"/>
          <w:i/>
          <w:w w:val="95"/>
        </w:rPr>
        <w:t>n</w:t>
      </w:r>
      <w:r>
        <w:rPr>
          <w:rFonts w:ascii="Times New Roman" w:eastAsia="Times New Roman"/>
          <w:i/>
          <w:spacing w:val="34"/>
          <w:w w:val="95"/>
        </w:rPr>
        <w:t xml:space="preserve"> </w:t>
      </w:r>
      <w:r>
        <w:rPr>
          <w:spacing w:val="-3"/>
          <w:w w:val="95"/>
        </w:rPr>
        <w:t xml:space="preserve">的、且是 </w:t>
      </w:r>
      <w:r>
        <w:rPr>
          <w:rFonts w:ascii="Times New Roman" w:eastAsia="Times New Roman"/>
          <w:i/>
          <w:w w:val="95"/>
        </w:rPr>
        <w:t>m</w:t>
      </w:r>
      <w:r>
        <w:rPr>
          <w:rFonts w:ascii="Times New Roman" w:eastAsia="Times New Roman"/>
          <w:i/>
          <w:spacing w:val="36"/>
          <w:w w:val="95"/>
        </w:rPr>
        <w:t xml:space="preserve"> </w:t>
      </w:r>
      <w:r>
        <w:rPr>
          <w:w w:val="95"/>
        </w:rPr>
        <w:t>的倍</w:t>
      </w:r>
      <w:r>
        <w:t>数的整数标为和数；遍历完成后，没有被标为和数的数字即为质数。</w:t>
      </w:r>
    </w:p>
    <w:p>
      <w:pPr>
        <w:pStyle w:val="5"/>
        <w:spacing w:before="6"/>
        <w:rPr>
          <w:sz w:val="23"/>
        </w:rPr>
      </w:pPr>
      <w:r>
        <w:pict>
          <v:shape id="_x0000_s1383" o:spid="_x0000_s1383" o:spt="202" type="#_x0000_t202" style="position:absolute;left:0pt;margin-left:86.2pt;margin-top:17.05pt;height:197.5pt;width:422.9pt;mso-position-horizontal-relative:page;mso-wrap-distance-bottom:0pt;mso-wrap-distance-top:0pt;z-index:-15635456;mso-width-relative:page;mso-height-relative:page;" filled="f" stroked="t" coordsize="21600,21600">
            <v:path/>
            <v:fill on="f" focussize="0,0"/>
            <v:stroke weight="0.199212598425197pt" color="#3B70B7"/>
            <v:imagedata o:title=""/>
            <o:lock v:ext="edit"/>
            <v:textbox inset="0mm,0mm,0mm,0mm">
              <w:txbxContent>
                <w:p>
                  <w:pPr>
                    <w:pStyle w:val="5"/>
                    <w:spacing w:before="39" w:line="247" w:lineRule="auto"/>
                    <w:ind w:left="436" w:right="5753" w:hanging="377"/>
                    <w:rPr>
                      <w:rFonts w:ascii="Trebuchet MS"/>
                    </w:rPr>
                  </w:pPr>
                  <w:r>
                    <w:rPr>
                      <w:rFonts w:ascii="Trebuchet MS"/>
                      <w:color w:val="7F0000"/>
                      <w:w w:val="115"/>
                    </w:rPr>
                    <w:t>int</w:t>
                  </w:r>
                  <w:r>
                    <w:rPr>
                      <w:rFonts w:ascii="Trebuchet MS"/>
                      <w:color w:val="7F0000"/>
                      <w:spacing w:val="28"/>
                      <w:w w:val="115"/>
                    </w:rPr>
                    <w:t xml:space="preserve"> </w:t>
                  </w:r>
                  <w:r>
                    <w:rPr>
                      <w:rFonts w:ascii="Trebuchet MS"/>
                      <w:w w:val="115"/>
                    </w:rPr>
                    <w:t>countPrimes(</w:t>
                  </w:r>
                  <w:r>
                    <w:rPr>
                      <w:rFonts w:ascii="Trebuchet MS"/>
                      <w:color w:val="7F0000"/>
                      <w:w w:val="115"/>
                    </w:rPr>
                    <w:t>int</w:t>
                  </w:r>
                  <w:r>
                    <w:rPr>
                      <w:rFonts w:ascii="Trebuchet MS"/>
                      <w:color w:val="7F0000"/>
                      <w:spacing w:val="29"/>
                      <w:w w:val="115"/>
                    </w:rPr>
                    <w:t xml:space="preserve"> </w:t>
                  </w:r>
                  <w:r>
                    <w:rPr>
                      <w:rFonts w:ascii="Trebuchet MS"/>
                      <w:w w:val="115"/>
                    </w:rPr>
                    <w:t>n)</w:t>
                  </w:r>
                  <w:r>
                    <w:rPr>
                      <w:rFonts w:ascii="Trebuchet MS"/>
                      <w:spacing w:val="29"/>
                      <w:w w:val="115"/>
                    </w:rPr>
                    <w:t xml:space="preserve"> </w:t>
                  </w:r>
                  <w:r>
                    <w:rPr>
                      <w:rFonts w:ascii="Trebuchet MS"/>
                      <w:w w:val="115"/>
                    </w:rPr>
                    <w:t>{</w:t>
                  </w:r>
                  <w:r>
                    <w:rPr>
                      <w:rFonts w:ascii="Trebuchet MS"/>
                      <w:spacing w:val="-67"/>
                      <w:w w:val="115"/>
                    </w:rPr>
                    <w:t xml:space="preserve"> </w:t>
                  </w:r>
                  <w:r>
                    <w:rPr>
                      <w:rFonts w:ascii="Trebuchet MS"/>
                      <w:color w:val="7F0000"/>
                      <w:w w:val="130"/>
                    </w:rPr>
                    <w:t>if</w:t>
                  </w:r>
                  <w:r>
                    <w:rPr>
                      <w:rFonts w:ascii="Trebuchet MS"/>
                      <w:color w:val="7F0000"/>
                      <w:spacing w:val="22"/>
                      <w:w w:val="130"/>
                    </w:rPr>
                    <w:t xml:space="preserve"> </w:t>
                  </w:r>
                  <w:r>
                    <w:rPr>
                      <w:rFonts w:ascii="Trebuchet MS"/>
                      <w:w w:val="115"/>
                    </w:rPr>
                    <w:t>(n</w:t>
                  </w:r>
                  <w:r>
                    <w:rPr>
                      <w:rFonts w:ascii="Trebuchet MS"/>
                      <w:spacing w:val="31"/>
                      <w:w w:val="115"/>
                    </w:rPr>
                    <w:t xml:space="preserve"> </w:t>
                  </w:r>
                  <w:r>
                    <w:rPr>
                      <w:rFonts w:ascii="Trebuchet MS"/>
                      <w:w w:val="115"/>
                    </w:rPr>
                    <w:t>&lt;=</w:t>
                  </w:r>
                  <w:r>
                    <w:rPr>
                      <w:rFonts w:ascii="Trebuchet MS"/>
                      <w:spacing w:val="31"/>
                      <w:w w:val="115"/>
                    </w:rPr>
                    <w:t xml:space="preserve"> </w:t>
                  </w:r>
                  <w:r>
                    <w:rPr>
                      <w:rFonts w:ascii="Trebuchet MS"/>
                      <w:w w:val="115"/>
                    </w:rPr>
                    <w:t>2)</w:t>
                  </w:r>
                  <w:r>
                    <w:rPr>
                      <w:rFonts w:ascii="Trebuchet MS"/>
                      <w:spacing w:val="31"/>
                      <w:w w:val="115"/>
                    </w:rPr>
                    <w:t xml:space="preserve"> </w:t>
                  </w:r>
                  <w:r>
                    <w:rPr>
                      <w:rFonts w:ascii="Trebuchet MS"/>
                      <w:color w:val="7F0000"/>
                      <w:w w:val="115"/>
                    </w:rPr>
                    <w:t>return</w:t>
                  </w:r>
                  <w:r>
                    <w:rPr>
                      <w:rFonts w:ascii="Trebuchet MS"/>
                      <w:color w:val="7F0000"/>
                      <w:spacing w:val="31"/>
                      <w:w w:val="115"/>
                    </w:rPr>
                    <w:t xml:space="preserve"> </w:t>
                  </w:r>
                  <w:r>
                    <w:rPr>
                      <w:rFonts w:ascii="Trebuchet MS"/>
                      <w:w w:val="115"/>
                    </w:rPr>
                    <w:t>0;</w:t>
                  </w:r>
                </w:p>
                <w:p>
                  <w:pPr>
                    <w:pStyle w:val="5"/>
                    <w:spacing w:line="229" w:lineRule="exact"/>
                    <w:ind w:left="436"/>
                    <w:rPr>
                      <w:rFonts w:ascii="Trebuchet MS"/>
                    </w:rPr>
                  </w:pPr>
                  <w:r>
                    <w:rPr>
                      <w:rFonts w:ascii="Trebuchet MS"/>
                      <w:w w:val="110"/>
                    </w:rPr>
                    <w:t>vector&lt;</w:t>
                  </w:r>
                  <w:r>
                    <w:rPr>
                      <w:rFonts w:ascii="Trebuchet MS"/>
                      <w:color w:val="7F0000"/>
                      <w:w w:val="110"/>
                    </w:rPr>
                    <w:t>bool</w:t>
                  </w:r>
                  <w:r>
                    <w:rPr>
                      <w:rFonts w:ascii="Trebuchet MS"/>
                      <w:w w:val="110"/>
                    </w:rPr>
                    <w:t>&gt;</w:t>
                  </w:r>
                  <w:r>
                    <w:rPr>
                      <w:rFonts w:ascii="Trebuchet MS"/>
                      <w:spacing w:val="39"/>
                      <w:w w:val="110"/>
                    </w:rPr>
                    <w:t xml:space="preserve"> </w:t>
                  </w:r>
                  <w:r>
                    <w:rPr>
                      <w:rFonts w:ascii="Trebuchet MS"/>
                      <w:w w:val="110"/>
                    </w:rPr>
                    <w:t>prime(n,</w:t>
                  </w:r>
                  <w:r>
                    <w:rPr>
                      <w:rFonts w:ascii="Trebuchet MS"/>
                      <w:spacing w:val="39"/>
                      <w:w w:val="110"/>
                    </w:rPr>
                    <w:t xml:space="preserve"> </w:t>
                  </w:r>
                  <w:r>
                    <w:rPr>
                      <w:rFonts w:ascii="Trebuchet MS"/>
                      <w:color w:val="7F0000"/>
                      <w:w w:val="110"/>
                    </w:rPr>
                    <w:t>true</w:t>
                  </w:r>
                  <w:r>
                    <w:rPr>
                      <w:rFonts w:ascii="Trebuchet MS"/>
                      <w:w w:val="110"/>
                    </w:rPr>
                    <w:t>);</w:t>
                  </w:r>
                </w:p>
                <w:p>
                  <w:pPr>
                    <w:pStyle w:val="5"/>
                    <w:spacing w:before="1" w:line="235" w:lineRule="auto"/>
                    <w:ind w:left="436" w:right="4095"/>
                    <w:rPr>
                      <w:rFonts w:ascii="Trebuchet MS" w:eastAsia="Trebuchet MS"/>
                    </w:rPr>
                  </w:pPr>
                  <w:r>
                    <w:rPr>
                      <w:rFonts w:ascii="Trebuchet MS" w:eastAsia="Trebuchet MS"/>
                      <w:color w:val="7F0000"/>
                      <w:w w:val="110"/>
                    </w:rPr>
                    <w:t>int</w:t>
                  </w:r>
                  <w:r>
                    <w:rPr>
                      <w:rFonts w:ascii="Trebuchet MS" w:eastAsia="Trebuchet MS"/>
                      <w:color w:val="7F0000"/>
                      <w:spacing w:val="14"/>
                      <w:w w:val="110"/>
                    </w:rPr>
                    <w:t xml:space="preserve"> </w:t>
                  </w:r>
                  <w:r>
                    <w:rPr>
                      <w:rFonts w:ascii="Trebuchet MS" w:eastAsia="Trebuchet MS"/>
                      <w:w w:val="110"/>
                    </w:rPr>
                    <w:t>count</w:t>
                  </w:r>
                  <w:r>
                    <w:rPr>
                      <w:rFonts w:ascii="Trebuchet MS" w:eastAsia="Trebuchet MS"/>
                      <w:spacing w:val="9"/>
                      <w:w w:val="110"/>
                    </w:rPr>
                    <w:t xml:space="preserve"> = </w:t>
                  </w:r>
                  <w:r>
                    <w:rPr>
                      <w:rFonts w:ascii="Trebuchet MS" w:eastAsia="Trebuchet MS"/>
                      <w:w w:val="110"/>
                    </w:rPr>
                    <w:t>n</w:t>
                  </w:r>
                  <w:r>
                    <w:rPr>
                      <w:rFonts w:ascii="Trebuchet MS" w:eastAsia="Trebuchet MS"/>
                      <w:spacing w:val="9"/>
                      <w:w w:val="110"/>
                    </w:rPr>
                    <w:t xml:space="preserve"> - </w:t>
                  </w:r>
                  <w:r>
                    <w:rPr>
                      <w:rFonts w:ascii="Trebuchet MS" w:eastAsia="Trebuchet MS"/>
                      <w:w w:val="110"/>
                    </w:rPr>
                    <w:t>2;</w:t>
                  </w:r>
                  <w:r>
                    <w:rPr>
                      <w:rFonts w:ascii="Trebuchet MS" w:eastAsia="Trebuchet MS"/>
                      <w:spacing w:val="14"/>
                      <w:w w:val="110"/>
                    </w:rPr>
                    <w:t xml:space="preserve"> </w:t>
                  </w:r>
                  <w:r>
                    <w:rPr>
                      <w:rFonts w:ascii="Trebuchet MS" w:eastAsia="Trebuchet MS"/>
                      <w:color w:val="7F7F7F"/>
                      <w:spacing w:val="4"/>
                      <w:w w:val="110"/>
                    </w:rPr>
                    <w:t xml:space="preserve">// </w:t>
                  </w:r>
                  <w:r>
                    <w:rPr>
                      <w:color w:val="7F7F7F"/>
                      <w:w w:val="110"/>
                    </w:rPr>
                    <w:t>去掉不是质数的</w:t>
                  </w:r>
                  <w:r>
                    <w:rPr>
                      <w:rFonts w:ascii="Trebuchet MS" w:eastAsia="Trebuchet MS"/>
                      <w:color w:val="7F7F7F"/>
                      <w:w w:val="110"/>
                    </w:rPr>
                    <w:t>1</w:t>
                  </w:r>
                  <w:r>
                    <w:rPr>
                      <w:rFonts w:ascii="Trebuchet MS" w:eastAsia="Trebuchet MS"/>
                      <w:color w:val="7F7F7F"/>
                      <w:spacing w:val="-63"/>
                      <w:w w:val="110"/>
                    </w:rPr>
                    <w:t xml:space="preserve"> </w:t>
                  </w:r>
                  <w:r>
                    <w:rPr>
                      <w:rFonts w:ascii="Trebuchet MS" w:eastAsia="Trebuchet MS"/>
                      <w:color w:val="7F0000"/>
                      <w:w w:val="115"/>
                    </w:rPr>
                    <w:t>for</w:t>
                  </w:r>
                  <w:r>
                    <w:rPr>
                      <w:rFonts w:ascii="Trebuchet MS" w:eastAsia="Trebuchet MS"/>
                      <w:color w:val="7F0000"/>
                      <w:spacing w:val="40"/>
                      <w:w w:val="115"/>
                    </w:rPr>
                    <w:t xml:space="preserve"> </w:t>
                  </w:r>
                  <w:r>
                    <w:rPr>
                      <w:rFonts w:ascii="Trebuchet MS" w:eastAsia="Trebuchet MS"/>
                      <w:w w:val="120"/>
                    </w:rPr>
                    <w:t>(</w:t>
                  </w:r>
                  <w:r>
                    <w:rPr>
                      <w:rFonts w:ascii="Trebuchet MS" w:eastAsia="Trebuchet MS"/>
                      <w:color w:val="7F0000"/>
                      <w:w w:val="120"/>
                    </w:rPr>
                    <w:t>int</w:t>
                  </w:r>
                  <w:r>
                    <w:rPr>
                      <w:rFonts w:ascii="Trebuchet MS" w:eastAsia="Trebuchet MS"/>
                      <w:color w:val="7F0000"/>
                      <w:spacing w:val="37"/>
                      <w:w w:val="120"/>
                    </w:rPr>
                    <w:t xml:space="preserve"> </w:t>
                  </w:r>
                  <w:r>
                    <w:rPr>
                      <w:rFonts w:ascii="Trebuchet MS" w:eastAsia="Trebuchet MS"/>
                      <w:w w:val="155"/>
                    </w:rPr>
                    <w:t>i</w:t>
                  </w:r>
                  <w:r>
                    <w:rPr>
                      <w:rFonts w:ascii="Trebuchet MS" w:eastAsia="Trebuchet MS"/>
                      <w:spacing w:val="16"/>
                      <w:w w:val="155"/>
                    </w:rPr>
                    <w:t xml:space="preserve"> </w:t>
                  </w:r>
                  <w:r>
                    <w:rPr>
                      <w:rFonts w:ascii="Trebuchet MS" w:eastAsia="Trebuchet MS"/>
                      <w:spacing w:val="20"/>
                      <w:w w:val="115"/>
                    </w:rPr>
                    <w:t xml:space="preserve">= </w:t>
                  </w:r>
                  <w:r>
                    <w:rPr>
                      <w:rFonts w:ascii="Trebuchet MS" w:eastAsia="Trebuchet MS"/>
                      <w:w w:val="115"/>
                    </w:rPr>
                    <w:t>2;</w:t>
                  </w:r>
                  <w:r>
                    <w:rPr>
                      <w:rFonts w:ascii="Trebuchet MS" w:eastAsia="Trebuchet MS"/>
                      <w:spacing w:val="40"/>
                      <w:w w:val="115"/>
                    </w:rPr>
                    <w:t xml:space="preserve"> </w:t>
                  </w:r>
                  <w:r>
                    <w:rPr>
                      <w:rFonts w:ascii="Trebuchet MS" w:eastAsia="Trebuchet MS"/>
                      <w:w w:val="155"/>
                    </w:rPr>
                    <w:t>i</w:t>
                  </w:r>
                  <w:r>
                    <w:rPr>
                      <w:rFonts w:ascii="Trebuchet MS" w:eastAsia="Trebuchet MS"/>
                      <w:spacing w:val="16"/>
                      <w:w w:val="155"/>
                    </w:rPr>
                    <w:t xml:space="preserve"> </w:t>
                  </w:r>
                  <w:r>
                    <w:rPr>
                      <w:rFonts w:ascii="Trebuchet MS" w:eastAsia="Trebuchet MS"/>
                      <w:spacing w:val="13"/>
                      <w:w w:val="115"/>
                    </w:rPr>
                    <w:t xml:space="preserve">&lt;= </w:t>
                  </w:r>
                  <w:r>
                    <w:rPr>
                      <w:rFonts w:ascii="Trebuchet MS" w:eastAsia="Trebuchet MS"/>
                      <w:w w:val="115"/>
                    </w:rPr>
                    <w:t>n;</w:t>
                  </w:r>
                  <w:r>
                    <w:rPr>
                      <w:rFonts w:ascii="Trebuchet MS" w:eastAsia="Trebuchet MS"/>
                      <w:spacing w:val="40"/>
                      <w:w w:val="115"/>
                    </w:rPr>
                    <w:t xml:space="preserve"> </w:t>
                  </w:r>
                  <w:r>
                    <w:rPr>
                      <w:rFonts w:ascii="Trebuchet MS" w:eastAsia="Trebuchet MS"/>
                      <w:w w:val="115"/>
                    </w:rPr>
                    <w:t>++i)</w:t>
                  </w:r>
                  <w:r>
                    <w:rPr>
                      <w:rFonts w:ascii="Trebuchet MS" w:eastAsia="Trebuchet MS"/>
                      <w:spacing w:val="40"/>
                      <w:w w:val="115"/>
                    </w:rPr>
                    <w:t xml:space="preserve"> </w:t>
                  </w:r>
                  <w:r>
                    <w:rPr>
                      <w:rFonts w:ascii="Trebuchet MS" w:eastAsia="Trebuchet MS"/>
                      <w:w w:val="120"/>
                    </w:rPr>
                    <w:t>{</w:t>
                  </w:r>
                </w:p>
                <w:p>
                  <w:pPr>
                    <w:pStyle w:val="5"/>
                    <w:spacing w:before="8"/>
                    <w:ind w:left="812"/>
                    <w:rPr>
                      <w:rFonts w:ascii="Trebuchet MS"/>
                    </w:rPr>
                  </w:pPr>
                  <w:r>
                    <w:rPr>
                      <w:rFonts w:ascii="Trebuchet MS"/>
                      <w:color w:val="7F0000"/>
                      <w:w w:val="135"/>
                    </w:rPr>
                    <w:t>if</w:t>
                  </w:r>
                  <w:r>
                    <w:rPr>
                      <w:rFonts w:ascii="Trebuchet MS"/>
                      <w:color w:val="7F0000"/>
                      <w:spacing w:val="-14"/>
                      <w:w w:val="135"/>
                    </w:rPr>
                    <w:t xml:space="preserve"> </w:t>
                  </w:r>
                  <w:r>
                    <w:rPr>
                      <w:rFonts w:ascii="Trebuchet MS"/>
                      <w:w w:val="135"/>
                    </w:rPr>
                    <w:t>(prime[i])</w:t>
                  </w:r>
                  <w:r>
                    <w:rPr>
                      <w:rFonts w:ascii="Trebuchet MS"/>
                      <w:spacing w:val="-13"/>
                      <w:w w:val="135"/>
                    </w:rPr>
                    <w:t xml:space="preserve"> </w:t>
                  </w:r>
                  <w:r>
                    <w:rPr>
                      <w:rFonts w:ascii="Trebuchet MS"/>
                      <w:w w:val="135"/>
                    </w:rPr>
                    <w:t>{</w:t>
                  </w:r>
                </w:p>
                <w:p>
                  <w:pPr>
                    <w:pStyle w:val="5"/>
                    <w:spacing w:before="7" w:line="247" w:lineRule="auto"/>
                    <w:ind w:left="1565" w:right="3496" w:hanging="377"/>
                    <w:rPr>
                      <w:rFonts w:ascii="Trebuchet MS"/>
                    </w:rPr>
                  </w:pPr>
                  <w:r>
                    <w:rPr>
                      <w:rFonts w:ascii="Trebuchet MS"/>
                      <w:color w:val="7F0000"/>
                      <w:w w:val="130"/>
                    </w:rPr>
                    <w:t>for</w:t>
                  </w:r>
                  <w:r>
                    <w:rPr>
                      <w:rFonts w:ascii="Trebuchet MS"/>
                      <w:color w:val="7F0000"/>
                      <w:spacing w:val="18"/>
                      <w:w w:val="130"/>
                    </w:rPr>
                    <w:t xml:space="preserve"> </w:t>
                  </w:r>
                  <w:r>
                    <w:rPr>
                      <w:rFonts w:ascii="Trebuchet MS"/>
                      <w:w w:val="130"/>
                    </w:rPr>
                    <w:t>(</w:t>
                  </w:r>
                  <w:r>
                    <w:rPr>
                      <w:rFonts w:ascii="Trebuchet MS"/>
                      <w:color w:val="7F0000"/>
                      <w:w w:val="130"/>
                    </w:rPr>
                    <w:t>int</w:t>
                  </w:r>
                  <w:r>
                    <w:rPr>
                      <w:rFonts w:ascii="Trebuchet MS"/>
                      <w:color w:val="7F0000"/>
                      <w:spacing w:val="19"/>
                      <w:w w:val="130"/>
                    </w:rPr>
                    <w:t xml:space="preserve"> </w:t>
                  </w:r>
                  <w:r>
                    <w:rPr>
                      <w:rFonts w:ascii="Trebuchet MS"/>
                      <w:w w:val="130"/>
                    </w:rPr>
                    <w:t>j</w:t>
                  </w:r>
                  <w:r>
                    <w:rPr>
                      <w:rFonts w:ascii="Trebuchet MS"/>
                      <w:spacing w:val="19"/>
                      <w:w w:val="130"/>
                    </w:rPr>
                    <w:t xml:space="preserve"> </w:t>
                  </w:r>
                  <w:r>
                    <w:rPr>
                      <w:rFonts w:ascii="Trebuchet MS"/>
                      <w:w w:val="130"/>
                    </w:rPr>
                    <w:t>=</w:t>
                  </w:r>
                  <w:r>
                    <w:rPr>
                      <w:rFonts w:ascii="Trebuchet MS"/>
                      <w:spacing w:val="19"/>
                      <w:w w:val="130"/>
                    </w:rPr>
                    <w:t xml:space="preserve"> </w:t>
                  </w:r>
                  <w:r>
                    <w:rPr>
                      <w:rFonts w:ascii="Trebuchet MS"/>
                      <w:w w:val="130"/>
                    </w:rPr>
                    <w:t>2</w:t>
                  </w:r>
                  <w:r>
                    <w:rPr>
                      <w:rFonts w:ascii="Trebuchet MS"/>
                      <w:spacing w:val="19"/>
                      <w:w w:val="130"/>
                    </w:rPr>
                    <w:t xml:space="preserve"> </w:t>
                  </w:r>
                  <w:r>
                    <w:rPr>
                      <w:rFonts w:ascii="Trebuchet MS"/>
                      <w:w w:val="130"/>
                    </w:rPr>
                    <w:t>*</w:t>
                  </w:r>
                  <w:r>
                    <w:rPr>
                      <w:rFonts w:ascii="Trebuchet MS"/>
                      <w:spacing w:val="18"/>
                      <w:w w:val="130"/>
                    </w:rPr>
                    <w:t xml:space="preserve"> </w:t>
                  </w:r>
                  <w:r>
                    <w:rPr>
                      <w:rFonts w:ascii="Trebuchet MS"/>
                      <w:w w:val="130"/>
                    </w:rPr>
                    <w:t>i;</w:t>
                  </w:r>
                  <w:r>
                    <w:rPr>
                      <w:rFonts w:ascii="Trebuchet MS"/>
                      <w:spacing w:val="19"/>
                      <w:w w:val="130"/>
                    </w:rPr>
                    <w:t xml:space="preserve"> </w:t>
                  </w:r>
                  <w:r>
                    <w:rPr>
                      <w:rFonts w:ascii="Trebuchet MS"/>
                      <w:w w:val="130"/>
                    </w:rPr>
                    <w:t>j</w:t>
                  </w:r>
                  <w:r>
                    <w:rPr>
                      <w:rFonts w:ascii="Trebuchet MS"/>
                      <w:spacing w:val="19"/>
                      <w:w w:val="130"/>
                    </w:rPr>
                    <w:t xml:space="preserve"> </w:t>
                  </w:r>
                  <w:r>
                    <w:rPr>
                      <w:rFonts w:ascii="Trebuchet MS"/>
                      <w:w w:val="130"/>
                    </w:rPr>
                    <w:t>&lt;</w:t>
                  </w:r>
                  <w:r>
                    <w:rPr>
                      <w:rFonts w:ascii="Trebuchet MS"/>
                      <w:spacing w:val="19"/>
                      <w:w w:val="130"/>
                    </w:rPr>
                    <w:t xml:space="preserve"> </w:t>
                  </w:r>
                  <w:r>
                    <w:rPr>
                      <w:rFonts w:ascii="Trebuchet MS"/>
                      <w:w w:val="130"/>
                    </w:rPr>
                    <w:t>n;</w:t>
                  </w:r>
                  <w:r>
                    <w:rPr>
                      <w:rFonts w:ascii="Trebuchet MS"/>
                      <w:spacing w:val="19"/>
                      <w:w w:val="130"/>
                    </w:rPr>
                    <w:t xml:space="preserve"> </w:t>
                  </w:r>
                  <w:r>
                    <w:rPr>
                      <w:rFonts w:ascii="Trebuchet MS"/>
                      <w:w w:val="130"/>
                    </w:rPr>
                    <w:t>j</w:t>
                  </w:r>
                  <w:r>
                    <w:rPr>
                      <w:rFonts w:ascii="Trebuchet MS"/>
                      <w:spacing w:val="19"/>
                      <w:w w:val="130"/>
                    </w:rPr>
                    <w:t xml:space="preserve"> </w:t>
                  </w:r>
                  <w:r>
                    <w:rPr>
                      <w:rFonts w:ascii="Trebuchet MS"/>
                      <w:w w:val="130"/>
                    </w:rPr>
                    <w:t>+=</w:t>
                  </w:r>
                  <w:r>
                    <w:rPr>
                      <w:rFonts w:ascii="Trebuchet MS"/>
                      <w:spacing w:val="18"/>
                      <w:w w:val="130"/>
                    </w:rPr>
                    <w:t xml:space="preserve"> </w:t>
                  </w:r>
                  <w:r>
                    <w:rPr>
                      <w:rFonts w:ascii="Trebuchet MS"/>
                      <w:w w:val="130"/>
                    </w:rPr>
                    <w:t>i)</w:t>
                  </w:r>
                  <w:r>
                    <w:rPr>
                      <w:rFonts w:ascii="Trebuchet MS"/>
                      <w:spacing w:val="19"/>
                      <w:w w:val="130"/>
                    </w:rPr>
                    <w:t xml:space="preserve"> </w:t>
                  </w:r>
                  <w:r>
                    <w:rPr>
                      <w:rFonts w:ascii="Trebuchet MS"/>
                      <w:w w:val="130"/>
                    </w:rPr>
                    <w:t>{</w:t>
                  </w:r>
                  <w:r>
                    <w:rPr>
                      <w:rFonts w:ascii="Trebuchet MS"/>
                      <w:spacing w:val="-75"/>
                      <w:w w:val="130"/>
                    </w:rPr>
                    <w:t xml:space="preserve"> </w:t>
                  </w:r>
                  <w:r>
                    <w:rPr>
                      <w:rFonts w:ascii="Trebuchet MS"/>
                      <w:color w:val="7F0000"/>
                      <w:w w:val="130"/>
                    </w:rPr>
                    <w:t>if</w:t>
                  </w:r>
                  <w:r>
                    <w:rPr>
                      <w:rFonts w:ascii="Trebuchet MS"/>
                      <w:color w:val="7F0000"/>
                      <w:spacing w:val="22"/>
                      <w:w w:val="130"/>
                    </w:rPr>
                    <w:t xml:space="preserve"> </w:t>
                  </w:r>
                  <w:r>
                    <w:rPr>
                      <w:rFonts w:ascii="Trebuchet MS"/>
                      <w:w w:val="130"/>
                    </w:rPr>
                    <w:t>(prime[j])</w:t>
                  </w:r>
                  <w:r>
                    <w:rPr>
                      <w:rFonts w:ascii="Trebuchet MS"/>
                      <w:spacing w:val="23"/>
                      <w:w w:val="130"/>
                    </w:rPr>
                    <w:t xml:space="preserve"> </w:t>
                  </w:r>
                  <w:r>
                    <w:rPr>
                      <w:rFonts w:ascii="Trebuchet MS"/>
                      <w:w w:val="130"/>
                    </w:rPr>
                    <w:t>{</w:t>
                  </w:r>
                </w:p>
                <w:p>
                  <w:pPr>
                    <w:pStyle w:val="5"/>
                    <w:ind w:left="1942"/>
                    <w:rPr>
                      <w:rFonts w:ascii="Trebuchet MS"/>
                    </w:rPr>
                  </w:pPr>
                  <w:r>
                    <w:rPr>
                      <w:rFonts w:ascii="Trebuchet MS"/>
                      <w:w w:val="115"/>
                    </w:rPr>
                    <w:t>prime[j]</w:t>
                  </w:r>
                  <w:r>
                    <w:rPr>
                      <w:rFonts w:ascii="Trebuchet MS"/>
                      <w:spacing w:val="41"/>
                      <w:w w:val="115"/>
                    </w:rPr>
                    <w:t xml:space="preserve"> </w:t>
                  </w:r>
                  <w:r>
                    <w:rPr>
                      <w:rFonts w:ascii="Trebuchet MS"/>
                      <w:w w:val="115"/>
                    </w:rPr>
                    <w:t>=</w:t>
                  </w:r>
                  <w:r>
                    <w:rPr>
                      <w:rFonts w:ascii="Trebuchet MS"/>
                      <w:spacing w:val="41"/>
                      <w:w w:val="115"/>
                    </w:rPr>
                    <w:t xml:space="preserve"> </w:t>
                  </w:r>
                  <w:r>
                    <w:rPr>
                      <w:rFonts w:ascii="Trebuchet MS"/>
                      <w:color w:val="7F0000"/>
                      <w:w w:val="115"/>
                    </w:rPr>
                    <w:t>false</w:t>
                  </w:r>
                  <w:r>
                    <w:rPr>
                      <w:rFonts w:ascii="Trebuchet MS"/>
                      <w:w w:val="115"/>
                    </w:rPr>
                    <w:t>;</w:t>
                  </w:r>
                </w:p>
                <w:p>
                  <w:pPr>
                    <w:pStyle w:val="5"/>
                    <w:spacing w:before="7"/>
                    <w:ind w:left="1942"/>
                    <w:rPr>
                      <w:rFonts w:ascii="Trebuchet MS"/>
                    </w:rPr>
                  </w:pPr>
                  <w:r>
                    <w:rPr>
                      <w:rFonts w:ascii="Trebuchet MS"/>
                      <w:w w:val="115"/>
                    </w:rPr>
                    <w:t>--count;</w:t>
                  </w:r>
                </w:p>
                <w:p>
                  <w:pPr>
                    <w:pStyle w:val="5"/>
                    <w:spacing w:before="7"/>
                    <w:ind w:left="1565"/>
                    <w:rPr>
                      <w:rFonts w:ascii="Trebuchet MS"/>
                    </w:rPr>
                  </w:pPr>
                  <w:r>
                    <w:rPr>
                      <w:rFonts w:ascii="Trebuchet MS"/>
                      <w:w w:val="142"/>
                    </w:rPr>
                    <w:t>}</w:t>
                  </w:r>
                </w:p>
                <w:p>
                  <w:pPr>
                    <w:pStyle w:val="5"/>
                    <w:spacing w:before="6"/>
                    <w:ind w:left="1189"/>
                    <w:rPr>
                      <w:rFonts w:ascii="Trebuchet MS"/>
                    </w:rPr>
                  </w:pPr>
                  <w:r>
                    <w:rPr>
                      <w:rFonts w:ascii="Trebuchet MS"/>
                      <w:w w:val="142"/>
                    </w:rPr>
                    <w:t>}</w:t>
                  </w:r>
                </w:p>
                <w:p>
                  <w:pPr>
                    <w:pStyle w:val="5"/>
                    <w:spacing w:before="7"/>
                    <w:ind w:left="812"/>
                    <w:rPr>
                      <w:rFonts w:ascii="Trebuchet MS"/>
                    </w:rPr>
                  </w:pPr>
                  <w:r>
                    <w:rPr>
                      <w:rFonts w:ascii="Trebuchet MS"/>
                      <w:w w:val="142"/>
                    </w:rPr>
                    <w:t>}</w:t>
                  </w:r>
                </w:p>
                <w:p>
                  <w:pPr>
                    <w:pStyle w:val="5"/>
                    <w:spacing w:before="7"/>
                    <w:ind w:left="436"/>
                    <w:rPr>
                      <w:rFonts w:ascii="Trebuchet MS"/>
                    </w:rPr>
                  </w:pPr>
                  <w:r>
                    <w:rPr>
                      <w:rFonts w:ascii="Trebuchet MS"/>
                      <w:w w:val="142"/>
                    </w:rPr>
                    <w:t>}</w:t>
                  </w:r>
                </w:p>
                <w:p>
                  <w:pPr>
                    <w:pStyle w:val="5"/>
                    <w:spacing w:before="7"/>
                    <w:ind w:left="436"/>
                    <w:rPr>
                      <w:rFonts w:ascii="Trebuchet MS"/>
                    </w:rPr>
                  </w:pPr>
                  <w:r>
                    <w:rPr>
                      <w:rFonts w:ascii="Trebuchet MS"/>
                      <w:color w:val="7F0000"/>
                      <w:w w:val="110"/>
                    </w:rPr>
                    <w:t>return</w:t>
                  </w:r>
                  <w:r>
                    <w:rPr>
                      <w:rFonts w:ascii="Trebuchet MS"/>
                      <w:color w:val="7F0000"/>
                      <w:spacing w:val="37"/>
                      <w:w w:val="110"/>
                    </w:rPr>
                    <w:t xml:space="preserve"> </w:t>
                  </w:r>
                  <w:r>
                    <w:rPr>
                      <w:rFonts w:ascii="Trebuchet MS"/>
                      <w:w w:val="110"/>
                    </w:rPr>
                    <w:t>count;</w:t>
                  </w:r>
                </w:p>
                <w:p>
                  <w:pPr>
                    <w:pStyle w:val="5"/>
                    <w:spacing w:before="7"/>
                    <w:ind w:left="59"/>
                    <w:rPr>
                      <w:rFonts w:ascii="Trebuchet MS"/>
                    </w:rPr>
                  </w:pPr>
                  <w:r>
                    <w:rPr>
                      <w:rFonts w:ascii="Trebuchet MS"/>
                      <w:w w:val="142"/>
                    </w:rPr>
                    <w:t>}</w:t>
                  </w:r>
                </w:p>
              </w:txbxContent>
            </v:textbox>
            <w10:wrap type="topAndBottom"/>
          </v:shape>
        </w:pict>
      </w:r>
    </w:p>
    <w:p>
      <w:pPr>
        <w:pStyle w:val="5"/>
        <w:spacing w:before="149"/>
        <w:ind w:left="1844"/>
      </w:pPr>
      <w:r>
        <w:rPr>
          <w:w w:val="95"/>
        </w:rPr>
        <w:t>利用质数的一些性质，我们可以进一步优化该算法。</w:t>
      </w:r>
    </w:p>
    <w:p>
      <w:pPr>
        <w:pStyle w:val="5"/>
        <w:spacing w:before="6"/>
        <w:rPr>
          <w:sz w:val="28"/>
        </w:rPr>
      </w:pPr>
      <w:r>
        <w:pict>
          <v:group id="_x0000_s1384" o:spid="_x0000_s1384" o:spt="203" style="position:absolute;left:0pt;margin-left:86.1pt;margin-top:20.25pt;height:158.65pt;width:423.1pt;mso-position-horizontal-relative:page;mso-wrap-distance-bottom:0pt;mso-wrap-distance-top:0pt;z-index:-15634432;mso-width-relative:page;mso-height-relative:page;" coordorigin="1722,406" coordsize="8462,3173">
            <o:lock v:ext="edit"/>
            <v:shape id="_x0000_s1385" o:spid="_x0000_s1385" style="position:absolute;left:1722;top:405;height:64;width:8462;" filled="f" stroked="t" coordorigin="1722,406" coordsize="8462,64" path="m1724,470l1724,406m1722,408l1786,408m1786,408l10120,408m10120,408l10183,408m10181,470l10181,406e">
              <v:path arrowok="t"/>
              <v:fill on="f" focussize="0,0"/>
              <v:stroke weight="0.199212598425197pt" color="#3B70B7"/>
              <v:imagedata o:title=""/>
              <o:lock v:ext="edit"/>
            </v:shape>
            <v:line id="_x0000_s1386" o:spid="_x0000_s1386" o:spt="20" style="position:absolute;left:1724;top:470;height:3108;width:0;" stroked="t" coordsize="21600,21600">
              <v:path arrowok="t"/>
              <v:fill focussize="0,0"/>
              <v:stroke weight="0.199212598425197pt" color="#3B70B7"/>
              <v:imagedata o:title=""/>
              <o:lock v:ext="edit"/>
            </v:line>
            <v:shape id="_x0000_s1387" o:spid="_x0000_s1387" style="position:absolute;left:10181;top:469;height:3109;width:2;" filled="f" stroked="t" coordorigin="10181,470" coordsize="0,3109" path="m10181,709l10181,470m10181,948l10181,709m10181,1187l10181,948m10181,1426l10181,1187m10181,1665l10181,1426m10181,1904l10181,1665m10181,2143l10181,1904m10181,2382l10181,2143m10181,2621l10181,2382m10181,2861l10181,2621m10181,3100l10181,2861m10181,3339l10181,3100m10181,3578l10181,3339e">
              <v:path arrowok="t"/>
              <v:fill on="f" focussize="0,0"/>
              <v:stroke weight="0.199212598425197pt" color="#3B70B7"/>
              <v:imagedata o:title=""/>
              <o:lock v:ext="edit"/>
            </v:shape>
            <v:shape id="_x0000_s1388" o:spid="_x0000_s1388" o:spt="202" type="#_x0000_t202" style="position:absolute;left:1722;top:405;height:3173;width:8462;" filled="f" stroked="f" coordsize="21600,21600">
              <v:path/>
              <v:fill on="f" focussize="0,0"/>
              <v:stroke on="f" joinstyle="miter"/>
              <v:imagedata o:title=""/>
              <o:lock v:ext="edit"/>
              <v:textbox inset="0mm,0mm,0mm,0mm">
                <w:txbxContent>
                  <w:p>
                    <w:pPr>
                      <w:spacing w:before="43" w:line="247" w:lineRule="auto"/>
                      <w:ind w:left="440" w:right="5815" w:hanging="377"/>
                      <w:jc w:val="left"/>
                      <w:rPr>
                        <w:rFonts w:ascii="Trebuchet MS"/>
                        <w:sz w:val="20"/>
                      </w:rPr>
                    </w:pPr>
                    <w:r>
                      <w:rPr>
                        <w:rFonts w:ascii="Trebuchet MS"/>
                        <w:color w:val="7F0000"/>
                        <w:w w:val="115"/>
                        <w:sz w:val="20"/>
                      </w:rPr>
                      <w:t>int</w:t>
                    </w:r>
                    <w:r>
                      <w:rPr>
                        <w:rFonts w:ascii="Trebuchet MS"/>
                        <w:color w:val="7F0000"/>
                        <w:spacing w:val="28"/>
                        <w:w w:val="115"/>
                        <w:sz w:val="20"/>
                      </w:rPr>
                      <w:t xml:space="preserve"> </w:t>
                    </w:r>
                    <w:r>
                      <w:rPr>
                        <w:rFonts w:ascii="Trebuchet MS"/>
                        <w:w w:val="115"/>
                        <w:sz w:val="20"/>
                      </w:rPr>
                      <w:t>countPrimes(</w:t>
                    </w:r>
                    <w:r>
                      <w:rPr>
                        <w:rFonts w:ascii="Trebuchet MS"/>
                        <w:color w:val="7F0000"/>
                        <w:w w:val="115"/>
                        <w:sz w:val="20"/>
                      </w:rPr>
                      <w:t>int</w:t>
                    </w:r>
                    <w:r>
                      <w:rPr>
                        <w:rFonts w:ascii="Trebuchet MS"/>
                        <w:color w:val="7F0000"/>
                        <w:spacing w:val="29"/>
                        <w:w w:val="115"/>
                        <w:sz w:val="20"/>
                      </w:rPr>
                      <w:t xml:space="preserve"> </w:t>
                    </w:r>
                    <w:r>
                      <w:rPr>
                        <w:rFonts w:ascii="Trebuchet MS"/>
                        <w:w w:val="115"/>
                        <w:sz w:val="20"/>
                      </w:rPr>
                      <w:t>n)</w:t>
                    </w:r>
                    <w:r>
                      <w:rPr>
                        <w:rFonts w:ascii="Trebuchet MS"/>
                        <w:spacing w:val="29"/>
                        <w:w w:val="115"/>
                        <w:sz w:val="20"/>
                      </w:rPr>
                      <w:t xml:space="preserve"> </w:t>
                    </w:r>
                    <w:r>
                      <w:rPr>
                        <w:rFonts w:ascii="Trebuchet MS"/>
                        <w:w w:val="115"/>
                        <w:sz w:val="20"/>
                      </w:rPr>
                      <w:t>{</w:t>
                    </w:r>
                    <w:r>
                      <w:rPr>
                        <w:rFonts w:ascii="Trebuchet MS"/>
                        <w:spacing w:val="-67"/>
                        <w:w w:val="115"/>
                        <w:sz w:val="20"/>
                      </w:rPr>
                      <w:t xml:space="preserve"> </w:t>
                    </w:r>
                    <w:r>
                      <w:rPr>
                        <w:rFonts w:ascii="Trebuchet MS"/>
                        <w:color w:val="7F0000"/>
                        <w:w w:val="130"/>
                        <w:sz w:val="20"/>
                      </w:rPr>
                      <w:t>if</w:t>
                    </w:r>
                    <w:r>
                      <w:rPr>
                        <w:rFonts w:ascii="Trebuchet MS"/>
                        <w:color w:val="7F0000"/>
                        <w:spacing w:val="22"/>
                        <w:w w:val="130"/>
                        <w:sz w:val="20"/>
                      </w:rPr>
                      <w:t xml:space="preserve"> </w:t>
                    </w:r>
                    <w:r>
                      <w:rPr>
                        <w:rFonts w:ascii="Trebuchet MS"/>
                        <w:w w:val="115"/>
                        <w:sz w:val="20"/>
                      </w:rPr>
                      <w:t>(n</w:t>
                    </w:r>
                    <w:r>
                      <w:rPr>
                        <w:rFonts w:ascii="Trebuchet MS"/>
                        <w:spacing w:val="31"/>
                        <w:w w:val="115"/>
                        <w:sz w:val="20"/>
                      </w:rPr>
                      <w:t xml:space="preserve"> </w:t>
                    </w:r>
                    <w:r>
                      <w:rPr>
                        <w:rFonts w:ascii="Trebuchet MS"/>
                        <w:w w:val="115"/>
                        <w:sz w:val="20"/>
                      </w:rPr>
                      <w:t>&lt;=</w:t>
                    </w:r>
                    <w:r>
                      <w:rPr>
                        <w:rFonts w:ascii="Trebuchet MS"/>
                        <w:spacing w:val="31"/>
                        <w:w w:val="115"/>
                        <w:sz w:val="20"/>
                      </w:rPr>
                      <w:t xml:space="preserve"> </w:t>
                    </w:r>
                    <w:r>
                      <w:rPr>
                        <w:rFonts w:ascii="Trebuchet MS"/>
                        <w:w w:val="115"/>
                        <w:sz w:val="20"/>
                      </w:rPr>
                      <w:t>2)</w:t>
                    </w:r>
                    <w:r>
                      <w:rPr>
                        <w:rFonts w:ascii="Trebuchet MS"/>
                        <w:spacing w:val="31"/>
                        <w:w w:val="115"/>
                        <w:sz w:val="20"/>
                      </w:rPr>
                      <w:t xml:space="preserve"> </w:t>
                    </w:r>
                    <w:r>
                      <w:rPr>
                        <w:rFonts w:ascii="Trebuchet MS"/>
                        <w:color w:val="7F0000"/>
                        <w:w w:val="115"/>
                        <w:sz w:val="20"/>
                      </w:rPr>
                      <w:t>return</w:t>
                    </w:r>
                    <w:r>
                      <w:rPr>
                        <w:rFonts w:ascii="Trebuchet MS"/>
                        <w:color w:val="7F0000"/>
                        <w:spacing w:val="31"/>
                        <w:w w:val="115"/>
                        <w:sz w:val="20"/>
                      </w:rPr>
                      <w:t xml:space="preserve"> </w:t>
                    </w:r>
                    <w:r>
                      <w:rPr>
                        <w:rFonts w:ascii="Trebuchet MS"/>
                        <w:w w:val="115"/>
                        <w:sz w:val="20"/>
                      </w:rPr>
                      <w:t>0;</w:t>
                    </w:r>
                  </w:p>
                  <w:p>
                    <w:pPr>
                      <w:spacing w:before="0" w:line="229" w:lineRule="exact"/>
                      <w:ind w:left="440" w:right="0" w:firstLine="0"/>
                      <w:jc w:val="left"/>
                      <w:rPr>
                        <w:rFonts w:ascii="Trebuchet MS"/>
                        <w:sz w:val="20"/>
                      </w:rPr>
                    </w:pPr>
                    <w:r>
                      <w:rPr>
                        <w:rFonts w:ascii="Trebuchet MS"/>
                        <w:w w:val="110"/>
                        <w:sz w:val="20"/>
                      </w:rPr>
                      <w:t>vector&lt;</w:t>
                    </w:r>
                    <w:r>
                      <w:rPr>
                        <w:rFonts w:ascii="Trebuchet MS"/>
                        <w:color w:val="7F0000"/>
                        <w:w w:val="110"/>
                        <w:sz w:val="20"/>
                      </w:rPr>
                      <w:t>bool</w:t>
                    </w:r>
                    <w:r>
                      <w:rPr>
                        <w:rFonts w:ascii="Trebuchet MS"/>
                        <w:w w:val="110"/>
                        <w:sz w:val="20"/>
                      </w:rPr>
                      <w:t>&gt;</w:t>
                    </w:r>
                    <w:r>
                      <w:rPr>
                        <w:rFonts w:ascii="Trebuchet MS"/>
                        <w:spacing w:val="39"/>
                        <w:w w:val="110"/>
                        <w:sz w:val="20"/>
                      </w:rPr>
                      <w:t xml:space="preserve"> </w:t>
                    </w:r>
                    <w:r>
                      <w:rPr>
                        <w:rFonts w:ascii="Trebuchet MS"/>
                        <w:w w:val="110"/>
                        <w:sz w:val="20"/>
                      </w:rPr>
                      <w:t>prime(n,</w:t>
                    </w:r>
                    <w:r>
                      <w:rPr>
                        <w:rFonts w:ascii="Trebuchet MS"/>
                        <w:spacing w:val="39"/>
                        <w:w w:val="110"/>
                        <w:sz w:val="20"/>
                      </w:rPr>
                      <w:t xml:space="preserve"> </w:t>
                    </w:r>
                    <w:r>
                      <w:rPr>
                        <w:rFonts w:ascii="Trebuchet MS"/>
                        <w:color w:val="7F0000"/>
                        <w:w w:val="110"/>
                        <w:sz w:val="20"/>
                      </w:rPr>
                      <w:t>true</w:t>
                    </w:r>
                    <w:r>
                      <w:rPr>
                        <w:rFonts w:ascii="Trebuchet MS"/>
                        <w:w w:val="110"/>
                        <w:sz w:val="20"/>
                      </w:rPr>
                      <w:t>);</w:t>
                    </w:r>
                  </w:p>
                  <w:p>
                    <w:pPr>
                      <w:spacing w:before="0" w:line="245" w:lineRule="exact"/>
                      <w:ind w:left="440" w:right="0" w:firstLine="0"/>
                      <w:jc w:val="left"/>
                      <w:rPr>
                        <w:sz w:val="20"/>
                      </w:rPr>
                    </w:pPr>
                    <w:r>
                      <w:rPr>
                        <w:rFonts w:ascii="Trebuchet MS" w:eastAsia="Trebuchet MS"/>
                        <w:color w:val="7F0000"/>
                        <w:w w:val="115"/>
                        <w:sz w:val="20"/>
                      </w:rPr>
                      <w:t>int</w:t>
                    </w:r>
                    <w:r>
                      <w:rPr>
                        <w:rFonts w:ascii="Trebuchet MS" w:eastAsia="Trebuchet MS"/>
                        <w:color w:val="7F0000"/>
                        <w:spacing w:val="15"/>
                        <w:w w:val="115"/>
                        <w:sz w:val="20"/>
                      </w:rPr>
                      <w:t xml:space="preserve"> </w:t>
                    </w:r>
                    <w:r>
                      <w:rPr>
                        <w:rFonts w:ascii="Trebuchet MS" w:eastAsia="Trebuchet MS"/>
                        <w:w w:val="155"/>
                        <w:sz w:val="20"/>
                      </w:rPr>
                      <w:t>i</w:t>
                    </w:r>
                    <w:r>
                      <w:rPr>
                        <w:rFonts w:ascii="Trebuchet MS" w:eastAsia="Trebuchet MS"/>
                        <w:spacing w:val="-9"/>
                        <w:w w:val="155"/>
                        <w:sz w:val="20"/>
                      </w:rPr>
                      <w:t xml:space="preserve"> </w:t>
                    </w:r>
                    <w:r>
                      <w:rPr>
                        <w:rFonts w:ascii="Trebuchet MS" w:eastAsia="Trebuchet MS"/>
                        <w:spacing w:val="7"/>
                        <w:w w:val="115"/>
                        <w:sz w:val="20"/>
                      </w:rPr>
                      <w:t xml:space="preserve">= </w:t>
                    </w:r>
                    <w:r>
                      <w:rPr>
                        <w:rFonts w:ascii="Trebuchet MS" w:eastAsia="Trebuchet MS"/>
                        <w:w w:val="115"/>
                        <w:sz w:val="20"/>
                      </w:rPr>
                      <w:t>3,</w:t>
                    </w:r>
                    <w:r>
                      <w:rPr>
                        <w:rFonts w:ascii="Trebuchet MS" w:eastAsia="Trebuchet MS"/>
                        <w:spacing w:val="16"/>
                        <w:w w:val="115"/>
                        <w:sz w:val="20"/>
                      </w:rPr>
                      <w:t xml:space="preserve"> </w:t>
                    </w:r>
                    <w:r>
                      <w:rPr>
                        <w:rFonts w:ascii="Trebuchet MS" w:eastAsia="Trebuchet MS"/>
                        <w:w w:val="115"/>
                        <w:sz w:val="20"/>
                      </w:rPr>
                      <w:t>sqrtn</w:t>
                    </w:r>
                    <w:r>
                      <w:rPr>
                        <w:rFonts w:ascii="Trebuchet MS" w:eastAsia="Trebuchet MS"/>
                        <w:spacing w:val="9"/>
                        <w:w w:val="115"/>
                        <w:sz w:val="20"/>
                      </w:rPr>
                      <w:t xml:space="preserve"> = </w:t>
                    </w:r>
                    <w:r>
                      <w:rPr>
                        <w:rFonts w:ascii="Trebuchet MS" w:eastAsia="Trebuchet MS"/>
                        <w:w w:val="115"/>
                        <w:sz w:val="20"/>
                      </w:rPr>
                      <w:t>sqrt(n),</w:t>
                    </w:r>
                    <w:r>
                      <w:rPr>
                        <w:rFonts w:ascii="Trebuchet MS" w:eastAsia="Trebuchet MS"/>
                        <w:spacing w:val="16"/>
                        <w:w w:val="115"/>
                        <w:sz w:val="20"/>
                      </w:rPr>
                      <w:t xml:space="preserve"> </w:t>
                    </w:r>
                    <w:r>
                      <w:rPr>
                        <w:rFonts w:ascii="Trebuchet MS" w:eastAsia="Trebuchet MS"/>
                        <w:w w:val="105"/>
                        <w:sz w:val="20"/>
                      </w:rPr>
                      <w:t>count</w:t>
                    </w:r>
                    <w:r>
                      <w:rPr>
                        <w:rFonts w:ascii="Trebuchet MS" w:eastAsia="Trebuchet MS"/>
                        <w:spacing w:val="21"/>
                        <w:w w:val="105"/>
                        <w:sz w:val="20"/>
                      </w:rPr>
                      <w:t xml:space="preserve"> </w:t>
                    </w:r>
                    <w:r>
                      <w:rPr>
                        <w:rFonts w:ascii="Trebuchet MS" w:eastAsia="Trebuchet MS"/>
                        <w:spacing w:val="7"/>
                        <w:w w:val="115"/>
                        <w:sz w:val="20"/>
                      </w:rPr>
                      <w:t xml:space="preserve">= </w:t>
                    </w:r>
                    <w:r>
                      <w:rPr>
                        <w:rFonts w:ascii="Trebuchet MS" w:eastAsia="Trebuchet MS"/>
                        <w:w w:val="115"/>
                        <w:sz w:val="20"/>
                      </w:rPr>
                      <w:t>n</w:t>
                    </w:r>
                    <w:r>
                      <w:rPr>
                        <w:rFonts w:ascii="Trebuchet MS" w:eastAsia="Trebuchet MS"/>
                        <w:spacing w:val="10"/>
                        <w:w w:val="115"/>
                        <w:sz w:val="20"/>
                      </w:rPr>
                      <w:t xml:space="preserve"> / </w:t>
                    </w:r>
                    <w:r>
                      <w:rPr>
                        <w:rFonts w:ascii="Trebuchet MS" w:eastAsia="Trebuchet MS"/>
                        <w:w w:val="115"/>
                        <w:sz w:val="20"/>
                      </w:rPr>
                      <w:t>2;</w:t>
                    </w:r>
                    <w:r>
                      <w:rPr>
                        <w:rFonts w:ascii="Trebuchet MS" w:eastAsia="Trebuchet MS"/>
                        <w:spacing w:val="15"/>
                        <w:w w:val="115"/>
                        <w:sz w:val="20"/>
                      </w:rPr>
                      <w:t xml:space="preserve"> </w:t>
                    </w:r>
                    <w:r>
                      <w:rPr>
                        <w:rFonts w:ascii="Trebuchet MS" w:eastAsia="Trebuchet MS"/>
                        <w:color w:val="7F7F7F"/>
                        <w:spacing w:val="5"/>
                        <w:w w:val="115"/>
                        <w:sz w:val="20"/>
                      </w:rPr>
                      <w:t xml:space="preserve">// </w:t>
                    </w:r>
                    <w:r>
                      <w:rPr>
                        <w:color w:val="7F7F7F"/>
                        <w:w w:val="115"/>
                        <w:sz w:val="20"/>
                      </w:rPr>
                      <w:t>偶数一定不是质数</w:t>
                    </w:r>
                  </w:p>
                  <w:p>
                    <w:pPr>
                      <w:spacing w:before="0" w:line="239" w:lineRule="exact"/>
                      <w:ind w:left="440" w:right="0" w:firstLine="0"/>
                      <w:jc w:val="left"/>
                      <w:rPr>
                        <w:sz w:val="20"/>
                      </w:rPr>
                    </w:pPr>
                    <w:r>
                      <w:rPr>
                        <w:rFonts w:ascii="Trebuchet MS" w:eastAsia="Trebuchet MS"/>
                        <w:color w:val="7F0000"/>
                        <w:w w:val="110"/>
                        <w:sz w:val="20"/>
                      </w:rPr>
                      <w:t>while</w:t>
                    </w:r>
                    <w:r>
                      <w:rPr>
                        <w:rFonts w:ascii="Trebuchet MS" w:eastAsia="Trebuchet MS"/>
                        <w:color w:val="7F0000"/>
                        <w:spacing w:val="2"/>
                        <w:w w:val="110"/>
                        <w:sz w:val="20"/>
                      </w:rPr>
                      <w:t xml:space="preserve"> </w:t>
                    </w:r>
                    <w:r>
                      <w:rPr>
                        <w:rFonts w:ascii="Trebuchet MS" w:eastAsia="Trebuchet MS"/>
                        <w:w w:val="120"/>
                        <w:sz w:val="20"/>
                      </w:rPr>
                      <w:t>(i</w:t>
                    </w:r>
                    <w:r>
                      <w:rPr>
                        <w:rFonts w:ascii="Trebuchet MS" w:eastAsia="Trebuchet MS"/>
                        <w:spacing w:val="-4"/>
                        <w:w w:val="120"/>
                        <w:sz w:val="20"/>
                      </w:rPr>
                      <w:t xml:space="preserve"> </w:t>
                    </w:r>
                    <w:r>
                      <w:rPr>
                        <w:rFonts w:ascii="Trebuchet MS" w:eastAsia="Trebuchet MS"/>
                        <w:w w:val="110"/>
                        <w:sz w:val="20"/>
                      </w:rPr>
                      <w:t>&lt;= sqrtn)</w:t>
                    </w:r>
                    <w:r>
                      <w:rPr>
                        <w:rFonts w:ascii="Trebuchet MS" w:eastAsia="Trebuchet MS"/>
                        <w:spacing w:val="2"/>
                        <w:w w:val="110"/>
                        <w:sz w:val="20"/>
                      </w:rPr>
                      <w:t xml:space="preserve"> </w:t>
                    </w:r>
                    <w:r>
                      <w:rPr>
                        <w:rFonts w:ascii="Trebuchet MS" w:eastAsia="Trebuchet MS"/>
                        <w:spacing w:val="-2"/>
                        <w:w w:val="120"/>
                        <w:sz w:val="20"/>
                      </w:rPr>
                      <w:t xml:space="preserve">{ </w:t>
                    </w:r>
                    <w:r>
                      <w:rPr>
                        <w:rFonts w:ascii="Trebuchet MS" w:eastAsia="Trebuchet MS"/>
                        <w:color w:val="7F7F7F"/>
                        <w:spacing w:val="1"/>
                        <w:w w:val="110"/>
                        <w:sz w:val="20"/>
                      </w:rPr>
                      <w:t xml:space="preserve">// </w:t>
                    </w:r>
                    <w:r>
                      <w:rPr>
                        <w:color w:val="7F7F7F"/>
                        <w:w w:val="110"/>
                        <w:sz w:val="20"/>
                      </w:rPr>
                      <w:t>最小质因子一定小于等于开方数</w:t>
                    </w:r>
                  </w:p>
                  <w:p>
                    <w:pPr>
                      <w:spacing w:before="0" w:line="245" w:lineRule="exact"/>
                      <w:ind w:left="816" w:right="0" w:firstLine="0"/>
                      <w:jc w:val="left"/>
                      <w:rPr>
                        <w:sz w:val="20"/>
                      </w:rPr>
                    </w:pPr>
                    <w:r>
                      <w:rPr>
                        <w:rFonts w:ascii="Trebuchet MS" w:eastAsia="Trebuchet MS"/>
                        <w:color w:val="7F0000"/>
                        <w:w w:val="120"/>
                        <w:sz w:val="20"/>
                      </w:rPr>
                      <w:t>for</w:t>
                    </w:r>
                    <w:r>
                      <w:rPr>
                        <w:rFonts w:ascii="Trebuchet MS" w:eastAsia="Trebuchet MS"/>
                        <w:color w:val="7F0000"/>
                        <w:spacing w:val="11"/>
                        <w:w w:val="120"/>
                        <w:sz w:val="20"/>
                      </w:rPr>
                      <w:t xml:space="preserve"> </w:t>
                    </w:r>
                    <w:r>
                      <w:rPr>
                        <w:rFonts w:ascii="Trebuchet MS" w:eastAsia="Trebuchet MS"/>
                        <w:w w:val="120"/>
                        <w:sz w:val="20"/>
                      </w:rPr>
                      <w:t>(</w:t>
                    </w:r>
                    <w:r>
                      <w:rPr>
                        <w:rFonts w:ascii="Trebuchet MS" w:eastAsia="Trebuchet MS"/>
                        <w:color w:val="7F0000"/>
                        <w:w w:val="120"/>
                        <w:sz w:val="20"/>
                      </w:rPr>
                      <w:t>int</w:t>
                    </w:r>
                    <w:r>
                      <w:rPr>
                        <w:rFonts w:ascii="Trebuchet MS" w:eastAsia="Trebuchet MS"/>
                        <w:color w:val="7F0000"/>
                        <w:spacing w:val="11"/>
                        <w:w w:val="120"/>
                        <w:sz w:val="20"/>
                      </w:rPr>
                      <w:t xml:space="preserve"> </w:t>
                    </w:r>
                    <w:r>
                      <w:rPr>
                        <w:rFonts w:ascii="Trebuchet MS" w:eastAsia="Trebuchet MS"/>
                        <w:w w:val="120"/>
                        <w:sz w:val="20"/>
                      </w:rPr>
                      <w:t>j</w:t>
                    </w:r>
                    <w:r>
                      <w:rPr>
                        <w:rFonts w:ascii="Trebuchet MS" w:eastAsia="Trebuchet MS"/>
                        <w:spacing w:val="7"/>
                        <w:w w:val="120"/>
                        <w:sz w:val="20"/>
                      </w:rPr>
                      <w:t xml:space="preserve"> = </w:t>
                    </w:r>
                    <w:r>
                      <w:rPr>
                        <w:rFonts w:ascii="Trebuchet MS" w:eastAsia="Trebuchet MS"/>
                        <w:w w:val="155"/>
                        <w:sz w:val="20"/>
                      </w:rPr>
                      <w:t>i</w:t>
                    </w:r>
                    <w:r>
                      <w:rPr>
                        <w:rFonts w:ascii="Trebuchet MS" w:eastAsia="Trebuchet MS"/>
                        <w:spacing w:val="-9"/>
                        <w:w w:val="155"/>
                        <w:sz w:val="20"/>
                      </w:rPr>
                      <w:t xml:space="preserve"> </w:t>
                    </w:r>
                    <w:r>
                      <w:rPr>
                        <w:rFonts w:ascii="Trebuchet MS" w:eastAsia="Trebuchet MS"/>
                        <w:w w:val="120"/>
                        <w:sz w:val="20"/>
                      </w:rPr>
                      <w:t>*</w:t>
                    </w:r>
                    <w:r>
                      <w:rPr>
                        <w:rFonts w:ascii="Trebuchet MS" w:eastAsia="Trebuchet MS"/>
                        <w:spacing w:val="11"/>
                        <w:w w:val="120"/>
                        <w:sz w:val="20"/>
                      </w:rPr>
                      <w:t xml:space="preserve"> </w:t>
                    </w:r>
                    <w:r>
                      <w:rPr>
                        <w:rFonts w:ascii="Trebuchet MS" w:eastAsia="Trebuchet MS"/>
                        <w:w w:val="155"/>
                        <w:sz w:val="20"/>
                      </w:rPr>
                      <w:t>i;</w:t>
                    </w:r>
                    <w:r>
                      <w:rPr>
                        <w:rFonts w:ascii="Trebuchet MS" w:eastAsia="Trebuchet MS"/>
                        <w:spacing w:val="-9"/>
                        <w:w w:val="155"/>
                        <w:sz w:val="20"/>
                      </w:rPr>
                      <w:t xml:space="preserve"> </w:t>
                    </w:r>
                    <w:r>
                      <w:rPr>
                        <w:rFonts w:ascii="Trebuchet MS" w:eastAsia="Trebuchet MS"/>
                        <w:w w:val="120"/>
                        <w:sz w:val="20"/>
                      </w:rPr>
                      <w:t>j</w:t>
                    </w:r>
                    <w:r>
                      <w:rPr>
                        <w:rFonts w:ascii="Trebuchet MS" w:eastAsia="Trebuchet MS"/>
                        <w:spacing w:val="7"/>
                        <w:w w:val="120"/>
                        <w:sz w:val="20"/>
                      </w:rPr>
                      <w:t xml:space="preserve"> &lt; </w:t>
                    </w:r>
                    <w:r>
                      <w:rPr>
                        <w:rFonts w:ascii="Trebuchet MS" w:eastAsia="Trebuchet MS"/>
                        <w:w w:val="120"/>
                        <w:sz w:val="20"/>
                      </w:rPr>
                      <w:t>n;</w:t>
                    </w:r>
                    <w:r>
                      <w:rPr>
                        <w:rFonts w:ascii="Trebuchet MS" w:eastAsia="Trebuchet MS"/>
                        <w:spacing w:val="12"/>
                        <w:w w:val="120"/>
                        <w:sz w:val="20"/>
                      </w:rPr>
                      <w:t xml:space="preserve"> </w:t>
                    </w:r>
                    <w:r>
                      <w:rPr>
                        <w:rFonts w:ascii="Trebuchet MS" w:eastAsia="Trebuchet MS"/>
                        <w:w w:val="120"/>
                        <w:sz w:val="20"/>
                      </w:rPr>
                      <w:t>j</w:t>
                    </w:r>
                    <w:r>
                      <w:rPr>
                        <w:rFonts w:ascii="Trebuchet MS" w:eastAsia="Trebuchet MS"/>
                        <w:spacing w:val="5"/>
                        <w:w w:val="120"/>
                        <w:sz w:val="20"/>
                      </w:rPr>
                      <w:t xml:space="preserve"> += </w:t>
                    </w:r>
                    <w:r>
                      <w:rPr>
                        <w:rFonts w:ascii="Trebuchet MS" w:eastAsia="Trebuchet MS"/>
                        <w:w w:val="120"/>
                        <w:sz w:val="20"/>
                      </w:rPr>
                      <w:t>2</w:t>
                    </w:r>
                    <w:r>
                      <w:rPr>
                        <w:rFonts w:ascii="Trebuchet MS" w:eastAsia="Trebuchet MS"/>
                        <w:spacing w:val="11"/>
                        <w:w w:val="120"/>
                        <w:sz w:val="20"/>
                      </w:rPr>
                      <w:t xml:space="preserve"> </w:t>
                    </w:r>
                    <w:r>
                      <w:rPr>
                        <w:rFonts w:ascii="Trebuchet MS" w:eastAsia="Trebuchet MS"/>
                        <w:w w:val="120"/>
                        <w:sz w:val="20"/>
                      </w:rPr>
                      <w:t>*</w:t>
                    </w:r>
                    <w:r>
                      <w:rPr>
                        <w:rFonts w:ascii="Trebuchet MS" w:eastAsia="Trebuchet MS"/>
                        <w:spacing w:val="12"/>
                        <w:w w:val="120"/>
                        <w:sz w:val="20"/>
                      </w:rPr>
                      <w:t xml:space="preserve"> </w:t>
                    </w:r>
                    <w:r>
                      <w:rPr>
                        <w:rFonts w:ascii="Trebuchet MS" w:eastAsia="Trebuchet MS"/>
                        <w:w w:val="155"/>
                        <w:sz w:val="20"/>
                      </w:rPr>
                      <w:t>i)</w:t>
                    </w:r>
                    <w:r>
                      <w:rPr>
                        <w:rFonts w:ascii="Trebuchet MS" w:eastAsia="Trebuchet MS"/>
                        <w:spacing w:val="-10"/>
                        <w:w w:val="155"/>
                        <w:sz w:val="20"/>
                      </w:rPr>
                      <w:t xml:space="preserve"> </w:t>
                    </w:r>
                    <w:r>
                      <w:rPr>
                        <w:rFonts w:ascii="Trebuchet MS" w:eastAsia="Trebuchet MS"/>
                        <w:spacing w:val="6"/>
                        <w:w w:val="120"/>
                        <w:sz w:val="20"/>
                      </w:rPr>
                      <w:t xml:space="preserve">{ </w:t>
                    </w:r>
                    <w:r>
                      <w:rPr>
                        <w:rFonts w:ascii="Trebuchet MS" w:eastAsia="Trebuchet MS"/>
                        <w:color w:val="7F7F7F"/>
                        <w:spacing w:val="3"/>
                        <w:w w:val="120"/>
                        <w:sz w:val="20"/>
                      </w:rPr>
                      <w:t xml:space="preserve">// </w:t>
                    </w:r>
                    <w:r>
                      <w:rPr>
                        <w:color w:val="7F7F7F"/>
                        <w:w w:val="120"/>
                        <w:sz w:val="20"/>
                      </w:rPr>
                      <w:t>避免偶数和重复遍历</w:t>
                    </w:r>
                  </w:p>
                  <w:p>
                    <w:pPr>
                      <w:spacing w:before="0" w:line="230" w:lineRule="exact"/>
                      <w:ind w:left="1193" w:right="0" w:firstLine="0"/>
                      <w:jc w:val="left"/>
                      <w:rPr>
                        <w:rFonts w:ascii="Trebuchet MS"/>
                        <w:sz w:val="20"/>
                      </w:rPr>
                    </w:pPr>
                    <w:r>
                      <w:rPr>
                        <w:rFonts w:ascii="Trebuchet MS"/>
                        <w:color w:val="7F0000"/>
                        <w:w w:val="130"/>
                        <w:sz w:val="20"/>
                      </w:rPr>
                      <w:t>if</w:t>
                    </w:r>
                    <w:r>
                      <w:rPr>
                        <w:rFonts w:ascii="Trebuchet MS"/>
                        <w:color w:val="7F0000"/>
                        <w:spacing w:val="2"/>
                        <w:w w:val="130"/>
                        <w:sz w:val="20"/>
                      </w:rPr>
                      <w:t xml:space="preserve"> </w:t>
                    </w:r>
                    <w:r>
                      <w:rPr>
                        <w:rFonts w:ascii="Trebuchet MS"/>
                        <w:w w:val="130"/>
                        <w:sz w:val="20"/>
                      </w:rPr>
                      <w:t>(prime[j])</w:t>
                    </w:r>
                    <w:r>
                      <w:rPr>
                        <w:rFonts w:ascii="Trebuchet MS"/>
                        <w:spacing w:val="2"/>
                        <w:w w:val="130"/>
                        <w:sz w:val="20"/>
                      </w:rPr>
                      <w:t xml:space="preserve"> </w:t>
                    </w:r>
                    <w:r>
                      <w:rPr>
                        <w:rFonts w:ascii="Trebuchet MS"/>
                        <w:w w:val="130"/>
                        <w:sz w:val="20"/>
                      </w:rPr>
                      <w:t>{</w:t>
                    </w:r>
                  </w:p>
                  <w:p>
                    <w:pPr>
                      <w:spacing w:before="7"/>
                      <w:ind w:left="1569" w:right="0" w:firstLine="0"/>
                      <w:jc w:val="left"/>
                      <w:rPr>
                        <w:rFonts w:ascii="Trebuchet MS"/>
                        <w:sz w:val="20"/>
                      </w:rPr>
                    </w:pPr>
                    <w:r>
                      <w:rPr>
                        <w:rFonts w:ascii="Trebuchet MS"/>
                        <w:w w:val="115"/>
                        <w:sz w:val="20"/>
                      </w:rPr>
                      <w:t>--count;</w:t>
                    </w:r>
                  </w:p>
                  <w:p>
                    <w:pPr>
                      <w:spacing w:before="7"/>
                      <w:ind w:left="1569" w:right="0" w:firstLine="0"/>
                      <w:jc w:val="left"/>
                      <w:rPr>
                        <w:rFonts w:ascii="Trebuchet MS"/>
                        <w:sz w:val="20"/>
                      </w:rPr>
                    </w:pPr>
                    <w:r>
                      <w:rPr>
                        <w:rFonts w:ascii="Trebuchet MS"/>
                        <w:w w:val="115"/>
                        <w:sz w:val="20"/>
                      </w:rPr>
                      <w:t>prime[j]</w:t>
                    </w:r>
                    <w:r>
                      <w:rPr>
                        <w:rFonts w:ascii="Trebuchet MS"/>
                        <w:spacing w:val="41"/>
                        <w:w w:val="115"/>
                        <w:sz w:val="20"/>
                      </w:rPr>
                      <w:t xml:space="preserve"> </w:t>
                    </w:r>
                    <w:r>
                      <w:rPr>
                        <w:rFonts w:ascii="Trebuchet MS"/>
                        <w:w w:val="115"/>
                        <w:sz w:val="20"/>
                      </w:rPr>
                      <w:t>=</w:t>
                    </w:r>
                    <w:r>
                      <w:rPr>
                        <w:rFonts w:ascii="Trebuchet MS"/>
                        <w:spacing w:val="41"/>
                        <w:w w:val="115"/>
                        <w:sz w:val="20"/>
                      </w:rPr>
                      <w:t xml:space="preserve"> </w:t>
                    </w:r>
                    <w:r>
                      <w:rPr>
                        <w:rFonts w:ascii="Trebuchet MS"/>
                        <w:color w:val="7F0000"/>
                        <w:w w:val="115"/>
                        <w:sz w:val="20"/>
                      </w:rPr>
                      <w:t>false</w:t>
                    </w:r>
                    <w:r>
                      <w:rPr>
                        <w:rFonts w:ascii="Trebuchet MS"/>
                        <w:w w:val="115"/>
                        <w:sz w:val="20"/>
                      </w:rPr>
                      <w:t>;</w:t>
                    </w:r>
                  </w:p>
                  <w:p>
                    <w:pPr>
                      <w:spacing w:before="7"/>
                      <w:ind w:left="1193" w:right="0" w:firstLine="0"/>
                      <w:jc w:val="left"/>
                      <w:rPr>
                        <w:rFonts w:ascii="Trebuchet MS"/>
                        <w:sz w:val="20"/>
                      </w:rPr>
                    </w:pPr>
                    <w:r>
                      <w:rPr>
                        <w:rFonts w:ascii="Trebuchet MS"/>
                        <w:w w:val="142"/>
                        <w:sz w:val="20"/>
                      </w:rPr>
                      <w:t>}</w:t>
                    </w:r>
                  </w:p>
                  <w:p>
                    <w:pPr>
                      <w:spacing w:before="7"/>
                      <w:ind w:left="816" w:right="0" w:firstLine="0"/>
                      <w:jc w:val="left"/>
                      <w:rPr>
                        <w:rFonts w:ascii="Trebuchet MS"/>
                        <w:sz w:val="20"/>
                      </w:rPr>
                    </w:pPr>
                    <w:r>
                      <w:rPr>
                        <w:rFonts w:ascii="Trebuchet MS"/>
                        <w:w w:val="142"/>
                        <w:sz w:val="20"/>
                      </w:rPr>
                      <w:t>}</w:t>
                    </w:r>
                  </w:p>
                  <w:p>
                    <w:pPr>
                      <w:spacing w:before="6"/>
                      <w:ind w:left="816" w:right="0" w:firstLine="0"/>
                      <w:jc w:val="left"/>
                      <w:rPr>
                        <w:rFonts w:ascii="Trebuchet MS"/>
                        <w:sz w:val="20"/>
                      </w:rPr>
                    </w:pPr>
                    <w:r>
                      <w:rPr>
                        <w:rFonts w:ascii="Trebuchet MS"/>
                        <w:color w:val="7F0000"/>
                        <w:w w:val="115"/>
                        <w:sz w:val="20"/>
                      </w:rPr>
                      <w:t>do</w:t>
                    </w:r>
                    <w:r>
                      <w:rPr>
                        <w:rFonts w:ascii="Trebuchet MS"/>
                        <w:color w:val="7F0000"/>
                        <w:spacing w:val="19"/>
                        <w:w w:val="115"/>
                        <w:sz w:val="20"/>
                      </w:rPr>
                      <w:t xml:space="preserve"> </w:t>
                    </w:r>
                    <w:r>
                      <w:rPr>
                        <w:rFonts w:ascii="Trebuchet MS"/>
                        <w:w w:val="120"/>
                        <w:sz w:val="20"/>
                      </w:rPr>
                      <w:t>{</w:t>
                    </w:r>
                  </w:p>
                  <w:p>
                    <w:pPr>
                      <w:spacing w:before="7"/>
                      <w:ind w:left="1193" w:right="0" w:firstLine="0"/>
                      <w:jc w:val="left"/>
                      <w:rPr>
                        <w:rFonts w:ascii="Trebuchet MS"/>
                        <w:sz w:val="20"/>
                      </w:rPr>
                    </w:pPr>
                    <w:r>
                      <w:rPr>
                        <w:rFonts w:ascii="Trebuchet MS"/>
                        <w:w w:val="160"/>
                        <w:sz w:val="20"/>
                      </w:rPr>
                      <w:t>i</w:t>
                    </w:r>
                    <w:r>
                      <w:rPr>
                        <w:rFonts w:ascii="Trebuchet MS"/>
                        <w:spacing w:val="9"/>
                        <w:w w:val="160"/>
                        <w:sz w:val="20"/>
                      </w:rPr>
                      <w:t xml:space="preserve"> </w:t>
                    </w:r>
                    <w:r>
                      <w:rPr>
                        <w:rFonts w:ascii="Trebuchet MS"/>
                        <w:w w:val="110"/>
                        <w:sz w:val="20"/>
                      </w:rPr>
                      <w:t>+=</w:t>
                    </w:r>
                    <w:r>
                      <w:rPr>
                        <w:rFonts w:ascii="Trebuchet MS"/>
                        <w:spacing w:val="40"/>
                        <w:w w:val="110"/>
                        <w:sz w:val="20"/>
                      </w:rPr>
                      <w:t xml:space="preserve"> </w:t>
                    </w:r>
                    <w:r>
                      <w:rPr>
                        <w:rFonts w:ascii="Trebuchet MS"/>
                        <w:w w:val="110"/>
                        <w:sz w:val="20"/>
                      </w:rPr>
                      <w:t>2;</w:t>
                    </w:r>
                  </w:p>
                </w:txbxContent>
              </v:textbox>
            </v:shape>
            <w10:wrap type="topAndBottom"/>
          </v:group>
        </w:pict>
      </w:r>
    </w:p>
    <w:p>
      <w:pPr>
        <w:spacing w:after="0"/>
        <w:rPr>
          <w:sz w:val="28"/>
        </w:rPr>
        <w:sectPr>
          <w:headerReference r:id="rId88" w:type="default"/>
          <w:footerReference r:id="rId89" w:type="default"/>
          <w:pgSz w:w="11910" w:h="16840"/>
          <w:pgMar w:top="1200" w:right="1500" w:bottom="700" w:left="340" w:header="923" w:footer="510" w:gutter="0"/>
          <w:pgNumType w:start="68"/>
        </w:sectPr>
      </w:pPr>
    </w:p>
    <w:p>
      <w:pPr>
        <w:pStyle w:val="5"/>
        <w:rPr>
          <w:sz w:val="18"/>
        </w:rPr>
      </w:pPr>
    </w:p>
    <w:p>
      <w:pPr>
        <w:pStyle w:val="5"/>
        <w:ind w:left="1380"/>
      </w:pPr>
      <w:r>
        <w:pict>
          <v:group id="_x0000_s1389" o:spid="_x0000_s1389" o:spt="203" style="height:52.4pt;width:423.1pt;" coordsize="8462,1048">
            <o:lock v:ext="edit"/>
            <v:shape id="_x0000_s1390" o:spid="_x0000_s1390" style="position:absolute;left:0;top:27;height:1021;width:8462;" filled="f" stroked="t" coordorigin="0,27" coordsize="8462,1021" path="m2,267l2,27m2,506l2,267m2,745l2,506m2,984l2,745m2,1048l2,984m0,1046l64,1046m8459,267l8459,27m8459,506l8459,267m8459,745l8459,506m8459,984l8459,745m64,1046l8398,1046m8398,1046l8461,1046m8459,1048l8459,984e">
              <v:path arrowok="t"/>
              <v:fill on="f" focussize="0,0"/>
              <v:stroke weight="0.199212598425197pt" color="#3B70B7"/>
              <v:imagedata o:title=""/>
              <o:lock v:ext="edit"/>
            </v:shape>
            <v:shape id="_x0000_s1391" o:spid="_x0000_s1391" o:spt="202" type="#_x0000_t202" style="position:absolute;left:440;top:0;height:745;width:6164;" filled="f" stroked="f" coordsize="21600,21600">
              <v:path/>
              <v:fill on="f" focussize="0,0"/>
              <v:stroke on="f" joinstyle="miter"/>
              <v:imagedata o:title=""/>
              <o:lock v:ext="edit"/>
              <v:textbox inset="0mm,0mm,0mm,0mm">
                <w:txbxContent>
                  <w:p>
                    <w:pPr>
                      <w:spacing w:before="0" w:line="249" w:lineRule="exact"/>
                      <w:ind w:left="376" w:right="0" w:firstLine="0"/>
                      <w:jc w:val="left"/>
                      <w:rPr>
                        <w:sz w:val="20"/>
                      </w:rPr>
                    </w:pPr>
                    <w:r>
                      <w:rPr>
                        <w:rFonts w:ascii="Trebuchet MS" w:eastAsia="Trebuchet MS"/>
                        <w:spacing w:val="11"/>
                        <w:w w:val="110"/>
                        <w:sz w:val="20"/>
                      </w:rPr>
                      <w:t xml:space="preserve">} </w:t>
                    </w:r>
                    <w:r>
                      <w:rPr>
                        <w:rFonts w:ascii="Trebuchet MS" w:eastAsia="Trebuchet MS"/>
                        <w:color w:val="7F0000"/>
                        <w:w w:val="110"/>
                        <w:sz w:val="20"/>
                      </w:rPr>
                      <w:t>while</w:t>
                    </w:r>
                    <w:r>
                      <w:rPr>
                        <w:rFonts w:ascii="Trebuchet MS" w:eastAsia="Trebuchet MS"/>
                        <w:color w:val="7F0000"/>
                        <w:spacing w:val="25"/>
                        <w:w w:val="110"/>
                        <w:sz w:val="20"/>
                      </w:rPr>
                      <w:t xml:space="preserve"> </w:t>
                    </w:r>
                    <w:r>
                      <w:rPr>
                        <w:rFonts w:ascii="Trebuchet MS" w:eastAsia="Trebuchet MS"/>
                        <w:w w:val="110"/>
                        <w:sz w:val="20"/>
                      </w:rPr>
                      <w:t>(i</w:t>
                    </w:r>
                    <w:r>
                      <w:rPr>
                        <w:rFonts w:ascii="Trebuchet MS" w:eastAsia="Trebuchet MS"/>
                        <w:spacing w:val="11"/>
                        <w:w w:val="110"/>
                        <w:sz w:val="20"/>
                      </w:rPr>
                      <w:t xml:space="preserve"> &lt;= </w:t>
                    </w:r>
                    <w:r>
                      <w:rPr>
                        <w:rFonts w:ascii="Trebuchet MS" w:eastAsia="Trebuchet MS"/>
                        <w:w w:val="110"/>
                        <w:sz w:val="20"/>
                      </w:rPr>
                      <w:t>sqrtn</w:t>
                    </w:r>
                    <w:r>
                      <w:rPr>
                        <w:rFonts w:ascii="Trebuchet MS" w:eastAsia="Trebuchet MS"/>
                        <w:spacing w:val="24"/>
                        <w:w w:val="110"/>
                        <w:sz w:val="20"/>
                      </w:rPr>
                      <w:t xml:space="preserve"> </w:t>
                    </w:r>
                    <w:r>
                      <w:rPr>
                        <w:rFonts w:ascii="Trebuchet MS" w:eastAsia="Trebuchet MS"/>
                        <w:w w:val="110"/>
                        <w:sz w:val="20"/>
                      </w:rPr>
                      <w:t>&amp;&amp;</w:t>
                    </w:r>
                    <w:r>
                      <w:rPr>
                        <w:rFonts w:ascii="Trebuchet MS" w:eastAsia="Trebuchet MS"/>
                        <w:spacing w:val="25"/>
                        <w:w w:val="110"/>
                        <w:sz w:val="20"/>
                      </w:rPr>
                      <w:t xml:space="preserve"> </w:t>
                    </w:r>
                    <w:r>
                      <w:rPr>
                        <w:rFonts w:ascii="Trebuchet MS" w:eastAsia="Trebuchet MS"/>
                        <w:w w:val="110"/>
                        <w:sz w:val="20"/>
                      </w:rPr>
                      <w:t>!prime[i]);</w:t>
                    </w:r>
                    <w:r>
                      <w:rPr>
                        <w:rFonts w:ascii="Trebuchet MS" w:eastAsia="Trebuchet MS"/>
                        <w:spacing w:val="24"/>
                        <w:w w:val="110"/>
                        <w:sz w:val="20"/>
                      </w:rPr>
                      <w:t xml:space="preserve"> </w:t>
                    </w:r>
                    <w:r>
                      <w:rPr>
                        <w:rFonts w:ascii="Trebuchet MS" w:eastAsia="Trebuchet MS"/>
                        <w:color w:val="7F7F7F"/>
                        <w:spacing w:val="2"/>
                        <w:w w:val="110"/>
                        <w:sz w:val="20"/>
                      </w:rPr>
                      <w:t xml:space="preserve">// </w:t>
                    </w:r>
                    <w:r>
                      <w:rPr>
                        <w:color w:val="7F7F7F"/>
                        <w:w w:val="110"/>
                        <w:sz w:val="20"/>
                      </w:rPr>
                      <w:t>避免偶数和重复遍历</w:t>
                    </w:r>
                  </w:p>
                  <w:p>
                    <w:pPr>
                      <w:spacing w:before="0" w:line="230" w:lineRule="exact"/>
                      <w:ind w:left="0" w:right="0" w:firstLine="0"/>
                      <w:jc w:val="left"/>
                      <w:rPr>
                        <w:rFonts w:ascii="Trebuchet MS"/>
                        <w:sz w:val="20"/>
                      </w:rPr>
                    </w:pPr>
                    <w:r>
                      <w:rPr>
                        <w:rFonts w:ascii="Trebuchet MS"/>
                        <w:w w:val="142"/>
                        <w:sz w:val="20"/>
                      </w:rPr>
                      <w:t>}</w:t>
                    </w:r>
                  </w:p>
                  <w:p>
                    <w:pPr>
                      <w:spacing w:before="7"/>
                      <w:ind w:left="0" w:right="0" w:firstLine="0"/>
                      <w:jc w:val="left"/>
                      <w:rPr>
                        <w:rFonts w:ascii="Trebuchet MS"/>
                        <w:sz w:val="20"/>
                      </w:rPr>
                    </w:pPr>
                    <w:r>
                      <w:rPr>
                        <w:rFonts w:ascii="Trebuchet MS"/>
                        <w:color w:val="7F0000"/>
                        <w:w w:val="110"/>
                        <w:sz w:val="20"/>
                      </w:rPr>
                      <w:t>return</w:t>
                    </w:r>
                    <w:r>
                      <w:rPr>
                        <w:rFonts w:ascii="Trebuchet MS"/>
                        <w:color w:val="7F0000"/>
                        <w:spacing w:val="37"/>
                        <w:w w:val="110"/>
                        <w:sz w:val="20"/>
                      </w:rPr>
                      <w:t xml:space="preserve"> </w:t>
                    </w:r>
                    <w:r>
                      <w:rPr>
                        <w:rFonts w:ascii="Trebuchet MS"/>
                        <w:w w:val="110"/>
                        <w:sz w:val="20"/>
                      </w:rPr>
                      <w:t>count;</w:t>
                    </w:r>
                  </w:p>
                </w:txbxContent>
              </v:textbox>
            </v:shape>
            <v:shape id="_x0000_s1392" o:spid="_x0000_s1392" o:spt="202" type="#_x0000_t202" style="position:absolute;left:63;top:745;height:239;width:125;" filled="f" stroked="f" coordsize="21600,21600">
              <v:path/>
              <v:fill on="f" focussize="0,0"/>
              <v:stroke on="f" joinstyle="miter"/>
              <v:imagedata o:title=""/>
              <o:lock v:ext="edit"/>
              <v:textbox inset="0mm,0mm,0mm,0mm">
                <w:txbxContent>
                  <w:p>
                    <w:pPr>
                      <w:spacing w:before="0" w:line="211" w:lineRule="exact"/>
                      <w:ind w:left="0" w:right="0" w:firstLine="0"/>
                      <w:jc w:val="left"/>
                      <w:rPr>
                        <w:rFonts w:ascii="Trebuchet MS"/>
                        <w:sz w:val="20"/>
                      </w:rPr>
                    </w:pPr>
                    <w:r>
                      <w:rPr>
                        <w:rFonts w:ascii="Trebuchet MS"/>
                        <w:w w:val="142"/>
                        <w:sz w:val="20"/>
                      </w:rPr>
                      <w:t>}</w:t>
                    </w:r>
                  </w:p>
                </w:txbxContent>
              </v:textbox>
            </v:shape>
            <w10:wrap type="none"/>
            <w10:anchorlock/>
          </v:group>
        </w:pict>
      </w:r>
    </w:p>
    <w:p>
      <w:pPr>
        <w:pStyle w:val="5"/>
        <w:spacing w:before="3"/>
        <w:rPr>
          <w:sz w:val="29"/>
        </w:rPr>
      </w:pPr>
    </w:p>
    <w:p>
      <w:pPr>
        <w:pStyle w:val="3"/>
        <w:numPr>
          <w:ilvl w:val="1"/>
          <w:numId w:val="31"/>
        </w:numPr>
        <w:tabs>
          <w:tab w:val="left" w:pos="1968"/>
        </w:tabs>
        <w:spacing w:before="65" w:after="0" w:line="240" w:lineRule="auto"/>
        <w:ind w:left="1967" w:right="0" w:hanging="523"/>
        <w:jc w:val="left"/>
      </w:pPr>
      <w:bookmarkStart w:id="127" w:name="_bookmark48"/>
      <w:bookmarkEnd w:id="127"/>
      <w:bookmarkStart w:id="128" w:name="9.4 数字处理"/>
      <w:bookmarkEnd w:id="128"/>
      <w:bookmarkStart w:id="129" w:name="_bookmark48"/>
      <w:bookmarkEnd w:id="129"/>
      <w:r>
        <w:rPr>
          <w:color w:val="3B70B7"/>
        </w:rPr>
        <w:t>数字处理</w:t>
      </w:r>
    </w:p>
    <w:p>
      <w:pPr>
        <w:pStyle w:val="4"/>
        <w:spacing w:before="260"/>
      </w:pPr>
      <w:r>
        <w:fldChar w:fldCharType="begin"/>
      </w:r>
      <w:r>
        <w:instrText xml:space="preserve"> HYPERLINK "https://leetcode.com/problems/base-7/" \h </w:instrText>
      </w:r>
      <w:r>
        <w:fldChar w:fldCharType="separate"/>
      </w:r>
      <w:r>
        <w:rPr>
          <w:color w:val="7F0000"/>
        </w:rPr>
        <w:t>504.</w:t>
      </w:r>
      <w:r>
        <w:rPr>
          <w:color w:val="7F0000"/>
          <w:spacing w:val="24"/>
        </w:rPr>
        <w:t xml:space="preserve"> </w:t>
      </w:r>
      <w:r>
        <w:rPr>
          <w:color w:val="7F0000"/>
        </w:rPr>
        <w:t>Base</w:t>
      </w:r>
      <w:r>
        <w:rPr>
          <w:color w:val="7F0000"/>
          <w:spacing w:val="-3"/>
        </w:rPr>
        <w:t xml:space="preserve"> </w:t>
      </w:r>
      <w:r>
        <w:rPr>
          <w:color w:val="7F0000"/>
        </w:rPr>
        <w:t>7</w:t>
      </w:r>
      <w:r>
        <w:rPr>
          <w:color w:val="7F0000"/>
          <w:spacing w:val="-2"/>
        </w:rPr>
        <w:t xml:space="preserve"> </w:t>
      </w:r>
      <w:r>
        <w:rPr>
          <w:color w:val="7F0000"/>
        </w:rPr>
        <w:t>(Easy)</w:t>
      </w:r>
      <w:r>
        <w:rPr>
          <w:color w:val="7F0000"/>
        </w:rPr>
        <w:fldChar w:fldCharType="end"/>
      </w:r>
    </w:p>
    <w:p>
      <w:pPr>
        <w:spacing w:before="148"/>
        <w:ind w:left="1445" w:right="0" w:firstLine="0"/>
        <w:jc w:val="left"/>
        <w:rPr>
          <w:rFonts w:hint="eastAsia" w:ascii="Microsoft YaHei UI" w:eastAsia="Microsoft YaHei UI"/>
          <w:b/>
          <w:sz w:val="24"/>
        </w:rPr>
      </w:pPr>
      <w:r>
        <w:rPr>
          <w:rFonts w:hint="eastAsia" w:ascii="Microsoft YaHei UI" w:eastAsia="Microsoft YaHei UI"/>
          <w:b/>
          <w:color w:val="3B70B7"/>
          <w:w w:val="95"/>
          <w:sz w:val="24"/>
        </w:rPr>
        <w:t>题目描述</w:t>
      </w:r>
    </w:p>
    <w:p>
      <w:pPr>
        <w:pStyle w:val="5"/>
        <w:spacing w:before="129"/>
        <w:ind w:left="1844"/>
      </w:pPr>
      <w:r>
        <w:rPr>
          <w:w w:val="95"/>
        </w:rPr>
        <w:t>给定一个十进制整数，求它在七进制下的表示。</w:t>
      </w:r>
    </w:p>
    <w:p>
      <w:pPr>
        <w:pStyle w:val="5"/>
        <w:spacing w:before="9"/>
        <w:rPr>
          <w:sz w:val="22"/>
        </w:rPr>
      </w:pPr>
    </w:p>
    <w:p>
      <w:pPr>
        <w:pStyle w:val="4"/>
        <w:spacing w:before="1"/>
        <w:rPr>
          <w:rFonts w:hint="eastAsia" w:ascii="Microsoft YaHei UI" w:eastAsia="Microsoft YaHei UI"/>
        </w:rPr>
      </w:pPr>
      <w:r>
        <w:rPr>
          <w:rFonts w:hint="eastAsia" w:ascii="Microsoft YaHei UI" w:eastAsia="Microsoft YaHei UI"/>
          <w:color w:val="3B70B7"/>
          <w:w w:val="95"/>
        </w:rPr>
        <w:t>输入输出样例</w:t>
      </w:r>
    </w:p>
    <w:p>
      <w:pPr>
        <w:pStyle w:val="5"/>
        <w:spacing w:before="129"/>
        <w:ind w:left="1844"/>
      </w:pPr>
      <w:r>
        <w:rPr>
          <w:w w:val="95"/>
        </w:rPr>
        <w:t>输入一个整数，输出一个字符串，表示其七进制。</w:t>
      </w:r>
    </w:p>
    <w:p>
      <w:pPr>
        <w:pStyle w:val="5"/>
        <w:rPr>
          <w:sz w:val="28"/>
        </w:rPr>
      </w:pPr>
      <w:r>
        <w:pict>
          <v:shape id="_x0000_s1393" o:spid="_x0000_s1393" o:spt="202" type="#_x0000_t202" style="position:absolute;left:0pt;margin-left:86.2pt;margin-top:20pt;height:30.1pt;width:422.9pt;mso-position-horizontal-relative:page;mso-wrap-distance-bottom:0pt;mso-wrap-distance-top:0pt;z-index:-15633408;mso-width-relative:page;mso-height-relative:page;" filled="f" stroked="t" coordsize="21600,21600">
            <v:path/>
            <v:fill on="f" focussize="0,0"/>
            <v:stroke weight="0.199212598425197pt" color="#3B70B7"/>
            <v:imagedata o:title=""/>
            <o:lock v:ext="edit"/>
            <v:textbox inset="0mm,0mm,0mm,0mm">
              <w:txbxContent>
                <w:p>
                  <w:pPr>
                    <w:pStyle w:val="5"/>
                    <w:spacing w:before="39"/>
                    <w:ind w:left="59"/>
                    <w:rPr>
                      <w:rFonts w:ascii="Trebuchet MS"/>
                    </w:rPr>
                  </w:pPr>
                  <w:r>
                    <w:rPr>
                      <w:rFonts w:ascii="Trebuchet MS"/>
                      <w:w w:val="110"/>
                    </w:rPr>
                    <w:t>Input:</w:t>
                  </w:r>
                  <w:r>
                    <w:rPr>
                      <w:rFonts w:ascii="Trebuchet MS"/>
                      <w:spacing w:val="39"/>
                      <w:w w:val="110"/>
                    </w:rPr>
                    <w:t xml:space="preserve"> </w:t>
                  </w:r>
                  <w:r>
                    <w:rPr>
                      <w:rFonts w:ascii="Trebuchet MS"/>
                      <w:w w:val="110"/>
                    </w:rPr>
                    <w:t>100</w:t>
                  </w:r>
                </w:p>
                <w:p>
                  <w:pPr>
                    <w:pStyle w:val="5"/>
                    <w:spacing w:before="7"/>
                    <w:ind w:left="59"/>
                    <w:rPr>
                      <w:rFonts w:ascii="Trebuchet MS"/>
                    </w:rPr>
                  </w:pPr>
                  <w:r>
                    <w:rPr>
                      <w:rFonts w:ascii="Trebuchet MS"/>
                      <w:w w:val="110"/>
                    </w:rPr>
                    <w:t>Output:</w:t>
                  </w:r>
                  <w:r>
                    <w:rPr>
                      <w:rFonts w:ascii="Trebuchet MS"/>
                      <w:spacing w:val="36"/>
                      <w:w w:val="110"/>
                    </w:rPr>
                    <w:t xml:space="preserve"> </w:t>
                  </w:r>
                  <w:r>
                    <w:rPr>
                      <w:rFonts w:ascii="Trebuchet MS"/>
                      <w:w w:val="110"/>
                    </w:rPr>
                    <w:t>"202"</w:t>
                  </w:r>
                </w:p>
              </w:txbxContent>
            </v:textbox>
            <w10:wrap type="topAndBottom"/>
          </v:shape>
        </w:pict>
      </w:r>
    </w:p>
    <w:p>
      <w:pPr>
        <w:pStyle w:val="5"/>
        <w:spacing w:before="141"/>
        <w:ind w:left="1839" w:right="1998"/>
        <w:jc w:val="center"/>
      </w:pPr>
      <w:r>
        <w:rPr>
          <w:w w:val="95"/>
        </w:rPr>
        <w:t>在这个样例中，</w:t>
      </w:r>
      <w:r>
        <w:rPr>
          <w:rFonts w:ascii="Times New Roman" w:eastAsia="Times New Roman"/>
          <w:w w:val="95"/>
        </w:rPr>
        <w:t>100</w:t>
      </w:r>
      <w:r>
        <w:rPr>
          <w:rFonts w:ascii="Times New Roman" w:eastAsia="Times New Roman"/>
          <w:spacing w:val="19"/>
          <w:w w:val="95"/>
        </w:rPr>
        <w:t xml:space="preserve"> </w:t>
      </w:r>
      <w:r>
        <w:rPr>
          <w:spacing w:val="-3"/>
          <w:w w:val="95"/>
        </w:rPr>
        <w:t xml:space="preserve">的七进制表示法来源于 </w:t>
      </w:r>
      <w:r>
        <w:rPr>
          <w:rFonts w:ascii="Times New Roman" w:eastAsia="Times New Roman"/>
          <w:w w:val="95"/>
        </w:rPr>
        <w:t>101</w:t>
      </w:r>
      <w:r>
        <w:rPr>
          <w:rFonts w:ascii="Times New Roman" w:eastAsia="Times New Roman"/>
          <w:spacing w:val="12"/>
          <w:w w:val="95"/>
        </w:rPr>
        <w:t xml:space="preserve"> = </w:t>
      </w:r>
      <w:r>
        <w:rPr>
          <w:rFonts w:ascii="Times New Roman" w:eastAsia="Times New Roman"/>
          <w:w w:val="95"/>
        </w:rPr>
        <w:t>2</w:t>
      </w:r>
      <w:r>
        <w:rPr>
          <w:rFonts w:ascii="Times New Roman" w:eastAsia="Times New Roman"/>
          <w:spacing w:val="20"/>
          <w:w w:val="95"/>
        </w:rPr>
        <w:t xml:space="preserve"> </w:t>
      </w:r>
      <w:r>
        <w:rPr>
          <w:rFonts w:ascii="Times New Roman" w:eastAsia="Times New Roman"/>
          <w:w w:val="95"/>
        </w:rPr>
        <w:t>*</w:t>
      </w:r>
      <w:r>
        <w:rPr>
          <w:rFonts w:ascii="Times New Roman" w:eastAsia="Times New Roman"/>
          <w:spacing w:val="20"/>
          <w:w w:val="95"/>
        </w:rPr>
        <w:t xml:space="preserve"> </w:t>
      </w:r>
      <w:r>
        <w:rPr>
          <w:rFonts w:ascii="Times New Roman" w:eastAsia="Times New Roman"/>
          <w:w w:val="95"/>
        </w:rPr>
        <w:t>49</w:t>
      </w:r>
      <w:r>
        <w:rPr>
          <w:rFonts w:ascii="Times New Roman" w:eastAsia="Times New Roman"/>
          <w:spacing w:val="13"/>
          <w:w w:val="95"/>
        </w:rPr>
        <w:t xml:space="preserve"> + </w:t>
      </w:r>
      <w:r>
        <w:rPr>
          <w:rFonts w:ascii="Times New Roman" w:eastAsia="Times New Roman"/>
          <w:w w:val="95"/>
        </w:rPr>
        <w:t>0</w:t>
      </w:r>
      <w:r>
        <w:rPr>
          <w:rFonts w:ascii="Times New Roman" w:eastAsia="Times New Roman"/>
          <w:spacing w:val="20"/>
          <w:w w:val="95"/>
        </w:rPr>
        <w:t xml:space="preserve"> </w:t>
      </w:r>
      <w:r>
        <w:rPr>
          <w:rFonts w:ascii="Times New Roman" w:eastAsia="Times New Roman"/>
          <w:w w:val="95"/>
        </w:rPr>
        <w:t>*</w:t>
      </w:r>
      <w:r>
        <w:rPr>
          <w:rFonts w:ascii="Times New Roman" w:eastAsia="Times New Roman"/>
          <w:spacing w:val="20"/>
          <w:w w:val="95"/>
        </w:rPr>
        <w:t xml:space="preserve"> </w:t>
      </w:r>
      <w:r>
        <w:rPr>
          <w:rFonts w:ascii="Times New Roman" w:eastAsia="Times New Roman"/>
          <w:w w:val="95"/>
        </w:rPr>
        <w:t>7</w:t>
      </w:r>
      <w:r>
        <w:rPr>
          <w:rFonts w:ascii="Times New Roman" w:eastAsia="Times New Roman"/>
          <w:spacing w:val="13"/>
          <w:w w:val="95"/>
        </w:rPr>
        <w:t xml:space="preserve"> + </w:t>
      </w:r>
      <w:r>
        <w:rPr>
          <w:rFonts w:ascii="Times New Roman" w:eastAsia="Times New Roman"/>
          <w:w w:val="95"/>
        </w:rPr>
        <w:t>2</w:t>
      </w:r>
      <w:r>
        <w:rPr>
          <w:rFonts w:ascii="Times New Roman" w:eastAsia="Times New Roman"/>
          <w:spacing w:val="19"/>
          <w:w w:val="95"/>
        </w:rPr>
        <w:t xml:space="preserve"> </w:t>
      </w:r>
      <w:r>
        <w:rPr>
          <w:rFonts w:ascii="Times New Roman" w:eastAsia="Times New Roman"/>
          <w:w w:val="95"/>
        </w:rPr>
        <w:t>*</w:t>
      </w:r>
      <w:r>
        <w:rPr>
          <w:rFonts w:ascii="Times New Roman" w:eastAsia="Times New Roman"/>
          <w:spacing w:val="20"/>
          <w:w w:val="95"/>
        </w:rPr>
        <w:t xml:space="preserve"> </w:t>
      </w:r>
      <w:r>
        <w:rPr>
          <w:rFonts w:ascii="Times New Roman" w:eastAsia="Times New Roman"/>
          <w:w w:val="95"/>
        </w:rPr>
        <w:t>1</w:t>
      </w:r>
      <w:r>
        <w:rPr>
          <w:w w:val="95"/>
        </w:rPr>
        <w:t>。</w:t>
      </w:r>
    </w:p>
    <w:p>
      <w:pPr>
        <w:pStyle w:val="5"/>
        <w:spacing w:before="9"/>
        <w:rPr>
          <w:sz w:val="22"/>
        </w:rPr>
      </w:pPr>
    </w:p>
    <w:p>
      <w:pPr>
        <w:pStyle w:val="4"/>
        <w:rPr>
          <w:rFonts w:hint="eastAsia" w:ascii="Microsoft YaHei UI" w:eastAsia="Microsoft YaHei UI"/>
        </w:rPr>
      </w:pPr>
      <w:r>
        <w:rPr>
          <w:rFonts w:hint="eastAsia" w:ascii="Microsoft YaHei UI" w:eastAsia="Microsoft YaHei UI"/>
          <w:color w:val="3B70B7"/>
          <w:w w:val="95"/>
        </w:rPr>
        <w:t>题解</w:t>
      </w:r>
    </w:p>
    <w:p>
      <w:pPr>
        <w:pStyle w:val="5"/>
        <w:spacing w:before="130" w:line="302" w:lineRule="auto"/>
        <w:ind w:left="1445" w:right="283" w:firstLine="398"/>
      </w:pPr>
      <w:r>
        <w:rPr>
          <w:w w:val="95"/>
          <w:u w:val="single"/>
        </w:rPr>
        <w:t>进制转换</w:t>
      </w:r>
      <w:r>
        <w:rPr>
          <w:w w:val="95"/>
        </w:rPr>
        <w:t>类型的题，通常是利用除法和取模（</w:t>
      </w:r>
      <w:r>
        <w:rPr>
          <w:rFonts w:ascii="Times New Roman" w:eastAsia="Times New Roman"/>
          <w:w w:val="95"/>
        </w:rPr>
        <w:t>mod</w:t>
      </w:r>
      <w:r>
        <w:rPr>
          <w:w w:val="95"/>
        </w:rPr>
        <w:t>）来进行计算，同时也要注意一些细节，如</w:t>
      </w:r>
      <w:r>
        <w:t>负数和零。如果输出是数字类型而非字符串，则也需要考虑是否会超出整数上下界。</w:t>
      </w:r>
    </w:p>
    <w:p>
      <w:pPr>
        <w:pStyle w:val="5"/>
        <w:spacing w:before="10"/>
        <w:rPr>
          <w:sz w:val="22"/>
        </w:rPr>
      </w:pPr>
      <w:r>
        <w:pict>
          <v:shape id="_x0000_s1394" o:spid="_x0000_s1394" o:spt="202" type="#_x0000_t202" style="position:absolute;left:0pt;margin-left:86.2pt;margin-top:16.65pt;height:149.65pt;width:422.9pt;mso-position-horizontal-relative:page;mso-wrap-distance-bottom:0pt;mso-wrap-distance-top:0pt;z-index:-15633408;mso-width-relative:page;mso-height-relative:page;" filled="f" stroked="t" coordsize="21600,21600">
            <v:path/>
            <v:fill on="f" focussize="0,0"/>
            <v:stroke weight="0.199212598425197pt" color="#3B70B7"/>
            <v:imagedata o:title=""/>
            <o:lock v:ext="edit"/>
            <v:textbox inset="0mm,0mm,0mm,0mm">
              <w:txbxContent>
                <w:p>
                  <w:pPr>
                    <w:pStyle w:val="5"/>
                    <w:spacing w:before="39" w:line="247" w:lineRule="auto"/>
                    <w:ind w:left="436" w:right="5044" w:hanging="377"/>
                    <w:rPr>
                      <w:rFonts w:ascii="Trebuchet MS"/>
                    </w:rPr>
                  </w:pPr>
                  <w:r>
                    <w:rPr>
                      <w:rFonts w:ascii="Trebuchet MS"/>
                      <w:w w:val="110"/>
                    </w:rPr>
                    <w:t>string</w:t>
                  </w:r>
                  <w:r>
                    <w:rPr>
                      <w:rFonts w:ascii="Trebuchet MS"/>
                      <w:spacing w:val="27"/>
                      <w:w w:val="110"/>
                    </w:rPr>
                    <w:t xml:space="preserve"> </w:t>
                  </w:r>
                  <w:r>
                    <w:rPr>
                      <w:rFonts w:ascii="Trebuchet MS"/>
                      <w:w w:val="110"/>
                    </w:rPr>
                    <w:t>convertToBase7(</w:t>
                  </w:r>
                  <w:r>
                    <w:rPr>
                      <w:rFonts w:ascii="Trebuchet MS"/>
                      <w:color w:val="7F0000"/>
                      <w:w w:val="110"/>
                    </w:rPr>
                    <w:t>int</w:t>
                  </w:r>
                  <w:r>
                    <w:rPr>
                      <w:rFonts w:ascii="Trebuchet MS"/>
                      <w:color w:val="7F0000"/>
                      <w:spacing w:val="28"/>
                      <w:w w:val="110"/>
                    </w:rPr>
                    <w:t xml:space="preserve"> </w:t>
                  </w:r>
                  <w:r>
                    <w:rPr>
                      <w:rFonts w:ascii="Trebuchet MS"/>
                      <w:w w:val="110"/>
                    </w:rPr>
                    <w:t>num)</w:t>
                  </w:r>
                  <w:r>
                    <w:rPr>
                      <w:rFonts w:ascii="Trebuchet MS"/>
                      <w:spacing w:val="28"/>
                      <w:w w:val="110"/>
                    </w:rPr>
                    <w:t xml:space="preserve"> </w:t>
                  </w:r>
                  <w:r>
                    <w:rPr>
                      <w:rFonts w:ascii="Trebuchet MS"/>
                      <w:w w:val="110"/>
                    </w:rPr>
                    <w:t>{</w:t>
                  </w:r>
                  <w:r>
                    <w:rPr>
                      <w:rFonts w:ascii="Trebuchet MS"/>
                      <w:spacing w:val="-63"/>
                      <w:w w:val="110"/>
                    </w:rPr>
                    <w:t xml:space="preserve"> </w:t>
                  </w:r>
                  <w:r>
                    <w:rPr>
                      <w:rFonts w:ascii="Trebuchet MS"/>
                      <w:color w:val="7F0000"/>
                      <w:w w:val="130"/>
                    </w:rPr>
                    <w:t xml:space="preserve">if </w:t>
                  </w:r>
                  <w:r>
                    <w:rPr>
                      <w:rFonts w:ascii="Trebuchet MS"/>
                      <w:w w:val="115"/>
                    </w:rPr>
                    <w:t>(num</w:t>
                  </w:r>
                  <w:r>
                    <w:rPr>
                      <w:rFonts w:ascii="Trebuchet MS"/>
                      <w:spacing w:val="1"/>
                      <w:w w:val="115"/>
                    </w:rPr>
                    <w:t xml:space="preserve"> </w:t>
                  </w:r>
                  <w:r>
                    <w:rPr>
                      <w:rFonts w:ascii="Trebuchet MS"/>
                      <w:w w:val="115"/>
                    </w:rPr>
                    <w:t>==</w:t>
                  </w:r>
                  <w:r>
                    <w:rPr>
                      <w:rFonts w:ascii="Trebuchet MS"/>
                      <w:spacing w:val="1"/>
                      <w:w w:val="115"/>
                    </w:rPr>
                    <w:t xml:space="preserve"> </w:t>
                  </w:r>
                  <w:r>
                    <w:rPr>
                      <w:rFonts w:ascii="Trebuchet MS"/>
                      <w:w w:val="115"/>
                    </w:rPr>
                    <w:t>0)</w:t>
                  </w:r>
                  <w:r>
                    <w:rPr>
                      <w:rFonts w:ascii="Trebuchet MS"/>
                      <w:spacing w:val="1"/>
                      <w:w w:val="115"/>
                    </w:rPr>
                    <w:t xml:space="preserve"> </w:t>
                  </w:r>
                  <w:r>
                    <w:rPr>
                      <w:rFonts w:ascii="Trebuchet MS"/>
                      <w:color w:val="7F0000"/>
                      <w:w w:val="115"/>
                    </w:rPr>
                    <w:t xml:space="preserve">return  </w:t>
                  </w:r>
                  <w:r>
                    <w:rPr>
                      <w:rFonts w:ascii="Trebuchet MS"/>
                      <w:w w:val="115"/>
                    </w:rPr>
                    <w:t>"0";</w:t>
                  </w:r>
                  <w:r>
                    <w:rPr>
                      <w:rFonts w:ascii="Trebuchet MS"/>
                      <w:spacing w:val="1"/>
                      <w:w w:val="115"/>
                    </w:rPr>
                    <w:t xml:space="preserve"> </w:t>
                  </w:r>
                  <w:r>
                    <w:rPr>
                      <w:rFonts w:ascii="Trebuchet MS"/>
                      <w:color w:val="7F0000"/>
                      <w:w w:val="115"/>
                    </w:rPr>
                    <w:t>bool</w:t>
                  </w:r>
                  <w:r>
                    <w:rPr>
                      <w:rFonts w:ascii="Trebuchet MS"/>
                      <w:color w:val="7F0000"/>
                      <w:spacing w:val="7"/>
                      <w:w w:val="115"/>
                    </w:rPr>
                    <w:t xml:space="preserve"> </w:t>
                  </w:r>
                  <w:r>
                    <w:rPr>
                      <w:rFonts w:ascii="Trebuchet MS"/>
                      <w:w w:val="115"/>
                    </w:rPr>
                    <w:t>is_negative</w:t>
                  </w:r>
                  <w:r>
                    <w:rPr>
                      <w:rFonts w:ascii="Trebuchet MS"/>
                      <w:spacing w:val="8"/>
                      <w:w w:val="115"/>
                    </w:rPr>
                    <w:t xml:space="preserve"> </w:t>
                  </w:r>
                  <w:r>
                    <w:rPr>
                      <w:rFonts w:ascii="Trebuchet MS"/>
                      <w:w w:val="115"/>
                    </w:rPr>
                    <w:t>=</w:t>
                  </w:r>
                  <w:r>
                    <w:rPr>
                      <w:rFonts w:ascii="Trebuchet MS"/>
                      <w:spacing w:val="8"/>
                      <w:w w:val="115"/>
                    </w:rPr>
                    <w:t xml:space="preserve"> </w:t>
                  </w:r>
                  <w:r>
                    <w:rPr>
                      <w:rFonts w:ascii="Trebuchet MS"/>
                      <w:w w:val="110"/>
                    </w:rPr>
                    <w:t>num</w:t>
                  </w:r>
                  <w:r>
                    <w:rPr>
                      <w:rFonts w:ascii="Trebuchet MS"/>
                      <w:spacing w:val="11"/>
                      <w:w w:val="110"/>
                    </w:rPr>
                    <w:t xml:space="preserve"> </w:t>
                  </w:r>
                  <w:r>
                    <w:rPr>
                      <w:rFonts w:ascii="Trebuchet MS"/>
                      <w:w w:val="115"/>
                    </w:rPr>
                    <w:t>&lt;</w:t>
                  </w:r>
                  <w:r>
                    <w:rPr>
                      <w:rFonts w:ascii="Trebuchet MS"/>
                      <w:spacing w:val="8"/>
                      <w:w w:val="115"/>
                    </w:rPr>
                    <w:t xml:space="preserve"> </w:t>
                  </w:r>
                  <w:r>
                    <w:rPr>
                      <w:rFonts w:ascii="Trebuchet MS"/>
                      <w:w w:val="115"/>
                    </w:rPr>
                    <w:t>0;</w:t>
                  </w:r>
                  <w:r>
                    <w:rPr>
                      <w:rFonts w:ascii="Trebuchet MS"/>
                      <w:spacing w:val="1"/>
                      <w:w w:val="115"/>
                    </w:rPr>
                    <w:t xml:space="preserve"> </w:t>
                  </w:r>
                  <w:r>
                    <w:rPr>
                      <w:rFonts w:ascii="Trebuchet MS"/>
                      <w:color w:val="7F0000"/>
                      <w:w w:val="130"/>
                    </w:rPr>
                    <w:t>if</w:t>
                  </w:r>
                  <w:r>
                    <w:rPr>
                      <w:rFonts w:ascii="Trebuchet MS"/>
                      <w:color w:val="7F0000"/>
                      <w:spacing w:val="-8"/>
                      <w:w w:val="130"/>
                    </w:rPr>
                    <w:t xml:space="preserve"> </w:t>
                  </w:r>
                  <w:r>
                    <w:rPr>
                      <w:rFonts w:ascii="Trebuchet MS"/>
                      <w:w w:val="115"/>
                    </w:rPr>
                    <w:t>(is_negative)</w:t>
                  </w:r>
                  <w:r>
                    <w:rPr>
                      <w:rFonts w:ascii="Trebuchet MS"/>
                      <w:spacing w:val="2"/>
                      <w:w w:val="115"/>
                    </w:rPr>
                    <w:t xml:space="preserve"> </w:t>
                  </w:r>
                  <w:r>
                    <w:rPr>
                      <w:rFonts w:ascii="Trebuchet MS"/>
                      <w:w w:val="110"/>
                    </w:rPr>
                    <w:t>num</w:t>
                  </w:r>
                  <w:r>
                    <w:rPr>
                      <w:rFonts w:ascii="Trebuchet MS"/>
                      <w:spacing w:val="5"/>
                      <w:w w:val="110"/>
                    </w:rPr>
                    <w:t xml:space="preserve"> </w:t>
                  </w:r>
                  <w:r>
                    <w:rPr>
                      <w:rFonts w:ascii="Trebuchet MS"/>
                      <w:w w:val="115"/>
                    </w:rPr>
                    <w:t>=</w:t>
                  </w:r>
                  <w:r>
                    <w:rPr>
                      <w:rFonts w:ascii="Trebuchet MS"/>
                      <w:spacing w:val="1"/>
                      <w:w w:val="115"/>
                    </w:rPr>
                    <w:t xml:space="preserve"> </w:t>
                  </w:r>
                  <w:r>
                    <w:rPr>
                      <w:rFonts w:ascii="Trebuchet MS"/>
                      <w:w w:val="115"/>
                    </w:rPr>
                    <w:t>-num;</w:t>
                  </w:r>
                  <w:r>
                    <w:rPr>
                      <w:rFonts w:ascii="Trebuchet MS"/>
                      <w:spacing w:val="-66"/>
                      <w:w w:val="115"/>
                    </w:rPr>
                    <w:t xml:space="preserve"> </w:t>
                  </w:r>
                  <w:r>
                    <w:rPr>
                      <w:rFonts w:ascii="Trebuchet MS"/>
                      <w:w w:val="115"/>
                    </w:rPr>
                    <w:t>string</w:t>
                  </w:r>
                  <w:r>
                    <w:rPr>
                      <w:rFonts w:ascii="Trebuchet MS"/>
                      <w:spacing w:val="37"/>
                      <w:w w:val="115"/>
                    </w:rPr>
                    <w:t xml:space="preserve"> </w:t>
                  </w:r>
                  <w:r>
                    <w:rPr>
                      <w:rFonts w:ascii="Trebuchet MS"/>
                      <w:w w:val="115"/>
                    </w:rPr>
                    <w:t>ans;</w:t>
                  </w:r>
                </w:p>
                <w:p>
                  <w:pPr>
                    <w:pStyle w:val="5"/>
                    <w:spacing w:line="232" w:lineRule="exact"/>
                    <w:ind w:left="436"/>
                    <w:rPr>
                      <w:rFonts w:ascii="Trebuchet MS"/>
                    </w:rPr>
                  </w:pPr>
                  <w:r>
                    <w:rPr>
                      <w:rFonts w:ascii="Trebuchet MS"/>
                      <w:color w:val="7F0000"/>
                      <w:w w:val="110"/>
                    </w:rPr>
                    <w:t>while</w:t>
                  </w:r>
                  <w:r>
                    <w:rPr>
                      <w:rFonts w:ascii="Trebuchet MS"/>
                      <w:color w:val="7F0000"/>
                      <w:spacing w:val="18"/>
                      <w:w w:val="110"/>
                    </w:rPr>
                    <w:t xml:space="preserve"> </w:t>
                  </w:r>
                  <w:r>
                    <w:rPr>
                      <w:rFonts w:ascii="Trebuchet MS"/>
                      <w:w w:val="110"/>
                    </w:rPr>
                    <w:t>(num)</w:t>
                  </w:r>
                  <w:r>
                    <w:rPr>
                      <w:rFonts w:ascii="Trebuchet MS"/>
                      <w:spacing w:val="18"/>
                      <w:w w:val="110"/>
                    </w:rPr>
                    <w:t xml:space="preserve"> </w:t>
                  </w:r>
                  <w:r>
                    <w:rPr>
                      <w:rFonts w:ascii="Trebuchet MS"/>
                      <w:w w:val="115"/>
                    </w:rPr>
                    <w:t>{</w:t>
                  </w:r>
                </w:p>
                <w:p>
                  <w:pPr>
                    <w:pStyle w:val="5"/>
                    <w:spacing w:before="7" w:line="247" w:lineRule="auto"/>
                    <w:ind w:left="812" w:right="4603"/>
                    <w:rPr>
                      <w:rFonts w:ascii="Trebuchet MS"/>
                    </w:rPr>
                  </w:pPr>
                  <w:r>
                    <w:rPr>
                      <w:rFonts w:ascii="Trebuchet MS"/>
                      <w:color w:val="7F0000"/>
                      <w:w w:val="105"/>
                    </w:rPr>
                    <w:t>int</w:t>
                  </w:r>
                  <w:r>
                    <w:rPr>
                      <w:rFonts w:ascii="Trebuchet MS"/>
                      <w:color w:val="7F0000"/>
                      <w:spacing w:val="26"/>
                      <w:w w:val="105"/>
                    </w:rPr>
                    <w:t xml:space="preserve"> </w:t>
                  </w:r>
                  <w:r>
                    <w:rPr>
                      <w:rFonts w:ascii="Trebuchet MS"/>
                      <w:w w:val="105"/>
                    </w:rPr>
                    <w:t>a</w:t>
                  </w:r>
                  <w:r>
                    <w:rPr>
                      <w:rFonts w:ascii="Trebuchet MS"/>
                      <w:spacing w:val="26"/>
                      <w:w w:val="105"/>
                    </w:rPr>
                    <w:t xml:space="preserve"> </w:t>
                  </w:r>
                  <w:r>
                    <w:rPr>
                      <w:rFonts w:ascii="Trebuchet MS"/>
                      <w:w w:val="105"/>
                    </w:rPr>
                    <w:t>=</w:t>
                  </w:r>
                  <w:r>
                    <w:rPr>
                      <w:rFonts w:ascii="Trebuchet MS"/>
                      <w:spacing w:val="26"/>
                      <w:w w:val="105"/>
                    </w:rPr>
                    <w:t xml:space="preserve"> </w:t>
                  </w:r>
                  <w:r>
                    <w:rPr>
                      <w:rFonts w:ascii="Trebuchet MS"/>
                      <w:w w:val="105"/>
                    </w:rPr>
                    <w:t>num</w:t>
                  </w:r>
                  <w:r>
                    <w:rPr>
                      <w:rFonts w:ascii="Trebuchet MS"/>
                      <w:spacing w:val="27"/>
                      <w:w w:val="105"/>
                    </w:rPr>
                    <w:t xml:space="preserve"> </w:t>
                  </w:r>
                  <w:r>
                    <w:rPr>
                      <w:rFonts w:ascii="Trebuchet MS"/>
                      <w:w w:val="105"/>
                    </w:rPr>
                    <w:t>/</w:t>
                  </w:r>
                  <w:r>
                    <w:rPr>
                      <w:rFonts w:ascii="Trebuchet MS"/>
                      <w:spacing w:val="26"/>
                      <w:w w:val="105"/>
                    </w:rPr>
                    <w:t xml:space="preserve"> </w:t>
                  </w:r>
                  <w:r>
                    <w:rPr>
                      <w:rFonts w:ascii="Trebuchet MS"/>
                      <w:w w:val="105"/>
                    </w:rPr>
                    <w:t>7,</w:t>
                  </w:r>
                  <w:r>
                    <w:rPr>
                      <w:rFonts w:ascii="Trebuchet MS"/>
                      <w:spacing w:val="26"/>
                      <w:w w:val="105"/>
                    </w:rPr>
                    <w:t xml:space="preserve"> </w:t>
                  </w:r>
                  <w:r>
                    <w:rPr>
                      <w:rFonts w:ascii="Trebuchet MS"/>
                      <w:w w:val="105"/>
                    </w:rPr>
                    <w:t>b</w:t>
                  </w:r>
                  <w:r>
                    <w:rPr>
                      <w:rFonts w:ascii="Trebuchet MS"/>
                      <w:spacing w:val="27"/>
                      <w:w w:val="105"/>
                    </w:rPr>
                    <w:t xml:space="preserve"> </w:t>
                  </w:r>
                  <w:r>
                    <w:rPr>
                      <w:rFonts w:ascii="Trebuchet MS"/>
                      <w:w w:val="105"/>
                    </w:rPr>
                    <w:t>=</w:t>
                  </w:r>
                  <w:r>
                    <w:rPr>
                      <w:rFonts w:ascii="Trebuchet MS"/>
                      <w:spacing w:val="26"/>
                      <w:w w:val="105"/>
                    </w:rPr>
                    <w:t xml:space="preserve"> </w:t>
                  </w:r>
                  <w:r>
                    <w:rPr>
                      <w:rFonts w:ascii="Trebuchet MS"/>
                      <w:w w:val="105"/>
                    </w:rPr>
                    <w:t>num</w:t>
                  </w:r>
                  <w:r>
                    <w:rPr>
                      <w:rFonts w:ascii="Trebuchet MS"/>
                      <w:spacing w:val="26"/>
                      <w:w w:val="105"/>
                    </w:rPr>
                    <w:t xml:space="preserve"> </w:t>
                  </w:r>
                  <w:r>
                    <w:rPr>
                      <w:rFonts w:ascii="Trebuchet MS"/>
                      <w:w w:val="105"/>
                    </w:rPr>
                    <w:t>%</w:t>
                  </w:r>
                  <w:r>
                    <w:rPr>
                      <w:rFonts w:ascii="Trebuchet MS"/>
                      <w:spacing w:val="26"/>
                      <w:w w:val="105"/>
                    </w:rPr>
                    <w:t xml:space="preserve"> </w:t>
                  </w:r>
                  <w:r>
                    <w:rPr>
                      <w:rFonts w:ascii="Trebuchet MS"/>
                      <w:w w:val="105"/>
                    </w:rPr>
                    <w:t>7;</w:t>
                  </w:r>
                  <w:r>
                    <w:rPr>
                      <w:rFonts w:ascii="Trebuchet MS"/>
                      <w:spacing w:val="-60"/>
                      <w:w w:val="105"/>
                    </w:rPr>
                    <w:t xml:space="preserve"> </w:t>
                  </w:r>
                  <w:r>
                    <w:rPr>
                      <w:rFonts w:ascii="Trebuchet MS"/>
                      <w:w w:val="105"/>
                    </w:rPr>
                    <w:t>ans</w:t>
                  </w:r>
                  <w:r>
                    <w:rPr>
                      <w:rFonts w:ascii="Trebuchet MS"/>
                      <w:spacing w:val="62"/>
                      <w:w w:val="105"/>
                    </w:rPr>
                    <w:t xml:space="preserve"> </w:t>
                  </w:r>
                  <w:r>
                    <w:rPr>
                      <w:rFonts w:ascii="Trebuchet MS"/>
                      <w:w w:val="105"/>
                    </w:rPr>
                    <w:t>=</w:t>
                  </w:r>
                  <w:r>
                    <w:rPr>
                      <w:rFonts w:ascii="Trebuchet MS"/>
                      <w:spacing w:val="62"/>
                      <w:w w:val="105"/>
                    </w:rPr>
                    <w:t xml:space="preserve"> </w:t>
                  </w:r>
                  <w:r>
                    <w:rPr>
                      <w:rFonts w:ascii="Trebuchet MS"/>
                      <w:w w:val="105"/>
                    </w:rPr>
                    <w:t>to_string(b)</w:t>
                  </w:r>
                  <w:r>
                    <w:rPr>
                      <w:rFonts w:ascii="Trebuchet MS"/>
                      <w:spacing w:val="62"/>
                      <w:w w:val="105"/>
                    </w:rPr>
                    <w:t xml:space="preserve"> </w:t>
                  </w:r>
                  <w:r>
                    <w:rPr>
                      <w:rFonts w:ascii="Trebuchet MS"/>
                      <w:w w:val="105"/>
                    </w:rPr>
                    <w:t>+</w:t>
                  </w:r>
                  <w:r>
                    <w:rPr>
                      <w:rFonts w:ascii="Trebuchet MS"/>
                      <w:spacing w:val="62"/>
                      <w:w w:val="105"/>
                    </w:rPr>
                    <w:t xml:space="preserve"> </w:t>
                  </w:r>
                  <w:r>
                    <w:rPr>
                      <w:rFonts w:ascii="Trebuchet MS"/>
                      <w:w w:val="105"/>
                    </w:rPr>
                    <w:t>ans;</w:t>
                  </w:r>
                </w:p>
                <w:p>
                  <w:pPr>
                    <w:pStyle w:val="5"/>
                    <w:ind w:left="812"/>
                    <w:rPr>
                      <w:rFonts w:ascii="Trebuchet MS"/>
                    </w:rPr>
                  </w:pPr>
                  <w:r>
                    <w:rPr>
                      <w:rFonts w:ascii="Trebuchet MS"/>
                    </w:rPr>
                    <w:t>num</w:t>
                  </w:r>
                  <w:r>
                    <w:rPr>
                      <w:rFonts w:ascii="Trebuchet MS"/>
                      <w:spacing w:val="28"/>
                    </w:rPr>
                    <w:t xml:space="preserve"> </w:t>
                  </w:r>
                  <w:r>
                    <w:rPr>
                      <w:rFonts w:ascii="Trebuchet MS"/>
                    </w:rPr>
                    <w:t>=</w:t>
                  </w:r>
                  <w:r>
                    <w:rPr>
                      <w:rFonts w:ascii="Trebuchet MS"/>
                      <w:spacing w:val="29"/>
                    </w:rPr>
                    <w:t xml:space="preserve"> </w:t>
                  </w:r>
                  <w:r>
                    <w:rPr>
                      <w:rFonts w:ascii="Trebuchet MS"/>
                    </w:rPr>
                    <w:t>a;</w:t>
                  </w:r>
                </w:p>
                <w:p>
                  <w:pPr>
                    <w:pStyle w:val="5"/>
                    <w:spacing w:before="7"/>
                    <w:ind w:left="436"/>
                    <w:rPr>
                      <w:rFonts w:ascii="Trebuchet MS"/>
                    </w:rPr>
                  </w:pPr>
                  <w:r>
                    <w:rPr>
                      <w:rFonts w:ascii="Trebuchet MS"/>
                      <w:w w:val="142"/>
                    </w:rPr>
                    <w:t>}</w:t>
                  </w:r>
                </w:p>
                <w:p>
                  <w:pPr>
                    <w:pStyle w:val="5"/>
                    <w:spacing w:before="7"/>
                    <w:ind w:left="436"/>
                    <w:rPr>
                      <w:rFonts w:ascii="Trebuchet MS"/>
                    </w:rPr>
                  </w:pPr>
                  <w:r>
                    <w:rPr>
                      <w:rFonts w:ascii="Trebuchet MS"/>
                      <w:color w:val="7F0000"/>
                      <w:w w:val="120"/>
                    </w:rPr>
                    <w:t>return</w:t>
                  </w:r>
                  <w:r>
                    <w:rPr>
                      <w:rFonts w:ascii="Trebuchet MS"/>
                      <w:color w:val="7F0000"/>
                      <w:spacing w:val="13"/>
                      <w:w w:val="120"/>
                    </w:rPr>
                    <w:t xml:space="preserve"> </w:t>
                  </w:r>
                  <w:r>
                    <w:rPr>
                      <w:rFonts w:ascii="Trebuchet MS"/>
                      <w:w w:val="120"/>
                    </w:rPr>
                    <w:t>is_negative?</w:t>
                  </w:r>
                  <w:r>
                    <w:rPr>
                      <w:rFonts w:ascii="Trebuchet MS"/>
                      <w:spacing w:val="13"/>
                      <w:w w:val="120"/>
                    </w:rPr>
                    <w:t xml:space="preserve"> </w:t>
                  </w:r>
                  <w:r>
                    <w:rPr>
                      <w:rFonts w:ascii="Trebuchet MS"/>
                      <w:w w:val="125"/>
                    </w:rPr>
                    <w:t>"-"</w:t>
                  </w:r>
                  <w:r>
                    <w:rPr>
                      <w:rFonts w:ascii="Trebuchet MS"/>
                      <w:spacing w:val="10"/>
                      <w:w w:val="125"/>
                    </w:rPr>
                    <w:t xml:space="preserve"> </w:t>
                  </w:r>
                  <w:r>
                    <w:rPr>
                      <w:rFonts w:ascii="Trebuchet MS"/>
                      <w:w w:val="120"/>
                    </w:rPr>
                    <w:t>+</w:t>
                  </w:r>
                  <w:r>
                    <w:rPr>
                      <w:rFonts w:ascii="Trebuchet MS"/>
                      <w:spacing w:val="13"/>
                      <w:w w:val="120"/>
                    </w:rPr>
                    <w:t xml:space="preserve"> </w:t>
                  </w:r>
                  <w:r>
                    <w:rPr>
                      <w:rFonts w:ascii="Trebuchet MS"/>
                      <w:w w:val="120"/>
                    </w:rPr>
                    <w:t>ans:</w:t>
                  </w:r>
                  <w:r>
                    <w:rPr>
                      <w:rFonts w:ascii="Trebuchet MS"/>
                      <w:spacing w:val="13"/>
                      <w:w w:val="120"/>
                    </w:rPr>
                    <w:t xml:space="preserve"> </w:t>
                  </w:r>
                  <w:r>
                    <w:rPr>
                      <w:rFonts w:ascii="Trebuchet MS"/>
                      <w:w w:val="120"/>
                    </w:rPr>
                    <w:t>ans;</w:t>
                  </w:r>
                </w:p>
                <w:p>
                  <w:pPr>
                    <w:pStyle w:val="5"/>
                    <w:spacing w:before="6"/>
                    <w:ind w:left="59"/>
                    <w:rPr>
                      <w:rFonts w:ascii="Trebuchet MS"/>
                    </w:rPr>
                  </w:pPr>
                  <w:r>
                    <w:rPr>
                      <w:rFonts w:ascii="Trebuchet MS"/>
                      <w:w w:val="142"/>
                    </w:rPr>
                    <w:t>}</w:t>
                  </w:r>
                </w:p>
              </w:txbxContent>
            </v:textbox>
            <w10:wrap type="topAndBottom"/>
          </v:shape>
        </w:pict>
      </w:r>
    </w:p>
    <w:p>
      <w:pPr>
        <w:pStyle w:val="5"/>
        <w:spacing w:before="8"/>
        <w:rPr>
          <w:sz w:val="23"/>
        </w:rPr>
      </w:pPr>
    </w:p>
    <w:p>
      <w:pPr>
        <w:pStyle w:val="4"/>
        <w:spacing w:before="144"/>
      </w:pPr>
      <w:r>
        <w:fldChar w:fldCharType="begin"/>
      </w:r>
      <w:r>
        <w:instrText xml:space="preserve"> HYPERLINK "https://leetcode.com/problems/factorial-trailing-zeroes/" \h </w:instrText>
      </w:r>
      <w:r>
        <w:fldChar w:fldCharType="separate"/>
      </w:r>
      <w:r>
        <w:rPr>
          <w:color w:val="7F0000"/>
        </w:rPr>
        <w:t>172.</w:t>
      </w:r>
      <w:r>
        <w:rPr>
          <w:color w:val="7F0000"/>
          <w:spacing w:val="13"/>
        </w:rPr>
        <w:t xml:space="preserve"> </w:t>
      </w:r>
      <w:r>
        <w:rPr>
          <w:color w:val="7F0000"/>
        </w:rPr>
        <w:t>Factorial</w:t>
      </w:r>
      <w:r>
        <w:rPr>
          <w:color w:val="7F0000"/>
          <w:spacing w:val="-10"/>
        </w:rPr>
        <w:t xml:space="preserve"> </w:t>
      </w:r>
      <w:r>
        <w:rPr>
          <w:color w:val="7F0000"/>
        </w:rPr>
        <w:t>Trailing</w:t>
      </w:r>
      <w:r>
        <w:rPr>
          <w:color w:val="7F0000"/>
          <w:spacing w:val="-9"/>
        </w:rPr>
        <w:t xml:space="preserve"> </w:t>
      </w:r>
      <w:r>
        <w:rPr>
          <w:color w:val="7F0000"/>
        </w:rPr>
        <w:t>Zeroes</w:t>
      </w:r>
      <w:r>
        <w:rPr>
          <w:color w:val="7F0000"/>
        </w:rPr>
        <w:fldChar w:fldCharType="end"/>
      </w:r>
    </w:p>
    <w:p>
      <w:pPr>
        <w:spacing w:before="148"/>
        <w:ind w:left="1445" w:right="0" w:firstLine="0"/>
        <w:jc w:val="left"/>
        <w:rPr>
          <w:rFonts w:hint="eastAsia" w:ascii="Microsoft YaHei UI" w:eastAsia="Microsoft YaHei UI"/>
          <w:b/>
          <w:sz w:val="24"/>
        </w:rPr>
      </w:pPr>
      <w:r>
        <w:rPr>
          <w:rFonts w:hint="eastAsia" w:ascii="Microsoft YaHei UI" w:eastAsia="Microsoft YaHei UI"/>
          <w:b/>
          <w:color w:val="3B70B7"/>
          <w:w w:val="95"/>
          <w:sz w:val="24"/>
        </w:rPr>
        <w:t>题目描述</w:t>
      </w:r>
    </w:p>
    <w:p>
      <w:pPr>
        <w:pStyle w:val="5"/>
        <w:spacing w:before="130"/>
        <w:ind w:left="1844"/>
      </w:pPr>
      <w:r>
        <w:rPr>
          <w:w w:val="95"/>
        </w:rPr>
        <w:t>给定一个非负整数，判断它的阶乘结果的结尾有几个</w:t>
      </w:r>
      <w:r>
        <w:rPr>
          <w:spacing w:val="175"/>
        </w:rPr>
        <w:t xml:space="preserve"> </w:t>
      </w:r>
      <w:r>
        <w:rPr>
          <w:rFonts w:ascii="Times New Roman" w:eastAsia="Times New Roman"/>
          <w:w w:val="95"/>
        </w:rPr>
        <w:t>0</w:t>
      </w:r>
      <w:r>
        <w:rPr>
          <w:w w:val="95"/>
        </w:rPr>
        <w:t>。</w:t>
      </w:r>
    </w:p>
    <w:p>
      <w:pPr>
        <w:pStyle w:val="5"/>
        <w:spacing w:before="8"/>
        <w:rPr>
          <w:sz w:val="22"/>
        </w:rPr>
      </w:pPr>
    </w:p>
    <w:p>
      <w:pPr>
        <w:pStyle w:val="4"/>
        <w:spacing w:before="1"/>
        <w:rPr>
          <w:rFonts w:hint="eastAsia" w:ascii="Microsoft YaHei UI" w:eastAsia="Microsoft YaHei UI"/>
        </w:rPr>
      </w:pPr>
      <w:r>
        <w:rPr>
          <w:rFonts w:hint="eastAsia" w:ascii="Microsoft YaHei UI" w:eastAsia="Microsoft YaHei UI"/>
          <w:color w:val="3B70B7"/>
          <w:w w:val="95"/>
        </w:rPr>
        <w:t>输入输出样例</w:t>
      </w:r>
    </w:p>
    <w:p>
      <w:pPr>
        <w:pStyle w:val="5"/>
        <w:spacing w:before="129"/>
        <w:ind w:left="1844"/>
      </w:pPr>
      <w:r>
        <w:rPr>
          <w:w w:val="95"/>
        </w:rPr>
        <w:t>输入一个非负整数，输出一个非负整数，表示输入的阶乘结果的结尾有几个</w:t>
      </w:r>
      <w:r>
        <w:rPr>
          <w:spacing w:val="268"/>
        </w:rPr>
        <w:t xml:space="preserve"> </w:t>
      </w:r>
      <w:r>
        <w:rPr>
          <w:rFonts w:ascii="Times New Roman" w:eastAsia="Times New Roman"/>
          <w:w w:val="95"/>
        </w:rPr>
        <w:t>0</w:t>
      </w:r>
      <w:r>
        <w:rPr>
          <w:w w:val="95"/>
        </w:rPr>
        <w:t>。</w:t>
      </w:r>
    </w:p>
    <w:p>
      <w:pPr>
        <w:spacing w:after="0"/>
        <w:sectPr>
          <w:headerReference r:id="rId90" w:type="default"/>
          <w:footerReference r:id="rId91" w:type="default"/>
          <w:pgSz w:w="11910" w:h="16840"/>
          <w:pgMar w:top="1200" w:right="1500" w:bottom="700" w:left="340" w:header="923" w:footer="510" w:gutter="0"/>
        </w:sectPr>
      </w:pPr>
    </w:p>
    <w:p>
      <w:pPr>
        <w:pStyle w:val="5"/>
        <w:spacing w:before="3"/>
        <w:rPr>
          <w:sz w:val="28"/>
        </w:rPr>
      </w:pPr>
    </w:p>
    <w:p>
      <w:pPr>
        <w:pStyle w:val="5"/>
        <w:ind w:left="1382"/>
      </w:pPr>
      <w:r>
        <w:pict>
          <v:shape id="_x0000_s1395" o:spid="_x0000_s1395" o:spt="202" type="#_x0000_t202" style="height:30.1pt;width:422.9pt;" filled="f" stroked="t" coordsize="21600,21600">
            <v:path/>
            <v:fill on="f" focussize="0,0"/>
            <v:stroke weight="0.199212598425197pt" color="#3B70B7"/>
            <v:imagedata o:title=""/>
            <o:lock v:ext="edit"/>
            <v:textbox inset="0mm,0mm,0mm,0mm">
              <w:txbxContent>
                <w:p>
                  <w:pPr>
                    <w:pStyle w:val="5"/>
                    <w:spacing w:before="39"/>
                    <w:ind w:left="59"/>
                    <w:rPr>
                      <w:rFonts w:ascii="Trebuchet MS"/>
                    </w:rPr>
                  </w:pPr>
                  <w:r>
                    <w:rPr>
                      <w:rFonts w:ascii="Trebuchet MS"/>
                      <w:w w:val="110"/>
                    </w:rPr>
                    <w:t>Input:</w:t>
                  </w:r>
                  <w:r>
                    <w:rPr>
                      <w:rFonts w:ascii="Trebuchet MS"/>
                      <w:spacing w:val="50"/>
                      <w:w w:val="110"/>
                    </w:rPr>
                    <w:t xml:space="preserve"> </w:t>
                  </w:r>
                  <w:r>
                    <w:rPr>
                      <w:rFonts w:ascii="Trebuchet MS"/>
                      <w:w w:val="110"/>
                    </w:rPr>
                    <w:t>12</w:t>
                  </w:r>
                </w:p>
                <w:p>
                  <w:pPr>
                    <w:pStyle w:val="5"/>
                    <w:spacing w:before="7"/>
                    <w:ind w:left="59"/>
                    <w:rPr>
                      <w:rFonts w:ascii="Trebuchet MS"/>
                    </w:rPr>
                  </w:pPr>
                  <w:r>
                    <w:rPr>
                      <w:rFonts w:ascii="Trebuchet MS"/>
                    </w:rPr>
                    <w:t>Output:</w:t>
                  </w:r>
                  <w:r>
                    <w:rPr>
                      <w:rFonts w:ascii="Trebuchet MS"/>
                      <w:spacing w:val="77"/>
                    </w:rPr>
                    <w:t xml:space="preserve"> </w:t>
                  </w:r>
                  <w:r>
                    <w:rPr>
                      <w:rFonts w:ascii="Trebuchet MS"/>
                    </w:rPr>
                    <w:t>2</w:t>
                  </w:r>
                </w:p>
              </w:txbxContent>
            </v:textbox>
            <w10:wrap type="none"/>
            <w10:anchorlock/>
          </v:shape>
        </w:pict>
      </w:r>
    </w:p>
    <w:p>
      <w:pPr>
        <w:pStyle w:val="5"/>
        <w:spacing w:before="129"/>
        <w:ind w:left="1844"/>
      </w:pPr>
      <w:r>
        <w:rPr>
          <w:w w:val="95"/>
        </w:rPr>
        <w:t>在这个样例中，</w:t>
      </w:r>
      <w:r>
        <w:rPr>
          <w:rFonts w:ascii="Times New Roman" w:eastAsia="Times New Roman"/>
          <w:w w:val="95"/>
        </w:rPr>
        <w:t>12</w:t>
      </w:r>
      <w:r>
        <w:rPr>
          <w:rFonts w:ascii="Times New Roman" w:eastAsia="Times New Roman"/>
          <w:spacing w:val="47"/>
        </w:rPr>
        <w:t xml:space="preserve"> </w:t>
      </w:r>
      <w:r>
        <w:rPr>
          <w:rFonts w:ascii="Times New Roman" w:eastAsia="Times New Roman"/>
          <w:w w:val="95"/>
        </w:rPr>
        <w:t>!=</w:t>
      </w:r>
      <w:r>
        <w:rPr>
          <w:rFonts w:ascii="Times New Roman" w:eastAsia="Times New Roman"/>
          <w:spacing w:val="47"/>
        </w:rPr>
        <w:t xml:space="preserve"> </w:t>
      </w:r>
      <w:r>
        <w:rPr>
          <w:rFonts w:ascii="Times New Roman" w:eastAsia="Times New Roman"/>
          <w:w w:val="95"/>
        </w:rPr>
        <w:t>479001600</w:t>
      </w:r>
      <w:r>
        <w:rPr>
          <w:rFonts w:ascii="Times New Roman" w:eastAsia="Times New Roman"/>
          <w:spacing w:val="47"/>
        </w:rPr>
        <w:t xml:space="preserve"> </w:t>
      </w:r>
      <w:r>
        <w:rPr>
          <w:w w:val="95"/>
        </w:rPr>
        <w:t xml:space="preserve">的结尾有两个 </w:t>
      </w:r>
      <w:r>
        <w:rPr>
          <w:rFonts w:ascii="Times New Roman" w:eastAsia="Times New Roman"/>
          <w:w w:val="95"/>
        </w:rPr>
        <w:t>0</w:t>
      </w:r>
      <w:r>
        <w:rPr>
          <w:w w:val="95"/>
        </w:rPr>
        <w:t>。</w:t>
      </w:r>
    </w:p>
    <w:p>
      <w:pPr>
        <w:pStyle w:val="5"/>
        <w:spacing w:before="9"/>
        <w:rPr>
          <w:sz w:val="22"/>
        </w:rPr>
      </w:pPr>
    </w:p>
    <w:p>
      <w:pPr>
        <w:pStyle w:val="4"/>
        <w:rPr>
          <w:rFonts w:hint="eastAsia" w:ascii="Microsoft YaHei UI" w:eastAsia="Microsoft YaHei UI"/>
        </w:rPr>
      </w:pPr>
      <w:r>
        <w:rPr>
          <w:rFonts w:hint="eastAsia" w:ascii="Microsoft YaHei UI" w:eastAsia="Microsoft YaHei UI"/>
          <w:color w:val="3B70B7"/>
          <w:w w:val="95"/>
        </w:rPr>
        <w:t>题解</w:t>
      </w:r>
    </w:p>
    <w:p>
      <w:pPr>
        <w:pStyle w:val="5"/>
        <w:spacing w:before="129"/>
        <w:ind w:left="1844"/>
      </w:pPr>
      <w:r>
        <w:rPr>
          <w:w w:val="95"/>
        </w:rPr>
        <w:t xml:space="preserve">每个尾部的 </w:t>
      </w:r>
      <w:r>
        <w:rPr>
          <w:rFonts w:ascii="Times New Roman" w:hAnsi="Times New Roman" w:eastAsia="Times New Roman"/>
          <w:w w:val="95"/>
        </w:rPr>
        <w:t>0</w:t>
      </w:r>
      <w:r>
        <w:rPr>
          <w:rFonts w:ascii="Times New Roman" w:hAnsi="Times New Roman" w:eastAsia="Times New Roman"/>
          <w:spacing w:val="45"/>
        </w:rPr>
        <w:t xml:space="preserve"> </w:t>
      </w:r>
      <w:r>
        <w:rPr>
          <w:w w:val="95"/>
        </w:rPr>
        <w:t xml:space="preserve">由 </w:t>
      </w:r>
      <w:r>
        <w:rPr>
          <w:rFonts w:ascii="Times New Roman" w:hAnsi="Times New Roman" w:eastAsia="Times New Roman"/>
          <w:w w:val="95"/>
        </w:rPr>
        <w:t>2</w:t>
      </w:r>
      <w:r>
        <w:rPr>
          <w:rFonts w:ascii="Times New Roman" w:hAnsi="Times New Roman" w:eastAsia="Times New Roman"/>
          <w:spacing w:val="36"/>
          <w:w w:val="95"/>
        </w:rPr>
        <w:t xml:space="preserve"> </w:t>
      </w:r>
      <w:r>
        <w:rPr>
          <w:rFonts w:ascii="Cambria" w:hAnsi="Cambria" w:eastAsia="Cambria"/>
          <w:w w:val="95"/>
        </w:rPr>
        <w:t>×</w:t>
      </w:r>
      <w:r>
        <w:rPr>
          <w:rFonts w:ascii="Cambria" w:hAnsi="Cambria" w:eastAsia="Cambria"/>
          <w:spacing w:val="40"/>
        </w:rPr>
        <w:t xml:space="preserve"> </w:t>
      </w:r>
      <w:r>
        <w:rPr>
          <w:rFonts w:ascii="Times New Roman" w:hAnsi="Times New Roman" w:eastAsia="Times New Roman"/>
          <w:w w:val="95"/>
        </w:rPr>
        <w:t>5</w:t>
      </w:r>
      <w:r>
        <w:rPr>
          <w:rFonts w:ascii="Times New Roman" w:hAnsi="Times New Roman" w:eastAsia="Times New Roman"/>
          <w:spacing w:val="57"/>
        </w:rPr>
        <w:t xml:space="preserve"> </w:t>
      </w:r>
      <w:r>
        <w:rPr>
          <w:rFonts w:ascii="Georgia" w:hAnsi="Georgia" w:eastAsia="Georgia"/>
          <w:w w:val="95"/>
        </w:rPr>
        <w:t>=</w:t>
      </w:r>
      <w:r>
        <w:rPr>
          <w:rFonts w:ascii="Georgia" w:hAnsi="Georgia" w:eastAsia="Georgia"/>
          <w:spacing w:val="59"/>
        </w:rPr>
        <w:t xml:space="preserve"> </w:t>
      </w:r>
      <w:r>
        <w:rPr>
          <w:rFonts w:ascii="Times New Roman" w:hAnsi="Times New Roman" w:eastAsia="Times New Roman"/>
          <w:w w:val="95"/>
        </w:rPr>
        <w:t>10</w:t>
      </w:r>
      <w:r>
        <w:rPr>
          <w:rFonts w:ascii="Times New Roman" w:hAnsi="Times New Roman" w:eastAsia="Times New Roman"/>
          <w:spacing w:val="46"/>
        </w:rPr>
        <w:t xml:space="preserve"> </w:t>
      </w:r>
      <w:r>
        <w:rPr>
          <w:w w:val="95"/>
        </w:rPr>
        <w:t>而来，因此我们可以把阶乘的每一个元素拆成质数相乘，统计有</w:t>
      </w:r>
    </w:p>
    <w:p>
      <w:pPr>
        <w:pStyle w:val="5"/>
        <w:spacing w:before="67" w:line="302" w:lineRule="auto"/>
        <w:ind w:left="1445" w:right="284"/>
      </w:pPr>
      <w:r>
        <w:rPr>
          <w:spacing w:val="1"/>
          <w:w w:val="95"/>
        </w:rPr>
        <w:t xml:space="preserve">多少个 </w:t>
      </w:r>
      <w:r>
        <w:rPr>
          <w:rFonts w:ascii="Times New Roman" w:eastAsia="Times New Roman"/>
          <w:w w:val="95"/>
        </w:rPr>
        <w:t>2</w:t>
      </w:r>
      <w:r>
        <w:rPr>
          <w:rFonts w:ascii="Times New Roman" w:eastAsia="Times New Roman"/>
          <w:spacing w:val="6"/>
          <w:w w:val="95"/>
        </w:rPr>
        <w:t xml:space="preserve"> </w:t>
      </w:r>
      <w:r>
        <w:rPr>
          <w:spacing w:val="2"/>
          <w:w w:val="95"/>
        </w:rPr>
        <w:t xml:space="preserve">和 </w:t>
      </w:r>
      <w:r>
        <w:rPr>
          <w:rFonts w:ascii="Times New Roman" w:eastAsia="Times New Roman"/>
          <w:w w:val="95"/>
        </w:rPr>
        <w:t>5</w:t>
      </w:r>
      <w:r>
        <w:rPr>
          <w:w w:val="95"/>
        </w:rPr>
        <w:t xml:space="preserve">。明显的，质因子 </w:t>
      </w:r>
      <w:r>
        <w:rPr>
          <w:rFonts w:ascii="Times New Roman" w:eastAsia="Times New Roman"/>
          <w:w w:val="95"/>
        </w:rPr>
        <w:t>2</w:t>
      </w:r>
      <w:r>
        <w:rPr>
          <w:rFonts w:ascii="Times New Roman" w:eastAsia="Times New Roman"/>
          <w:spacing w:val="5"/>
          <w:w w:val="95"/>
        </w:rPr>
        <w:t xml:space="preserve"> </w:t>
      </w:r>
      <w:r>
        <w:rPr>
          <w:w w:val="95"/>
        </w:rPr>
        <w:t xml:space="preserve">的数量远多于质因子 </w:t>
      </w:r>
      <w:r>
        <w:rPr>
          <w:rFonts w:ascii="Times New Roman" w:eastAsia="Times New Roman"/>
          <w:w w:val="95"/>
        </w:rPr>
        <w:t>5</w:t>
      </w:r>
      <w:r>
        <w:rPr>
          <w:rFonts w:ascii="Times New Roman" w:eastAsia="Times New Roman"/>
          <w:spacing w:val="5"/>
          <w:w w:val="95"/>
        </w:rPr>
        <w:t xml:space="preserve"> </w:t>
      </w:r>
      <w:r>
        <w:rPr>
          <w:w w:val="95"/>
        </w:rPr>
        <w:t>的数量，因此我们可以只统计阶乘结果</w:t>
      </w:r>
      <w:r>
        <w:rPr>
          <w:spacing w:val="-6"/>
        </w:rPr>
        <w:t xml:space="preserve">里有多少个质因子 </w:t>
      </w:r>
      <w:r>
        <w:rPr>
          <w:rFonts w:ascii="Times New Roman" w:eastAsia="Times New Roman"/>
        </w:rPr>
        <w:t>5</w:t>
      </w:r>
      <w:r>
        <w:t>。</w:t>
      </w:r>
    </w:p>
    <w:p>
      <w:pPr>
        <w:pStyle w:val="5"/>
        <w:spacing w:before="9"/>
        <w:rPr>
          <w:sz w:val="22"/>
        </w:rPr>
      </w:pPr>
      <w:r>
        <w:pict>
          <v:shape id="_x0000_s1396" o:spid="_x0000_s1396" o:spt="202" type="#_x0000_t202" style="position:absolute;left:0pt;margin-left:86.2pt;margin-top:16.6pt;height:42.05pt;width:422.9pt;mso-position-horizontal-relative:page;mso-wrap-distance-bottom:0pt;mso-wrap-distance-top:0pt;z-index:-15632384;mso-width-relative:page;mso-height-relative:page;" filled="f" stroked="t" coordsize="21600,21600">
            <v:path/>
            <v:fill on="f" focussize="0,0"/>
            <v:stroke weight="0.199212598425197pt" color="#3B70B7"/>
            <v:imagedata o:title=""/>
            <o:lock v:ext="edit"/>
            <v:textbox inset="0mm,0mm,0mm,0mm">
              <w:txbxContent>
                <w:p>
                  <w:pPr>
                    <w:pStyle w:val="5"/>
                    <w:spacing w:before="39"/>
                    <w:ind w:left="59"/>
                    <w:rPr>
                      <w:rFonts w:ascii="Trebuchet MS"/>
                    </w:rPr>
                  </w:pPr>
                  <w:r>
                    <w:rPr>
                      <w:rFonts w:ascii="Trebuchet MS"/>
                      <w:color w:val="7F0000"/>
                      <w:w w:val="125"/>
                    </w:rPr>
                    <w:t>int</w:t>
                  </w:r>
                  <w:r>
                    <w:rPr>
                      <w:rFonts w:ascii="Trebuchet MS"/>
                      <w:color w:val="7F0000"/>
                      <w:spacing w:val="10"/>
                      <w:w w:val="125"/>
                    </w:rPr>
                    <w:t xml:space="preserve"> </w:t>
                  </w:r>
                  <w:r>
                    <w:rPr>
                      <w:rFonts w:ascii="Trebuchet MS"/>
                      <w:w w:val="125"/>
                    </w:rPr>
                    <w:t>trailingZeroes(</w:t>
                  </w:r>
                  <w:r>
                    <w:rPr>
                      <w:rFonts w:ascii="Trebuchet MS"/>
                      <w:color w:val="7F0000"/>
                      <w:w w:val="125"/>
                    </w:rPr>
                    <w:t>int</w:t>
                  </w:r>
                  <w:r>
                    <w:rPr>
                      <w:rFonts w:ascii="Trebuchet MS"/>
                      <w:color w:val="7F0000"/>
                      <w:spacing w:val="10"/>
                      <w:w w:val="125"/>
                    </w:rPr>
                    <w:t xml:space="preserve"> </w:t>
                  </w:r>
                  <w:r>
                    <w:rPr>
                      <w:rFonts w:ascii="Trebuchet MS"/>
                      <w:w w:val="125"/>
                    </w:rPr>
                    <w:t>n)</w:t>
                  </w:r>
                  <w:r>
                    <w:rPr>
                      <w:rFonts w:ascii="Trebuchet MS"/>
                      <w:spacing w:val="10"/>
                      <w:w w:val="125"/>
                    </w:rPr>
                    <w:t xml:space="preserve"> </w:t>
                  </w:r>
                  <w:r>
                    <w:rPr>
                      <w:rFonts w:ascii="Trebuchet MS"/>
                      <w:w w:val="125"/>
                    </w:rPr>
                    <w:t>{</w:t>
                  </w:r>
                </w:p>
                <w:p>
                  <w:pPr>
                    <w:pStyle w:val="5"/>
                    <w:spacing w:before="7"/>
                    <w:ind w:left="436"/>
                    <w:rPr>
                      <w:rFonts w:ascii="Trebuchet MS"/>
                    </w:rPr>
                  </w:pPr>
                  <w:r>
                    <w:rPr>
                      <w:rFonts w:ascii="Trebuchet MS"/>
                      <w:color w:val="7F0000"/>
                      <w:w w:val="110"/>
                    </w:rPr>
                    <w:t>return</w:t>
                  </w:r>
                  <w:r>
                    <w:rPr>
                      <w:rFonts w:ascii="Trebuchet MS"/>
                      <w:color w:val="7F0000"/>
                      <w:spacing w:val="44"/>
                      <w:w w:val="110"/>
                    </w:rPr>
                    <w:t xml:space="preserve"> </w:t>
                  </w:r>
                  <w:r>
                    <w:rPr>
                      <w:rFonts w:ascii="Trebuchet MS"/>
                      <w:w w:val="110"/>
                    </w:rPr>
                    <w:t>n</w:t>
                  </w:r>
                  <w:r>
                    <w:rPr>
                      <w:rFonts w:ascii="Trebuchet MS"/>
                      <w:spacing w:val="45"/>
                      <w:w w:val="110"/>
                    </w:rPr>
                    <w:t xml:space="preserve"> </w:t>
                  </w:r>
                  <w:r>
                    <w:rPr>
                      <w:rFonts w:ascii="Trebuchet MS"/>
                      <w:w w:val="110"/>
                    </w:rPr>
                    <w:t>==</w:t>
                  </w:r>
                  <w:r>
                    <w:rPr>
                      <w:rFonts w:ascii="Trebuchet MS"/>
                      <w:spacing w:val="45"/>
                      <w:w w:val="110"/>
                    </w:rPr>
                    <w:t xml:space="preserve"> </w:t>
                  </w:r>
                  <w:r>
                    <w:rPr>
                      <w:rFonts w:ascii="Trebuchet MS"/>
                      <w:w w:val="110"/>
                    </w:rPr>
                    <w:t>0?</w:t>
                  </w:r>
                  <w:r>
                    <w:rPr>
                      <w:rFonts w:ascii="Trebuchet MS"/>
                      <w:spacing w:val="45"/>
                      <w:w w:val="110"/>
                    </w:rPr>
                    <w:t xml:space="preserve"> </w:t>
                  </w:r>
                  <w:r>
                    <w:rPr>
                      <w:rFonts w:ascii="Trebuchet MS"/>
                      <w:w w:val="110"/>
                    </w:rPr>
                    <w:t>0:</w:t>
                  </w:r>
                  <w:r>
                    <w:rPr>
                      <w:rFonts w:ascii="Trebuchet MS"/>
                      <w:spacing w:val="45"/>
                      <w:w w:val="110"/>
                    </w:rPr>
                    <w:t xml:space="preserve"> </w:t>
                  </w:r>
                  <w:r>
                    <w:rPr>
                      <w:rFonts w:ascii="Trebuchet MS"/>
                      <w:w w:val="110"/>
                    </w:rPr>
                    <w:t>n</w:t>
                  </w:r>
                  <w:r>
                    <w:rPr>
                      <w:rFonts w:ascii="Trebuchet MS"/>
                      <w:spacing w:val="45"/>
                      <w:w w:val="110"/>
                    </w:rPr>
                    <w:t xml:space="preserve"> </w:t>
                  </w:r>
                  <w:r>
                    <w:rPr>
                      <w:rFonts w:ascii="Trebuchet MS"/>
                      <w:w w:val="110"/>
                    </w:rPr>
                    <w:t>/</w:t>
                  </w:r>
                  <w:r>
                    <w:rPr>
                      <w:rFonts w:ascii="Trebuchet MS"/>
                      <w:spacing w:val="45"/>
                      <w:w w:val="110"/>
                    </w:rPr>
                    <w:t xml:space="preserve"> </w:t>
                  </w:r>
                  <w:r>
                    <w:rPr>
                      <w:rFonts w:ascii="Trebuchet MS"/>
                      <w:w w:val="110"/>
                    </w:rPr>
                    <w:t>5</w:t>
                  </w:r>
                  <w:r>
                    <w:rPr>
                      <w:rFonts w:ascii="Trebuchet MS"/>
                      <w:spacing w:val="45"/>
                      <w:w w:val="110"/>
                    </w:rPr>
                    <w:t xml:space="preserve"> </w:t>
                  </w:r>
                  <w:r>
                    <w:rPr>
                      <w:rFonts w:ascii="Trebuchet MS"/>
                      <w:w w:val="110"/>
                    </w:rPr>
                    <w:t>+</w:t>
                  </w:r>
                  <w:r>
                    <w:rPr>
                      <w:rFonts w:ascii="Trebuchet MS"/>
                      <w:spacing w:val="45"/>
                      <w:w w:val="110"/>
                    </w:rPr>
                    <w:t xml:space="preserve"> </w:t>
                  </w:r>
                  <w:r>
                    <w:rPr>
                      <w:rFonts w:ascii="Trebuchet MS"/>
                      <w:w w:val="110"/>
                    </w:rPr>
                    <w:t>trailingZeroes(n</w:t>
                  </w:r>
                  <w:r>
                    <w:rPr>
                      <w:rFonts w:ascii="Trebuchet MS"/>
                      <w:spacing w:val="45"/>
                      <w:w w:val="110"/>
                    </w:rPr>
                    <w:t xml:space="preserve"> </w:t>
                  </w:r>
                  <w:r>
                    <w:rPr>
                      <w:rFonts w:ascii="Trebuchet MS"/>
                      <w:w w:val="110"/>
                    </w:rPr>
                    <w:t>/</w:t>
                  </w:r>
                  <w:r>
                    <w:rPr>
                      <w:rFonts w:ascii="Trebuchet MS"/>
                      <w:spacing w:val="45"/>
                      <w:w w:val="110"/>
                    </w:rPr>
                    <w:t xml:space="preserve"> </w:t>
                  </w:r>
                  <w:r>
                    <w:rPr>
                      <w:rFonts w:ascii="Trebuchet MS"/>
                      <w:w w:val="110"/>
                    </w:rPr>
                    <w:t>5);</w:t>
                  </w:r>
                </w:p>
                <w:p>
                  <w:pPr>
                    <w:pStyle w:val="5"/>
                    <w:spacing w:before="7"/>
                    <w:ind w:left="59"/>
                    <w:rPr>
                      <w:rFonts w:ascii="Trebuchet MS"/>
                    </w:rPr>
                  </w:pPr>
                  <w:r>
                    <w:rPr>
                      <w:rFonts w:ascii="Trebuchet MS"/>
                      <w:w w:val="142"/>
                    </w:rPr>
                    <w:t>}</w:t>
                  </w:r>
                </w:p>
              </w:txbxContent>
            </v:textbox>
            <w10:wrap type="topAndBottom"/>
          </v:shape>
        </w:pict>
      </w:r>
    </w:p>
    <w:p>
      <w:pPr>
        <w:pStyle w:val="5"/>
        <w:spacing w:before="7"/>
        <w:rPr>
          <w:sz w:val="23"/>
        </w:rPr>
      </w:pPr>
    </w:p>
    <w:p>
      <w:pPr>
        <w:pStyle w:val="4"/>
        <w:spacing w:before="143"/>
      </w:pPr>
      <w:r>
        <w:fldChar w:fldCharType="begin"/>
      </w:r>
      <w:r>
        <w:instrText xml:space="preserve"> HYPERLINK "https://leetcode.com/problems/add-strings/" \h </w:instrText>
      </w:r>
      <w:r>
        <w:fldChar w:fldCharType="separate"/>
      </w:r>
      <w:r>
        <w:rPr>
          <w:color w:val="7F0000"/>
        </w:rPr>
        <w:t>415.</w:t>
      </w:r>
      <w:r>
        <w:rPr>
          <w:color w:val="7F0000"/>
          <w:spacing w:val="21"/>
        </w:rPr>
        <w:t xml:space="preserve"> </w:t>
      </w:r>
      <w:r>
        <w:rPr>
          <w:color w:val="7F0000"/>
        </w:rPr>
        <w:t>Add</w:t>
      </w:r>
      <w:r>
        <w:rPr>
          <w:color w:val="7F0000"/>
          <w:spacing w:val="-4"/>
        </w:rPr>
        <w:t xml:space="preserve"> </w:t>
      </w:r>
      <w:r>
        <w:rPr>
          <w:color w:val="7F0000"/>
        </w:rPr>
        <w:t>Strings</w:t>
      </w:r>
      <w:r>
        <w:rPr>
          <w:color w:val="7F0000"/>
          <w:spacing w:val="-5"/>
        </w:rPr>
        <w:t xml:space="preserve"> </w:t>
      </w:r>
      <w:r>
        <w:rPr>
          <w:color w:val="7F0000"/>
        </w:rPr>
        <w:t>(Easy)</w:t>
      </w:r>
      <w:r>
        <w:rPr>
          <w:color w:val="7F0000"/>
        </w:rPr>
        <w:fldChar w:fldCharType="end"/>
      </w:r>
    </w:p>
    <w:p>
      <w:pPr>
        <w:spacing w:before="149"/>
        <w:ind w:left="1445" w:right="0" w:firstLine="0"/>
        <w:jc w:val="left"/>
        <w:rPr>
          <w:rFonts w:hint="eastAsia" w:ascii="Microsoft YaHei UI" w:eastAsia="Microsoft YaHei UI"/>
          <w:b/>
          <w:sz w:val="24"/>
        </w:rPr>
      </w:pPr>
      <w:r>
        <w:rPr>
          <w:rFonts w:hint="eastAsia" w:ascii="Microsoft YaHei UI" w:eastAsia="Microsoft YaHei UI"/>
          <w:b/>
          <w:color w:val="3B70B7"/>
          <w:w w:val="95"/>
          <w:sz w:val="24"/>
        </w:rPr>
        <w:t>题目描述</w:t>
      </w:r>
    </w:p>
    <w:p>
      <w:pPr>
        <w:pStyle w:val="5"/>
        <w:spacing w:before="129"/>
        <w:ind w:left="1844"/>
      </w:pPr>
      <w:r>
        <w:rPr>
          <w:w w:val="95"/>
        </w:rPr>
        <w:t>给定两个由数字组成的字符串，求它们相加的结果。</w:t>
      </w:r>
    </w:p>
    <w:p>
      <w:pPr>
        <w:pStyle w:val="5"/>
        <w:spacing w:before="9"/>
        <w:rPr>
          <w:sz w:val="22"/>
        </w:rPr>
      </w:pPr>
    </w:p>
    <w:p>
      <w:pPr>
        <w:pStyle w:val="4"/>
        <w:rPr>
          <w:rFonts w:hint="eastAsia" w:ascii="Microsoft YaHei UI" w:eastAsia="Microsoft YaHei UI"/>
        </w:rPr>
      </w:pPr>
      <w:r>
        <w:rPr>
          <w:rFonts w:hint="eastAsia" w:ascii="Microsoft YaHei UI" w:eastAsia="Microsoft YaHei UI"/>
          <w:color w:val="3B70B7"/>
          <w:w w:val="95"/>
        </w:rPr>
        <w:t>输入输出样例</w:t>
      </w:r>
    </w:p>
    <w:p>
      <w:pPr>
        <w:pStyle w:val="5"/>
        <w:spacing w:before="129"/>
        <w:ind w:left="1844"/>
      </w:pPr>
      <w:r>
        <w:rPr>
          <w:w w:val="95"/>
        </w:rPr>
        <w:t>输入是两个字符串，输出是一个整数，表示输入的数字和。</w:t>
      </w:r>
    </w:p>
    <w:p>
      <w:pPr>
        <w:pStyle w:val="5"/>
        <w:spacing w:before="12"/>
        <w:rPr>
          <w:sz w:val="27"/>
        </w:rPr>
      </w:pPr>
      <w:r>
        <w:pict>
          <v:shape id="_x0000_s1397" o:spid="_x0000_s1397" o:spt="202" type="#_x0000_t202" style="position:absolute;left:0pt;margin-left:86.2pt;margin-top:19.95pt;height:30.1pt;width:422.9pt;mso-position-horizontal-relative:page;mso-wrap-distance-bottom:0pt;mso-wrap-distance-top:0pt;z-index:-15631360;mso-width-relative:page;mso-height-relative:page;" filled="f" stroked="t" coordsize="21600,21600">
            <v:path/>
            <v:fill on="f" focussize="0,0"/>
            <v:stroke weight="0.199212598425197pt" color="#3B70B7"/>
            <v:imagedata o:title=""/>
            <o:lock v:ext="edit"/>
            <v:textbox inset="0mm,0mm,0mm,0mm">
              <w:txbxContent>
                <w:p>
                  <w:pPr>
                    <w:pStyle w:val="5"/>
                    <w:spacing w:before="39" w:line="247" w:lineRule="auto"/>
                    <w:ind w:left="59" w:right="5252"/>
                    <w:rPr>
                      <w:rFonts w:ascii="Trebuchet MS"/>
                    </w:rPr>
                  </w:pPr>
                  <w:r>
                    <w:rPr>
                      <w:rFonts w:ascii="Trebuchet MS"/>
                      <w:w w:val="110"/>
                    </w:rPr>
                    <w:t>Input:</w:t>
                  </w:r>
                  <w:r>
                    <w:rPr>
                      <w:rFonts w:ascii="Trebuchet MS"/>
                      <w:spacing w:val="26"/>
                      <w:w w:val="110"/>
                    </w:rPr>
                    <w:t xml:space="preserve"> </w:t>
                  </w:r>
                  <w:r>
                    <w:rPr>
                      <w:rFonts w:ascii="Trebuchet MS"/>
                      <w:w w:val="105"/>
                    </w:rPr>
                    <w:t>num1</w:t>
                  </w:r>
                  <w:r>
                    <w:rPr>
                      <w:rFonts w:ascii="Trebuchet MS"/>
                      <w:spacing w:val="30"/>
                      <w:w w:val="105"/>
                    </w:rPr>
                    <w:t xml:space="preserve"> </w:t>
                  </w:r>
                  <w:r>
                    <w:rPr>
                      <w:rFonts w:ascii="Trebuchet MS"/>
                      <w:w w:val="110"/>
                    </w:rPr>
                    <w:t>=</w:t>
                  </w:r>
                  <w:r>
                    <w:rPr>
                      <w:rFonts w:ascii="Trebuchet MS"/>
                      <w:spacing w:val="27"/>
                      <w:w w:val="110"/>
                    </w:rPr>
                    <w:t xml:space="preserve"> </w:t>
                  </w:r>
                  <w:r>
                    <w:rPr>
                      <w:rFonts w:ascii="Trebuchet MS"/>
                      <w:w w:val="110"/>
                    </w:rPr>
                    <w:t>"99",</w:t>
                  </w:r>
                  <w:r>
                    <w:rPr>
                      <w:rFonts w:ascii="Trebuchet MS"/>
                      <w:spacing w:val="27"/>
                      <w:w w:val="110"/>
                    </w:rPr>
                    <w:t xml:space="preserve"> </w:t>
                  </w:r>
                  <w:r>
                    <w:rPr>
                      <w:rFonts w:ascii="Trebuchet MS"/>
                      <w:w w:val="105"/>
                    </w:rPr>
                    <w:t>num2</w:t>
                  </w:r>
                  <w:r>
                    <w:rPr>
                      <w:rFonts w:ascii="Trebuchet MS"/>
                      <w:spacing w:val="30"/>
                      <w:w w:val="105"/>
                    </w:rPr>
                    <w:t xml:space="preserve"> </w:t>
                  </w:r>
                  <w:r>
                    <w:rPr>
                      <w:rFonts w:ascii="Trebuchet MS"/>
                      <w:w w:val="110"/>
                    </w:rPr>
                    <w:t>=</w:t>
                  </w:r>
                  <w:r>
                    <w:rPr>
                      <w:rFonts w:ascii="Trebuchet MS"/>
                      <w:spacing w:val="27"/>
                      <w:w w:val="110"/>
                    </w:rPr>
                    <w:t xml:space="preserve"> </w:t>
                  </w:r>
                  <w:r>
                    <w:rPr>
                      <w:rFonts w:ascii="Trebuchet MS"/>
                      <w:w w:val="110"/>
                    </w:rPr>
                    <w:t>"1"</w:t>
                  </w:r>
                  <w:r>
                    <w:rPr>
                      <w:rFonts w:ascii="Trebuchet MS"/>
                      <w:spacing w:val="-63"/>
                      <w:w w:val="110"/>
                    </w:rPr>
                    <w:t xml:space="preserve"> </w:t>
                  </w:r>
                  <w:r>
                    <w:rPr>
                      <w:rFonts w:ascii="Trebuchet MS"/>
                      <w:w w:val="110"/>
                    </w:rPr>
                    <w:t>Output:</w:t>
                  </w:r>
                  <w:r>
                    <w:rPr>
                      <w:rFonts w:ascii="Trebuchet MS"/>
                      <w:spacing w:val="34"/>
                      <w:w w:val="110"/>
                    </w:rPr>
                    <w:t xml:space="preserve"> </w:t>
                  </w:r>
                  <w:r>
                    <w:rPr>
                      <w:rFonts w:ascii="Trebuchet MS"/>
                      <w:w w:val="110"/>
                    </w:rPr>
                    <w:t>100</w:t>
                  </w:r>
                </w:p>
              </w:txbxContent>
            </v:textbox>
            <w10:wrap type="topAndBottom"/>
          </v:shape>
        </w:pict>
      </w:r>
    </w:p>
    <w:p>
      <w:pPr>
        <w:pStyle w:val="5"/>
        <w:spacing w:before="12"/>
        <w:rPr>
          <w:sz w:val="25"/>
        </w:rPr>
      </w:pPr>
    </w:p>
    <w:p>
      <w:pPr>
        <w:pStyle w:val="4"/>
        <w:spacing w:before="32"/>
        <w:rPr>
          <w:rFonts w:hint="eastAsia" w:ascii="Microsoft YaHei UI" w:eastAsia="Microsoft YaHei UI"/>
        </w:rPr>
      </w:pPr>
      <w:r>
        <w:rPr>
          <w:rFonts w:hint="eastAsia" w:ascii="Microsoft YaHei UI" w:eastAsia="Microsoft YaHei UI"/>
          <w:color w:val="3B70B7"/>
          <w:w w:val="95"/>
        </w:rPr>
        <w:t>题解</w:t>
      </w:r>
    </w:p>
    <w:p>
      <w:pPr>
        <w:pStyle w:val="5"/>
        <w:spacing w:before="129" w:line="302" w:lineRule="auto"/>
        <w:ind w:left="1445" w:right="283" w:firstLine="398"/>
      </w:pPr>
      <w:r>
        <w:rPr>
          <w:w w:val="95"/>
        </w:rPr>
        <w:t>因为相加运算是从后往前进行的，所以可以先翻转字符串，再逐位计算。这种类型的题考察</w:t>
      </w:r>
      <w:r>
        <w:rPr>
          <w:spacing w:val="50"/>
          <w:w w:val="95"/>
        </w:rPr>
        <w:t xml:space="preserve"> </w:t>
      </w:r>
      <w:r>
        <w:t>的是细节，如进位、位数差等等。</w:t>
      </w:r>
    </w:p>
    <w:p>
      <w:pPr>
        <w:pStyle w:val="5"/>
        <w:spacing w:before="8"/>
        <w:rPr>
          <w:sz w:val="22"/>
        </w:rPr>
      </w:pPr>
      <w:r>
        <w:pict>
          <v:group id="_x0000_s1398" o:spid="_x0000_s1398" o:spt="203" style="position:absolute;left:0pt;margin-left:86.1pt;margin-top:16.55pt;height:206.45pt;width:423.1pt;mso-position-horizontal-relative:page;mso-wrap-distance-bottom:0pt;mso-wrap-distance-top:0pt;z-index:-15631360;mso-width-relative:page;mso-height-relative:page;" coordorigin="1722,331" coordsize="8462,4129">
            <o:lock v:ext="edit"/>
            <v:shape id="_x0000_s1399" o:spid="_x0000_s1399" style="position:absolute;left:1722;top:331;height:64;width:8462;" filled="f" stroked="t" coordorigin="1722,331" coordsize="8462,64" path="m1724,395l1724,331m1722,333l1786,333m1786,333l10120,333m10120,333l10183,333m10181,395l10181,331e">
              <v:path arrowok="t"/>
              <v:fill on="f" focussize="0,0"/>
              <v:stroke weight="0.199212598425197pt" color="#3B70B7"/>
              <v:imagedata o:title=""/>
              <o:lock v:ext="edit"/>
            </v:shape>
            <v:line id="_x0000_s1400" o:spid="_x0000_s1400" o:spt="20" style="position:absolute;left:1724;top:395;height:4065;width:0;" stroked="t" coordsize="21600,21600">
              <v:path arrowok="t"/>
              <v:fill focussize="0,0"/>
              <v:stroke weight="0.199212598425197pt" color="#3B70B7"/>
              <v:imagedata o:title=""/>
              <o:lock v:ext="edit"/>
            </v:line>
            <v:shape id="_x0000_s1401" o:spid="_x0000_s1401" style="position:absolute;left:10181;top:394;height:4065;width:2;" filled="f" stroked="t" coordorigin="10181,395" coordsize="0,4065" path="m10181,634l10181,395m10181,873l10181,634m10181,1112l10181,873m10181,1351l10181,1112m10181,1590l10181,1351m10181,1829l10181,1590m10181,2069l10181,1829m10181,2308l10181,2069m10181,2547l10181,2308m10181,2786l10181,2547m10181,3025l10181,2786m10181,3264l10181,3025m10181,3503l10181,3264m10181,3742l10181,3503m10181,3981l10181,3742m10181,4220l10181,3981m10181,4460l10181,4220e">
              <v:path arrowok="t"/>
              <v:fill on="f" focussize="0,0"/>
              <v:stroke weight="0.199212598425197pt" color="#3B70B7"/>
              <v:imagedata o:title=""/>
              <o:lock v:ext="edit"/>
            </v:shape>
            <v:shape id="_x0000_s1402" o:spid="_x0000_s1402" o:spt="202" type="#_x0000_t202" style="position:absolute;left:1722;top:331;height:4129;width:8462;" filled="f" stroked="f" coordsize="21600,21600">
              <v:path/>
              <v:fill on="f" focussize="0,0"/>
              <v:stroke on="f" joinstyle="miter"/>
              <v:imagedata o:title=""/>
              <o:lock v:ext="edit"/>
              <v:textbox inset="0mm,0mm,0mm,0mm">
                <w:txbxContent>
                  <w:p>
                    <w:pPr>
                      <w:spacing w:before="43" w:line="247" w:lineRule="auto"/>
                      <w:ind w:left="440" w:right="3678" w:hanging="377"/>
                      <w:jc w:val="left"/>
                      <w:rPr>
                        <w:rFonts w:ascii="Trebuchet MS"/>
                        <w:sz w:val="20"/>
                      </w:rPr>
                    </w:pPr>
                    <w:r>
                      <w:rPr>
                        <w:rFonts w:ascii="Trebuchet MS"/>
                        <w:w w:val="115"/>
                        <w:sz w:val="20"/>
                      </w:rPr>
                      <w:t>string</w:t>
                    </w:r>
                    <w:r>
                      <w:rPr>
                        <w:rFonts w:ascii="Trebuchet MS"/>
                        <w:spacing w:val="16"/>
                        <w:w w:val="115"/>
                        <w:sz w:val="20"/>
                      </w:rPr>
                      <w:t xml:space="preserve"> </w:t>
                    </w:r>
                    <w:r>
                      <w:rPr>
                        <w:rFonts w:ascii="Trebuchet MS"/>
                        <w:w w:val="115"/>
                        <w:sz w:val="20"/>
                      </w:rPr>
                      <w:t>addStrings(string</w:t>
                    </w:r>
                    <w:r>
                      <w:rPr>
                        <w:rFonts w:ascii="Trebuchet MS"/>
                        <w:spacing w:val="16"/>
                        <w:w w:val="115"/>
                        <w:sz w:val="20"/>
                      </w:rPr>
                      <w:t xml:space="preserve"> </w:t>
                    </w:r>
                    <w:r>
                      <w:rPr>
                        <w:rFonts w:ascii="Trebuchet MS"/>
                        <w:w w:val="115"/>
                        <w:sz w:val="20"/>
                      </w:rPr>
                      <w:t>num1,</w:t>
                    </w:r>
                    <w:r>
                      <w:rPr>
                        <w:rFonts w:ascii="Trebuchet MS"/>
                        <w:spacing w:val="16"/>
                        <w:w w:val="115"/>
                        <w:sz w:val="20"/>
                      </w:rPr>
                      <w:t xml:space="preserve"> </w:t>
                    </w:r>
                    <w:r>
                      <w:rPr>
                        <w:rFonts w:ascii="Trebuchet MS"/>
                        <w:w w:val="115"/>
                        <w:sz w:val="20"/>
                      </w:rPr>
                      <w:t>string</w:t>
                    </w:r>
                    <w:r>
                      <w:rPr>
                        <w:rFonts w:ascii="Trebuchet MS"/>
                        <w:spacing w:val="17"/>
                        <w:w w:val="115"/>
                        <w:sz w:val="20"/>
                      </w:rPr>
                      <w:t xml:space="preserve"> </w:t>
                    </w:r>
                    <w:r>
                      <w:rPr>
                        <w:rFonts w:ascii="Trebuchet MS"/>
                        <w:w w:val="115"/>
                        <w:sz w:val="20"/>
                      </w:rPr>
                      <w:t>num2)</w:t>
                    </w:r>
                    <w:r>
                      <w:rPr>
                        <w:rFonts w:ascii="Trebuchet MS"/>
                        <w:spacing w:val="16"/>
                        <w:w w:val="115"/>
                        <w:sz w:val="20"/>
                      </w:rPr>
                      <w:t xml:space="preserve"> </w:t>
                    </w:r>
                    <w:r>
                      <w:rPr>
                        <w:rFonts w:ascii="Trebuchet MS"/>
                        <w:w w:val="115"/>
                        <w:sz w:val="20"/>
                      </w:rPr>
                      <w:t>{</w:t>
                    </w:r>
                    <w:r>
                      <w:rPr>
                        <w:rFonts w:ascii="Trebuchet MS"/>
                        <w:spacing w:val="-66"/>
                        <w:w w:val="115"/>
                        <w:sz w:val="20"/>
                      </w:rPr>
                      <w:t xml:space="preserve"> </w:t>
                    </w:r>
                    <w:r>
                      <w:rPr>
                        <w:rFonts w:ascii="Trebuchet MS"/>
                        <w:w w:val="115"/>
                        <w:sz w:val="20"/>
                      </w:rPr>
                      <w:t>string</w:t>
                    </w:r>
                    <w:r>
                      <w:rPr>
                        <w:rFonts w:ascii="Trebuchet MS"/>
                        <w:spacing w:val="39"/>
                        <w:w w:val="115"/>
                        <w:sz w:val="20"/>
                      </w:rPr>
                      <w:t xml:space="preserve"> </w:t>
                    </w:r>
                    <w:r>
                      <w:rPr>
                        <w:rFonts w:ascii="Trebuchet MS"/>
                        <w:w w:val="115"/>
                        <w:sz w:val="20"/>
                      </w:rPr>
                      <w:t>output("");</w:t>
                    </w:r>
                  </w:p>
                  <w:p>
                    <w:pPr>
                      <w:spacing w:before="0"/>
                      <w:ind w:left="440" w:right="0" w:firstLine="0"/>
                      <w:jc w:val="left"/>
                      <w:rPr>
                        <w:rFonts w:ascii="Trebuchet MS"/>
                        <w:sz w:val="20"/>
                      </w:rPr>
                    </w:pPr>
                    <w:r>
                      <w:rPr>
                        <w:rFonts w:ascii="Trebuchet MS"/>
                        <w:w w:val="105"/>
                        <w:sz w:val="20"/>
                      </w:rPr>
                      <w:t xml:space="preserve">reverse(num1.begin(),  </w:t>
                    </w:r>
                    <w:r>
                      <w:rPr>
                        <w:rFonts w:ascii="Trebuchet MS"/>
                        <w:spacing w:val="8"/>
                        <w:w w:val="105"/>
                        <w:sz w:val="20"/>
                      </w:rPr>
                      <w:t xml:space="preserve"> </w:t>
                    </w:r>
                    <w:r>
                      <w:rPr>
                        <w:rFonts w:ascii="Trebuchet MS"/>
                        <w:w w:val="105"/>
                        <w:sz w:val="20"/>
                      </w:rPr>
                      <w:t>num1.end());</w:t>
                    </w:r>
                  </w:p>
                  <w:p>
                    <w:pPr>
                      <w:spacing w:before="7"/>
                      <w:ind w:left="440" w:right="0" w:firstLine="0"/>
                      <w:jc w:val="left"/>
                      <w:rPr>
                        <w:rFonts w:ascii="Trebuchet MS"/>
                        <w:sz w:val="20"/>
                      </w:rPr>
                    </w:pPr>
                    <w:r>
                      <w:rPr>
                        <w:rFonts w:ascii="Trebuchet MS"/>
                        <w:w w:val="105"/>
                        <w:sz w:val="20"/>
                      </w:rPr>
                      <w:t xml:space="preserve">reverse(num2.begin(),  </w:t>
                    </w:r>
                    <w:r>
                      <w:rPr>
                        <w:rFonts w:ascii="Trebuchet MS"/>
                        <w:spacing w:val="8"/>
                        <w:w w:val="105"/>
                        <w:sz w:val="20"/>
                      </w:rPr>
                      <w:t xml:space="preserve"> </w:t>
                    </w:r>
                    <w:r>
                      <w:rPr>
                        <w:rFonts w:ascii="Trebuchet MS"/>
                        <w:w w:val="105"/>
                        <w:sz w:val="20"/>
                      </w:rPr>
                      <w:t>num2.end());</w:t>
                    </w:r>
                  </w:p>
                  <w:p>
                    <w:pPr>
                      <w:spacing w:before="7" w:line="247" w:lineRule="auto"/>
                      <w:ind w:left="440" w:right="2675" w:firstLine="0"/>
                      <w:jc w:val="left"/>
                      <w:rPr>
                        <w:rFonts w:ascii="Trebuchet MS"/>
                        <w:sz w:val="20"/>
                      </w:rPr>
                    </w:pPr>
                    <w:r>
                      <w:rPr>
                        <w:rFonts w:ascii="Trebuchet MS"/>
                        <w:color w:val="7F0000"/>
                        <w:w w:val="110"/>
                        <w:sz w:val="20"/>
                      </w:rPr>
                      <w:t>int</w:t>
                    </w:r>
                    <w:r>
                      <w:rPr>
                        <w:rFonts w:ascii="Trebuchet MS"/>
                        <w:color w:val="7F0000"/>
                        <w:spacing w:val="20"/>
                        <w:w w:val="110"/>
                        <w:sz w:val="20"/>
                      </w:rPr>
                      <w:t xml:space="preserve"> </w:t>
                    </w:r>
                    <w:r>
                      <w:rPr>
                        <w:rFonts w:ascii="Trebuchet MS"/>
                        <w:w w:val="110"/>
                        <w:sz w:val="20"/>
                      </w:rPr>
                      <w:t>onelen</w:t>
                    </w:r>
                    <w:r>
                      <w:rPr>
                        <w:rFonts w:ascii="Trebuchet MS"/>
                        <w:spacing w:val="20"/>
                        <w:w w:val="110"/>
                        <w:sz w:val="20"/>
                      </w:rPr>
                      <w:t xml:space="preserve"> </w:t>
                    </w:r>
                    <w:r>
                      <w:rPr>
                        <w:rFonts w:ascii="Trebuchet MS"/>
                        <w:w w:val="110"/>
                        <w:sz w:val="20"/>
                      </w:rPr>
                      <w:t>=</w:t>
                    </w:r>
                    <w:r>
                      <w:rPr>
                        <w:rFonts w:ascii="Trebuchet MS"/>
                        <w:spacing w:val="21"/>
                        <w:w w:val="110"/>
                        <w:sz w:val="20"/>
                      </w:rPr>
                      <w:t xml:space="preserve"> </w:t>
                    </w:r>
                    <w:r>
                      <w:rPr>
                        <w:rFonts w:ascii="Trebuchet MS"/>
                        <w:w w:val="110"/>
                        <w:sz w:val="20"/>
                      </w:rPr>
                      <w:t>num1.length(),</w:t>
                    </w:r>
                    <w:r>
                      <w:rPr>
                        <w:rFonts w:ascii="Trebuchet MS"/>
                        <w:spacing w:val="20"/>
                        <w:w w:val="110"/>
                        <w:sz w:val="20"/>
                      </w:rPr>
                      <w:t xml:space="preserve"> </w:t>
                    </w:r>
                    <w:r>
                      <w:rPr>
                        <w:rFonts w:ascii="Trebuchet MS"/>
                        <w:w w:val="110"/>
                        <w:sz w:val="20"/>
                      </w:rPr>
                      <w:t>twolen</w:t>
                    </w:r>
                    <w:r>
                      <w:rPr>
                        <w:rFonts w:ascii="Trebuchet MS"/>
                        <w:spacing w:val="21"/>
                        <w:w w:val="110"/>
                        <w:sz w:val="20"/>
                      </w:rPr>
                      <w:t xml:space="preserve"> </w:t>
                    </w:r>
                    <w:r>
                      <w:rPr>
                        <w:rFonts w:ascii="Trebuchet MS"/>
                        <w:w w:val="110"/>
                        <w:sz w:val="20"/>
                      </w:rPr>
                      <w:t>=</w:t>
                    </w:r>
                    <w:r>
                      <w:rPr>
                        <w:rFonts w:ascii="Trebuchet MS"/>
                        <w:spacing w:val="20"/>
                        <w:w w:val="110"/>
                        <w:sz w:val="20"/>
                      </w:rPr>
                      <w:t xml:space="preserve"> </w:t>
                    </w:r>
                    <w:r>
                      <w:rPr>
                        <w:rFonts w:ascii="Trebuchet MS"/>
                        <w:w w:val="110"/>
                        <w:sz w:val="20"/>
                      </w:rPr>
                      <w:t>num2.length();</w:t>
                    </w:r>
                    <w:r>
                      <w:rPr>
                        <w:rFonts w:ascii="Trebuchet MS"/>
                        <w:spacing w:val="-63"/>
                        <w:w w:val="110"/>
                        <w:sz w:val="20"/>
                      </w:rPr>
                      <w:t xml:space="preserve"> </w:t>
                    </w:r>
                    <w:r>
                      <w:rPr>
                        <w:rFonts w:ascii="Trebuchet MS"/>
                        <w:color w:val="7F0000"/>
                        <w:w w:val="130"/>
                        <w:sz w:val="20"/>
                      </w:rPr>
                      <w:t>if</w:t>
                    </w:r>
                    <w:r>
                      <w:rPr>
                        <w:rFonts w:ascii="Trebuchet MS"/>
                        <w:color w:val="7F0000"/>
                        <w:spacing w:val="23"/>
                        <w:w w:val="130"/>
                        <w:sz w:val="20"/>
                      </w:rPr>
                      <w:t xml:space="preserve"> </w:t>
                    </w:r>
                    <w:r>
                      <w:rPr>
                        <w:rFonts w:ascii="Trebuchet MS"/>
                        <w:w w:val="115"/>
                        <w:sz w:val="20"/>
                      </w:rPr>
                      <w:t>(onelen</w:t>
                    </w:r>
                    <w:r>
                      <w:rPr>
                        <w:rFonts w:ascii="Trebuchet MS"/>
                        <w:spacing w:val="33"/>
                        <w:w w:val="115"/>
                        <w:sz w:val="20"/>
                      </w:rPr>
                      <w:t xml:space="preserve"> </w:t>
                    </w:r>
                    <w:r>
                      <w:rPr>
                        <w:rFonts w:ascii="Trebuchet MS"/>
                        <w:w w:val="115"/>
                        <w:sz w:val="20"/>
                      </w:rPr>
                      <w:t>&lt;=</w:t>
                    </w:r>
                    <w:r>
                      <w:rPr>
                        <w:rFonts w:ascii="Trebuchet MS"/>
                        <w:spacing w:val="33"/>
                        <w:w w:val="115"/>
                        <w:sz w:val="20"/>
                      </w:rPr>
                      <w:t xml:space="preserve"> </w:t>
                    </w:r>
                    <w:r>
                      <w:rPr>
                        <w:rFonts w:ascii="Trebuchet MS"/>
                        <w:w w:val="115"/>
                        <w:sz w:val="20"/>
                      </w:rPr>
                      <w:t>twolen){</w:t>
                    </w:r>
                  </w:p>
                  <w:p>
                    <w:pPr>
                      <w:spacing w:before="0" w:line="247" w:lineRule="auto"/>
                      <w:ind w:left="816" w:right="5148" w:firstLine="0"/>
                      <w:jc w:val="left"/>
                      <w:rPr>
                        <w:rFonts w:ascii="Trebuchet MS"/>
                        <w:sz w:val="20"/>
                      </w:rPr>
                    </w:pPr>
                    <w:r>
                      <w:rPr>
                        <w:rFonts w:ascii="Trebuchet MS"/>
                        <w:w w:val="105"/>
                        <w:sz w:val="20"/>
                      </w:rPr>
                      <w:t>swap(num1,</w:t>
                    </w:r>
                    <w:r>
                      <w:rPr>
                        <w:rFonts w:ascii="Trebuchet MS"/>
                        <w:spacing w:val="14"/>
                        <w:w w:val="105"/>
                        <w:sz w:val="20"/>
                      </w:rPr>
                      <w:t xml:space="preserve"> </w:t>
                    </w:r>
                    <w:r>
                      <w:rPr>
                        <w:rFonts w:ascii="Trebuchet MS"/>
                        <w:w w:val="105"/>
                        <w:sz w:val="20"/>
                      </w:rPr>
                      <w:t>num2);</w:t>
                    </w:r>
                    <w:r>
                      <w:rPr>
                        <w:rFonts w:ascii="Trebuchet MS"/>
                        <w:spacing w:val="1"/>
                        <w:w w:val="105"/>
                        <w:sz w:val="20"/>
                      </w:rPr>
                      <w:t xml:space="preserve"> </w:t>
                    </w:r>
                    <w:r>
                      <w:rPr>
                        <w:rFonts w:ascii="Trebuchet MS"/>
                        <w:w w:val="105"/>
                        <w:sz w:val="20"/>
                      </w:rPr>
                      <w:t>swap(onelen,</w:t>
                    </w:r>
                    <w:r>
                      <w:rPr>
                        <w:rFonts w:ascii="Trebuchet MS"/>
                        <w:spacing w:val="58"/>
                        <w:w w:val="105"/>
                        <w:sz w:val="20"/>
                      </w:rPr>
                      <w:t xml:space="preserve"> </w:t>
                    </w:r>
                    <w:r>
                      <w:rPr>
                        <w:rFonts w:ascii="Trebuchet MS"/>
                        <w:w w:val="105"/>
                        <w:sz w:val="20"/>
                      </w:rPr>
                      <w:t>twolen);</w:t>
                    </w:r>
                  </w:p>
                  <w:p>
                    <w:pPr>
                      <w:spacing w:before="0"/>
                      <w:ind w:left="440" w:right="0" w:firstLine="0"/>
                      <w:jc w:val="left"/>
                      <w:rPr>
                        <w:rFonts w:ascii="Trebuchet MS"/>
                        <w:sz w:val="20"/>
                      </w:rPr>
                    </w:pPr>
                    <w:r>
                      <w:rPr>
                        <w:rFonts w:ascii="Trebuchet MS"/>
                        <w:w w:val="142"/>
                        <w:sz w:val="20"/>
                      </w:rPr>
                      <w:t>}</w:t>
                    </w:r>
                  </w:p>
                  <w:p>
                    <w:pPr>
                      <w:spacing w:before="6"/>
                      <w:ind w:left="440" w:right="0" w:firstLine="0"/>
                      <w:jc w:val="left"/>
                      <w:rPr>
                        <w:rFonts w:ascii="Trebuchet MS"/>
                        <w:sz w:val="20"/>
                      </w:rPr>
                    </w:pPr>
                    <w:r>
                      <w:rPr>
                        <w:rFonts w:ascii="Trebuchet MS"/>
                        <w:color w:val="7F0000"/>
                        <w:w w:val="115"/>
                        <w:sz w:val="20"/>
                      </w:rPr>
                      <w:t>int</w:t>
                    </w:r>
                    <w:r>
                      <w:rPr>
                        <w:rFonts w:ascii="Trebuchet MS"/>
                        <w:color w:val="7F0000"/>
                        <w:spacing w:val="30"/>
                        <w:w w:val="115"/>
                        <w:sz w:val="20"/>
                      </w:rPr>
                      <w:t xml:space="preserve"> </w:t>
                    </w:r>
                    <w:r>
                      <w:rPr>
                        <w:rFonts w:ascii="Trebuchet MS"/>
                        <w:w w:val="115"/>
                        <w:sz w:val="20"/>
                      </w:rPr>
                      <w:t>addbit</w:t>
                    </w:r>
                    <w:r>
                      <w:rPr>
                        <w:rFonts w:ascii="Trebuchet MS"/>
                        <w:spacing w:val="30"/>
                        <w:w w:val="115"/>
                        <w:sz w:val="20"/>
                      </w:rPr>
                      <w:t xml:space="preserve"> </w:t>
                    </w:r>
                    <w:r>
                      <w:rPr>
                        <w:rFonts w:ascii="Trebuchet MS"/>
                        <w:w w:val="115"/>
                        <w:sz w:val="20"/>
                      </w:rPr>
                      <w:t>=</w:t>
                    </w:r>
                    <w:r>
                      <w:rPr>
                        <w:rFonts w:ascii="Trebuchet MS"/>
                        <w:spacing w:val="31"/>
                        <w:w w:val="115"/>
                        <w:sz w:val="20"/>
                      </w:rPr>
                      <w:t xml:space="preserve"> </w:t>
                    </w:r>
                    <w:r>
                      <w:rPr>
                        <w:rFonts w:ascii="Trebuchet MS"/>
                        <w:w w:val="115"/>
                        <w:sz w:val="20"/>
                      </w:rPr>
                      <w:t>0;</w:t>
                    </w:r>
                  </w:p>
                  <w:p>
                    <w:pPr>
                      <w:spacing w:before="7"/>
                      <w:ind w:left="440" w:right="0" w:firstLine="0"/>
                      <w:jc w:val="left"/>
                      <w:rPr>
                        <w:rFonts w:ascii="Trebuchet MS"/>
                        <w:sz w:val="20"/>
                      </w:rPr>
                    </w:pPr>
                    <w:r>
                      <w:rPr>
                        <w:rFonts w:ascii="Trebuchet MS"/>
                        <w:color w:val="7F0000"/>
                        <w:w w:val="115"/>
                        <w:sz w:val="20"/>
                      </w:rPr>
                      <w:t>for</w:t>
                    </w:r>
                    <w:r>
                      <w:rPr>
                        <w:rFonts w:ascii="Trebuchet MS"/>
                        <w:color w:val="7F0000"/>
                        <w:spacing w:val="29"/>
                        <w:w w:val="115"/>
                        <w:sz w:val="20"/>
                      </w:rPr>
                      <w:t xml:space="preserve"> </w:t>
                    </w:r>
                    <w:r>
                      <w:rPr>
                        <w:rFonts w:ascii="Trebuchet MS"/>
                        <w:w w:val="130"/>
                        <w:sz w:val="20"/>
                      </w:rPr>
                      <w:t>(</w:t>
                    </w:r>
                    <w:r>
                      <w:rPr>
                        <w:rFonts w:ascii="Trebuchet MS"/>
                        <w:color w:val="7F0000"/>
                        <w:w w:val="130"/>
                        <w:sz w:val="20"/>
                      </w:rPr>
                      <w:t>int</w:t>
                    </w:r>
                    <w:r>
                      <w:rPr>
                        <w:rFonts w:ascii="Trebuchet MS"/>
                        <w:color w:val="7F0000"/>
                        <w:spacing w:val="20"/>
                        <w:w w:val="130"/>
                        <w:sz w:val="20"/>
                      </w:rPr>
                      <w:t xml:space="preserve"> </w:t>
                    </w:r>
                    <w:r>
                      <w:rPr>
                        <w:rFonts w:ascii="Trebuchet MS"/>
                        <w:w w:val="155"/>
                        <w:sz w:val="20"/>
                      </w:rPr>
                      <w:t>i</w:t>
                    </w:r>
                    <w:r>
                      <w:rPr>
                        <w:rFonts w:ascii="Trebuchet MS"/>
                        <w:spacing w:val="5"/>
                        <w:w w:val="155"/>
                        <w:sz w:val="20"/>
                      </w:rPr>
                      <w:t xml:space="preserve"> </w:t>
                    </w:r>
                    <w:r>
                      <w:rPr>
                        <w:rFonts w:ascii="Trebuchet MS"/>
                        <w:w w:val="115"/>
                        <w:sz w:val="20"/>
                      </w:rPr>
                      <w:t>=</w:t>
                    </w:r>
                    <w:r>
                      <w:rPr>
                        <w:rFonts w:ascii="Trebuchet MS"/>
                        <w:spacing w:val="29"/>
                        <w:w w:val="115"/>
                        <w:sz w:val="20"/>
                      </w:rPr>
                      <w:t xml:space="preserve"> </w:t>
                    </w:r>
                    <w:r>
                      <w:rPr>
                        <w:rFonts w:ascii="Trebuchet MS"/>
                        <w:w w:val="115"/>
                        <w:sz w:val="20"/>
                      </w:rPr>
                      <w:t>0;</w:t>
                    </w:r>
                    <w:r>
                      <w:rPr>
                        <w:rFonts w:ascii="Trebuchet MS"/>
                        <w:spacing w:val="29"/>
                        <w:w w:val="115"/>
                        <w:sz w:val="20"/>
                      </w:rPr>
                      <w:t xml:space="preserve"> </w:t>
                    </w:r>
                    <w:r>
                      <w:rPr>
                        <w:rFonts w:ascii="Trebuchet MS"/>
                        <w:w w:val="155"/>
                        <w:sz w:val="20"/>
                      </w:rPr>
                      <w:t>i</w:t>
                    </w:r>
                    <w:r>
                      <w:rPr>
                        <w:rFonts w:ascii="Trebuchet MS"/>
                        <w:spacing w:val="5"/>
                        <w:w w:val="155"/>
                        <w:sz w:val="20"/>
                      </w:rPr>
                      <w:t xml:space="preserve"> </w:t>
                    </w:r>
                    <w:r>
                      <w:rPr>
                        <w:rFonts w:ascii="Trebuchet MS"/>
                        <w:w w:val="115"/>
                        <w:sz w:val="20"/>
                      </w:rPr>
                      <w:t>&lt;</w:t>
                    </w:r>
                    <w:r>
                      <w:rPr>
                        <w:rFonts w:ascii="Trebuchet MS"/>
                        <w:spacing w:val="29"/>
                        <w:w w:val="115"/>
                        <w:sz w:val="20"/>
                      </w:rPr>
                      <w:t xml:space="preserve"> </w:t>
                    </w:r>
                    <w:r>
                      <w:rPr>
                        <w:rFonts w:ascii="Trebuchet MS"/>
                        <w:w w:val="115"/>
                        <w:sz w:val="20"/>
                      </w:rPr>
                      <w:t>twolen;</w:t>
                    </w:r>
                    <w:r>
                      <w:rPr>
                        <w:rFonts w:ascii="Trebuchet MS"/>
                        <w:spacing w:val="29"/>
                        <w:w w:val="115"/>
                        <w:sz w:val="20"/>
                      </w:rPr>
                      <w:t xml:space="preserve"> </w:t>
                    </w:r>
                    <w:r>
                      <w:rPr>
                        <w:rFonts w:ascii="Trebuchet MS"/>
                        <w:w w:val="130"/>
                        <w:sz w:val="20"/>
                      </w:rPr>
                      <w:t>++i){</w:t>
                    </w:r>
                  </w:p>
                  <w:p>
                    <w:pPr>
                      <w:spacing w:before="7" w:line="247" w:lineRule="auto"/>
                      <w:ind w:left="816" w:right="2093" w:firstLine="0"/>
                      <w:jc w:val="left"/>
                      <w:rPr>
                        <w:rFonts w:ascii="Trebuchet MS" w:hAnsi="Trebuchet MS"/>
                        <w:sz w:val="20"/>
                      </w:rPr>
                    </w:pPr>
                    <w:r>
                      <w:rPr>
                        <w:rFonts w:ascii="Trebuchet MS" w:hAnsi="Trebuchet MS"/>
                        <w:color w:val="7F0000"/>
                        <w:w w:val="110"/>
                        <w:sz w:val="20"/>
                      </w:rPr>
                      <w:t>int</w:t>
                    </w:r>
                    <w:r>
                      <w:rPr>
                        <w:rFonts w:ascii="Trebuchet MS" w:hAnsi="Trebuchet MS"/>
                        <w:color w:val="7F0000"/>
                        <w:spacing w:val="50"/>
                        <w:w w:val="110"/>
                        <w:sz w:val="20"/>
                      </w:rPr>
                      <w:t xml:space="preserve"> </w:t>
                    </w:r>
                    <w:r>
                      <w:rPr>
                        <w:rFonts w:ascii="Trebuchet MS" w:hAnsi="Trebuchet MS"/>
                        <w:w w:val="110"/>
                        <w:sz w:val="20"/>
                      </w:rPr>
                      <w:t>cur_sum</w:t>
                    </w:r>
                    <w:r>
                      <w:rPr>
                        <w:rFonts w:ascii="Trebuchet MS" w:hAnsi="Trebuchet MS"/>
                        <w:spacing w:val="50"/>
                        <w:w w:val="110"/>
                        <w:sz w:val="20"/>
                      </w:rPr>
                      <w:t xml:space="preserve"> </w:t>
                    </w:r>
                    <w:r>
                      <w:rPr>
                        <w:rFonts w:ascii="Trebuchet MS" w:hAnsi="Trebuchet MS"/>
                        <w:w w:val="110"/>
                        <w:sz w:val="20"/>
                      </w:rPr>
                      <w:t>=</w:t>
                    </w:r>
                    <w:r>
                      <w:rPr>
                        <w:rFonts w:ascii="Trebuchet MS" w:hAnsi="Trebuchet MS"/>
                        <w:spacing w:val="51"/>
                        <w:w w:val="110"/>
                        <w:sz w:val="20"/>
                      </w:rPr>
                      <w:t xml:space="preserve"> </w:t>
                    </w:r>
                    <w:r>
                      <w:rPr>
                        <w:rFonts w:ascii="Trebuchet MS" w:hAnsi="Trebuchet MS"/>
                        <w:w w:val="110"/>
                        <w:sz w:val="20"/>
                      </w:rPr>
                      <w:t>(num1[i]-’0’)</w:t>
                    </w:r>
                    <w:r>
                      <w:rPr>
                        <w:rFonts w:ascii="Trebuchet MS" w:hAnsi="Trebuchet MS"/>
                        <w:spacing w:val="50"/>
                        <w:w w:val="110"/>
                        <w:sz w:val="20"/>
                      </w:rPr>
                      <w:t xml:space="preserve"> </w:t>
                    </w:r>
                    <w:r>
                      <w:rPr>
                        <w:rFonts w:ascii="Trebuchet MS" w:hAnsi="Trebuchet MS"/>
                        <w:w w:val="110"/>
                        <w:sz w:val="20"/>
                      </w:rPr>
                      <w:t>+</w:t>
                    </w:r>
                    <w:r>
                      <w:rPr>
                        <w:rFonts w:ascii="Trebuchet MS" w:hAnsi="Trebuchet MS"/>
                        <w:spacing w:val="50"/>
                        <w:w w:val="110"/>
                        <w:sz w:val="20"/>
                      </w:rPr>
                      <w:t xml:space="preserve"> </w:t>
                    </w:r>
                    <w:r>
                      <w:rPr>
                        <w:rFonts w:ascii="Trebuchet MS" w:hAnsi="Trebuchet MS"/>
                        <w:w w:val="110"/>
                        <w:sz w:val="20"/>
                      </w:rPr>
                      <w:t>(num2[i]-’0’)</w:t>
                    </w:r>
                    <w:r>
                      <w:rPr>
                        <w:rFonts w:ascii="Trebuchet MS" w:hAnsi="Trebuchet MS"/>
                        <w:spacing w:val="51"/>
                        <w:w w:val="110"/>
                        <w:sz w:val="20"/>
                      </w:rPr>
                      <w:t xml:space="preserve"> </w:t>
                    </w:r>
                    <w:r>
                      <w:rPr>
                        <w:rFonts w:ascii="Trebuchet MS" w:hAnsi="Trebuchet MS"/>
                        <w:w w:val="110"/>
                        <w:sz w:val="20"/>
                      </w:rPr>
                      <w:t>+</w:t>
                    </w:r>
                    <w:r>
                      <w:rPr>
                        <w:rFonts w:ascii="Trebuchet MS" w:hAnsi="Trebuchet MS"/>
                        <w:spacing w:val="50"/>
                        <w:w w:val="110"/>
                        <w:sz w:val="20"/>
                      </w:rPr>
                      <w:t xml:space="preserve"> </w:t>
                    </w:r>
                    <w:r>
                      <w:rPr>
                        <w:rFonts w:ascii="Trebuchet MS" w:hAnsi="Trebuchet MS"/>
                        <w:w w:val="110"/>
                        <w:sz w:val="20"/>
                      </w:rPr>
                      <w:t>addbit;</w:t>
                    </w:r>
                    <w:r>
                      <w:rPr>
                        <w:rFonts w:ascii="Trebuchet MS" w:hAnsi="Trebuchet MS"/>
                        <w:spacing w:val="-63"/>
                        <w:w w:val="110"/>
                        <w:sz w:val="20"/>
                      </w:rPr>
                      <w:t xml:space="preserve"> </w:t>
                    </w:r>
                    <w:r>
                      <w:rPr>
                        <w:rFonts w:ascii="Trebuchet MS" w:hAnsi="Trebuchet MS"/>
                        <w:w w:val="110"/>
                        <w:sz w:val="20"/>
                      </w:rPr>
                      <w:t>output</w:t>
                    </w:r>
                    <w:r>
                      <w:rPr>
                        <w:rFonts w:ascii="Trebuchet MS" w:hAnsi="Trebuchet MS"/>
                        <w:spacing w:val="37"/>
                        <w:w w:val="110"/>
                        <w:sz w:val="20"/>
                      </w:rPr>
                      <w:t xml:space="preserve"> </w:t>
                    </w:r>
                    <w:r>
                      <w:rPr>
                        <w:rFonts w:ascii="Trebuchet MS" w:hAnsi="Trebuchet MS"/>
                        <w:w w:val="110"/>
                        <w:sz w:val="20"/>
                      </w:rPr>
                      <w:t>+=</w:t>
                    </w:r>
                    <w:r>
                      <w:rPr>
                        <w:rFonts w:ascii="Trebuchet MS" w:hAnsi="Trebuchet MS"/>
                        <w:spacing w:val="38"/>
                        <w:w w:val="110"/>
                        <w:sz w:val="20"/>
                      </w:rPr>
                      <w:t xml:space="preserve"> </w:t>
                    </w:r>
                    <w:r>
                      <w:rPr>
                        <w:rFonts w:ascii="Trebuchet MS" w:hAnsi="Trebuchet MS"/>
                        <w:w w:val="110"/>
                        <w:sz w:val="20"/>
                      </w:rPr>
                      <w:t>to_string((cur_sum)</w:t>
                    </w:r>
                    <w:r>
                      <w:rPr>
                        <w:rFonts w:ascii="Trebuchet MS" w:hAnsi="Trebuchet MS"/>
                        <w:spacing w:val="38"/>
                        <w:w w:val="110"/>
                        <w:sz w:val="20"/>
                      </w:rPr>
                      <w:t xml:space="preserve"> </w:t>
                    </w:r>
                    <w:r>
                      <w:rPr>
                        <w:rFonts w:ascii="Trebuchet MS" w:hAnsi="Trebuchet MS"/>
                        <w:w w:val="110"/>
                        <w:sz w:val="20"/>
                      </w:rPr>
                      <w:t>%</w:t>
                    </w:r>
                    <w:r>
                      <w:rPr>
                        <w:rFonts w:ascii="Trebuchet MS" w:hAnsi="Trebuchet MS"/>
                        <w:spacing w:val="38"/>
                        <w:w w:val="110"/>
                        <w:sz w:val="20"/>
                      </w:rPr>
                      <w:t xml:space="preserve"> </w:t>
                    </w:r>
                    <w:r>
                      <w:rPr>
                        <w:rFonts w:ascii="Trebuchet MS" w:hAnsi="Trebuchet MS"/>
                        <w:w w:val="110"/>
                        <w:sz w:val="20"/>
                      </w:rPr>
                      <w:t>10);</w:t>
                    </w:r>
                  </w:p>
                  <w:p>
                    <w:pPr>
                      <w:spacing w:before="0"/>
                      <w:ind w:left="816" w:right="0" w:firstLine="0"/>
                      <w:jc w:val="left"/>
                      <w:rPr>
                        <w:rFonts w:ascii="Trebuchet MS"/>
                        <w:sz w:val="20"/>
                      </w:rPr>
                    </w:pPr>
                    <w:r>
                      <w:rPr>
                        <w:rFonts w:ascii="Trebuchet MS"/>
                        <w:w w:val="105"/>
                        <w:sz w:val="20"/>
                      </w:rPr>
                      <w:t>addbit</w:t>
                    </w:r>
                    <w:r>
                      <w:rPr>
                        <w:rFonts w:ascii="Trebuchet MS"/>
                        <w:spacing w:val="43"/>
                        <w:w w:val="105"/>
                        <w:sz w:val="20"/>
                      </w:rPr>
                      <w:t xml:space="preserve"> </w:t>
                    </w:r>
                    <w:r>
                      <w:rPr>
                        <w:rFonts w:ascii="Trebuchet MS"/>
                        <w:w w:val="105"/>
                        <w:sz w:val="20"/>
                      </w:rPr>
                      <w:t>=</w:t>
                    </w:r>
                    <w:r>
                      <w:rPr>
                        <w:rFonts w:ascii="Trebuchet MS"/>
                        <w:spacing w:val="44"/>
                        <w:w w:val="105"/>
                        <w:sz w:val="20"/>
                      </w:rPr>
                      <w:t xml:space="preserve"> </w:t>
                    </w:r>
                    <w:r>
                      <w:rPr>
                        <w:rFonts w:ascii="Trebuchet MS"/>
                        <w:w w:val="105"/>
                        <w:sz w:val="20"/>
                      </w:rPr>
                      <w:t>cur_sum</w:t>
                    </w:r>
                    <w:r>
                      <w:rPr>
                        <w:rFonts w:ascii="Trebuchet MS"/>
                        <w:spacing w:val="43"/>
                        <w:w w:val="105"/>
                        <w:sz w:val="20"/>
                      </w:rPr>
                      <w:t xml:space="preserve"> </w:t>
                    </w:r>
                    <w:r>
                      <w:rPr>
                        <w:rFonts w:ascii="Trebuchet MS"/>
                        <w:w w:val="105"/>
                        <w:sz w:val="20"/>
                      </w:rPr>
                      <w:t>&lt;</w:t>
                    </w:r>
                    <w:r>
                      <w:rPr>
                        <w:rFonts w:ascii="Trebuchet MS"/>
                        <w:spacing w:val="44"/>
                        <w:w w:val="105"/>
                        <w:sz w:val="20"/>
                      </w:rPr>
                      <w:t xml:space="preserve"> </w:t>
                    </w:r>
                    <w:r>
                      <w:rPr>
                        <w:rFonts w:ascii="Trebuchet MS"/>
                        <w:w w:val="105"/>
                        <w:sz w:val="20"/>
                      </w:rPr>
                      <w:t>10?</w:t>
                    </w:r>
                    <w:r>
                      <w:rPr>
                        <w:rFonts w:ascii="Trebuchet MS"/>
                        <w:spacing w:val="44"/>
                        <w:w w:val="105"/>
                        <w:sz w:val="20"/>
                      </w:rPr>
                      <w:t xml:space="preserve"> </w:t>
                    </w:r>
                    <w:r>
                      <w:rPr>
                        <w:rFonts w:ascii="Trebuchet MS"/>
                        <w:w w:val="105"/>
                        <w:sz w:val="20"/>
                      </w:rPr>
                      <w:t>0:</w:t>
                    </w:r>
                    <w:r>
                      <w:rPr>
                        <w:rFonts w:ascii="Trebuchet MS"/>
                        <w:spacing w:val="43"/>
                        <w:w w:val="105"/>
                        <w:sz w:val="20"/>
                      </w:rPr>
                      <w:t xml:space="preserve"> </w:t>
                    </w:r>
                    <w:r>
                      <w:rPr>
                        <w:rFonts w:ascii="Trebuchet MS"/>
                        <w:w w:val="105"/>
                        <w:sz w:val="20"/>
                      </w:rPr>
                      <w:t>1;</w:t>
                    </w:r>
                  </w:p>
                  <w:p>
                    <w:pPr>
                      <w:spacing w:before="7"/>
                      <w:ind w:left="440" w:right="0" w:firstLine="0"/>
                      <w:jc w:val="left"/>
                      <w:rPr>
                        <w:rFonts w:ascii="Trebuchet MS"/>
                        <w:sz w:val="20"/>
                      </w:rPr>
                    </w:pPr>
                    <w:r>
                      <w:rPr>
                        <w:rFonts w:ascii="Trebuchet MS"/>
                        <w:w w:val="142"/>
                        <w:sz w:val="20"/>
                      </w:rPr>
                      <w:t>}</w:t>
                    </w:r>
                  </w:p>
                  <w:p>
                    <w:pPr>
                      <w:spacing w:before="6" w:line="247" w:lineRule="auto"/>
                      <w:ind w:left="816" w:right="3768" w:hanging="377"/>
                      <w:jc w:val="left"/>
                      <w:rPr>
                        <w:rFonts w:ascii="Trebuchet MS" w:hAnsi="Trebuchet MS"/>
                        <w:sz w:val="20"/>
                      </w:rPr>
                    </w:pPr>
                    <w:r>
                      <w:rPr>
                        <w:rFonts w:ascii="Trebuchet MS" w:hAnsi="Trebuchet MS"/>
                        <w:color w:val="7F0000"/>
                        <w:w w:val="115"/>
                        <w:sz w:val="20"/>
                      </w:rPr>
                      <w:t>for</w:t>
                    </w:r>
                    <w:r>
                      <w:rPr>
                        <w:rFonts w:ascii="Trebuchet MS" w:hAnsi="Trebuchet MS"/>
                        <w:color w:val="7F0000"/>
                        <w:spacing w:val="1"/>
                        <w:w w:val="115"/>
                        <w:sz w:val="20"/>
                      </w:rPr>
                      <w:t xml:space="preserve"> </w:t>
                    </w:r>
                    <w:r>
                      <w:rPr>
                        <w:rFonts w:ascii="Trebuchet MS" w:hAnsi="Trebuchet MS"/>
                        <w:w w:val="115"/>
                        <w:sz w:val="20"/>
                      </w:rPr>
                      <w:t>(</w:t>
                    </w:r>
                    <w:r>
                      <w:rPr>
                        <w:rFonts w:ascii="Trebuchet MS" w:hAnsi="Trebuchet MS"/>
                        <w:color w:val="7F0000"/>
                        <w:w w:val="115"/>
                        <w:sz w:val="20"/>
                      </w:rPr>
                      <w:t>int</w:t>
                    </w:r>
                    <w:r>
                      <w:rPr>
                        <w:rFonts w:ascii="Trebuchet MS" w:hAnsi="Trebuchet MS"/>
                        <w:color w:val="7F0000"/>
                        <w:spacing w:val="1"/>
                        <w:w w:val="115"/>
                        <w:sz w:val="20"/>
                      </w:rPr>
                      <w:t xml:space="preserve"> </w:t>
                    </w:r>
                    <w:r>
                      <w:rPr>
                        <w:rFonts w:ascii="Trebuchet MS" w:hAnsi="Trebuchet MS"/>
                        <w:w w:val="155"/>
                        <w:sz w:val="20"/>
                      </w:rPr>
                      <w:t xml:space="preserve">i </w:t>
                    </w:r>
                    <w:r>
                      <w:rPr>
                        <w:rFonts w:ascii="Trebuchet MS" w:hAnsi="Trebuchet MS"/>
                        <w:w w:val="115"/>
                        <w:sz w:val="20"/>
                      </w:rPr>
                      <w:t xml:space="preserve">=  twolen;  </w:t>
                    </w:r>
                    <w:r>
                      <w:rPr>
                        <w:rFonts w:ascii="Trebuchet MS" w:hAnsi="Trebuchet MS"/>
                        <w:w w:val="155"/>
                        <w:sz w:val="20"/>
                      </w:rPr>
                      <w:t xml:space="preserve">i </w:t>
                    </w:r>
                    <w:r>
                      <w:rPr>
                        <w:rFonts w:ascii="Trebuchet MS" w:hAnsi="Trebuchet MS"/>
                        <w:w w:val="115"/>
                        <w:sz w:val="20"/>
                      </w:rPr>
                      <w:t>&lt;  onelen;  ++i){</w:t>
                    </w:r>
                    <w:r>
                      <w:rPr>
                        <w:rFonts w:ascii="Trebuchet MS" w:hAnsi="Trebuchet MS"/>
                        <w:spacing w:val="1"/>
                        <w:w w:val="115"/>
                        <w:sz w:val="20"/>
                      </w:rPr>
                      <w:t xml:space="preserve"> </w:t>
                    </w:r>
                    <w:r>
                      <w:rPr>
                        <w:rFonts w:ascii="Trebuchet MS" w:hAnsi="Trebuchet MS"/>
                        <w:color w:val="7F0000"/>
                        <w:w w:val="115"/>
                        <w:sz w:val="20"/>
                      </w:rPr>
                      <w:t>int</w:t>
                    </w:r>
                    <w:r>
                      <w:rPr>
                        <w:rFonts w:ascii="Trebuchet MS" w:hAnsi="Trebuchet MS"/>
                        <w:color w:val="7F0000"/>
                        <w:spacing w:val="8"/>
                        <w:w w:val="115"/>
                        <w:sz w:val="20"/>
                      </w:rPr>
                      <w:t xml:space="preserve"> </w:t>
                    </w:r>
                    <w:r>
                      <w:rPr>
                        <w:rFonts w:ascii="Trebuchet MS" w:hAnsi="Trebuchet MS"/>
                        <w:w w:val="115"/>
                        <w:sz w:val="20"/>
                      </w:rPr>
                      <w:t>cur_sum</w:t>
                    </w:r>
                    <w:r>
                      <w:rPr>
                        <w:rFonts w:ascii="Trebuchet MS" w:hAnsi="Trebuchet MS"/>
                        <w:spacing w:val="8"/>
                        <w:w w:val="115"/>
                        <w:sz w:val="20"/>
                      </w:rPr>
                      <w:t xml:space="preserve"> </w:t>
                    </w:r>
                    <w:r>
                      <w:rPr>
                        <w:rFonts w:ascii="Trebuchet MS" w:hAnsi="Trebuchet MS"/>
                        <w:w w:val="115"/>
                        <w:sz w:val="20"/>
                      </w:rPr>
                      <w:t>=</w:t>
                    </w:r>
                    <w:r>
                      <w:rPr>
                        <w:rFonts w:ascii="Trebuchet MS" w:hAnsi="Trebuchet MS"/>
                        <w:spacing w:val="8"/>
                        <w:w w:val="115"/>
                        <w:sz w:val="20"/>
                      </w:rPr>
                      <w:t xml:space="preserve"> </w:t>
                    </w:r>
                    <w:r>
                      <w:rPr>
                        <w:rFonts w:ascii="Trebuchet MS" w:hAnsi="Trebuchet MS"/>
                        <w:w w:val="115"/>
                        <w:sz w:val="20"/>
                      </w:rPr>
                      <w:t>(num1[i]-’0’)</w:t>
                    </w:r>
                    <w:r>
                      <w:rPr>
                        <w:rFonts w:ascii="Trebuchet MS" w:hAnsi="Trebuchet MS"/>
                        <w:spacing w:val="9"/>
                        <w:w w:val="115"/>
                        <w:sz w:val="20"/>
                      </w:rPr>
                      <w:t xml:space="preserve"> </w:t>
                    </w:r>
                    <w:r>
                      <w:rPr>
                        <w:rFonts w:ascii="Trebuchet MS" w:hAnsi="Trebuchet MS"/>
                        <w:w w:val="115"/>
                        <w:sz w:val="20"/>
                      </w:rPr>
                      <w:t>+</w:t>
                    </w:r>
                    <w:r>
                      <w:rPr>
                        <w:rFonts w:ascii="Trebuchet MS" w:hAnsi="Trebuchet MS"/>
                        <w:spacing w:val="8"/>
                        <w:w w:val="115"/>
                        <w:sz w:val="20"/>
                      </w:rPr>
                      <w:t xml:space="preserve"> </w:t>
                    </w:r>
                    <w:r>
                      <w:rPr>
                        <w:rFonts w:ascii="Trebuchet MS" w:hAnsi="Trebuchet MS"/>
                        <w:w w:val="115"/>
                        <w:sz w:val="20"/>
                      </w:rPr>
                      <w:t>addbit;</w:t>
                    </w:r>
                  </w:p>
                </w:txbxContent>
              </v:textbox>
            </v:shape>
            <w10:wrap type="topAndBottom"/>
          </v:group>
        </w:pict>
      </w:r>
    </w:p>
    <w:p>
      <w:pPr>
        <w:spacing w:after="0"/>
        <w:rPr>
          <w:sz w:val="22"/>
        </w:rPr>
        <w:sectPr>
          <w:pgSz w:w="11910" w:h="16840"/>
          <w:pgMar w:top="1200" w:right="1500" w:bottom="700" w:left="340" w:header="923" w:footer="510" w:gutter="0"/>
        </w:sectPr>
      </w:pPr>
    </w:p>
    <w:p>
      <w:pPr>
        <w:pStyle w:val="5"/>
      </w:pPr>
    </w:p>
    <w:p>
      <w:pPr>
        <w:pStyle w:val="5"/>
        <w:ind w:left="1380"/>
      </w:pPr>
      <w:r>
        <w:pict>
          <v:group id="_x0000_s1403" o:spid="_x0000_s1403" o:spt="203" style="height:110.8pt;width:423.1pt;" coordsize="8462,2216">
            <o:lock v:ext="edit"/>
            <v:shape id="_x0000_s1404" o:spid="_x0000_s1404" style="position:absolute;left:0;top:0;height:2216;width:8462;" filled="f" stroked="t" coordsize="8462,2216" path="m2,239l2,0m2,478l2,239m2,717l2,478m2,956l2,717m2,1196l2,956m2,1435l2,1196m2,1674l2,1435m2,1913l2,1674m2,2152l2,1913m2,2216l2,2152m0,2214l64,2214m8459,239l8459,0m8459,478l8459,239m8459,717l8459,478m8459,956l8459,717m8459,1196l8459,956m8459,1435l8459,1196m8459,1674l8459,1435m8459,1913l8459,1674m8459,2152l8459,1913m64,2214l8398,2214m8398,2214l8461,2214m8459,2216l8459,2152e">
              <v:path arrowok="t"/>
              <v:fill on="f" focussize="0,0"/>
              <v:stroke weight="0.199212598425197pt" color="#3B70B7"/>
              <v:imagedata o:title=""/>
              <o:lock v:ext="edit"/>
            </v:shape>
            <v:shape id="_x0000_s1405" o:spid="_x0000_s1405" o:spt="202" type="#_x0000_t202" style="position:absolute;left:440;top:0;height:1913;width:4162;" filled="f" stroked="f" coordsize="21600,21600">
              <v:path/>
              <v:fill on="f" focussize="0,0"/>
              <v:stroke on="f" joinstyle="miter"/>
              <v:imagedata o:title=""/>
              <o:lock v:ext="edit"/>
              <v:textbox inset="0mm,0mm,0mm,0mm">
                <w:txbxContent>
                  <w:p>
                    <w:pPr>
                      <w:spacing w:before="0" w:line="211" w:lineRule="exact"/>
                      <w:ind w:left="376" w:right="0" w:firstLine="0"/>
                      <w:jc w:val="left"/>
                      <w:rPr>
                        <w:rFonts w:ascii="Trebuchet MS"/>
                        <w:sz w:val="20"/>
                      </w:rPr>
                    </w:pPr>
                    <w:r>
                      <w:rPr>
                        <w:rFonts w:ascii="Trebuchet MS"/>
                        <w:w w:val="105"/>
                        <w:sz w:val="20"/>
                      </w:rPr>
                      <w:t xml:space="preserve">output </w:t>
                    </w:r>
                    <w:r>
                      <w:rPr>
                        <w:rFonts w:ascii="Trebuchet MS"/>
                        <w:spacing w:val="11"/>
                        <w:w w:val="105"/>
                        <w:sz w:val="20"/>
                      </w:rPr>
                      <w:t xml:space="preserve"> </w:t>
                    </w:r>
                    <w:r>
                      <w:rPr>
                        <w:rFonts w:ascii="Trebuchet MS"/>
                        <w:w w:val="105"/>
                        <w:sz w:val="20"/>
                      </w:rPr>
                      <w:t xml:space="preserve">+= </w:t>
                    </w:r>
                    <w:r>
                      <w:rPr>
                        <w:rFonts w:ascii="Trebuchet MS"/>
                        <w:spacing w:val="12"/>
                        <w:w w:val="105"/>
                        <w:sz w:val="20"/>
                      </w:rPr>
                      <w:t xml:space="preserve"> </w:t>
                    </w:r>
                    <w:r>
                      <w:rPr>
                        <w:rFonts w:ascii="Trebuchet MS"/>
                        <w:w w:val="105"/>
                        <w:sz w:val="20"/>
                      </w:rPr>
                      <w:t xml:space="preserve">to_string((cur_sum) </w:t>
                    </w:r>
                    <w:r>
                      <w:rPr>
                        <w:rFonts w:ascii="Trebuchet MS"/>
                        <w:spacing w:val="11"/>
                        <w:w w:val="105"/>
                        <w:sz w:val="20"/>
                      </w:rPr>
                      <w:t xml:space="preserve"> </w:t>
                    </w:r>
                    <w:r>
                      <w:rPr>
                        <w:rFonts w:ascii="Trebuchet MS"/>
                        <w:w w:val="105"/>
                        <w:sz w:val="20"/>
                      </w:rPr>
                      <w:t xml:space="preserve">% </w:t>
                    </w:r>
                    <w:r>
                      <w:rPr>
                        <w:rFonts w:ascii="Trebuchet MS"/>
                        <w:spacing w:val="12"/>
                        <w:w w:val="105"/>
                        <w:sz w:val="20"/>
                      </w:rPr>
                      <w:t xml:space="preserve"> </w:t>
                    </w:r>
                    <w:r>
                      <w:rPr>
                        <w:rFonts w:ascii="Trebuchet MS"/>
                        <w:w w:val="105"/>
                        <w:sz w:val="20"/>
                      </w:rPr>
                      <w:t>10);</w:t>
                    </w:r>
                  </w:p>
                  <w:p>
                    <w:pPr>
                      <w:spacing w:before="7"/>
                      <w:ind w:left="376" w:right="0" w:firstLine="0"/>
                      <w:jc w:val="left"/>
                      <w:rPr>
                        <w:rFonts w:ascii="Trebuchet MS"/>
                        <w:sz w:val="20"/>
                      </w:rPr>
                    </w:pPr>
                    <w:r>
                      <w:rPr>
                        <w:rFonts w:ascii="Trebuchet MS"/>
                        <w:w w:val="105"/>
                        <w:sz w:val="20"/>
                      </w:rPr>
                      <w:t>addbit</w:t>
                    </w:r>
                    <w:r>
                      <w:rPr>
                        <w:rFonts w:ascii="Trebuchet MS"/>
                        <w:spacing w:val="43"/>
                        <w:w w:val="105"/>
                        <w:sz w:val="20"/>
                      </w:rPr>
                      <w:t xml:space="preserve"> </w:t>
                    </w:r>
                    <w:r>
                      <w:rPr>
                        <w:rFonts w:ascii="Trebuchet MS"/>
                        <w:w w:val="105"/>
                        <w:sz w:val="20"/>
                      </w:rPr>
                      <w:t>=</w:t>
                    </w:r>
                    <w:r>
                      <w:rPr>
                        <w:rFonts w:ascii="Trebuchet MS"/>
                        <w:spacing w:val="44"/>
                        <w:w w:val="105"/>
                        <w:sz w:val="20"/>
                      </w:rPr>
                      <w:t xml:space="preserve"> </w:t>
                    </w:r>
                    <w:r>
                      <w:rPr>
                        <w:rFonts w:ascii="Trebuchet MS"/>
                        <w:w w:val="105"/>
                        <w:sz w:val="20"/>
                      </w:rPr>
                      <w:t>cur_sum</w:t>
                    </w:r>
                    <w:r>
                      <w:rPr>
                        <w:rFonts w:ascii="Trebuchet MS"/>
                        <w:spacing w:val="43"/>
                        <w:w w:val="105"/>
                        <w:sz w:val="20"/>
                      </w:rPr>
                      <w:t xml:space="preserve"> </w:t>
                    </w:r>
                    <w:r>
                      <w:rPr>
                        <w:rFonts w:ascii="Trebuchet MS"/>
                        <w:w w:val="105"/>
                        <w:sz w:val="20"/>
                      </w:rPr>
                      <w:t>&lt;</w:t>
                    </w:r>
                    <w:r>
                      <w:rPr>
                        <w:rFonts w:ascii="Trebuchet MS"/>
                        <w:spacing w:val="44"/>
                        <w:w w:val="105"/>
                        <w:sz w:val="20"/>
                      </w:rPr>
                      <w:t xml:space="preserve"> </w:t>
                    </w:r>
                    <w:r>
                      <w:rPr>
                        <w:rFonts w:ascii="Trebuchet MS"/>
                        <w:w w:val="105"/>
                        <w:sz w:val="20"/>
                      </w:rPr>
                      <w:t>10?</w:t>
                    </w:r>
                    <w:r>
                      <w:rPr>
                        <w:rFonts w:ascii="Trebuchet MS"/>
                        <w:spacing w:val="44"/>
                        <w:w w:val="105"/>
                        <w:sz w:val="20"/>
                      </w:rPr>
                      <w:t xml:space="preserve"> </w:t>
                    </w:r>
                    <w:r>
                      <w:rPr>
                        <w:rFonts w:ascii="Trebuchet MS"/>
                        <w:w w:val="105"/>
                        <w:sz w:val="20"/>
                      </w:rPr>
                      <w:t>0:</w:t>
                    </w:r>
                    <w:r>
                      <w:rPr>
                        <w:rFonts w:ascii="Trebuchet MS"/>
                        <w:spacing w:val="43"/>
                        <w:w w:val="105"/>
                        <w:sz w:val="20"/>
                      </w:rPr>
                      <w:t xml:space="preserve"> </w:t>
                    </w:r>
                    <w:r>
                      <w:rPr>
                        <w:rFonts w:ascii="Trebuchet MS"/>
                        <w:w w:val="105"/>
                        <w:sz w:val="20"/>
                      </w:rPr>
                      <w:t>1;</w:t>
                    </w:r>
                  </w:p>
                  <w:p>
                    <w:pPr>
                      <w:spacing w:before="6"/>
                      <w:ind w:left="0" w:right="0" w:firstLine="0"/>
                      <w:jc w:val="left"/>
                      <w:rPr>
                        <w:rFonts w:ascii="Trebuchet MS"/>
                        <w:sz w:val="20"/>
                      </w:rPr>
                    </w:pPr>
                    <w:r>
                      <w:rPr>
                        <w:rFonts w:ascii="Trebuchet MS"/>
                        <w:w w:val="142"/>
                        <w:sz w:val="20"/>
                      </w:rPr>
                      <w:t>}</w:t>
                    </w:r>
                  </w:p>
                  <w:p>
                    <w:pPr>
                      <w:spacing w:before="7" w:line="247" w:lineRule="auto"/>
                      <w:ind w:left="376" w:right="2310" w:hanging="377"/>
                      <w:jc w:val="left"/>
                      <w:rPr>
                        <w:rFonts w:ascii="Trebuchet MS"/>
                        <w:sz w:val="20"/>
                      </w:rPr>
                    </w:pPr>
                    <w:r>
                      <w:rPr>
                        <w:rFonts w:ascii="Trebuchet MS"/>
                        <w:color w:val="7F0000"/>
                        <w:w w:val="120"/>
                        <w:sz w:val="20"/>
                      </w:rPr>
                      <w:t>if</w:t>
                    </w:r>
                    <w:r>
                      <w:rPr>
                        <w:rFonts w:ascii="Trebuchet MS"/>
                        <w:color w:val="7F0000"/>
                        <w:spacing w:val="7"/>
                        <w:w w:val="120"/>
                        <w:sz w:val="20"/>
                      </w:rPr>
                      <w:t xml:space="preserve"> </w:t>
                    </w:r>
                    <w:r>
                      <w:rPr>
                        <w:rFonts w:ascii="Trebuchet MS"/>
                        <w:w w:val="120"/>
                        <w:sz w:val="20"/>
                      </w:rPr>
                      <w:t>(addbit)</w:t>
                    </w:r>
                    <w:r>
                      <w:rPr>
                        <w:rFonts w:ascii="Trebuchet MS"/>
                        <w:spacing w:val="2"/>
                        <w:w w:val="120"/>
                        <w:sz w:val="20"/>
                      </w:rPr>
                      <w:t xml:space="preserve"> </w:t>
                    </w:r>
                    <w:r>
                      <w:rPr>
                        <w:rFonts w:ascii="Trebuchet MS"/>
                        <w:w w:val="120"/>
                        <w:sz w:val="20"/>
                      </w:rPr>
                      <w:t>{</w:t>
                    </w:r>
                    <w:r>
                      <w:rPr>
                        <w:rFonts w:ascii="Trebuchet MS"/>
                        <w:spacing w:val="1"/>
                        <w:w w:val="120"/>
                        <w:sz w:val="20"/>
                      </w:rPr>
                      <w:t xml:space="preserve"> </w:t>
                    </w:r>
                    <w:r>
                      <w:rPr>
                        <w:rFonts w:ascii="Trebuchet MS"/>
                        <w:w w:val="120"/>
                        <w:sz w:val="20"/>
                      </w:rPr>
                      <w:t>output</w:t>
                    </w:r>
                    <w:r>
                      <w:rPr>
                        <w:rFonts w:ascii="Trebuchet MS"/>
                        <w:spacing w:val="-14"/>
                        <w:w w:val="120"/>
                        <w:sz w:val="20"/>
                      </w:rPr>
                      <w:t xml:space="preserve"> </w:t>
                    </w:r>
                    <w:r>
                      <w:rPr>
                        <w:rFonts w:ascii="Trebuchet MS"/>
                        <w:w w:val="120"/>
                        <w:sz w:val="20"/>
                      </w:rPr>
                      <w:t>+=</w:t>
                    </w:r>
                    <w:r>
                      <w:rPr>
                        <w:rFonts w:ascii="Trebuchet MS"/>
                        <w:spacing w:val="-12"/>
                        <w:w w:val="120"/>
                        <w:sz w:val="20"/>
                      </w:rPr>
                      <w:t xml:space="preserve"> </w:t>
                    </w:r>
                    <w:r>
                      <w:rPr>
                        <w:rFonts w:ascii="Trebuchet MS"/>
                        <w:w w:val="120"/>
                        <w:sz w:val="20"/>
                      </w:rPr>
                      <w:t>"1";</w:t>
                    </w:r>
                  </w:p>
                  <w:p>
                    <w:pPr>
                      <w:spacing w:before="0"/>
                      <w:ind w:left="0" w:right="0" w:firstLine="0"/>
                      <w:jc w:val="left"/>
                      <w:rPr>
                        <w:rFonts w:ascii="Trebuchet MS"/>
                        <w:sz w:val="20"/>
                      </w:rPr>
                    </w:pPr>
                    <w:r>
                      <w:rPr>
                        <w:rFonts w:ascii="Trebuchet MS"/>
                        <w:w w:val="142"/>
                        <w:sz w:val="20"/>
                      </w:rPr>
                      <w:t>}</w:t>
                    </w:r>
                  </w:p>
                  <w:p>
                    <w:pPr>
                      <w:spacing w:before="7" w:line="247" w:lineRule="auto"/>
                      <w:ind w:left="0" w:right="0" w:firstLine="0"/>
                      <w:jc w:val="left"/>
                      <w:rPr>
                        <w:rFonts w:ascii="Trebuchet MS"/>
                        <w:sz w:val="20"/>
                      </w:rPr>
                    </w:pPr>
                    <w:r>
                      <w:rPr>
                        <w:rFonts w:ascii="Trebuchet MS"/>
                        <w:w w:val="110"/>
                        <w:sz w:val="20"/>
                      </w:rPr>
                      <w:t>reverse(output.begin(),</w:t>
                    </w:r>
                    <w:r>
                      <w:rPr>
                        <w:rFonts w:ascii="Trebuchet MS"/>
                        <w:spacing w:val="1"/>
                        <w:w w:val="110"/>
                        <w:sz w:val="20"/>
                      </w:rPr>
                      <w:t xml:space="preserve"> </w:t>
                    </w:r>
                    <w:r>
                      <w:rPr>
                        <w:rFonts w:ascii="Trebuchet MS"/>
                        <w:w w:val="110"/>
                        <w:sz w:val="20"/>
                      </w:rPr>
                      <w:t>output.end());</w:t>
                    </w:r>
                    <w:r>
                      <w:rPr>
                        <w:rFonts w:ascii="Trebuchet MS"/>
                        <w:spacing w:val="1"/>
                        <w:w w:val="110"/>
                        <w:sz w:val="20"/>
                      </w:rPr>
                      <w:t xml:space="preserve"> </w:t>
                    </w:r>
                    <w:r>
                      <w:rPr>
                        <w:rFonts w:ascii="Trebuchet MS"/>
                        <w:color w:val="7F0000"/>
                        <w:w w:val="110"/>
                        <w:sz w:val="20"/>
                      </w:rPr>
                      <w:t>return</w:t>
                    </w:r>
                    <w:r>
                      <w:rPr>
                        <w:rFonts w:ascii="Trebuchet MS"/>
                        <w:color w:val="7F0000"/>
                        <w:spacing w:val="38"/>
                        <w:w w:val="110"/>
                        <w:sz w:val="20"/>
                      </w:rPr>
                      <w:t xml:space="preserve"> </w:t>
                    </w:r>
                    <w:r>
                      <w:rPr>
                        <w:rFonts w:ascii="Trebuchet MS"/>
                        <w:w w:val="110"/>
                        <w:sz w:val="20"/>
                      </w:rPr>
                      <w:t>output;</w:t>
                    </w:r>
                  </w:p>
                </w:txbxContent>
              </v:textbox>
            </v:shape>
            <v:shape id="_x0000_s1406" o:spid="_x0000_s1406" o:spt="202" type="#_x0000_t202" style="position:absolute;left:63;top:1913;height:239;width:125;" filled="f" stroked="f" coordsize="21600,21600">
              <v:path/>
              <v:fill on="f" focussize="0,0"/>
              <v:stroke on="f" joinstyle="miter"/>
              <v:imagedata o:title=""/>
              <o:lock v:ext="edit"/>
              <v:textbox inset="0mm,0mm,0mm,0mm">
                <w:txbxContent>
                  <w:p>
                    <w:pPr>
                      <w:spacing w:before="0" w:line="211" w:lineRule="exact"/>
                      <w:ind w:left="0" w:right="0" w:firstLine="0"/>
                      <w:jc w:val="left"/>
                      <w:rPr>
                        <w:rFonts w:ascii="Trebuchet MS"/>
                        <w:sz w:val="20"/>
                      </w:rPr>
                    </w:pPr>
                    <w:r>
                      <w:rPr>
                        <w:rFonts w:ascii="Trebuchet MS"/>
                        <w:w w:val="142"/>
                        <w:sz w:val="20"/>
                      </w:rPr>
                      <w:t>}</w:t>
                    </w:r>
                  </w:p>
                </w:txbxContent>
              </v:textbox>
            </v:shape>
            <w10:wrap type="none"/>
            <w10:anchorlock/>
          </v:group>
        </w:pict>
      </w:r>
    </w:p>
    <w:p>
      <w:pPr>
        <w:pStyle w:val="5"/>
        <w:spacing w:before="3"/>
        <w:rPr>
          <w:sz w:val="24"/>
        </w:rPr>
      </w:pPr>
    </w:p>
    <w:p>
      <w:pPr>
        <w:pStyle w:val="4"/>
        <w:spacing w:before="143"/>
      </w:pPr>
      <w:r>
        <w:fldChar w:fldCharType="begin"/>
      </w:r>
      <w:r>
        <w:instrText xml:space="preserve"> HYPERLINK "https://leetcode.com/problems/power-of-three/" \h </w:instrText>
      </w:r>
      <w:r>
        <w:fldChar w:fldCharType="separate"/>
      </w:r>
      <w:r>
        <w:rPr>
          <w:color w:val="7F0000"/>
        </w:rPr>
        <w:t>326.</w:t>
      </w:r>
      <w:r>
        <w:rPr>
          <w:color w:val="7F0000"/>
          <w:spacing w:val="15"/>
        </w:rPr>
        <w:t xml:space="preserve"> </w:t>
      </w:r>
      <w:r>
        <w:rPr>
          <w:color w:val="7F0000"/>
        </w:rPr>
        <w:t>Power</w:t>
      </w:r>
      <w:r>
        <w:rPr>
          <w:color w:val="7F0000"/>
          <w:spacing w:val="-8"/>
        </w:rPr>
        <w:t xml:space="preserve"> </w:t>
      </w:r>
      <w:r>
        <w:rPr>
          <w:color w:val="7F0000"/>
        </w:rPr>
        <w:t>of</w:t>
      </w:r>
      <w:r>
        <w:rPr>
          <w:color w:val="7F0000"/>
          <w:spacing w:val="-8"/>
        </w:rPr>
        <w:t xml:space="preserve"> </w:t>
      </w:r>
      <w:r>
        <w:rPr>
          <w:color w:val="7F0000"/>
        </w:rPr>
        <w:t>Three</w:t>
      </w:r>
      <w:r>
        <w:rPr>
          <w:color w:val="7F0000"/>
          <w:spacing w:val="-7"/>
        </w:rPr>
        <w:t xml:space="preserve"> </w:t>
      </w:r>
      <w:r>
        <w:rPr>
          <w:color w:val="7F0000"/>
        </w:rPr>
        <w:t>(Easy)</w:t>
      </w:r>
      <w:r>
        <w:rPr>
          <w:color w:val="7F0000"/>
        </w:rPr>
        <w:fldChar w:fldCharType="end"/>
      </w:r>
    </w:p>
    <w:p>
      <w:pPr>
        <w:spacing w:before="149"/>
        <w:ind w:left="1445" w:right="0" w:firstLine="0"/>
        <w:jc w:val="left"/>
        <w:rPr>
          <w:rFonts w:hint="eastAsia" w:ascii="Microsoft YaHei UI" w:eastAsia="Microsoft YaHei UI"/>
          <w:b/>
          <w:sz w:val="24"/>
        </w:rPr>
      </w:pPr>
      <w:r>
        <w:rPr>
          <w:rFonts w:hint="eastAsia" w:ascii="Microsoft YaHei UI" w:eastAsia="Microsoft YaHei UI"/>
          <w:b/>
          <w:color w:val="3B70B7"/>
          <w:w w:val="95"/>
          <w:sz w:val="24"/>
        </w:rPr>
        <w:t>题目描述</w:t>
      </w:r>
    </w:p>
    <w:p>
      <w:pPr>
        <w:pStyle w:val="5"/>
        <w:spacing w:before="129"/>
        <w:ind w:left="1844"/>
      </w:pPr>
      <w:r>
        <w:rPr>
          <w:spacing w:val="1"/>
          <w:w w:val="95"/>
        </w:rPr>
        <w:t xml:space="preserve">判断一个数字是否是 </w:t>
      </w:r>
      <w:r>
        <w:rPr>
          <w:rFonts w:ascii="Times New Roman" w:eastAsia="Times New Roman"/>
          <w:w w:val="95"/>
        </w:rPr>
        <w:t>3</w:t>
      </w:r>
      <w:r>
        <w:rPr>
          <w:rFonts w:ascii="Times New Roman" w:eastAsia="Times New Roman"/>
          <w:spacing w:val="61"/>
        </w:rPr>
        <w:t xml:space="preserve"> </w:t>
      </w:r>
      <w:r>
        <w:rPr>
          <w:w w:val="95"/>
        </w:rPr>
        <w:t>的次方。</w:t>
      </w:r>
    </w:p>
    <w:p>
      <w:pPr>
        <w:pStyle w:val="5"/>
        <w:spacing w:before="12"/>
        <w:rPr>
          <w:sz w:val="22"/>
        </w:rPr>
      </w:pPr>
    </w:p>
    <w:p>
      <w:pPr>
        <w:pStyle w:val="4"/>
        <w:rPr>
          <w:rFonts w:hint="eastAsia" w:ascii="Microsoft YaHei UI" w:eastAsia="Microsoft YaHei UI"/>
        </w:rPr>
      </w:pPr>
      <w:r>
        <w:rPr>
          <w:rFonts w:hint="eastAsia" w:ascii="Microsoft YaHei UI" w:eastAsia="Microsoft YaHei UI"/>
          <w:color w:val="3B70B7"/>
          <w:w w:val="95"/>
        </w:rPr>
        <w:t>输入输出样例</w:t>
      </w:r>
    </w:p>
    <w:p>
      <w:pPr>
        <w:pStyle w:val="5"/>
        <w:spacing w:before="130"/>
        <w:ind w:left="1844"/>
      </w:pPr>
      <w:r>
        <w:rPr>
          <w:w w:val="95"/>
        </w:rPr>
        <w:t>输入一个整数，输出一个布尔值。</w:t>
      </w:r>
    </w:p>
    <w:p>
      <w:pPr>
        <w:pStyle w:val="5"/>
        <w:spacing w:before="8"/>
        <w:rPr>
          <w:sz w:val="28"/>
        </w:rPr>
      </w:pPr>
      <w:r>
        <w:pict>
          <v:shape id="_x0000_s1407" o:spid="_x0000_s1407" o:spt="202" type="#_x0000_t202" style="position:absolute;left:0pt;margin-left:86.2pt;margin-top:20.4pt;height:30.1pt;width:422.9pt;mso-position-horizontal-relative:page;mso-wrap-distance-bottom:0pt;mso-wrap-distance-top:0pt;z-index:-15630336;mso-width-relative:page;mso-height-relative:page;" filled="f" stroked="t" coordsize="21600,21600">
            <v:path/>
            <v:fill on="f" focussize="0,0"/>
            <v:stroke weight="0.199212598425197pt" color="#3B70B7"/>
            <v:imagedata o:title=""/>
            <o:lock v:ext="edit"/>
            <v:textbox inset="0mm,0mm,0mm,0mm">
              <w:txbxContent>
                <w:p>
                  <w:pPr>
                    <w:pStyle w:val="5"/>
                    <w:spacing w:before="39" w:line="247" w:lineRule="auto"/>
                    <w:ind w:left="59" w:right="6434"/>
                    <w:rPr>
                      <w:rFonts w:ascii="Trebuchet MS"/>
                    </w:rPr>
                  </w:pPr>
                  <w:r>
                    <w:rPr>
                      <w:rFonts w:ascii="Trebuchet MS"/>
                      <w:w w:val="105"/>
                    </w:rPr>
                    <w:t>Input:</w:t>
                  </w:r>
                  <w:r>
                    <w:rPr>
                      <w:rFonts w:ascii="Trebuchet MS"/>
                      <w:spacing w:val="47"/>
                      <w:w w:val="105"/>
                    </w:rPr>
                    <w:t xml:space="preserve"> </w:t>
                  </w:r>
                  <w:r>
                    <w:rPr>
                      <w:rFonts w:ascii="Trebuchet MS"/>
                      <w:w w:val="105"/>
                    </w:rPr>
                    <w:t>n</w:t>
                  </w:r>
                  <w:r>
                    <w:rPr>
                      <w:rFonts w:ascii="Trebuchet MS"/>
                      <w:spacing w:val="47"/>
                      <w:w w:val="105"/>
                    </w:rPr>
                    <w:t xml:space="preserve"> </w:t>
                  </w:r>
                  <w:r>
                    <w:rPr>
                      <w:rFonts w:ascii="Trebuchet MS"/>
                      <w:w w:val="105"/>
                    </w:rPr>
                    <w:t>=</w:t>
                  </w:r>
                  <w:r>
                    <w:rPr>
                      <w:rFonts w:ascii="Trebuchet MS"/>
                      <w:spacing w:val="47"/>
                      <w:w w:val="105"/>
                    </w:rPr>
                    <w:t xml:space="preserve"> </w:t>
                  </w:r>
                  <w:r>
                    <w:rPr>
                      <w:rFonts w:ascii="Trebuchet MS"/>
                      <w:w w:val="105"/>
                    </w:rPr>
                    <w:t>27</w:t>
                  </w:r>
                  <w:r>
                    <w:rPr>
                      <w:rFonts w:ascii="Trebuchet MS"/>
                      <w:spacing w:val="-61"/>
                      <w:w w:val="105"/>
                    </w:rPr>
                    <w:t xml:space="preserve"> </w:t>
                  </w:r>
                  <w:r>
                    <w:rPr>
                      <w:rFonts w:ascii="Trebuchet MS"/>
                      <w:w w:val="105"/>
                    </w:rPr>
                    <w:t>Output:</w:t>
                  </w:r>
                  <w:r>
                    <w:rPr>
                      <w:rFonts w:ascii="Trebuchet MS"/>
                      <w:spacing w:val="52"/>
                      <w:w w:val="105"/>
                    </w:rPr>
                    <w:t xml:space="preserve"> </w:t>
                  </w:r>
                  <w:r>
                    <w:rPr>
                      <w:rFonts w:ascii="Trebuchet MS"/>
                      <w:w w:val="105"/>
                    </w:rPr>
                    <w:t>true</w:t>
                  </w:r>
                </w:p>
              </w:txbxContent>
            </v:textbox>
            <w10:wrap type="topAndBottom"/>
          </v:shape>
        </w:pict>
      </w:r>
    </w:p>
    <w:p>
      <w:pPr>
        <w:pStyle w:val="5"/>
        <w:spacing w:before="12"/>
        <w:rPr>
          <w:sz w:val="26"/>
        </w:rPr>
      </w:pPr>
    </w:p>
    <w:p>
      <w:pPr>
        <w:pStyle w:val="4"/>
        <w:spacing w:before="32"/>
        <w:rPr>
          <w:rFonts w:hint="eastAsia" w:ascii="Microsoft YaHei UI" w:eastAsia="Microsoft YaHei UI"/>
        </w:rPr>
      </w:pPr>
      <w:r>
        <w:rPr>
          <w:rFonts w:hint="eastAsia" w:ascii="Microsoft YaHei UI" w:eastAsia="Microsoft YaHei UI"/>
          <w:color w:val="3B70B7"/>
          <w:w w:val="95"/>
        </w:rPr>
        <w:t>题解</w:t>
      </w:r>
    </w:p>
    <w:p>
      <w:pPr>
        <w:pStyle w:val="5"/>
        <w:spacing w:before="129"/>
        <w:ind w:left="1844"/>
      </w:pPr>
      <w:r>
        <w:pict>
          <v:shape id="_x0000_s1408" o:spid="_x0000_s1408" o:spt="202" type="#_x0000_t202" style="position:absolute;left:0pt;margin-left:273.85pt;margin-top:11.95pt;height:9.75pt;width:3.65pt;mso-position-horizontal-relative:page;z-index:-20680704;mso-width-relative:page;mso-height-relative:page;" filled="f" stroked="f" coordsize="21600,21600">
            <v:path/>
            <v:fill on="f" focussize="0,0"/>
            <v:stroke on="f" joinstyle="miter"/>
            <v:imagedata o:title=""/>
            <o:lock v:ext="edit"/>
            <v:textbox inset="0mm,0mm,0mm,0mm">
              <w:txbxContent>
                <w:p>
                  <w:pPr>
                    <w:spacing w:before="22"/>
                    <w:ind w:left="0" w:right="0" w:firstLine="0"/>
                    <w:jc w:val="left"/>
                    <w:rPr>
                      <w:rFonts w:ascii="Times New Roman"/>
                      <w:sz w:val="14"/>
                    </w:rPr>
                  </w:pPr>
                  <w:r>
                    <w:rPr>
                      <w:rFonts w:ascii="Times New Roman"/>
                      <w:w w:val="103"/>
                      <w:sz w:val="14"/>
                    </w:rPr>
                    <w:t>3</w:t>
                  </w:r>
                </w:p>
              </w:txbxContent>
            </v:textbox>
          </v:shape>
        </w:pict>
      </w:r>
      <w:r>
        <w:rPr>
          <w:spacing w:val="-1"/>
          <w:w w:val="95"/>
        </w:rPr>
        <w:t xml:space="preserve">有两种方法，一种是利用对数。设 </w:t>
      </w:r>
      <w:r>
        <w:rPr>
          <w:rFonts w:ascii="Times New Roman" w:eastAsia="Times New Roman"/>
          <w:w w:val="95"/>
        </w:rPr>
        <w:t>log</w:t>
      </w:r>
      <w:r>
        <w:rPr>
          <w:rFonts w:ascii="Calibri" w:eastAsia="Calibri"/>
          <w:i/>
          <w:w w:val="95"/>
          <w:vertAlign w:val="superscript"/>
        </w:rPr>
        <w:t>n</w:t>
      </w:r>
      <w:r>
        <w:rPr>
          <w:rFonts w:ascii="Calibri" w:eastAsia="Calibri"/>
          <w:i/>
          <w:spacing w:val="73"/>
          <w:vertAlign w:val="baseline"/>
        </w:rPr>
        <w:t xml:space="preserve"> </w:t>
      </w:r>
      <w:r>
        <w:rPr>
          <w:rFonts w:ascii="Georgia" w:eastAsia="Georgia"/>
          <w:w w:val="95"/>
          <w:vertAlign w:val="baseline"/>
        </w:rPr>
        <w:t>=</w:t>
      </w:r>
      <w:r>
        <w:rPr>
          <w:rFonts w:ascii="Georgia" w:eastAsia="Georgia"/>
          <w:spacing w:val="52"/>
          <w:vertAlign w:val="baseline"/>
        </w:rPr>
        <w:t xml:space="preserve"> </w:t>
      </w:r>
      <w:r>
        <w:rPr>
          <w:rFonts w:ascii="Times New Roman" w:eastAsia="Times New Roman"/>
          <w:i/>
          <w:w w:val="95"/>
          <w:vertAlign w:val="baseline"/>
        </w:rPr>
        <w:t>m</w:t>
      </w:r>
      <w:r>
        <w:rPr>
          <w:spacing w:val="-2"/>
          <w:w w:val="95"/>
          <w:vertAlign w:val="baseline"/>
        </w:rPr>
        <w:t xml:space="preserve">，如果 </w:t>
      </w:r>
      <w:r>
        <w:rPr>
          <w:rFonts w:ascii="Times New Roman" w:eastAsia="Times New Roman"/>
          <w:i/>
          <w:w w:val="95"/>
          <w:vertAlign w:val="baseline"/>
        </w:rPr>
        <w:t>n</w:t>
      </w:r>
      <w:r>
        <w:rPr>
          <w:rFonts w:ascii="Times New Roman" w:eastAsia="Times New Roman"/>
          <w:i/>
          <w:spacing w:val="42"/>
          <w:w w:val="95"/>
          <w:vertAlign w:val="baseline"/>
        </w:rPr>
        <w:t xml:space="preserve"> </w:t>
      </w:r>
      <w:r>
        <w:rPr>
          <w:spacing w:val="-4"/>
          <w:w w:val="95"/>
          <w:vertAlign w:val="baseline"/>
        </w:rPr>
        <w:t xml:space="preserve">是 </w:t>
      </w:r>
      <w:r>
        <w:rPr>
          <w:rFonts w:ascii="Times New Roman" w:eastAsia="Times New Roman"/>
          <w:w w:val="95"/>
          <w:vertAlign w:val="baseline"/>
        </w:rPr>
        <w:t>3</w:t>
      </w:r>
      <w:r>
        <w:rPr>
          <w:rFonts w:ascii="Times New Roman" w:eastAsia="Times New Roman"/>
          <w:spacing w:val="40"/>
          <w:w w:val="95"/>
          <w:vertAlign w:val="baseline"/>
        </w:rPr>
        <w:t xml:space="preserve"> </w:t>
      </w:r>
      <w:r>
        <w:rPr>
          <w:spacing w:val="-1"/>
          <w:w w:val="95"/>
          <w:vertAlign w:val="baseline"/>
        </w:rPr>
        <w:t xml:space="preserve">的整数次方，那么 </w:t>
      </w:r>
      <w:r>
        <w:rPr>
          <w:rFonts w:ascii="Times New Roman" w:eastAsia="Times New Roman"/>
          <w:i/>
          <w:w w:val="95"/>
          <w:vertAlign w:val="baseline"/>
        </w:rPr>
        <w:t>m</w:t>
      </w:r>
      <w:r>
        <w:rPr>
          <w:rFonts w:ascii="Times New Roman" w:eastAsia="Times New Roman"/>
          <w:i/>
          <w:spacing w:val="45"/>
          <w:w w:val="95"/>
          <w:vertAlign w:val="baseline"/>
        </w:rPr>
        <w:t xml:space="preserve"> </w:t>
      </w:r>
      <w:r>
        <w:rPr>
          <w:w w:val="95"/>
          <w:vertAlign w:val="baseline"/>
        </w:rPr>
        <w:t>一定是整数。</w:t>
      </w:r>
    </w:p>
    <w:p>
      <w:pPr>
        <w:pStyle w:val="5"/>
        <w:spacing w:before="8"/>
        <w:rPr>
          <w:sz w:val="28"/>
        </w:rPr>
      </w:pPr>
      <w:r>
        <w:pict>
          <v:shape id="_x0000_s1409" o:spid="_x0000_s1409" o:spt="202" type="#_x0000_t202" style="position:absolute;left:0pt;margin-left:86.2pt;margin-top:20.4pt;height:42.05pt;width:422.9pt;mso-position-horizontal-relative:page;mso-wrap-distance-bottom:0pt;mso-wrap-distance-top:0pt;z-index:-15629312;mso-width-relative:page;mso-height-relative:page;" filled="f" stroked="t" coordsize="21600,21600">
            <v:path/>
            <v:fill on="f" focussize="0,0"/>
            <v:stroke weight="0.199212598425197pt" color="#3B70B7"/>
            <v:imagedata o:title=""/>
            <o:lock v:ext="edit"/>
            <v:textbox inset="0mm,0mm,0mm,0mm">
              <w:txbxContent>
                <w:p>
                  <w:pPr>
                    <w:pStyle w:val="5"/>
                    <w:spacing w:before="39"/>
                    <w:ind w:left="59"/>
                    <w:rPr>
                      <w:rFonts w:ascii="Trebuchet MS"/>
                    </w:rPr>
                  </w:pPr>
                  <w:r>
                    <w:rPr>
                      <w:rFonts w:ascii="Trebuchet MS"/>
                      <w:color w:val="7F0000"/>
                      <w:w w:val="115"/>
                    </w:rPr>
                    <w:t>bool</w:t>
                  </w:r>
                  <w:r>
                    <w:rPr>
                      <w:rFonts w:ascii="Trebuchet MS"/>
                      <w:color w:val="7F0000"/>
                      <w:spacing w:val="-1"/>
                      <w:w w:val="115"/>
                    </w:rPr>
                    <w:t xml:space="preserve"> </w:t>
                  </w:r>
                  <w:r>
                    <w:rPr>
                      <w:rFonts w:ascii="Trebuchet MS"/>
                      <w:w w:val="115"/>
                    </w:rPr>
                    <w:t>isPowerOfThree(</w:t>
                  </w:r>
                  <w:r>
                    <w:rPr>
                      <w:rFonts w:ascii="Trebuchet MS"/>
                      <w:color w:val="7F0000"/>
                      <w:w w:val="115"/>
                    </w:rPr>
                    <w:t xml:space="preserve">int </w:t>
                  </w:r>
                  <w:r>
                    <w:rPr>
                      <w:rFonts w:ascii="Trebuchet MS"/>
                      <w:w w:val="115"/>
                    </w:rPr>
                    <w:t>n)</w:t>
                  </w:r>
                  <w:r>
                    <w:rPr>
                      <w:rFonts w:ascii="Trebuchet MS"/>
                      <w:spacing w:val="-1"/>
                      <w:w w:val="115"/>
                    </w:rPr>
                    <w:t xml:space="preserve"> </w:t>
                  </w:r>
                  <w:r>
                    <w:rPr>
                      <w:rFonts w:ascii="Trebuchet MS"/>
                      <w:w w:val="115"/>
                    </w:rPr>
                    <w:t>{</w:t>
                  </w:r>
                </w:p>
                <w:p>
                  <w:pPr>
                    <w:pStyle w:val="5"/>
                    <w:spacing w:before="7"/>
                    <w:ind w:left="436"/>
                    <w:rPr>
                      <w:rFonts w:ascii="Trebuchet MS"/>
                    </w:rPr>
                  </w:pPr>
                  <w:r>
                    <w:rPr>
                      <w:rFonts w:ascii="Trebuchet MS"/>
                      <w:color w:val="7F0000"/>
                      <w:w w:val="110"/>
                    </w:rPr>
                    <w:t>return</w:t>
                  </w:r>
                  <w:r>
                    <w:rPr>
                      <w:rFonts w:ascii="Trebuchet MS"/>
                      <w:color w:val="7F0000"/>
                      <w:spacing w:val="41"/>
                      <w:w w:val="110"/>
                    </w:rPr>
                    <w:t xml:space="preserve"> </w:t>
                  </w:r>
                  <w:r>
                    <w:rPr>
                      <w:rFonts w:ascii="Trebuchet MS"/>
                      <w:w w:val="110"/>
                    </w:rPr>
                    <w:t>fmod(log10(n)</w:t>
                  </w:r>
                  <w:r>
                    <w:rPr>
                      <w:rFonts w:ascii="Trebuchet MS"/>
                      <w:spacing w:val="42"/>
                      <w:w w:val="110"/>
                    </w:rPr>
                    <w:t xml:space="preserve"> </w:t>
                  </w:r>
                  <w:r>
                    <w:rPr>
                      <w:rFonts w:ascii="Trebuchet MS"/>
                      <w:w w:val="110"/>
                    </w:rPr>
                    <w:t>/</w:t>
                  </w:r>
                  <w:r>
                    <w:rPr>
                      <w:rFonts w:ascii="Trebuchet MS"/>
                      <w:spacing w:val="42"/>
                      <w:w w:val="110"/>
                    </w:rPr>
                    <w:t xml:space="preserve"> </w:t>
                  </w:r>
                  <w:r>
                    <w:rPr>
                      <w:rFonts w:ascii="Trebuchet MS"/>
                      <w:w w:val="110"/>
                    </w:rPr>
                    <w:t>log10(3),</w:t>
                  </w:r>
                  <w:r>
                    <w:rPr>
                      <w:rFonts w:ascii="Trebuchet MS"/>
                      <w:spacing w:val="42"/>
                      <w:w w:val="110"/>
                    </w:rPr>
                    <w:t xml:space="preserve"> </w:t>
                  </w:r>
                  <w:r>
                    <w:rPr>
                      <w:rFonts w:ascii="Trebuchet MS"/>
                      <w:w w:val="110"/>
                    </w:rPr>
                    <w:t>1)</w:t>
                  </w:r>
                  <w:r>
                    <w:rPr>
                      <w:rFonts w:ascii="Trebuchet MS"/>
                      <w:spacing w:val="42"/>
                      <w:w w:val="110"/>
                    </w:rPr>
                    <w:t xml:space="preserve"> </w:t>
                  </w:r>
                  <w:r>
                    <w:rPr>
                      <w:rFonts w:ascii="Trebuchet MS"/>
                      <w:w w:val="110"/>
                    </w:rPr>
                    <w:t>==</w:t>
                  </w:r>
                  <w:r>
                    <w:rPr>
                      <w:rFonts w:ascii="Trebuchet MS"/>
                      <w:spacing w:val="42"/>
                      <w:w w:val="110"/>
                    </w:rPr>
                    <w:t xml:space="preserve"> </w:t>
                  </w:r>
                  <w:r>
                    <w:rPr>
                      <w:rFonts w:ascii="Trebuchet MS"/>
                      <w:w w:val="110"/>
                    </w:rPr>
                    <w:t>0;</w:t>
                  </w:r>
                </w:p>
                <w:p>
                  <w:pPr>
                    <w:pStyle w:val="5"/>
                    <w:spacing w:before="7"/>
                    <w:ind w:left="59"/>
                    <w:rPr>
                      <w:rFonts w:ascii="Trebuchet MS"/>
                    </w:rPr>
                  </w:pPr>
                  <w:r>
                    <w:rPr>
                      <w:rFonts w:ascii="Trebuchet MS"/>
                      <w:w w:val="142"/>
                    </w:rPr>
                    <w:t>}</w:t>
                  </w:r>
                </w:p>
              </w:txbxContent>
            </v:textbox>
            <w10:wrap type="topAndBottom"/>
          </v:shape>
        </w:pict>
      </w:r>
    </w:p>
    <w:p>
      <w:pPr>
        <w:pStyle w:val="5"/>
        <w:spacing w:before="149" w:line="302" w:lineRule="auto"/>
        <w:ind w:left="1445" w:right="284" w:firstLine="398"/>
      </w:pPr>
      <w:r>
        <w:rPr>
          <w:spacing w:val="-1"/>
          <w:w w:val="95"/>
        </w:rPr>
        <w:t xml:space="preserve">另一种方法是，因为在 </w:t>
      </w:r>
      <w:r>
        <w:rPr>
          <w:rFonts w:ascii="Times New Roman" w:eastAsia="Times New Roman"/>
          <w:w w:val="95"/>
        </w:rPr>
        <w:t>int</w:t>
      </w:r>
      <w:r>
        <w:rPr>
          <w:rFonts w:ascii="Times New Roman" w:eastAsia="Times New Roman"/>
          <w:spacing w:val="39"/>
          <w:w w:val="95"/>
        </w:rPr>
        <w:t xml:space="preserve"> </w:t>
      </w:r>
      <w:r>
        <w:rPr>
          <w:spacing w:val="-3"/>
          <w:w w:val="95"/>
        </w:rPr>
        <w:t xml:space="preserve">范围内 </w:t>
      </w:r>
      <w:r>
        <w:rPr>
          <w:rFonts w:ascii="Times New Roman" w:eastAsia="Times New Roman"/>
          <w:w w:val="95"/>
        </w:rPr>
        <w:t>3</w:t>
      </w:r>
      <w:r>
        <w:rPr>
          <w:rFonts w:ascii="Times New Roman" w:eastAsia="Times New Roman"/>
          <w:spacing w:val="39"/>
          <w:w w:val="95"/>
        </w:rPr>
        <w:t xml:space="preserve"> </w:t>
      </w:r>
      <w:r>
        <w:rPr>
          <w:spacing w:val="-2"/>
          <w:w w:val="95"/>
        </w:rPr>
        <w:t xml:space="preserve">的最大次方是 </w:t>
      </w:r>
      <w:r>
        <w:rPr>
          <w:rFonts w:ascii="Times New Roman" w:eastAsia="Times New Roman"/>
          <w:w w:val="95"/>
        </w:rPr>
        <w:t>3</w:t>
      </w:r>
      <w:r>
        <w:rPr>
          <w:rFonts w:ascii="Times New Roman" w:eastAsia="Times New Roman"/>
          <w:w w:val="95"/>
          <w:position w:val="7"/>
          <w:sz w:val="14"/>
        </w:rPr>
        <w:t>19</w:t>
      </w:r>
      <w:r>
        <w:rPr>
          <w:rFonts w:ascii="Times New Roman" w:eastAsia="Times New Roman"/>
          <w:spacing w:val="16"/>
          <w:w w:val="95"/>
          <w:position w:val="7"/>
          <w:sz w:val="14"/>
        </w:rPr>
        <w:t xml:space="preserve"> </w:t>
      </w:r>
      <w:r>
        <w:rPr>
          <w:rFonts w:ascii="Georgia" w:eastAsia="Georgia"/>
          <w:spacing w:val="4"/>
          <w:w w:val="95"/>
        </w:rPr>
        <w:t xml:space="preserve">= </w:t>
      </w:r>
      <w:r>
        <w:rPr>
          <w:rFonts w:ascii="Times New Roman" w:eastAsia="Times New Roman"/>
          <w:w w:val="95"/>
        </w:rPr>
        <w:t>1162261467</w:t>
      </w:r>
      <w:r>
        <w:rPr>
          <w:spacing w:val="-2"/>
          <w:w w:val="95"/>
        </w:rPr>
        <w:t xml:space="preserve">，如果 </w:t>
      </w:r>
      <w:r>
        <w:rPr>
          <w:rFonts w:ascii="Times New Roman" w:eastAsia="Times New Roman"/>
          <w:i/>
          <w:w w:val="95"/>
        </w:rPr>
        <w:t>n</w:t>
      </w:r>
      <w:r>
        <w:rPr>
          <w:rFonts w:ascii="Times New Roman" w:eastAsia="Times New Roman"/>
          <w:i/>
          <w:spacing w:val="41"/>
          <w:w w:val="95"/>
        </w:rPr>
        <w:t xml:space="preserve"> </w:t>
      </w:r>
      <w:r>
        <w:rPr>
          <w:spacing w:val="-5"/>
          <w:w w:val="95"/>
        </w:rPr>
        <w:t xml:space="preserve">是 </w:t>
      </w:r>
      <w:r>
        <w:rPr>
          <w:rFonts w:ascii="Times New Roman" w:eastAsia="Times New Roman"/>
          <w:w w:val="95"/>
        </w:rPr>
        <w:t>3</w:t>
      </w:r>
      <w:r>
        <w:rPr>
          <w:rFonts w:ascii="Times New Roman" w:eastAsia="Times New Roman"/>
          <w:spacing w:val="39"/>
          <w:w w:val="95"/>
        </w:rPr>
        <w:t xml:space="preserve"> </w:t>
      </w:r>
      <w:r>
        <w:rPr>
          <w:w w:val="95"/>
        </w:rPr>
        <w:t>的整数次</w:t>
      </w:r>
      <w:r>
        <w:rPr>
          <w:spacing w:val="-9"/>
          <w:w w:val="95"/>
        </w:rPr>
        <w:t xml:space="preserve">方，那么 </w:t>
      </w:r>
      <w:r>
        <w:rPr>
          <w:rFonts w:ascii="Times New Roman" w:eastAsia="Times New Roman"/>
          <w:w w:val="95"/>
        </w:rPr>
        <w:t>1162261467</w:t>
      </w:r>
      <w:r>
        <w:rPr>
          <w:rFonts w:ascii="Times New Roman" w:eastAsia="Times New Roman"/>
          <w:spacing w:val="4"/>
          <w:w w:val="95"/>
        </w:rPr>
        <w:t xml:space="preserve"> </w:t>
      </w:r>
      <w:r>
        <w:rPr>
          <w:spacing w:val="-14"/>
          <w:w w:val="95"/>
        </w:rPr>
        <w:t xml:space="preserve">除以 </w:t>
      </w:r>
      <w:r>
        <w:rPr>
          <w:rFonts w:ascii="Times New Roman" w:eastAsia="Times New Roman"/>
          <w:i/>
          <w:w w:val="95"/>
        </w:rPr>
        <w:t>n</w:t>
      </w:r>
      <w:r>
        <w:rPr>
          <w:rFonts w:ascii="Times New Roman" w:eastAsia="Times New Roman"/>
          <w:i/>
          <w:spacing w:val="5"/>
          <w:w w:val="95"/>
        </w:rPr>
        <w:t xml:space="preserve"> </w:t>
      </w:r>
      <w:r>
        <w:rPr>
          <w:w w:val="95"/>
        </w:rPr>
        <w:t>的余数一定是零；反之亦然。</w:t>
      </w:r>
    </w:p>
    <w:p>
      <w:pPr>
        <w:pStyle w:val="5"/>
        <w:spacing w:before="5"/>
        <w:rPr>
          <w:sz w:val="23"/>
        </w:rPr>
      </w:pPr>
      <w:r>
        <w:pict>
          <v:shape id="_x0000_s1410" o:spid="_x0000_s1410" o:spt="202" type="#_x0000_t202" style="position:absolute;left:0pt;margin-left:86.2pt;margin-top:17.05pt;height:42.05pt;width:422.9pt;mso-position-horizontal-relative:page;mso-wrap-distance-bottom:0pt;mso-wrap-distance-top:0pt;z-index:-15629312;mso-width-relative:page;mso-height-relative:page;" filled="f" stroked="t" coordsize="21600,21600">
            <v:path/>
            <v:fill on="f" focussize="0,0"/>
            <v:stroke weight="0.199212598425197pt" color="#3B70B7"/>
            <v:imagedata o:title=""/>
            <o:lock v:ext="edit"/>
            <v:textbox inset="0mm,0mm,0mm,0mm">
              <w:txbxContent>
                <w:p>
                  <w:pPr>
                    <w:pStyle w:val="5"/>
                    <w:spacing w:before="39"/>
                    <w:ind w:left="59"/>
                    <w:rPr>
                      <w:rFonts w:ascii="Trebuchet MS"/>
                    </w:rPr>
                  </w:pPr>
                  <w:r>
                    <w:rPr>
                      <w:rFonts w:ascii="Trebuchet MS"/>
                      <w:color w:val="7F0000"/>
                      <w:w w:val="115"/>
                    </w:rPr>
                    <w:t>bool</w:t>
                  </w:r>
                  <w:r>
                    <w:rPr>
                      <w:rFonts w:ascii="Trebuchet MS"/>
                      <w:color w:val="7F0000"/>
                      <w:spacing w:val="-1"/>
                      <w:w w:val="115"/>
                    </w:rPr>
                    <w:t xml:space="preserve"> </w:t>
                  </w:r>
                  <w:r>
                    <w:rPr>
                      <w:rFonts w:ascii="Trebuchet MS"/>
                      <w:w w:val="115"/>
                    </w:rPr>
                    <w:t>isPowerOfThree(</w:t>
                  </w:r>
                  <w:r>
                    <w:rPr>
                      <w:rFonts w:ascii="Trebuchet MS"/>
                      <w:color w:val="7F0000"/>
                      <w:w w:val="115"/>
                    </w:rPr>
                    <w:t xml:space="preserve">int </w:t>
                  </w:r>
                  <w:r>
                    <w:rPr>
                      <w:rFonts w:ascii="Trebuchet MS"/>
                      <w:w w:val="115"/>
                    </w:rPr>
                    <w:t>n)</w:t>
                  </w:r>
                  <w:r>
                    <w:rPr>
                      <w:rFonts w:ascii="Trebuchet MS"/>
                      <w:spacing w:val="-1"/>
                      <w:w w:val="115"/>
                    </w:rPr>
                    <w:t xml:space="preserve"> </w:t>
                  </w:r>
                  <w:r>
                    <w:rPr>
                      <w:rFonts w:ascii="Trebuchet MS"/>
                      <w:w w:val="115"/>
                    </w:rPr>
                    <w:t>{</w:t>
                  </w:r>
                </w:p>
                <w:p>
                  <w:pPr>
                    <w:pStyle w:val="5"/>
                    <w:spacing w:before="7"/>
                    <w:ind w:left="436"/>
                    <w:rPr>
                      <w:rFonts w:ascii="Trebuchet MS"/>
                    </w:rPr>
                  </w:pPr>
                  <w:r>
                    <w:rPr>
                      <w:rFonts w:ascii="Trebuchet MS"/>
                      <w:color w:val="7F0000"/>
                    </w:rPr>
                    <w:t>return</w:t>
                  </w:r>
                  <w:r>
                    <w:rPr>
                      <w:rFonts w:ascii="Trebuchet MS"/>
                      <w:color w:val="7F0000"/>
                      <w:spacing w:val="43"/>
                    </w:rPr>
                    <w:t xml:space="preserve"> </w:t>
                  </w:r>
                  <w:r>
                    <w:rPr>
                      <w:rFonts w:ascii="Trebuchet MS"/>
                    </w:rPr>
                    <w:t>n</w:t>
                  </w:r>
                  <w:r>
                    <w:rPr>
                      <w:rFonts w:ascii="Trebuchet MS"/>
                      <w:spacing w:val="43"/>
                    </w:rPr>
                    <w:t xml:space="preserve"> </w:t>
                  </w:r>
                  <w:r>
                    <w:rPr>
                      <w:rFonts w:ascii="Trebuchet MS"/>
                    </w:rPr>
                    <w:t>&gt;</w:t>
                  </w:r>
                  <w:r>
                    <w:rPr>
                      <w:rFonts w:ascii="Trebuchet MS"/>
                      <w:spacing w:val="43"/>
                    </w:rPr>
                    <w:t xml:space="preserve"> </w:t>
                  </w:r>
                  <w:r>
                    <w:rPr>
                      <w:rFonts w:ascii="Trebuchet MS"/>
                    </w:rPr>
                    <w:t>0</w:t>
                  </w:r>
                  <w:r>
                    <w:rPr>
                      <w:rFonts w:ascii="Trebuchet MS"/>
                      <w:spacing w:val="43"/>
                    </w:rPr>
                    <w:t xml:space="preserve"> </w:t>
                  </w:r>
                  <w:r>
                    <w:rPr>
                      <w:rFonts w:ascii="Trebuchet MS"/>
                    </w:rPr>
                    <w:t>&amp;&amp;</w:t>
                  </w:r>
                  <w:r>
                    <w:rPr>
                      <w:rFonts w:ascii="Trebuchet MS"/>
                      <w:spacing w:val="43"/>
                    </w:rPr>
                    <w:t xml:space="preserve"> </w:t>
                  </w:r>
                  <w:r>
                    <w:rPr>
                      <w:rFonts w:ascii="Trebuchet MS"/>
                    </w:rPr>
                    <w:t>1162261467</w:t>
                  </w:r>
                  <w:r>
                    <w:rPr>
                      <w:rFonts w:ascii="Trebuchet MS"/>
                      <w:spacing w:val="43"/>
                    </w:rPr>
                    <w:t xml:space="preserve"> </w:t>
                  </w:r>
                  <w:r>
                    <w:rPr>
                      <w:rFonts w:ascii="Trebuchet MS"/>
                    </w:rPr>
                    <w:t>%</w:t>
                  </w:r>
                  <w:r>
                    <w:rPr>
                      <w:rFonts w:ascii="Trebuchet MS"/>
                      <w:spacing w:val="43"/>
                    </w:rPr>
                    <w:t xml:space="preserve"> </w:t>
                  </w:r>
                  <w:r>
                    <w:rPr>
                      <w:rFonts w:ascii="Trebuchet MS"/>
                    </w:rPr>
                    <w:t>n</w:t>
                  </w:r>
                  <w:r>
                    <w:rPr>
                      <w:rFonts w:ascii="Trebuchet MS"/>
                      <w:spacing w:val="43"/>
                    </w:rPr>
                    <w:t xml:space="preserve"> </w:t>
                  </w:r>
                  <w:r>
                    <w:rPr>
                      <w:rFonts w:ascii="Trebuchet MS"/>
                    </w:rPr>
                    <w:t>==</w:t>
                  </w:r>
                  <w:r>
                    <w:rPr>
                      <w:rFonts w:ascii="Trebuchet MS"/>
                      <w:spacing w:val="43"/>
                    </w:rPr>
                    <w:t xml:space="preserve"> </w:t>
                  </w:r>
                  <w:r>
                    <w:rPr>
                      <w:rFonts w:ascii="Trebuchet MS"/>
                    </w:rPr>
                    <w:t>0;</w:t>
                  </w:r>
                </w:p>
                <w:p>
                  <w:pPr>
                    <w:pStyle w:val="5"/>
                    <w:spacing w:before="7"/>
                    <w:ind w:left="59"/>
                    <w:rPr>
                      <w:rFonts w:ascii="Trebuchet MS"/>
                    </w:rPr>
                  </w:pPr>
                  <w:r>
                    <w:rPr>
                      <w:rFonts w:ascii="Trebuchet MS"/>
                      <w:w w:val="142"/>
                    </w:rPr>
                    <w:t>}</w:t>
                  </w:r>
                </w:p>
              </w:txbxContent>
            </v:textbox>
            <w10:wrap type="topAndBottom"/>
          </v:shape>
        </w:pict>
      </w:r>
    </w:p>
    <w:p>
      <w:pPr>
        <w:pStyle w:val="5"/>
      </w:pPr>
    </w:p>
    <w:p>
      <w:pPr>
        <w:pStyle w:val="3"/>
        <w:numPr>
          <w:ilvl w:val="1"/>
          <w:numId w:val="31"/>
        </w:numPr>
        <w:tabs>
          <w:tab w:val="left" w:pos="1968"/>
        </w:tabs>
        <w:spacing w:before="199" w:after="0" w:line="240" w:lineRule="auto"/>
        <w:ind w:left="1967" w:right="0" w:hanging="523"/>
        <w:jc w:val="left"/>
      </w:pPr>
      <w:bookmarkStart w:id="130" w:name="_bookmark49"/>
      <w:bookmarkEnd w:id="130"/>
      <w:bookmarkStart w:id="131" w:name="_bookmark49"/>
      <w:bookmarkEnd w:id="131"/>
      <w:bookmarkStart w:id="132" w:name="9.5 随机与取样"/>
      <w:bookmarkEnd w:id="132"/>
      <w:r>
        <w:rPr>
          <w:color w:val="3B70B7"/>
        </w:rPr>
        <w:t>随机与取样</w:t>
      </w:r>
    </w:p>
    <w:p>
      <w:pPr>
        <w:pStyle w:val="4"/>
        <w:spacing w:before="260"/>
      </w:pPr>
      <w:r>
        <w:fldChar w:fldCharType="begin"/>
      </w:r>
      <w:r>
        <w:instrText xml:space="preserve"> HYPERLINK "https://leetcode.com/problems/shuffle-an-array/" \h </w:instrText>
      </w:r>
      <w:r>
        <w:fldChar w:fldCharType="separate"/>
      </w:r>
      <w:r>
        <w:rPr>
          <w:color w:val="7F0000"/>
        </w:rPr>
        <w:t>384.</w:t>
      </w:r>
      <w:r>
        <w:rPr>
          <w:color w:val="7F0000"/>
          <w:spacing w:val="21"/>
        </w:rPr>
        <w:t xml:space="preserve"> </w:t>
      </w:r>
      <w:r>
        <w:rPr>
          <w:color w:val="7F0000"/>
        </w:rPr>
        <w:t>Shuﬄe</w:t>
      </w:r>
      <w:r>
        <w:rPr>
          <w:color w:val="7F0000"/>
          <w:spacing w:val="-3"/>
        </w:rPr>
        <w:t xml:space="preserve"> </w:t>
      </w:r>
      <w:r>
        <w:rPr>
          <w:color w:val="7F0000"/>
        </w:rPr>
        <w:t>an</w:t>
      </w:r>
      <w:r>
        <w:rPr>
          <w:color w:val="7F0000"/>
          <w:spacing w:val="-4"/>
        </w:rPr>
        <w:t xml:space="preserve"> </w:t>
      </w:r>
      <w:r>
        <w:rPr>
          <w:color w:val="7F0000"/>
        </w:rPr>
        <w:t>Array</w:t>
      </w:r>
      <w:r>
        <w:rPr>
          <w:color w:val="7F0000"/>
          <w:spacing w:val="-4"/>
        </w:rPr>
        <w:t xml:space="preserve"> </w:t>
      </w:r>
      <w:r>
        <w:rPr>
          <w:color w:val="7F0000"/>
        </w:rPr>
        <w:t>(Medium)</w:t>
      </w:r>
      <w:r>
        <w:rPr>
          <w:color w:val="7F0000"/>
        </w:rPr>
        <w:fldChar w:fldCharType="end"/>
      </w:r>
    </w:p>
    <w:p>
      <w:pPr>
        <w:spacing w:before="148"/>
        <w:ind w:left="1445" w:right="0" w:firstLine="0"/>
        <w:jc w:val="left"/>
        <w:rPr>
          <w:rFonts w:hint="eastAsia" w:ascii="Microsoft YaHei UI" w:eastAsia="Microsoft YaHei UI"/>
          <w:b/>
          <w:sz w:val="24"/>
        </w:rPr>
      </w:pPr>
      <w:r>
        <w:rPr>
          <w:rFonts w:hint="eastAsia" w:ascii="Microsoft YaHei UI" w:eastAsia="Microsoft YaHei UI"/>
          <w:b/>
          <w:color w:val="3B70B7"/>
          <w:w w:val="95"/>
          <w:sz w:val="24"/>
        </w:rPr>
        <w:t>题目描述</w:t>
      </w:r>
    </w:p>
    <w:p>
      <w:pPr>
        <w:pStyle w:val="5"/>
        <w:spacing w:before="130" w:line="302" w:lineRule="auto"/>
        <w:ind w:left="1445" w:right="284" w:firstLine="398"/>
      </w:pPr>
      <w:r>
        <w:rPr>
          <w:w w:val="95"/>
        </w:rPr>
        <w:t>给定一个数组，要求实现两个指令函数。第一个函数“</w:t>
      </w:r>
      <w:r>
        <w:rPr>
          <w:rFonts w:ascii="Times New Roman" w:hAnsi="Times New Roman" w:eastAsia="Times New Roman"/>
          <w:w w:val="95"/>
        </w:rPr>
        <w:t>shuﬄe</w:t>
      </w:r>
      <w:r>
        <w:rPr>
          <w:w w:val="95"/>
        </w:rPr>
        <w:t>”可以随机打乱这个数组，第</w:t>
      </w:r>
      <w:r>
        <w:rPr>
          <w:spacing w:val="107"/>
        </w:rPr>
        <w:t xml:space="preserve"> </w:t>
      </w:r>
      <w:r>
        <w:t>二个函数“</w:t>
      </w:r>
      <w:r>
        <w:rPr>
          <w:rFonts w:ascii="Times New Roman" w:hAnsi="Times New Roman" w:eastAsia="Times New Roman"/>
        </w:rPr>
        <w:t>reset</w:t>
      </w:r>
      <w:r>
        <w:t>”可以恢复原来的顺序。</w:t>
      </w:r>
    </w:p>
    <w:p>
      <w:pPr>
        <w:spacing w:after="0" w:line="302" w:lineRule="auto"/>
        <w:sectPr>
          <w:headerReference r:id="rId92" w:type="default"/>
          <w:footerReference r:id="rId93" w:type="default"/>
          <w:pgSz w:w="11910" w:h="16840"/>
          <w:pgMar w:top="1200" w:right="1500" w:bottom="700" w:left="340" w:header="923" w:footer="510" w:gutter="0"/>
        </w:sectPr>
      </w:pPr>
    </w:p>
    <w:p>
      <w:pPr>
        <w:pStyle w:val="5"/>
        <w:rPr>
          <w:sz w:val="12"/>
        </w:rPr>
      </w:pPr>
    </w:p>
    <w:p>
      <w:pPr>
        <w:pStyle w:val="4"/>
        <w:spacing w:before="32"/>
        <w:rPr>
          <w:rFonts w:hint="eastAsia" w:ascii="Microsoft YaHei UI" w:eastAsia="Microsoft YaHei UI"/>
        </w:rPr>
      </w:pPr>
      <w:r>
        <w:rPr>
          <w:rFonts w:hint="eastAsia" w:ascii="Microsoft YaHei UI" w:eastAsia="Microsoft YaHei UI"/>
          <w:color w:val="3B70B7"/>
          <w:w w:val="95"/>
        </w:rPr>
        <w:t>输入输出样例</w:t>
      </w:r>
    </w:p>
    <w:p>
      <w:pPr>
        <w:pStyle w:val="5"/>
        <w:spacing w:before="129" w:line="302" w:lineRule="auto"/>
        <w:ind w:left="1445" w:right="146" w:firstLine="398"/>
      </w:pPr>
      <w:r>
        <w:rPr>
          <w:w w:val="95"/>
        </w:rPr>
        <w:t>输入是一个存有整数数字的数组，和一个包含指令函数名称的数组。输出是一个二维数组，</w:t>
      </w:r>
      <w:r>
        <w:rPr>
          <w:spacing w:val="182"/>
        </w:rPr>
        <w:t xml:space="preserve"> </w:t>
      </w:r>
      <w:r>
        <w:t>表示每个指令生成的数组。</w:t>
      </w:r>
    </w:p>
    <w:p>
      <w:pPr>
        <w:pStyle w:val="5"/>
        <w:spacing w:before="5"/>
        <w:rPr>
          <w:sz w:val="23"/>
        </w:rPr>
      </w:pPr>
      <w:r>
        <w:pict>
          <v:shape id="_x0000_s1411" o:spid="_x0000_s1411" o:spt="202" type="#_x0000_t202" style="position:absolute;left:0pt;margin-left:86.2pt;margin-top:17.05pt;height:30.1pt;width:422.9pt;mso-position-horizontal-relative:page;mso-wrap-distance-bottom:0pt;mso-wrap-distance-top:0pt;z-index:-15628288;mso-width-relative:page;mso-height-relative:page;" filled="f" stroked="t" coordsize="21600,21600">
            <v:path/>
            <v:fill on="f" focussize="0,0"/>
            <v:stroke weight="0.199212598425197pt" color="#3B70B7"/>
            <v:imagedata o:title=""/>
            <o:lock v:ext="edit"/>
            <v:textbox inset="0mm,0mm,0mm,0mm">
              <w:txbxContent>
                <w:p>
                  <w:pPr>
                    <w:pStyle w:val="5"/>
                    <w:spacing w:before="39"/>
                    <w:ind w:left="59"/>
                    <w:rPr>
                      <w:rFonts w:ascii="Trebuchet MS"/>
                    </w:rPr>
                  </w:pPr>
                  <w:r>
                    <w:rPr>
                      <w:rFonts w:ascii="Trebuchet MS"/>
                      <w:w w:val="115"/>
                    </w:rPr>
                    <w:t xml:space="preserve">Input: </w:t>
                  </w:r>
                  <w:r>
                    <w:rPr>
                      <w:rFonts w:ascii="Trebuchet MS"/>
                      <w:spacing w:val="9"/>
                      <w:w w:val="115"/>
                    </w:rPr>
                    <w:t xml:space="preserve"> </w:t>
                  </w:r>
                  <w:r>
                    <w:rPr>
                      <w:rFonts w:ascii="Trebuchet MS"/>
                      <w:w w:val="115"/>
                    </w:rPr>
                    <w:t xml:space="preserve">nums </w:t>
                  </w:r>
                  <w:r>
                    <w:rPr>
                      <w:rFonts w:ascii="Trebuchet MS"/>
                      <w:spacing w:val="9"/>
                      <w:w w:val="115"/>
                    </w:rPr>
                    <w:t xml:space="preserve"> </w:t>
                  </w:r>
                  <w:r>
                    <w:rPr>
                      <w:rFonts w:ascii="Trebuchet MS"/>
                      <w:w w:val="115"/>
                    </w:rPr>
                    <w:t xml:space="preserve">= </w:t>
                  </w:r>
                  <w:r>
                    <w:rPr>
                      <w:rFonts w:ascii="Trebuchet MS"/>
                      <w:spacing w:val="9"/>
                      <w:w w:val="115"/>
                    </w:rPr>
                    <w:t xml:space="preserve"> </w:t>
                  </w:r>
                  <w:r>
                    <w:rPr>
                      <w:rFonts w:ascii="Trebuchet MS"/>
                      <w:w w:val="115"/>
                    </w:rPr>
                    <w:t xml:space="preserve">[1,2,3], </w:t>
                  </w:r>
                  <w:r>
                    <w:rPr>
                      <w:rFonts w:ascii="Trebuchet MS"/>
                      <w:spacing w:val="9"/>
                      <w:w w:val="115"/>
                    </w:rPr>
                    <w:t xml:space="preserve"> </w:t>
                  </w:r>
                  <w:r>
                    <w:rPr>
                      <w:rFonts w:ascii="Trebuchet MS"/>
                      <w:w w:val="115"/>
                    </w:rPr>
                    <w:t xml:space="preserve">actions: </w:t>
                  </w:r>
                  <w:r>
                    <w:rPr>
                      <w:rFonts w:ascii="Trebuchet MS"/>
                      <w:spacing w:val="9"/>
                      <w:w w:val="115"/>
                    </w:rPr>
                    <w:t xml:space="preserve"> </w:t>
                  </w:r>
                  <w:r>
                    <w:rPr>
                      <w:rFonts w:ascii="Trebuchet MS"/>
                      <w:w w:val="115"/>
                    </w:rPr>
                    <w:t>["shuffle","shuffle","reset"]</w:t>
                  </w:r>
                </w:p>
                <w:p>
                  <w:pPr>
                    <w:pStyle w:val="5"/>
                    <w:spacing w:before="7"/>
                    <w:ind w:left="59"/>
                    <w:rPr>
                      <w:rFonts w:ascii="Trebuchet MS"/>
                    </w:rPr>
                  </w:pPr>
                  <w:r>
                    <w:rPr>
                      <w:rFonts w:ascii="Trebuchet MS"/>
                      <w:w w:val="120"/>
                    </w:rPr>
                    <w:t>Output:</w:t>
                  </w:r>
                  <w:r>
                    <w:rPr>
                      <w:rFonts w:ascii="Trebuchet MS"/>
                      <w:spacing w:val="9"/>
                      <w:w w:val="120"/>
                    </w:rPr>
                    <w:t xml:space="preserve"> </w:t>
                  </w:r>
                  <w:r>
                    <w:rPr>
                      <w:rFonts w:ascii="Trebuchet MS"/>
                      <w:w w:val="120"/>
                    </w:rPr>
                    <w:t>[[2,1,3],[3,2,1],[1,2,3]]</w:t>
                  </w:r>
                </w:p>
              </w:txbxContent>
            </v:textbox>
            <w10:wrap type="topAndBottom"/>
          </v:shape>
        </w:pict>
      </w:r>
    </w:p>
    <w:p>
      <w:pPr>
        <w:pStyle w:val="5"/>
        <w:spacing w:before="149"/>
        <w:ind w:left="1844"/>
      </w:pPr>
      <w:r>
        <w:rPr>
          <w:w w:val="95"/>
        </w:rPr>
        <w:t>在这个样例中，前两次打乱的结果只要是随机生成即可。</w:t>
      </w:r>
    </w:p>
    <w:p>
      <w:pPr>
        <w:pStyle w:val="5"/>
        <w:rPr>
          <w:sz w:val="23"/>
        </w:rPr>
      </w:pPr>
    </w:p>
    <w:p>
      <w:pPr>
        <w:pStyle w:val="4"/>
        <w:rPr>
          <w:rFonts w:hint="eastAsia" w:ascii="Microsoft YaHei UI" w:eastAsia="Microsoft YaHei UI"/>
        </w:rPr>
      </w:pPr>
      <w:r>
        <w:rPr>
          <w:rFonts w:hint="eastAsia" w:ascii="Microsoft YaHei UI" w:eastAsia="Microsoft YaHei UI"/>
          <w:color w:val="3B70B7"/>
          <w:w w:val="95"/>
        </w:rPr>
        <w:t>题解</w:t>
      </w:r>
    </w:p>
    <w:p>
      <w:pPr>
        <w:pStyle w:val="5"/>
        <w:spacing w:before="129" w:line="302" w:lineRule="auto"/>
        <w:ind w:left="1445" w:right="284" w:firstLine="398"/>
      </w:pPr>
      <w:r>
        <w:rPr>
          <w:w w:val="95"/>
        </w:rPr>
        <w:t>我们采用经典的</w:t>
      </w:r>
      <w:r>
        <w:rPr>
          <w:spacing w:val="113"/>
        </w:rPr>
        <w:t xml:space="preserve"> </w:t>
      </w:r>
      <w:r>
        <w:rPr>
          <w:rFonts w:ascii="Times New Roman" w:hAnsi="Times New Roman" w:eastAsia="Times New Roman"/>
          <w:w w:val="95"/>
          <w:u w:val="single"/>
        </w:rPr>
        <w:t>Fisher-Yates</w:t>
      </w:r>
      <w:r>
        <w:rPr>
          <w:rFonts w:ascii="Times New Roman" w:hAnsi="Times New Roman" w:eastAsia="Times New Roman"/>
          <w:spacing w:val="69"/>
          <w:u w:val="single"/>
        </w:rPr>
        <w:t xml:space="preserve"> </w:t>
      </w:r>
      <w:r>
        <w:rPr>
          <w:w w:val="95"/>
          <w:u w:val="single"/>
        </w:rPr>
        <w:t>洗牌算法</w:t>
      </w:r>
      <w:r>
        <w:rPr>
          <w:w w:val="95"/>
        </w:rPr>
        <w:t>，原理是通过随机交换位置来实现随机打乱，有正向</w:t>
      </w:r>
      <w:r>
        <w:t>和反向两种写法，且实现非常方便。注意这里“</w:t>
      </w:r>
      <w:r>
        <w:rPr>
          <w:rFonts w:ascii="Times New Roman" w:hAnsi="Times New Roman" w:eastAsia="Times New Roman"/>
        </w:rPr>
        <w:t>reset</w:t>
      </w:r>
      <w:r>
        <w:t>”函数以及类的构造函数的实现细节。</w:t>
      </w:r>
    </w:p>
    <w:p>
      <w:pPr>
        <w:pStyle w:val="5"/>
        <w:spacing w:before="6"/>
        <w:rPr>
          <w:sz w:val="23"/>
        </w:rPr>
      </w:pPr>
      <w:r>
        <w:pict>
          <v:shape id="_x0000_s1412" o:spid="_x0000_s1412" o:spt="202" type="#_x0000_t202" style="position:absolute;left:0pt;margin-left:87.65pt;margin-top:17.05pt;height:317.05pt;width:419.9pt;mso-position-horizontal-relative:page;mso-wrap-distance-bottom:0pt;mso-wrap-distance-top:0pt;z-index:-15627264;mso-width-relative:page;mso-height-relative:page;" filled="f" stroked="t" coordsize="21600,21600">
            <v:path/>
            <v:fill on="f" focussize="0,0"/>
            <v:stroke weight="0.199212598425197pt" color="#3B70B7"/>
            <v:imagedata o:title=""/>
            <o:lock v:ext="edit"/>
            <v:textbox inset="0mm,0mm,0mm,0mm">
              <w:txbxContent>
                <w:p>
                  <w:pPr>
                    <w:pStyle w:val="5"/>
                    <w:spacing w:before="39" w:line="247" w:lineRule="auto"/>
                    <w:ind w:left="406" w:right="5993" w:hanging="377"/>
                    <w:rPr>
                      <w:rFonts w:ascii="Trebuchet MS"/>
                    </w:rPr>
                  </w:pPr>
                  <w:r>
                    <w:rPr>
                      <w:rFonts w:ascii="Trebuchet MS"/>
                      <w:color w:val="7F0000"/>
                      <w:w w:val="125"/>
                    </w:rPr>
                    <w:t>class</w:t>
                  </w:r>
                  <w:r>
                    <w:rPr>
                      <w:rFonts w:ascii="Trebuchet MS"/>
                      <w:color w:val="7F0000"/>
                      <w:spacing w:val="21"/>
                      <w:w w:val="125"/>
                    </w:rPr>
                    <w:t xml:space="preserve"> </w:t>
                  </w:r>
                  <w:r>
                    <w:rPr>
                      <w:rFonts w:ascii="Trebuchet MS"/>
                      <w:w w:val="125"/>
                    </w:rPr>
                    <w:t>Solution</w:t>
                  </w:r>
                  <w:r>
                    <w:rPr>
                      <w:rFonts w:ascii="Trebuchet MS"/>
                      <w:spacing w:val="21"/>
                      <w:w w:val="125"/>
                    </w:rPr>
                    <w:t xml:space="preserve"> </w:t>
                  </w:r>
                  <w:r>
                    <w:rPr>
                      <w:rFonts w:ascii="Trebuchet MS"/>
                      <w:w w:val="125"/>
                    </w:rPr>
                    <w:t>{</w:t>
                  </w:r>
                  <w:r>
                    <w:rPr>
                      <w:rFonts w:ascii="Trebuchet MS"/>
                      <w:spacing w:val="1"/>
                      <w:w w:val="125"/>
                    </w:rPr>
                    <w:t xml:space="preserve"> </w:t>
                  </w:r>
                  <w:r>
                    <w:rPr>
                      <w:rFonts w:ascii="Trebuchet MS"/>
                      <w:spacing w:val="-2"/>
                      <w:w w:val="120"/>
                    </w:rPr>
                    <w:t>vector&lt;</w:t>
                  </w:r>
                  <w:r>
                    <w:rPr>
                      <w:rFonts w:ascii="Trebuchet MS"/>
                      <w:color w:val="7F0000"/>
                      <w:spacing w:val="-2"/>
                      <w:w w:val="120"/>
                    </w:rPr>
                    <w:t>int</w:t>
                  </w:r>
                  <w:r>
                    <w:rPr>
                      <w:rFonts w:ascii="Trebuchet MS"/>
                      <w:spacing w:val="-2"/>
                      <w:w w:val="120"/>
                    </w:rPr>
                    <w:t>&gt;</w:t>
                  </w:r>
                  <w:r>
                    <w:rPr>
                      <w:rFonts w:ascii="Trebuchet MS"/>
                      <w:spacing w:val="2"/>
                      <w:w w:val="120"/>
                    </w:rPr>
                    <w:t xml:space="preserve"> </w:t>
                  </w:r>
                  <w:r>
                    <w:rPr>
                      <w:rFonts w:ascii="Trebuchet MS"/>
                      <w:spacing w:val="-1"/>
                      <w:w w:val="120"/>
                    </w:rPr>
                    <w:t>origin;</w:t>
                  </w:r>
                </w:p>
                <w:p>
                  <w:pPr>
                    <w:pStyle w:val="5"/>
                    <w:ind w:left="29"/>
                    <w:rPr>
                      <w:rFonts w:ascii="Trebuchet MS"/>
                    </w:rPr>
                  </w:pPr>
                  <w:r>
                    <w:rPr>
                      <w:rFonts w:ascii="Trebuchet MS"/>
                      <w:color w:val="7F0000"/>
                      <w:w w:val="120"/>
                    </w:rPr>
                    <w:t>public</w:t>
                  </w:r>
                  <w:r>
                    <w:rPr>
                      <w:rFonts w:ascii="Trebuchet MS"/>
                      <w:w w:val="120"/>
                    </w:rPr>
                    <w:t>:</w:t>
                  </w:r>
                </w:p>
                <w:p>
                  <w:pPr>
                    <w:pStyle w:val="5"/>
                    <w:spacing w:before="7"/>
                    <w:ind w:left="406"/>
                    <w:rPr>
                      <w:rFonts w:ascii="Trebuchet MS"/>
                    </w:rPr>
                  </w:pPr>
                  <w:r>
                    <w:rPr>
                      <w:rFonts w:ascii="Trebuchet MS"/>
                      <w:w w:val="110"/>
                    </w:rPr>
                    <w:t>Solution(vector&lt;</w:t>
                  </w:r>
                  <w:r>
                    <w:rPr>
                      <w:rFonts w:ascii="Trebuchet MS"/>
                      <w:color w:val="7F0000"/>
                      <w:w w:val="110"/>
                    </w:rPr>
                    <w:t>int</w:t>
                  </w:r>
                  <w:r>
                    <w:rPr>
                      <w:rFonts w:ascii="Trebuchet MS"/>
                      <w:w w:val="110"/>
                    </w:rPr>
                    <w:t>&gt;</w:t>
                  </w:r>
                  <w:r>
                    <w:rPr>
                      <w:rFonts w:ascii="Trebuchet MS"/>
                      <w:spacing w:val="65"/>
                      <w:w w:val="110"/>
                    </w:rPr>
                    <w:t xml:space="preserve"> </w:t>
                  </w:r>
                  <w:r>
                    <w:rPr>
                      <w:rFonts w:ascii="Trebuchet MS"/>
                      <w:w w:val="110"/>
                    </w:rPr>
                    <w:t>nums):</w:t>
                  </w:r>
                  <w:r>
                    <w:rPr>
                      <w:rFonts w:ascii="Trebuchet MS"/>
                      <w:spacing w:val="66"/>
                      <w:w w:val="110"/>
                    </w:rPr>
                    <w:t xml:space="preserve"> </w:t>
                  </w:r>
                  <w:r>
                    <w:rPr>
                      <w:rFonts w:ascii="Trebuchet MS"/>
                      <w:w w:val="110"/>
                    </w:rPr>
                    <w:t>origin(std::move(nums))</w:t>
                  </w:r>
                  <w:r>
                    <w:rPr>
                      <w:rFonts w:ascii="Trebuchet MS"/>
                      <w:spacing w:val="65"/>
                      <w:w w:val="110"/>
                    </w:rPr>
                    <w:t xml:space="preserve"> </w:t>
                  </w:r>
                  <w:r>
                    <w:rPr>
                      <w:rFonts w:ascii="Trebuchet MS"/>
                      <w:w w:val="110"/>
                    </w:rPr>
                    <w:t>{}</w:t>
                  </w:r>
                </w:p>
                <w:p>
                  <w:pPr>
                    <w:pStyle w:val="5"/>
                    <w:spacing w:before="2"/>
                    <w:rPr>
                      <w:rFonts w:ascii="Trebuchet MS"/>
                      <w:sz w:val="21"/>
                    </w:rPr>
                  </w:pPr>
                </w:p>
                <w:p>
                  <w:pPr>
                    <w:pStyle w:val="5"/>
                    <w:spacing w:line="247" w:lineRule="auto"/>
                    <w:ind w:left="782" w:right="5781" w:hanging="377"/>
                    <w:rPr>
                      <w:rFonts w:ascii="Trebuchet MS"/>
                    </w:rPr>
                  </w:pPr>
                  <w:r>
                    <w:rPr>
                      <w:rFonts w:ascii="Trebuchet MS"/>
                      <w:w w:val="120"/>
                    </w:rPr>
                    <w:t>vector&lt;</w:t>
                  </w:r>
                  <w:r>
                    <w:rPr>
                      <w:rFonts w:ascii="Trebuchet MS"/>
                      <w:color w:val="7F0000"/>
                      <w:w w:val="120"/>
                    </w:rPr>
                    <w:t>int</w:t>
                  </w:r>
                  <w:r>
                    <w:rPr>
                      <w:rFonts w:ascii="Trebuchet MS"/>
                      <w:w w:val="120"/>
                    </w:rPr>
                    <w:t>&gt; reset() {</w:t>
                  </w:r>
                  <w:r>
                    <w:rPr>
                      <w:rFonts w:ascii="Trebuchet MS"/>
                      <w:spacing w:val="-70"/>
                      <w:w w:val="120"/>
                    </w:rPr>
                    <w:t xml:space="preserve"> </w:t>
                  </w:r>
                  <w:r>
                    <w:rPr>
                      <w:rFonts w:ascii="Trebuchet MS"/>
                      <w:color w:val="7F0000"/>
                      <w:w w:val="125"/>
                    </w:rPr>
                    <w:t>return</w:t>
                  </w:r>
                  <w:r>
                    <w:rPr>
                      <w:rFonts w:ascii="Trebuchet MS"/>
                      <w:color w:val="7F0000"/>
                      <w:spacing w:val="12"/>
                      <w:w w:val="125"/>
                    </w:rPr>
                    <w:t xml:space="preserve"> </w:t>
                  </w:r>
                  <w:r>
                    <w:rPr>
                      <w:rFonts w:ascii="Trebuchet MS"/>
                      <w:w w:val="125"/>
                    </w:rPr>
                    <w:t>origin;</w:t>
                  </w:r>
                </w:p>
                <w:p>
                  <w:pPr>
                    <w:pStyle w:val="5"/>
                    <w:ind w:left="406"/>
                    <w:rPr>
                      <w:rFonts w:ascii="Trebuchet MS"/>
                    </w:rPr>
                  </w:pPr>
                  <w:r>
                    <w:rPr>
                      <w:rFonts w:ascii="Trebuchet MS"/>
                      <w:w w:val="142"/>
                    </w:rPr>
                    <w:t>}</w:t>
                  </w:r>
                </w:p>
                <w:p>
                  <w:pPr>
                    <w:pStyle w:val="5"/>
                    <w:spacing w:before="2"/>
                    <w:rPr>
                      <w:rFonts w:ascii="Trebuchet MS"/>
                      <w:sz w:val="21"/>
                    </w:rPr>
                  </w:pPr>
                </w:p>
                <w:p>
                  <w:pPr>
                    <w:pStyle w:val="5"/>
                    <w:ind w:left="406"/>
                    <w:rPr>
                      <w:rFonts w:ascii="Trebuchet MS"/>
                    </w:rPr>
                  </w:pPr>
                  <w:r>
                    <w:rPr>
                      <w:rFonts w:ascii="Trebuchet MS"/>
                      <w:w w:val="120"/>
                    </w:rPr>
                    <w:t>vector&lt;</w:t>
                  </w:r>
                  <w:r>
                    <w:rPr>
                      <w:rFonts w:ascii="Trebuchet MS"/>
                      <w:color w:val="7F0000"/>
                      <w:w w:val="120"/>
                    </w:rPr>
                    <w:t>int</w:t>
                  </w:r>
                  <w:r>
                    <w:rPr>
                      <w:rFonts w:ascii="Trebuchet MS"/>
                      <w:w w:val="120"/>
                    </w:rPr>
                    <w:t>&gt;</w:t>
                  </w:r>
                  <w:r>
                    <w:rPr>
                      <w:rFonts w:ascii="Trebuchet MS"/>
                      <w:spacing w:val="16"/>
                      <w:w w:val="120"/>
                    </w:rPr>
                    <w:t xml:space="preserve"> </w:t>
                  </w:r>
                  <w:r>
                    <w:rPr>
                      <w:rFonts w:ascii="Trebuchet MS"/>
                      <w:w w:val="120"/>
                    </w:rPr>
                    <w:t>shuffle()</w:t>
                  </w:r>
                  <w:r>
                    <w:rPr>
                      <w:rFonts w:ascii="Trebuchet MS"/>
                      <w:spacing w:val="17"/>
                      <w:w w:val="120"/>
                    </w:rPr>
                    <w:t xml:space="preserve"> </w:t>
                  </w:r>
                  <w:r>
                    <w:rPr>
                      <w:rFonts w:ascii="Trebuchet MS"/>
                      <w:w w:val="120"/>
                    </w:rPr>
                    <w:t>{</w:t>
                  </w:r>
                </w:p>
                <w:p>
                  <w:pPr>
                    <w:pStyle w:val="5"/>
                    <w:spacing w:before="7" w:line="247" w:lineRule="auto"/>
                    <w:ind w:left="782" w:right="4470"/>
                    <w:rPr>
                      <w:rFonts w:ascii="Trebuchet MS"/>
                    </w:rPr>
                  </w:pPr>
                  <w:r>
                    <w:rPr>
                      <w:rFonts w:ascii="Trebuchet MS"/>
                      <w:color w:val="7F0000"/>
                      <w:w w:val="130"/>
                    </w:rPr>
                    <w:t>if</w:t>
                  </w:r>
                  <w:r>
                    <w:rPr>
                      <w:rFonts w:ascii="Trebuchet MS"/>
                      <w:color w:val="7F0000"/>
                      <w:spacing w:val="16"/>
                      <w:w w:val="130"/>
                    </w:rPr>
                    <w:t xml:space="preserve"> </w:t>
                  </w:r>
                  <w:r>
                    <w:rPr>
                      <w:rFonts w:ascii="Trebuchet MS"/>
                      <w:w w:val="120"/>
                    </w:rPr>
                    <w:t>(origin.empty())</w:t>
                  </w:r>
                  <w:r>
                    <w:rPr>
                      <w:rFonts w:ascii="Trebuchet MS"/>
                      <w:spacing w:val="23"/>
                      <w:w w:val="120"/>
                    </w:rPr>
                    <w:t xml:space="preserve"> </w:t>
                  </w:r>
                  <w:r>
                    <w:rPr>
                      <w:rFonts w:ascii="Trebuchet MS"/>
                      <w:color w:val="7F0000"/>
                      <w:w w:val="120"/>
                    </w:rPr>
                    <w:t>return</w:t>
                  </w:r>
                  <w:r>
                    <w:rPr>
                      <w:rFonts w:ascii="Trebuchet MS"/>
                      <w:color w:val="7F0000"/>
                      <w:spacing w:val="22"/>
                      <w:w w:val="120"/>
                    </w:rPr>
                    <w:t xml:space="preserve"> </w:t>
                  </w:r>
                  <w:r>
                    <w:rPr>
                      <w:rFonts w:ascii="Trebuchet MS"/>
                      <w:w w:val="120"/>
                    </w:rPr>
                    <w:t>{};</w:t>
                  </w:r>
                  <w:r>
                    <w:rPr>
                      <w:rFonts w:ascii="Trebuchet MS"/>
                      <w:spacing w:val="-69"/>
                      <w:w w:val="120"/>
                    </w:rPr>
                    <w:t xml:space="preserve"> </w:t>
                  </w:r>
                  <w:r>
                    <w:rPr>
                      <w:rFonts w:ascii="Trebuchet MS"/>
                      <w:w w:val="120"/>
                    </w:rPr>
                    <w:t>vector&lt;</w:t>
                  </w:r>
                  <w:r>
                    <w:rPr>
                      <w:rFonts w:ascii="Trebuchet MS"/>
                      <w:color w:val="7F0000"/>
                      <w:w w:val="120"/>
                    </w:rPr>
                    <w:t>int</w:t>
                  </w:r>
                  <w:r>
                    <w:rPr>
                      <w:rFonts w:ascii="Trebuchet MS"/>
                      <w:w w:val="120"/>
                    </w:rPr>
                    <w:t>&gt;</w:t>
                  </w:r>
                  <w:r>
                    <w:rPr>
                      <w:rFonts w:ascii="Trebuchet MS"/>
                      <w:spacing w:val="5"/>
                      <w:w w:val="120"/>
                    </w:rPr>
                    <w:t xml:space="preserve"> </w:t>
                  </w:r>
                  <w:r>
                    <w:rPr>
                      <w:rFonts w:ascii="Trebuchet MS"/>
                      <w:w w:val="120"/>
                    </w:rPr>
                    <w:t>shuffled(origin);</w:t>
                  </w:r>
                  <w:r>
                    <w:rPr>
                      <w:rFonts w:ascii="Trebuchet MS"/>
                      <w:spacing w:val="1"/>
                      <w:w w:val="120"/>
                    </w:rPr>
                    <w:t xml:space="preserve"> </w:t>
                  </w:r>
                  <w:r>
                    <w:rPr>
                      <w:rFonts w:ascii="Trebuchet MS"/>
                      <w:color w:val="7F0000"/>
                      <w:w w:val="120"/>
                    </w:rPr>
                    <w:t>int</w:t>
                  </w:r>
                  <w:r>
                    <w:rPr>
                      <w:rFonts w:ascii="Trebuchet MS"/>
                      <w:color w:val="7F0000"/>
                      <w:spacing w:val="37"/>
                      <w:w w:val="120"/>
                    </w:rPr>
                    <w:t xml:space="preserve"> </w:t>
                  </w:r>
                  <w:r>
                    <w:rPr>
                      <w:rFonts w:ascii="Trebuchet MS"/>
                      <w:w w:val="120"/>
                    </w:rPr>
                    <w:t>n</w:t>
                  </w:r>
                  <w:r>
                    <w:rPr>
                      <w:rFonts w:ascii="Trebuchet MS"/>
                      <w:spacing w:val="37"/>
                      <w:w w:val="120"/>
                    </w:rPr>
                    <w:t xml:space="preserve"> </w:t>
                  </w:r>
                  <w:r>
                    <w:rPr>
                      <w:rFonts w:ascii="Trebuchet MS"/>
                      <w:w w:val="120"/>
                    </w:rPr>
                    <w:t>=</w:t>
                  </w:r>
                  <w:r>
                    <w:rPr>
                      <w:rFonts w:ascii="Trebuchet MS"/>
                      <w:spacing w:val="38"/>
                      <w:w w:val="120"/>
                    </w:rPr>
                    <w:t xml:space="preserve"> </w:t>
                  </w:r>
                  <w:r>
                    <w:rPr>
                      <w:rFonts w:ascii="Trebuchet MS"/>
                      <w:w w:val="120"/>
                    </w:rPr>
                    <w:t>origin.size();</w:t>
                  </w:r>
                </w:p>
                <w:p>
                  <w:pPr>
                    <w:pStyle w:val="5"/>
                    <w:spacing w:line="235" w:lineRule="exact"/>
                    <w:ind w:left="782"/>
                  </w:pPr>
                  <w:r>
                    <w:rPr>
                      <w:rFonts w:ascii="Trebuchet MS" w:eastAsia="Trebuchet MS"/>
                      <w:color w:val="7F7F7F"/>
                      <w:spacing w:val="10"/>
                    </w:rPr>
                    <w:t xml:space="preserve">// </w:t>
                  </w:r>
                  <w:r>
                    <w:rPr>
                      <w:color w:val="7F7F7F"/>
                    </w:rPr>
                    <w:t>可以使用反向或者正向洗牌，效果相同。</w:t>
                  </w:r>
                </w:p>
                <w:p>
                  <w:pPr>
                    <w:pStyle w:val="5"/>
                    <w:spacing w:line="245" w:lineRule="exact"/>
                    <w:ind w:left="782"/>
                  </w:pPr>
                  <w:r>
                    <w:rPr>
                      <w:rFonts w:ascii="Trebuchet MS" w:eastAsia="Trebuchet MS"/>
                      <w:color w:val="7F7F7F"/>
                      <w:spacing w:val="13"/>
                    </w:rPr>
                    <w:t xml:space="preserve">// </w:t>
                  </w:r>
                  <w:r>
                    <w:rPr>
                      <w:color w:val="7F7F7F"/>
                    </w:rPr>
                    <w:t>反向洗牌：</w:t>
                  </w:r>
                </w:p>
                <w:p>
                  <w:pPr>
                    <w:pStyle w:val="5"/>
                    <w:spacing w:line="247" w:lineRule="auto"/>
                    <w:ind w:left="1159" w:right="2411" w:hanging="377"/>
                    <w:rPr>
                      <w:rFonts w:ascii="Trebuchet MS"/>
                    </w:rPr>
                  </w:pPr>
                  <w:r>
                    <w:rPr>
                      <w:rFonts w:ascii="Trebuchet MS"/>
                      <w:color w:val="7F0000"/>
                      <w:w w:val="125"/>
                    </w:rPr>
                    <w:t>for</w:t>
                  </w:r>
                  <w:r>
                    <w:rPr>
                      <w:rFonts w:ascii="Trebuchet MS"/>
                      <w:color w:val="7F0000"/>
                      <w:spacing w:val="1"/>
                      <w:w w:val="125"/>
                    </w:rPr>
                    <w:t xml:space="preserve"> </w:t>
                  </w:r>
                  <w:r>
                    <w:rPr>
                      <w:rFonts w:ascii="Trebuchet MS"/>
                      <w:w w:val="125"/>
                    </w:rPr>
                    <w:t>(</w:t>
                  </w:r>
                  <w:r>
                    <w:rPr>
                      <w:rFonts w:ascii="Trebuchet MS"/>
                      <w:color w:val="7F0000"/>
                      <w:w w:val="125"/>
                    </w:rPr>
                    <w:t>int</w:t>
                  </w:r>
                  <w:r>
                    <w:rPr>
                      <w:rFonts w:ascii="Trebuchet MS"/>
                      <w:color w:val="7F0000"/>
                      <w:spacing w:val="1"/>
                      <w:w w:val="125"/>
                    </w:rPr>
                    <w:t xml:space="preserve"> </w:t>
                  </w:r>
                  <w:r>
                    <w:rPr>
                      <w:rFonts w:ascii="Trebuchet MS"/>
                      <w:w w:val="155"/>
                    </w:rPr>
                    <w:t xml:space="preserve">i </w:t>
                  </w:r>
                  <w:r>
                    <w:rPr>
                      <w:rFonts w:ascii="Trebuchet MS"/>
                      <w:w w:val="115"/>
                    </w:rPr>
                    <w:t>=</w:t>
                  </w:r>
                  <w:r>
                    <w:rPr>
                      <w:rFonts w:ascii="Trebuchet MS"/>
                      <w:spacing w:val="1"/>
                      <w:w w:val="115"/>
                    </w:rPr>
                    <w:t xml:space="preserve"> </w:t>
                  </w:r>
                  <w:r>
                    <w:rPr>
                      <w:rFonts w:ascii="Trebuchet MS"/>
                      <w:w w:val="115"/>
                    </w:rPr>
                    <w:t>n</w:t>
                  </w:r>
                  <w:r>
                    <w:rPr>
                      <w:rFonts w:ascii="Trebuchet MS"/>
                      <w:spacing w:val="1"/>
                      <w:w w:val="115"/>
                    </w:rPr>
                    <w:t xml:space="preserve"> </w:t>
                  </w:r>
                  <w:r>
                    <w:rPr>
                      <w:rFonts w:ascii="Trebuchet MS"/>
                      <w:w w:val="125"/>
                    </w:rPr>
                    <w:t>-</w:t>
                  </w:r>
                  <w:r>
                    <w:rPr>
                      <w:rFonts w:ascii="Trebuchet MS"/>
                      <w:spacing w:val="1"/>
                      <w:w w:val="125"/>
                    </w:rPr>
                    <w:t xml:space="preserve"> </w:t>
                  </w:r>
                  <w:r>
                    <w:rPr>
                      <w:rFonts w:ascii="Trebuchet MS"/>
                      <w:w w:val="125"/>
                    </w:rPr>
                    <w:t>1;</w:t>
                  </w:r>
                  <w:r>
                    <w:rPr>
                      <w:rFonts w:ascii="Trebuchet MS"/>
                      <w:spacing w:val="1"/>
                      <w:w w:val="125"/>
                    </w:rPr>
                    <w:t xml:space="preserve"> </w:t>
                  </w:r>
                  <w:r>
                    <w:rPr>
                      <w:rFonts w:ascii="Trebuchet MS"/>
                      <w:w w:val="155"/>
                    </w:rPr>
                    <w:t xml:space="preserve">i </w:t>
                  </w:r>
                  <w:r>
                    <w:rPr>
                      <w:rFonts w:ascii="Trebuchet MS"/>
                      <w:w w:val="115"/>
                    </w:rPr>
                    <w:t>&gt;=</w:t>
                  </w:r>
                  <w:r>
                    <w:rPr>
                      <w:rFonts w:ascii="Trebuchet MS"/>
                      <w:spacing w:val="1"/>
                      <w:w w:val="115"/>
                    </w:rPr>
                    <w:t xml:space="preserve"> </w:t>
                  </w:r>
                  <w:r>
                    <w:rPr>
                      <w:rFonts w:ascii="Trebuchet MS"/>
                      <w:w w:val="125"/>
                    </w:rPr>
                    <w:t xml:space="preserve">0;  </w:t>
                  </w:r>
                  <w:r>
                    <w:rPr>
                      <w:rFonts w:ascii="Trebuchet MS"/>
                      <w:w w:val="155"/>
                    </w:rPr>
                    <w:t xml:space="preserve">--i) </w:t>
                  </w:r>
                  <w:r>
                    <w:rPr>
                      <w:rFonts w:ascii="Trebuchet MS"/>
                      <w:w w:val="125"/>
                    </w:rPr>
                    <w:t>{</w:t>
                  </w:r>
                  <w:r>
                    <w:rPr>
                      <w:rFonts w:ascii="Trebuchet MS"/>
                      <w:spacing w:val="1"/>
                      <w:w w:val="125"/>
                    </w:rPr>
                    <w:t xml:space="preserve"> </w:t>
                  </w:r>
                  <w:r>
                    <w:rPr>
                      <w:rFonts w:ascii="Trebuchet MS"/>
                      <w:w w:val="120"/>
                    </w:rPr>
                    <w:t>swap(shuffled[i],</w:t>
                  </w:r>
                  <w:r>
                    <w:rPr>
                      <w:rFonts w:ascii="Trebuchet MS"/>
                      <w:spacing w:val="19"/>
                      <w:w w:val="120"/>
                    </w:rPr>
                    <w:t xml:space="preserve"> </w:t>
                  </w:r>
                  <w:r>
                    <w:rPr>
                      <w:rFonts w:ascii="Trebuchet MS"/>
                      <w:w w:val="120"/>
                    </w:rPr>
                    <w:t>shuffled[rand()</w:t>
                  </w:r>
                  <w:r>
                    <w:rPr>
                      <w:rFonts w:ascii="Trebuchet MS"/>
                      <w:spacing w:val="20"/>
                      <w:w w:val="120"/>
                    </w:rPr>
                    <w:t xml:space="preserve"> </w:t>
                  </w:r>
                  <w:r>
                    <w:rPr>
                      <w:rFonts w:ascii="Trebuchet MS"/>
                      <w:w w:val="115"/>
                    </w:rPr>
                    <w:t>%</w:t>
                  </w:r>
                  <w:r>
                    <w:rPr>
                      <w:rFonts w:ascii="Trebuchet MS"/>
                      <w:spacing w:val="23"/>
                      <w:w w:val="115"/>
                    </w:rPr>
                    <w:t xml:space="preserve"> </w:t>
                  </w:r>
                  <w:r>
                    <w:rPr>
                      <w:rFonts w:ascii="Trebuchet MS"/>
                      <w:w w:val="120"/>
                    </w:rPr>
                    <w:t>(i</w:t>
                  </w:r>
                  <w:r>
                    <w:rPr>
                      <w:rFonts w:ascii="Trebuchet MS"/>
                      <w:spacing w:val="20"/>
                      <w:w w:val="120"/>
                    </w:rPr>
                    <w:t xml:space="preserve"> </w:t>
                  </w:r>
                  <w:r>
                    <w:rPr>
                      <w:rFonts w:ascii="Trebuchet MS"/>
                      <w:w w:val="115"/>
                    </w:rPr>
                    <w:t>+</w:t>
                  </w:r>
                  <w:r>
                    <w:rPr>
                      <w:rFonts w:ascii="Trebuchet MS"/>
                      <w:spacing w:val="23"/>
                      <w:w w:val="115"/>
                    </w:rPr>
                    <w:t xml:space="preserve"> </w:t>
                  </w:r>
                  <w:r>
                    <w:rPr>
                      <w:rFonts w:ascii="Trebuchet MS"/>
                      <w:w w:val="120"/>
                    </w:rPr>
                    <w:t>1)]);</w:t>
                  </w:r>
                </w:p>
                <w:p>
                  <w:pPr>
                    <w:pStyle w:val="5"/>
                    <w:spacing w:line="229" w:lineRule="exact"/>
                    <w:ind w:left="782"/>
                    <w:rPr>
                      <w:rFonts w:ascii="Trebuchet MS"/>
                    </w:rPr>
                  </w:pPr>
                  <w:r>
                    <w:rPr>
                      <w:rFonts w:ascii="Trebuchet MS"/>
                      <w:w w:val="142"/>
                    </w:rPr>
                    <w:t>}</w:t>
                  </w:r>
                </w:p>
                <w:p>
                  <w:pPr>
                    <w:pStyle w:val="5"/>
                    <w:spacing w:line="251" w:lineRule="exact"/>
                    <w:ind w:left="782"/>
                  </w:pPr>
                  <w:r>
                    <w:rPr>
                      <w:rFonts w:ascii="Trebuchet MS" w:eastAsia="Trebuchet MS"/>
                      <w:color w:val="7F7F7F"/>
                      <w:spacing w:val="13"/>
                    </w:rPr>
                    <w:t xml:space="preserve">// </w:t>
                  </w:r>
                  <w:r>
                    <w:rPr>
                      <w:color w:val="7F7F7F"/>
                    </w:rPr>
                    <w:t>正向洗牌：</w:t>
                  </w:r>
                </w:p>
                <w:p>
                  <w:pPr>
                    <w:pStyle w:val="5"/>
                    <w:spacing w:line="230" w:lineRule="exact"/>
                    <w:ind w:left="782"/>
                    <w:rPr>
                      <w:rFonts w:ascii="Trebuchet MS"/>
                    </w:rPr>
                  </w:pPr>
                  <w:r>
                    <w:rPr>
                      <w:rFonts w:ascii="Trebuchet MS"/>
                      <w:color w:val="7F7F7F"/>
                      <w:w w:val="120"/>
                    </w:rPr>
                    <w:t>//</w:t>
                  </w:r>
                  <w:r>
                    <w:rPr>
                      <w:rFonts w:ascii="Trebuchet MS"/>
                      <w:color w:val="7F7F7F"/>
                      <w:spacing w:val="31"/>
                      <w:w w:val="120"/>
                    </w:rPr>
                    <w:t xml:space="preserve"> </w:t>
                  </w:r>
                  <w:r>
                    <w:rPr>
                      <w:rFonts w:ascii="Trebuchet MS"/>
                      <w:color w:val="7F7F7F"/>
                      <w:w w:val="120"/>
                    </w:rPr>
                    <w:t>for</w:t>
                  </w:r>
                  <w:r>
                    <w:rPr>
                      <w:rFonts w:ascii="Trebuchet MS"/>
                      <w:color w:val="7F7F7F"/>
                      <w:spacing w:val="32"/>
                      <w:w w:val="120"/>
                    </w:rPr>
                    <w:t xml:space="preserve"> </w:t>
                  </w:r>
                  <w:r>
                    <w:rPr>
                      <w:rFonts w:ascii="Trebuchet MS"/>
                      <w:color w:val="7F7F7F"/>
                      <w:w w:val="120"/>
                    </w:rPr>
                    <w:t>(int</w:t>
                  </w:r>
                  <w:r>
                    <w:rPr>
                      <w:rFonts w:ascii="Trebuchet MS"/>
                      <w:color w:val="7F7F7F"/>
                      <w:spacing w:val="31"/>
                      <w:w w:val="120"/>
                    </w:rPr>
                    <w:t xml:space="preserve"> </w:t>
                  </w:r>
                  <w:r>
                    <w:rPr>
                      <w:rFonts w:ascii="Trebuchet MS"/>
                      <w:color w:val="7F7F7F"/>
                      <w:w w:val="155"/>
                    </w:rPr>
                    <w:t>i</w:t>
                  </w:r>
                  <w:r>
                    <w:rPr>
                      <w:rFonts w:ascii="Trebuchet MS"/>
                      <w:color w:val="7F7F7F"/>
                      <w:spacing w:val="11"/>
                      <w:w w:val="155"/>
                    </w:rPr>
                    <w:t xml:space="preserve"> </w:t>
                  </w:r>
                  <w:r>
                    <w:rPr>
                      <w:rFonts w:ascii="Trebuchet MS"/>
                      <w:color w:val="7F7F7F"/>
                      <w:w w:val="120"/>
                    </w:rPr>
                    <w:t>=</w:t>
                  </w:r>
                  <w:r>
                    <w:rPr>
                      <w:rFonts w:ascii="Trebuchet MS"/>
                      <w:color w:val="7F7F7F"/>
                      <w:spacing w:val="31"/>
                      <w:w w:val="120"/>
                    </w:rPr>
                    <w:t xml:space="preserve"> </w:t>
                  </w:r>
                  <w:r>
                    <w:rPr>
                      <w:rFonts w:ascii="Trebuchet MS"/>
                      <w:color w:val="7F7F7F"/>
                      <w:w w:val="120"/>
                    </w:rPr>
                    <w:t>0;</w:t>
                  </w:r>
                  <w:r>
                    <w:rPr>
                      <w:rFonts w:ascii="Trebuchet MS"/>
                      <w:color w:val="7F7F7F"/>
                      <w:spacing w:val="32"/>
                      <w:w w:val="120"/>
                    </w:rPr>
                    <w:t xml:space="preserve"> </w:t>
                  </w:r>
                  <w:r>
                    <w:rPr>
                      <w:rFonts w:ascii="Trebuchet MS"/>
                      <w:color w:val="7F7F7F"/>
                      <w:w w:val="155"/>
                    </w:rPr>
                    <w:t>i</w:t>
                  </w:r>
                  <w:r>
                    <w:rPr>
                      <w:rFonts w:ascii="Trebuchet MS"/>
                      <w:color w:val="7F7F7F"/>
                      <w:spacing w:val="10"/>
                      <w:w w:val="155"/>
                    </w:rPr>
                    <w:t xml:space="preserve"> </w:t>
                  </w:r>
                  <w:r>
                    <w:rPr>
                      <w:rFonts w:ascii="Trebuchet MS"/>
                      <w:color w:val="7F7F7F"/>
                      <w:w w:val="120"/>
                    </w:rPr>
                    <w:t>&lt;</w:t>
                  </w:r>
                  <w:r>
                    <w:rPr>
                      <w:rFonts w:ascii="Trebuchet MS"/>
                      <w:color w:val="7F7F7F"/>
                      <w:spacing w:val="32"/>
                      <w:w w:val="120"/>
                    </w:rPr>
                    <w:t xml:space="preserve"> </w:t>
                  </w:r>
                  <w:r>
                    <w:rPr>
                      <w:rFonts w:ascii="Trebuchet MS"/>
                      <w:color w:val="7F7F7F"/>
                      <w:w w:val="120"/>
                    </w:rPr>
                    <w:t>n;</w:t>
                  </w:r>
                  <w:r>
                    <w:rPr>
                      <w:rFonts w:ascii="Trebuchet MS"/>
                      <w:color w:val="7F7F7F"/>
                      <w:spacing w:val="32"/>
                      <w:w w:val="120"/>
                    </w:rPr>
                    <w:t xml:space="preserve"> </w:t>
                  </w:r>
                  <w:r>
                    <w:rPr>
                      <w:rFonts w:ascii="Trebuchet MS"/>
                      <w:color w:val="7F7F7F"/>
                      <w:w w:val="120"/>
                    </w:rPr>
                    <w:t>++i)</w:t>
                  </w:r>
                  <w:r>
                    <w:rPr>
                      <w:rFonts w:ascii="Trebuchet MS"/>
                      <w:color w:val="7F7F7F"/>
                      <w:spacing w:val="31"/>
                      <w:w w:val="120"/>
                    </w:rPr>
                    <w:t xml:space="preserve"> </w:t>
                  </w:r>
                  <w:r>
                    <w:rPr>
                      <w:rFonts w:ascii="Trebuchet MS"/>
                      <w:color w:val="7F7F7F"/>
                      <w:w w:val="120"/>
                    </w:rPr>
                    <w:t>{</w:t>
                  </w:r>
                </w:p>
                <w:p>
                  <w:pPr>
                    <w:pStyle w:val="5"/>
                    <w:tabs>
                      <w:tab w:val="left" w:pos="1441"/>
                    </w:tabs>
                    <w:spacing w:before="4"/>
                    <w:ind w:left="782"/>
                    <w:rPr>
                      <w:rFonts w:ascii="Trebuchet MS"/>
                    </w:rPr>
                  </w:pPr>
                  <w:r>
                    <w:rPr>
                      <w:rFonts w:ascii="Trebuchet MS"/>
                      <w:color w:val="7F7F7F"/>
                      <w:w w:val="115"/>
                    </w:rPr>
                    <w:t>//</w:t>
                  </w:r>
                  <w:r>
                    <w:rPr>
                      <w:rFonts w:ascii="Trebuchet MS"/>
                      <w:color w:val="7F7F7F"/>
                      <w:w w:val="115"/>
                    </w:rPr>
                    <w:tab/>
                  </w:r>
                  <w:r>
                    <w:rPr>
                      <w:rFonts w:ascii="Trebuchet MS"/>
                      <w:color w:val="7F7F7F"/>
                      <w:w w:val="115"/>
                    </w:rPr>
                    <w:t>int</w:t>
                  </w:r>
                  <w:r>
                    <w:rPr>
                      <w:rFonts w:ascii="Trebuchet MS"/>
                      <w:color w:val="7F7F7F"/>
                      <w:spacing w:val="33"/>
                      <w:w w:val="115"/>
                    </w:rPr>
                    <w:t xml:space="preserve"> </w:t>
                  </w:r>
                  <w:r>
                    <w:rPr>
                      <w:rFonts w:ascii="Trebuchet MS"/>
                      <w:color w:val="7F7F7F"/>
                      <w:w w:val="115"/>
                    </w:rPr>
                    <w:t>pos</w:t>
                  </w:r>
                  <w:r>
                    <w:rPr>
                      <w:rFonts w:ascii="Trebuchet MS"/>
                      <w:color w:val="7F7F7F"/>
                      <w:spacing w:val="33"/>
                      <w:w w:val="115"/>
                    </w:rPr>
                    <w:t xml:space="preserve"> </w:t>
                  </w:r>
                  <w:r>
                    <w:rPr>
                      <w:rFonts w:ascii="Trebuchet MS"/>
                      <w:color w:val="7F7F7F"/>
                      <w:w w:val="115"/>
                    </w:rPr>
                    <w:t>=</w:t>
                  </w:r>
                  <w:r>
                    <w:rPr>
                      <w:rFonts w:ascii="Trebuchet MS"/>
                      <w:color w:val="7F7F7F"/>
                      <w:spacing w:val="33"/>
                      <w:w w:val="115"/>
                    </w:rPr>
                    <w:t xml:space="preserve"> </w:t>
                  </w:r>
                  <w:r>
                    <w:rPr>
                      <w:rFonts w:ascii="Trebuchet MS"/>
                      <w:color w:val="7F7F7F"/>
                      <w:w w:val="115"/>
                    </w:rPr>
                    <w:t>rand()</w:t>
                  </w:r>
                  <w:r>
                    <w:rPr>
                      <w:rFonts w:ascii="Trebuchet MS"/>
                      <w:color w:val="7F7F7F"/>
                      <w:spacing w:val="33"/>
                      <w:w w:val="115"/>
                    </w:rPr>
                    <w:t xml:space="preserve"> </w:t>
                  </w:r>
                  <w:r>
                    <w:rPr>
                      <w:rFonts w:ascii="Trebuchet MS"/>
                      <w:color w:val="7F7F7F"/>
                      <w:w w:val="115"/>
                    </w:rPr>
                    <w:t>%</w:t>
                  </w:r>
                  <w:r>
                    <w:rPr>
                      <w:rFonts w:ascii="Trebuchet MS"/>
                      <w:color w:val="7F7F7F"/>
                      <w:spacing w:val="34"/>
                      <w:w w:val="115"/>
                    </w:rPr>
                    <w:t xml:space="preserve"> </w:t>
                  </w:r>
                  <w:r>
                    <w:rPr>
                      <w:rFonts w:ascii="Trebuchet MS"/>
                      <w:color w:val="7F7F7F"/>
                      <w:w w:val="115"/>
                    </w:rPr>
                    <w:t>(n</w:t>
                  </w:r>
                  <w:r>
                    <w:rPr>
                      <w:rFonts w:ascii="Trebuchet MS"/>
                      <w:color w:val="7F7F7F"/>
                      <w:spacing w:val="33"/>
                      <w:w w:val="115"/>
                    </w:rPr>
                    <w:t xml:space="preserve"> </w:t>
                  </w:r>
                  <w:r>
                    <w:rPr>
                      <w:rFonts w:ascii="Trebuchet MS"/>
                      <w:color w:val="7F7F7F"/>
                      <w:w w:val="135"/>
                    </w:rPr>
                    <w:t>-</w:t>
                  </w:r>
                  <w:r>
                    <w:rPr>
                      <w:rFonts w:ascii="Trebuchet MS"/>
                      <w:color w:val="7F7F7F"/>
                      <w:spacing w:val="21"/>
                      <w:w w:val="135"/>
                    </w:rPr>
                    <w:t xml:space="preserve"> </w:t>
                  </w:r>
                  <w:r>
                    <w:rPr>
                      <w:rFonts w:ascii="Trebuchet MS"/>
                      <w:color w:val="7F7F7F"/>
                      <w:w w:val="135"/>
                    </w:rPr>
                    <w:t>i);</w:t>
                  </w:r>
                </w:p>
                <w:p>
                  <w:pPr>
                    <w:pStyle w:val="5"/>
                    <w:tabs>
                      <w:tab w:val="left" w:pos="1441"/>
                    </w:tabs>
                    <w:spacing w:before="7"/>
                    <w:ind w:left="782"/>
                    <w:rPr>
                      <w:rFonts w:ascii="Trebuchet MS"/>
                    </w:rPr>
                  </w:pPr>
                  <w:r>
                    <w:rPr>
                      <w:rFonts w:ascii="Trebuchet MS"/>
                      <w:color w:val="7F7F7F"/>
                      <w:w w:val="115"/>
                    </w:rPr>
                    <w:t>//</w:t>
                  </w:r>
                  <w:r>
                    <w:rPr>
                      <w:rFonts w:ascii="Trebuchet MS"/>
                      <w:color w:val="7F7F7F"/>
                      <w:w w:val="115"/>
                    </w:rPr>
                    <w:tab/>
                  </w:r>
                  <w:r>
                    <w:rPr>
                      <w:rFonts w:ascii="Trebuchet MS"/>
                      <w:color w:val="7F7F7F"/>
                      <w:w w:val="115"/>
                    </w:rPr>
                    <w:t xml:space="preserve">swap(shuffled[i], </w:t>
                  </w:r>
                  <w:r>
                    <w:rPr>
                      <w:rFonts w:ascii="Trebuchet MS"/>
                      <w:color w:val="7F7F7F"/>
                      <w:spacing w:val="22"/>
                      <w:w w:val="115"/>
                    </w:rPr>
                    <w:t xml:space="preserve"> </w:t>
                  </w:r>
                  <w:r>
                    <w:rPr>
                      <w:rFonts w:ascii="Trebuchet MS"/>
                      <w:color w:val="7F7F7F"/>
                      <w:w w:val="115"/>
                    </w:rPr>
                    <w:t>shuffled[i+pos]);</w:t>
                  </w:r>
                </w:p>
                <w:p>
                  <w:pPr>
                    <w:pStyle w:val="5"/>
                    <w:spacing w:before="7"/>
                    <w:ind w:left="782"/>
                    <w:rPr>
                      <w:rFonts w:ascii="Trebuchet MS"/>
                    </w:rPr>
                  </w:pPr>
                  <w:r>
                    <w:rPr>
                      <w:rFonts w:ascii="Trebuchet MS"/>
                      <w:color w:val="7F7F7F"/>
                      <w:w w:val="120"/>
                    </w:rPr>
                    <w:t>//</w:t>
                  </w:r>
                  <w:r>
                    <w:rPr>
                      <w:rFonts w:ascii="Trebuchet MS"/>
                      <w:color w:val="7F7F7F"/>
                      <w:spacing w:val="15"/>
                      <w:w w:val="120"/>
                    </w:rPr>
                    <w:t xml:space="preserve"> </w:t>
                  </w:r>
                  <w:r>
                    <w:rPr>
                      <w:rFonts w:ascii="Trebuchet MS"/>
                      <w:color w:val="7F7F7F"/>
                      <w:w w:val="120"/>
                    </w:rPr>
                    <w:t>}</w:t>
                  </w:r>
                </w:p>
                <w:p>
                  <w:pPr>
                    <w:pStyle w:val="5"/>
                    <w:spacing w:before="7"/>
                    <w:ind w:left="782"/>
                    <w:rPr>
                      <w:rFonts w:ascii="Trebuchet MS"/>
                    </w:rPr>
                  </w:pPr>
                  <w:r>
                    <w:rPr>
                      <w:rFonts w:ascii="Trebuchet MS"/>
                      <w:color w:val="7F0000"/>
                      <w:w w:val="115"/>
                    </w:rPr>
                    <w:t>return</w:t>
                  </w:r>
                  <w:r>
                    <w:rPr>
                      <w:rFonts w:ascii="Trebuchet MS"/>
                      <w:color w:val="7F0000"/>
                      <w:spacing w:val="34"/>
                      <w:w w:val="115"/>
                    </w:rPr>
                    <w:t xml:space="preserve"> </w:t>
                  </w:r>
                  <w:r>
                    <w:rPr>
                      <w:rFonts w:ascii="Trebuchet MS"/>
                      <w:w w:val="115"/>
                    </w:rPr>
                    <w:t>shuffled;</w:t>
                  </w:r>
                </w:p>
                <w:p>
                  <w:pPr>
                    <w:pStyle w:val="5"/>
                    <w:spacing w:before="7"/>
                    <w:ind w:left="406"/>
                    <w:rPr>
                      <w:rFonts w:ascii="Trebuchet MS"/>
                    </w:rPr>
                  </w:pPr>
                  <w:r>
                    <w:rPr>
                      <w:rFonts w:ascii="Trebuchet MS"/>
                      <w:w w:val="142"/>
                    </w:rPr>
                    <w:t>}</w:t>
                  </w:r>
                </w:p>
                <w:p>
                  <w:pPr>
                    <w:pStyle w:val="5"/>
                    <w:spacing w:before="7"/>
                    <w:ind w:left="29"/>
                    <w:rPr>
                      <w:rFonts w:ascii="Trebuchet MS"/>
                    </w:rPr>
                  </w:pPr>
                  <w:r>
                    <w:rPr>
                      <w:rFonts w:ascii="Trebuchet MS"/>
                      <w:w w:val="140"/>
                    </w:rPr>
                    <w:t>};</w:t>
                  </w:r>
                </w:p>
              </w:txbxContent>
            </v:textbox>
            <w10:wrap type="topAndBottom"/>
          </v:shape>
        </w:pict>
      </w:r>
    </w:p>
    <w:p>
      <w:pPr>
        <w:pStyle w:val="5"/>
        <w:spacing w:before="7"/>
        <w:rPr>
          <w:sz w:val="24"/>
        </w:rPr>
      </w:pPr>
    </w:p>
    <w:p>
      <w:pPr>
        <w:pStyle w:val="4"/>
        <w:spacing w:before="143"/>
      </w:pPr>
      <w:r>
        <w:fldChar w:fldCharType="begin"/>
      </w:r>
      <w:r>
        <w:instrText xml:space="preserve"> HYPERLINK "https://leetcode.com/problems/random-pick-with-weight/" \h </w:instrText>
      </w:r>
      <w:r>
        <w:fldChar w:fldCharType="separate"/>
      </w:r>
      <w:r>
        <w:rPr>
          <w:color w:val="7F0000"/>
        </w:rPr>
        <w:t>528.</w:t>
      </w:r>
      <w:r>
        <w:rPr>
          <w:color w:val="7F0000"/>
          <w:spacing w:val="18"/>
        </w:rPr>
        <w:t xml:space="preserve"> </w:t>
      </w:r>
      <w:r>
        <w:rPr>
          <w:color w:val="7F0000"/>
        </w:rPr>
        <w:t>Random</w:t>
      </w:r>
      <w:r>
        <w:rPr>
          <w:color w:val="7F0000"/>
          <w:spacing w:val="-7"/>
        </w:rPr>
        <w:t xml:space="preserve"> </w:t>
      </w:r>
      <w:r>
        <w:rPr>
          <w:color w:val="7F0000"/>
        </w:rPr>
        <w:t>Pick</w:t>
      </w:r>
      <w:r>
        <w:rPr>
          <w:color w:val="7F0000"/>
          <w:spacing w:val="-6"/>
        </w:rPr>
        <w:t xml:space="preserve"> </w:t>
      </w:r>
      <w:r>
        <w:rPr>
          <w:color w:val="7F0000"/>
        </w:rPr>
        <w:t>with</w:t>
      </w:r>
      <w:r>
        <w:rPr>
          <w:color w:val="7F0000"/>
          <w:spacing w:val="-7"/>
        </w:rPr>
        <w:t xml:space="preserve"> </w:t>
      </w:r>
      <w:r>
        <w:rPr>
          <w:color w:val="7F0000"/>
        </w:rPr>
        <w:t>Weight</w:t>
      </w:r>
      <w:r>
        <w:rPr>
          <w:color w:val="7F0000"/>
          <w:spacing w:val="-6"/>
        </w:rPr>
        <w:t xml:space="preserve"> </w:t>
      </w:r>
      <w:r>
        <w:rPr>
          <w:color w:val="7F0000"/>
        </w:rPr>
        <w:t>(Medium)</w:t>
      </w:r>
      <w:r>
        <w:rPr>
          <w:color w:val="7F0000"/>
        </w:rPr>
        <w:fldChar w:fldCharType="end"/>
      </w:r>
    </w:p>
    <w:p>
      <w:pPr>
        <w:spacing w:before="149"/>
        <w:ind w:left="1445" w:right="0" w:firstLine="0"/>
        <w:jc w:val="left"/>
        <w:rPr>
          <w:rFonts w:hint="eastAsia" w:ascii="Microsoft YaHei UI" w:eastAsia="Microsoft YaHei UI"/>
          <w:b/>
          <w:sz w:val="24"/>
        </w:rPr>
      </w:pPr>
      <w:r>
        <w:rPr>
          <w:rFonts w:hint="eastAsia" w:ascii="Microsoft YaHei UI" w:eastAsia="Microsoft YaHei UI"/>
          <w:b/>
          <w:color w:val="3B70B7"/>
          <w:w w:val="95"/>
          <w:sz w:val="24"/>
        </w:rPr>
        <w:t>题目描述</w:t>
      </w:r>
    </w:p>
    <w:p>
      <w:pPr>
        <w:pStyle w:val="5"/>
        <w:spacing w:before="129"/>
        <w:ind w:left="1844"/>
      </w:pPr>
      <w:r>
        <w:rPr>
          <w:w w:val="95"/>
        </w:rPr>
        <w:t>给定一个数组，数组每个位置的值表示该位置的权重，要求按照权重的概率去随机采样。</w:t>
      </w:r>
    </w:p>
    <w:p>
      <w:pPr>
        <w:pStyle w:val="5"/>
        <w:rPr>
          <w:sz w:val="23"/>
        </w:rPr>
      </w:pPr>
    </w:p>
    <w:p>
      <w:pPr>
        <w:pStyle w:val="4"/>
        <w:rPr>
          <w:rFonts w:hint="eastAsia" w:ascii="Microsoft YaHei UI" w:eastAsia="Microsoft YaHei UI"/>
        </w:rPr>
      </w:pPr>
      <w:r>
        <w:rPr>
          <w:rFonts w:hint="eastAsia" w:ascii="Microsoft YaHei UI" w:eastAsia="Microsoft YaHei UI"/>
          <w:color w:val="3B70B7"/>
          <w:w w:val="95"/>
        </w:rPr>
        <w:t>输入输出样例</w:t>
      </w:r>
    </w:p>
    <w:p>
      <w:pPr>
        <w:pStyle w:val="5"/>
        <w:spacing w:before="129" w:line="302" w:lineRule="auto"/>
        <w:ind w:left="1445" w:right="283" w:firstLine="398"/>
      </w:pPr>
      <w:r>
        <w:rPr>
          <w:w w:val="95"/>
        </w:rPr>
        <w:t>输入是一维正整数数组，表示权重；和一个包含指令字符串的一维数组，表示运行几次随机</w:t>
      </w:r>
      <w:r>
        <w:rPr>
          <w:spacing w:val="50"/>
          <w:w w:val="95"/>
        </w:rPr>
        <w:t xml:space="preserve"> </w:t>
      </w:r>
      <w:r>
        <w:t>采样。输出是一维整数数组，表示随机采样的整数在数组中的位置。</w:t>
      </w:r>
    </w:p>
    <w:p>
      <w:pPr>
        <w:spacing w:after="0" w:line="302" w:lineRule="auto"/>
        <w:sectPr>
          <w:pgSz w:w="11910" w:h="16840"/>
          <w:pgMar w:top="1200" w:right="1500" w:bottom="700" w:left="340" w:header="923" w:footer="510" w:gutter="0"/>
        </w:sectPr>
      </w:pPr>
    </w:p>
    <w:p>
      <w:pPr>
        <w:pStyle w:val="5"/>
      </w:pPr>
    </w:p>
    <w:p>
      <w:pPr>
        <w:pStyle w:val="5"/>
        <w:spacing w:before="1"/>
        <w:rPr>
          <w:sz w:val="24"/>
        </w:rPr>
      </w:pPr>
    </w:p>
    <w:p>
      <w:pPr>
        <w:pStyle w:val="5"/>
        <w:ind w:left="1382"/>
      </w:pPr>
      <w:r>
        <w:pict>
          <v:shape id="_x0000_s1413" o:spid="_x0000_s1413" o:spt="202" type="#_x0000_t202" style="height:30.1pt;width:422.9pt;" filled="f" stroked="t" coordsize="21600,21600">
            <v:path/>
            <v:fill on="f" focussize="0,0"/>
            <v:stroke weight="0.199212598425197pt" color="#3B70B7"/>
            <v:imagedata o:title=""/>
            <o:lock v:ext="edit"/>
            <v:textbox inset="0mm,0mm,0mm,0mm">
              <w:txbxContent>
                <w:p>
                  <w:pPr>
                    <w:pStyle w:val="5"/>
                    <w:spacing w:before="39" w:line="247" w:lineRule="auto"/>
                    <w:ind w:left="59" w:right="1069"/>
                    <w:rPr>
                      <w:rFonts w:ascii="Trebuchet MS"/>
                    </w:rPr>
                  </w:pPr>
                  <w:r>
                    <w:rPr>
                      <w:rFonts w:ascii="Trebuchet MS"/>
                      <w:w w:val="115"/>
                    </w:rPr>
                    <w:t>Input:</w:t>
                  </w:r>
                  <w:r>
                    <w:rPr>
                      <w:rFonts w:ascii="Trebuchet MS"/>
                      <w:spacing w:val="60"/>
                      <w:w w:val="115"/>
                    </w:rPr>
                    <w:t xml:space="preserve"> </w:t>
                  </w:r>
                  <w:r>
                    <w:rPr>
                      <w:rFonts w:ascii="Trebuchet MS"/>
                      <w:w w:val="115"/>
                    </w:rPr>
                    <w:t>weights</w:t>
                  </w:r>
                  <w:r>
                    <w:rPr>
                      <w:rFonts w:ascii="Trebuchet MS"/>
                      <w:spacing w:val="60"/>
                      <w:w w:val="115"/>
                    </w:rPr>
                    <w:t xml:space="preserve"> </w:t>
                  </w:r>
                  <w:r>
                    <w:rPr>
                      <w:rFonts w:ascii="Trebuchet MS"/>
                      <w:w w:val="115"/>
                    </w:rPr>
                    <w:t>=</w:t>
                  </w:r>
                  <w:r>
                    <w:rPr>
                      <w:rFonts w:ascii="Trebuchet MS"/>
                      <w:spacing w:val="61"/>
                      <w:w w:val="115"/>
                    </w:rPr>
                    <w:t xml:space="preserve"> </w:t>
                  </w:r>
                  <w:r>
                    <w:rPr>
                      <w:rFonts w:ascii="Trebuchet MS"/>
                      <w:w w:val="115"/>
                    </w:rPr>
                    <w:t>[1,3],</w:t>
                  </w:r>
                  <w:r>
                    <w:rPr>
                      <w:rFonts w:ascii="Trebuchet MS"/>
                      <w:spacing w:val="60"/>
                      <w:w w:val="115"/>
                    </w:rPr>
                    <w:t xml:space="preserve"> </w:t>
                  </w:r>
                  <w:r>
                    <w:rPr>
                      <w:rFonts w:ascii="Trebuchet MS"/>
                      <w:w w:val="115"/>
                    </w:rPr>
                    <w:t>actions:</w:t>
                  </w:r>
                  <w:r>
                    <w:rPr>
                      <w:rFonts w:ascii="Trebuchet MS"/>
                      <w:spacing w:val="61"/>
                      <w:w w:val="115"/>
                    </w:rPr>
                    <w:t xml:space="preserve"> </w:t>
                  </w:r>
                  <w:r>
                    <w:rPr>
                      <w:rFonts w:ascii="Trebuchet MS"/>
                      <w:w w:val="115"/>
                    </w:rPr>
                    <w:t>["pickIndex","pickIndex","pickIndex"]</w:t>
                  </w:r>
                  <w:r>
                    <w:rPr>
                      <w:rFonts w:ascii="Trebuchet MS"/>
                      <w:spacing w:val="-67"/>
                      <w:w w:val="115"/>
                    </w:rPr>
                    <w:t xml:space="preserve"> </w:t>
                  </w:r>
                  <w:r>
                    <w:rPr>
                      <w:rFonts w:ascii="Trebuchet MS"/>
                      <w:w w:val="115"/>
                    </w:rPr>
                    <w:t>Output:</w:t>
                  </w:r>
                  <w:r>
                    <w:rPr>
                      <w:rFonts w:ascii="Trebuchet MS"/>
                      <w:spacing w:val="34"/>
                      <w:w w:val="115"/>
                    </w:rPr>
                    <w:t xml:space="preserve"> </w:t>
                  </w:r>
                  <w:r>
                    <w:rPr>
                      <w:rFonts w:ascii="Trebuchet MS"/>
                      <w:w w:val="115"/>
                    </w:rPr>
                    <w:t>[0,1,1]</w:t>
                  </w:r>
                </w:p>
              </w:txbxContent>
            </v:textbox>
            <w10:wrap type="none"/>
            <w10:anchorlock/>
          </v:shape>
        </w:pict>
      </w:r>
    </w:p>
    <w:p>
      <w:pPr>
        <w:pStyle w:val="5"/>
        <w:spacing w:before="138"/>
        <w:ind w:left="1844"/>
        <w:rPr>
          <w:rFonts w:ascii="Times New Roman" w:eastAsia="Times New Roman"/>
        </w:rPr>
      </w:pPr>
      <w:r>
        <w:rPr>
          <w:spacing w:val="2"/>
          <w:w w:val="95"/>
        </w:rPr>
        <w:t xml:space="preserve">在这个样例中，每次选择的位置都是不确定的，但选择第 </w:t>
      </w:r>
      <w:r>
        <w:rPr>
          <w:rFonts w:ascii="Times New Roman" w:eastAsia="Times New Roman"/>
          <w:w w:val="95"/>
        </w:rPr>
        <w:t>0</w:t>
      </w:r>
      <w:r>
        <w:rPr>
          <w:rFonts w:ascii="Times New Roman" w:eastAsia="Times New Roman"/>
          <w:spacing w:val="113"/>
        </w:rPr>
        <w:t xml:space="preserve"> </w:t>
      </w:r>
      <w:r>
        <w:rPr>
          <w:spacing w:val="8"/>
          <w:w w:val="95"/>
        </w:rPr>
        <w:t xml:space="preserve">个位置的期望为 </w:t>
      </w:r>
      <w:r>
        <w:rPr>
          <w:rFonts w:ascii="Times New Roman" w:eastAsia="Times New Roman"/>
          <w:w w:val="95"/>
        </w:rPr>
        <w:t>1/4</w:t>
      </w:r>
      <w:r>
        <w:rPr>
          <w:spacing w:val="13"/>
          <w:w w:val="95"/>
        </w:rPr>
        <w:t xml:space="preserve">，选择第 </w:t>
      </w:r>
      <w:r>
        <w:rPr>
          <w:rFonts w:ascii="Times New Roman" w:eastAsia="Times New Roman"/>
          <w:w w:val="95"/>
        </w:rPr>
        <w:t>1</w:t>
      </w:r>
    </w:p>
    <w:p>
      <w:pPr>
        <w:pStyle w:val="5"/>
        <w:spacing w:before="67"/>
        <w:ind w:left="1445"/>
      </w:pPr>
      <w:r>
        <w:rPr>
          <w:spacing w:val="4"/>
          <w:w w:val="95"/>
        </w:rPr>
        <w:t xml:space="preserve">个位置的期望为 </w:t>
      </w:r>
      <w:r>
        <w:rPr>
          <w:rFonts w:ascii="Times New Roman" w:eastAsia="Times New Roman"/>
          <w:w w:val="95"/>
        </w:rPr>
        <w:t>3/4</w:t>
      </w:r>
      <w:r>
        <w:rPr>
          <w:w w:val="95"/>
        </w:rPr>
        <w:t>。</w:t>
      </w:r>
    </w:p>
    <w:p>
      <w:pPr>
        <w:pStyle w:val="5"/>
        <w:spacing w:before="12"/>
        <w:rPr>
          <w:sz w:val="22"/>
        </w:rPr>
      </w:pPr>
    </w:p>
    <w:p>
      <w:pPr>
        <w:pStyle w:val="4"/>
        <w:rPr>
          <w:rFonts w:hint="eastAsia" w:ascii="Microsoft YaHei UI" w:eastAsia="Microsoft YaHei UI"/>
        </w:rPr>
      </w:pPr>
      <w:r>
        <w:rPr>
          <w:rFonts w:hint="eastAsia" w:ascii="Microsoft YaHei UI" w:eastAsia="Microsoft YaHei UI"/>
          <w:color w:val="3B70B7"/>
          <w:w w:val="95"/>
        </w:rPr>
        <w:t>题解</w:t>
      </w:r>
    </w:p>
    <w:p>
      <w:pPr>
        <w:pStyle w:val="5"/>
        <w:spacing w:before="129" w:line="302" w:lineRule="auto"/>
        <w:ind w:left="1445" w:right="155" w:firstLine="398"/>
      </w:pPr>
      <w:r>
        <w:rPr>
          <w:w w:val="99"/>
        </w:rPr>
        <w:t>我们可以先使用</w:t>
      </w:r>
      <w:r>
        <w:rPr>
          <w:spacing w:val="4"/>
        </w:rPr>
        <w:t xml:space="preserve"> </w:t>
      </w:r>
      <w:r>
        <w:rPr>
          <w:rFonts w:ascii="Trebuchet MS" w:eastAsia="Trebuchet MS"/>
          <w:w w:val="108"/>
        </w:rPr>
        <w:t>partial_sum</w:t>
      </w:r>
      <w:r>
        <w:rPr>
          <w:rFonts w:ascii="Trebuchet MS" w:eastAsia="Trebuchet MS"/>
          <w:spacing w:val="-14"/>
        </w:rPr>
        <w:t xml:space="preserve"> </w:t>
      </w:r>
      <w:r>
        <w:rPr>
          <w:spacing w:val="-5"/>
          <w:w w:val="99"/>
        </w:rPr>
        <w:t>求前缀和</w:t>
      </w:r>
      <w:r>
        <w:rPr>
          <w:w w:val="99"/>
        </w:rPr>
        <w:t>（即到每个位置为止之前所有数字的和</w:t>
      </w:r>
      <w:r>
        <w:rPr>
          <w:spacing w:val="-105"/>
          <w:w w:val="99"/>
        </w:rPr>
        <w:t>）</w:t>
      </w:r>
      <w:r>
        <w:rPr>
          <w:spacing w:val="-5"/>
          <w:w w:val="99"/>
        </w:rPr>
        <w:t>，这个结果</w:t>
      </w:r>
      <w:r>
        <w:t>对于正整数数组是单调递增的。每当需要采样时，我们可以先随机产生一个数字，然后使用二分</w:t>
      </w:r>
      <w:r>
        <w:rPr>
          <w:w w:val="95"/>
        </w:rPr>
        <w:t>法查找其在前缀和中的位置，以模拟加权采样的过程。这里的二分法可以用</w:t>
      </w:r>
      <w:r>
        <w:rPr>
          <w:spacing w:val="246"/>
        </w:rPr>
        <w:t xml:space="preserve"> </w:t>
      </w:r>
      <w:r>
        <w:rPr>
          <w:rFonts w:ascii="Trebuchet MS" w:eastAsia="Trebuchet MS"/>
          <w:w w:val="95"/>
        </w:rPr>
        <w:t>lower_bound</w:t>
      </w:r>
      <w:r>
        <w:rPr>
          <w:rFonts w:ascii="Trebuchet MS" w:eastAsia="Trebuchet MS"/>
          <w:spacing w:val="101"/>
        </w:rPr>
        <w:t xml:space="preserve"> </w:t>
      </w:r>
      <w:r>
        <w:rPr>
          <w:w w:val="95"/>
        </w:rPr>
        <w:t>实现。</w:t>
      </w:r>
    </w:p>
    <w:p>
      <w:pPr>
        <w:pStyle w:val="5"/>
        <w:spacing w:line="256" w:lineRule="exact"/>
        <w:ind w:left="1844"/>
        <w:rPr>
          <w:rFonts w:ascii="Trebuchet MS" w:eastAsia="Trebuchet MS"/>
        </w:rPr>
      </w:pPr>
      <w:r>
        <w:rPr>
          <w:spacing w:val="-9"/>
          <w:w w:val="99"/>
        </w:rPr>
        <w:t>以样例为例，权重数组</w:t>
      </w:r>
      <w:r>
        <w:rPr>
          <w:rFonts w:ascii="Times New Roman" w:eastAsia="Times New Roman"/>
          <w:w w:val="99"/>
        </w:rPr>
        <w:t>[1,3]</w:t>
      </w:r>
      <w:r>
        <w:rPr>
          <w:rFonts w:ascii="Times New Roman" w:eastAsia="Times New Roman"/>
          <w:spacing w:val="-21"/>
        </w:rPr>
        <w:t xml:space="preserve"> </w:t>
      </w:r>
      <w:r>
        <w:rPr>
          <w:spacing w:val="5"/>
          <w:w w:val="99"/>
        </w:rPr>
        <w:t>的前缀和为</w:t>
      </w:r>
      <w:r>
        <w:rPr>
          <w:rFonts w:ascii="Times New Roman" w:eastAsia="Times New Roman"/>
          <w:w w:val="99"/>
        </w:rPr>
        <w:t>[1,4]</w:t>
      </w:r>
      <w:r>
        <w:rPr>
          <w:spacing w:val="-8"/>
          <w:w w:val="99"/>
        </w:rPr>
        <w:t>。如果我们随机生成的数字为</w:t>
      </w:r>
      <w:r>
        <w:rPr>
          <w:rFonts w:ascii="Times New Roman" w:eastAsia="Times New Roman"/>
          <w:w w:val="99"/>
        </w:rPr>
        <w:t>1</w:t>
      </w:r>
      <w:r>
        <w:rPr>
          <w:spacing w:val="-34"/>
          <w:w w:val="99"/>
        </w:rPr>
        <w:t>，那么</w:t>
      </w:r>
      <w:r>
        <w:rPr>
          <w:spacing w:val="4"/>
        </w:rPr>
        <w:t xml:space="preserve"> </w:t>
      </w:r>
      <w:r>
        <w:rPr>
          <w:rFonts w:ascii="Trebuchet MS" w:eastAsia="Trebuchet MS"/>
          <w:w w:val="99"/>
        </w:rPr>
        <w:t>lower_bound</w:t>
      </w:r>
    </w:p>
    <w:p>
      <w:pPr>
        <w:pStyle w:val="5"/>
        <w:spacing w:before="67" w:line="302" w:lineRule="auto"/>
        <w:ind w:left="1844" w:right="488" w:hanging="399"/>
      </w:pPr>
      <w:r>
        <w:rPr>
          <w:w w:val="95"/>
        </w:rPr>
        <w:t xml:space="preserve">返回的位置为 </w:t>
      </w:r>
      <w:r>
        <w:rPr>
          <w:rFonts w:ascii="Times New Roman" w:eastAsia="Times New Roman"/>
          <w:w w:val="95"/>
        </w:rPr>
        <w:t>0</w:t>
      </w:r>
      <w:r>
        <w:rPr>
          <w:w w:val="95"/>
        </w:rPr>
        <w:t xml:space="preserve">；如果我们随机生成的数字是 </w:t>
      </w:r>
      <w:r>
        <w:rPr>
          <w:rFonts w:ascii="Times New Roman" w:eastAsia="Times New Roman"/>
          <w:w w:val="95"/>
        </w:rPr>
        <w:t>2</w:t>
      </w:r>
      <w:r>
        <w:rPr>
          <w:w w:val="95"/>
        </w:rPr>
        <w:t>、</w:t>
      </w:r>
      <w:r>
        <w:rPr>
          <w:rFonts w:ascii="Times New Roman" w:eastAsia="Times New Roman"/>
          <w:w w:val="95"/>
        </w:rPr>
        <w:t>3</w:t>
      </w:r>
      <w:r>
        <w:rPr>
          <w:w w:val="95"/>
        </w:rPr>
        <w:t>、</w:t>
      </w:r>
      <w:r>
        <w:rPr>
          <w:rFonts w:ascii="Times New Roman" w:eastAsia="Times New Roman"/>
          <w:w w:val="95"/>
        </w:rPr>
        <w:t>4</w:t>
      </w:r>
      <w:r>
        <w:rPr>
          <w:spacing w:val="6"/>
          <w:w w:val="95"/>
        </w:rPr>
        <w:t xml:space="preserve">，那么 </w:t>
      </w:r>
      <w:r>
        <w:rPr>
          <w:rFonts w:ascii="Trebuchet MS" w:eastAsia="Trebuchet MS"/>
          <w:w w:val="95"/>
        </w:rPr>
        <w:t>lower_bound</w:t>
      </w:r>
      <w:r>
        <w:rPr>
          <w:rFonts w:ascii="Trebuchet MS" w:eastAsia="Trebuchet MS"/>
          <w:spacing w:val="45"/>
          <w:w w:val="95"/>
        </w:rPr>
        <w:t xml:space="preserve"> </w:t>
      </w:r>
      <w:r>
        <w:rPr>
          <w:spacing w:val="1"/>
          <w:w w:val="95"/>
        </w:rPr>
        <w:t xml:space="preserve">返回的位置为 </w:t>
      </w:r>
      <w:r>
        <w:rPr>
          <w:rFonts w:ascii="Times New Roman" w:eastAsia="Times New Roman"/>
          <w:w w:val="95"/>
        </w:rPr>
        <w:t>1</w:t>
      </w:r>
      <w:r>
        <w:rPr>
          <w:w w:val="95"/>
        </w:rPr>
        <w:t>。</w:t>
      </w:r>
      <w:r>
        <w:t>关于前缀和的更多技巧，我们将在接下来的章节中继续深入讲解。</w:t>
      </w:r>
    </w:p>
    <w:p>
      <w:pPr>
        <w:pStyle w:val="5"/>
        <w:spacing w:before="5"/>
        <w:rPr>
          <w:sz w:val="23"/>
        </w:rPr>
      </w:pPr>
      <w:r>
        <w:pict>
          <v:shape id="_x0000_s1414" o:spid="_x0000_s1414" o:spt="202" type="#_x0000_t202" style="position:absolute;left:0pt;margin-left:86.2pt;margin-top:17.05pt;height:149.65pt;width:422.9pt;mso-position-horizontal-relative:page;mso-wrap-distance-bottom:0pt;mso-wrap-distance-top:0pt;z-index:-15626240;mso-width-relative:page;mso-height-relative:page;" filled="f" stroked="t" coordsize="21600,21600">
            <v:path/>
            <v:fill on="f" focussize="0,0"/>
            <v:stroke weight="0.199212598425197pt" color="#3B70B7"/>
            <v:imagedata o:title=""/>
            <o:lock v:ext="edit"/>
            <v:textbox inset="0mm,0mm,0mm,0mm">
              <w:txbxContent>
                <w:p>
                  <w:pPr>
                    <w:pStyle w:val="5"/>
                    <w:spacing w:before="39" w:line="247" w:lineRule="auto"/>
                    <w:ind w:left="59" w:right="6608"/>
                    <w:rPr>
                      <w:rFonts w:ascii="Trebuchet MS"/>
                    </w:rPr>
                  </w:pPr>
                  <w:r>
                    <w:rPr>
                      <w:rFonts w:ascii="Trebuchet MS"/>
                      <w:color w:val="7F0000"/>
                      <w:w w:val="120"/>
                    </w:rPr>
                    <w:t>class</w:t>
                  </w:r>
                  <w:r>
                    <w:rPr>
                      <w:rFonts w:ascii="Trebuchet MS"/>
                      <w:color w:val="7F0000"/>
                      <w:spacing w:val="1"/>
                      <w:w w:val="120"/>
                    </w:rPr>
                    <w:t xml:space="preserve"> </w:t>
                  </w:r>
                  <w:r>
                    <w:rPr>
                      <w:rFonts w:ascii="Trebuchet MS"/>
                      <w:w w:val="120"/>
                    </w:rPr>
                    <w:t>Solution</w:t>
                  </w:r>
                  <w:r>
                    <w:rPr>
                      <w:rFonts w:ascii="Trebuchet MS"/>
                      <w:spacing w:val="1"/>
                      <w:w w:val="120"/>
                    </w:rPr>
                    <w:t xml:space="preserve"> </w:t>
                  </w:r>
                  <w:r>
                    <w:rPr>
                      <w:rFonts w:ascii="Trebuchet MS"/>
                      <w:w w:val="120"/>
                    </w:rPr>
                    <w:t>{</w:t>
                  </w:r>
                  <w:r>
                    <w:rPr>
                      <w:rFonts w:ascii="Trebuchet MS"/>
                      <w:spacing w:val="-70"/>
                      <w:w w:val="120"/>
                    </w:rPr>
                    <w:t xml:space="preserve"> </w:t>
                  </w:r>
                  <w:r>
                    <w:rPr>
                      <w:rFonts w:ascii="Trebuchet MS"/>
                      <w:w w:val="110"/>
                    </w:rPr>
                    <w:t>vector&lt;</w:t>
                  </w:r>
                  <w:r>
                    <w:rPr>
                      <w:rFonts w:ascii="Trebuchet MS"/>
                      <w:color w:val="7F0000"/>
                      <w:w w:val="110"/>
                    </w:rPr>
                    <w:t>int</w:t>
                  </w:r>
                  <w:r>
                    <w:rPr>
                      <w:rFonts w:ascii="Trebuchet MS"/>
                      <w:w w:val="110"/>
                    </w:rPr>
                    <w:t>&gt;</w:t>
                  </w:r>
                  <w:r>
                    <w:rPr>
                      <w:rFonts w:ascii="Trebuchet MS"/>
                      <w:spacing w:val="10"/>
                      <w:w w:val="110"/>
                    </w:rPr>
                    <w:t xml:space="preserve"> </w:t>
                  </w:r>
                  <w:r>
                    <w:rPr>
                      <w:rFonts w:ascii="Trebuchet MS"/>
                      <w:w w:val="110"/>
                    </w:rPr>
                    <w:t>sums;</w:t>
                  </w:r>
                  <w:r>
                    <w:rPr>
                      <w:rFonts w:ascii="Trebuchet MS"/>
                      <w:spacing w:val="-63"/>
                      <w:w w:val="110"/>
                    </w:rPr>
                    <w:t xml:space="preserve"> </w:t>
                  </w:r>
                  <w:r>
                    <w:rPr>
                      <w:rFonts w:ascii="Trebuchet MS"/>
                      <w:color w:val="7F0000"/>
                      <w:w w:val="120"/>
                    </w:rPr>
                    <w:t>public</w:t>
                  </w:r>
                  <w:r>
                    <w:rPr>
                      <w:rFonts w:ascii="Trebuchet MS"/>
                      <w:w w:val="120"/>
                    </w:rPr>
                    <w:t>:</w:t>
                  </w:r>
                </w:p>
                <w:p>
                  <w:pPr>
                    <w:pStyle w:val="5"/>
                    <w:spacing w:line="247" w:lineRule="auto"/>
                    <w:ind w:left="812" w:hanging="377"/>
                    <w:rPr>
                      <w:rFonts w:ascii="Trebuchet MS"/>
                    </w:rPr>
                  </w:pPr>
                  <w:r>
                    <w:rPr>
                      <w:rFonts w:ascii="Trebuchet MS"/>
                      <w:w w:val="110"/>
                    </w:rPr>
                    <w:t>Solution(vector&lt;</w:t>
                  </w:r>
                  <w:r>
                    <w:rPr>
                      <w:rFonts w:ascii="Trebuchet MS"/>
                      <w:color w:val="7F0000"/>
                      <w:w w:val="110"/>
                    </w:rPr>
                    <w:t>int</w:t>
                  </w:r>
                  <w:r>
                    <w:rPr>
                      <w:rFonts w:ascii="Trebuchet MS"/>
                      <w:w w:val="110"/>
                    </w:rPr>
                    <w:t>&gt;</w:t>
                  </w:r>
                  <w:r>
                    <w:rPr>
                      <w:rFonts w:ascii="Trebuchet MS"/>
                      <w:spacing w:val="1"/>
                      <w:w w:val="110"/>
                    </w:rPr>
                    <w:t xml:space="preserve"> </w:t>
                  </w:r>
                  <w:r>
                    <w:rPr>
                      <w:rFonts w:ascii="Trebuchet MS"/>
                      <w:w w:val="110"/>
                    </w:rPr>
                    <w:t>weights):</w:t>
                  </w:r>
                  <w:r>
                    <w:rPr>
                      <w:rFonts w:ascii="Trebuchet MS"/>
                      <w:spacing w:val="1"/>
                      <w:w w:val="110"/>
                    </w:rPr>
                    <w:t xml:space="preserve"> </w:t>
                  </w:r>
                  <w:r>
                    <w:rPr>
                      <w:rFonts w:ascii="Trebuchet MS"/>
                      <w:w w:val="110"/>
                    </w:rPr>
                    <w:t>sums(std::move(weights))</w:t>
                  </w:r>
                  <w:r>
                    <w:rPr>
                      <w:rFonts w:ascii="Trebuchet MS"/>
                      <w:spacing w:val="1"/>
                      <w:w w:val="110"/>
                    </w:rPr>
                    <w:t xml:space="preserve"> </w:t>
                  </w:r>
                  <w:r>
                    <w:rPr>
                      <w:rFonts w:ascii="Trebuchet MS"/>
                      <w:w w:val="110"/>
                    </w:rPr>
                    <w:t>{</w:t>
                  </w:r>
                  <w:r>
                    <w:rPr>
                      <w:rFonts w:ascii="Trebuchet MS"/>
                      <w:spacing w:val="-64"/>
                      <w:w w:val="110"/>
                    </w:rPr>
                    <w:t xml:space="preserve"> </w:t>
                  </w:r>
                  <w:r>
                    <w:rPr>
                      <w:rFonts w:ascii="Trebuchet MS"/>
                      <w:w w:val="110"/>
                    </w:rPr>
                    <w:t>partial_sum(sums.begin(),</w:t>
                  </w:r>
                  <w:r>
                    <w:rPr>
                      <w:rFonts w:ascii="Trebuchet MS"/>
                      <w:spacing w:val="52"/>
                      <w:w w:val="110"/>
                    </w:rPr>
                    <w:t xml:space="preserve"> </w:t>
                  </w:r>
                  <w:r>
                    <w:rPr>
                      <w:rFonts w:ascii="Trebuchet MS"/>
                      <w:w w:val="110"/>
                    </w:rPr>
                    <w:t>sums.end(),</w:t>
                  </w:r>
                  <w:r>
                    <w:rPr>
                      <w:rFonts w:ascii="Trebuchet MS"/>
                      <w:spacing w:val="53"/>
                      <w:w w:val="110"/>
                    </w:rPr>
                    <w:t xml:space="preserve"> </w:t>
                  </w:r>
                  <w:r>
                    <w:rPr>
                      <w:rFonts w:ascii="Trebuchet MS"/>
                      <w:w w:val="110"/>
                    </w:rPr>
                    <w:t>sums.begin());</w:t>
                  </w:r>
                </w:p>
                <w:p>
                  <w:pPr>
                    <w:pStyle w:val="5"/>
                    <w:ind w:left="436"/>
                    <w:rPr>
                      <w:rFonts w:ascii="Trebuchet MS"/>
                    </w:rPr>
                  </w:pPr>
                  <w:r>
                    <w:rPr>
                      <w:rFonts w:ascii="Trebuchet MS"/>
                      <w:w w:val="142"/>
                    </w:rPr>
                    <w:t>}</w:t>
                  </w:r>
                </w:p>
                <w:p>
                  <w:pPr>
                    <w:pStyle w:val="5"/>
                    <w:spacing w:before="2"/>
                    <w:rPr>
                      <w:rFonts w:ascii="Trebuchet MS"/>
                      <w:sz w:val="21"/>
                    </w:rPr>
                  </w:pPr>
                </w:p>
                <w:p>
                  <w:pPr>
                    <w:pStyle w:val="5"/>
                    <w:ind w:left="436"/>
                    <w:rPr>
                      <w:rFonts w:ascii="Trebuchet MS"/>
                    </w:rPr>
                  </w:pPr>
                  <w:r>
                    <w:rPr>
                      <w:rFonts w:ascii="Trebuchet MS"/>
                      <w:color w:val="7F0000"/>
                      <w:w w:val="125"/>
                    </w:rPr>
                    <w:t>int</w:t>
                  </w:r>
                  <w:r>
                    <w:rPr>
                      <w:rFonts w:ascii="Trebuchet MS"/>
                      <w:color w:val="7F0000"/>
                      <w:spacing w:val="-3"/>
                      <w:w w:val="125"/>
                    </w:rPr>
                    <w:t xml:space="preserve"> </w:t>
                  </w:r>
                  <w:r>
                    <w:rPr>
                      <w:rFonts w:ascii="Trebuchet MS"/>
                      <w:w w:val="125"/>
                    </w:rPr>
                    <w:t>pickIndex()</w:t>
                  </w:r>
                  <w:r>
                    <w:rPr>
                      <w:rFonts w:ascii="Trebuchet MS"/>
                      <w:spacing w:val="-3"/>
                      <w:w w:val="125"/>
                    </w:rPr>
                    <w:t xml:space="preserve"> </w:t>
                  </w:r>
                  <w:r>
                    <w:rPr>
                      <w:rFonts w:ascii="Trebuchet MS"/>
                      <w:w w:val="125"/>
                    </w:rPr>
                    <w:t>{</w:t>
                  </w:r>
                </w:p>
                <w:p>
                  <w:pPr>
                    <w:pStyle w:val="5"/>
                    <w:spacing w:before="7"/>
                    <w:ind w:left="812"/>
                    <w:rPr>
                      <w:rFonts w:ascii="Trebuchet MS"/>
                    </w:rPr>
                  </w:pPr>
                  <w:r>
                    <w:rPr>
                      <w:rFonts w:ascii="Trebuchet MS"/>
                      <w:color w:val="7F0000"/>
                      <w:w w:val="110"/>
                    </w:rPr>
                    <w:t>int</w:t>
                  </w:r>
                  <w:r>
                    <w:rPr>
                      <w:rFonts w:ascii="Trebuchet MS"/>
                      <w:color w:val="7F0000"/>
                      <w:spacing w:val="41"/>
                      <w:w w:val="110"/>
                    </w:rPr>
                    <w:t xml:space="preserve"> </w:t>
                  </w:r>
                  <w:r>
                    <w:rPr>
                      <w:rFonts w:ascii="Trebuchet MS"/>
                      <w:w w:val="110"/>
                    </w:rPr>
                    <w:t>pos</w:t>
                  </w:r>
                  <w:r>
                    <w:rPr>
                      <w:rFonts w:ascii="Trebuchet MS"/>
                      <w:spacing w:val="42"/>
                      <w:w w:val="110"/>
                    </w:rPr>
                    <w:t xml:space="preserve"> </w:t>
                  </w:r>
                  <w:r>
                    <w:rPr>
                      <w:rFonts w:ascii="Trebuchet MS"/>
                      <w:w w:val="110"/>
                    </w:rPr>
                    <w:t>=</w:t>
                  </w:r>
                  <w:r>
                    <w:rPr>
                      <w:rFonts w:ascii="Trebuchet MS"/>
                      <w:spacing w:val="41"/>
                      <w:w w:val="110"/>
                    </w:rPr>
                    <w:t xml:space="preserve"> </w:t>
                  </w:r>
                  <w:r>
                    <w:rPr>
                      <w:rFonts w:ascii="Trebuchet MS"/>
                      <w:w w:val="110"/>
                    </w:rPr>
                    <w:t>(rand()</w:t>
                  </w:r>
                  <w:r>
                    <w:rPr>
                      <w:rFonts w:ascii="Trebuchet MS"/>
                      <w:spacing w:val="42"/>
                      <w:w w:val="110"/>
                    </w:rPr>
                    <w:t xml:space="preserve"> </w:t>
                  </w:r>
                  <w:r>
                    <w:rPr>
                      <w:rFonts w:ascii="Trebuchet MS"/>
                      <w:w w:val="110"/>
                    </w:rPr>
                    <w:t>%</w:t>
                  </w:r>
                  <w:r>
                    <w:rPr>
                      <w:rFonts w:ascii="Trebuchet MS"/>
                      <w:spacing w:val="41"/>
                      <w:w w:val="110"/>
                    </w:rPr>
                    <w:t xml:space="preserve"> </w:t>
                  </w:r>
                  <w:r>
                    <w:rPr>
                      <w:rFonts w:ascii="Trebuchet MS"/>
                      <w:w w:val="110"/>
                    </w:rPr>
                    <w:t>sums.back())</w:t>
                  </w:r>
                  <w:r>
                    <w:rPr>
                      <w:rFonts w:ascii="Trebuchet MS"/>
                      <w:spacing w:val="42"/>
                      <w:w w:val="110"/>
                    </w:rPr>
                    <w:t xml:space="preserve"> </w:t>
                  </w:r>
                  <w:r>
                    <w:rPr>
                      <w:rFonts w:ascii="Trebuchet MS"/>
                      <w:w w:val="110"/>
                    </w:rPr>
                    <w:t>+</w:t>
                  </w:r>
                  <w:r>
                    <w:rPr>
                      <w:rFonts w:ascii="Trebuchet MS"/>
                      <w:spacing w:val="41"/>
                      <w:w w:val="110"/>
                    </w:rPr>
                    <w:t xml:space="preserve"> </w:t>
                  </w:r>
                  <w:r>
                    <w:rPr>
                      <w:rFonts w:ascii="Trebuchet MS"/>
                      <w:w w:val="110"/>
                    </w:rPr>
                    <w:t>1;</w:t>
                  </w:r>
                </w:p>
                <w:p>
                  <w:pPr>
                    <w:pStyle w:val="5"/>
                    <w:spacing w:before="7"/>
                    <w:ind w:left="812"/>
                    <w:rPr>
                      <w:rFonts w:ascii="Trebuchet MS"/>
                    </w:rPr>
                  </w:pPr>
                  <w:r>
                    <w:rPr>
                      <w:rFonts w:ascii="Trebuchet MS"/>
                      <w:color w:val="7F0000"/>
                      <w:w w:val="110"/>
                    </w:rPr>
                    <w:t>return</w:t>
                  </w:r>
                  <w:r>
                    <w:rPr>
                      <w:rFonts w:ascii="Trebuchet MS"/>
                      <w:color w:val="7F0000"/>
                      <w:spacing w:val="30"/>
                      <w:w w:val="110"/>
                    </w:rPr>
                    <w:t xml:space="preserve"> </w:t>
                  </w:r>
                  <w:r>
                    <w:rPr>
                      <w:rFonts w:ascii="Trebuchet MS"/>
                      <w:w w:val="110"/>
                    </w:rPr>
                    <w:t>lower_bound(sums.begin(),</w:t>
                  </w:r>
                  <w:r>
                    <w:rPr>
                      <w:rFonts w:ascii="Trebuchet MS"/>
                      <w:spacing w:val="30"/>
                      <w:w w:val="110"/>
                    </w:rPr>
                    <w:t xml:space="preserve"> </w:t>
                  </w:r>
                  <w:r>
                    <w:rPr>
                      <w:rFonts w:ascii="Trebuchet MS"/>
                      <w:w w:val="110"/>
                    </w:rPr>
                    <w:t>sums.end(),</w:t>
                  </w:r>
                  <w:r>
                    <w:rPr>
                      <w:rFonts w:ascii="Trebuchet MS"/>
                      <w:spacing w:val="31"/>
                      <w:w w:val="110"/>
                    </w:rPr>
                    <w:t xml:space="preserve"> </w:t>
                  </w:r>
                  <w:r>
                    <w:rPr>
                      <w:rFonts w:ascii="Trebuchet MS"/>
                      <w:w w:val="110"/>
                    </w:rPr>
                    <w:t>pos)</w:t>
                  </w:r>
                  <w:r>
                    <w:rPr>
                      <w:rFonts w:ascii="Trebuchet MS"/>
                      <w:spacing w:val="30"/>
                      <w:w w:val="110"/>
                    </w:rPr>
                    <w:t xml:space="preserve"> </w:t>
                  </w:r>
                  <w:r>
                    <w:rPr>
                      <w:rFonts w:ascii="Trebuchet MS"/>
                      <w:w w:val="110"/>
                    </w:rPr>
                    <w:t>-</w:t>
                  </w:r>
                  <w:r>
                    <w:rPr>
                      <w:rFonts w:ascii="Trebuchet MS"/>
                      <w:spacing w:val="31"/>
                      <w:w w:val="110"/>
                    </w:rPr>
                    <w:t xml:space="preserve"> </w:t>
                  </w:r>
                  <w:r>
                    <w:rPr>
                      <w:rFonts w:ascii="Trebuchet MS"/>
                      <w:w w:val="110"/>
                    </w:rPr>
                    <w:t>sums.begin();</w:t>
                  </w:r>
                </w:p>
                <w:p>
                  <w:pPr>
                    <w:pStyle w:val="5"/>
                    <w:spacing w:before="6"/>
                    <w:ind w:left="436"/>
                    <w:rPr>
                      <w:rFonts w:ascii="Trebuchet MS"/>
                    </w:rPr>
                  </w:pPr>
                  <w:r>
                    <w:rPr>
                      <w:rFonts w:ascii="Trebuchet MS"/>
                      <w:w w:val="142"/>
                    </w:rPr>
                    <w:t>}</w:t>
                  </w:r>
                </w:p>
                <w:p>
                  <w:pPr>
                    <w:pStyle w:val="5"/>
                    <w:spacing w:before="7"/>
                    <w:ind w:left="59"/>
                    <w:rPr>
                      <w:rFonts w:ascii="Trebuchet MS"/>
                    </w:rPr>
                  </w:pPr>
                  <w:r>
                    <w:rPr>
                      <w:rFonts w:ascii="Trebuchet MS"/>
                      <w:w w:val="140"/>
                    </w:rPr>
                    <w:t>};</w:t>
                  </w:r>
                </w:p>
              </w:txbxContent>
            </v:textbox>
            <w10:wrap type="topAndBottom"/>
          </v:shape>
        </w:pict>
      </w:r>
    </w:p>
    <w:p>
      <w:pPr>
        <w:pStyle w:val="5"/>
        <w:spacing w:before="7"/>
        <w:rPr>
          <w:sz w:val="24"/>
        </w:rPr>
      </w:pPr>
    </w:p>
    <w:p>
      <w:pPr>
        <w:pStyle w:val="4"/>
        <w:spacing w:before="143"/>
      </w:pPr>
      <w:r>
        <w:fldChar w:fldCharType="begin"/>
      </w:r>
      <w:r>
        <w:instrText xml:space="preserve"> HYPERLINK "https://leetcode.com/problems/linked-list-random-node/" \h </w:instrText>
      </w:r>
      <w:r>
        <w:fldChar w:fldCharType="separate"/>
      </w:r>
      <w:r>
        <w:rPr>
          <w:color w:val="7F0000"/>
        </w:rPr>
        <w:t>382.</w:t>
      </w:r>
      <w:r>
        <w:rPr>
          <w:color w:val="7F0000"/>
          <w:spacing w:val="20"/>
        </w:rPr>
        <w:t xml:space="preserve"> </w:t>
      </w:r>
      <w:r>
        <w:rPr>
          <w:color w:val="7F0000"/>
        </w:rPr>
        <w:t>Linked</w:t>
      </w:r>
      <w:r>
        <w:rPr>
          <w:color w:val="7F0000"/>
          <w:spacing w:val="-6"/>
        </w:rPr>
        <w:t xml:space="preserve"> </w:t>
      </w:r>
      <w:r>
        <w:rPr>
          <w:color w:val="7F0000"/>
        </w:rPr>
        <w:t>List</w:t>
      </w:r>
      <w:r>
        <w:rPr>
          <w:color w:val="7F0000"/>
          <w:spacing w:val="-5"/>
        </w:rPr>
        <w:t xml:space="preserve"> </w:t>
      </w:r>
      <w:r>
        <w:rPr>
          <w:color w:val="7F0000"/>
        </w:rPr>
        <w:t>Random</w:t>
      </w:r>
      <w:r>
        <w:rPr>
          <w:color w:val="7F0000"/>
          <w:spacing w:val="-5"/>
        </w:rPr>
        <w:t xml:space="preserve"> </w:t>
      </w:r>
      <w:r>
        <w:rPr>
          <w:color w:val="7F0000"/>
        </w:rPr>
        <w:t>Node</w:t>
      </w:r>
      <w:r>
        <w:rPr>
          <w:color w:val="7F0000"/>
          <w:spacing w:val="-5"/>
        </w:rPr>
        <w:t xml:space="preserve"> </w:t>
      </w:r>
      <w:r>
        <w:rPr>
          <w:color w:val="7F0000"/>
        </w:rPr>
        <w:t>(Medium)</w:t>
      </w:r>
      <w:r>
        <w:rPr>
          <w:color w:val="7F0000"/>
        </w:rPr>
        <w:fldChar w:fldCharType="end"/>
      </w:r>
    </w:p>
    <w:p>
      <w:pPr>
        <w:spacing w:before="149"/>
        <w:ind w:left="1445" w:right="0" w:firstLine="0"/>
        <w:jc w:val="left"/>
        <w:rPr>
          <w:rFonts w:hint="eastAsia" w:ascii="Microsoft YaHei UI" w:eastAsia="Microsoft YaHei UI"/>
          <w:b/>
          <w:sz w:val="24"/>
        </w:rPr>
      </w:pPr>
      <w:r>
        <w:rPr>
          <w:rFonts w:hint="eastAsia" w:ascii="Microsoft YaHei UI" w:eastAsia="Microsoft YaHei UI"/>
          <w:b/>
          <w:color w:val="3B70B7"/>
          <w:w w:val="95"/>
          <w:sz w:val="24"/>
        </w:rPr>
        <w:t>题目描述</w:t>
      </w:r>
    </w:p>
    <w:p>
      <w:pPr>
        <w:pStyle w:val="5"/>
        <w:spacing w:before="129"/>
        <w:ind w:left="736" w:right="736"/>
        <w:jc w:val="center"/>
      </w:pPr>
      <w:r>
        <w:rPr>
          <w:w w:val="95"/>
        </w:rPr>
        <w:t>给定一个单向链表，要求设计一个算法，可以随机取得其中的一个数字。</w:t>
      </w:r>
    </w:p>
    <w:p>
      <w:pPr>
        <w:pStyle w:val="5"/>
        <w:rPr>
          <w:sz w:val="23"/>
        </w:rPr>
      </w:pPr>
    </w:p>
    <w:p>
      <w:pPr>
        <w:pStyle w:val="4"/>
        <w:rPr>
          <w:rFonts w:hint="eastAsia" w:ascii="Microsoft YaHei UI" w:eastAsia="Microsoft YaHei UI"/>
        </w:rPr>
      </w:pPr>
      <w:r>
        <w:rPr>
          <w:rFonts w:hint="eastAsia" w:ascii="Microsoft YaHei UI" w:eastAsia="Microsoft YaHei UI"/>
          <w:color w:val="3B70B7"/>
          <w:w w:val="95"/>
        </w:rPr>
        <w:t>输入输出样例</w:t>
      </w:r>
    </w:p>
    <w:p>
      <w:pPr>
        <w:pStyle w:val="5"/>
        <w:spacing w:before="129"/>
        <w:ind w:left="736" w:right="736"/>
        <w:jc w:val="center"/>
      </w:pPr>
      <w:r>
        <w:rPr>
          <w:w w:val="95"/>
        </w:rPr>
        <w:t>输入是一个单向链表，输出是一个数字，表示链表里其中一个节点的值。</w:t>
      </w:r>
    </w:p>
    <w:p>
      <w:pPr>
        <w:pStyle w:val="5"/>
        <w:spacing w:before="8"/>
        <w:rPr>
          <w:sz w:val="28"/>
        </w:rPr>
      </w:pPr>
      <w:r>
        <w:pict>
          <v:shape id="_x0000_s1415" o:spid="_x0000_s1415" o:spt="202" type="#_x0000_t202" style="position:absolute;left:0pt;margin-left:86.2pt;margin-top:20.4pt;height:30.1pt;width:422.9pt;mso-position-horizontal-relative:page;mso-wrap-distance-bottom:0pt;mso-wrap-distance-top:0pt;z-index:-15626240;mso-width-relative:page;mso-height-relative:page;" filled="f" stroked="t" coordsize="21600,21600">
            <v:path/>
            <v:fill on="f" focussize="0,0"/>
            <v:stroke weight="0.199212598425197pt" color="#3B70B7"/>
            <v:imagedata o:title=""/>
            <o:lock v:ext="edit"/>
            <v:textbox inset="0mm,0mm,0mm,0mm">
              <w:txbxContent>
                <w:p>
                  <w:pPr>
                    <w:pStyle w:val="5"/>
                    <w:spacing w:before="39"/>
                    <w:ind w:left="59"/>
                    <w:rPr>
                      <w:rFonts w:ascii="Trebuchet MS"/>
                    </w:rPr>
                  </w:pPr>
                  <w:r>
                    <w:rPr>
                      <w:rFonts w:ascii="Trebuchet MS"/>
                      <w:w w:val="115"/>
                    </w:rPr>
                    <w:t>Input:</w:t>
                  </w:r>
                  <w:r>
                    <w:rPr>
                      <w:rFonts w:ascii="Trebuchet MS"/>
                      <w:spacing w:val="-1"/>
                      <w:w w:val="115"/>
                    </w:rPr>
                    <w:t xml:space="preserve"> </w:t>
                  </w:r>
                  <w:r>
                    <w:rPr>
                      <w:rFonts w:ascii="Trebuchet MS"/>
                      <w:w w:val="115"/>
                    </w:rPr>
                    <w:t>1-&gt;2-&gt;3-&gt;4-&gt;5</w:t>
                  </w:r>
                </w:p>
                <w:p>
                  <w:pPr>
                    <w:pStyle w:val="5"/>
                    <w:spacing w:before="7"/>
                    <w:ind w:left="59"/>
                    <w:rPr>
                      <w:rFonts w:ascii="Trebuchet MS"/>
                    </w:rPr>
                  </w:pPr>
                  <w:r>
                    <w:rPr>
                      <w:rFonts w:ascii="Trebuchet MS"/>
                    </w:rPr>
                    <w:t>Output:</w:t>
                  </w:r>
                  <w:r>
                    <w:rPr>
                      <w:rFonts w:ascii="Trebuchet MS"/>
                      <w:spacing w:val="64"/>
                    </w:rPr>
                    <w:t xml:space="preserve"> </w:t>
                  </w:r>
                  <w:r>
                    <w:rPr>
                      <w:rFonts w:ascii="Trebuchet MS"/>
                    </w:rPr>
                    <w:t>3</w:t>
                  </w:r>
                </w:p>
              </w:txbxContent>
            </v:textbox>
            <w10:wrap type="topAndBottom"/>
          </v:shape>
        </w:pict>
      </w:r>
    </w:p>
    <w:p>
      <w:pPr>
        <w:pStyle w:val="5"/>
        <w:spacing w:before="149"/>
        <w:ind w:left="1844"/>
      </w:pPr>
      <w:r>
        <w:rPr>
          <w:w w:val="95"/>
        </w:rPr>
        <w:t>在这个样例中，我们有均等的概率得到任意一个节点，比如</w:t>
      </w:r>
      <w:r>
        <w:rPr>
          <w:spacing w:val="203"/>
        </w:rPr>
        <w:t xml:space="preserve"> </w:t>
      </w:r>
      <w:r>
        <w:rPr>
          <w:rFonts w:ascii="Times New Roman" w:eastAsia="Times New Roman"/>
          <w:w w:val="95"/>
        </w:rPr>
        <w:t>3</w:t>
      </w:r>
      <w:r>
        <w:rPr>
          <w:w w:val="95"/>
        </w:rPr>
        <w:t>。</w:t>
      </w:r>
    </w:p>
    <w:p>
      <w:pPr>
        <w:pStyle w:val="5"/>
        <w:rPr>
          <w:sz w:val="23"/>
        </w:rPr>
      </w:pPr>
    </w:p>
    <w:p>
      <w:pPr>
        <w:pStyle w:val="4"/>
        <w:rPr>
          <w:rFonts w:hint="eastAsia" w:ascii="Microsoft YaHei UI" w:eastAsia="Microsoft YaHei UI"/>
        </w:rPr>
      </w:pPr>
      <w:r>
        <w:rPr>
          <w:rFonts w:hint="eastAsia" w:ascii="Microsoft YaHei UI" w:eastAsia="Microsoft YaHei UI"/>
          <w:color w:val="3B70B7"/>
          <w:w w:val="95"/>
        </w:rPr>
        <w:t>题解</w:t>
      </w:r>
    </w:p>
    <w:p>
      <w:pPr>
        <w:pStyle w:val="5"/>
        <w:spacing w:before="129" w:line="302" w:lineRule="auto"/>
        <w:ind w:left="1445" w:right="155" w:firstLine="398"/>
      </w:pPr>
      <w:r>
        <w:pict>
          <v:shape id="_x0000_s1416" o:spid="_x0000_s1416" o:spt="202" type="#_x0000_t202" style="position:absolute;left:0pt;margin-left:303.5pt;margin-top:30.3pt;height:7.3pt;width:6pt;mso-position-horizontal-relative:page;z-index:-20677632;mso-width-relative:page;mso-height-relative:page;" filled="f" stroked="f" coordsize="21600,21600">
            <v:path/>
            <v:fill on="f" focussize="0,0"/>
            <v:stroke on="f" joinstyle="miter"/>
            <v:imagedata o:title=""/>
            <o:lock v:ext="edit"/>
            <v:textbox inset="0mm,0mm,0mm,0mm">
              <w:txbxContent>
                <w:p>
                  <w:pPr>
                    <w:spacing w:before="0" w:line="145" w:lineRule="exact"/>
                    <w:ind w:left="0" w:right="0" w:firstLine="0"/>
                    <w:jc w:val="left"/>
                    <w:rPr>
                      <w:rFonts w:ascii="Calibri"/>
                      <w:i/>
                      <w:sz w:val="14"/>
                    </w:rPr>
                  </w:pPr>
                  <w:r>
                    <w:rPr>
                      <w:rFonts w:ascii="Calibri"/>
                      <w:i/>
                      <w:w w:val="108"/>
                      <w:sz w:val="14"/>
                    </w:rPr>
                    <w:t>m</w:t>
                  </w:r>
                </w:p>
              </w:txbxContent>
            </v:textbox>
          </v:shape>
        </w:pict>
      </w:r>
      <w:r>
        <w:t>不同于数组，在未遍历完链表前，我们无法知道链表的总长度。这里我们就可以使用水库采</w:t>
      </w:r>
      <w:r>
        <w:rPr>
          <w:w w:val="95"/>
        </w:rPr>
        <w:t xml:space="preserve">样：遍历一次链表，在遍历到第 </w:t>
      </w:r>
      <w:r>
        <w:rPr>
          <w:rFonts w:ascii="Times New Roman" w:eastAsia="Times New Roman"/>
          <w:i/>
          <w:w w:val="95"/>
        </w:rPr>
        <w:t>m</w:t>
      </w:r>
      <w:r>
        <w:rPr>
          <w:rFonts w:ascii="Times New Roman" w:eastAsia="Times New Roman"/>
          <w:i/>
          <w:spacing w:val="11"/>
          <w:w w:val="95"/>
        </w:rPr>
        <w:t xml:space="preserve"> </w:t>
      </w:r>
      <w:r>
        <w:rPr>
          <w:w w:val="95"/>
        </w:rPr>
        <w:t>个节点时，有</w:t>
      </w:r>
      <w:r>
        <w:rPr>
          <w:spacing w:val="17"/>
          <w:w w:val="95"/>
          <w:u w:val="single"/>
          <w:vertAlign w:val="superscript"/>
        </w:rPr>
        <w:t xml:space="preserve"> </w:t>
      </w:r>
      <w:r>
        <w:rPr>
          <w:rFonts w:ascii="Times New Roman" w:eastAsia="Times New Roman"/>
          <w:w w:val="95"/>
          <w:u w:val="single"/>
          <w:vertAlign w:val="superscript"/>
        </w:rPr>
        <w:t>1</w:t>
      </w:r>
      <w:r>
        <w:rPr>
          <w:rFonts w:ascii="Times New Roman" w:eastAsia="Times New Roman"/>
          <w:spacing w:val="15"/>
          <w:w w:val="95"/>
          <w:vertAlign w:val="baseline"/>
        </w:rPr>
        <w:t xml:space="preserve"> </w:t>
      </w:r>
      <w:r>
        <w:rPr>
          <w:w w:val="95"/>
          <w:vertAlign w:val="baseline"/>
        </w:rPr>
        <w:t>的概率选择这个节点覆盖掉之前的节点选择。</w:t>
      </w:r>
    </w:p>
    <w:p>
      <w:pPr>
        <w:spacing w:after="0" w:line="302" w:lineRule="auto"/>
        <w:sectPr>
          <w:pgSz w:w="11910" w:h="16840"/>
          <w:pgMar w:top="1200" w:right="1500" w:bottom="700" w:left="340" w:header="923" w:footer="510" w:gutter="0"/>
        </w:sectPr>
      </w:pPr>
    </w:p>
    <w:p>
      <w:pPr>
        <w:pStyle w:val="5"/>
        <w:spacing w:before="3"/>
        <w:rPr>
          <w:sz w:val="10"/>
        </w:rPr>
      </w:pPr>
    </w:p>
    <w:p>
      <w:pPr>
        <w:pStyle w:val="5"/>
        <w:spacing w:before="11" w:line="320" w:lineRule="atLeast"/>
        <w:ind w:left="1445" w:right="283" w:firstLine="398"/>
        <w:rPr>
          <w:rFonts w:ascii="Cambria" w:hAnsi="Cambria" w:eastAsia="Cambria"/>
        </w:rPr>
      </w:pPr>
      <w:r>
        <w:rPr>
          <w:w w:val="95"/>
        </w:rPr>
        <w:t xml:space="preserve">我们提供一个简单的，对于水库算法随机性的证明。对于长度为 </w:t>
      </w:r>
      <w:r>
        <w:rPr>
          <w:rFonts w:ascii="Times New Roman" w:hAnsi="Times New Roman" w:eastAsia="Times New Roman"/>
          <w:i/>
          <w:w w:val="95"/>
        </w:rPr>
        <w:t>n</w:t>
      </w:r>
      <w:r>
        <w:rPr>
          <w:rFonts w:ascii="Times New Roman" w:hAnsi="Times New Roman" w:eastAsia="Times New Roman"/>
          <w:i/>
          <w:spacing w:val="14"/>
          <w:w w:val="95"/>
        </w:rPr>
        <w:t xml:space="preserve"> </w:t>
      </w:r>
      <w:r>
        <w:rPr>
          <w:spacing w:val="2"/>
          <w:w w:val="95"/>
        </w:rPr>
        <w:t xml:space="preserve">的链表的第 </w:t>
      </w:r>
      <w:r>
        <w:rPr>
          <w:rFonts w:ascii="Times New Roman" w:hAnsi="Times New Roman" w:eastAsia="Times New Roman"/>
          <w:i/>
          <w:w w:val="95"/>
        </w:rPr>
        <w:t>m</w:t>
      </w:r>
      <w:r>
        <w:rPr>
          <w:rFonts w:ascii="Times New Roman" w:hAnsi="Times New Roman" w:eastAsia="Times New Roman"/>
          <w:i/>
          <w:spacing w:val="16"/>
          <w:w w:val="95"/>
        </w:rPr>
        <w:t xml:space="preserve"> </w:t>
      </w:r>
      <w:r>
        <w:rPr>
          <w:w w:val="95"/>
        </w:rPr>
        <w:t>个节点，最</w:t>
      </w:r>
      <w:r>
        <w:rPr>
          <w:spacing w:val="-6"/>
        </w:rPr>
        <w:t>后被采样的充要条件是它被选择，且之后的节点都没有被选择。这种情况发生的概率为</w:t>
      </w:r>
      <w:r>
        <w:rPr>
          <w:spacing w:val="-10"/>
          <w:u w:val="single"/>
          <w:vertAlign w:val="superscript"/>
        </w:rPr>
        <w:t xml:space="preserve"> </w:t>
      </w:r>
      <w:r>
        <w:rPr>
          <w:rFonts w:ascii="Times New Roman" w:hAnsi="Times New Roman" w:eastAsia="Times New Roman"/>
          <w:u w:val="single"/>
          <w:vertAlign w:val="superscript"/>
        </w:rPr>
        <w:t>1</w:t>
      </w:r>
      <w:r>
        <w:rPr>
          <w:rFonts w:ascii="Times New Roman" w:hAnsi="Times New Roman" w:eastAsia="Times New Roman"/>
          <w:spacing w:val="21"/>
          <w:vertAlign w:val="baseline"/>
        </w:rPr>
        <w:t xml:space="preserve"> </w:t>
      </w:r>
      <w:r>
        <w:rPr>
          <w:rFonts w:ascii="Cambria" w:hAnsi="Cambria" w:eastAsia="Cambria"/>
          <w:vertAlign w:val="baseline"/>
        </w:rPr>
        <w:t>×</w:t>
      </w:r>
      <w:r>
        <w:rPr>
          <w:rFonts w:ascii="Cambria" w:hAnsi="Cambria" w:eastAsia="Cambria"/>
          <w:spacing w:val="1"/>
          <w:position w:val="8"/>
          <w:u w:val="single"/>
          <w:vertAlign w:val="baseline"/>
        </w:rPr>
        <w:t xml:space="preserve"> </w:t>
      </w:r>
      <w:r>
        <w:rPr>
          <w:rFonts w:ascii="Calibri" w:hAnsi="Calibri" w:eastAsia="Calibri"/>
          <w:i/>
          <w:position w:val="8"/>
          <w:sz w:val="14"/>
          <w:u w:val="single"/>
          <w:vertAlign w:val="baseline"/>
        </w:rPr>
        <w:t>m</w:t>
      </w:r>
      <w:r>
        <w:rPr>
          <w:rFonts w:ascii="Calibri" w:hAnsi="Calibri" w:eastAsia="Calibri"/>
          <w:i/>
          <w:spacing w:val="2"/>
          <w:position w:val="8"/>
          <w:sz w:val="14"/>
          <w:vertAlign w:val="baseline"/>
        </w:rPr>
        <w:t xml:space="preserve"> </w:t>
      </w:r>
      <w:r>
        <w:rPr>
          <w:rFonts w:ascii="Cambria" w:hAnsi="Cambria" w:eastAsia="Cambria"/>
          <w:vertAlign w:val="baseline"/>
        </w:rPr>
        <w:t>×</w:t>
      </w:r>
    </w:p>
    <w:p>
      <w:pPr>
        <w:spacing w:after="0" w:line="320" w:lineRule="atLeast"/>
        <w:rPr>
          <w:rFonts w:ascii="Cambria" w:hAnsi="Cambria" w:eastAsia="Cambria"/>
        </w:rPr>
        <w:sectPr>
          <w:headerReference r:id="rId94" w:type="default"/>
          <w:footerReference r:id="rId95" w:type="default"/>
          <w:pgSz w:w="11910" w:h="16840"/>
          <w:pgMar w:top="1200" w:right="1500" w:bottom="700" w:left="340" w:header="923" w:footer="510" w:gutter="0"/>
        </w:sectPr>
      </w:pPr>
    </w:p>
    <w:p>
      <w:pPr>
        <w:spacing w:before="76"/>
        <w:ind w:left="1472" w:right="0" w:firstLine="0"/>
        <w:jc w:val="left"/>
        <w:rPr>
          <w:sz w:val="20"/>
        </w:rPr>
      </w:pPr>
      <w:r>
        <w:pict>
          <v:shape id="_x0000_s1417" o:spid="_x0000_s1417" o:spt="202" type="#_x0000_t202" style="position:absolute;left:0pt;margin-left:90.6pt;margin-top:10.2pt;height:9.75pt;width:14.3pt;mso-position-horizontal-relative:page;z-index:-20676608;mso-width-relative:page;mso-height-relative:page;" filled="f" stroked="f" coordsize="21600,21600">
            <v:path/>
            <v:fill on="f" focussize="0,0"/>
            <v:stroke on="f" joinstyle="miter"/>
            <v:imagedata o:title=""/>
            <o:lock v:ext="edit"/>
            <v:textbox inset="0mm,0mm,0mm,0mm">
              <w:txbxContent>
                <w:p>
                  <w:pPr>
                    <w:spacing w:before="20"/>
                    <w:ind w:left="0" w:right="0" w:firstLine="0"/>
                    <w:jc w:val="left"/>
                    <w:rPr>
                      <w:rFonts w:ascii="Times New Roman"/>
                      <w:sz w:val="14"/>
                    </w:rPr>
                  </w:pPr>
                  <w:r>
                    <w:rPr>
                      <w:rFonts w:ascii="Calibri"/>
                      <w:i/>
                      <w:w w:val="105"/>
                      <w:sz w:val="14"/>
                    </w:rPr>
                    <w:t>m</w:t>
                  </w:r>
                  <w:r>
                    <w:rPr>
                      <w:rFonts w:ascii="Georgia"/>
                      <w:w w:val="105"/>
                      <w:sz w:val="14"/>
                    </w:rPr>
                    <w:t>+</w:t>
                  </w:r>
                  <w:r>
                    <w:rPr>
                      <w:rFonts w:ascii="Times New Roman"/>
                      <w:w w:val="105"/>
                      <w:sz w:val="14"/>
                    </w:rPr>
                    <w:t>2</w:t>
                  </w:r>
                </w:p>
              </w:txbxContent>
            </v:textbox>
          </v:shape>
        </w:pict>
      </w:r>
      <w:r>
        <w:pict>
          <v:shape id="_x0000_s1418" o:spid="_x0000_s1418" o:spt="202" type="#_x0000_t202" style="position:absolute;left:0pt;margin-left:144.45pt;margin-top:12.2pt;height:7.3pt;width:4.15pt;mso-position-horizontal-relative:page;z-index:-20675584;mso-width-relative:page;mso-height-relative:page;" filled="f" stroked="f" coordsize="21600,21600">
            <v:path/>
            <v:fill on="f" focussize="0,0"/>
            <v:stroke on="f" joinstyle="miter"/>
            <v:imagedata o:title=""/>
            <o:lock v:ext="edit"/>
            <v:textbox inset="0mm,0mm,0mm,0mm">
              <w:txbxContent>
                <w:p>
                  <w:pPr>
                    <w:spacing w:before="0" w:line="145" w:lineRule="exact"/>
                    <w:ind w:left="0" w:right="0" w:firstLine="0"/>
                    <w:jc w:val="left"/>
                    <w:rPr>
                      <w:rFonts w:ascii="Calibri"/>
                      <w:i/>
                      <w:sz w:val="14"/>
                    </w:rPr>
                  </w:pPr>
                  <w:r>
                    <w:rPr>
                      <w:rFonts w:ascii="Calibri"/>
                      <w:i/>
                      <w:w w:val="114"/>
                      <w:sz w:val="14"/>
                    </w:rPr>
                    <w:t>n</w:t>
                  </w:r>
                </w:p>
              </w:txbxContent>
            </v:textbox>
          </v:shape>
        </w:pict>
      </w:r>
      <w:r>
        <w:pict>
          <v:shape id="_x0000_s1419" o:spid="_x0000_s1419" o:spt="202" type="#_x0000_t202" style="position:absolute;left:0pt;margin-left:167.2pt;margin-top:12.2pt;height:7.3pt;width:4.15pt;mso-position-horizontal-relative:page;z-index:-20675584;mso-width-relative:page;mso-height-relative:page;" filled="f" stroked="f" coordsize="21600,21600">
            <v:path/>
            <v:fill on="f" focussize="0,0"/>
            <v:stroke on="f" joinstyle="miter"/>
            <v:imagedata o:title=""/>
            <o:lock v:ext="edit"/>
            <v:textbox inset="0mm,0mm,0mm,0mm">
              <w:txbxContent>
                <w:p>
                  <w:pPr>
                    <w:spacing w:before="0" w:line="145" w:lineRule="exact"/>
                    <w:ind w:left="0" w:right="0" w:firstLine="0"/>
                    <w:jc w:val="left"/>
                    <w:rPr>
                      <w:rFonts w:ascii="Calibri"/>
                      <w:i/>
                      <w:sz w:val="14"/>
                    </w:rPr>
                  </w:pPr>
                  <w:r>
                    <w:rPr>
                      <w:rFonts w:ascii="Calibri"/>
                      <w:i/>
                      <w:w w:val="114"/>
                      <w:sz w:val="14"/>
                    </w:rPr>
                    <w:t>n</w:t>
                  </w:r>
                </w:p>
              </w:txbxContent>
            </v:textbox>
          </v:shape>
        </w:pict>
      </w:r>
      <w:r>
        <w:rPr>
          <w:rFonts w:ascii="Calibri" w:hAnsi="Calibri" w:eastAsia="Calibri"/>
          <w:i/>
          <w:position w:val="8"/>
          <w:sz w:val="14"/>
          <w:u w:val="single"/>
        </w:rPr>
        <w:t>m</w:t>
      </w:r>
      <w:r>
        <w:rPr>
          <w:rFonts w:ascii="Georgia" w:hAnsi="Georgia" w:eastAsia="Georgia"/>
          <w:position w:val="8"/>
          <w:sz w:val="14"/>
          <w:u w:val="single"/>
        </w:rPr>
        <w:t>+</w:t>
      </w:r>
      <w:r>
        <w:rPr>
          <w:rFonts w:ascii="Times New Roman" w:hAnsi="Times New Roman" w:eastAsia="Times New Roman"/>
          <w:position w:val="8"/>
          <w:sz w:val="14"/>
          <w:u w:val="single"/>
        </w:rPr>
        <w:t>1</w:t>
      </w:r>
      <w:r>
        <w:rPr>
          <w:rFonts w:ascii="Times New Roman" w:hAnsi="Times New Roman" w:eastAsia="Times New Roman"/>
          <w:spacing w:val="5"/>
          <w:position w:val="8"/>
          <w:sz w:val="14"/>
        </w:rPr>
        <w:t xml:space="preserve"> </w:t>
      </w:r>
      <w:r>
        <w:rPr>
          <w:rFonts w:ascii="Cambria" w:hAnsi="Cambria" w:eastAsia="Cambria"/>
          <w:spacing w:val="3"/>
          <w:sz w:val="20"/>
        </w:rPr>
        <w:t xml:space="preserve">× </w:t>
      </w:r>
      <w:r>
        <w:rPr>
          <w:rFonts w:ascii="Cambria" w:hAnsi="Cambria" w:eastAsia="Cambria"/>
          <w:sz w:val="20"/>
        </w:rPr>
        <w:t>·</w:t>
      </w:r>
      <w:r>
        <w:rPr>
          <w:rFonts w:ascii="Cambria" w:hAnsi="Cambria" w:eastAsia="Cambria"/>
          <w:spacing w:val="-4"/>
          <w:sz w:val="20"/>
        </w:rPr>
        <w:t xml:space="preserve"> </w:t>
      </w:r>
      <w:r>
        <w:rPr>
          <w:rFonts w:ascii="Cambria" w:hAnsi="Cambria" w:eastAsia="Cambria"/>
          <w:sz w:val="20"/>
        </w:rPr>
        <w:t>·</w:t>
      </w:r>
      <w:r>
        <w:rPr>
          <w:rFonts w:ascii="Cambria" w:hAnsi="Cambria" w:eastAsia="Cambria"/>
          <w:spacing w:val="-3"/>
          <w:sz w:val="20"/>
        </w:rPr>
        <w:t xml:space="preserve"> </w:t>
      </w:r>
      <w:r>
        <w:rPr>
          <w:rFonts w:ascii="Cambria" w:hAnsi="Cambria" w:eastAsia="Cambria"/>
          <w:sz w:val="20"/>
        </w:rPr>
        <w:t>·</w:t>
      </w:r>
      <w:r>
        <w:rPr>
          <w:rFonts w:ascii="Cambria" w:hAnsi="Cambria" w:eastAsia="Cambria"/>
          <w:spacing w:val="13"/>
          <w:sz w:val="20"/>
        </w:rPr>
        <w:t xml:space="preserve"> × </w:t>
      </w:r>
      <w:r>
        <w:rPr>
          <w:rFonts w:ascii="Calibri" w:hAnsi="Calibri" w:eastAsia="Calibri"/>
          <w:i/>
          <w:position w:val="8"/>
          <w:sz w:val="14"/>
          <w:u w:val="single"/>
        </w:rPr>
        <w:t>n</w:t>
      </w:r>
      <w:r>
        <w:rPr>
          <w:rFonts w:ascii="Cambria" w:hAnsi="Cambria" w:eastAsia="Cambria"/>
          <w:position w:val="8"/>
          <w:sz w:val="14"/>
          <w:u w:val="single"/>
        </w:rPr>
        <w:t>−</w:t>
      </w:r>
      <w:r>
        <w:rPr>
          <w:rFonts w:ascii="Times New Roman" w:hAnsi="Times New Roman" w:eastAsia="Times New Roman"/>
          <w:position w:val="8"/>
          <w:sz w:val="14"/>
          <w:u w:val="single"/>
        </w:rPr>
        <w:t>1</w:t>
      </w:r>
      <w:r>
        <w:rPr>
          <w:rFonts w:ascii="Times New Roman" w:hAnsi="Times New Roman" w:eastAsia="Times New Roman"/>
          <w:spacing w:val="52"/>
          <w:position w:val="8"/>
          <w:sz w:val="14"/>
        </w:rPr>
        <w:t xml:space="preserve"> </w:t>
      </w:r>
      <w:r>
        <w:rPr>
          <w:rFonts w:ascii="Georgia" w:hAnsi="Georgia" w:eastAsia="Georgia"/>
          <w:spacing w:val="22"/>
          <w:sz w:val="20"/>
        </w:rPr>
        <w:t xml:space="preserve">= </w:t>
      </w:r>
      <w:r>
        <w:rPr>
          <w:rFonts w:ascii="Times New Roman" w:hAnsi="Times New Roman" w:eastAsia="Times New Roman"/>
          <w:sz w:val="20"/>
          <w:u w:val="single"/>
          <w:vertAlign w:val="superscript"/>
        </w:rPr>
        <w:t>1</w:t>
      </w:r>
      <w:r>
        <w:rPr>
          <w:rFonts w:ascii="Times New Roman" w:hAnsi="Times New Roman" w:eastAsia="Times New Roman"/>
          <w:spacing w:val="-17"/>
          <w:sz w:val="20"/>
          <w:vertAlign w:val="baseline"/>
        </w:rPr>
        <w:t xml:space="preserve"> </w:t>
      </w:r>
      <w:r>
        <w:rPr>
          <w:sz w:val="20"/>
          <w:vertAlign w:val="baseline"/>
        </w:rPr>
        <w:t>。因此每个点都有均等的概率被选择。</w:t>
      </w:r>
    </w:p>
    <w:p>
      <w:pPr>
        <w:tabs>
          <w:tab w:val="left" w:pos="1813"/>
        </w:tabs>
        <w:spacing w:before="0" w:line="73" w:lineRule="exact"/>
        <w:ind w:left="1472" w:right="0" w:firstLine="0"/>
        <w:jc w:val="left"/>
        <w:rPr>
          <w:rFonts w:ascii="Times New Roman"/>
          <w:sz w:val="14"/>
        </w:rPr>
      </w:pPr>
      <w:r>
        <w:br w:type="column"/>
      </w:r>
      <w:r>
        <w:rPr>
          <w:rFonts w:ascii="Calibri"/>
          <w:i/>
          <w:w w:val="105"/>
          <w:sz w:val="14"/>
        </w:rPr>
        <w:t>m</w:t>
      </w:r>
      <w:r>
        <w:rPr>
          <w:rFonts w:ascii="Calibri"/>
          <w:i/>
          <w:w w:val="105"/>
          <w:sz w:val="14"/>
        </w:rPr>
        <w:tab/>
      </w:r>
      <w:r>
        <w:rPr>
          <w:rFonts w:ascii="Calibri"/>
          <w:i/>
          <w:w w:val="105"/>
          <w:sz w:val="14"/>
        </w:rPr>
        <w:t>m</w:t>
      </w:r>
      <w:r>
        <w:rPr>
          <w:rFonts w:ascii="Georgia"/>
          <w:w w:val="105"/>
          <w:sz w:val="14"/>
        </w:rPr>
        <w:t>+</w:t>
      </w:r>
      <w:r>
        <w:rPr>
          <w:rFonts w:ascii="Times New Roman"/>
          <w:w w:val="105"/>
          <w:sz w:val="14"/>
        </w:rPr>
        <w:t>1</w:t>
      </w:r>
    </w:p>
    <w:p>
      <w:pPr>
        <w:spacing w:after="0" w:line="73" w:lineRule="exact"/>
        <w:jc w:val="left"/>
        <w:rPr>
          <w:rFonts w:ascii="Times New Roman"/>
          <w:sz w:val="14"/>
        </w:rPr>
        <w:sectPr>
          <w:type w:val="continuous"/>
          <w:pgSz w:w="11910" w:h="16840"/>
          <w:pgMar w:top="0" w:right="1500" w:bottom="280" w:left="340" w:header="720" w:footer="720" w:gutter="0"/>
          <w:cols w:equalWidth="0" w:num="2">
            <w:col w:w="6540" w:space="969"/>
            <w:col w:w="2561"/>
          </w:cols>
        </w:sectPr>
      </w:pPr>
    </w:p>
    <w:p>
      <w:pPr>
        <w:pStyle w:val="5"/>
        <w:rPr>
          <w:rFonts w:ascii="Times New Roman"/>
        </w:rPr>
      </w:pPr>
    </w:p>
    <w:p>
      <w:pPr>
        <w:pStyle w:val="5"/>
        <w:spacing w:before="3"/>
        <w:rPr>
          <w:rFonts w:ascii="Times New Roman"/>
          <w:sz w:val="15"/>
        </w:rPr>
      </w:pPr>
    </w:p>
    <w:p>
      <w:pPr>
        <w:pStyle w:val="5"/>
        <w:ind w:left="1411"/>
        <w:rPr>
          <w:rFonts w:ascii="Times New Roman"/>
        </w:rPr>
      </w:pPr>
      <w:r>
        <w:rPr>
          <w:rFonts w:ascii="Times New Roman"/>
        </w:rPr>
        <w:pict>
          <v:shape id="_x0000_s1420" o:spid="_x0000_s1420" o:spt="202" type="#_x0000_t202" style="height:233.35pt;width:419.9pt;" filled="f" stroked="t" coordsize="21600,21600">
            <v:path/>
            <v:fill on="f" focussize="0,0"/>
            <v:stroke weight="0.199212598425197pt" color="#3B70B7"/>
            <v:imagedata o:title=""/>
            <o:lock v:ext="edit"/>
            <v:textbox inset="0mm,0mm,0mm,0mm">
              <w:txbxContent>
                <w:p>
                  <w:pPr>
                    <w:pStyle w:val="5"/>
                    <w:spacing w:before="39" w:line="247" w:lineRule="auto"/>
                    <w:ind w:left="406" w:right="6410" w:hanging="377"/>
                    <w:rPr>
                      <w:rFonts w:ascii="Trebuchet MS"/>
                    </w:rPr>
                  </w:pPr>
                  <w:r>
                    <w:rPr>
                      <w:rFonts w:ascii="Trebuchet MS"/>
                      <w:color w:val="7F0000"/>
                      <w:w w:val="115"/>
                    </w:rPr>
                    <w:t>class</w:t>
                  </w:r>
                  <w:r>
                    <w:rPr>
                      <w:rFonts w:ascii="Trebuchet MS"/>
                      <w:color w:val="7F0000"/>
                      <w:spacing w:val="13"/>
                      <w:w w:val="115"/>
                    </w:rPr>
                    <w:t xml:space="preserve"> </w:t>
                  </w:r>
                  <w:r>
                    <w:rPr>
                      <w:rFonts w:ascii="Trebuchet MS"/>
                      <w:w w:val="115"/>
                    </w:rPr>
                    <w:t>Solution</w:t>
                  </w:r>
                  <w:r>
                    <w:rPr>
                      <w:rFonts w:ascii="Trebuchet MS"/>
                      <w:spacing w:val="13"/>
                      <w:w w:val="115"/>
                    </w:rPr>
                    <w:t xml:space="preserve"> </w:t>
                  </w:r>
                  <w:r>
                    <w:rPr>
                      <w:rFonts w:ascii="Trebuchet MS"/>
                      <w:w w:val="115"/>
                    </w:rPr>
                    <w:t>{</w:t>
                  </w:r>
                  <w:r>
                    <w:rPr>
                      <w:rFonts w:ascii="Trebuchet MS"/>
                      <w:spacing w:val="1"/>
                      <w:w w:val="115"/>
                    </w:rPr>
                    <w:t xml:space="preserve"> </w:t>
                  </w:r>
                  <w:r>
                    <w:rPr>
                      <w:rFonts w:ascii="Trebuchet MS"/>
                      <w:w w:val="110"/>
                    </w:rPr>
                    <w:t>ListNode* head;</w:t>
                  </w:r>
                </w:p>
                <w:p>
                  <w:pPr>
                    <w:pStyle w:val="5"/>
                    <w:ind w:left="29"/>
                    <w:rPr>
                      <w:rFonts w:ascii="Trebuchet MS"/>
                    </w:rPr>
                  </w:pPr>
                  <w:r>
                    <w:rPr>
                      <w:rFonts w:ascii="Trebuchet MS"/>
                      <w:color w:val="7F0000"/>
                      <w:w w:val="120"/>
                    </w:rPr>
                    <w:t>public</w:t>
                  </w:r>
                  <w:r>
                    <w:rPr>
                      <w:rFonts w:ascii="Trebuchet MS"/>
                      <w:w w:val="120"/>
                    </w:rPr>
                    <w:t>:</w:t>
                  </w:r>
                </w:p>
                <w:p>
                  <w:pPr>
                    <w:pStyle w:val="5"/>
                    <w:spacing w:before="7"/>
                    <w:ind w:left="406"/>
                    <w:rPr>
                      <w:rFonts w:ascii="Trebuchet MS"/>
                    </w:rPr>
                  </w:pPr>
                  <w:r>
                    <w:rPr>
                      <w:rFonts w:ascii="Trebuchet MS"/>
                      <w:w w:val="115"/>
                    </w:rPr>
                    <w:t>Solution(ListNode*</w:t>
                  </w:r>
                  <w:r>
                    <w:rPr>
                      <w:rFonts w:ascii="Trebuchet MS"/>
                      <w:spacing w:val="30"/>
                      <w:w w:val="115"/>
                    </w:rPr>
                    <w:t xml:space="preserve"> </w:t>
                  </w:r>
                  <w:r>
                    <w:rPr>
                      <w:rFonts w:ascii="Trebuchet MS"/>
                      <w:w w:val="115"/>
                    </w:rPr>
                    <w:t>n):</w:t>
                  </w:r>
                  <w:r>
                    <w:rPr>
                      <w:rFonts w:ascii="Trebuchet MS"/>
                      <w:spacing w:val="30"/>
                      <w:w w:val="115"/>
                    </w:rPr>
                    <w:t xml:space="preserve"> </w:t>
                  </w:r>
                  <w:r>
                    <w:rPr>
                      <w:rFonts w:ascii="Trebuchet MS"/>
                      <w:w w:val="115"/>
                    </w:rPr>
                    <w:t>head(n)</w:t>
                  </w:r>
                  <w:r>
                    <w:rPr>
                      <w:rFonts w:ascii="Trebuchet MS"/>
                      <w:spacing w:val="30"/>
                      <w:w w:val="115"/>
                    </w:rPr>
                    <w:t xml:space="preserve"> </w:t>
                  </w:r>
                  <w:r>
                    <w:rPr>
                      <w:rFonts w:ascii="Trebuchet MS"/>
                      <w:w w:val="115"/>
                    </w:rPr>
                    <w:t>{}</w:t>
                  </w:r>
                </w:p>
                <w:p>
                  <w:pPr>
                    <w:pStyle w:val="5"/>
                    <w:spacing w:before="2"/>
                    <w:rPr>
                      <w:rFonts w:ascii="Trebuchet MS"/>
                      <w:sz w:val="21"/>
                    </w:rPr>
                  </w:pPr>
                </w:p>
                <w:p>
                  <w:pPr>
                    <w:pStyle w:val="5"/>
                    <w:ind w:left="406"/>
                    <w:rPr>
                      <w:rFonts w:ascii="Trebuchet MS"/>
                    </w:rPr>
                  </w:pPr>
                  <w:r>
                    <w:rPr>
                      <w:rFonts w:ascii="Trebuchet MS"/>
                      <w:color w:val="7F0000"/>
                      <w:w w:val="110"/>
                    </w:rPr>
                    <w:t>int</w:t>
                  </w:r>
                  <w:r>
                    <w:rPr>
                      <w:rFonts w:ascii="Trebuchet MS"/>
                      <w:color w:val="7F0000"/>
                      <w:spacing w:val="18"/>
                      <w:w w:val="110"/>
                    </w:rPr>
                    <w:t xml:space="preserve"> </w:t>
                  </w:r>
                  <w:r>
                    <w:rPr>
                      <w:rFonts w:ascii="Trebuchet MS"/>
                      <w:w w:val="110"/>
                    </w:rPr>
                    <w:t>getRandom()</w:t>
                  </w:r>
                  <w:r>
                    <w:rPr>
                      <w:rFonts w:ascii="Trebuchet MS"/>
                      <w:spacing w:val="19"/>
                      <w:w w:val="110"/>
                    </w:rPr>
                    <w:t xml:space="preserve"> </w:t>
                  </w:r>
                  <w:r>
                    <w:rPr>
                      <w:rFonts w:ascii="Trebuchet MS"/>
                      <w:w w:val="110"/>
                    </w:rPr>
                    <w:t>{</w:t>
                  </w:r>
                </w:p>
                <w:p>
                  <w:pPr>
                    <w:pStyle w:val="5"/>
                    <w:spacing w:before="7" w:line="247" w:lineRule="auto"/>
                    <w:ind w:left="782" w:right="4671"/>
                    <w:rPr>
                      <w:rFonts w:ascii="Trebuchet MS"/>
                    </w:rPr>
                  </w:pPr>
                  <w:r>
                    <w:rPr>
                      <w:rFonts w:ascii="Trebuchet MS"/>
                      <w:color w:val="7F0000"/>
                      <w:w w:val="115"/>
                    </w:rPr>
                    <w:t>int</w:t>
                  </w:r>
                  <w:r>
                    <w:rPr>
                      <w:rFonts w:ascii="Trebuchet MS"/>
                      <w:color w:val="7F0000"/>
                      <w:spacing w:val="1"/>
                      <w:w w:val="115"/>
                    </w:rPr>
                    <w:t xml:space="preserve"> </w:t>
                  </w:r>
                  <w:r>
                    <w:rPr>
                      <w:rFonts w:ascii="Trebuchet MS"/>
                      <w:w w:val="115"/>
                    </w:rPr>
                    <w:t>ans</w:t>
                  </w:r>
                  <w:r>
                    <w:rPr>
                      <w:rFonts w:ascii="Trebuchet MS"/>
                      <w:spacing w:val="1"/>
                      <w:w w:val="115"/>
                    </w:rPr>
                    <w:t xml:space="preserve"> </w:t>
                  </w:r>
                  <w:r>
                    <w:rPr>
                      <w:rFonts w:ascii="Trebuchet MS"/>
                      <w:w w:val="115"/>
                    </w:rPr>
                    <w:t>=</w:t>
                  </w:r>
                  <w:r>
                    <w:rPr>
                      <w:rFonts w:ascii="Trebuchet MS"/>
                      <w:spacing w:val="1"/>
                      <w:w w:val="115"/>
                    </w:rPr>
                    <w:t xml:space="preserve"> </w:t>
                  </w:r>
                  <w:r>
                    <w:rPr>
                      <w:rFonts w:ascii="Trebuchet MS"/>
                      <w:w w:val="115"/>
                    </w:rPr>
                    <w:t>head-&gt;val;</w:t>
                  </w:r>
                  <w:r>
                    <w:rPr>
                      <w:rFonts w:ascii="Trebuchet MS"/>
                      <w:spacing w:val="1"/>
                      <w:w w:val="115"/>
                    </w:rPr>
                    <w:t xml:space="preserve"> </w:t>
                  </w:r>
                  <w:r>
                    <w:rPr>
                      <w:rFonts w:ascii="Trebuchet MS"/>
                      <w:w w:val="110"/>
                    </w:rPr>
                    <w:t>ListNode* node = head-&gt;next;</w:t>
                  </w:r>
                  <w:r>
                    <w:rPr>
                      <w:rFonts w:ascii="Trebuchet MS"/>
                      <w:spacing w:val="-64"/>
                      <w:w w:val="110"/>
                    </w:rPr>
                    <w:t xml:space="preserve"> </w:t>
                  </w:r>
                  <w:r>
                    <w:rPr>
                      <w:rFonts w:ascii="Trebuchet MS"/>
                      <w:color w:val="7F0000"/>
                      <w:w w:val="115"/>
                    </w:rPr>
                    <w:t>int</w:t>
                  </w:r>
                  <w:r>
                    <w:rPr>
                      <w:rFonts w:ascii="Trebuchet MS"/>
                      <w:color w:val="7F0000"/>
                      <w:spacing w:val="36"/>
                      <w:w w:val="115"/>
                    </w:rPr>
                    <w:t xml:space="preserve"> </w:t>
                  </w:r>
                  <w:r>
                    <w:rPr>
                      <w:rFonts w:ascii="Trebuchet MS"/>
                      <w:w w:val="125"/>
                    </w:rPr>
                    <w:t>i</w:t>
                  </w:r>
                  <w:r>
                    <w:rPr>
                      <w:rFonts w:ascii="Trebuchet MS"/>
                      <w:spacing w:val="32"/>
                      <w:w w:val="125"/>
                    </w:rPr>
                    <w:t xml:space="preserve"> </w:t>
                  </w:r>
                  <w:r>
                    <w:rPr>
                      <w:rFonts w:ascii="Trebuchet MS"/>
                      <w:w w:val="115"/>
                    </w:rPr>
                    <w:t>=</w:t>
                  </w:r>
                  <w:r>
                    <w:rPr>
                      <w:rFonts w:ascii="Trebuchet MS"/>
                      <w:spacing w:val="38"/>
                      <w:w w:val="115"/>
                    </w:rPr>
                    <w:t xml:space="preserve"> </w:t>
                  </w:r>
                  <w:r>
                    <w:rPr>
                      <w:rFonts w:ascii="Trebuchet MS"/>
                      <w:w w:val="115"/>
                    </w:rPr>
                    <w:t>2;</w:t>
                  </w:r>
                </w:p>
                <w:p>
                  <w:pPr>
                    <w:pStyle w:val="5"/>
                    <w:spacing w:line="232" w:lineRule="exact"/>
                    <w:ind w:left="782"/>
                    <w:rPr>
                      <w:rFonts w:ascii="Trebuchet MS"/>
                    </w:rPr>
                  </w:pPr>
                  <w:r>
                    <w:rPr>
                      <w:rFonts w:ascii="Trebuchet MS"/>
                      <w:color w:val="7F0000"/>
                      <w:w w:val="115"/>
                    </w:rPr>
                    <w:t>while</w:t>
                  </w:r>
                  <w:r>
                    <w:rPr>
                      <w:rFonts w:ascii="Trebuchet MS"/>
                      <w:color w:val="7F0000"/>
                      <w:spacing w:val="12"/>
                      <w:w w:val="115"/>
                    </w:rPr>
                    <w:t xml:space="preserve"> </w:t>
                  </w:r>
                  <w:r>
                    <w:rPr>
                      <w:rFonts w:ascii="Trebuchet MS"/>
                      <w:w w:val="115"/>
                    </w:rPr>
                    <w:t>(node)</w:t>
                  </w:r>
                  <w:r>
                    <w:rPr>
                      <w:rFonts w:ascii="Trebuchet MS"/>
                      <w:spacing w:val="13"/>
                      <w:w w:val="115"/>
                    </w:rPr>
                    <w:t xml:space="preserve"> </w:t>
                  </w:r>
                  <w:r>
                    <w:rPr>
                      <w:rFonts w:ascii="Trebuchet MS"/>
                      <w:w w:val="115"/>
                    </w:rPr>
                    <w:t>{</w:t>
                  </w:r>
                </w:p>
                <w:p>
                  <w:pPr>
                    <w:pStyle w:val="5"/>
                    <w:spacing w:before="7" w:line="247" w:lineRule="auto"/>
                    <w:ind w:left="1535" w:right="4571" w:hanging="377"/>
                    <w:rPr>
                      <w:rFonts w:ascii="Trebuchet MS"/>
                    </w:rPr>
                  </w:pPr>
                  <w:r>
                    <w:rPr>
                      <w:rFonts w:ascii="Trebuchet MS"/>
                      <w:color w:val="7F0000"/>
                      <w:w w:val="115"/>
                    </w:rPr>
                    <w:t>if</w:t>
                  </w:r>
                  <w:r>
                    <w:rPr>
                      <w:rFonts w:ascii="Trebuchet MS"/>
                      <w:color w:val="7F0000"/>
                      <w:spacing w:val="50"/>
                      <w:w w:val="115"/>
                    </w:rPr>
                    <w:t xml:space="preserve"> </w:t>
                  </w:r>
                  <w:r>
                    <w:rPr>
                      <w:rFonts w:ascii="Trebuchet MS"/>
                      <w:w w:val="115"/>
                    </w:rPr>
                    <w:t>((rand()</w:t>
                  </w:r>
                  <w:r>
                    <w:rPr>
                      <w:rFonts w:ascii="Trebuchet MS"/>
                      <w:spacing w:val="50"/>
                      <w:w w:val="115"/>
                    </w:rPr>
                    <w:t xml:space="preserve"> </w:t>
                  </w:r>
                  <w:r>
                    <w:rPr>
                      <w:rFonts w:ascii="Trebuchet MS"/>
                      <w:w w:val="115"/>
                    </w:rPr>
                    <w:t>%</w:t>
                  </w:r>
                  <w:r>
                    <w:rPr>
                      <w:rFonts w:ascii="Trebuchet MS"/>
                      <w:spacing w:val="51"/>
                      <w:w w:val="115"/>
                    </w:rPr>
                    <w:t xml:space="preserve"> </w:t>
                  </w:r>
                  <w:r>
                    <w:rPr>
                      <w:rFonts w:ascii="Trebuchet MS"/>
                      <w:w w:val="115"/>
                    </w:rPr>
                    <w:t>i)</w:t>
                  </w:r>
                  <w:r>
                    <w:rPr>
                      <w:rFonts w:ascii="Trebuchet MS"/>
                      <w:spacing w:val="50"/>
                      <w:w w:val="115"/>
                    </w:rPr>
                    <w:t xml:space="preserve"> </w:t>
                  </w:r>
                  <w:r>
                    <w:rPr>
                      <w:rFonts w:ascii="Trebuchet MS"/>
                      <w:w w:val="115"/>
                    </w:rPr>
                    <w:t>==</w:t>
                  </w:r>
                  <w:r>
                    <w:rPr>
                      <w:rFonts w:ascii="Trebuchet MS"/>
                      <w:spacing w:val="51"/>
                      <w:w w:val="115"/>
                    </w:rPr>
                    <w:t xml:space="preserve"> </w:t>
                  </w:r>
                  <w:r>
                    <w:rPr>
                      <w:rFonts w:ascii="Trebuchet MS"/>
                      <w:w w:val="115"/>
                    </w:rPr>
                    <w:t>0)</w:t>
                  </w:r>
                  <w:r>
                    <w:rPr>
                      <w:rFonts w:ascii="Trebuchet MS"/>
                      <w:spacing w:val="51"/>
                      <w:w w:val="115"/>
                    </w:rPr>
                    <w:t xml:space="preserve"> </w:t>
                  </w:r>
                  <w:r>
                    <w:rPr>
                      <w:rFonts w:ascii="Trebuchet MS"/>
                      <w:w w:val="115"/>
                    </w:rPr>
                    <w:t>{</w:t>
                  </w:r>
                  <w:r>
                    <w:rPr>
                      <w:rFonts w:ascii="Trebuchet MS"/>
                      <w:spacing w:val="-66"/>
                      <w:w w:val="115"/>
                    </w:rPr>
                    <w:t xml:space="preserve"> </w:t>
                  </w:r>
                  <w:r>
                    <w:rPr>
                      <w:rFonts w:ascii="Trebuchet MS"/>
                      <w:w w:val="115"/>
                    </w:rPr>
                    <w:t>ans</w:t>
                  </w:r>
                  <w:r>
                    <w:rPr>
                      <w:rFonts w:ascii="Trebuchet MS"/>
                      <w:spacing w:val="20"/>
                      <w:w w:val="115"/>
                    </w:rPr>
                    <w:t xml:space="preserve"> </w:t>
                  </w:r>
                  <w:r>
                    <w:rPr>
                      <w:rFonts w:ascii="Trebuchet MS"/>
                      <w:w w:val="115"/>
                    </w:rPr>
                    <w:t>=</w:t>
                  </w:r>
                  <w:r>
                    <w:rPr>
                      <w:rFonts w:ascii="Trebuchet MS"/>
                      <w:spacing w:val="21"/>
                      <w:w w:val="115"/>
                    </w:rPr>
                    <w:t xml:space="preserve"> </w:t>
                  </w:r>
                  <w:r>
                    <w:rPr>
                      <w:rFonts w:ascii="Trebuchet MS"/>
                      <w:w w:val="115"/>
                    </w:rPr>
                    <w:t>node-&gt;val;</w:t>
                  </w:r>
                </w:p>
                <w:p>
                  <w:pPr>
                    <w:pStyle w:val="5"/>
                    <w:ind w:left="1159"/>
                    <w:rPr>
                      <w:rFonts w:ascii="Trebuchet MS"/>
                    </w:rPr>
                  </w:pPr>
                  <w:r>
                    <w:rPr>
                      <w:rFonts w:ascii="Trebuchet MS"/>
                      <w:w w:val="142"/>
                    </w:rPr>
                    <w:t>}</w:t>
                  </w:r>
                </w:p>
                <w:p>
                  <w:pPr>
                    <w:pStyle w:val="5"/>
                    <w:spacing w:before="6"/>
                    <w:ind w:left="1159"/>
                    <w:rPr>
                      <w:rFonts w:ascii="Trebuchet MS"/>
                    </w:rPr>
                  </w:pPr>
                  <w:r>
                    <w:rPr>
                      <w:rFonts w:ascii="Trebuchet MS"/>
                      <w:w w:val="125"/>
                    </w:rPr>
                    <w:t>++i;</w:t>
                  </w:r>
                </w:p>
                <w:p>
                  <w:pPr>
                    <w:pStyle w:val="5"/>
                    <w:spacing w:before="7"/>
                    <w:ind w:left="1159"/>
                    <w:rPr>
                      <w:rFonts w:ascii="Trebuchet MS"/>
                    </w:rPr>
                  </w:pPr>
                  <w:r>
                    <w:rPr>
                      <w:rFonts w:ascii="Trebuchet MS"/>
                    </w:rPr>
                    <w:t>node</w:t>
                  </w:r>
                  <w:r>
                    <w:rPr>
                      <w:rFonts w:ascii="Trebuchet MS"/>
                      <w:spacing w:val="60"/>
                    </w:rPr>
                    <w:t xml:space="preserve"> </w:t>
                  </w:r>
                  <w:r>
                    <w:rPr>
                      <w:rFonts w:ascii="Trebuchet MS"/>
                    </w:rPr>
                    <w:t>=</w:t>
                  </w:r>
                  <w:r>
                    <w:rPr>
                      <w:rFonts w:ascii="Trebuchet MS"/>
                      <w:spacing w:val="60"/>
                    </w:rPr>
                    <w:t xml:space="preserve"> </w:t>
                  </w:r>
                  <w:r>
                    <w:rPr>
                      <w:rFonts w:ascii="Trebuchet MS"/>
                    </w:rPr>
                    <w:t>node-&gt;next;</w:t>
                  </w:r>
                </w:p>
                <w:p>
                  <w:pPr>
                    <w:pStyle w:val="5"/>
                    <w:spacing w:before="7"/>
                    <w:ind w:left="782"/>
                    <w:rPr>
                      <w:rFonts w:ascii="Trebuchet MS"/>
                    </w:rPr>
                  </w:pPr>
                  <w:r>
                    <w:rPr>
                      <w:rFonts w:ascii="Trebuchet MS"/>
                      <w:w w:val="142"/>
                    </w:rPr>
                    <w:t>}</w:t>
                  </w:r>
                </w:p>
                <w:p>
                  <w:pPr>
                    <w:pStyle w:val="5"/>
                    <w:spacing w:before="7"/>
                    <w:ind w:left="782"/>
                    <w:rPr>
                      <w:rFonts w:ascii="Trebuchet MS"/>
                    </w:rPr>
                  </w:pPr>
                  <w:r>
                    <w:rPr>
                      <w:rFonts w:ascii="Trebuchet MS"/>
                      <w:color w:val="7F0000"/>
                      <w:w w:val="110"/>
                    </w:rPr>
                    <w:t>return</w:t>
                  </w:r>
                  <w:r>
                    <w:rPr>
                      <w:rFonts w:ascii="Trebuchet MS"/>
                      <w:color w:val="7F0000"/>
                      <w:spacing w:val="50"/>
                      <w:w w:val="110"/>
                    </w:rPr>
                    <w:t xml:space="preserve"> </w:t>
                  </w:r>
                  <w:r>
                    <w:rPr>
                      <w:rFonts w:ascii="Trebuchet MS"/>
                      <w:w w:val="110"/>
                    </w:rPr>
                    <w:t>ans;</w:t>
                  </w:r>
                </w:p>
                <w:p>
                  <w:pPr>
                    <w:pStyle w:val="5"/>
                    <w:spacing w:before="7"/>
                    <w:ind w:left="406"/>
                    <w:rPr>
                      <w:rFonts w:ascii="Trebuchet MS"/>
                    </w:rPr>
                  </w:pPr>
                  <w:r>
                    <w:rPr>
                      <w:rFonts w:ascii="Trebuchet MS"/>
                      <w:w w:val="142"/>
                    </w:rPr>
                    <w:t>}</w:t>
                  </w:r>
                </w:p>
                <w:p>
                  <w:pPr>
                    <w:pStyle w:val="5"/>
                    <w:spacing w:before="7"/>
                    <w:ind w:left="29"/>
                    <w:rPr>
                      <w:rFonts w:ascii="Trebuchet MS"/>
                    </w:rPr>
                  </w:pPr>
                  <w:r>
                    <w:rPr>
                      <w:rFonts w:ascii="Trebuchet MS"/>
                      <w:w w:val="140"/>
                    </w:rPr>
                    <w:t>};</w:t>
                  </w:r>
                </w:p>
              </w:txbxContent>
            </v:textbox>
            <w10:wrap type="none"/>
            <w10:anchorlock/>
          </v:shape>
        </w:pict>
      </w:r>
    </w:p>
    <w:p>
      <w:pPr>
        <w:pStyle w:val="5"/>
        <w:rPr>
          <w:rFonts w:ascii="Times New Roman"/>
        </w:rPr>
      </w:pPr>
    </w:p>
    <w:p>
      <w:pPr>
        <w:pStyle w:val="3"/>
        <w:numPr>
          <w:ilvl w:val="1"/>
          <w:numId w:val="31"/>
        </w:numPr>
        <w:tabs>
          <w:tab w:val="left" w:pos="1968"/>
        </w:tabs>
        <w:spacing w:before="214" w:after="0" w:line="240" w:lineRule="auto"/>
        <w:ind w:left="1967" w:right="0" w:hanging="523"/>
        <w:jc w:val="left"/>
      </w:pPr>
      <w:bookmarkStart w:id="133" w:name="_bookmark50"/>
      <w:bookmarkEnd w:id="133"/>
      <w:bookmarkStart w:id="134" w:name="_bookmark50"/>
      <w:bookmarkEnd w:id="134"/>
      <w:bookmarkStart w:id="135" w:name="9.6 练习"/>
      <w:bookmarkEnd w:id="135"/>
      <w:r>
        <w:rPr>
          <w:color w:val="3B70B7"/>
        </w:rPr>
        <w:t>练习</w:t>
      </w:r>
    </w:p>
    <w:p>
      <w:pPr>
        <w:pStyle w:val="4"/>
        <w:spacing w:before="179"/>
        <w:rPr>
          <w:rFonts w:hint="eastAsia" w:ascii="Microsoft YaHei UI" w:eastAsia="Microsoft YaHei UI"/>
        </w:rPr>
      </w:pPr>
      <w:r>
        <w:rPr>
          <w:rFonts w:hint="eastAsia" w:ascii="Microsoft YaHei UI" w:eastAsia="Microsoft YaHei UI"/>
          <w:color w:val="3B70B7"/>
          <w:w w:val="95"/>
        </w:rPr>
        <w:t>基础难度</w:t>
      </w:r>
    </w:p>
    <w:p>
      <w:pPr>
        <w:spacing w:before="159"/>
        <w:ind w:left="1445" w:right="0" w:firstLine="0"/>
        <w:jc w:val="left"/>
        <w:rPr>
          <w:rFonts w:ascii="Times New Roman"/>
          <w:b/>
          <w:sz w:val="24"/>
        </w:rPr>
      </w:pPr>
      <w:r>
        <w:fldChar w:fldCharType="begin"/>
      </w:r>
      <w:r>
        <w:instrText xml:space="preserve"> HYPERLINK "https://leetcode.com/problems/excel-sheet-column-title/" \h </w:instrText>
      </w:r>
      <w:r>
        <w:fldChar w:fldCharType="separate"/>
      </w:r>
      <w:r>
        <w:rPr>
          <w:rFonts w:ascii="Times New Roman"/>
          <w:b/>
          <w:color w:val="7F0000"/>
          <w:sz w:val="24"/>
        </w:rPr>
        <w:t>168.</w:t>
      </w:r>
      <w:r>
        <w:rPr>
          <w:rFonts w:ascii="Times New Roman"/>
          <w:b/>
          <w:color w:val="7F0000"/>
          <w:spacing w:val="20"/>
          <w:sz w:val="24"/>
        </w:rPr>
        <w:t xml:space="preserve"> </w:t>
      </w:r>
      <w:r>
        <w:rPr>
          <w:rFonts w:ascii="Times New Roman"/>
          <w:b/>
          <w:color w:val="7F0000"/>
          <w:sz w:val="24"/>
        </w:rPr>
        <w:t>Excel</w:t>
      </w:r>
      <w:r>
        <w:rPr>
          <w:rFonts w:ascii="Times New Roman"/>
          <w:b/>
          <w:color w:val="7F0000"/>
          <w:spacing w:val="-5"/>
          <w:sz w:val="24"/>
        </w:rPr>
        <w:t xml:space="preserve"> </w:t>
      </w:r>
      <w:r>
        <w:rPr>
          <w:rFonts w:ascii="Times New Roman"/>
          <w:b/>
          <w:color w:val="7F0000"/>
          <w:sz w:val="24"/>
        </w:rPr>
        <w:t>Sheet</w:t>
      </w:r>
      <w:r>
        <w:rPr>
          <w:rFonts w:ascii="Times New Roman"/>
          <w:b/>
          <w:color w:val="7F0000"/>
          <w:spacing w:val="-5"/>
          <w:sz w:val="24"/>
        </w:rPr>
        <w:t xml:space="preserve"> </w:t>
      </w:r>
      <w:r>
        <w:rPr>
          <w:rFonts w:ascii="Times New Roman"/>
          <w:b/>
          <w:color w:val="7F0000"/>
          <w:sz w:val="24"/>
        </w:rPr>
        <w:t>Column</w:t>
      </w:r>
      <w:r>
        <w:rPr>
          <w:rFonts w:ascii="Times New Roman"/>
          <w:b/>
          <w:color w:val="7F0000"/>
          <w:spacing w:val="-5"/>
          <w:sz w:val="24"/>
        </w:rPr>
        <w:t xml:space="preserve"> </w:t>
      </w:r>
      <w:r>
        <w:rPr>
          <w:rFonts w:ascii="Times New Roman"/>
          <w:b/>
          <w:color w:val="7F0000"/>
          <w:sz w:val="24"/>
        </w:rPr>
        <w:t>Title</w:t>
      </w:r>
      <w:r>
        <w:rPr>
          <w:rFonts w:ascii="Times New Roman"/>
          <w:b/>
          <w:color w:val="7F0000"/>
          <w:spacing w:val="-5"/>
          <w:sz w:val="24"/>
        </w:rPr>
        <w:t xml:space="preserve"> </w:t>
      </w:r>
      <w:r>
        <w:rPr>
          <w:rFonts w:ascii="Times New Roman"/>
          <w:b/>
          <w:color w:val="7F0000"/>
          <w:sz w:val="24"/>
        </w:rPr>
        <w:t>(Easy)</w:t>
      </w:r>
      <w:r>
        <w:rPr>
          <w:rFonts w:ascii="Times New Roman"/>
          <w:b/>
          <w:color w:val="7F0000"/>
          <w:sz w:val="24"/>
        </w:rPr>
        <w:fldChar w:fldCharType="end"/>
      </w:r>
    </w:p>
    <w:p>
      <w:pPr>
        <w:pStyle w:val="5"/>
        <w:spacing w:before="199"/>
        <w:ind w:left="1844"/>
      </w:pPr>
      <w:r>
        <w:rPr>
          <w:rFonts w:ascii="Times New Roman" w:eastAsia="Times New Roman"/>
          <w:w w:val="95"/>
        </w:rPr>
        <w:t>7</w:t>
      </w:r>
      <w:r>
        <w:rPr>
          <w:rFonts w:ascii="Times New Roman" w:eastAsia="Times New Roman"/>
          <w:spacing w:val="45"/>
          <w:w w:val="95"/>
        </w:rPr>
        <w:t xml:space="preserve"> </w:t>
      </w:r>
      <w:r>
        <w:rPr>
          <w:spacing w:val="-1"/>
          <w:w w:val="95"/>
        </w:rPr>
        <w:t xml:space="preserve">进制转换的变种题，需要注意的一点是从 </w:t>
      </w:r>
      <w:r>
        <w:rPr>
          <w:rFonts w:ascii="Times New Roman" w:eastAsia="Times New Roman"/>
          <w:w w:val="95"/>
        </w:rPr>
        <w:t>1</w:t>
      </w:r>
      <w:r>
        <w:rPr>
          <w:rFonts w:ascii="Times New Roman" w:eastAsia="Times New Roman"/>
          <w:spacing w:val="46"/>
          <w:w w:val="95"/>
        </w:rPr>
        <w:t xml:space="preserve"> </w:t>
      </w:r>
      <w:r>
        <w:rPr>
          <w:spacing w:val="-1"/>
          <w:w w:val="95"/>
        </w:rPr>
        <w:t xml:space="preserve">开始而不是 </w:t>
      </w:r>
      <w:r>
        <w:rPr>
          <w:rFonts w:ascii="Times New Roman" w:eastAsia="Times New Roman"/>
          <w:w w:val="95"/>
        </w:rPr>
        <w:t>0</w:t>
      </w:r>
      <w:r>
        <w:rPr>
          <w:w w:val="95"/>
        </w:rPr>
        <w:t>。</w:t>
      </w:r>
    </w:p>
    <w:p>
      <w:pPr>
        <w:pStyle w:val="5"/>
        <w:spacing w:before="4"/>
        <w:rPr>
          <w:sz w:val="29"/>
        </w:rPr>
      </w:pPr>
    </w:p>
    <w:p>
      <w:pPr>
        <w:pStyle w:val="4"/>
      </w:pPr>
      <w:r>
        <w:fldChar w:fldCharType="begin"/>
      </w:r>
      <w:r>
        <w:instrText xml:space="preserve"> HYPERLINK "https://leetcode.com/problems/add-binary/" \h </w:instrText>
      </w:r>
      <w:r>
        <w:fldChar w:fldCharType="separate"/>
      </w:r>
      <w:r>
        <w:rPr>
          <w:color w:val="7F0000"/>
        </w:rPr>
        <w:t>67.</w:t>
      </w:r>
      <w:r>
        <w:rPr>
          <w:color w:val="7F0000"/>
          <w:spacing w:val="21"/>
        </w:rPr>
        <w:t xml:space="preserve"> </w:t>
      </w:r>
      <w:r>
        <w:rPr>
          <w:color w:val="7F0000"/>
        </w:rPr>
        <w:t>Add</w:t>
      </w:r>
      <w:r>
        <w:rPr>
          <w:color w:val="7F0000"/>
          <w:spacing w:val="-4"/>
        </w:rPr>
        <w:t xml:space="preserve"> </w:t>
      </w:r>
      <w:r>
        <w:rPr>
          <w:color w:val="7F0000"/>
        </w:rPr>
        <w:t>Binary</w:t>
      </w:r>
      <w:r>
        <w:rPr>
          <w:color w:val="7F0000"/>
          <w:spacing w:val="-4"/>
        </w:rPr>
        <w:t xml:space="preserve"> </w:t>
      </w:r>
      <w:r>
        <w:rPr>
          <w:color w:val="7F0000"/>
        </w:rPr>
        <w:t>(Easy)</w:t>
      </w:r>
      <w:r>
        <w:rPr>
          <w:color w:val="7F0000"/>
        </w:rPr>
        <w:fldChar w:fldCharType="end"/>
      </w:r>
    </w:p>
    <w:p>
      <w:pPr>
        <w:pStyle w:val="5"/>
        <w:spacing w:before="199"/>
        <w:ind w:left="1844"/>
      </w:pPr>
      <w:r>
        <w:rPr>
          <w:w w:val="95"/>
        </w:rPr>
        <w:t>字符串加法的变种题。</w:t>
      </w:r>
    </w:p>
    <w:p>
      <w:pPr>
        <w:pStyle w:val="5"/>
        <w:spacing w:before="4"/>
        <w:rPr>
          <w:sz w:val="29"/>
        </w:rPr>
      </w:pPr>
    </w:p>
    <w:p>
      <w:pPr>
        <w:pStyle w:val="4"/>
      </w:pPr>
      <w:r>
        <w:fldChar w:fldCharType="begin"/>
      </w:r>
      <w:r>
        <w:instrText xml:space="preserve"> HYPERLINK "https://leetcode.com/problems/product-of-array-except-self/" \h </w:instrText>
      </w:r>
      <w:r>
        <w:fldChar w:fldCharType="separate"/>
      </w:r>
      <w:r>
        <w:rPr>
          <w:color w:val="7F0000"/>
        </w:rPr>
        <w:t>238.</w:t>
      </w:r>
      <w:r>
        <w:rPr>
          <w:color w:val="7F0000"/>
          <w:spacing w:val="18"/>
        </w:rPr>
        <w:t xml:space="preserve"> </w:t>
      </w:r>
      <w:r>
        <w:rPr>
          <w:color w:val="7F0000"/>
        </w:rPr>
        <w:t>Product</w:t>
      </w:r>
      <w:r>
        <w:rPr>
          <w:color w:val="7F0000"/>
          <w:spacing w:val="-6"/>
        </w:rPr>
        <w:t xml:space="preserve"> </w:t>
      </w:r>
      <w:r>
        <w:rPr>
          <w:color w:val="7F0000"/>
        </w:rPr>
        <w:t>of</w:t>
      </w:r>
      <w:r>
        <w:rPr>
          <w:color w:val="7F0000"/>
          <w:spacing w:val="-6"/>
        </w:rPr>
        <w:t xml:space="preserve"> </w:t>
      </w:r>
      <w:r>
        <w:rPr>
          <w:color w:val="7F0000"/>
        </w:rPr>
        <w:t>Array</w:t>
      </w:r>
      <w:r>
        <w:rPr>
          <w:color w:val="7F0000"/>
          <w:spacing w:val="-7"/>
        </w:rPr>
        <w:t xml:space="preserve"> </w:t>
      </w:r>
      <w:r>
        <w:rPr>
          <w:color w:val="7F0000"/>
        </w:rPr>
        <w:t>Except</w:t>
      </w:r>
      <w:r>
        <w:rPr>
          <w:color w:val="7F0000"/>
          <w:spacing w:val="-6"/>
        </w:rPr>
        <w:t xml:space="preserve"> </w:t>
      </w:r>
      <w:r>
        <w:rPr>
          <w:color w:val="7F0000"/>
        </w:rPr>
        <w:t>Self</w:t>
      </w:r>
      <w:r>
        <w:rPr>
          <w:color w:val="7F0000"/>
          <w:spacing w:val="-6"/>
        </w:rPr>
        <w:t xml:space="preserve"> </w:t>
      </w:r>
      <w:r>
        <w:rPr>
          <w:color w:val="7F0000"/>
        </w:rPr>
        <w:t>(Medium)</w:t>
      </w:r>
      <w:r>
        <w:rPr>
          <w:color w:val="7F0000"/>
        </w:rPr>
        <w:fldChar w:fldCharType="end"/>
      </w:r>
    </w:p>
    <w:p>
      <w:pPr>
        <w:pStyle w:val="5"/>
        <w:spacing w:before="199"/>
        <w:ind w:left="1844"/>
      </w:pPr>
      <w:r>
        <w:rPr>
          <w:w w:val="95"/>
        </w:rPr>
        <w:t>你可以不使用除法做这道题吗？我们很早之前讲过的题目</w:t>
      </w:r>
      <w:r>
        <w:rPr>
          <w:spacing w:val="117"/>
        </w:rPr>
        <w:t xml:space="preserve"> </w:t>
      </w:r>
      <w:r>
        <w:rPr>
          <w:rFonts w:ascii="Times New Roman" w:eastAsia="Times New Roman"/>
          <w:w w:val="95"/>
        </w:rPr>
        <w:t>135</w:t>
      </w:r>
      <w:r>
        <w:rPr>
          <w:rFonts w:ascii="Times New Roman" w:eastAsia="Times New Roman"/>
          <w:spacing w:val="58"/>
        </w:rPr>
        <w:t xml:space="preserve">  </w:t>
      </w:r>
      <w:r>
        <w:rPr>
          <w:w w:val="95"/>
        </w:rPr>
        <w:t>或许能给你一些思路。</w:t>
      </w:r>
    </w:p>
    <w:p>
      <w:pPr>
        <w:pStyle w:val="5"/>
        <w:rPr>
          <w:sz w:val="23"/>
        </w:rPr>
      </w:pPr>
    </w:p>
    <w:p>
      <w:pPr>
        <w:pStyle w:val="4"/>
        <w:rPr>
          <w:rFonts w:hint="eastAsia" w:ascii="Microsoft YaHei UI" w:eastAsia="Microsoft YaHei UI"/>
        </w:rPr>
      </w:pPr>
      <w:r>
        <w:rPr>
          <w:rFonts w:hint="eastAsia" w:ascii="Microsoft YaHei UI" w:eastAsia="Microsoft YaHei UI"/>
          <w:color w:val="3B70B7"/>
          <w:w w:val="95"/>
        </w:rPr>
        <w:t>进阶难度</w:t>
      </w:r>
    </w:p>
    <w:p>
      <w:pPr>
        <w:spacing w:before="159"/>
        <w:ind w:left="1445" w:right="0" w:firstLine="0"/>
        <w:jc w:val="left"/>
        <w:rPr>
          <w:rFonts w:ascii="Times New Roman"/>
          <w:b/>
          <w:sz w:val="24"/>
        </w:rPr>
      </w:pPr>
      <w:r>
        <w:fldChar w:fldCharType="begin"/>
      </w:r>
      <w:r>
        <w:instrText xml:space="preserve"> HYPERLINK "https://leetcode.com/problems/minimum-moves-to-equal-array-elements-ii/" \h </w:instrText>
      </w:r>
      <w:r>
        <w:fldChar w:fldCharType="separate"/>
      </w:r>
      <w:r>
        <w:rPr>
          <w:rFonts w:ascii="Times New Roman"/>
          <w:b/>
          <w:color w:val="7F0000"/>
          <w:sz w:val="24"/>
        </w:rPr>
        <w:t>462.</w:t>
      </w:r>
      <w:r>
        <w:rPr>
          <w:rFonts w:ascii="Times New Roman"/>
          <w:b/>
          <w:color w:val="7F0000"/>
          <w:spacing w:val="17"/>
          <w:sz w:val="24"/>
        </w:rPr>
        <w:t xml:space="preserve"> </w:t>
      </w:r>
      <w:r>
        <w:rPr>
          <w:rFonts w:ascii="Times New Roman"/>
          <w:b/>
          <w:color w:val="7F0000"/>
          <w:sz w:val="24"/>
        </w:rPr>
        <w:t>Minimum</w:t>
      </w:r>
      <w:r>
        <w:rPr>
          <w:rFonts w:ascii="Times New Roman"/>
          <w:b/>
          <w:color w:val="7F0000"/>
          <w:spacing w:val="-6"/>
          <w:sz w:val="24"/>
        </w:rPr>
        <w:t xml:space="preserve"> </w:t>
      </w:r>
      <w:r>
        <w:rPr>
          <w:rFonts w:ascii="Times New Roman"/>
          <w:b/>
          <w:color w:val="7F0000"/>
          <w:sz w:val="24"/>
        </w:rPr>
        <w:t>Moves</w:t>
      </w:r>
      <w:r>
        <w:rPr>
          <w:rFonts w:ascii="Times New Roman"/>
          <w:b/>
          <w:color w:val="7F0000"/>
          <w:spacing w:val="-7"/>
          <w:sz w:val="24"/>
        </w:rPr>
        <w:t xml:space="preserve"> </w:t>
      </w:r>
      <w:r>
        <w:rPr>
          <w:rFonts w:ascii="Times New Roman"/>
          <w:b/>
          <w:color w:val="7F0000"/>
          <w:sz w:val="24"/>
        </w:rPr>
        <w:t>to</w:t>
      </w:r>
      <w:r>
        <w:rPr>
          <w:rFonts w:ascii="Times New Roman"/>
          <w:b/>
          <w:color w:val="7F0000"/>
          <w:spacing w:val="-7"/>
          <w:sz w:val="24"/>
        </w:rPr>
        <w:t xml:space="preserve"> </w:t>
      </w:r>
      <w:r>
        <w:rPr>
          <w:rFonts w:ascii="Times New Roman"/>
          <w:b/>
          <w:color w:val="7F0000"/>
          <w:sz w:val="24"/>
        </w:rPr>
        <w:t>Equal</w:t>
      </w:r>
      <w:r>
        <w:rPr>
          <w:rFonts w:ascii="Times New Roman"/>
          <w:b/>
          <w:color w:val="7F0000"/>
          <w:spacing w:val="-6"/>
          <w:sz w:val="24"/>
        </w:rPr>
        <w:t xml:space="preserve"> </w:t>
      </w:r>
      <w:r>
        <w:rPr>
          <w:rFonts w:ascii="Times New Roman"/>
          <w:b/>
          <w:color w:val="7F0000"/>
          <w:sz w:val="24"/>
        </w:rPr>
        <w:t>Array</w:t>
      </w:r>
      <w:r>
        <w:rPr>
          <w:rFonts w:ascii="Times New Roman"/>
          <w:b/>
          <w:color w:val="7F0000"/>
          <w:spacing w:val="-7"/>
          <w:sz w:val="24"/>
        </w:rPr>
        <w:t xml:space="preserve"> </w:t>
      </w:r>
      <w:r>
        <w:rPr>
          <w:rFonts w:ascii="Times New Roman"/>
          <w:b/>
          <w:color w:val="7F0000"/>
          <w:sz w:val="24"/>
        </w:rPr>
        <w:t>Elements</w:t>
      </w:r>
      <w:r>
        <w:rPr>
          <w:rFonts w:ascii="Times New Roman"/>
          <w:b/>
          <w:color w:val="7F0000"/>
          <w:spacing w:val="-6"/>
          <w:sz w:val="24"/>
        </w:rPr>
        <w:t xml:space="preserve"> </w:t>
      </w:r>
      <w:r>
        <w:rPr>
          <w:rFonts w:ascii="Times New Roman"/>
          <w:b/>
          <w:color w:val="7F0000"/>
          <w:sz w:val="24"/>
        </w:rPr>
        <w:t>II</w:t>
      </w:r>
      <w:r>
        <w:rPr>
          <w:rFonts w:ascii="Times New Roman"/>
          <w:b/>
          <w:color w:val="7F0000"/>
          <w:spacing w:val="-7"/>
          <w:sz w:val="24"/>
        </w:rPr>
        <w:t xml:space="preserve"> </w:t>
      </w:r>
      <w:r>
        <w:rPr>
          <w:rFonts w:ascii="Times New Roman"/>
          <w:b/>
          <w:color w:val="7F0000"/>
          <w:sz w:val="24"/>
        </w:rPr>
        <w:t>(Medium)</w:t>
      </w:r>
      <w:r>
        <w:rPr>
          <w:rFonts w:ascii="Times New Roman"/>
          <w:b/>
          <w:color w:val="7F0000"/>
          <w:sz w:val="24"/>
        </w:rPr>
        <w:fldChar w:fldCharType="end"/>
      </w:r>
    </w:p>
    <w:p>
      <w:pPr>
        <w:pStyle w:val="5"/>
        <w:spacing w:before="200" w:line="302" w:lineRule="auto"/>
        <w:ind w:left="1445" w:right="284" w:firstLine="398"/>
      </w:pPr>
      <w:r>
        <w:rPr>
          <w:w w:val="95"/>
        </w:rPr>
        <w:t>这道题是笔者最喜欢的</w:t>
      </w:r>
      <w:r>
        <w:rPr>
          <w:spacing w:val="146"/>
        </w:rPr>
        <w:t xml:space="preserve"> </w:t>
      </w:r>
      <w:r>
        <w:rPr>
          <w:rFonts w:ascii="Times New Roman" w:eastAsia="Times New Roman"/>
          <w:w w:val="95"/>
        </w:rPr>
        <w:t>LeetCode</w:t>
      </w:r>
      <w:r>
        <w:rPr>
          <w:rFonts w:ascii="Times New Roman" w:eastAsia="Times New Roman"/>
          <w:spacing w:val="103"/>
        </w:rPr>
        <w:t xml:space="preserve"> </w:t>
      </w:r>
      <w:r>
        <w:rPr>
          <w:w w:val="95"/>
        </w:rPr>
        <w:t>题目之一，需要先推理出怎么样移动是最优的，再考虑如</w:t>
      </w:r>
      <w:r>
        <w:t>何进行移动。你或许需要一些前些章节讲过的算法。</w:t>
      </w:r>
    </w:p>
    <w:p>
      <w:pPr>
        <w:pStyle w:val="5"/>
        <w:rPr>
          <w:sz w:val="24"/>
        </w:rPr>
      </w:pPr>
    </w:p>
    <w:p>
      <w:pPr>
        <w:pStyle w:val="4"/>
        <w:spacing w:before="1"/>
      </w:pPr>
      <w:r>
        <w:fldChar w:fldCharType="begin"/>
      </w:r>
      <w:r>
        <w:instrText xml:space="preserve"> HYPERLINK "https://leetcode.com/problems/majority-element/" \h </w:instrText>
      </w:r>
      <w:r>
        <w:fldChar w:fldCharType="separate"/>
      </w:r>
      <w:r>
        <w:rPr>
          <w:color w:val="7F0000"/>
        </w:rPr>
        <w:t>169.</w:t>
      </w:r>
      <w:r>
        <w:rPr>
          <w:color w:val="7F0000"/>
          <w:spacing w:val="19"/>
        </w:rPr>
        <w:t xml:space="preserve"> </w:t>
      </w:r>
      <w:r>
        <w:rPr>
          <w:color w:val="7F0000"/>
        </w:rPr>
        <w:t>Majority</w:t>
      </w:r>
      <w:r>
        <w:rPr>
          <w:color w:val="7F0000"/>
          <w:spacing w:val="-5"/>
        </w:rPr>
        <w:t xml:space="preserve"> </w:t>
      </w:r>
      <w:r>
        <w:rPr>
          <w:color w:val="7F0000"/>
        </w:rPr>
        <w:t>Element</w:t>
      </w:r>
      <w:r>
        <w:rPr>
          <w:color w:val="7F0000"/>
          <w:spacing w:val="-5"/>
        </w:rPr>
        <w:t xml:space="preserve"> </w:t>
      </w:r>
      <w:r>
        <w:rPr>
          <w:color w:val="7F0000"/>
        </w:rPr>
        <w:t>(Easy)</w:t>
      </w:r>
      <w:r>
        <w:rPr>
          <w:color w:val="7F0000"/>
        </w:rPr>
        <w:fldChar w:fldCharType="end"/>
      </w:r>
    </w:p>
    <w:p>
      <w:pPr>
        <w:pStyle w:val="5"/>
        <w:spacing w:before="199"/>
        <w:ind w:left="1844"/>
      </w:pPr>
      <w:r>
        <w:rPr>
          <w:w w:val="95"/>
        </w:rPr>
        <w:t xml:space="preserve">如果想不出简单的解决方法，搜索一下 </w:t>
      </w:r>
      <w:r>
        <w:rPr>
          <w:rFonts w:ascii="Times New Roman" w:eastAsia="Times New Roman"/>
          <w:w w:val="95"/>
        </w:rPr>
        <w:t>Boyer-Moore</w:t>
      </w:r>
      <w:r>
        <w:rPr>
          <w:rFonts w:ascii="Times New Roman" w:eastAsia="Times New Roman"/>
          <w:spacing w:val="62"/>
        </w:rPr>
        <w:t xml:space="preserve"> </w:t>
      </w:r>
      <w:r>
        <w:rPr>
          <w:rFonts w:ascii="Times New Roman" w:eastAsia="Times New Roman"/>
          <w:w w:val="95"/>
        </w:rPr>
        <w:t>Majority</w:t>
      </w:r>
      <w:r>
        <w:rPr>
          <w:rFonts w:ascii="Times New Roman" w:eastAsia="Times New Roman"/>
          <w:spacing w:val="62"/>
        </w:rPr>
        <w:t xml:space="preserve"> </w:t>
      </w:r>
      <w:r>
        <w:rPr>
          <w:rFonts w:ascii="Times New Roman" w:eastAsia="Times New Roman"/>
          <w:w w:val="95"/>
        </w:rPr>
        <w:t>Vote</w:t>
      </w:r>
      <w:r>
        <w:rPr>
          <w:rFonts w:ascii="Times New Roman" w:eastAsia="Times New Roman"/>
          <w:spacing w:val="61"/>
        </w:rPr>
        <w:t xml:space="preserve"> </w:t>
      </w:r>
      <w:r>
        <w:rPr>
          <w:w w:val="95"/>
        </w:rPr>
        <w:t>算法吧。</w:t>
      </w:r>
    </w:p>
    <w:p>
      <w:pPr>
        <w:spacing w:after="0"/>
        <w:sectPr>
          <w:type w:val="continuous"/>
          <w:pgSz w:w="11910" w:h="16840"/>
          <w:pgMar w:top="0" w:right="1500" w:bottom="280" w:left="340" w:header="720" w:footer="720" w:gutter="0"/>
        </w:sectPr>
      </w:pPr>
    </w:p>
    <w:p>
      <w:pPr>
        <w:pStyle w:val="5"/>
        <w:spacing w:before="7"/>
        <w:rPr>
          <w:sz w:val="9"/>
        </w:rPr>
      </w:pPr>
    </w:p>
    <w:p>
      <w:pPr>
        <w:pStyle w:val="4"/>
        <w:spacing w:before="144"/>
      </w:pPr>
      <w:r>
        <w:fldChar w:fldCharType="begin"/>
      </w:r>
      <w:r>
        <w:instrText xml:space="preserve"> HYPERLINK "https://leetcode.com/problems/implement-rand10-using-rand7/" \h </w:instrText>
      </w:r>
      <w:r>
        <w:fldChar w:fldCharType="separate"/>
      </w:r>
      <w:r>
        <w:rPr>
          <w:color w:val="7F0000"/>
        </w:rPr>
        <w:t>470.</w:t>
      </w:r>
      <w:r>
        <w:rPr>
          <w:color w:val="7F0000"/>
          <w:spacing w:val="21"/>
        </w:rPr>
        <w:t xml:space="preserve"> </w:t>
      </w:r>
      <w:r>
        <w:rPr>
          <w:color w:val="7F0000"/>
        </w:rPr>
        <w:t>Implement</w:t>
      </w:r>
      <w:r>
        <w:rPr>
          <w:color w:val="7F0000"/>
          <w:spacing w:val="-5"/>
        </w:rPr>
        <w:t xml:space="preserve"> </w:t>
      </w:r>
      <w:r>
        <w:rPr>
          <w:color w:val="7F0000"/>
        </w:rPr>
        <w:t>Rand10()</w:t>
      </w:r>
      <w:r>
        <w:rPr>
          <w:color w:val="7F0000"/>
          <w:spacing w:val="-4"/>
        </w:rPr>
        <w:t xml:space="preserve"> </w:t>
      </w:r>
      <w:r>
        <w:rPr>
          <w:color w:val="7F0000"/>
        </w:rPr>
        <w:t>Using</w:t>
      </w:r>
      <w:r>
        <w:rPr>
          <w:color w:val="7F0000"/>
          <w:spacing w:val="-4"/>
        </w:rPr>
        <w:t xml:space="preserve"> </w:t>
      </w:r>
      <w:r>
        <w:rPr>
          <w:color w:val="7F0000"/>
        </w:rPr>
        <w:t>Rand7()</w:t>
      </w:r>
      <w:r>
        <w:rPr>
          <w:color w:val="7F0000"/>
          <w:spacing w:val="-5"/>
        </w:rPr>
        <w:t xml:space="preserve"> </w:t>
      </w:r>
      <w:r>
        <w:rPr>
          <w:color w:val="7F0000"/>
        </w:rPr>
        <w:t>(Medium)</w:t>
      </w:r>
      <w:r>
        <w:rPr>
          <w:color w:val="7F0000"/>
        </w:rPr>
        <w:fldChar w:fldCharType="end"/>
      </w:r>
    </w:p>
    <w:p>
      <w:pPr>
        <w:pStyle w:val="5"/>
        <w:spacing w:before="199"/>
        <w:ind w:left="1844"/>
      </w:pPr>
      <w:r>
        <w:rPr>
          <w:w w:val="95"/>
        </w:rPr>
        <w:t>如何用一个随机数生成器生成另一个随机数生成器？你可能需要利用原来的生成器多次。</w:t>
      </w:r>
    </w:p>
    <w:p>
      <w:pPr>
        <w:pStyle w:val="5"/>
        <w:spacing w:before="4"/>
        <w:rPr>
          <w:sz w:val="29"/>
        </w:rPr>
      </w:pPr>
    </w:p>
    <w:p>
      <w:pPr>
        <w:pStyle w:val="4"/>
      </w:pPr>
      <w:r>
        <w:fldChar w:fldCharType="begin"/>
      </w:r>
      <w:r>
        <w:instrText xml:space="preserve"> HYPERLINK "https://leetcode.com/problems/happy-number/" \h </w:instrText>
      </w:r>
      <w:r>
        <w:fldChar w:fldCharType="separate"/>
      </w:r>
      <w:r>
        <w:rPr>
          <w:color w:val="7F0000"/>
        </w:rPr>
        <w:t>202.</w:t>
      </w:r>
      <w:r>
        <w:rPr>
          <w:color w:val="7F0000"/>
          <w:spacing w:val="19"/>
        </w:rPr>
        <w:t xml:space="preserve"> </w:t>
      </w:r>
      <w:r>
        <w:rPr>
          <w:color w:val="7F0000"/>
        </w:rPr>
        <w:t>Happy</w:t>
      </w:r>
      <w:r>
        <w:rPr>
          <w:color w:val="7F0000"/>
          <w:spacing w:val="-6"/>
        </w:rPr>
        <w:t xml:space="preserve"> </w:t>
      </w:r>
      <w:r>
        <w:rPr>
          <w:color w:val="7F0000"/>
        </w:rPr>
        <w:t>Number</w:t>
      </w:r>
      <w:r>
        <w:rPr>
          <w:color w:val="7F0000"/>
          <w:spacing w:val="-6"/>
        </w:rPr>
        <w:t xml:space="preserve"> </w:t>
      </w:r>
      <w:r>
        <w:rPr>
          <w:color w:val="7F0000"/>
        </w:rPr>
        <w:t>(Easy)</w:t>
      </w:r>
      <w:r>
        <w:rPr>
          <w:color w:val="7F0000"/>
        </w:rPr>
        <w:fldChar w:fldCharType="end"/>
      </w:r>
    </w:p>
    <w:p>
      <w:pPr>
        <w:pStyle w:val="5"/>
        <w:spacing w:before="199" w:line="302" w:lineRule="auto"/>
        <w:ind w:left="1445" w:right="285" w:firstLine="398"/>
      </w:pPr>
      <w:r>
        <w:rPr>
          <w:w w:val="95"/>
        </w:rPr>
        <w:t>你可以简单的用一个</w:t>
      </w:r>
      <w:r>
        <w:rPr>
          <w:spacing w:val="100"/>
        </w:rPr>
        <w:t xml:space="preserve"> </w:t>
      </w:r>
      <w:r>
        <w:rPr>
          <w:rFonts w:ascii="Times New Roman" w:eastAsia="Times New Roman"/>
          <w:w w:val="95"/>
        </w:rPr>
        <w:t>while</w:t>
      </w:r>
      <w:r>
        <w:rPr>
          <w:rFonts w:ascii="Times New Roman" w:eastAsia="Times New Roman"/>
          <w:spacing w:val="53"/>
        </w:rPr>
        <w:t xml:space="preserve"> </w:t>
      </w:r>
      <w:r>
        <w:rPr>
          <w:w w:val="95"/>
        </w:rPr>
        <w:t>循环解决这道题，但是有没有更好的解决办法？如果我们把每个</w:t>
      </w:r>
      <w:r>
        <w:t>数字想象成一个节点，是否可以转化为环路检测？</w:t>
      </w:r>
    </w:p>
    <w:p>
      <w:pPr>
        <w:pStyle w:val="5"/>
      </w:pPr>
    </w:p>
    <w:p>
      <w:pPr>
        <w:pStyle w:val="5"/>
      </w:pPr>
    </w:p>
    <w:p>
      <w:pPr>
        <w:pStyle w:val="5"/>
      </w:pPr>
    </w:p>
    <w:p>
      <w:pPr>
        <w:pStyle w:val="5"/>
      </w:pPr>
    </w:p>
    <w:p>
      <w:pPr>
        <w:pStyle w:val="5"/>
      </w:pPr>
    </w:p>
    <w:p>
      <w:pPr>
        <w:pStyle w:val="5"/>
      </w:pPr>
    </w:p>
    <w:p>
      <w:pPr>
        <w:pStyle w:val="5"/>
      </w:pPr>
    </w:p>
    <w:p>
      <w:pPr>
        <w:pStyle w:val="5"/>
      </w:pPr>
    </w:p>
    <w:p>
      <w:pPr>
        <w:pStyle w:val="5"/>
      </w:pPr>
    </w:p>
    <w:p>
      <w:pPr>
        <w:pStyle w:val="5"/>
      </w:pPr>
    </w:p>
    <w:p>
      <w:pPr>
        <w:pStyle w:val="5"/>
      </w:pPr>
    </w:p>
    <w:p>
      <w:pPr>
        <w:pStyle w:val="5"/>
      </w:pPr>
    </w:p>
    <w:p>
      <w:pPr>
        <w:pStyle w:val="5"/>
      </w:pPr>
    </w:p>
    <w:p>
      <w:pPr>
        <w:pStyle w:val="5"/>
      </w:pPr>
    </w:p>
    <w:p>
      <w:pPr>
        <w:pStyle w:val="5"/>
      </w:pPr>
    </w:p>
    <w:p>
      <w:pPr>
        <w:pStyle w:val="5"/>
      </w:pPr>
    </w:p>
    <w:p>
      <w:pPr>
        <w:pStyle w:val="5"/>
      </w:pPr>
    </w:p>
    <w:p>
      <w:pPr>
        <w:pStyle w:val="5"/>
      </w:pPr>
    </w:p>
    <w:p>
      <w:pPr>
        <w:pStyle w:val="5"/>
      </w:pPr>
    </w:p>
    <w:p>
      <w:pPr>
        <w:pStyle w:val="5"/>
      </w:pPr>
    </w:p>
    <w:p>
      <w:pPr>
        <w:pStyle w:val="5"/>
      </w:pPr>
    </w:p>
    <w:p>
      <w:pPr>
        <w:pStyle w:val="5"/>
      </w:pPr>
    </w:p>
    <w:p>
      <w:pPr>
        <w:pStyle w:val="5"/>
      </w:pPr>
    </w:p>
    <w:p>
      <w:pPr>
        <w:pStyle w:val="5"/>
      </w:pPr>
    </w:p>
    <w:p>
      <w:pPr>
        <w:pStyle w:val="5"/>
      </w:pPr>
    </w:p>
    <w:p>
      <w:pPr>
        <w:pStyle w:val="5"/>
      </w:pPr>
    </w:p>
    <w:p>
      <w:pPr>
        <w:pStyle w:val="5"/>
      </w:pPr>
    </w:p>
    <w:p>
      <w:pPr>
        <w:pStyle w:val="5"/>
      </w:pPr>
    </w:p>
    <w:p>
      <w:pPr>
        <w:pStyle w:val="5"/>
      </w:pPr>
    </w:p>
    <w:p>
      <w:pPr>
        <w:pStyle w:val="5"/>
      </w:pPr>
    </w:p>
    <w:p>
      <w:pPr>
        <w:pStyle w:val="5"/>
      </w:pPr>
    </w:p>
    <w:p>
      <w:pPr>
        <w:pStyle w:val="5"/>
      </w:pPr>
    </w:p>
    <w:p>
      <w:pPr>
        <w:pStyle w:val="5"/>
      </w:pPr>
    </w:p>
    <w:p>
      <w:pPr>
        <w:pStyle w:val="5"/>
      </w:pPr>
    </w:p>
    <w:p>
      <w:pPr>
        <w:pStyle w:val="5"/>
      </w:pPr>
    </w:p>
    <w:p>
      <w:pPr>
        <w:pStyle w:val="5"/>
      </w:pPr>
    </w:p>
    <w:p>
      <w:pPr>
        <w:pStyle w:val="5"/>
      </w:pPr>
    </w:p>
    <w:p>
      <w:pPr>
        <w:pStyle w:val="5"/>
      </w:pPr>
    </w:p>
    <w:p>
      <w:pPr>
        <w:pStyle w:val="5"/>
      </w:pPr>
    </w:p>
    <w:p>
      <w:pPr>
        <w:pStyle w:val="5"/>
      </w:pPr>
    </w:p>
    <w:p>
      <w:pPr>
        <w:pStyle w:val="5"/>
      </w:pPr>
    </w:p>
    <w:p>
      <w:pPr>
        <w:pStyle w:val="5"/>
      </w:pPr>
    </w:p>
    <w:p>
      <w:pPr>
        <w:pStyle w:val="5"/>
      </w:pPr>
    </w:p>
    <w:p>
      <w:pPr>
        <w:pStyle w:val="5"/>
      </w:pPr>
    </w:p>
    <w:p>
      <w:pPr>
        <w:pStyle w:val="5"/>
      </w:pPr>
    </w:p>
    <w:p>
      <w:pPr>
        <w:pStyle w:val="5"/>
      </w:pPr>
    </w:p>
    <w:p>
      <w:pPr>
        <w:pStyle w:val="5"/>
      </w:pPr>
    </w:p>
    <w:p>
      <w:pPr>
        <w:pStyle w:val="5"/>
        <w:spacing w:before="5"/>
        <w:rPr>
          <w:sz w:val="26"/>
        </w:rPr>
      </w:pPr>
      <w:r>
        <w:drawing>
          <wp:anchor distT="0" distB="0" distL="0" distR="0" simplePos="0" relativeHeight="1024" behindDoc="0" locked="0" layoutInCell="1" allowOverlap="1">
            <wp:simplePos x="0" y="0"/>
            <wp:positionH relativeFrom="page">
              <wp:posOffset>3042920</wp:posOffset>
            </wp:positionH>
            <wp:positionV relativeFrom="paragraph">
              <wp:posOffset>239395</wp:posOffset>
            </wp:positionV>
            <wp:extent cx="1494155" cy="52070"/>
            <wp:effectExtent l="0" t="0" r="0" b="0"/>
            <wp:wrapTopAndBottom/>
            <wp:docPr id="117"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image3.png"/>
                    <pic:cNvPicPr>
                      <a:picLocks noChangeAspect="1"/>
                    </pic:cNvPicPr>
                  </pic:nvPicPr>
                  <pic:blipFill>
                    <a:blip r:embed="rId182" cstate="print"/>
                    <a:stretch>
                      <a:fillRect/>
                    </a:stretch>
                  </pic:blipFill>
                  <pic:spPr>
                    <a:xfrm>
                      <a:off x="0" y="0"/>
                      <a:ext cx="1494249" cy="52387"/>
                    </a:xfrm>
                    <a:prstGeom prst="rect">
                      <a:avLst/>
                    </a:prstGeom>
                  </pic:spPr>
                </pic:pic>
              </a:graphicData>
            </a:graphic>
          </wp:anchor>
        </w:drawing>
      </w:r>
    </w:p>
    <w:p>
      <w:pPr>
        <w:spacing w:after="0"/>
        <w:rPr>
          <w:sz w:val="26"/>
        </w:rPr>
        <w:sectPr>
          <w:headerReference r:id="rId96" w:type="default"/>
          <w:footerReference r:id="rId97" w:type="default"/>
          <w:pgSz w:w="11910" w:h="16840"/>
          <w:pgMar w:top="1200" w:right="1500" w:bottom="280" w:left="340" w:header="923" w:footer="0" w:gutter="0"/>
        </w:sectPr>
      </w:pPr>
    </w:p>
    <w:p>
      <w:pPr>
        <w:pStyle w:val="2"/>
        <w:ind w:left="3981"/>
      </w:pPr>
      <w:bookmarkStart w:id="136" w:name="10 神奇的位运算"/>
      <w:bookmarkEnd w:id="136"/>
      <w:bookmarkStart w:id="137" w:name="_bookmark51"/>
      <w:bookmarkEnd w:id="137"/>
      <w:r>
        <w:rPr>
          <w:color w:val="3B70B7"/>
          <w:spacing w:val="-4"/>
        </w:rPr>
        <w:t xml:space="preserve">第 </w:t>
      </w:r>
      <w:r>
        <w:rPr>
          <w:rFonts w:ascii="Times New Roman" w:eastAsia="Times New Roman"/>
          <w:color w:val="3B70B7"/>
        </w:rPr>
        <w:t>10</w:t>
      </w:r>
      <w:r>
        <w:rPr>
          <w:rFonts w:ascii="Times New Roman" w:eastAsia="Times New Roman"/>
          <w:color w:val="3B70B7"/>
          <w:spacing w:val="-21"/>
        </w:rPr>
        <w:t xml:space="preserve"> </w:t>
      </w:r>
      <w:r>
        <w:rPr>
          <w:color w:val="3B70B7"/>
          <w:spacing w:val="12"/>
        </w:rPr>
        <w:t>章 神奇的位运算</w:t>
      </w:r>
    </w:p>
    <w:p>
      <w:pPr>
        <w:pStyle w:val="5"/>
        <w:spacing w:before="5"/>
        <w:rPr>
          <w:rFonts w:ascii="Microsoft YaHei UI"/>
          <w:b/>
          <w:sz w:val="6"/>
        </w:rPr>
      </w:pPr>
      <w:r>
        <w:drawing>
          <wp:anchor distT="0" distB="0" distL="0" distR="0" simplePos="0" relativeHeight="1024" behindDoc="0" locked="0" layoutInCell="1" allowOverlap="1">
            <wp:simplePos x="0" y="0"/>
            <wp:positionH relativeFrom="page">
              <wp:posOffset>3042920</wp:posOffset>
            </wp:positionH>
            <wp:positionV relativeFrom="paragraph">
              <wp:posOffset>95885</wp:posOffset>
            </wp:positionV>
            <wp:extent cx="1517015" cy="54610"/>
            <wp:effectExtent l="0" t="0" r="0" b="0"/>
            <wp:wrapTopAndBottom/>
            <wp:docPr id="119"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image2.png"/>
                    <pic:cNvPicPr>
                      <a:picLocks noChangeAspect="1"/>
                    </pic:cNvPicPr>
                  </pic:nvPicPr>
                  <pic:blipFill>
                    <a:blip r:embed="rId183" cstate="print"/>
                    <a:stretch>
                      <a:fillRect/>
                    </a:stretch>
                  </pic:blipFill>
                  <pic:spPr>
                    <a:xfrm>
                      <a:off x="0" y="0"/>
                      <a:ext cx="1517205" cy="54482"/>
                    </a:xfrm>
                    <a:prstGeom prst="rect">
                      <a:avLst/>
                    </a:prstGeom>
                  </pic:spPr>
                </pic:pic>
              </a:graphicData>
            </a:graphic>
          </wp:anchor>
        </w:drawing>
      </w:r>
      <w:r>
        <w:pict>
          <v:group id="_x0000_s1421" o:spid="_x0000_s1421" o:spt="203" style="position:absolute;left:0pt;margin-left:89.25pt;margin-top:41.55pt;height:59.5pt;width:416.7pt;mso-position-horizontal-relative:page;mso-wrap-distance-bottom:0pt;mso-wrap-distance-top:0pt;z-index:-15622144;mso-width-relative:page;mso-height-relative:page;" coordorigin="1786,831" coordsize="8334,1190">
            <o:lock v:ext="edit"/>
            <v:shape id="_x0000_s1422" o:spid="_x0000_s1422" style="position:absolute;left:1785;top:1035;height:985;width:8334;" fillcolor="#3B71B7" filled="t" stroked="f" coordorigin="1786,1036" coordsize="8334,985" path="m10120,2011l1786,2011,1786,2021,10120,2021,10120,2011xm10120,1036l1786,1036,1786,1046,10120,1046,10120,1036xe">
              <v:path arrowok="t"/>
              <v:fill on="t" focussize="0,0"/>
              <v:stroke on="f"/>
              <v:imagedata o:title=""/>
              <o:lock v:ext="edit"/>
            </v:shape>
            <v:rect id="_x0000_s1423" o:spid="_x0000_s1423" o:spt="1" style="position:absolute;left:1785;top:1045;height:965;width:8334;" fillcolor="#EBF0F7" filled="t" stroked="f" coordsize="21600,21600">
              <v:path/>
              <v:fill on="t" focussize="0,0"/>
              <v:stroke on="f"/>
              <v:imagedata o:title=""/>
              <o:lock v:ext="edit"/>
            </v:rect>
            <v:shape id="_x0000_s1424" o:spid="_x0000_s1424" style="position:absolute;left:5361;top:831;height:375;width:1183;" fillcolor="#3B71B7" filled="t" stroked="f" coordorigin="5362,831" coordsize="1183,375" path="m6544,897l6539,871,6525,850,6504,837,6479,831,5427,831,5401,837,5381,850,5367,871,5362,897,5362,1141,5367,1166,5381,1187,5401,1201,5427,1206,6479,1206,6504,1201,6525,1187,6539,1166,6544,1141,6544,897xe">
              <v:path arrowok="t"/>
              <v:fill on="t" focussize="0,0"/>
              <v:stroke on="f"/>
              <v:imagedata o:title=""/>
              <o:lock v:ext="edit"/>
            </v:shape>
            <v:shape id="_x0000_s1425" o:spid="_x0000_s1425" o:spt="202" type="#_x0000_t202" style="position:absolute;left:5554;top:881;height:259;width:817;" filled="f" stroked="f" coordsize="21600,21600">
              <v:path/>
              <v:fill on="f" focussize="0,0"/>
              <v:stroke on="f" joinstyle="miter"/>
              <v:imagedata o:title=""/>
              <o:lock v:ext="edit"/>
              <v:textbox inset="0mm,0mm,0mm,0mm">
                <w:txbxContent>
                  <w:p>
                    <w:pPr>
                      <w:spacing w:before="0" w:line="258" w:lineRule="exact"/>
                      <w:ind w:left="0" w:right="0" w:firstLine="0"/>
                      <w:jc w:val="left"/>
                      <w:rPr>
                        <w:rFonts w:hint="eastAsia" w:ascii="Microsoft YaHei UI" w:eastAsia="Microsoft YaHei UI"/>
                        <w:b/>
                        <w:sz w:val="20"/>
                      </w:rPr>
                    </w:pPr>
                    <w:r>
                      <w:rPr>
                        <w:rFonts w:hint="eastAsia" w:ascii="Microsoft YaHei UI" w:eastAsia="Microsoft YaHei UI"/>
                        <w:b/>
                        <w:color w:val="FFFFFF"/>
                        <w:w w:val="95"/>
                        <w:sz w:val="20"/>
                      </w:rPr>
                      <w:t>内容提要</w:t>
                    </w:r>
                  </w:p>
                </w:txbxContent>
              </v:textbox>
            </v:shape>
            <v:shape id="_x0000_s1426" o:spid="_x0000_s1426" o:spt="202" type="#_x0000_t202" style="position:absolute;left:2328;top:1323;height:572;width:1654;" filled="f" stroked="f" coordsize="21600,21600">
              <v:path/>
              <v:fill on="f" focussize="0,0"/>
              <v:stroke on="f" joinstyle="miter"/>
              <v:imagedata o:title=""/>
              <o:lock v:ext="edit"/>
              <v:textbox inset="0mm,0mm,0mm,0mm">
                <w:txbxContent>
                  <w:p>
                    <w:pPr>
                      <w:numPr>
                        <w:ilvl w:val="0"/>
                        <w:numId w:val="32"/>
                      </w:numPr>
                      <w:tabs>
                        <w:tab w:val="left" w:pos="240"/>
                      </w:tabs>
                      <w:spacing w:before="0" w:line="251" w:lineRule="exact"/>
                      <w:ind w:left="239" w:right="0" w:hanging="240"/>
                      <w:jc w:val="left"/>
                      <w:rPr>
                        <w:sz w:val="20"/>
                      </w:rPr>
                    </w:pPr>
                    <w:r>
                      <w:rPr>
                        <w:w w:val="95"/>
                        <w:sz w:val="20"/>
                      </w:rPr>
                      <w:t>常用技巧</w:t>
                    </w:r>
                  </w:p>
                  <w:p>
                    <w:pPr>
                      <w:numPr>
                        <w:ilvl w:val="0"/>
                        <w:numId w:val="32"/>
                      </w:numPr>
                      <w:tabs>
                        <w:tab w:val="left" w:pos="240"/>
                      </w:tabs>
                      <w:spacing w:before="66" w:line="254" w:lineRule="exact"/>
                      <w:ind w:left="239" w:right="0" w:hanging="240"/>
                      <w:jc w:val="left"/>
                      <w:rPr>
                        <w:sz w:val="20"/>
                      </w:rPr>
                    </w:pPr>
                    <w:r>
                      <w:rPr>
                        <w:w w:val="95"/>
                        <w:sz w:val="20"/>
                      </w:rPr>
                      <w:t>位运算基础问题</w:t>
                    </w:r>
                  </w:p>
                </w:txbxContent>
              </v:textbox>
            </v:shape>
            <v:shape id="_x0000_s1427" o:spid="_x0000_s1427" o:spt="202" type="#_x0000_t202" style="position:absolute;left:6411;top:1323;height:250;width:1256;" filled="f" stroked="f" coordsize="21600,21600">
              <v:path/>
              <v:fill on="f" focussize="0,0"/>
              <v:stroke on="f" joinstyle="miter"/>
              <v:imagedata o:title=""/>
              <o:lock v:ext="edit"/>
              <v:textbox inset="0mm,0mm,0mm,0mm">
                <w:txbxContent>
                  <w:p>
                    <w:pPr>
                      <w:numPr>
                        <w:ilvl w:val="0"/>
                        <w:numId w:val="33"/>
                      </w:numPr>
                      <w:tabs>
                        <w:tab w:val="left" w:pos="240"/>
                      </w:tabs>
                      <w:spacing w:before="0" w:line="249" w:lineRule="exact"/>
                      <w:ind w:left="239" w:right="0" w:hanging="240"/>
                      <w:jc w:val="left"/>
                      <w:rPr>
                        <w:sz w:val="20"/>
                      </w:rPr>
                    </w:pPr>
                    <w:r>
                      <w:rPr>
                        <w:w w:val="95"/>
                        <w:sz w:val="20"/>
                      </w:rPr>
                      <w:t>二进制特性</w:t>
                    </w:r>
                  </w:p>
                </w:txbxContent>
              </v:textbox>
            </v:shape>
            <w10:wrap type="topAndBottom"/>
          </v:group>
        </w:pict>
      </w:r>
    </w:p>
    <w:p>
      <w:pPr>
        <w:pStyle w:val="5"/>
        <w:spacing w:before="10"/>
        <w:rPr>
          <w:rFonts w:ascii="Microsoft YaHei UI"/>
          <w:b/>
          <w:sz w:val="29"/>
        </w:rPr>
      </w:pPr>
    </w:p>
    <w:p>
      <w:pPr>
        <w:pStyle w:val="5"/>
        <w:spacing w:before="14"/>
        <w:rPr>
          <w:rFonts w:ascii="Microsoft YaHei UI"/>
          <w:b/>
          <w:sz w:val="25"/>
        </w:rPr>
      </w:pPr>
    </w:p>
    <w:p>
      <w:pPr>
        <w:pStyle w:val="3"/>
        <w:numPr>
          <w:ilvl w:val="1"/>
          <w:numId w:val="34"/>
        </w:numPr>
        <w:tabs>
          <w:tab w:val="left" w:pos="2112"/>
        </w:tabs>
        <w:spacing w:before="1" w:after="0" w:line="240" w:lineRule="auto"/>
        <w:ind w:left="2111" w:right="0" w:hanging="667"/>
        <w:jc w:val="left"/>
      </w:pPr>
      <w:bookmarkStart w:id="138" w:name="10.1 常用技巧"/>
      <w:bookmarkEnd w:id="138"/>
      <w:bookmarkStart w:id="139" w:name="_bookmark52"/>
      <w:bookmarkEnd w:id="139"/>
      <w:bookmarkStart w:id="140" w:name="_bookmark52"/>
      <w:bookmarkEnd w:id="140"/>
      <w:r>
        <w:rPr>
          <w:color w:val="3B70B7"/>
        </w:rPr>
        <w:t>常用技巧</w:t>
      </w:r>
    </w:p>
    <w:p>
      <w:pPr>
        <w:pStyle w:val="5"/>
        <w:spacing w:before="177" w:line="302" w:lineRule="auto"/>
        <w:ind w:left="1445" w:right="167" w:firstLine="398"/>
      </w:pPr>
      <w:r>
        <w:rPr>
          <w:u w:val="single"/>
        </w:rPr>
        <w:t>位运算</w:t>
      </w:r>
      <w:r>
        <w:t>是算法题里比较特殊的一种类型，它们利用二进制位运算的特性进行一些奇妙的优化</w:t>
      </w:r>
      <w:r>
        <w:rPr>
          <w:spacing w:val="-7"/>
          <w:w w:val="99"/>
        </w:rPr>
        <w:t>和计算。常用的位运算符号包括：“</w:t>
      </w:r>
      <w:r>
        <w:rPr>
          <w:rFonts w:ascii="Cambria" w:hAnsi="Cambria" w:eastAsia="Cambria"/>
          <w:spacing w:val="-1"/>
          <w:w w:val="110"/>
        </w:rPr>
        <w:t>∧</w:t>
      </w:r>
      <w:r>
        <w:rPr>
          <w:spacing w:val="-14"/>
          <w:w w:val="99"/>
        </w:rPr>
        <w:t>”按位异或、“</w:t>
      </w:r>
      <w:r>
        <w:rPr>
          <w:rFonts w:ascii="Times New Roman" w:hAnsi="Times New Roman" w:eastAsia="Times New Roman"/>
          <w:w w:val="99"/>
        </w:rPr>
        <w:t>&amp;</w:t>
      </w:r>
      <w:r>
        <w:rPr>
          <w:spacing w:val="-15"/>
          <w:w w:val="99"/>
        </w:rPr>
        <w:t>”按位与、“</w:t>
      </w:r>
      <w:r>
        <w:rPr>
          <w:rFonts w:ascii="Cambria" w:hAnsi="Cambria" w:eastAsia="Cambria"/>
          <w:spacing w:val="7"/>
          <w:w w:val="62"/>
        </w:rPr>
        <w:t>|</w:t>
      </w:r>
      <w:r>
        <w:rPr>
          <w:spacing w:val="-16"/>
          <w:w w:val="99"/>
        </w:rPr>
        <w:t>”按位或、“</w:t>
      </w:r>
      <w:r>
        <w:rPr>
          <w:rFonts w:ascii="Cambria" w:hAnsi="Cambria" w:eastAsia="Cambria"/>
          <w:w w:val="88"/>
        </w:rPr>
        <w:t>∼</w:t>
      </w:r>
      <w:r>
        <w:rPr>
          <w:spacing w:val="-19"/>
          <w:w w:val="99"/>
        </w:rPr>
        <w:t>”取反、“</w:t>
      </w:r>
      <w:r>
        <w:rPr>
          <w:rFonts w:ascii="Sitka Heading" w:hAnsi="Sitka Heading" w:eastAsia="Sitka Heading"/>
          <w:spacing w:val="6"/>
          <w:w w:val="100"/>
        </w:rPr>
        <w:t>&lt;&lt;</w:t>
      </w:r>
      <w:r>
        <w:rPr>
          <w:w w:val="99"/>
        </w:rPr>
        <w:t>”</w:t>
      </w:r>
      <w:r>
        <w:rPr>
          <w:w w:val="95"/>
        </w:rPr>
        <w:t>算术左移和“</w:t>
      </w:r>
      <w:r>
        <w:rPr>
          <w:rFonts w:ascii="Sitka Heading" w:hAnsi="Sitka Heading" w:eastAsia="Sitka Heading"/>
          <w:w w:val="95"/>
        </w:rPr>
        <w:t>&gt;&gt;</w:t>
      </w:r>
      <w:r>
        <w:rPr>
          <w:spacing w:val="-1"/>
          <w:w w:val="95"/>
        </w:rPr>
        <w:t xml:space="preserve">”算术右移。以下是一些常见的位运算特性，其中 </w:t>
      </w:r>
      <w:r>
        <w:rPr>
          <w:rFonts w:ascii="Times New Roman" w:hAnsi="Times New Roman" w:eastAsia="Times New Roman"/>
          <w:w w:val="95"/>
        </w:rPr>
        <w:t>0s</w:t>
      </w:r>
      <w:r>
        <w:rPr>
          <w:rFonts w:ascii="Times New Roman" w:hAnsi="Times New Roman" w:eastAsia="Times New Roman"/>
          <w:spacing w:val="45"/>
          <w:w w:val="95"/>
        </w:rPr>
        <w:t xml:space="preserve"> </w:t>
      </w:r>
      <w:r>
        <w:rPr>
          <w:spacing w:val="-1"/>
          <w:w w:val="95"/>
        </w:rPr>
        <w:t xml:space="preserve">和 </w:t>
      </w:r>
      <w:r>
        <w:rPr>
          <w:rFonts w:ascii="Times New Roman" w:hAnsi="Times New Roman" w:eastAsia="Times New Roman"/>
          <w:w w:val="95"/>
        </w:rPr>
        <w:t>1s</w:t>
      </w:r>
      <w:r>
        <w:rPr>
          <w:rFonts w:ascii="Times New Roman" w:hAnsi="Times New Roman" w:eastAsia="Times New Roman"/>
          <w:spacing w:val="46"/>
          <w:w w:val="95"/>
        </w:rPr>
        <w:t xml:space="preserve"> </w:t>
      </w:r>
      <w:r>
        <w:rPr>
          <w:w w:val="95"/>
        </w:rPr>
        <w:t xml:space="preserve">分别表示只由 </w:t>
      </w:r>
      <w:r>
        <w:rPr>
          <w:rFonts w:ascii="Times New Roman" w:hAnsi="Times New Roman" w:eastAsia="Times New Roman"/>
          <w:w w:val="95"/>
        </w:rPr>
        <w:t>0</w:t>
      </w:r>
      <w:r>
        <w:rPr>
          <w:rFonts w:ascii="Times New Roman" w:hAnsi="Times New Roman" w:eastAsia="Times New Roman"/>
          <w:spacing w:val="45"/>
        </w:rPr>
        <w:t xml:space="preserve"> </w:t>
      </w:r>
      <w:r>
        <w:rPr>
          <w:w w:val="95"/>
        </w:rPr>
        <w:t xml:space="preserve">或 </w:t>
      </w:r>
      <w:r>
        <w:rPr>
          <w:rFonts w:ascii="Times New Roman" w:hAnsi="Times New Roman" w:eastAsia="Times New Roman"/>
          <w:w w:val="95"/>
        </w:rPr>
        <w:t>1</w:t>
      </w:r>
      <w:r>
        <w:rPr>
          <w:rFonts w:ascii="Times New Roman" w:hAnsi="Times New Roman" w:eastAsia="Times New Roman"/>
          <w:spacing w:val="1"/>
          <w:w w:val="95"/>
        </w:rPr>
        <w:t xml:space="preserve"> </w:t>
      </w:r>
      <w:r>
        <w:t>构成的二进制数字。</w:t>
      </w:r>
    </w:p>
    <w:p>
      <w:pPr>
        <w:pStyle w:val="5"/>
        <w:spacing w:before="5"/>
        <w:rPr>
          <w:sz w:val="26"/>
        </w:rPr>
      </w:pPr>
    </w:p>
    <w:tbl>
      <w:tblPr>
        <w:tblStyle w:val="10"/>
        <w:tblW w:w="0" w:type="auto"/>
        <w:tblInd w:w="1387"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1390"/>
        <w:gridCol w:w="1454"/>
        <w:gridCol w:w="561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98" w:hRule="atLeast"/>
        </w:trPr>
        <w:tc>
          <w:tcPr>
            <w:tcW w:w="1390" w:type="dxa"/>
            <w:tcBorders>
              <w:top w:val="single" w:color="3B70B7" w:sz="2" w:space="0"/>
              <w:left w:val="single" w:color="3B70B7" w:sz="2" w:space="0"/>
            </w:tcBorders>
          </w:tcPr>
          <w:p>
            <w:pPr>
              <w:pStyle w:val="14"/>
              <w:spacing w:before="39"/>
              <w:ind w:left="61"/>
              <w:rPr>
                <w:rFonts w:ascii="Trebuchet MS"/>
                <w:sz w:val="20"/>
              </w:rPr>
            </w:pPr>
            <w:r>
              <w:rPr>
                <w:rFonts w:ascii="Trebuchet MS"/>
                <w:w w:val="105"/>
                <w:sz w:val="20"/>
              </w:rPr>
              <w:t>x</w:t>
            </w:r>
            <w:r>
              <w:rPr>
                <w:rFonts w:ascii="Trebuchet MS"/>
                <w:spacing w:val="41"/>
                <w:w w:val="105"/>
                <w:sz w:val="20"/>
              </w:rPr>
              <w:t xml:space="preserve"> </w:t>
            </w:r>
            <w:r>
              <w:rPr>
                <w:rFonts w:ascii="Trebuchet MS"/>
                <w:w w:val="105"/>
                <w:sz w:val="20"/>
              </w:rPr>
              <w:t>^</w:t>
            </w:r>
            <w:r>
              <w:rPr>
                <w:rFonts w:ascii="Trebuchet MS"/>
                <w:spacing w:val="41"/>
                <w:w w:val="105"/>
                <w:sz w:val="20"/>
              </w:rPr>
              <w:t xml:space="preserve"> </w:t>
            </w:r>
            <w:r>
              <w:rPr>
                <w:rFonts w:ascii="Trebuchet MS"/>
                <w:w w:val="105"/>
                <w:sz w:val="20"/>
              </w:rPr>
              <w:t>0s</w:t>
            </w:r>
            <w:r>
              <w:rPr>
                <w:rFonts w:ascii="Trebuchet MS"/>
                <w:spacing w:val="42"/>
                <w:w w:val="105"/>
                <w:sz w:val="20"/>
              </w:rPr>
              <w:t xml:space="preserve"> </w:t>
            </w:r>
            <w:r>
              <w:rPr>
                <w:rFonts w:ascii="Trebuchet MS"/>
                <w:w w:val="105"/>
                <w:sz w:val="20"/>
              </w:rPr>
              <w:t>=</w:t>
            </w:r>
            <w:r>
              <w:rPr>
                <w:rFonts w:ascii="Trebuchet MS"/>
                <w:spacing w:val="41"/>
                <w:w w:val="105"/>
                <w:sz w:val="20"/>
              </w:rPr>
              <w:t xml:space="preserve"> </w:t>
            </w:r>
            <w:r>
              <w:rPr>
                <w:rFonts w:ascii="Trebuchet MS"/>
                <w:w w:val="105"/>
                <w:sz w:val="20"/>
              </w:rPr>
              <w:t>x</w:t>
            </w:r>
          </w:p>
        </w:tc>
        <w:tc>
          <w:tcPr>
            <w:tcW w:w="1454" w:type="dxa"/>
            <w:tcBorders>
              <w:top w:val="single" w:color="3B70B7" w:sz="2" w:space="0"/>
            </w:tcBorders>
          </w:tcPr>
          <w:p>
            <w:pPr>
              <w:pStyle w:val="14"/>
              <w:spacing w:before="39"/>
              <w:ind w:left="179"/>
              <w:rPr>
                <w:rFonts w:ascii="Trebuchet MS"/>
                <w:sz w:val="20"/>
              </w:rPr>
            </w:pPr>
            <w:r>
              <w:rPr>
                <w:rFonts w:ascii="Trebuchet MS"/>
                <w:sz w:val="20"/>
              </w:rPr>
              <w:t>x</w:t>
            </w:r>
            <w:r>
              <w:rPr>
                <w:rFonts w:ascii="Trebuchet MS"/>
                <w:spacing w:val="41"/>
                <w:sz w:val="20"/>
              </w:rPr>
              <w:t xml:space="preserve"> </w:t>
            </w:r>
            <w:r>
              <w:rPr>
                <w:rFonts w:ascii="Trebuchet MS"/>
                <w:sz w:val="20"/>
              </w:rPr>
              <w:t>&amp;</w:t>
            </w:r>
            <w:r>
              <w:rPr>
                <w:rFonts w:ascii="Trebuchet MS"/>
                <w:spacing w:val="42"/>
                <w:sz w:val="20"/>
              </w:rPr>
              <w:t xml:space="preserve"> </w:t>
            </w:r>
            <w:r>
              <w:rPr>
                <w:rFonts w:ascii="Trebuchet MS"/>
                <w:sz w:val="20"/>
              </w:rPr>
              <w:t>0s</w:t>
            </w:r>
            <w:r>
              <w:rPr>
                <w:rFonts w:ascii="Trebuchet MS"/>
                <w:spacing w:val="42"/>
                <w:sz w:val="20"/>
              </w:rPr>
              <w:t xml:space="preserve"> </w:t>
            </w:r>
            <w:r>
              <w:rPr>
                <w:rFonts w:ascii="Trebuchet MS"/>
                <w:sz w:val="20"/>
              </w:rPr>
              <w:t>=</w:t>
            </w:r>
            <w:r>
              <w:rPr>
                <w:rFonts w:ascii="Trebuchet MS"/>
                <w:spacing w:val="42"/>
                <w:sz w:val="20"/>
              </w:rPr>
              <w:t xml:space="preserve"> </w:t>
            </w:r>
            <w:r>
              <w:rPr>
                <w:rFonts w:ascii="Trebuchet MS"/>
                <w:sz w:val="20"/>
              </w:rPr>
              <w:t>0</w:t>
            </w:r>
          </w:p>
        </w:tc>
        <w:tc>
          <w:tcPr>
            <w:tcW w:w="5614" w:type="dxa"/>
            <w:tcBorders>
              <w:top w:val="single" w:color="3B70B7" w:sz="2" w:space="0"/>
              <w:right w:val="single" w:color="3B70B7" w:sz="2" w:space="0"/>
            </w:tcBorders>
          </w:tcPr>
          <w:p>
            <w:pPr>
              <w:pStyle w:val="14"/>
              <w:spacing w:before="39"/>
              <w:ind w:left="231"/>
              <w:rPr>
                <w:rFonts w:ascii="Trebuchet MS"/>
                <w:sz w:val="20"/>
              </w:rPr>
            </w:pPr>
            <w:r>
              <w:rPr>
                <w:rFonts w:ascii="Trebuchet MS"/>
                <w:w w:val="105"/>
                <w:sz w:val="20"/>
              </w:rPr>
              <w:t>x</w:t>
            </w:r>
            <w:r>
              <w:rPr>
                <w:rFonts w:ascii="Trebuchet MS"/>
                <w:spacing w:val="41"/>
                <w:w w:val="105"/>
                <w:sz w:val="20"/>
              </w:rPr>
              <w:t xml:space="preserve"> </w:t>
            </w:r>
            <w:r>
              <w:rPr>
                <w:rFonts w:ascii="Trebuchet MS"/>
                <w:w w:val="105"/>
                <w:sz w:val="20"/>
              </w:rPr>
              <w:t>|</w:t>
            </w:r>
            <w:r>
              <w:rPr>
                <w:rFonts w:ascii="Trebuchet MS"/>
                <w:spacing w:val="41"/>
                <w:w w:val="105"/>
                <w:sz w:val="20"/>
              </w:rPr>
              <w:t xml:space="preserve"> </w:t>
            </w:r>
            <w:r>
              <w:rPr>
                <w:rFonts w:ascii="Trebuchet MS"/>
                <w:w w:val="105"/>
                <w:sz w:val="20"/>
              </w:rPr>
              <w:t>0s</w:t>
            </w:r>
            <w:r>
              <w:rPr>
                <w:rFonts w:ascii="Trebuchet MS"/>
                <w:spacing w:val="42"/>
                <w:w w:val="105"/>
                <w:sz w:val="20"/>
              </w:rPr>
              <w:t xml:space="preserve"> </w:t>
            </w:r>
            <w:r>
              <w:rPr>
                <w:rFonts w:ascii="Trebuchet MS"/>
                <w:w w:val="105"/>
                <w:sz w:val="20"/>
              </w:rPr>
              <w:t>=</w:t>
            </w:r>
            <w:r>
              <w:rPr>
                <w:rFonts w:ascii="Trebuchet MS"/>
                <w:spacing w:val="41"/>
                <w:w w:val="105"/>
                <w:sz w:val="20"/>
              </w:rPr>
              <w:t xml:space="preserve"> </w:t>
            </w:r>
            <w:r>
              <w:rPr>
                <w:rFonts w:ascii="Trebuchet MS"/>
                <w:w w:val="105"/>
                <w:sz w:val="20"/>
              </w:rPr>
              <w:t>x</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39" w:hRule="atLeast"/>
        </w:trPr>
        <w:tc>
          <w:tcPr>
            <w:tcW w:w="1390" w:type="dxa"/>
            <w:tcBorders>
              <w:left w:val="single" w:color="3B70B7" w:sz="2" w:space="0"/>
            </w:tcBorders>
          </w:tcPr>
          <w:p>
            <w:pPr>
              <w:pStyle w:val="14"/>
              <w:spacing w:line="212" w:lineRule="exact"/>
              <w:ind w:left="61"/>
              <w:rPr>
                <w:rFonts w:ascii="Trebuchet MS"/>
                <w:sz w:val="20"/>
              </w:rPr>
            </w:pPr>
            <w:r>
              <w:rPr>
                <w:rFonts w:ascii="Trebuchet MS"/>
                <w:sz w:val="20"/>
              </w:rPr>
              <w:t>x</w:t>
            </w:r>
            <w:r>
              <w:rPr>
                <w:rFonts w:ascii="Trebuchet MS"/>
                <w:spacing w:val="50"/>
                <w:sz w:val="20"/>
              </w:rPr>
              <w:t xml:space="preserve"> </w:t>
            </w:r>
            <w:r>
              <w:rPr>
                <w:rFonts w:ascii="Trebuchet MS"/>
                <w:sz w:val="20"/>
              </w:rPr>
              <w:t>^</w:t>
            </w:r>
            <w:r>
              <w:rPr>
                <w:rFonts w:ascii="Trebuchet MS"/>
                <w:spacing w:val="51"/>
                <w:sz w:val="20"/>
              </w:rPr>
              <w:t xml:space="preserve"> </w:t>
            </w:r>
            <w:r>
              <w:rPr>
                <w:rFonts w:ascii="Trebuchet MS"/>
                <w:sz w:val="20"/>
              </w:rPr>
              <w:t>1s</w:t>
            </w:r>
            <w:r>
              <w:rPr>
                <w:rFonts w:ascii="Trebuchet MS"/>
                <w:spacing w:val="51"/>
                <w:sz w:val="20"/>
              </w:rPr>
              <w:t xml:space="preserve"> </w:t>
            </w:r>
            <w:r>
              <w:rPr>
                <w:rFonts w:ascii="Trebuchet MS"/>
                <w:sz w:val="20"/>
              </w:rPr>
              <w:t>=</w:t>
            </w:r>
            <w:r>
              <w:rPr>
                <w:rFonts w:ascii="Trebuchet MS"/>
                <w:spacing w:val="50"/>
                <w:sz w:val="20"/>
              </w:rPr>
              <w:t xml:space="preserve"> </w:t>
            </w:r>
            <w:r>
              <w:rPr>
                <w:rFonts w:ascii="Trebuchet MS"/>
                <w:sz w:val="20"/>
              </w:rPr>
              <w:t>~x</w:t>
            </w:r>
          </w:p>
        </w:tc>
        <w:tc>
          <w:tcPr>
            <w:tcW w:w="1454" w:type="dxa"/>
          </w:tcPr>
          <w:p>
            <w:pPr>
              <w:pStyle w:val="14"/>
              <w:spacing w:line="212" w:lineRule="exact"/>
              <w:ind w:left="179"/>
              <w:rPr>
                <w:rFonts w:ascii="Trebuchet MS"/>
                <w:sz w:val="20"/>
              </w:rPr>
            </w:pPr>
            <w:r>
              <w:rPr>
                <w:rFonts w:ascii="Trebuchet MS"/>
                <w:sz w:val="20"/>
              </w:rPr>
              <w:t>x</w:t>
            </w:r>
            <w:r>
              <w:rPr>
                <w:rFonts w:ascii="Trebuchet MS"/>
                <w:spacing w:val="42"/>
                <w:sz w:val="20"/>
              </w:rPr>
              <w:t xml:space="preserve"> </w:t>
            </w:r>
            <w:r>
              <w:rPr>
                <w:rFonts w:ascii="Trebuchet MS"/>
                <w:sz w:val="20"/>
              </w:rPr>
              <w:t>&amp;</w:t>
            </w:r>
            <w:r>
              <w:rPr>
                <w:rFonts w:ascii="Trebuchet MS"/>
                <w:spacing w:val="43"/>
                <w:sz w:val="20"/>
              </w:rPr>
              <w:t xml:space="preserve"> </w:t>
            </w:r>
            <w:r>
              <w:rPr>
                <w:rFonts w:ascii="Trebuchet MS"/>
                <w:sz w:val="20"/>
              </w:rPr>
              <w:t>1s</w:t>
            </w:r>
            <w:r>
              <w:rPr>
                <w:rFonts w:ascii="Trebuchet MS"/>
                <w:spacing w:val="43"/>
                <w:sz w:val="20"/>
              </w:rPr>
              <w:t xml:space="preserve"> </w:t>
            </w:r>
            <w:r>
              <w:rPr>
                <w:rFonts w:ascii="Trebuchet MS"/>
                <w:sz w:val="20"/>
              </w:rPr>
              <w:t>=</w:t>
            </w:r>
            <w:r>
              <w:rPr>
                <w:rFonts w:ascii="Trebuchet MS"/>
                <w:spacing w:val="43"/>
                <w:sz w:val="20"/>
              </w:rPr>
              <w:t xml:space="preserve"> </w:t>
            </w:r>
            <w:r>
              <w:rPr>
                <w:rFonts w:ascii="Trebuchet MS"/>
                <w:sz w:val="20"/>
              </w:rPr>
              <w:t>x</w:t>
            </w:r>
          </w:p>
        </w:tc>
        <w:tc>
          <w:tcPr>
            <w:tcW w:w="5614" w:type="dxa"/>
            <w:tcBorders>
              <w:right w:val="single" w:color="3B70B7" w:sz="2" w:space="0"/>
            </w:tcBorders>
          </w:tcPr>
          <w:p>
            <w:pPr>
              <w:pStyle w:val="14"/>
              <w:spacing w:line="212" w:lineRule="exact"/>
              <w:ind w:left="231"/>
              <w:rPr>
                <w:rFonts w:ascii="Trebuchet MS"/>
                <w:sz w:val="20"/>
              </w:rPr>
            </w:pPr>
            <w:r>
              <w:rPr>
                <w:rFonts w:ascii="Trebuchet MS"/>
                <w:w w:val="105"/>
                <w:sz w:val="20"/>
              </w:rPr>
              <w:t>x</w:t>
            </w:r>
            <w:r>
              <w:rPr>
                <w:rFonts w:ascii="Trebuchet MS"/>
                <w:spacing w:val="44"/>
                <w:w w:val="105"/>
                <w:sz w:val="20"/>
              </w:rPr>
              <w:t xml:space="preserve"> </w:t>
            </w:r>
            <w:r>
              <w:rPr>
                <w:rFonts w:ascii="Trebuchet MS"/>
                <w:w w:val="105"/>
                <w:sz w:val="20"/>
              </w:rPr>
              <w:t>|</w:t>
            </w:r>
            <w:r>
              <w:rPr>
                <w:rFonts w:ascii="Trebuchet MS"/>
                <w:spacing w:val="45"/>
                <w:w w:val="105"/>
                <w:sz w:val="20"/>
              </w:rPr>
              <w:t xml:space="preserve"> </w:t>
            </w:r>
            <w:r>
              <w:rPr>
                <w:rFonts w:ascii="Trebuchet MS"/>
                <w:w w:val="105"/>
                <w:sz w:val="20"/>
              </w:rPr>
              <w:t>1s</w:t>
            </w:r>
            <w:r>
              <w:rPr>
                <w:rFonts w:ascii="Trebuchet MS"/>
                <w:spacing w:val="44"/>
                <w:w w:val="105"/>
                <w:sz w:val="20"/>
              </w:rPr>
              <w:t xml:space="preserve"> </w:t>
            </w:r>
            <w:r>
              <w:rPr>
                <w:rFonts w:ascii="Trebuchet MS"/>
                <w:w w:val="105"/>
                <w:sz w:val="20"/>
              </w:rPr>
              <w:t>=</w:t>
            </w:r>
            <w:r>
              <w:rPr>
                <w:rFonts w:ascii="Trebuchet MS"/>
                <w:spacing w:val="45"/>
                <w:w w:val="105"/>
                <w:sz w:val="20"/>
              </w:rPr>
              <w:t xml:space="preserve"> </w:t>
            </w:r>
            <w:r>
              <w:rPr>
                <w:rFonts w:ascii="Trebuchet MS"/>
                <w:w w:val="105"/>
                <w:sz w:val="20"/>
              </w:rPr>
              <w:t>1s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98" w:hRule="atLeast"/>
        </w:trPr>
        <w:tc>
          <w:tcPr>
            <w:tcW w:w="1390" w:type="dxa"/>
            <w:tcBorders>
              <w:left w:val="single" w:color="3B70B7" w:sz="2" w:space="0"/>
              <w:bottom w:val="single" w:color="3B70B7" w:sz="2" w:space="0"/>
            </w:tcBorders>
          </w:tcPr>
          <w:p>
            <w:pPr>
              <w:pStyle w:val="14"/>
              <w:spacing w:line="212" w:lineRule="exact"/>
              <w:ind w:left="61"/>
              <w:rPr>
                <w:rFonts w:ascii="Trebuchet MS"/>
                <w:sz w:val="20"/>
              </w:rPr>
            </w:pPr>
            <w:r>
              <w:rPr>
                <w:rFonts w:ascii="Trebuchet MS"/>
                <w:sz w:val="20"/>
              </w:rPr>
              <w:t>x</w:t>
            </w:r>
            <w:r>
              <w:rPr>
                <w:rFonts w:ascii="Trebuchet MS"/>
                <w:spacing w:val="45"/>
                <w:sz w:val="20"/>
              </w:rPr>
              <w:t xml:space="preserve"> </w:t>
            </w:r>
            <w:r>
              <w:rPr>
                <w:rFonts w:ascii="Trebuchet MS"/>
                <w:sz w:val="20"/>
              </w:rPr>
              <w:t>^</w:t>
            </w:r>
            <w:r>
              <w:rPr>
                <w:rFonts w:ascii="Trebuchet MS"/>
                <w:spacing w:val="46"/>
                <w:sz w:val="20"/>
              </w:rPr>
              <w:t xml:space="preserve"> </w:t>
            </w:r>
            <w:r>
              <w:rPr>
                <w:rFonts w:ascii="Trebuchet MS"/>
                <w:sz w:val="20"/>
              </w:rPr>
              <w:t>x</w:t>
            </w:r>
            <w:r>
              <w:rPr>
                <w:rFonts w:ascii="Trebuchet MS"/>
                <w:spacing w:val="46"/>
                <w:sz w:val="20"/>
              </w:rPr>
              <w:t xml:space="preserve"> </w:t>
            </w:r>
            <w:r>
              <w:rPr>
                <w:rFonts w:ascii="Trebuchet MS"/>
                <w:sz w:val="20"/>
              </w:rPr>
              <w:t>=</w:t>
            </w:r>
            <w:r>
              <w:rPr>
                <w:rFonts w:ascii="Trebuchet MS"/>
                <w:spacing w:val="46"/>
                <w:sz w:val="20"/>
              </w:rPr>
              <w:t xml:space="preserve"> </w:t>
            </w:r>
            <w:r>
              <w:rPr>
                <w:rFonts w:ascii="Trebuchet MS"/>
                <w:sz w:val="20"/>
              </w:rPr>
              <w:t>0</w:t>
            </w:r>
          </w:p>
        </w:tc>
        <w:tc>
          <w:tcPr>
            <w:tcW w:w="1454" w:type="dxa"/>
            <w:tcBorders>
              <w:bottom w:val="single" w:color="3B70B7" w:sz="2" w:space="0"/>
            </w:tcBorders>
          </w:tcPr>
          <w:p>
            <w:pPr>
              <w:pStyle w:val="14"/>
              <w:spacing w:line="212" w:lineRule="exact"/>
              <w:ind w:left="179"/>
              <w:rPr>
                <w:rFonts w:ascii="Trebuchet MS"/>
                <w:sz w:val="20"/>
              </w:rPr>
            </w:pPr>
            <w:r>
              <w:rPr>
                <w:rFonts w:ascii="Trebuchet MS"/>
                <w:sz w:val="20"/>
              </w:rPr>
              <w:t>x</w:t>
            </w:r>
            <w:r>
              <w:rPr>
                <w:rFonts w:ascii="Trebuchet MS"/>
                <w:spacing w:val="38"/>
                <w:sz w:val="20"/>
              </w:rPr>
              <w:t xml:space="preserve"> </w:t>
            </w:r>
            <w:r>
              <w:rPr>
                <w:rFonts w:ascii="Trebuchet MS"/>
                <w:sz w:val="20"/>
              </w:rPr>
              <w:t>&amp;</w:t>
            </w:r>
            <w:r>
              <w:rPr>
                <w:rFonts w:ascii="Trebuchet MS"/>
                <w:spacing w:val="39"/>
                <w:sz w:val="20"/>
              </w:rPr>
              <w:t xml:space="preserve"> </w:t>
            </w:r>
            <w:r>
              <w:rPr>
                <w:rFonts w:ascii="Trebuchet MS"/>
                <w:sz w:val="20"/>
              </w:rPr>
              <w:t>x</w:t>
            </w:r>
            <w:r>
              <w:rPr>
                <w:rFonts w:ascii="Trebuchet MS"/>
                <w:spacing w:val="39"/>
                <w:sz w:val="20"/>
              </w:rPr>
              <w:t xml:space="preserve"> </w:t>
            </w:r>
            <w:r>
              <w:rPr>
                <w:rFonts w:ascii="Trebuchet MS"/>
                <w:sz w:val="20"/>
              </w:rPr>
              <w:t>=</w:t>
            </w:r>
            <w:r>
              <w:rPr>
                <w:rFonts w:ascii="Trebuchet MS"/>
                <w:spacing w:val="39"/>
                <w:sz w:val="20"/>
              </w:rPr>
              <w:t xml:space="preserve"> </w:t>
            </w:r>
            <w:r>
              <w:rPr>
                <w:rFonts w:ascii="Trebuchet MS"/>
                <w:sz w:val="20"/>
              </w:rPr>
              <w:t>x</w:t>
            </w:r>
          </w:p>
        </w:tc>
        <w:tc>
          <w:tcPr>
            <w:tcW w:w="5614" w:type="dxa"/>
            <w:tcBorders>
              <w:bottom w:val="single" w:color="3B70B7" w:sz="2" w:space="0"/>
              <w:right w:val="single" w:color="3B70B7" w:sz="2" w:space="0"/>
            </w:tcBorders>
          </w:tcPr>
          <w:p>
            <w:pPr>
              <w:pStyle w:val="14"/>
              <w:spacing w:line="212" w:lineRule="exact"/>
              <w:ind w:left="231"/>
              <w:rPr>
                <w:rFonts w:ascii="Trebuchet MS"/>
                <w:sz w:val="20"/>
              </w:rPr>
            </w:pPr>
            <w:r>
              <w:rPr>
                <w:rFonts w:ascii="Trebuchet MS"/>
                <w:sz w:val="20"/>
              </w:rPr>
              <w:t>x</w:t>
            </w:r>
            <w:r>
              <w:rPr>
                <w:rFonts w:ascii="Trebuchet MS"/>
                <w:spacing w:val="46"/>
                <w:sz w:val="20"/>
              </w:rPr>
              <w:t xml:space="preserve"> </w:t>
            </w:r>
            <w:r>
              <w:rPr>
                <w:rFonts w:ascii="Trebuchet MS"/>
                <w:sz w:val="20"/>
              </w:rPr>
              <w:t>|</w:t>
            </w:r>
            <w:r>
              <w:rPr>
                <w:rFonts w:ascii="Trebuchet MS"/>
                <w:spacing w:val="47"/>
                <w:sz w:val="20"/>
              </w:rPr>
              <w:t xml:space="preserve"> </w:t>
            </w:r>
            <w:r>
              <w:rPr>
                <w:rFonts w:ascii="Trebuchet MS"/>
                <w:sz w:val="20"/>
              </w:rPr>
              <w:t>x</w:t>
            </w:r>
            <w:r>
              <w:rPr>
                <w:rFonts w:ascii="Trebuchet MS"/>
                <w:spacing w:val="47"/>
                <w:sz w:val="20"/>
              </w:rPr>
              <w:t xml:space="preserve"> </w:t>
            </w:r>
            <w:r>
              <w:rPr>
                <w:rFonts w:ascii="Trebuchet MS"/>
                <w:sz w:val="20"/>
              </w:rPr>
              <w:t>=</w:t>
            </w:r>
            <w:r>
              <w:rPr>
                <w:rFonts w:ascii="Trebuchet MS"/>
                <w:spacing w:val="47"/>
                <w:sz w:val="20"/>
              </w:rPr>
              <w:t xml:space="preserve"> </w:t>
            </w:r>
            <w:r>
              <w:rPr>
                <w:rFonts w:ascii="Trebuchet MS"/>
                <w:sz w:val="20"/>
              </w:rPr>
              <w:t>x</w:t>
            </w:r>
          </w:p>
        </w:tc>
      </w:tr>
    </w:tbl>
    <w:p>
      <w:pPr>
        <w:pStyle w:val="5"/>
        <w:spacing w:before="176"/>
        <w:ind w:left="1844"/>
        <w:rPr>
          <w:rFonts w:ascii="Times New Roman" w:eastAsia="Times New Roman"/>
        </w:rPr>
      </w:pPr>
      <w:r>
        <w:rPr>
          <w:w w:val="95"/>
        </w:rPr>
        <w:t>除此之外，</w:t>
      </w:r>
      <w:r>
        <w:rPr>
          <w:rFonts w:ascii="Times New Roman" w:eastAsia="Times New Roman"/>
          <w:w w:val="95"/>
        </w:rPr>
        <w:t>n</w:t>
      </w:r>
      <w:r>
        <w:rPr>
          <w:rFonts w:ascii="Times New Roman" w:eastAsia="Times New Roman"/>
          <w:spacing w:val="35"/>
          <w:w w:val="95"/>
        </w:rPr>
        <w:t xml:space="preserve"> </w:t>
      </w:r>
      <w:r>
        <w:rPr>
          <w:rFonts w:ascii="Times New Roman" w:eastAsia="Times New Roman"/>
          <w:w w:val="95"/>
        </w:rPr>
        <w:t>&amp;</w:t>
      </w:r>
      <w:r>
        <w:rPr>
          <w:rFonts w:ascii="Times New Roman" w:eastAsia="Times New Roman"/>
          <w:spacing w:val="35"/>
          <w:w w:val="95"/>
        </w:rPr>
        <w:t xml:space="preserve"> </w:t>
      </w:r>
      <w:r>
        <w:rPr>
          <w:rFonts w:ascii="Times New Roman" w:eastAsia="Times New Roman"/>
          <w:w w:val="95"/>
        </w:rPr>
        <w:t>(n</w:t>
      </w:r>
      <w:r>
        <w:rPr>
          <w:rFonts w:ascii="Times New Roman" w:eastAsia="Times New Roman"/>
          <w:spacing w:val="23"/>
          <w:w w:val="95"/>
        </w:rPr>
        <w:t xml:space="preserve"> - </w:t>
      </w:r>
      <w:r>
        <w:rPr>
          <w:rFonts w:ascii="Times New Roman" w:eastAsia="Times New Roman"/>
          <w:w w:val="95"/>
        </w:rPr>
        <w:t>1)</w:t>
      </w:r>
      <w:r>
        <w:rPr>
          <w:rFonts w:ascii="Times New Roman" w:eastAsia="Times New Roman"/>
          <w:spacing w:val="35"/>
          <w:w w:val="95"/>
        </w:rPr>
        <w:t xml:space="preserve"> </w:t>
      </w:r>
      <w:r>
        <w:rPr>
          <w:spacing w:val="9"/>
          <w:w w:val="95"/>
        </w:rPr>
        <w:t>可以去除</w:t>
      </w:r>
      <w:r>
        <w:rPr>
          <w:rFonts w:ascii="Times New Roman" w:eastAsia="Times New Roman"/>
          <w:w w:val="95"/>
        </w:rPr>
        <w:t>n</w:t>
      </w:r>
      <w:r>
        <w:rPr>
          <w:rFonts w:ascii="Times New Roman" w:eastAsia="Times New Roman"/>
          <w:spacing w:val="35"/>
          <w:w w:val="95"/>
        </w:rPr>
        <w:t xml:space="preserve"> </w:t>
      </w:r>
      <w:r>
        <w:rPr>
          <w:spacing w:val="-6"/>
          <w:w w:val="95"/>
        </w:rPr>
        <w:t xml:space="preserve">的位级表示中最低的那一位，例如对于二进制表示 </w:t>
      </w:r>
      <w:r>
        <w:rPr>
          <w:rFonts w:ascii="Times New Roman" w:eastAsia="Times New Roman"/>
          <w:w w:val="95"/>
        </w:rPr>
        <w:t>11110100</w:t>
      </w:r>
    </w:p>
    <w:p>
      <w:pPr>
        <w:pStyle w:val="5"/>
        <w:spacing w:before="67" w:line="302" w:lineRule="auto"/>
        <w:ind w:left="1445" w:right="155"/>
      </w:pPr>
      <w:r>
        <w:rPr>
          <w:spacing w:val="-4"/>
          <w:w w:val="95"/>
        </w:rPr>
        <w:t xml:space="preserve">，减去 </w:t>
      </w:r>
      <w:r>
        <w:rPr>
          <w:rFonts w:ascii="Times New Roman" w:eastAsia="Times New Roman"/>
          <w:w w:val="95"/>
        </w:rPr>
        <w:t>1</w:t>
      </w:r>
      <w:r>
        <w:rPr>
          <w:rFonts w:ascii="Times New Roman" w:eastAsia="Times New Roman"/>
          <w:spacing w:val="37"/>
          <w:w w:val="95"/>
        </w:rPr>
        <w:t xml:space="preserve"> </w:t>
      </w:r>
      <w:r>
        <w:rPr>
          <w:spacing w:val="-4"/>
          <w:w w:val="95"/>
        </w:rPr>
        <w:t xml:space="preserve">得到 </w:t>
      </w:r>
      <w:r>
        <w:rPr>
          <w:rFonts w:ascii="Times New Roman" w:eastAsia="Times New Roman"/>
          <w:w w:val="95"/>
        </w:rPr>
        <w:t>11110011</w:t>
      </w:r>
      <w:r>
        <w:rPr>
          <w:spacing w:val="-1"/>
          <w:w w:val="95"/>
        </w:rPr>
        <w:t xml:space="preserve">，这两个数按位与得到 </w:t>
      </w:r>
      <w:r>
        <w:rPr>
          <w:rFonts w:ascii="Times New Roman" w:eastAsia="Times New Roman"/>
          <w:w w:val="95"/>
        </w:rPr>
        <w:t>11110000</w:t>
      </w:r>
      <w:r>
        <w:rPr>
          <w:w w:val="95"/>
        </w:rPr>
        <w:t>。</w:t>
      </w:r>
      <w:r>
        <w:rPr>
          <w:rFonts w:ascii="Times New Roman" w:eastAsia="Times New Roman"/>
          <w:w w:val="95"/>
        </w:rPr>
        <w:t>n</w:t>
      </w:r>
      <w:r>
        <w:rPr>
          <w:rFonts w:ascii="Times New Roman" w:eastAsia="Times New Roman"/>
          <w:spacing w:val="37"/>
          <w:w w:val="95"/>
        </w:rPr>
        <w:t xml:space="preserve"> </w:t>
      </w:r>
      <w:r>
        <w:rPr>
          <w:rFonts w:ascii="Times New Roman" w:eastAsia="Times New Roman"/>
          <w:w w:val="95"/>
        </w:rPr>
        <w:t>&amp;</w:t>
      </w:r>
      <w:r>
        <w:rPr>
          <w:rFonts w:ascii="Times New Roman" w:eastAsia="Times New Roman"/>
          <w:spacing w:val="37"/>
          <w:w w:val="95"/>
        </w:rPr>
        <w:t xml:space="preserve"> </w:t>
      </w:r>
      <w:r>
        <w:rPr>
          <w:rFonts w:ascii="Times New Roman" w:eastAsia="Times New Roman"/>
          <w:w w:val="95"/>
        </w:rPr>
        <w:t>(-n)</w:t>
      </w:r>
      <w:r>
        <w:rPr>
          <w:rFonts w:ascii="Times New Roman" w:eastAsia="Times New Roman"/>
          <w:spacing w:val="37"/>
          <w:w w:val="95"/>
        </w:rPr>
        <w:t xml:space="preserve"> </w:t>
      </w:r>
      <w:r>
        <w:rPr>
          <w:spacing w:val="12"/>
          <w:w w:val="95"/>
        </w:rPr>
        <w:t>可以得到</w:t>
      </w:r>
      <w:r>
        <w:rPr>
          <w:rFonts w:ascii="Times New Roman" w:eastAsia="Times New Roman"/>
          <w:w w:val="95"/>
        </w:rPr>
        <w:t>n</w:t>
      </w:r>
      <w:r>
        <w:rPr>
          <w:rFonts w:ascii="Times New Roman" w:eastAsia="Times New Roman"/>
          <w:spacing w:val="37"/>
          <w:w w:val="95"/>
        </w:rPr>
        <w:t xml:space="preserve"> </w:t>
      </w:r>
      <w:r>
        <w:rPr>
          <w:w w:val="95"/>
        </w:rPr>
        <w:t>的位级表示中最低的</w:t>
      </w:r>
      <w:r>
        <w:rPr>
          <w:spacing w:val="3"/>
          <w:w w:val="95"/>
        </w:rPr>
        <w:t xml:space="preserve">那一位，例如对于二进制表示 </w:t>
      </w:r>
      <w:r>
        <w:rPr>
          <w:rFonts w:ascii="Times New Roman" w:eastAsia="Times New Roman"/>
          <w:w w:val="95"/>
        </w:rPr>
        <w:t>11110100</w:t>
      </w:r>
      <w:r>
        <w:rPr>
          <w:spacing w:val="7"/>
          <w:w w:val="95"/>
        </w:rPr>
        <w:t xml:space="preserve">，取负得到 </w:t>
      </w:r>
      <w:r>
        <w:rPr>
          <w:rFonts w:ascii="Times New Roman" w:eastAsia="Times New Roman"/>
          <w:w w:val="95"/>
        </w:rPr>
        <w:t>00001100</w:t>
      </w:r>
      <w:r>
        <w:rPr>
          <w:spacing w:val="4"/>
          <w:w w:val="95"/>
        </w:rPr>
        <w:t xml:space="preserve">，这两个数按位与得到 </w:t>
      </w:r>
      <w:r>
        <w:rPr>
          <w:rFonts w:ascii="Times New Roman" w:eastAsia="Times New Roman"/>
          <w:w w:val="95"/>
        </w:rPr>
        <w:t>00000100</w:t>
      </w:r>
      <w:r>
        <w:rPr>
          <w:w w:val="95"/>
        </w:rPr>
        <w:t>。</w:t>
      </w:r>
      <w:bookmarkStart w:id="141" w:name="_bookmark53"/>
      <w:bookmarkEnd w:id="141"/>
      <w:r>
        <w:t>还有更多的并不常用的技巧，若读者感兴趣可以自行研究，这里不再赘述。</w:t>
      </w:r>
    </w:p>
    <w:p>
      <w:pPr>
        <w:pStyle w:val="5"/>
        <w:spacing w:before="11"/>
        <w:rPr>
          <w:sz w:val="23"/>
        </w:rPr>
      </w:pPr>
    </w:p>
    <w:p>
      <w:pPr>
        <w:pStyle w:val="3"/>
        <w:numPr>
          <w:ilvl w:val="1"/>
          <w:numId w:val="34"/>
        </w:numPr>
        <w:tabs>
          <w:tab w:val="left" w:pos="2112"/>
        </w:tabs>
        <w:spacing w:before="0" w:after="0" w:line="240" w:lineRule="auto"/>
        <w:ind w:left="2111" w:right="0" w:hanging="667"/>
        <w:jc w:val="left"/>
      </w:pPr>
      <w:r>
        <w:rPr>
          <w:color w:val="3B70B7"/>
        </w:rPr>
        <w:t>位运算基础问题</w:t>
      </w:r>
    </w:p>
    <w:p>
      <w:pPr>
        <w:pStyle w:val="4"/>
        <w:spacing w:before="260"/>
      </w:pPr>
      <w:r>
        <w:fldChar w:fldCharType="begin"/>
      </w:r>
      <w:r>
        <w:instrText xml:space="preserve"> HYPERLINK "https://leetcode.com/problems/hamming-distance/" \h </w:instrText>
      </w:r>
      <w:r>
        <w:fldChar w:fldCharType="separate"/>
      </w:r>
      <w:r>
        <w:rPr>
          <w:color w:val="7F0000"/>
        </w:rPr>
        <w:t>461.</w:t>
      </w:r>
      <w:r>
        <w:rPr>
          <w:color w:val="7F0000"/>
          <w:spacing w:val="23"/>
        </w:rPr>
        <w:t xml:space="preserve"> </w:t>
      </w:r>
      <w:r>
        <w:rPr>
          <w:color w:val="7F0000"/>
        </w:rPr>
        <w:t>Hamming</w:t>
      </w:r>
      <w:r>
        <w:rPr>
          <w:color w:val="7F0000"/>
          <w:spacing w:val="-3"/>
        </w:rPr>
        <w:t xml:space="preserve"> </w:t>
      </w:r>
      <w:r>
        <w:rPr>
          <w:color w:val="7F0000"/>
        </w:rPr>
        <w:t>Distance</w:t>
      </w:r>
      <w:r>
        <w:rPr>
          <w:color w:val="7F0000"/>
          <w:spacing w:val="-3"/>
        </w:rPr>
        <w:t xml:space="preserve"> </w:t>
      </w:r>
      <w:r>
        <w:rPr>
          <w:color w:val="7F0000"/>
        </w:rPr>
        <w:t>(Easy)</w:t>
      </w:r>
      <w:r>
        <w:rPr>
          <w:color w:val="7F0000"/>
        </w:rPr>
        <w:fldChar w:fldCharType="end"/>
      </w:r>
    </w:p>
    <w:p>
      <w:pPr>
        <w:spacing w:before="148"/>
        <w:ind w:left="1445" w:right="0" w:firstLine="0"/>
        <w:jc w:val="left"/>
        <w:rPr>
          <w:rFonts w:hint="eastAsia" w:ascii="Microsoft YaHei UI" w:eastAsia="Microsoft YaHei UI"/>
          <w:b/>
          <w:sz w:val="24"/>
        </w:rPr>
      </w:pPr>
      <w:r>
        <w:rPr>
          <w:rFonts w:hint="eastAsia" w:ascii="Microsoft YaHei UI" w:eastAsia="Microsoft YaHei UI"/>
          <w:b/>
          <w:color w:val="3B70B7"/>
          <w:w w:val="95"/>
          <w:sz w:val="24"/>
        </w:rPr>
        <w:t>题目描述</w:t>
      </w:r>
    </w:p>
    <w:p>
      <w:pPr>
        <w:pStyle w:val="5"/>
        <w:spacing w:before="129"/>
        <w:ind w:left="1844"/>
      </w:pPr>
      <w:r>
        <w:rPr>
          <w:w w:val="95"/>
        </w:rPr>
        <w:t>给定两个十进制数字，求它们二进制表示的汉明距离（</w:t>
      </w:r>
      <w:r>
        <w:rPr>
          <w:rFonts w:ascii="Times New Roman" w:eastAsia="Times New Roman"/>
          <w:w w:val="95"/>
        </w:rPr>
        <w:t>Hamming</w:t>
      </w:r>
      <w:r>
        <w:rPr>
          <w:rFonts w:ascii="Times New Roman" w:eastAsia="Times New Roman"/>
          <w:spacing w:val="57"/>
        </w:rPr>
        <w:t xml:space="preserve">   </w:t>
      </w:r>
      <w:r>
        <w:rPr>
          <w:rFonts w:ascii="Times New Roman" w:eastAsia="Times New Roman"/>
          <w:w w:val="95"/>
        </w:rPr>
        <w:t>distance</w:t>
      </w:r>
      <w:r>
        <w:rPr>
          <w:w w:val="95"/>
        </w:rPr>
        <w:t>，即不同位的个数</w:t>
      </w:r>
      <w:r>
        <w:rPr>
          <w:spacing w:val="-108"/>
          <w:w w:val="95"/>
        </w:rPr>
        <w:t>）</w:t>
      </w:r>
      <w:r>
        <w:rPr>
          <w:w w:val="95"/>
        </w:rPr>
        <w:t>。</w:t>
      </w:r>
    </w:p>
    <w:p>
      <w:pPr>
        <w:pStyle w:val="5"/>
        <w:rPr>
          <w:sz w:val="23"/>
        </w:rPr>
      </w:pPr>
    </w:p>
    <w:p>
      <w:pPr>
        <w:pStyle w:val="4"/>
        <w:rPr>
          <w:rFonts w:hint="eastAsia" w:ascii="Microsoft YaHei UI" w:eastAsia="Microsoft YaHei UI"/>
        </w:rPr>
      </w:pPr>
      <w:r>
        <w:rPr>
          <w:rFonts w:hint="eastAsia" w:ascii="Microsoft YaHei UI" w:eastAsia="Microsoft YaHei UI"/>
          <w:color w:val="3B70B7"/>
          <w:w w:val="95"/>
        </w:rPr>
        <w:t>输入输出样例</w:t>
      </w:r>
    </w:p>
    <w:p>
      <w:pPr>
        <w:pStyle w:val="5"/>
        <w:spacing w:before="129"/>
        <w:ind w:left="1844"/>
      </w:pPr>
      <w:r>
        <w:rPr>
          <w:w w:val="95"/>
        </w:rPr>
        <w:t>输入是两个十进制整数，输出是一个十进制整数，表示两个输入数字的汉明距离。</w:t>
      </w:r>
    </w:p>
    <w:p>
      <w:pPr>
        <w:pStyle w:val="5"/>
        <w:spacing w:before="9"/>
        <w:rPr>
          <w:sz w:val="28"/>
        </w:rPr>
      </w:pPr>
      <w:r>
        <w:pict>
          <v:shape id="_x0000_s1428" o:spid="_x0000_s1428" o:spt="202" type="#_x0000_t202" style="position:absolute;left:0pt;margin-left:86.2pt;margin-top:20.4pt;height:30.1pt;width:422.9pt;mso-position-horizontal-relative:page;mso-wrap-distance-bottom:0pt;mso-wrap-distance-top:0pt;z-index:-15621120;mso-width-relative:page;mso-height-relative:page;" filled="f" stroked="t" coordsize="21600,21600">
            <v:path/>
            <v:fill on="f" focussize="0,0"/>
            <v:stroke weight="0.199212598425197pt" color="#3B70B7"/>
            <v:imagedata o:title=""/>
            <o:lock v:ext="edit"/>
            <v:textbox inset="0mm,0mm,0mm,0mm">
              <w:txbxContent>
                <w:p>
                  <w:pPr>
                    <w:pStyle w:val="5"/>
                    <w:spacing w:before="39" w:line="247" w:lineRule="auto"/>
                    <w:ind w:left="59" w:right="5753"/>
                    <w:rPr>
                      <w:rFonts w:ascii="Trebuchet MS"/>
                    </w:rPr>
                  </w:pPr>
                  <w:r>
                    <w:rPr>
                      <w:rFonts w:ascii="Trebuchet MS"/>
                      <w:w w:val="105"/>
                    </w:rPr>
                    <w:t>Input:</w:t>
                  </w:r>
                  <w:r>
                    <w:rPr>
                      <w:rFonts w:ascii="Trebuchet MS"/>
                      <w:spacing w:val="49"/>
                      <w:w w:val="105"/>
                    </w:rPr>
                    <w:t xml:space="preserve"> </w:t>
                  </w:r>
                  <w:r>
                    <w:rPr>
                      <w:rFonts w:ascii="Trebuchet MS"/>
                      <w:w w:val="105"/>
                    </w:rPr>
                    <w:t>x</w:t>
                  </w:r>
                  <w:r>
                    <w:rPr>
                      <w:rFonts w:ascii="Trebuchet MS"/>
                      <w:spacing w:val="50"/>
                      <w:w w:val="105"/>
                    </w:rPr>
                    <w:t xml:space="preserve"> </w:t>
                  </w:r>
                  <w:r>
                    <w:rPr>
                      <w:rFonts w:ascii="Trebuchet MS"/>
                      <w:w w:val="105"/>
                    </w:rPr>
                    <w:t>=</w:t>
                  </w:r>
                  <w:r>
                    <w:rPr>
                      <w:rFonts w:ascii="Trebuchet MS"/>
                      <w:spacing w:val="49"/>
                      <w:w w:val="105"/>
                    </w:rPr>
                    <w:t xml:space="preserve"> </w:t>
                  </w:r>
                  <w:r>
                    <w:rPr>
                      <w:rFonts w:ascii="Trebuchet MS"/>
                      <w:w w:val="105"/>
                    </w:rPr>
                    <w:t>1,</w:t>
                  </w:r>
                  <w:r>
                    <w:rPr>
                      <w:rFonts w:ascii="Trebuchet MS"/>
                      <w:spacing w:val="50"/>
                      <w:w w:val="105"/>
                    </w:rPr>
                    <w:t xml:space="preserve"> </w:t>
                  </w:r>
                  <w:r>
                    <w:rPr>
                      <w:rFonts w:ascii="Trebuchet MS"/>
                      <w:w w:val="105"/>
                    </w:rPr>
                    <w:t>y</w:t>
                  </w:r>
                  <w:r>
                    <w:rPr>
                      <w:rFonts w:ascii="Trebuchet MS"/>
                      <w:spacing w:val="49"/>
                      <w:w w:val="105"/>
                    </w:rPr>
                    <w:t xml:space="preserve"> </w:t>
                  </w:r>
                  <w:r>
                    <w:rPr>
                      <w:rFonts w:ascii="Trebuchet MS"/>
                      <w:w w:val="105"/>
                    </w:rPr>
                    <w:t>=</w:t>
                  </w:r>
                  <w:r>
                    <w:rPr>
                      <w:rFonts w:ascii="Trebuchet MS"/>
                      <w:spacing w:val="50"/>
                      <w:w w:val="105"/>
                    </w:rPr>
                    <w:t xml:space="preserve"> </w:t>
                  </w:r>
                  <w:r>
                    <w:rPr>
                      <w:rFonts w:ascii="Trebuchet MS"/>
                      <w:w w:val="105"/>
                    </w:rPr>
                    <w:t>4</w:t>
                  </w:r>
                  <w:r>
                    <w:rPr>
                      <w:rFonts w:ascii="Trebuchet MS"/>
                      <w:spacing w:val="-60"/>
                      <w:w w:val="105"/>
                    </w:rPr>
                    <w:t xml:space="preserve"> </w:t>
                  </w:r>
                  <w:r>
                    <w:rPr>
                      <w:rFonts w:ascii="Trebuchet MS"/>
                      <w:w w:val="105"/>
                    </w:rPr>
                    <w:t>Output:</w:t>
                  </w:r>
                  <w:r>
                    <w:rPr>
                      <w:rFonts w:ascii="Trebuchet MS"/>
                      <w:spacing w:val="40"/>
                      <w:w w:val="105"/>
                    </w:rPr>
                    <w:t xml:space="preserve"> </w:t>
                  </w:r>
                  <w:r>
                    <w:rPr>
                      <w:rFonts w:ascii="Trebuchet MS"/>
                      <w:w w:val="105"/>
                    </w:rPr>
                    <w:t>2</w:t>
                  </w:r>
                </w:p>
              </w:txbxContent>
            </v:textbox>
            <w10:wrap type="topAndBottom"/>
          </v:shape>
        </w:pict>
      </w:r>
    </w:p>
    <w:p>
      <w:pPr>
        <w:pStyle w:val="5"/>
        <w:spacing w:before="149"/>
        <w:ind w:left="1844"/>
      </w:pPr>
      <w:r>
        <w:rPr>
          <w:w w:val="95"/>
        </w:rPr>
        <w:t>在这个样例中，</w:t>
      </w:r>
      <w:r>
        <w:rPr>
          <w:rFonts w:ascii="Times New Roman" w:eastAsia="Times New Roman"/>
          <w:w w:val="95"/>
        </w:rPr>
        <w:t>1</w:t>
      </w:r>
      <w:r>
        <w:rPr>
          <w:rFonts w:ascii="Times New Roman" w:eastAsia="Times New Roman"/>
          <w:spacing w:val="72"/>
        </w:rPr>
        <w:t xml:space="preserve"> </w:t>
      </w:r>
      <w:r>
        <w:rPr>
          <w:spacing w:val="4"/>
          <w:w w:val="95"/>
        </w:rPr>
        <w:t xml:space="preserve">的二进制是 </w:t>
      </w:r>
      <w:r>
        <w:rPr>
          <w:rFonts w:ascii="Times New Roman" w:eastAsia="Times New Roman"/>
          <w:w w:val="95"/>
        </w:rPr>
        <w:t>0001</w:t>
      </w:r>
      <w:r>
        <w:rPr>
          <w:w w:val="95"/>
        </w:rPr>
        <w:t>，</w:t>
      </w:r>
      <w:r>
        <w:rPr>
          <w:rFonts w:ascii="Times New Roman" w:eastAsia="Times New Roman"/>
          <w:w w:val="95"/>
        </w:rPr>
        <w:t>4</w:t>
      </w:r>
      <w:r>
        <w:rPr>
          <w:rFonts w:ascii="Times New Roman" w:eastAsia="Times New Roman"/>
          <w:spacing w:val="73"/>
        </w:rPr>
        <w:t xml:space="preserve"> </w:t>
      </w:r>
      <w:r>
        <w:rPr>
          <w:spacing w:val="4"/>
          <w:w w:val="95"/>
        </w:rPr>
        <w:t xml:space="preserve">的二进制是 </w:t>
      </w:r>
      <w:r>
        <w:rPr>
          <w:rFonts w:ascii="Times New Roman" w:eastAsia="Times New Roman"/>
          <w:w w:val="95"/>
        </w:rPr>
        <w:t>0100</w:t>
      </w:r>
      <w:r>
        <w:rPr>
          <w:w w:val="95"/>
        </w:rPr>
        <w:t>，一共有两位不同。</w:t>
      </w:r>
    </w:p>
    <w:p>
      <w:pPr>
        <w:pStyle w:val="5"/>
        <w:rPr>
          <w:sz w:val="23"/>
        </w:rPr>
      </w:pPr>
    </w:p>
    <w:p>
      <w:pPr>
        <w:pStyle w:val="4"/>
        <w:rPr>
          <w:rFonts w:hint="eastAsia" w:ascii="Microsoft YaHei UI" w:eastAsia="Microsoft YaHei UI"/>
        </w:rPr>
      </w:pPr>
      <w:r>
        <w:rPr>
          <w:rFonts w:hint="eastAsia" w:ascii="Microsoft YaHei UI" w:eastAsia="Microsoft YaHei UI"/>
          <w:color w:val="3B70B7"/>
          <w:w w:val="95"/>
        </w:rPr>
        <w:t>题解</w:t>
      </w:r>
    </w:p>
    <w:p>
      <w:pPr>
        <w:pStyle w:val="5"/>
        <w:spacing w:before="129"/>
        <w:ind w:left="1844"/>
      </w:pPr>
      <w:r>
        <w:rPr>
          <w:spacing w:val="2"/>
          <w:w w:val="95"/>
        </w:rPr>
        <w:t xml:space="preserve">对两个数进行按位异或操作，统计有多少个 </w:t>
      </w:r>
      <w:r>
        <w:rPr>
          <w:rFonts w:ascii="Times New Roman" w:eastAsia="Times New Roman"/>
          <w:w w:val="95"/>
        </w:rPr>
        <w:t>1</w:t>
      </w:r>
      <w:r>
        <w:rPr>
          <w:rFonts w:ascii="Times New Roman" w:eastAsia="Times New Roman"/>
          <w:spacing w:val="103"/>
        </w:rPr>
        <w:t xml:space="preserve"> </w:t>
      </w:r>
      <w:r>
        <w:rPr>
          <w:w w:val="95"/>
        </w:rPr>
        <w:t>即可。</w:t>
      </w:r>
    </w:p>
    <w:p>
      <w:pPr>
        <w:spacing w:after="0"/>
        <w:sectPr>
          <w:headerReference r:id="rId98" w:type="default"/>
          <w:footerReference r:id="rId99" w:type="default"/>
          <w:pgSz w:w="11910" w:h="16840"/>
          <w:pgMar w:top="1340" w:right="1500" w:bottom="280" w:left="340" w:header="0" w:footer="0" w:gutter="0"/>
        </w:sectPr>
      </w:pPr>
    </w:p>
    <w:p>
      <w:pPr>
        <w:pStyle w:val="5"/>
        <w:tabs>
          <w:tab w:val="left" w:pos="8916"/>
        </w:tabs>
        <w:spacing w:before="95" w:after="16"/>
        <w:ind w:left="1445"/>
        <w:rPr>
          <w:rFonts w:ascii="Times New Roman" w:hAnsi="Times New Roman" w:eastAsia="Times New Roman"/>
        </w:rPr>
      </w:pPr>
      <w:r>
        <w:rPr>
          <w:rFonts w:ascii="Times New Roman" w:hAnsi="Times New Roman" w:eastAsia="Times New Roman"/>
          <w:color w:val="3B70B7"/>
        </w:rPr>
        <w:t>10.2</w:t>
      </w:r>
      <w:r>
        <w:rPr>
          <w:rFonts w:ascii="Times New Roman" w:hAnsi="Times New Roman" w:eastAsia="Times New Roman"/>
          <w:color w:val="3B70B7"/>
          <w:spacing w:val="30"/>
        </w:rPr>
        <w:t xml:space="preserve"> </w:t>
      </w:r>
      <w:r>
        <w:rPr>
          <w:color w:val="3B70B7"/>
        </w:rPr>
        <w:t>位运算基础问题</w:t>
      </w:r>
      <w:r>
        <w:rPr>
          <w:color w:val="3B70B7"/>
        </w:rPr>
        <w:tab/>
      </w:r>
      <w:r>
        <w:rPr>
          <w:rFonts w:ascii="Times New Roman" w:hAnsi="Times New Roman" w:eastAsia="Times New Roman"/>
          <w:color w:val="3B70B7"/>
        </w:rPr>
        <w:t>–</w:t>
      </w:r>
      <w:r>
        <w:rPr>
          <w:rFonts w:ascii="Times New Roman" w:hAnsi="Times New Roman" w:eastAsia="Times New Roman"/>
          <w:color w:val="3B70B7"/>
          <w:spacing w:val="4"/>
        </w:rPr>
        <w:t xml:space="preserve"> </w:t>
      </w:r>
      <w:r>
        <w:rPr>
          <w:rFonts w:ascii="Times New Roman" w:hAnsi="Times New Roman" w:eastAsia="Times New Roman"/>
          <w:color w:val="3B70B7"/>
        </w:rPr>
        <w:t>77/143</w:t>
      </w:r>
      <w:r>
        <w:rPr>
          <w:rFonts w:ascii="Times New Roman" w:hAnsi="Times New Roman" w:eastAsia="Times New Roman"/>
          <w:color w:val="3B70B7"/>
          <w:spacing w:val="4"/>
        </w:rPr>
        <w:t xml:space="preserve"> </w:t>
      </w:r>
      <w:r>
        <w:rPr>
          <w:rFonts w:ascii="Times New Roman" w:hAnsi="Times New Roman" w:eastAsia="Times New Roman"/>
          <w:color w:val="3B70B7"/>
        </w:rPr>
        <w:t>–</w:t>
      </w:r>
    </w:p>
    <w:p>
      <w:pPr>
        <w:pStyle w:val="5"/>
        <w:spacing w:line="20" w:lineRule="exact"/>
        <w:ind w:left="1441"/>
        <w:rPr>
          <w:rFonts w:ascii="Times New Roman"/>
          <w:sz w:val="2"/>
        </w:rPr>
      </w:pPr>
      <w:r>
        <w:rPr>
          <w:rFonts w:ascii="Times New Roman"/>
          <w:sz w:val="2"/>
        </w:rPr>
        <w:pict>
          <v:group id="_x0000_s1429" o:spid="_x0000_s1429" o:spt="203" style="height:0.4pt;width:416.7pt;" coordsize="8334,8">
            <o:lock v:ext="edit"/>
            <v:line id="_x0000_s1430" o:spid="_x0000_s1430" o:spt="20" style="position:absolute;left:0;top:4;height:0;width:8334;" stroked="t" coordsize="21600,21600">
              <v:path arrowok="t"/>
              <v:fill focussize="0,0"/>
              <v:stroke weight="0.398503937007874pt" color="#3B70B7"/>
              <v:imagedata o:title=""/>
              <o:lock v:ext="edit"/>
            </v:line>
            <w10:wrap type="none"/>
            <w10:anchorlock/>
          </v:group>
        </w:pict>
      </w:r>
    </w:p>
    <w:p>
      <w:pPr>
        <w:pStyle w:val="5"/>
        <w:rPr>
          <w:rFonts w:ascii="Times New Roman"/>
          <w:sz w:val="27"/>
        </w:rPr>
      </w:pPr>
      <w:r>
        <w:pict>
          <v:shape id="_x0000_s1431" o:spid="_x0000_s1431" o:spt="202" type="#_x0000_t202" style="position:absolute;left:0pt;margin-left:86.2pt;margin-top:17.6pt;height:101.85pt;width:422.9pt;mso-position-horizontal-relative:page;mso-wrap-distance-bottom:0pt;mso-wrap-distance-top:0pt;z-index:-15620096;mso-width-relative:page;mso-height-relative:page;" filled="f" stroked="t" coordsize="21600,21600">
            <v:path/>
            <v:fill on="f" focussize="0,0"/>
            <v:stroke weight="0.199212598425197pt" color="#3B70B7"/>
            <v:imagedata o:title=""/>
            <o:lock v:ext="edit"/>
            <v:textbox inset="0mm,0mm,0mm,0mm">
              <w:txbxContent>
                <w:p>
                  <w:pPr>
                    <w:pStyle w:val="5"/>
                    <w:spacing w:before="39" w:line="247" w:lineRule="auto"/>
                    <w:ind w:left="436" w:right="4727" w:hanging="377"/>
                    <w:rPr>
                      <w:rFonts w:ascii="Trebuchet MS"/>
                    </w:rPr>
                  </w:pPr>
                  <w:r>
                    <w:rPr>
                      <w:rFonts w:ascii="Trebuchet MS"/>
                      <w:color w:val="7F0000"/>
                      <w:w w:val="115"/>
                    </w:rPr>
                    <w:t>int</w:t>
                  </w:r>
                  <w:r>
                    <w:rPr>
                      <w:rFonts w:ascii="Trebuchet MS"/>
                      <w:color w:val="7F0000"/>
                      <w:spacing w:val="15"/>
                      <w:w w:val="115"/>
                    </w:rPr>
                    <w:t xml:space="preserve"> </w:t>
                  </w:r>
                  <w:r>
                    <w:rPr>
                      <w:rFonts w:ascii="Trebuchet MS"/>
                      <w:w w:val="115"/>
                    </w:rPr>
                    <w:t>hammingDistance(</w:t>
                  </w:r>
                  <w:r>
                    <w:rPr>
                      <w:rFonts w:ascii="Trebuchet MS"/>
                      <w:color w:val="7F0000"/>
                      <w:w w:val="115"/>
                    </w:rPr>
                    <w:t>int</w:t>
                  </w:r>
                  <w:r>
                    <w:rPr>
                      <w:rFonts w:ascii="Trebuchet MS"/>
                      <w:color w:val="7F0000"/>
                      <w:spacing w:val="15"/>
                      <w:w w:val="115"/>
                    </w:rPr>
                    <w:t xml:space="preserve"> </w:t>
                  </w:r>
                  <w:r>
                    <w:rPr>
                      <w:rFonts w:ascii="Trebuchet MS"/>
                      <w:w w:val="115"/>
                    </w:rPr>
                    <w:t>x,</w:t>
                  </w:r>
                  <w:r>
                    <w:rPr>
                      <w:rFonts w:ascii="Trebuchet MS"/>
                      <w:spacing w:val="15"/>
                      <w:w w:val="115"/>
                    </w:rPr>
                    <w:t xml:space="preserve"> </w:t>
                  </w:r>
                  <w:r>
                    <w:rPr>
                      <w:rFonts w:ascii="Trebuchet MS"/>
                      <w:color w:val="7F0000"/>
                      <w:w w:val="115"/>
                    </w:rPr>
                    <w:t>int</w:t>
                  </w:r>
                  <w:r>
                    <w:rPr>
                      <w:rFonts w:ascii="Trebuchet MS"/>
                      <w:color w:val="7F0000"/>
                      <w:spacing w:val="15"/>
                      <w:w w:val="115"/>
                    </w:rPr>
                    <w:t xml:space="preserve"> </w:t>
                  </w:r>
                  <w:r>
                    <w:rPr>
                      <w:rFonts w:ascii="Trebuchet MS"/>
                      <w:w w:val="115"/>
                    </w:rPr>
                    <w:t>y)</w:t>
                  </w:r>
                  <w:r>
                    <w:rPr>
                      <w:rFonts w:ascii="Trebuchet MS"/>
                      <w:spacing w:val="15"/>
                      <w:w w:val="115"/>
                    </w:rPr>
                    <w:t xml:space="preserve"> </w:t>
                  </w:r>
                  <w:r>
                    <w:rPr>
                      <w:rFonts w:ascii="Trebuchet MS"/>
                      <w:w w:val="115"/>
                    </w:rPr>
                    <w:t>{</w:t>
                  </w:r>
                  <w:r>
                    <w:rPr>
                      <w:rFonts w:ascii="Trebuchet MS"/>
                      <w:spacing w:val="-67"/>
                      <w:w w:val="115"/>
                    </w:rPr>
                    <w:t xml:space="preserve"> </w:t>
                  </w:r>
                  <w:r>
                    <w:rPr>
                      <w:rFonts w:ascii="Trebuchet MS"/>
                      <w:color w:val="7F0000"/>
                      <w:w w:val="115"/>
                    </w:rPr>
                    <w:t>int</w:t>
                  </w:r>
                  <w:r>
                    <w:rPr>
                      <w:rFonts w:ascii="Trebuchet MS"/>
                      <w:color w:val="7F0000"/>
                      <w:spacing w:val="1"/>
                      <w:w w:val="115"/>
                    </w:rPr>
                    <w:t xml:space="preserve"> </w:t>
                  </w:r>
                  <w:r>
                    <w:rPr>
                      <w:rFonts w:ascii="Trebuchet MS"/>
                      <w:w w:val="120"/>
                    </w:rPr>
                    <w:t xml:space="preserve">diff </w:t>
                  </w:r>
                  <w:r>
                    <w:rPr>
                      <w:rFonts w:ascii="Trebuchet MS"/>
                      <w:w w:val="115"/>
                    </w:rPr>
                    <w:t>=</w:t>
                  </w:r>
                  <w:r>
                    <w:rPr>
                      <w:rFonts w:ascii="Trebuchet MS"/>
                      <w:spacing w:val="1"/>
                      <w:w w:val="115"/>
                    </w:rPr>
                    <w:t xml:space="preserve"> </w:t>
                  </w:r>
                  <w:r>
                    <w:rPr>
                      <w:rFonts w:ascii="Trebuchet MS"/>
                      <w:w w:val="115"/>
                    </w:rPr>
                    <w:t>x  ^  y,  ans  =  0;</w:t>
                  </w:r>
                  <w:r>
                    <w:rPr>
                      <w:rFonts w:ascii="Trebuchet MS"/>
                      <w:spacing w:val="1"/>
                      <w:w w:val="115"/>
                    </w:rPr>
                    <w:t xml:space="preserve"> </w:t>
                  </w:r>
                  <w:r>
                    <w:rPr>
                      <w:rFonts w:ascii="Trebuchet MS"/>
                      <w:color w:val="7F0000"/>
                      <w:w w:val="115"/>
                    </w:rPr>
                    <w:t>while</w:t>
                  </w:r>
                  <w:r>
                    <w:rPr>
                      <w:rFonts w:ascii="Trebuchet MS"/>
                      <w:color w:val="7F0000"/>
                      <w:spacing w:val="38"/>
                      <w:w w:val="115"/>
                    </w:rPr>
                    <w:t xml:space="preserve"> </w:t>
                  </w:r>
                  <w:r>
                    <w:rPr>
                      <w:rFonts w:ascii="Trebuchet MS"/>
                      <w:w w:val="120"/>
                    </w:rPr>
                    <w:t>(diff)</w:t>
                  </w:r>
                  <w:r>
                    <w:rPr>
                      <w:rFonts w:ascii="Trebuchet MS"/>
                      <w:spacing w:val="35"/>
                      <w:w w:val="120"/>
                    </w:rPr>
                    <w:t xml:space="preserve"> </w:t>
                  </w:r>
                  <w:r>
                    <w:rPr>
                      <w:rFonts w:ascii="Trebuchet MS"/>
                      <w:w w:val="115"/>
                    </w:rPr>
                    <w:t>{</w:t>
                  </w:r>
                </w:p>
                <w:p>
                  <w:pPr>
                    <w:pStyle w:val="5"/>
                    <w:spacing w:line="247" w:lineRule="auto"/>
                    <w:ind w:left="812" w:right="5963"/>
                    <w:rPr>
                      <w:rFonts w:ascii="Trebuchet MS"/>
                    </w:rPr>
                  </w:pPr>
                  <w:r>
                    <w:rPr>
                      <w:rFonts w:ascii="Trebuchet MS"/>
                      <w:w w:val="120"/>
                    </w:rPr>
                    <w:t>ans</w:t>
                  </w:r>
                  <w:r>
                    <w:rPr>
                      <w:rFonts w:ascii="Trebuchet MS"/>
                      <w:spacing w:val="17"/>
                      <w:w w:val="120"/>
                    </w:rPr>
                    <w:t xml:space="preserve"> </w:t>
                  </w:r>
                  <w:r>
                    <w:rPr>
                      <w:rFonts w:ascii="Trebuchet MS"/>
                    </w:rPr>
                    <w:t>+=</w:t>
                  </w:r>
                  <w:r>
                    <w:rPr>
                      <w:rFonts w:ascii="Trebuchet MS"/>
                      <w:spacing w:val="30"/>
                    </w:rPr>
                    <w:t xml:space="preserve"> </w:t>
                  </w:r>
                  <w:r>
                    <w:rPr>
                      <w:rFonts w:ascii="Trebuchet MS"/>
                      <w:w w:val="120"/>
                    </w:rPr>
                    <w:t>diff</w:t>
                  </w:r>
                  <w:r>
                    <w:rPr>
                      <w:rFonts w:ascii="Trebuchet MS"/>
                      <w:spacing w:val="18"/>
                      <w:w w:val="120"/>
                    </w:rPr>
                    <w:t xml:space="preserve"> </w:t>
                  </w:r>
                  <w:r>
                    <w:rPr>
                      <w:rFonts w:ascii="Trebuchet MS"/>
                    </w:rPr>
                    <w:t>&amp;</w:t>
                  </w:r>
                  <w:r>
                    <w:rPr>
                      <w:rFonts w:ascii="Trebuchet MS"/>
                      <w:spacing w:val="30"/>
                    </w:rPr>
                    <w:t xml:space="preserve"> </w:t>
                  </w:r>
                  <w:r>
                    <w:rPr>
                      <w:rFonts w:ascii="Trebuchet MS"/>
                      <w:w w:val="120"/>
                    </w:rPr>
                    <w:t>1;</w:t>
                  </w:r>
                  <w:r>
                    <w:rPr>
                      <w:rFonts w:ascii="Trebuchet MS"/>
                      <w:spacing w:val="-70"/>
                      <w:w w:val="120"/>
                    </w:rPr>
                    <w:t xml:space="preserve"> </w:t>
                  </w:r>
                  <w:r>
                    <w:rPr>
                      <w:rFonts w:ascii="Trebuchet MS"/>
                      <w:w w:val="120"/>
                    </w:rPr>
                    <w:t>diff</w:t>
                  </w:r>
                  <w:r>
                    <w:rPr>
                      <w:rFonts w:ascii="Trebuchet MS"/>
                      <w:spacing w:val="36"/>
                      <w:w w:val="120"/>
                    </w:rPr>
                    <w:t xml:space="preserve"> </w:t>
                  </w:r>
                  <w:r>
                    <w:rPr>
                      <w:rFonts w:ascii="Trebuchet MS"/>
                    </w:rPr>
                    <w:t>&gt;&gt;=</w:t>
                  </w:r>
                  <w:r>
                    <w:rPr>
                      <w:rFonts w:ascii="Trebuchet MS"/>
                      <w:spacing w:val="49"/>
                    </w:rPr>
                    <w:t xml:space="preserve"> </w:t>
                  </w:r>
                  <w:r>
                    <w:rPr>
                      <w:rFonts w:ascii="Trebuchet MS"/>
                      <w:w w:val="120"/>
                    </w:rPr>
                    <w:t>1;</w:t>
                  </w:r>
                </w:p>
                <w:p>
                  <w:pPr>
                    <w:pStyle w:val="5"/>
                    <w:ind w:left="436"/>
                    <w:rPr>
                      <w:rFonts w:ascii="Trebuchet MS"/>
                    </w:rPr>
                  </w:pPr>
                  <w:r>
                    <w:rPr>
                      <w:rFonts w:ascii="Trebuchet MS"/>
                      <w:w w:val="142"/>
                    </w:rPr>
                    <w:t>}</w:t>
                  </w:r>
                </w:p>
                <w:p>
                  <w:pPr>
                    <w:pStyle w:val="5"/>
                    <w:spacing w:before="6"/>
                    <w:ind w:left="436"/>
                    <w:rPr>
                      <w:rFonts w:ascii="Trebuchet MS"/>
                    </w:rPr>
                  </w:pPr>
                  <w:r>
                    <w:rPr>
                      <w:rFonts w:ascii="Trebuchet MS"/>
                      <w:color w:val="7F0000"/>
                      <w:w w:val="110"/>
                    </w:rPr>
                    <w:t>return</w:t>
                  </w:r>
                  <w:r>
                    <w:rPr>
                      <w:rFonts w:ascii="Trebuchet MS"/>
                      <w:color w:val="7F0000"/>
                      <w:spacing w:val="50"/>
                      <w:w w:val="110"/>
                    </w:rPr>
                    <w:t xml:space="preserve"> </w:t>
                  </w:r>
                  <w:r>
                    <w:rPr>
                      <w:rFonts w:ascii="Trebuchet MS"/>
                      <w:w w:val="110"/>
                    </w:rPr>
                    <w:t>ans;</w:t>
                  </w:r>
                </w:p>
                <w:p>
                  <w:pPr>
                    <w:pStyle w:val="5"/>
                    <w:spacing w:before="7"/>
                    <w:ind w:left="59"/>
                    <w:rPr>
                      <w:rFonts w:ascii="Trebuchet MS"/>
                    </w:rPr>
                  </w:pPr>
                  <w:r>
                    <w:rPr>
                      <w:rFonts w:ascii="Trebuchet MS"/>
                      <w:w w:val="142"/>
                    </w:rPr>
                    <w:t>}</w:t>
                  </w:r>
                </w:p>
              </w:txbxContent>
            </v:textbox>
            <w10:wrap type="topAndBottom"/>
          </v:shape>
        </w:pict>
      </w:r>
    </w:p>
    <w:p>
      <w:pPr>
        <w:pStyle w:val="5"/>
        <w:spacing w:before="4"/>
        <w:rPr>
          <w:rFonts w:ascii="Times New Roman"/>
          <w:sz w:val="27"/>
        </w:rPr>
      </w:pPr>
    </w:p>
    <w:p>
      <w:pPr>
        <w:pStyle w:val="4"/>
        <w:spacing w:before="143"/>
      </w:pPr>
      <w:r>
        <w:fldChar w:fldCharType="begin"/>
      </w:r>
      <w:r>
        <w:instrText xml:space="preserve"> HYPERLINK "https://leetcode.com/problems/reverse-bits/" \h </w:instrText>
      </w:r>
      <w:r>
        <w:fldChar w:fldCharType="separate"/>
      </w:r>
      <w:r>
        <w:rPr>
          <w:color w:val="7F0000"/>
        </w:rPr>
        <w:t>190.</w:t>
      </w:r>
      <w:r>
        <w:rPr>
          <w:color w:val="7F0000"/>
          <w:spacing w:val="16"/>
        </w:rPr>
        <w:t xml:space="preserve"> </w:t>
      </w:r>
      <w:r>
        <w:rPr>
          <w:color w:val="7F0000"/>
        </w:rPr>
        <w:t>Reverse</w:t>
      </w:r>
      <w:r>
        <w:rPr>
          <w:color w:val="7F0000"/>
          <w:spacing w:val="-7"/>
        </w:rPr>
        <w:t xml:space="preserve"> </w:t>
      </w:r>
      <w:r>
        <w:rPr>
          <w:color w:val="7F0000"/>
        </w:rPr>
        <w:t>Bits</w:t>
      </w:r>
      <w:r>
        <w:rPr>
          <w:color w:val="7F0000"/>
          <w:spacing w:val="-7"/>
        </w:rPr>
        <w:t xml:space="preserve"> </w:t>
      </w:r>
      <w:r>
        <w:rPr>
          <w:color w:val="7F0000"/>
        </w:rPr>
        <w:t>(Easy)</w:t>
      </w:r>
      <w:r>
        <w:rPr>
          <w:color w:val="7F0000"/>
        </w:rPr>
        <w:fldChar w:fldCharType="end"/>
      </w:r>
    </w:p>
    <w:p>
      <w:pPr>
        <w:spacing w:before="149"/>
        <w:ind w:left="1445" w:right="0" w:firstLine="0"/>
        <w:jc w:val="left"/>
        <w:rPr>
          <w:rFonts w:hint="eastAsia" w:ascii="Microsoft YaHei UI" w:eastAsia="Microsoft YaHei UI"/>
          <w:b/>
          <w:sz w:val="24"/>
        </w:rPr>
      </w:pPr>
      <w:r>
        <w:rPr>
          <w:rFonts w:hint="eastAsia" w:ascii="Microsoft YaHei UI" w:eastAsia="Microsoft YaHei UI"/>
          <w:b/>
          <w:color w:val="3B70B7"/>
          <w:w w:val="95"/>
          <w:sz w:val="24"/>
        </w:rPr>
        <w:t>题目描述</w:t>
      </w:r>
    </w:p>
    <w:p>
      <w:pPr>
        <w:pStyle w:val="5"/>
        <w:spacing w:before="129"/>
        <w:ind w:left="1844"/>
      </w:pPr>
      <w:r>
        <w:rPr>
          <w:w w:val="95"/>
        </w:rPr>
        <w:t>给定一个十进制整数，输出它在二进制下的翻转结果。</w:t>
      </w:r>
    </w:p>
    <w:p>
      <w:pPr>
        <w:pStyle w:val="5"/>
        <w:rPr>
          <w:sz w:val="23"/>
        </w:rPr>
      </w:pPr>
    </w:p>
    <w:p>
      <w:pPr>
        <w:pStyle w:val="4"/>
        <w:rPr>
          <w:rFonts w:hint="eastAsia" w:ascii="Microsoft YaHei UI" w:eastAsia="Microsoft YaHei UI"/>
        </w:rPr>
      </w:pPr>
      <w:r>
        <w:rPr>
          <w:rFonts w:hint="eastAsia" w:ascii="Microsoft YaHei UI" w:eastAsia="Microsoft YaHei UI"/>
          <w:color w:val="3B70B7"/>
          <w:w w:val="95"/>
        </w:rPr>
        <w:t>输入输出样例</w:t>
      </w:r>
    </w:p>
    <w:p>
      <w:pPr>
        <w:pStyle w:val="5"/>
        <w:spacing w:before="129"/>
        <w:ind w:left="1844"/>
      </w:pPr>
      <w:r>
        <w:rPr>
          <w:w w:val="95"/>
        </w:rPr>
        <w:t>输入和输出都是十进制整数。</w:t>
      </w:r>
    </w:p>
    <w:p>
      <w:pPr>
        <w:pStyle w:val="5"/>
        <w:spacing w:before="8"/>
        <w:rPr>
          <w:sz w:val="28"/>
        </w:rPr>
      </w:pPr>
      <w:r>
        <w:pict>
          <v:shape id="_x0000_s1432" o:spid="_x0000_s1432" o:spt="202" type="#_x0000_t202" style="position:absolute;left:0pt;margin-left:86.2pt;margin-top:20.4pt;height:30.1pt;width:422.9pt;mso-position-horizontal-relative:page;mso-wrap-distance-bottom:0pt;mso-wrap-distance-top:0pt;z-index:-15620096;mso-width-relative:page;mso-height-relative:page;" filled="f" stroked="t" coordsize="21600,21600">
            <v:path/>
            <v:fill on="f" focussize="0,0"/>
            <v:stroke weight="0.199212598425197pt" color="#3B70B7"/>
            <v:imagedata o:title=""/>
            <o:lock v:ext="edit"/>
            <v:textbox inset="0mm,0mm,0mm,0mm">
              <w:txbxContent>
                <w:p>
                  <w:pPr>
                    <w:pStyle w:val="5"/>
                    <w:spacing w:before="39"/>
                    <w:ind w:left="59"/>
                    <w:rPr>
                      <w:rFonts w:ascii="Trebuchet MS"/>
                    </w:rPr>
                  </w:pPr>
                  <w:r>
                    <w:rPr>
                      <w:rFonts w:ascii="Trebuchet MS"/>
                    </w:rPr>
                    <w:t>Input:</w:t>
                  </w:r>
                  <w:r>
                    <w:rPr>
                      <w:rFonts w:ascii="Trebuchet MS"/>
                      <w:spacing w:val="93"/>
                    </w:rPr>
                    <w:t xml:space="preserve"> </w:t>
                  </w:r>
                  <w:r>
                    <w:rPr>
                      <w:rFonts w:ascii="Trebuchet MS"/>
                    </w:rPr>
                    <w:t>43261596</w:t>
                  </w:r>
                  <w:r>
                    <w:rPr>
                      <w:rFonts w:ascii="Trebuchet MS"/>
                      <w:spacing w:val="94"/>
                    </w:rPr>
                    <w:t xml:space="preserve"> </w:t>
                  </w:r>
                  <w:r>
                    <w:rPr>
                      <w:rFonts w:ascii="Trebuchet MS"/>
                    </w:rPr>
                    <w:t>(00000010100101000001111010011100)</w:t>
                  </w:r>
                </w:p>
                <w:p>
                  <w:pPr>
                    <w:pStyle w:val="5"/>
                    <w:spacing w:before="7"/>
                    <w:ind w:left="59"/>
                    <w:rPr>
                      <w:rFonts w:ascii="Trebuchet MS"/>
                    </w:rPr>
                  </w:pPr>
                  <w:r>
                    <w:rPr>
                      <w:rFonts w:ascii="Trebuchet MS"/>
                    </w:rPr>
                    <w:t>Output:</w:t>
                  </w:r>
                  <w:r>
                    <w:rPr>
                      <w:rFonts w:ascii="Trebuchet MS"/>
                      <w:spacing w:val="73"/>
                    </w:rPr>
                    <w:t xml:space="preserve"> </w:t>
                  </w:r>
                  <w:r>
                    <w:rPr>
                      <w:rFonts w:ascii="Trebuchet MS"/>
                    </w:rPr>
                    <w:t>964176192</w:t>
                  </w:r>
                  <w:r>
                    <w:rPr>
                      <w:rFonts w:ascii="Trebuchet MS"/>
                      <w:spacing w:val="73"/>
                    </w:rPr>
                    <w:t xml:space="preserve"> </w:t>
                  </w:r>
                  <w:r>
                    <w:rPr>
                      <w:rFonts w:ascii="Trebuchet MS"/>
                    </w:rPr>
                    <w:t>(00111001011110000010100101000000)</w:t>
                  </w:r>
                </w:p>
              </w:txbxContent>
            </v:textbox>
            <w10:wrap type="topAndBottom"/>
          </v:shape>
        </w:pict>
      </w:r>
    </w:p>
    <w:p>
      <w:pPr>
        <w:pStyle w:val="5"/>
        <w:spacing w:before="12"/>
        <w:rPr>
          <w:sz w:val="26"/>
        </w:rPr>
      </w:pPr>
    </w:p>
    <w:p>
      <w:pPr>
        <w:pStyle w:val="4"/>
        <w:spacing w:before="32"/>
        <w:rPr>
          <w:rFonts w:hint="eastAsia" w:ascii="Microsoft YaHei UI" w:eastAsia="Microsoft YaHei UI"/>
        </w:rPr>
      </w:pPr>
      <w:r>
        <w:rPr>
          <w:rFonts w:hint="eastAsia" w:ascii="Microsoft YaHei UI" w:eastAsia="Microsoft YaHei UI"/>
          <w:color w:val="3B70B7"/>
          <w:w w:val="95"/>
        </w:rPr>
        <w:t>题解</w:t>
      </w:r>
    </w:p>
    <w:p>
      <w:pPr>
        <w:pStyle w:val="5"/>
        <w:spacing w:before="129"/>
        <w:ind w:left="1844"/>
      </w:pPr>
      <w:r>
        <w:rPr>
          <w:w w:val="95"/>
        </w:rPr>
        <w:t>使用算术左移和右移，可以很轻易地实现二进制的翻转。</w:t>
      </w:r>
    </w:p>
    <w:p>
      <w:pPr>
        <w:pStyle w:val="5"/>
        <w:spacing w:before="8"/>
        <w:rPr>
          <w:sz w:val="28"/>
        </w:rPr>
      </w:pPr>
      <w:r>
        <w:pict>
          <v:shape id="_x0000_s1433" o:spid="_x0000_s1433" o:spt="202" type="#_x0000_t202" style="position:absolute;left:0pt;margin-left:86.2pt;margin-top:20.4pt;height:113.8pt;width:422.9pt;mso-position-horizontal-relative:page;mso-wrap-distance-bottom:0pt;mso-wrap-distance-top:0pt;z-index:-15619072;mso-width-relative:page;mso-height-relative:page;" filled="f" stroked="t" coordsize="21600,21600">
            <v:path/>
            <v:fill on="f" focussize="0,0"/>
            <v:stroke weight="0.199212598425197pt" color="#3B70B7"/>
            <v:imagedata o:title=""/>
            <o:lock v:ext="edit"/>
            <v:textbox inset="0mm,0mm,0mm,0mm">
              <w:txbxContent>
                <w:p>
                  <w:pPr>
                    <w:pStyle w:val="5"/>
                    <w:spacing w:before="39" w:line="247" w:lineRule="auto"/>
                    <w:ind w:left="436" w:right="4834" w:hanging="377"/>
                    <w:rPr>
                      <w:rFonts w:ascii="Trebuchet MS"/>
                    </w:rPr>
                  </w:pPr>
                  <w:r>
                    <w:rPr>
                      <w:rFonts w:ascii="Trebuchet MS"/>
                      <w:w w:val="115"/>
                    </w:rPr>
                    <w:t>uint32_t</w:t>
                  </w:r>
                  <w:r>
                    <w:rPr>
                      <w:rFonts w:ascii="Trebuchet MS"/>
                      <w:spacing w:val="30"/>
                      <w:w w:val="115"/>
                    </w:rPr>
                    <w:t xml:space="preserve"> </w:t>
                  </w:r>
                  <w:r>
                    <w:rPr>
                      <w:rFonts w:ascii="Trebuchet MS"/>
                      <w:w w:val="115"/>
                    </w:rPr>
                    <w:t>reverseBits(uint32_t</w:t>
                  </w:r>
                  <w:r>
                    <w:rPr>
                      <w:rFonts w:ascii="Trebuchet MS"/>
                      <w:spacing w:val="30"/>
                      <w:w w:val="115"/>
                    </w:rPr>
                    <w:t xml:space="preserve"> </w:t>
                  </w:r>
                  <w:r>
                    <w:rPr>
                      <w:rFonts w:ascii="Trebuchet MS"/>
                      <w:w w:val="115"/>
                    </w:rPr>
                    <w:t>n)</w:t>
                  </w:r>
                  <w:r>
                    <w:rPr>
                      <w:rFonts w:ascii="Trebuchet MS"/>
                      <w:spacing w:val="30"/>
                      <w:w w:val="115"/>
                    </w:rPr>
                    <w:t xml:space="preserve"> </w:t>
                  </w:r>
                  <w:r>
                    <w:rPr>
                      <w:rFonts w:ascii="Trebuchet MS"/>
                      <w:w w:val="115"/>
                    </w:rPr>
                    <w:t>{</w:t>
                  </w:r>
                  <w:r>
                    <w:rPr>
                      <w:rFonts w:ascii="Trebuchet MS"/>
                      <w:spacing w:val="-67"/>
                      <w:w w:val="115"/>
                    </w:rPr>
                    <w:t xml:space="preserve"> </w:t>
                  </w:r>
                  <w:r>
                    <w:rPr>
                      <w:rFonts w:ascii="Trebuchet MS"/>
                      <w:w w:val="115"/>
                    </w:rPr>
                    <w:t>uint32_t</w:t>
                  </w:r>
                  <w:r>
                    <w:rPr>
                      <w:rFonts w:ascii="Trebuchet MS"/>
                      <w:spacing w:val="31"/>
                      <w:w w:val="115"/>
                    </w:rPr>
                    <w:t xml:space="preserve"> </w:t>
                  </w:r>
                  <w:r>
                    <w:rPr>
                      <w:rFonts w:ascii="Trebuchet MS"/>
                      <w:w w:val="115"/>
                    </w:rPr>
                    <w:t>ans</w:t>
                  </w:r>
                  <w:r>
                    <w:rPr>
                      <w:rFonts w:ascii="Trebuchet MS"/>
                      <w:spacing w:val="31"/>
                      <w:w w:val="115"/>
                    </w:rPr>
                    <w:t xml:space="preserve"> </w:t>
                  </w:r>
                  <w:r>
                    <w:rPr>
                      <w:rFonts w:ascii="Trebuchet MS"/>
                      <w:w w:val="115"/>
                    </w:rPr>
                    <w:t>=</w:t>
                  </w:r>
                  <w:r>
                    <w:rPr>
                      <w:rFonts w:ascii="Trebuchet MS"/>
                      <w:spacing w:val="31"/>
                      <w:w w:val="115"/>
                    </w:rPr>
                    <w:t xml:space="preserve"> </w:t>
                  </w:r>
                  <w:r>
                    <w:rPr>
                      <w:rFonts w:ascii="Trebuchet MS"/>
                      <w:w w:val="115"/>
                    </w:rPr>
                    <w:t>0;</w:t>
                  </w:r>
                </w:p>
                <w:p>
                  <w:pPr>
                    <w:pStyle w:val="5"/>
                    <w:spacing w:line="247" w:lineRule="auto"/>
                    <w:ind w:left="812" w:right="4769" w:hanging="377"/>
                    <w:rPr>
                      <w:rFonts w:ascii="Trebuchet MS"/>
                    </w:rPr>
                  </w:pPr>
                  <w:r>
                    <w:rPr>
                      <w:rFonts w:ascii="Trebuchet MS"/>
                      <w:color w:val="7F0000"/>
                      <w:w w:val="120"/>
                    </w:rPr>
                    <w:t>for</w:t>
                  </w:r>
                  <w:r>
                    <w:rPr>
                      <w:rFonts w:ascii="Trebuchet MS"/>
                      <w:color w:val="7F0000"/>
                      <w:spacing w:val="33"/>
                      <w:w w:val="120"/>
                    </w:rPr>
                    <w:t xml:space="preserve"> </w:t>
                  </w:r>
                  <w:r>
                    <w:rPr>
                      <w:rFonts w:ascii="Trebuchet MS"/>
                      <w:w w:val="120"/>
                    </w:rPr>
                    <w:t>(</w:t>
                  </w:r>
                  <w:r>
                    <w:rPr>
                      <w:rFonts w:ascii="Trebuchet MS"/>
                      <w:color w:val="7F0000"/>
                      <w:w w:val="120"/>
                    </w:rPr>
                    <w:t>int</w:t>
                  </w:r>
                  <w:r>
                    <w:rPr>
                      <w:rFonts w:ascii="Trebuchet MS"/>
                      <w:color w:val="7F0000"/>
                      <w:spacing w:val="33"/>
                      <w:w w:val="120"/>
                    </w:rPr>
                    <w:t xml:space="preserve"> </w:t>
                  </w:r>
                  <w:r>
                    <w:rPr>
                      <w:rFonts w:ascii="Trebuchet MS"/>
                      <w:w w:val="155"/>
                    </w:rPr>
                    <w:t>i</w:t>
                  </w:r>
                  <w:r>
                    <w:rPr>
                      <w:rFonts w:ascii="Trebuchet MS"/>
                      <w:spacing w:val="12"/>
                      <w:w w:val="155"/>
                    </w:rPr>
                    <w:t xml:space="preserve"> </w:t>
                  </w:r>
                  <w:r>
                    <w:rPr>
                      <w:rFonts w:ascii="Trebuchet MS"/>
                      <w:w w:val="120"/>
                    </w:rPr>
                    <w:t>=</w:t>
                  </w:r>
                  <w:r>
                    <w:rPr>
                      <w:rFonts w:ascii="Trebuchet MS"/>
                      <w:spacing w:val="33"/>
                      <w:w w:val="120"/>
                    </w:rPr>
                    <w:t xml:space="preserve"> </w:t>
                  </w:r>
                  <w:r>
                    <w:rPr>
                      <w:rFonts w:ascii="Trebuchet MS"/>
                      <w:w w:val="120"/>
                    </w:rPr>
                    <w:t>0;</w:t>
                  </w:r>
                  <w:r>
                    <w:rPr>
                      <w:rFonts w:ascii="Trebuchet MS"/>
                      <w:spacing w:val="33"/>
                      <w:w w:val="120"/>
                    </w:rPr>
                    <w:t xml:space="preserve"> </w:t>
                  </w:r>
                  <w:r>
                    <w:rPr>
                      <w:rFonts w:ascii="Trebuchet MS"/>
                      <w:w w:val="155"/>
                    </w:rPr>
                    <w:t>i</w:t>
                  </w:r>
                  <w:r>
                    <w:rPr>
                      <w:rFonts w:ascii="Trebuchet MS"/>
                      <w:spacing w:val="12"/>
                      <w:w w:val="155"/>
                    </w:rPr>
                    <w:t xml:space="preserve"> </w:t>
                  </w:r>
                  <w:r>
                    <w:rPr>
                      <w:rFonts w:ascii="Trebuchet MS"/>
                      <w:w w:val="120"/>
                    </w:rPr>
                    <w:t>&lt;</w:t>
                  </w:r>
                  <w:r>
                    <w:rPr>
                      <w:rFonts w:ascii="Trebuchet MS"/>
                      <w:spacing w:val="33"/>
                      <w:w w:val="120"/>
                    </w:rPr>
                    <w:t xml:space="preserve"> </w:t>
                  </w:r>
                  <w:r>
                    <w:rPr>
                      <w:rFonts w:ascii="Trebuchet MS"/>
                      <w:w w:val="120"/>
                    </w:rPr>
                    <w:t>32;</w:t>
                  </w:r>
                  <w:r>
                    <w:rPr>
                      <w:rFonts w:ascii="Trebuchet MS"/>
                      <w:spacing w:val="33"/>
                      <w:w w:val="120"/>
                    </w:rPr>
                    <w:t xml:space="preserve"> </w:t>
                  </w:r>
                  <w:r>
                    <w:rPr>
                      <w:rFonts w:ascii="Trebuchet MS"/>
                      <w:w w:val="120"/>
                    </w:rPr>
                    <w:t>++i)</w:t>
                  </w:r>
                  <w:r>
                    <w:rPr>
                      <w:rFonts w:ascii="Trebuchet MS"/>
                      <w:spacing w:val="33"/>
                      <w:w w:val="120"/>
                    </w:rPr>
                    <w:t xml:space="preserve"> </w:t>
                  </w:r>
                  <w:r>
                    <w:rPr>
                      <w:rFonts w:ascii="Trebuchet MS"/>
                      <w:w w:val="120"/>
                    </w:rPr>
                    <w:t>{</w:t>
                  </w:r>
                  <w:r>
                    <w:rPr>
                      <w:rFonts w:ascii="Trebuchet MS"/>
                      <w:spacing w:val="-69"/>
                      <w:w w:val="120"/>
                    </w:rPr>
                    <w:t xml:space="preserve"> </w:t>
                  </w:r>
                  <w:r>
                    <w:rPr>
                      <w:rFonts w:ascii="Trebuchet MS"/>
                      <w:w w:val="120"/>
                    </w:rPr>
                    <w:t>ans</w:t>
                  </w:r>
                  <w:r>
                    <w:rPr>
                      <w:rFonts w:ascii="Trebuchet MS"/>
                      <w:spacing w:val="26"/>
                      <w:w w:val="120"/>
                    </w:rPr>
                    <w:t xml:space="preserve"> </w:t>
                  </w:r>
                  <w:r>
                    <w:rPr>
                      <w:rFonts w:ascii="Trebuchet MS"/>
                      <w:w w:val="120"/>
                    </w:rPr>
                    <w:t>&lt;&lt;=</w:t>
                  </w:r>
                  <w:r>
                    <w:rPr>
                      <w:rFonts w:ascii="Trebuchet MS"/>
                      <w:spacing w:val="26"/>
                      <w:w w:val="120"/>
                    </w:rPr>
                    <w:t xml:space="preserve"> </w:t>
                  </w:r>
                  <w:r>
                    <w:rPr>
                      <w:rFonts w:ascii="Trebuchet MS"/>
                      <w:w w:val="120"/>
                    </w:rPr>
                    <w:t>1;</w:t>
                  </w:r>
                </w:p>
                <w:p>
                  <w:pPr>
                    <w:pStyle w:val="5"/>
                    <w:spacing w:line="247" w:lineRule="auto"/>
                    <w:ind w:left="812" w:right="6215"/>
                    <w:rPr>
                      <w:rFonts w:ascii="Trebuchet MS"/>
                    </w:rPr>
                  </w:pPr>
                  <w:r>
                    <w:rPr>
                      <w:rFonts w:ascii="Trebuchet MS"/>
                    </w:rPr>
                    <w:t>ans</w:t>
                  </w:r>
                  <w:r>
                    <w:rPr>
                      <w:rFonts w:ascii="Trebuchet MS"/>
                      <w:spacing w:val="41"/>
                    </w:rPr>
                    <w:t xml:space="preserve"> </w:t>
                  </w:r>
                  <w:r>
                    <w:rPr>
                      <w:rFonts w:ascii="Trebuchet MS"/>
                    </w:rPr>
                    <w:t>+=</w:t>
                  </w:r>
                  <w:r>
                    <w:rPr>
                      <w:rFonts w:ascii="Trebuchet MS"/>
                      <w:spacing w:val="42"/>
                    </w:rPr>
                    <w:t xml:space="preserve"> </w:t>
                  </w:r>
                  <w:r>
                    <w:rPr>
                      <w:rFonts w:ascii="Trebuchet MS"/>
                    </w:rPr>
                    <w:t>n</w:t>
                  </w:r>
                  <w:r>
                    <w:rPr>
                      <w:rFonts w:ascii="Trebuchet MS"/>
                      <w:spacing w:val="42"/>
                    </w:rPr>
                    <w:t xml:space="preserve"> </w:t>
                  </w:r>
                  <w:r>
                    <w:rPr>
                      <w:rFonts w:ascii="Trebuchet MS"/>
                    </w:rPr>
                    <w:t>&amp;</w:t>
                  </w:r>
                  <w:r>
                    <w:rPr>
                      <w:rFonts w:ascii="Trebuchet MS"/>
                      <w:spacing w:val="42"/>
                    </w:rPr>
                    <w:t xml:space="preserve"> </w:t>
                  </w:r>
                  <w:r>
                    <w:rPr>
                      <w:rFonts w:ascii="Trebuchet MS"/>
                    </w:rPr>
                    <w:t>1;</w:t>
                  </w:r>
                  <w:r>
                    <w:rPr>
                      <w:rFonts w:ascii="Trebuchet MS"/>
                      <w:spacing w:val="-57"/>
                    </w:rPr>
                    <w:t xml:space="preserve"> </w:t>
                  </w:r>
                  <w:r>
                    <w:rPr>
                      <w:rFonts w:ascii="Trebuchet MS"/>
                    </w:rPr>
                    <w:t>n</w:t>
                  </w:r>
                  <w:r>
                    <w:rPr>
                      <w:rFonts w:ascii="Trebuchet MS"/>
                      <w:spacing w:val="47"/>
                    </w:rPr>
                    <w:t xml:space="preserve"> </w:t>
                  </w:r>
                  <w:r>
                    <w:rPr>
                      <w:rFonts w:ascii="Trebuchet MS"/>
                    </w:rPr>
                    <w:t>&gt;&gt;=</w:t>
                  </w:r>
                  <w:r>
                    <w:rPr>
                      <w:rFonts w:ascii="Trebuchet MS"/>
                      <w:spacing w:val="48"/>
                    </w:rPr>
                    <w:t xml:space="preserve"> </w:t>
                  </w:r>
                  <w:r>
                    <w:rPr>
                      <w:rFonts w:ascii="Trebuchet MS"/>
                    </w:rPr>
                    <w:t>1;</w:t>
                  </w:r>
                </w:p>
                <w:p>
                  <w:pPr>
                    <w:pStyle w:val="5"/>
                    <w:ind w:left="436"/>
                    <w:rPr>
                      <w:rFonts w:ascii="Trebuchet MS"/>
                    </w:rPr>
                  </w:pPr>
                  <w:r>
                    <w:rPr>
                      <w:rFonts w:ascii="Trebuchet MS"/>
                      <w:w w:val="142"/>
                    </w:rPr>
                    <w:t>}</w:t>
                  </w:r>
                </w:p>
                <w:p>
                  <w:pPr>
                    <w:pStyle w:val="5"/>
                    <w:spacing w:before="6"/>
                    <w:ind w:left="436"/>
                    <w:rPr>
                      <w:rFonts w:ascii="Trebuchet MS"/>
                    </w:rPr>
                  </w:pPr>
                  <w:r>
                    <w:rPr>
                      <w:rFonts w:ascii="Trebuchet MS"/>
                      <w:color w:val="7F0000"/>
                      <w:w w:val="110"/>
                    </w:rPr>
                    <w:t>return</w:t>
                  </w:r>
                  <w:r>
                    <w:rPr>
                      <w:rFonts w:ascii="Trebuchet MS"/>
                      <w:color w:val="7F0000"/>
                      <w:spacing w:val="50"/>
                      <w:w w:val="110"/>
                    </w:rPr>
                    <w:t xml:space="preserve"> </w:t>
                  </w:r>
                  <w:r>
                    <w:rPr>
                      <w:rFonts w:ascii="Trebuchet MS"/>
                      <w:w w:val="110"/>
                    </w:rPr>
                    <w:t>ans;</w:t>
                  </w:r>
                </w:p>
                <w:p>
                  <w:pPr>
                    <w:pStyle w:val="5"/>
                    <w:spacing w:before="7"/>
                    <w:ind w:left="59"/>
                    <w:rPr>
                      <w:rFonts w:ascii="Trebuchet MS"/>
                    </w:rPr>
                  </w:pPr>
                  <w:r>
                    <w:rPr>
                      <w:rFonts w:ascii="Trebuchet MS"/>
                      <w:w w:val="142"/>
                    </w:rPr>
                    <w:t>}</w:t>
                  </w:r>
                </w:p>
              </w:txbxContent>
            </v:textbox>
            <w10:wrap type="topAndBottom"/>
          </v:shape>
        </w:pict>
      </w:r>
    </w:p>
    <w:p>
      <w:pPr>
        <w:pStyle w:val="5"/>
        <w:spacing w:before="7"/>
        <w:rPr>
          <w:sz w:val="24"/>
        </w:rPr>
      </w:pPr>
    </w:p>
    <w:p>
      <w:pPr>
        <w:pStyle w:val="4"/>
        <w:spacing w:before="143"/>
      </w:pPr>
      <w:r>
        <w:fldChar w:fldCharType="begin"/>
      </w:r>
      <w:r>
        <w:instrText xml:space="preserve"> HYPERLINK "https://leetcode.com/problems/single-number/" \h </w:instrText>
      </w:r>
      <w:r>
        <w:fldChar w:fldCharType="separate"/>
      </w:r>
      <w:r>
        <w:rPr>
          <w:color w:val="7F0000"/>
        </w:rPr>
        <w:t>136.</w:t>
      </w:r>
      <w:r>
        <w:rPr>
          <w:color w:val="7F0000"/>
          <w:spacing w:val="21"/>
        </w:rPr>
        <w:t xml:space="preserve"> </w:t>
      </w:r>
      <w:r>
        <w:rPr>
          <w:color w:val="7F0000"/>
        </w:rPr>
        <w:t>Single</w:t>
      </w:r>
      <w:r>
        <w:rPr>
          <w:color w:val="7F0000"/>
          <w:spacing w:val="-3"/>
        </w:rPr>
        <w:t xml:space="preserve"> </w:t>
      </w:r>
      <w:r>
        <w:rPr>
          <w:color w:val="7F0000"/>
        </w:rPr>
        <w:t>Number</w:t>
      </w:r>
      <w:r>
        <w:rPr>
          <w:color w:val="7F0000"/>
          <w:spacing w:val="-4"/>
        </w:rPr>
        <w:t xml:space="preserve"> </w:t>
      </w:r>
      <w:r>
        <w:rPr>
          <w:color w:val="7F0000"/>
        </w:rPr>
        <w:t>(Easy)</w:t>
      </w:r>
      <w:r>
        <w:rPr>
          <w:color w:val="7F0000"/>
        </w:rPr>
        <w:fldChar w:fldCharType="end"/>
      </w:r>
    </w:p>
    <w:p>
      <w:pPr>
        <w:spacing w:before="149"/>
        <w:ind w:left="1445" w:right="0" w:firstLine="0"/>
        <w:jc w:val="left"/>
        <w:rPr>
          <w:rFonts w:hint="eastAsia" w:ascii="Microsoft YaHei UI" w:eastAsia="Microsoft YaHei UI"/>
          <w:b/>
          <w:sz w:val="24"/>
        </w:rPr>
      </w:pPr>
      <w:r>
        <w:rPr>
          <w:rFonts w:hint="eastAsia" w:ascii="Microsoft YaHei UI" w:eastAsia="Microsoft YaHei UI"/>
          <w:b/>
          <w:color w:val="3B70B7"/>
          <w:w w:val="95"/>
          <w:sz w:val="24"/>
        </w:rPr>
        <w:t>题目描述</w:t>
      </w:r>
    </w:p>
    <w:p>
      <w:pPr>
        <w:pStyle w:val="5"/>
        <w:spacing w:before="129" w:line="302" w:lineRule="auto"/>
        <w:ind w:left="1445" w:right="283" w:firstLine="398"/>
      </w:pPr>
      <w:r>
        <w:rPr>
          <w:w w:val="95"/>
        </w:rPr>
        <w:t>给定一个整数数组，这个数组里只有一个数次出现了一次，其余数字出现了两次，求这个只</w:t>
      </w:r>
      <w:r>
        <w:rPr>
          <w:spacing w:val="50"/>
          <w:w w:val="95"/>
        </w:rPr>
        <w:t xml:space="preserve"> </w:t>
      </w:r>
      <w:r>
        <w:t>出现一次的数字。</w:t>
      </w:r>
    </w:p>
    <w:p>
      <w:pPr>
        <w:pStyle w:val="5"/>
        <w:spacing w:before="10"/>
        <w:rPr>
          <w:sz w:val="17"/>
        </w:rPr>
      </w:pPr>
    </w:p>
    <w:p>
      <w:pPr>
        <w:pStyle w:val="4"/>
        <w:rPr>
          <w:rFonts w:hint="eastAsia" w:ascii="Microsoft YaHei UI" w:eastAsia="Microsoft YaHei UI"/>
        </w:rPr>
      </w:pPr>
      <w:r>
        <w:rPr>
          <w:rFonts w:hint="eastAsia" w:ascii="Microsoft YaHei UI" w:eastAsia="Microsoft YaHei UI"/>
          <w:color w:val="3B70B7"/>
          <w:w w:val="95"/>
        </w:rPr>
        <w:t>输入输出样例</w:t>
      </w:r>
    </w:p>
    <w:p>
      <w:pPr>
        <w:pStyle w:val="5"/>
        <w:spacing w:before="129"/>
        <w:ind w:left="1844"/>
      </w:pPr>
      <w:r>
        <w:pict>
          <v:shape id="_x0000_s1434" o:spid="_x0000_s1434" o:spt="202" type="#_x0000_t202" style="position:absolute;left:0pt;margin-left:86.2pt;margin-top:22.65pt;height:30.1pt;width:422.9pt;mso-position-horizontal-relative:page;mso-wrap-distance-bottom:0pt;mso-wrap-distance-top:0pt;z-index:-15619072;mso-width-relative:page;mso-height-relative:page;" filled="f" stroked="t" coordsize="21600,21600">
            <v:path/>
            <v:fill on="f" focussize="0,0"/>
            <v:stroke weight="0.199212598425197pt" color="#3B70B7"/>
            <v:imagedata o:title=""/>
            <o:lock v:ext="edit"/>
            <v:textbox inset="0mm,0mm,0mm,0mm">
              <w:txbxContent>
                <w:p>
                  <w:pPr>
                    <w:pStyle w:val="5"/>
                    <w:spacing w:before="39"/>
                    <w:ind w:left="59"/>
                    <w:rPr>
                      <w:rFonts w:ascii="Trebuchet MS"/>
                    </w:rPr>
                  </w:pPr>
                  <w:r>
                    <w:rPr>
                      <w:rFonts w:ascii="Trebuchet MS"/>
                      <w:w w:val="120"/>
                    </w:rPr>
                    <w:t>Input:</w:t>
                  </w:r>
                  <w:r>
                    <w:rPr>
                      <w:rFonts w:ascii="Trebuchet MS"/>
                      <w:spacing w:val="14"/>
                      <w:w w:val="120"/>
                    </w:rPr>
                    <w:t xml:space="preserve"> </w:t>
                  </w:r>
                  <w:r>
                    <w:rPr>
                      <w:rFonts w:ascii="Trebuchet MS"/>
                      <w:w w:val="120"/>
                    </w:rPr>
                    <w:t>[4,1,2,1,2]</w:t>
                  </w:r>
                </w:p>
                <w:p>
                  <w:pPr>
                    <w:pStyle w:val="5"/>
                    <w:spacing w:before="7"/>
                    <w:ind w:left="59"/>
                    <w:rPr>
                      <w:rFonts w:ascii="Trebuchet MS"/>
                    </w:rPr>
                  </w:pPr>
                  <w:r>
                    <w:rPr>
                      <w:rFonts w:ascii="Trebuchet MS"/>
                    </w:rPr>
                    <w:t>Output:</w:t>
                  </w:r>
                  <w:r>
                    <w:rPr>
                      <w:rFonts w:ascii="Trebuchet MS"/>
                      <w:spacing w:val="64"/>
                    </w:rPr>
                    <w:t xml:space="preserve"> </w:t>
                  </w:r>
                  <w:r>
                    <w:rPr>
                      <w:rFonts w:ascii="Trebuchet MS"/>
                    </w:rPr>
                    <w:t>4</w:t>
                  </w:r>
                </w:p>
              </w:txbxContent>
            </v:textbox>
            <w10:wrap type="topAndBottom"/>
          </v:shape>
        </w:pict>
      </w:r>
      <w:r>
        <w:rPr>
          <w:w w:val="95"/>
        </w:rPr>
        <w:t>输入是一个一维整数数组，输出是该数组内的一个整数。</w:t>
      </w:r>
    </w:p>
    <w:p>
      <w:pPr>
        <w:spacing w:after="0"/>
        <w:sectPr>
          <w:headerReference r:id="rId100" w:type="default"/>
          <w:footerReference r:id="rId101" w:type="default"/>
          <w:pgSz w:w="11910" w:h="16840"/>
          <w:pgMar w:top="820" w:right="1500" w:bottom="700" w:left="340" w:header="0" w:footer="510" w:gutter="0"/>
        </w:sectPr>
      </w:pPr>
    </w:p>
    <w:p>
      <w:pPr>
        <w:pStyle w:val="5"/>
        <w:rPr>
          <w:sz w:val="12"/>
        </w:rPr>
      </w:pPr>
    </w:p>
    <w:p>
      <w:pPr>
        <w:pStyle w:val="4"/>
        <w:spacing w:before="32"/>
        <w:rPr>
          <w:rFonts w:hint="eastAsia" w:ascii="Microsoft YaHei UI" w:eastAsia="Microsoft YaHei UI"/>
        </w:rPr>
      </w:pPr>
      <w:r>
        <w:rPr>
          <w:rFonts w:hint="eastAsia" w:ascii="Microsoft YaHei UI" w:eastAsia="Microsoft YaHei UI"/>
          <w:color w:val="3B70B7"/>
          <w:w w:val="95"/>
        </w:rPr>
        <w:t>题解</w:t>
      </w:r>
    </w:p>
    <w:p>
      <w:pPr>
        <w:pStyle w:val="5"/>
        <w:spacing w:before="129" w:line="302" w:lineRule="auto"/>
        <w:ind w:left="1445" w:right="284" w:firstLine="398"/>
      </w:pPr>
      <w:r>
        <w:rPr>
          <w:spacing w:val="-2"/>
          <w:w w:val="95"/>
        </w:rPr>
        <w:t xml:space="preserve">我们可以利用 </w:t>
      </w:r>
      <w:r>
        <w:rPr>
          <w:rFonts w:ascii="Times New Roman" w:hAnsi="Times New Roman" w:eastAsia="Times New Roman"/>
          <w:w w:val="95"/>
        </w:rPr>
        <w:t>x</w:t>
      </w:r>
      <w:r>
        <w:rPr>
          <w:rFonts w:ascii="Times New Roman" w:hAnsi="Times New Roman" w:eastAsia="Times New Roman"/>
          <w:spacing w:val="37"/>
          <w:w w:val="95"/>
        </w:rPr>
        <w:t xml:space="preserve"> </w:t>
      </w:r>
      <w:r>
        <w:rPr>
          <w:rFonts w:ascii="Cambria" w:hAnsi="Cambria" w:eastAsia="Cambria"/>
          <w:spacing w:val="1"/>
          <w:w w:val="95"/>
        </w:rPr>
        <w:t xml:space="preserve">∧ </w:t>
      </w:r>
      <w:r>
        <w:rPr>
          <w:rFonts w:ascii="Times New Roman" w:hAnsi="Times New Roman" w:eastAsia="Times New Roman"/>
          <w:w w:val="95"/>
        </w:rPr>
        <w:t>x</w:t>
      </w:r>
      <w:r>
        <w:rPr>
          <w:rFonts w:ascii="Times New Roman" w:hAnsi="Times New Roman" w:eastAsia="Times New Roman"/>
          <w:spacing w:val="24"/>
          <w:w w:val="95"/>
        </w:rPr>
        <w:t xml:space="preserve"> = </w:t>
      </w:r>
      <w:r>
        <w:rPr>
          <w:rFonts w:ascii="Times New Roman" w:hAnsi="Times New Roman" w:eastAsia="Times New Roman"/>
          <w:w w:val="95"/>
        </w:rPr>
        <w:t>0</w:t>
      </w:r>
      <w:r>
        <w:rPr>
          <w:rFonts w:ascii="Times New Roman" w:hAnsi="Times New Roman" w:eastAsia="Times New Roman"/>
          <w:spacing w:val="36"/>
          <w:w w:val="95"/>
        </w:rPr>
        <w:t xml:space="preserve"> </w:t>
      </w:r>
      <w:r>
        <w:rPr>
          <w:spacing w:val="-6"/>
          <w:w w:val="95"/>
        </w:rPr>
        <w:t xml:space="preserve">和 </w:t>
      </w:r>
      <w:r>
        <w:rPr>
          <w:rFonts w:ascii="Times New Roman" w:hAnsi="Times New Roman" w:eastAsia="Times New Roman"/>
          <w:w w:val="95"/>
        </w:rPr>
        <w:t>x</w:t>
      </w:r>
      <w:r>
        <w:rPr>
          <w:rFonts w:ascii="Times New Roman" w:hAnsi="Times New Roman" w:eastAsia="Times New Roman"/>
          <w:spacing w:val="36"/>
          <w:w w:val="95"/>
        </w:rPr>
        <w:t xml:space="preserve"> </w:t>
      </w:r>
      <w:r>
        <w:rPr>
          <w:rFonts w:ascii="Cambria" w:hAnsi="Cambria" w:eastAsia="Cambria"/>
          <w:w w:val="95"/>
        </w:rPr>
        <w:t xml:space="preserve">∧ </w:t>
      </w:r>
      <w:r>
        <w:rPr>
          <w:rFonts w:ascii="Times New Roman" w:hAnsi="Times New Roman" w:eastAsia="Times New Roman"/>
          <w:w w:val="95"/>
        </w:rPr>
        <w:t>0</w:t>
      </w:r>
      <w:r>
        <w:rPr>
          <w:rFonts w:ascii="Times New Roman" w:hAnsi="Times New Roman" w:eastAsia="Times New Roman"/>
          <w:spacing w:val="24"/>
          <w:w w:val="95"/>
        </w:rPr>
        <w:t xml:space="preserve"> = </w:t>
      </w:r>
      <w:r>
        <w:rPr>
          <w:rFonts w:ascii="Times New Roman" w:hAnsi="Times New Roman" w:eastAsia="Times New Roman"/>
          <w:w w:val="95"/>
        </w:rPr>
        <w:t>x</w:t>
      </w:r>
      <w:r>
        <w:rPr>
          <w:rFonts w:ascii="Times New Roman" w:hAnsi="Times New Roman" w:eastAsia="Times New Roman"/>
          <w:spacing w:val="36"/>
          <w:w w:val="95"/>
        </w:rPr>
        <w:t xml:space="preserve"> </w:t>
      </w:r>
      <w:r>
        <w:rPr>
          <w:w w:val="95"/>
        </w:rPr>
        <w:t>的特点，将数组内所有的数字进行按位异或。出现两次</w:t>
      </w:r>
      <w:r>
        <w:rPr>
          <w:spacing w:val="-3"/>
          <w:w w:val="95"/>
        </w:rPr>
        <w:t xml:space="preserve">的所有数字按位异或的结果是 </w:t>
      </w:r>
      <w:r>
        <w:rPr>
          <w:rFonts w:ascii="Times New Roman" w:hAnsi="Times New Roman" w:eastAsia="Times New Roman"/>
          <w:w w:val="95"/>
        </w:rPr>
        <w:t>0</w:t>
      </w:r>
      <w:r>
        <w:rPr>
          <w:w w:val="95"/>
        </w:rPr>
        <w:t>，</w:t>
      </w:r>
      <w:r>
        <w:rPr>
          <w:rFonts w:ascii="Times New Roman" w:hAnsi="Times New Roman" w:eastAsia="Times New Roman"/>
          <w:w w:val="95"/>
        </w:rPr>
        <w:t>0</w:t>
      </w:r>
      <w:r>
        <w:rPr>
          <w:rFonts w:ascii="Times New Roman" w:hAnsi="Times New Roman" w:eastAsia="Times New Roman"/>
          <w:spacing w:val="16"/>
          <w:w w:val="95"/>
        </w:rPr>
        <w:t xml:space="preserve"> </w:t>
      </w:r>
      <w:r>
        <w:rPr>
          <w:w w:val="95"/>
        </w:rPr>
        <w:t>与出现一次的数字异或可以得到这个数字本身。</w:t>
      </w:r>
    </w:p>
    <w:p>
      <w:pPr>
        <w:pStyle w:val="5"/>
        <w:spacing w:before="5"/>
        <w:rPr>
          <w:sz w:val="23"/>
        </w:rPr>
      </w:pPr>
      <w:r>
        <w:pict>
          <v:shape id="_x0000_s1435" o:spid="_x0000_s1435" o:spt="202" type="#_x0000_t202" style="position:absolute;left:0pt;margin-left:86.2pt;margin-top:17.05pt;height:89.9pt;width:422.9pt;mso-position-horizontal-relative:page;mso-wrap-distance-bottom:0pt;mso-wrap-distance-top:0pt;z-index:-15618048;mso-width-relative:page;mso-height-relative:page;" filled="f" stroked="t" coordsize="21600,21600">
            <v:path/>
            <v:fill on="f" focussize="0,0"/>
            <v:stroke weight="0.199212598425197pt" color="#3B70B7"/>
            <v:imagedata o:title=""/>
            <o:lock v:ext="edit"/>
            <v:textbox inset="0mm,0mm,0mm,0mm">
              <w:txbxContent>
                <w:p>
                  <w:pPr>
                    <w:pStyle w:val="5"/>
                    <w:spacing w:before="39" w:line="247" w:lineRule="auto"/>
                    <w:ind w:left="436" w:right="4516" w:hanging="377"/>
                    <w:rPr>
                      <w:rFonts w:ascii="Trebuchet MS"/>
                    </w:rPr>
                  </w:pPr>
                  <w:r>
                    <w:rPr>
                      <w:rFonts w:ascii="Trebuchet MS"/>
                      <w:color w:val="7F0000"/>
                      <w:w w:val="110"/>
                    </w:rPr>
                    <w:t>int</w:t>
                  </w:r>
                  <w:r>
                    <w:rPr>
                      <w:rFonts w:ascii="Trebuchet MS"/>
                      <w:color w:val="7F0000"/>
                      <w:spacing w:val="4"/>
                      <w:w w:val="110"/>
                    </w:rPr>
                    <w:t xml:space="preserve"> </w:t>
                  </w:r>
                  <w:r>
                    <w:rPr>
                      <w:rFonts w:ascii="Trebuchet MS"/>
                      <w:w w:val="110"/>
                    </w:rPr>
                    <w:t>singleNumber(vector&lt;</w:t>
                  </w:r>
                  <w:r>
                    <w:rPr>
                      <w:rFonts w:ascii="Trebuchet MS"/>
                      <w:color w:val="7F0000"/>
                      <w:w w:val="110"/>
                    </w:rPr>
                    <w:t>int</w:t>
                  </w:r>
                  <w:r>
                    <w:rPr>
                      <w:rFonts w:ascii="Trebuchet MS"/>
                      <w:w w:val="110"/>
                    </w:rPr>
                    <w:t>&gt;&amp;</w:t>
                  </w:r>
                  <w:r>
                    <w:rPr>
                      <w:rFonts w:ascii="Trebuchet MS"/>
                      <w:spacing w:val="4"/>
                      <w:w w:val="110"/>
                    </w:rPr>
                    <w:t xml:space="preserve"> </w:t>
                  </w:r>
                  <w:r>
                    <w:rPr>
                      <w:rFonts w:ascii="Trebuchet MS"/>
                      <w:w w:val="110"/>
                    </w:rPr>
                    <w:t>nums)</w:t>
                  </w:r>
                  <w:r>
                    <w:rPr>
                      <w:rFonts w:ascii="Trebuchet MS"/>
                      <w:spacing w:val="5"/>
                      <w:w w:val="110"/>
                    </w:rPr>
                    <w:t xml:space="preserve"> </w:t>
                  </w:r>
                  <w:r>
                    <w:rPr>
                      <w:rFonts w:ascii="Trebuchet MS"/>
                      <w:w w:val="110"/>
                    </w:rPr>
                    <w:t>{</w:t>
                  </w:r>
                  <w:r>
                    <w:rPr>
                      <w:rFonts w:ascii="Trebuchet MS"/>
                      <w:spacing w:val="-63"/>
                      <w:w w:val="110"/>
                    </w:rPr>
                    <w:t xml:space="preserve"> </w:t>
                  </w:r>
                  <w:r>
                    <w:rPr>
                      <w:rFonts w:ascii="Trebuchet MS"/>
                      <w:color w:val="7F0000"/>
                      <w:w w:val="115"/>
                    </w:rPr>
                    <w:t>int</w:t>
                  </w:r>
                  <w:r>
                    <w:rPr>
                      <w:rFonts w:ascii="Trebuchet MS"/>
                      <w:color w:val="7F0000"/>
                      <w:spacing w:val="34"/>
                      <w:w w:val="115"/>
                    </w:rPr>
                    <w:t xml:space="preserve"> </w:t>
                  </w:r>
                  <w:r>
                    <w:rPr>
                      <w:rFonts w:ascii="Trebuchet MS"/>
                      <w:w w:val="115"/>
                    </w:rPr>
                    <w:t>ans</w:t>
                  </w:r>
                  <w:r>
                    <w:rPr>
                      <w:rFonts w:ascii="Trebuchet MS"/>
                      <w:spacing w:val="35"/>
                      <w:w w:val="115"/>
                    </w:rPr>
                    <w:t xml:space="preserve"> </w:t>
                  </w:r>
                  <w:r>
                    <w:rPr>
                      <w:rFonts w:ascii="Trebuchet MS"/>
                      <w:w w:val="115"/>
                    </w:rPr>
                    <w:t>=</w:t>
                  </w:r>
                  <w:r>
                    <w:rPr>
                      <w:rFonts w:ascii="Trebuchet MS"/>
                      <w:spacing w:val="35"/>
                      <w:w w:val="115"/>
                    </w:rPr>
                    <w:t xml:space="preserve"> </w:t>
                  </w:r>
                  <w:r>
                    <w:rPr>
                      <w:rFonts w:ascii="Trebuchet MS"/>
                      <w:w w:val="115"/>
                    </w:rPr>
                    <w:t>0;</w:t>
                  </w:r>
                </w:p>
                <w:p>
                  <w:pPr>
                    <w:pStyle w:val="5"/>
                    <w:spacing w:line="247" w:lineRule="auto"/>
                    <w:ind w:left="812" w:right="4918" w:hanging="377"/>
                    <w:rPr>
                      <w:rFonts w:ascii="Trebuchet MS"/>
                    </w:rPr>
                  </w:pPr>
                  <w:r>
                    <w:rPr>
                      <w:rFonts w:ascii="Trebuchet MS"/>
                      <w:color w:val="7F0000"/>
                      <w:w w:val="105"/>
                    </w:rPr>
                    <w:t>for</w:t>
                  </w:r>
                  <w:r>
                    <w:rPr>
                      <w:rFonts w:ascii="Trebuchet MS"/>
                      <w:color w:val="7F0000"/>
                      <w:spacing w:val="41"/>
                      <w:w w:val="105"/>
                    </w:rPr>
                    <w:t xml:space="preserve"> </w:t>
                  </w:r>
                  <w:r>
                    <w:rPr>
                      <w:rFonts w:ascii="Trebuchet MS"/>
                      <w:w w:val="105"/>
                    </w:rPr>
                    <w:t>(</w:t>
                  </w:r>
                  <w:r>
                    <w:rPr>
                      <w:rFonts w:ascii="Trebuchet MS"/>
                      <w:color w:val="7F0000"/>
                      <w:w w:val="105"/>
                    </w:rPr>
                    <w:t>const</w:t>
                  </w:r>
                  <w:r>
                    <w:rPr>
                      <w:rFonts w:ascii="Trebuchet MS"/>
                      <w:color w:val="7F0000"/>
                      <w:spacing w:val="42"/>
                      <w:w w:val="105"/>
                    </w:rPr>
                    <w:t xml:space="preserve"> </w:t>
                  </w:r>
                  <w:r>
                    <w:rPr>
                      <w:rFonts w:ascii="Trebuchet MS"/>
                      <w:color w:val="7F0000"/>
                      <w:w w:val="105"/>
                    </w:rPr>
                    <w:t>int</w:t>
                  </w:r>
                  <w:r>
                    <w:rPr>
                      <w:rFonts w:ascii="Trebuchet MS"/>
                      <w:color w:val="7F0000"/>
                      <w:spacing w:val="42"/>
                      <w:w w:val="105"/>
                    </w:rPr>
                    <w:t xml:space="preserve"> </w:t>
                  </w:r>
                  <w:r>
                    <w:rPr>
                      <w:rFonts w:ascii="Trebuchet MS"/>
                      <w:w w:val="105"/>
                    </w:rPr>
                    <w:t>&amp;</w:t>
                  </w:r>
                  <w:r>
                    <w:rPr>
                      <w:rFonts w:ascii="Trebuchet MS"/>
                      <w:spacing w:val="42"/>
                      <w:w w:val="105"/>
                    </w:rPr>
                    <w:t xml:space="preserve"> </w:t>
                  </w:r>
                  <w:r>
                    <w:rPr>
                      <w:rFonts w:ascii="Trebuchet MS"/>
                      <w:w w:val="105"/>
                    </w:rPr>
                    <w:t>num:</w:t>
                  </w:r>
                  <w:r>
                    <w:rPr>
                      <w:rFonts w:ascii="Trebuchet MS"/>
                      <w:spacing w:val="41"/>
                      <w:w w:val="105"/>
                    </w:rPr>
                    <w:t xml:space="preserve"> </w:t>
                  </w:r>
                  <w:r>
                    <w:rPr>
                      <w:rFonts w:ascii="Trebuchet MS"/>
                      <w:w w:val="105"/>
                    </w:rPr>
                    <w:t>nums)</w:t>
                  </w:r>
                  <w:r>
                    <w:rPr>
                      <w:rFonts w:ascii="Trebuchet MS"/>
                      <w:spacing w:val="42"/>
                      <w:w w:val="105"/>
                    </w:rPr>
                    <w:t xml:space="preserve"> </w:t>
                  </w:r>
                  <w:r>
                    <w:rPr>
                      <w:rFonts w:ascii="Trebuchet MS"/>
                      <w:w w:val="115"/>
                    </w:rPr>
                    <w:t>{</w:t>
                  </w:r>
                  <w:r>
                    <w:rPr>
                      <w:rFonts w:ascii="Trebuchet MS"/>
                      <w:spacing w:val="-66"/>
                      <w:w w:val="115"/>
                    </w:rPr>
                    <w:t xml:space="preserve"> </w:t>
                  </w:r>
                  <w:r>
                    <w:rPr>
                      <w:rFonts w:ascii="Trebuchet MS"/>
                      <w:w w:val="105"/>
                    </w:rPr>
                    <w:t>ans</w:t>
                  </w:r>
                  <w:r>
                    <w:rPr>
                      <w:rFonts w:ascii="Trebuchet MS"/>
                      <w:spacing w:val="36"/>
                      <w:w w:val="105"/>
                    </w:rPr>
                    <w:t xml:space="preserve"> </w:t>
                  </w:r>
                  <w:r>
                    <w:rPr>
                      <w:rFonts w:ascii="Trebuchet MS"/>
                      <w:w w:val="105"/>
                    </w:rPr>
                    <w:t>^=</w:t>
                  </w:r>
                  <w:r>
                    <w:rPr>
                      <w:rFonts w:ascii="Trebuchet MS"/>
                      <w:spacing w:val="37"/>
                      <w:w w:val="105"/>
                    </w:rPr>
                    <w:t xml:space="preserve"> </w:t>
                  </w:r>
                  <w:r>
                    <w:rPr>
                      <w:rFonts w:ascii="Trebuchet MS"/>
                      <w:w w:val="105"/>
                    </w:rPr>
                    <w:t>num;</w:t>
                  </w:r>
                </w:p>
                <w:p>
                  <w:pPr>
                    <w:pStyle w:val="5"/>
                    <w:ind w:left="436"/>
                    <w:rPr>
                      <w:rFonts w:ascii="Trebuchet MS"/>
                    </w:rPr>
                  </w:pPr>
                  <w:r>
                    <w:rPr>
                      <w:rFonts w:ascii="Trebuchet MS"/>
                      <w:w w:val="142"/>
                    </w:rPr>
                    <w:t>}</w:t>
                  </w:r>
                </w:p>
                <w:p>
                  <w:pPr>
                    <w:pStyle w:val="5"/>
                    <w:spacing w:before="7"/>
                    <w:ind w:left="436"/>
                    <w:rPr>
                      <w:rFonts w:ascii="Trebuchet MS"/>
                    </w:rPr>
                  </w:pPr>
                  <w:r>
                    <w:rPr>
                      <w:rFonts w:ascii="Trebuchet MS"/>
                      <w:color w:val="7F0000"/>
                      <w:w w:val="110"/>
                    </w:rPr>
                    <w:t>return</w:t>
                  </w:r>
                  <w:r>
                    <w:rPr>
                      <w:rFonts w:ascii="Trebuchet MS"/>
                      <w:color w:val="7F0000"/>
                      <w:spacing w:val="50"/>
                      <w:w w:val="110"/>
                    </w:rPr>
                    <w:t xml:space="preserve"> </w:t>
                  </w:r>
                  <w:r>
                    <w:rPr>
                      <w:rFonts w:ascii="Trebuchet MS"/>
                      <w:w w:val="110"/>
                    </w:rPr>
                    <w:t>ans;</w:t>
                  </w:r>
                </w:p>
                <w:p>
                  <w:pPr>
                    <w:pStyle w:val="5"/>
                    <w:spacing w:before="6"/>
                    <w:ind w:left="59"/>
                    <w:rPr>
                      <w:rFonts w:ascii="Trebuchet MS"/>
                    </w:rPr>
                  </w:pPr>
                  <w:r>
                    <w:rPr>
                      <w:rFonts w:ascii="Trebuchet MS"/>
                      <w:w w:val="142"/>
                    </w:rPr>
                    <w:t>}</w:t>
                  </w:r>
                </w:p>
              </w:txbxContent>
            </v:textbox>
            <w10:wrap type="topAndBottom"/>
          </v:shape>
        </w:pict>
      </w:r>
    </w:p>
    <w:p>
      <w:pPr>
        <w:pStyle w:val="5"/>
      </w:pPr>
    </w:p>
    <w:p>
      <w:pPr>
        <w:pStyle w:val="3"/>
        <w:numPr>
          <w:ilvl w:val="1"/>
          <w:numId w:val="34"/>
        </w:numPr>
        <w:tabs>
          <w:tab w:val="left" w:pos="2112"/>
        </w:tabs>
        <w:spacing w:before="199" w:after="0" w:line="240" w:lineRule="auto"/>
        <w:ind w:left="2111" w:right="0" w:hanging="667"/>
        <w:jc w:val="left"/>
      </w:pPr>
      <w:bookmarkStart w:id="142" w:name="10.3 二进制特性"/>
      <w:bookmarkEnd w:id="142"/>
      <w:bookmarkStart w:id="143" w:name="_bookmark54"/>
      <w:bookmarkEnd w:id="143"/>
      <w:bookmarkStart w:id="144" w:name="_bookmark54"/>
      <w:bookmarkEnd w:id="144"/>
      <w:r>
        <w:rPr>
          <w:color w:val="3B70B7"/>
        </w:rPr>
        <w:t>二进制特性</w:t>
      </w:r>
    </w:p>
    <w:p>
      <w:pPr>
        <w:pStyle w:val="5"/>
        <w:spacing w:before="178"/>
        <w:ind w:left="1844"/>
      </w:pPr>
      <w:r>
        <w:rPr>
          <w:w w:val="95"/>
        </w:rPr>
        <w:t>利用二进制的一些特性，我们可以把位运算使用到更多问题上。</w:t>
      </w:r>
    </w:p>
    <w:p>
      <w:pPr>
        <w:pStyle w:val="5"/>
        <w:spacing w:before="66" w:line="300" w:lineRule="auto"/>
        <w:ind w:left="1445" w:right="283" w:firstLine="398"/>
        <w:jc w:val="both"/>
      </w:pPr>
      <w:r>
        <w:rPr>
          <w:spacing w:val="2"/>
          <w:w w:val="95"/>
        </w:rPr>
        <w:t xml:space="preserve">例如，我们可以利用二进制和位运算输出一个数组的所有子集。假设我们有一个长度为 </w:t>
      </w:r>
      <w:r>
        <w:rPr>
          <w:rFonts w:ascii="Times New Roman" w:eastAsia="Times New Roman"/>
          <w:i/>
          <w:w w:val="95"/>
        </w:rPr>
        <w:t>n</w:t>
      </w:r>
      <w:r>
        <w:rPr>
          <w:rFonts w:ascii="Times New Roman" w:eastAsia="Times New Roman"/>
          <w:i/>
          <w:spacing w:val="33"/>
          <w:w w:val="95"/>
        </w:rPr>
        <w:t xml:space="preserve"> </w:t>
      </w:r>
      <w:r>
        <w:rPr>
          <w:w w:val="95"/>
        </w:rPr>
        <w:t>的</w:t>
      </w:r>
      <w:r>
        <w:rPr>
          <w:spacing w:val="4"/>
          <w:w w:val="95"/>
        </w:rPr>
        <w:t xml:space="preserve">数组，我们可以生成长度为 </w:t>
      </w:r>
      <w:r>
        <w:rPr>
          <w:rFonts w:ascii="Times New Roman" w:eastAsia="Times New Roman"/>
          <w:i/>
          <w:w w:val="95"/>
        </w:rPr>
        <w:t>n</w:t>
      </w:r>
      <w:r>
        <w:rPr>
          <w:rFonts w:ascii="Times New Roman" w:eastAsia="Times New Roman"/>
          <w:i/>
          <w:spacing w:val="53"/>
        </w:rPr>
        <w:t xml:space="preserve"> </w:t>
      </w:r>
      <w:r>
        <w:rPr>
          <w:w w:val="95"/>
        </w:rPr>
        <w:t>的所有二进制，</w:t>
      </w:r>
      <w:r>
        <w:rPr>
          <w:rFonts w:ascii="Times New Roman" w:eastAsia="Times New Roman"/>
          <w:w w:val="95"/>
        </w:rPr>
        <w:t>1</w:t>
      </w:r>
      <w:r>
        <w:rPr>
          <w:rFonts w:ascii="Times New Roman" w:eastAsia="Times New Roman"/>
          <w:spacing w:val="50"/>
        </w:rPr>
        <w:t xml:space="preserve"> </w:t>
      </w:r>
      <w:r>
        <w:rPr>
          <w:w w:val="95"/>
        </w:rPr>
        <w:t>表示选取该数字，</w:t>
      </w:r>
      <w:r>
        <w:rPr>
          <w:rFonts w:ascii="Times New Roman" w:eastAsia="Times New Roman"/>
          <w:w w:val="95"/>
        </w:rPr>
        <w:t>0</w:t>
      </w:r>
      <w:r>
        <w:rPr>
          <w:rFonts w:ascii="Times New Roman" w:eastAsia="Times New Roman"/>
          <w:spacing w:val="50"/>
        </w:rPr>
        <w:t xml:space="preserve"> </w:t>
      </w:r>
      <w:r>
        <w:rPr>
          <w:w w:val="95"/>
        </w:rPr>
        <w:t>表示不选取。这样我们就获</w:t>
      </w:r>
      <w:r>
        <w:rPr>
          <w:spacing w:val="-17"/>
        </w:rPr>
        <w:t xml:space="preserve">得了 </w:t>
      </w:r>
      <w:r>
        <w:rPr>
          <w:rFonts w:ascii="Times New Roman" w:eastAsia="Times New Roman"/>
        </w:rPr>
        <w:t>2</w:t>
      </w:r>
      <w:r>
        <w:rPr>
          <w:rFonts w:ascii="Calibri" w:eastAsia="Calibri"/>
          <w:i/>
          <w:position w:val="7"/>
          <w:sz w:val="14"/>
        </w:rPr>
        <w:t>n</w:t>
      </w:r>
      <w:r>
        <w:rPr>
          <w:rFonts w:ascii="Calibri" w:eastAsia="Calibri"/>
          <w:i/>
          <w:spacing w:val="28"/>
          <w:position w:val="7"/>
          <w:sz w:val="14"/>
        </w:rPr>
        <w:t xml:space="preserve"> </w:t>
      </w:r>
      <w:r>
        <w:t>个子集。</w:t>
      </w:r>
    </w:p>
    <w:p>
      <w:pPr>
        <w:pStyle w:val="5"/>
        <w:spacing w:before="5"/>
        <w:rPr>
          <w:sz w:val="24"/>
        </w:rPr>
      </w:pPr>
    </w:p>
    <w:p>
      <w:pPr>
        <w:pStyle w:val="4"/>
      </w:pPr>
      <w:r>
        <w:fldChar w:fldCharType="begin"/>
      </w:r>
      <w:r>
        <w:instrText xml:space="preserve"> HYPERLINK "https://leetcode.com/problems/power-of-four/" \h </w:instrText>
      </w:r>
      <w:r>
        <w:fldChar w:fldCharType="separate"/>
      </w:r>
      <w:r>
        <w:rPr>
          <w:color w:val="7F0000"/>
        </w:rPr>
        <w:t>342.</w:t>
      </w:r>
      <w:r>
        <w:rPr>
          <w:color w:val="7F0000"/>
          <w:spacing w:val="13"/>
        </w:rPr>
        <w:t xml:space="preserve"> </w:t>
      </w:r>
      <w:r>
        <w:rPr>
          <w:color w:val="7F0000"/>
        </w:rPr>
        <w:t>Power</w:t>
      </w:r>
      <w:r>
        <w:rPr>
          <w:color w:val="7F0000"/>
          <w:spacing w:val="-10"/>
        </w:rPr>
        <w:t xml:space="preserve"> </w:t>
      </w:r>
      <w:r>
        <w:rPr>
          <w:color w:val="7F0000"/>
        </w:rPr>
        <w:t>of</w:t>
      </w:r>
      <w:r>
        <w:rPr>
          <w:color w:val="7F0000"/>
          <w:spacing w:val="-9"/>
        </w:rPr>
        <w:t xml:space="preserve"> </w:t>
      </w:r>
      <w:r>
        <w:rPr>
          <w:color w:val="7F0000"/>
        </w:rPr>
        <w:t>Four</w:t>
      </w:r>
      <w:r>
        <w:rPr>
          <w:color w:val="7F0000"/>
          <w:spacing w:val="-10"/>
        </w:rPr>
        <w:t xml:space="preserve"> </w:t>
      </w:r>
      <w:r>
        <w:rPr>
          <w:color w:val="7F0000"/>
        </w:rPr>
        <w:t>(Easy)</w:t>
      </w:r>
      <w:r>
        <w:rPr>
          <w:color w:val="7F0000"/>
        </w:rPr>
        <w:fldChar w:fldCharType="end"/>
      </w:r>
    </w:p>
    <w:p>
      <w:pPr>
        <w:spacing w:before="149"/>
        <w:ind w:left="1445" w:right="0" w:firstLine="0"/>
        <w:jc w:val="left"/>
        <w:rPr>
          <w:rFonts w:hint="eastAsia" w:ascii="Microsoft YaHei UI" w:eastAsia="Microsoft YaHei UI"/>
          <w:b/>
          <w:sz w:val="24"/>
        </w:rPr>
      </w:pPr>
      <w:r>
        <w:rPr>
          <w:rFonts w:hint="eastAsia" w:ascii="Microsoft YaHei UI" w:eastAsia="Microsoft YaHei UI"/>
          <w:b/>
          <w:color w:val="3B70B7"/>
          <w:w w:val="95"/>
          <w:sz w:val="24"/>
        </w:rPr>
        <w:t>题目描述</w:t>
      </w:r>
    </w:p>
    <w:p>
      <w:pPr>
        <w:pStyle w:val="5"/>
        <w:spacing w:before="129"/>
        <w:ind w:left="1844"/>
      </w:pPr>
      <w:r>
        <w:rPr>
          <w:spacing w:val="2"/>
          <w:w w:val="95"/>
        </w:rPr>
        <w:t xml:space="preserve">给定一个整数，判断它是否是 </w:t>
      </w:r>
      <w:r>
        <w:rPr>
          <w:rFonts w:ascii="Times New Roman" w:eastAsia="Times New Roman"/>
          <w:w w:val="95"/>
        </w:rPr>
        <w:t>4</w:t>
      </w:r>
      <w:r>
        <w:rPr>
          <w:rFonts w:ascii="Times New Roman" w:eastAsia="Times New Roman"/>
          <w:spacing w:val="80"/>
        </w:rPr>
        <w:t xml:space="preserve"> </w:t>
      </w:r>
      <w:r>
        <w:rPr>
          <w:w w:val="95"/>
        </w:rPr>
        <w:t>的次方。</w:t>
      </w:r>
    </w:p>
    <w:p>
      <w:pPr>
        <w:pStyle w:val="5"/>
        <w:rPr>
          <w:sz w:val="23"/>
        </w:rPr>
      </w:pPr>
    </w:p>
    <w:p>
      <w:pPr>
        <w:pStyle w:val="4"/>
        <w:rPr>
          <w:rFonts w:hint="eastAsia" w:ascii="Microsoft YaHei UI" w:eastAsia="Microsoft YaHei UI"/>
        </w:rPr>
      </w:pPr>
      <w:r>
        <w:rPr>
          <w:rFonts w:hint="eastAsia" w:ascii="Microsoft YaHei UI" w:eastAsia="Microsoft YaHei UI"/>
          <w:color w:val="3B70B7"/>
          <w:w w:val="95"/>
        </w:rPr>
        <w:t>输入输出样例</w:t>
      </w:r>
    </w:p>
    <w:p>
      <w:pPr>
        <w:pStyle w:val="5"/>
        <w:spacing w:before="129"/>
        <w:ind w:left="1844"/>
      </w:pPr>
      <w:r>
        <w:rPr>
          <w:w w:val="95"/>
        </w:rPr>
        <w:t>输入是一个整数，输出是一个布尔值，表示判断结果。</w:t>
      </w:r>
    </w:p>
    <w:p>
      <w:pPr>
        <w:pStyle w:val="5"/>
        <w:spacing w:before="8"/>
        <w:rPr>
          <w:sz w:val="28"/>
        </w:rPr>
      </w:pPr>
      <w:r>
        <w:pict>
          <v:shape id="_x0000_s1436" o:spid="_x0000_s1436" o:spt="202" type="#_x0000_t202" style="position:absolute;left:0pt;margin-left:86.2pt;margin-top:20.4pt;height:30.1pt;width:422.9pt;mso-position-horizontal-relative:page;mso-wrap-distance-bottom:0pt;mso-wrap-distance-top:0pt;z-index:-15618048;mso-width-relative:page;mso-height-relative:page;" filled="f" stroked="t" coordsize="21600,21600">
            <v:path/>
            <v:fill on="f" focussize="0,0"/>
            <v:stroke weight="0.199212598425197pt" color="#3B70B7"/>
            <v:imagedata o:title=""/>
            <o:lock v:ext="edit"/>
            <v:textbox inset="0mm,0mm,0mm,0mm">
              <w:txbxContent>
                <w:p>
                  <w:pPr>
                    <w:pStyle w:val="5"/>
                    <w:spacing w:before="39" w:line="247" w:lineRule="auto"/>
                    <w:ind w:left="59" w:right="7130"/>
                    <w:rPr>
                      <w:rFonts w:ascii="Trebuchet MS"/>
                    </w:rPr>
                  </w:pPr>
                  <w:r>
                    <w:rPr>
                      <w:rFonts w:ascii="Trebuchet MS"/>
                      <w:w w:val="110"/>
                    </w:rPr>
                    <w:t>Input:</w:t>
                  </w:r>
                  <w:r>
                    <w:rPr>
                      <w:rFonts w:ascii="Trebuchet MS"/>
                      <w:spacing w:val="1"/>
                      <w:w w:val="110"/>
                    </w:rPr>
                    <w:t xml:space="preserve"> </w:t>
                  </w:r>
                  <w:r>
                    <w:rPr>
                      <w:rFonts w:ascii="Trebuchet MS"/>
                      <w:w w:val="110"/>
                    </w:rPr>
                    <w:t>16</w:t>
                  </w:r>
                  <w:r>
                    <w:rPr>
                      <w:rFonts w:ascii="Trebuchet MS"/>
                      <w:spacing w:val="1"/>
                      <w:w w:val="110"/>
                    </w:rPr>
                    <w:t xml:space="preserve"> </w:t>
                  </w:r>
                  <w:r>
                    <w:rPr>
                      <w:rFonts w:ascii="Trebuchet MS"/>
                      <w:spacing w:val="-1"/>
                      <w:w w:val="110"/>
                    </w:rPr>
                    <w:t>Output:</w:t>
                  </w:r>
                  <w:r>
                    <w:rPr>
                      <w:rFonts w:ascii="Trebuchet MS"/>
                      <w:spacing w:val="6"/>
                      <w:w w:val="110"/>
                    </w:rPr>
                    <w:t xml:space="preserve"> </w:t>
                  </w:r>
                  <w:r>
                    <w:rPr>
                      <w:rFonts w:ascii="Trebuchet MS"/>
                      <w:w w:val="110"/>
                    </w:rPr>
                    <w:t>true</w:t>
                  </w:r>
                </w:p>
              </w:txbxContent>
            </v:textbox>
            <w10:wrap type="topAndBottom"/>
          </v:shape>
        </w:pict>
      </w:r>
    </w:p>
    <w:p>
      <w:pPr>
        <w:pStyle w:val="5"/>
        <w:spacing w:before="149"/>
        <w:ind w:left="1844"/>
      </w:pPr>
      <w:r>
        <w:rPr>
          <w:w w:val="95"/>
        </w:rPr>
        <w:t>在这个样例中，</w:t>
      </w:r>
      <w:r>
        <w:rPr>
          <w:rFonts w:ascii="Times New Roman" w:eastAsia="Times New Roman"/>
          <w:w w:val="95"/>
        </w:rPr>
        <w:t>16</w:t>
      </w:r>
      <w:r>
        <w:rPr>
          <w:rFonts w:ascii="Times New Roman" w:eastAsia="Times New Roman"/>
          <w:spacing w:val="68"/>
        </w:rPr>
        <w:t xml:space="preserve"> </w:t>
      </w:r>
      <w:r>
        <w:rPr>
          <w:spacing w:val="11"/>
          <w:w w:val="95"/>
        </w:rPr>
        <w:t xml:space="preserve">是 </w:t>
      </w:r>
      <w:r>
        <w:rPr>
          <w:rFonts w:ascii="Times New Roman" w:eastAsia="Times New Roman"/>
          <w:w w:val="95"/>
        </w:rPr>
        <w:t>4</w:t>
      </w:r>
      <w:r>
        <w:rPr>
          <w:rFonts w:ascii="Times New Roman" w:eastAsia="Times New Roman"/>
          <w:spacing w:val="68"/>
        </w:rPr>
        <w:t xml:space="preserve"> </w:t>
      </w:r>
      <w:r>
        <w:rPr>
          <w:w w:val="95"/>
        </w:rPr>
        <w:t>的二次方，因此返回值为真。</w:t>
      </w:r>
    </w:p>
    <w:p>
      <w:pPr>
        <w:pStyle w:val="5"/>
        <w:rPr>
          <w:sz w:val="23"/>
        </w:rPr>
      </w:pPr>
    </w:p>
    <w:p>
      <w:pPr>
        <w:pStyle w:val="4"/>
        <w:rPr>
          <w:rFonts w:hint="eastAsia" w:ascii="Microsoft YaHei UI" w:eastAsia="Microsoft YaHei UI"/>
        </w:rPr>
      </w:pPr>
      <w:r>
        <w:rPr>
          <w:rFonts w:hint="eastAsia" w:ascii="Microsoft YaHei UI" w:eastAsia="Microsoft YaHei UI"/>
          <w:color w:val="3B70B7"/>
          <w:w w:val="95"/>
        </w:rPr>
        <w:t>题解</w:t>
      </w:r>
    </w:p>
    <w:p>
      <w:pPr>
        <w:pStyle w:val="5"/>
        <w:spacing w:before="129" w:line="302" w:lineRule="auto"/>
        <w:ind w:left="1445" w:right="283" w:firstLine="398"/>
        <w:jc w:val="both"/>
      </w:pPr>
      <w:r>
        <w:rPr>
          <w:w w:val="95"/>
        </w:rPr>
        <w:t xml:space="preserve">首先我们考虑一个数字是不是 </w:t>
      </w:r>
      <w:r>
        <w:rPr>
          <w:rFonts w:ascii="Times New Roman" w:hAnsi="Times New Roman" w:eastAsia="Times New Roman"/>
          <w:w w:val="95"/>
        </w:rPr>
        <w:t>2</w:t>
      </w:r>
      <w:r>
        <w:rPr>
          <w:rFonts w:ascii="Times New Roman" w:hAnsi="Times New Roman" w:eastAsia="Times New Roman"/>
          <w:spacing w:val="2"/>
          <w:w w:val="95"/>
        </w:rPr>
        <w:t xml:space="preserve"> </w:t>
      </w:r>
      <w:r>
        <w:rPr>
          <w:w w:val="95"/>
        </w:rPr>
        <w:t xml:space="preserve">的（整数）次方：如果一个数字 </w:t>
      </w:r>
      <w:r>
        <w:rPr>
          <w:rFonts w:ascii="Times New Roman" w:hAnsi="Times New Roman" w:eastAsia="Times New Roman"/>
          <w:i/>
          <w:w w:val="95"/>
        </w:rPr>
        <w:t>n</w:t>
      </w:r>
      <w:r>
        <w:rPr>
          <w:rFonts w:ascii="Times New Roman" w:hAnsi="Times New Roman" w:eastAsia="Times New Roman"/>
          <w:i/>
          <w:spacing w:val="4"/>
          <w:w w:val="95"/>
        </w:rPr>
        <w:t xml:space="preserve"> </w:t>
      </w:r>
      <w:r>
        <w:rPr>
          <w:w w:val="95"/>
        </w:rPr>
        <w:t xml:space="preserve">是 </w:t>
      </w:r>
      <w:r>
        <w:rPr>
          <w:rFonts w:ascii="Times New Roman" w:hAnsi="Times New Roman" w:eastAsia="Times New Roman"/>
          <w:w w:val="95"/>
        </w:rPr>
        <w:t>2</w:t>
      </w:r>
      <w:r>
        <w:rPr>
          <w:rFonts w:ascii="Times New Roman" w:hAnsi="Times New Roman" w:eastAsia="Times New Roman"/>
          <w:spacing w:val="46"/>
        </w:rPr>
        <w:t xml:space="preserve"> </w:t>
      </w:r>
      <w:r>
        <w:rPr>
          <w:w w:val="95"/>
        </w:rPr>
        <w:t>的整数次方，那么它</w:t>
      </w:r>
      <w:r>
        <w:rPr>
          <w:spacing w:val="2"/>
          <w:w w:val="95"/>
        </w:rPr>
        <w:t xml:space="preserve">的二进制一定是 </w:t>
      </w:r>
      <w:r>
        <w:rPr>
          <w:rFonts w:ascii="Times New Roman" w:hAnsi="Times New Roman" w:eastAsia="Times New Roman"/>
          <w:w w:val="95"/>
        </w:rPr>
        <w:t>0...010...0</w:t>
      </w:r>
      <w:r>
        <w:rPr>
          <w:rFonts w:ascii="Times New Roman" w:hAnsi="Times New Roman" w:eastAsia="Times New Roman"/>
          <w:spacing w:val="22"/>
          <w:w w:val="95"/>
        </w:rPr>
        <w:t xml:space="preserve"> </w:t>
      </w:r>
      <w:r>
        <w:rPr>
          <w:spacing w:val="2"/>
          <w:w w:val="95"/>
        </w:rPr>
        <w:t xml:space="preserve">这样的形式；考虑到 </w:t>
      </w:r>
      <w:r>
        <w:rPr>
          <w:rFonts w:ascii="Times New Roman" w:hAnsi="Times New Roman" w:eastAsia="Times New Roman"/>
          <w:i/>
          <w:w w:val="95"/>
        </w:rPr>
        <w:t>n</w:t>
      </w:r>
      <w:r>
        <w:rPr>
          <w:rFonts w:ascii="Times New Roman" w:hAnsi="Times New Roman" w:eastAsia="Times New Roman"/>
          <w:i/>
          <w:spacing w:val="5"/>
          <w:w w:val="95"/>
        </w:rPr>
        <w:t xml:space="preserve"> </w:t>
      </w:r>
      <w:r>
        <w:rPr>
          <w:rFonts w:ascii="Cambria" w:hAnsi="Cambria" w:eastAsia="Cambria"/>
          <w:spacing w:val="7"/>
          <w:w w:val="95"/>
        </w:rPr>
        <w:t xml:space="preserve">− </w:t>
      </w:r>
      <w:r>
        <w:rPr>
          <w:rFonts w:ascii="Times New Roman" w:hAnsi="Times New Roman" w:eastAsia="Times New Roman"/>
          <w:w w:val="95"/>
        </w:rPr>
        <w:t>1</w:t>
      </w:r>
      <w:r>
        <w:rPr>
          <w:rFonts w:ascii="Times New Roman" w:hAnsi="Times New Roman" w:eastAsia="Times New Roman"/>
          <w:spacing w:val="66"/>
        </w:rPr>
        <w:t xml:space="preserve"> </w:t>
      </w:r>
      <w:r>
        <w:rPr>
          <w:spacing w:val="3"/>
          <w:w w:val="95"/>
        </w:rPr>
        <w:t xml:space="preserve">的二进制是 </w:t>
      </w:r>
      <w:r>
        <w:rPr>
          <w:rFonts w:ascii="Times New Roman" w:hAnsi="Times New Roman" w:eastAsia="Times New Roman"/>
          <w:w w:val="95"/>
        </w:rPr>
        <w:t>0...001...1</w:t>
      </w:r>
      <w:r>
        <w:rPr>
          <w:w w:val="95"/>
        </w:rPr>
        <w:t>，这两个数求按位与</w:t>
      </w:r>
      <w:r>
        <w:rPr>
          <w:spacing w:val="-6"/>
          <w:w w:val="95"/>
        </w:rPr>
        <w:t xml:space="preserve">的结果一定是 </w:t>
      </w:r>
      <w:r>
        <w:rPr>
          <w:rFonts w:ascii="Times New Roman" w:hAnsi="Times New Roman" w:eastAsia="Times New Roman"/>
          <w:w w:val="95"/>
        </w:rPr>
        <w:t>0</w:t>
      </w:r>
      <w:r>
        <w:rPr>
          <w:spacing w:val="-8"/>
          <w:w w:val="95"/>
        </w:rPr>
        <w:t xml:space="preserve">。因此如果 </w:t>
      </w:r>
      <w:r>
        <w:rPr>
          <w:rFonts w:ascii="Times New Roman" w:hAnsi="Times New Roman" w:eastAsia="Times New Roman"/>
          <w:w w:val="95"/>
        </w:rPr>
        <w:t>n</w:t>
      </w:r>
      <w:r>
        <w:rPr>
          <w:rFonts w:ascii="Times New Roman" w:hAnsi="Times New Roman" w:eastAsia="Times New Roman"/>
          <w:spacing w:val="6"/>
          <w:w w:val="95"/>
        </w:rPr>
        <w:t xml:space="preserve"> </w:t>
      </w:r>
      <w:r>
        <w:rPr>
          <w:rFonts w:ascii="Times New Roman" w:hAnsi="Times New Roman" w:eastAsia="Times New Roman"/>
          <w:w w:val="95"/>
        </w:rPr>
        <w:t>&amp;</w:t>
      </w:r>
      <w:r>
        <w:rPr>
          <w:rFonts w:ascii="Times New Roman" w:hAnsi="Times New Roman" w:eastAsia="Times New Roman"/>
          <w:spacing w:val="6"/>
          <w:w w:val="95"/>
        </w:rPr>
        <w:t xml:space="preserve"> </w:t>
      </w:r>
      <w:r>
        <w:rPr>
          <w:rFonts w:ascii="Times New Roman" w:hAnsi="Times New Roman" w:eastAsia="Times New Roman"/>
          <w:w w:val="95"/>
        </w:rPr>
        <w:t>(n</w:t>
      </w:r>
      <w:r>
        <w:rPr>
          <w:rFonts w:ascii="Times New Roman" w:hAnsi="Times New Roman" w:eastAsia="Times New Roman"/>
          <w:spacing w:val="4"/>
          <w:w w:val="95"/>
        </w:rPr>
        <w:t xml:space="preserve"> - </w:t>
      </w:r>
      <w:r>
        <w:rPr>
          <w:rFonts w:ascii="Times New Roman" w:hAnsi="Times New Roman" w:eastAsia="Times New Roman"/>
          <w:w w:val="95"/>
        </w:rPr>
        <w:t>1)</w:t>
      </w:r>
      <w:r>
        <w:rPr>
          <w:rFonts w:ascii="Times New Roman" w:hAnsi="Times New Roman" w:eastAsia="Times New Roman"/>
          <w:spacing w:val="8"/>
          <w:w w:val="95"/>
        </w:rPr>
        <w:t xml:space="preserve"> </w:t>
      </w:r>
      <w:r>
        <w:rPr>
          <w:spacing w:val="-21"/>
          <w:w w:val="95"/>
        </w:rPr>
        <w:t xml:space="preserve">为 </w:t>
      </w:r>
      <w:r>
        <w:rPr>
          <w:rFonts w:ascii="Times New Roman" w:hAnsi="Times New Roman" w:eastAsia="Times New Roman"/>
          <w:w w:val="95"/>
        </w:rPr>
        <w:t>0</w:t>
      </w:r>
      <w:r>
        <w:rPr>
          <w:spacing w:val="-6"/>
          <w:w w:val="95"/>
        </w:rPr>
        <w:t xml:space="preserve">，那么这个数是 </w:t>
      </w:r>
      <w:r>
        <w:rPr>
          <w:rFonts w:ascii="Times New Roman" w:hAnsi="Times New Roman" w:eastAsia="Times New Roman"/>
          <w:w w:val="95"/>
        </w:rPr>
        <w:t>2</w:t>
      </w:r>
      <w:r>
        <w:rPr>
          <w:rFonts w:ascii="Times New Roman" w:hAnsi="Times New Roman" w:eastAsia="Times New Roman"/>
          <w:spacing w:val="6"/>
          <w:w w:val="95"/>
        </w:rPr>
        <w:t xml:space="preserve"> </w:t>
      </w:r>
      <w:r>
        <w:rPr>
          <w:w w:val="95"/>
        </w:rPr>
        <w:t>的次方。</w:t>
      </w:r>
    </w:p>
    <w:p>
      <w:pPr>
        <w:pStyle w:val="5"/>
        <w:spacing w:line="302" w:lineRule="auto"/>
        <w:ind w:left="1445" w:right="283" w:firstLine="398"/>
        <w:jc w:val="both"/>
      </w:pPr>
      <w:r>
        <w:rPr>
          <w:w w:val="95"/>
        </w:rPr>
        <w:t xml:space="preserve">如果这个数也是 </w:t>
      </w:r>
      <w:r>
        <w:rPr>
          <w:rFonts w:ascii="Times New Roman" w:eastAsia="Times New Roman"/>
          <w:w w:val="95"/>
        </w:rPr>
        <w:t>4</w:t>
      </w:r>
      <w:r>
        <w:rPr>
          <w:rFonts w:ascii="Times New Roman" w:eastAsia="Times New Roman"/>
          <w:spacing w:val="2"/>
          <w:w w:val="95"/>
        </w:rPr>
        <w:t xml:space="preserve"> </w:t>
      </w:r>
      <w:r>
        <w:rPr>
          <w:w w:val="95"/>
        </w:rPr>
        <w:t xml:space="preserve">的次方，那二进制表示中 </w:t>
      </w:r>
      <w:r>
        <w:rPr>
          <w:rFonts w:ascii="Times New Roman" w:eastAsia="Times New Roman"/>
          <w:w w:val="95"/>
        </w:rPr>
        <w:t>1</w:t>
      </w:r>
      <w:r>
        <w:rPr>
          <w:rFonts w:ascii="Times New Roman" w:eastAsia="Times New Roman"/>
          <w:spacing w:val="1"/>
          <w:w w:val="95"/>
        </w:rPr>
        <w:t xml:space="preserve"> </w:t>
      </w:r>
      <w:r>
        <w:rPr>
          <w:w w:val="95"/>
        </w:rPr>
        <w:t xml:space="preserve">的位置必须为奇数位。我们可以把 </w:t>
      </w:r>
      <w:r>
        <w:rPr>
          <w:rFonts w:ascii="Times New Roman" w:eastAsia="Times New Roman"/>
          <w:i/>
          <w:w w:val="95"/>
        </w:rPr>
        <w:t>n</w:t>
      </w:r>
      <w:r>
        <w:rPr>
          <w:rFonts w:ascii="Times New Roman" w:eastAsia="Times New Roman"/>
          <w:i/>
          <w:spacing w:val="48"/>
        </w:rPr>
        <w:t xml:space="preserve"> </w:t>
      </w:r>
      <w:r>
        <w:rPr>
          <w:w w:val="95"/>
        </w:rPr>
        <w:t>和二进制</w:t>
      </w:r>
      <w:r>
        <w:rPr>
          <w:spacing w:val="6"/>
          <w:w w:val="95"/>
        </w:rPr>
        <w:t xml:space="preserve">的 </w:t>
      </w:r>
      <w:r>
        <w:rPr>
          <w:rFonts w:ascii="Times New Roman" w:eastAsia="Times New Roman"/>
          <w:w w:val="95"/>
        </w:rPr>
        <w:t>10101...101</w:t>
      </w:r>
      <w:r>
        <w:rPr>
          <w:w w:val="95"/>
        </w:rPr>
        <w:t>（</w:t>
      </w:r>
      <w:r>
        <w:rPr>
          <w:spacing w:val="2"/>
          <w:w w:val="95"/>
        </w:rPr>
        <w:t xml:space="preserve">即十进制下的 </w:t>
      </w:r>
      <w:r>
        <w:rPr>
          <w:rFonts w:ascii="Times New Roman" w:eastAsia="Times New Roman"/>
          <w:w w:val="95"/>
        </w:rPr>
        <w:t>1431655765</w:t>
      </w:r>
      <w:r>
        <w:rPr>
          <w:w w:val="95"/>
        </w:rPr>
        <w:t>）</w:t>
      </w:r>
      <w:r>
        <w:rPr>
          <w:spacing w:val="1"/>
          <w:w w:val="95"/>
        </w:rPr>
        <w:t xml:space="preserve">做按位与，如果结果不为 </w:t>
      </w:r>
      <w:r>
        <w:rPr>
          <w:rFonts w:ascii="Times New Roman" w:eastAsia="Times New Roman"/>
          <w:w w:val="95"/>
        </w:rPr>
        <w:t>0</w:t>
      </w:r>
      <w:r>
        <w:rPr>
          <w:spacing w:val="1"/>
          <w:w w:val="95"/>
        </w:rPr>
        <w:t xml:space="preserve">，那么说明这个数是 </w:t>
      </w:r>
      <w:r>
        <w:rPr>
          <w:rFonts w:ascii="Times New Roman" w:eastAsia="Times New Roman"/>
          <w:w w:val="95"/>
        </w:rPr>
        <w:t>4</w:t>
      </w:r>
      <w:r>
        <w:rPr>
          <w:rFonts w:ascii="Times New Roman" w:eastAsia="Times New Roman"/>
          <w:spacing w:val="15"/>
          <w:w w:val="95"/>
        </w:rPr>
        <w:t xml:space="preserve"> </w:t>
      </w:r>
      <w:r>
        <w:rPr>
          <w:w w:val="95"/>
        </w:rPr>
        <w:t>的</w:t>
      </w:r>
      <w:r>
        <w:t>次方。</w:t>
      </w:r>
    </w:p>
    <w:p>
      <w:pPr>
        <w:pStyle w:val="5"/>
        <w:spacing w:before="5"/>
        <w:rPr>
          <w:sz w:val="23"/>
        </w:rPr>
      </w:pPr>
      <w:r>
        <w:pict>
          <v:shape id="_x0000_s1437" o:spid="_x0000_s1437" o:spt="202" type="#_x0000_t202" style="position:absolute;left:0pt;margin-left:86.2pt;margin-top:17pt;height:42.05pt;width:422.9pt;mso-position-horizontal-relative:page;mso-wrap-distance-bottom:0pt;mso-wrap-distance-top:0pt;z-index:-15617024;mso-width-relative:page;mso-height-relative:page;" filled="f" stroked="t" coordsize="21600,21600">
            <v:path/>
            <v:fill on="f" focussize="0,0"/>
            <v:stroke weight="0.199212598425197pt" color="#3B70B7"/>
            <v:imagedata o:title=""/>
            <o:lock v:ext="edit"/>
            <v:textbox inset="0mm,0mm,0mm,0mm">
              <w:txbxContent>
                <w:p>
                  <w:pPr>
                    <w:pStyle w:val="5"/>
                    <w:spacing w:before="39"/>
                    <w:ind w:left="59"/>
                    <w:rPr>
                      <w:rFonts w:ascii="Trebuchet MS"/>
                    </w:rPr>
                  </w:pPr>
                  <w:r>
                    <w:rPr>
                      <w:rFonts w:ascii="Trebuchet MS"/>
                      <w:color w:val="7F0000"/>
                      <w:w w:val="115"/>
                    </w:rPr>
                    <w:t>bool</w:t>
                  </w:r>
                  <w:r>
                    <w:rPr>
                      <w:rFonts w:ascii="Trebuchet MS"/>
                      <w:color w:val="7F0000"/>
                      <w:spacing w:val="9"/>
                      <w:w w:val="115"/>
                    </w:rPr>
                    <w:t xml:space="preserve"> </w:t>
                  </w:r>
                  <w:r>
                    <w:rPr>
                      <w:rFonts w:ascii="Trebuchet MS"/>
                      <w:w w:val="115"/>
                    </w:rPr>
                    <w:t>isPowerOfFour(</w:t>
                  </w:r>
                  <w:r>
                    <w:rPr>
                      <w:rFonts w:ascii="Trebuchet MS"/>
                      <w:color w:val="7F0000"/>
                      <w:w w:val="115"/>
                    </w:rPr>
                    <w:t>int</w:t>
                  </w:r>
                  <w:r>
                    <w:rPr>
                      <w:rFonts w:ascii="Trebuchet MS"/>
                      <w:color w:val="7F0000"/>
                      <w:spacing w:val="9"/>
                      <w:w w:val="115"/>
                    </w:rPr>
                    <w:t xml:space="preserve"> </w:t>
                  </w:r>
                  <w:r>
                    <w:rPr>
                      <w:rFonts w:ascii="Trebuchet MS"/>
                      <w:w w:val="115"/>
                    </w:rPr>
                    <w:t>n)</w:t>
                  </w:r>
                  <w:r>
                    <w:rPr>
                      <w:rFonts w:ascii="Trebuchet MS"/>
                      <w:spacing w:val="10"/>
                      <w:w w:val="115"/>
                    </w:rPr>
                    <w:t xml:space="preserve"> </w:t>
                  </w:r>
                  <w:r>
                    <w:rPr>
                      <w:rFonts w:ascii="Trebuchet MS"/>
                      <w:w w:val="115"/>
                    </w:rPr>
                    <w:t>{</w:t>
                  </w:r>
                </w:p>
                <w:p>
                  <w:pPr>
                    <w:pStyle w:val="5"/>
                    <w:spacing w:before="7"/>
                    <w:ind w:left="436"/>
                    <w:rPr>
                      <w:rFonts w:ascii="Trebuchet MS"/>
                    </w:rPr>
                  </w:pPr>
                  <w:r>
                    <w:rPr>
                      <w:rFonts w:ascii="Trebuchet MS"/>
                      <w:color w:val="7F0000"/>
                      <w:w w:val="105"/>
                    </w:rPr>
                    <w:t>return</w:t>
                  </w:r>
                  <w:r>
                    <w:rPr>
                      <w:rFonts w:ascii="Trebuchet MS"/>
                      <w:color w:val="7F0000"/>
                      <w:spacing w:val="36"/>
                      <w:w w:val="105"/>
                    </w:rPr>
                    <w:t xml:space="preserve"> </w:t>
                  </w:r>
                  <w:r>
                    <w:rPr>
                      <w:rFonts w:ascii="Trebuchet MS"/>
                      <w:w w:val="105"/>
                    </w:rPr>
                    <w:t>n</w:t>
                  </w:r>
                  <w:r>
                    <w:rPr>
                      <w:rFonts w:ascii="Trebuchet MS"/>
                      <w:spacing w:val="37"/>
                      <w:w w:val="105"/>
                    </w:rPr>
                    <w:t xml:space="preserve"> </w:t>
                  </w:r>
                  <w:r>
                    <w:rPr>
                      <w:rFonts w:ascii="Trebuchet MS"/>
                      <w:w w:val="105"/>
                    </w:rPr>
                    <w:t>&gt;</w:t>
                  </w:r>
                  <w:r>
                    <w:rPr>
                      <w:rFonts w:ascii="Trebuchet MS"/>
                      <w:spacing w:val="37"/>
                      <w:w w:val="105"/>
                    </w:rPr>
                    <w:t xml:space="preserve"> </w:t>
                  </w:r>
                  <w:r>
                    <w:rPr>
                      <w:rFonts w:ascii="Trebuchet MS"/>
                      <w:w w:val="105"/>
                    </w:rPr>
                    <w:t>0</w:t>
                  </w:r>
                  <w:r>
                    <w:rPr>
                      <w:rFonts w:ascii="Trebuchet MS"/>
                      <w:spacing w:val="36"/>
                      <w:w w:val="105"/>
                    </w:rPr>
                    <w:t xml:space="preserve"> </w:t>
                  </w:r>
                  <w:r>
                    <w:rPr>
                      <w:rFonts w:ascii="Trebuchet MS"/>
                    </w:rPr>
                    <w:t>&amp;&amp;</w:t>
                  </w:r>
                  <w:r>
                    <w:rPr>
                      <w:rFonts w:ascii="Trebuchet MS"/>
                      <w:spacing w:val="40"/>
                    </w:rPr>
                    <w:t xml:space="preserve"> </w:t>
                  </w:r>
                  <w:r>
                    <w:rPr>
                      <w:rFonts w:ascii="Trebuchet MS"/>
                      <w:w w:val="105"/>
                    </w:rPr>
                    <w:t>!(n</w:t>
                  </w:r>
                  <w:r>
                    <w:rPr>
                      <w:rFonts w:ascii="Trebuchet MS"/>
                      <w:spacing w:val="37"/>
                      <w:w w:val="105"/>
                    </w:rPr>
                    <w:t xml:space="preserve"> </w:t>
                  </w:r>
                  <w:r>
                    <w:rPr>
                      <w:rFonts w:ascii="Trebuchet MS"/>
                    </w:rPr>
                    <w:t>&amp;</w:t>
                  </w:r>
                  <w:r>
                    <w:rPr>
                      <w:rFonts w:ascii="Trebuchet MS"/>
                      <w:spacing w:val="39"/>
                    </w:rPr>
                    <w:t xml:space="preserve"> </w:t>
                  </w:r>
                  <w:r>
                    <w:rPr>
                      <w:rFonts w:ascii="Trebuchet MS"/>
                      <w:w w:val="105"/>
                    </w:rPr>
                    <w:t>(n</w:t>
                  </w:r>
                  <w:r>
                    <w:rPr>
                      <w:rFonts w:ascii="Trebuchet MS"/>
                      <w:spacing w:val="37"/>
                      <w:w w:val="105"/>
                    </w:rPr>
                    <w:t xml:space="preserve"> </w:t>
                  </w:r>
                  <w:r>
                    <w:rPr>
                      <w:rFonts w:ascii="Trebuchet MS"/>
                      <w:w w:val="115"/>
                    </w:rPr>
                    <w:t>-</w:t>
                  </w:r>
                  <w:r>
                    <w:rPr>
                      <w:rFonts w:ascii="Trebuchet MS"/>
                      <w:spacing w:val="31"/>
                      <w:w w:val="115"/>
                    </w:rPr>
                    <w:t xml:space="preserve"> </w:t>
                  </w:r>
                  <w:r>
                    <w:rPr>
                      <w:rFonts w:ascii="Trebuchet MS"/>
                      <w:w w:val="105"/>
                    </w:rPr>
                    <w:t>1))</w:t>
                  </w:r>
                  <w:r>
                    <w:rPr>
                      <w:rFonts w:ascii="Trebuchet MS"/>
                      <w:spacing w:val="36"/>
                      <w:w w:val="105"/>
                    </w:rPr>
                    <w:t xml:space="preserve"> </w:t>
                  </w:r>
                  <w:r>
                    <w:rPr>
                      <w:rFonts w:ascii="Trebuchet MS"/>
                    </w:rPr>
                    <w:t>&amp;&amp;</w:t>
                  </w:r>
                  <w:r>
                    <w:rPr>
                      <w:rFonts w:ascii="Trebuchet MS"/>
                      <w:spacing w:val="40"/>
                    </w:rPr>
                    <w:t xml:space="preserve"> </w:t>
                  </w:r>
                  <w:r>
                    <w:rPr>
                      <w:rFonts w:ascii="Trebuchet MS"/>
                      <w:w w:val="105"/>
                    </w:rPr>
                    <w:t>(n</w:t>
                  </w:r>
                  <w:r>
                    <w:rPr>
                      <w:rFonts w:ascii="Trebuchet MS"/>
                      <w:spacing w:val="37"/>
                      <w:w w:val="105"/>
                    </w:rPr>
                    <w:t xml:space="preserve"> </w:t>
                  </w:r>
                  <w:r>
                    <w:rPr>
                      <w:rFonts w:ascii="Trebuchet MS"/>
                    </w:rPr>
                    <w:t>&amp;</w:t>
                  </w:r>
                  <w:r>
                    <w:rPr>
                      <w:rFonts w:ascii="Trebuchet MS"/>
                      <w:spacing w:val="39"/>
                    </w:rPr>
                    <w:t xml:space="preserve"> </w:t>
                  </w:r>
                  <w:r>
                    <w:rPr>
                      <w:rFonts w:ascii="Trebuchet MS"/>
                      <w:w w:val="105"/>
                    </w:rPr>
                    <w:t>1431655765);</w:t>
                  </w:r>
                </w:p>
                <w:p>
                  <w:pPr>
                    <w:pStyle w:val="5"/>
                    <w:spacing w:before="7"/>
                    <w:ind w:left="59"/>
                    <w:rPr>
                      <w:rFonts w:ascii="Trebuchet MS"/>
                    </w:rPr>
                  </w:pPr>
                  <w:r>
                    <w:rPr>
                      <w:rFonts w:ascii="Trebuchet MS"/>
                      <w:w w:val="142"/>
                    </w:rPr>
                    <w:t>}</w:t>
                  </w:r>
                </w:p>
              </w:txbxContent>
            </v:textbox>
            <w10:wrap type="topAndBottom"/>
          </v:shape>
        </w:pict>
      </w:r>
    </w:p>
    <w:p>
      <w:pPr>
        <w:spacing w:after="0"/>
        <w:rPr>
          <w:sz w:val="23"/>
        </w:rPr>
        <w:sectPr>
          <w:headerReference r:id="rId102" w:type="default"/>
          <w:footerReference r:id="rId103" w:type="default"/>
          <w:pgSz w:w="11910" w:h="16840"/>
          <w:pgMar w:top="1200" w:right="1500" w:bottom="700" w:left="340" w:header="923" w:footer="510" w:gutter="0"/>
          <w:pgNumType w:start="78"/>
        </w:sectPr>
      </w:pPr>
    </w:p>
    <w:p>
      <w:pPr>
        <w:pStyle w:val="5"/>
        <w:spacing w:before="7"/>
        <w:rPr>
          <w:sz w:val="9"/>
        </w:rPr>
      </w:pPr>
    </w:p>
    <w:p>
      <w:pPr>
        <w:pStyle w:val="4"/>
        <w:spacing w:before="144"/>
      </w:pPr>
      <w:r>
        <w:fldChar w:fldCharType="begin"/>
      </w:r>
      <w:r>
        <w:instrText xml:space="preserve"> HYPERLINK "https://leetcode.com/problems/maximum-product-of-word-lengths/" \h </w:instrText>
      </w:r>
      <w:r>
        <w:fldChar w:fldCharType="separate"/>
      </w:r>
      <w:r>
        <w:rPr>
          <w:color w:val="7F0000"/>
        </w:rPr>
        <w:t>318.</w:t>
      </w:r>
      <w:r>
        <w:rPr>
          <w:color w:val="7F0000"/>
          <w:spacing w:val="17"/>
        </w:rPr>
        <w:t xml:space="preserve"> </w:t>
      </w:r>
      <w:r>
        <w:rPr>
          <w:color w:val="7F0000"/>
        </w:rPr>
        <w:t>Maximum</w:t>
      </w:r>
      <w:r>
        <w:rPr>
          <w:color w:val="7F0000"/>
          <w:spacing w:val="-6"/>
        </w:rPr>
        <w:t xml:space="preserve"> </w:t>
      </w:r>
      <w:r>
        <w:rPr>
          <w:color w:val="7F0000"/>
        </w:rPr>
        <w:t>Product</w:t>
      </w:r>
      <w:r>
        <w:rPr>
          <w:color w:val="7F0000"/>
          <w:spacing w:val="-7"/>
        </w:rPr>
        <w:t xml:space="preserve"> </w:t>
      </w:r>
      <w:r>
        <w:rPr>
          <w:color w:val="7F0000"/>
        </w:rPr>
        <w:t>of</w:t>
      </w:r>
      <w:r>
        <w:rPr>
          <w:color w:val="7F0000"/>
          <w:spacing w:val="-6"/>
        </w:rPr>
        <w:t xml:space="preserve"> </w:t>
      </w:r>
      <w:r>
        <w:rPr>
          <w:color w:val="7F0000"/>
        </w:rPr>
        <w:t>Word</w:t>
      </w:r>
      <w:r>
        <w:rPr>
          <w:color w:val="7F0000"/>
          <w:spacing w:val="-7"/>
        </w:rPr>
        <w:t xml:space="preserve"> </w:t>
      </w:r>
      <w:r>
        <w:rPr>
          <w:color w:val="7F0000"/>
        </w:rPr>
        <w:t>Lengths</w:t>
      </w:r>
      <w:r>
        <w:rPr>
          <w:color w:val="7F0000"/>
          <w:spacing w:val="-6"/>
        </w:rPr>
        <w:t xml:space="preserve"> </w:t>
      </w:r>
      <w:r>
        <w:rPr>
          <w:color w:val="7F0000"/>
        </w:rPr>
        <w:t>(Medium)</w:t>
      </w:r>
      <w:r>
        <w:rPr>
          <w:color w:val="7F0000"/>
        </w:rPr>
        <w:fldChar w:fldCharType="end"/>
      </w:r>
    </w:p>
    <w:p>
      <w:pPr>
        <w:spacing w:before="148"/>
        <w:ind w:left="1445" w:right="0" w:firstLine="0"/>
        <w:jc w:val="left"/>
        <w:rPr>
          <w:rFonts w:hint="eastAsia" w:ascii="Microsoft YaHei UI" w:eastAsia="Microsoft YaHei UI"/>
          <w:b/>
          <w:sz w:val="24"/>
        </w:rPr>
      </w:pPr>
      <w:r>
        <w:rPr>
          <w:rFonts w:hint="eastAsia" w:ascii="Microsoft YaHei UI" w:eastAsia="Microsoft YaHei UI"/>
          <w:b/>
          <w:color w:val="3B70B7"/>
          <w:w w:val="95"/>
          <w:sz w:val="24"/>
        </w:rPr>
        <w:t>题目描述</w:t>
      </w:r>
    </w:p>
    <w:p>
      <w:pPr>
        <w:pStyle w:val="5"/>
        <w:spacing w:before="130" w:line="302" w:lineRule="auto"/>
        <w:ind w:left="1445" w:right="283" w:firstLine="398"/>
      </w:pPr>
      <w:r>
        <w:rPr>
          <w:w w:val="95"/>
        </w:rPr>
        <w:t>给定多个字母串，求其中任意两个字母串的长度乘积的最大值，且这两个字母串不能含有相</w:t>
      </w:r>
      <w:r>
        <w:rPr>
          <w:spacing w:val="50"/>
          <w:w w:val="95"/>
        </w:rPr>
        <w:t xml:space="preserve"> </w:t>
      </w:r>
      <w:r>
        <w:t>同字母。</w:t>
      </w:r>
    </w:p>
    <w:p>
      <w:pPr>
        <w:pStyle w:val="5"/>
        <w:spacing w:before="9"/>
        <w:rPr>
          <w:sz w:val="17"/>
        </w:rPr>
      </w:pPr>
    </w:p>
    <w:p>
      <w:pPr>
        <w:pStyle w:val="4"/>
        <w:rPr>
          <w:rFonts w:hint="eastAsia" w:ascii="Microsoft YaHei UI" w:eastAsia="Microsoft YaHei UI"/>
        </w:rPr>
      </w:pPr>
      <w:r>
        <w:rPr>
          <w:rFonts w:hint="eastAsia" w:ascii="Microsoft YaHei UI" w:eastAsia="Microsoft YaHei UI"/>
          <w:color w:val="3B70B7"/>
          <w:w w:val="95"/>
        </w:rPr>
        <w:t>输入输出样例</w:t>
      </w:r>
    </w:p>
    <w:p>
      <w:pPr>
        <w:pStyle w:val="5"/>
        <w:spacing w:before="130"/>
        <w:ind w:left="1844"/>
      </w:pPr>
      <w:r>
        <w:rPr>
          <w:w w:val="95"/>
        </w:rPr>
        <w:t>输入一个包含多个字母串的一维数组，输出一个整数，表示长度乘积的最大值。</w:t>
      </w:r>
    </w:p>
    <w:p>
      <w:pPr>
        <w:pStyle w:val="5"/>
        <w:spacing w:before="8"/>
        <w:rPr>
          <w:sz w:val="28"/>
        </w:rPr>
      </w:pPr>
      <w:r>
        <w:pict>
          <v:shape id="_x0000_s1438" o:spid="_x0000_s1438" o:spt="202" type="#_x0000_t202" style="position:absolute;left:0pt;margin-left:86.2pt;margin-top:20.4pt;height:30.1pt;width:422.9pt;mso-position-horizontal-relative:page;mso-wrap-distance-bottom:0pt;mso-wrap-distance-top:0pt;z-index:-15617024;mso-width-relative:page;mso-height-relative:page;" filled="f" stroked="t" coordsize="21600,21600">
            <v:path/>
            <v:fill on="f" focussize="0,0"/>
            <v:stroke weight="0.199212598425197pt" color="#3B70B7"/>
            <v:imagedata o:title=""/>
            <o:lock v:ext="edit"/>
            <v:textbox inset="0mm,0mm,0mm,0mm">
              <w:txbxContent>
                <w:p>
                  <w:pPr>
                    <w:pStyle w:val="5"/>
                    <w:spacing w:before="39" w:line="247" w:lineRule="auto"/>
                    <w:ind w:left="59" w:right="3341"/>
                    <w:rPr>
                      <w:rFonts w:ascii="Trebuchet MS"/>
                    </w:rPr>
                  </w:pPr>
                  <w:r>
                    <w:rPr>
                      <w:rFonts w:ascii="Trebuchet MS"/>
                      <w:w w:val="115"/>
                    </w:rPr>
                    <w:t>Input:</w:t>
                  </w:r>
                  <w:r>
                    <w:rPr>
                      <w:rFonts w:ascii="Trebuchet MS"/>
                      <w:spacing w:val="19"/>
                      <w:w w:val="115"/>
                    </w:rPr>
                    <w:t xml:space="preserve"> </w:t>
                  </w:r>
                  <w:r>
                    <w:rPr>
                      <w:rFonts w:ascii="Trebuchet MS"/>
                      <w:w w:val="115"/>
                    </w:rPr>
                    <w:t>["a","ab","abc","d","cd","bcd","abcd"]</w:t>
                  </w:r>
                  <w:r>
                    <w:rPr>
                      <w:rFonts w:ascii="Trebuchet MS"/>
                      <w:spacing w:val="-67"/>
                      <w:w w:val="115"/>
                    </w:rPr>
                    <w:t xml:space="preserve"> </w:t>
                  </w:r>
                  <w:r>
                    <w:rPr>
                      <w:rFonts w:ascii="Trebuchet MS"/>
                      <w:w w:val="115"/>
                    </w:rPr>
                    <w:t>Output:</w:t>
                  </w:r>
                  <w:r>
                    <w:rPr>
                      <w:rFonts w:ascii="Trebuchet MS"/>
                      <w:spacing w:val="32"/>
                      <w:w w:val="115"/>
                    </w:rPr>
                    <w:t xml:space="preserve"> </w:t>
                  </w:r>
                  <w:r>
                    <w:rPr>
                      <w:rFonts w:ascii="Trebuchet MS"/>
                      <w:w w:val="115"/>
                    </w:rPr>
                    <w:t>4</w:t>
                  </w:r>
                </w:p>
              </w:txbxContent>
            </v:textbox>
            <w10:wrap type="topAndBottom"/>
          </v:shape>
        </w:pict>
      </w:r>
    </w:p>
    <w:p>
      <w:pPr>
        <w:pStyle w:val="5"/>
        <w:spacing w:before="149"/>
        <w:ind w:left="1844"/>
      </w:pPr>
      <w:r>
        <w:rPr>
          <w:w w:val="99"/>
        </w:rPr>
        <w:t>在这个样例中，一种最优的选择是“</w:t>
      </w:r>
      <w:r>
        <w:rPr>
          <w:rFonts w:ascii="Times New Roman" w:hAnsi="Times New Roman" w:eastAsia="Times New Roman"/>
          <w:w w:val="99"/>
        </w:rPr>
        <w:t>ab</w:t>
      </w:r>
      <w:r>
        <w:rPr>
          <w:spacing w:val="-1"/>
          <w:w w:val="99"/>
        </w:rPr>
        <w:t>”和“</w:t>
      </w:r>
      <w:r>
        <w:rPr>
          <w:rFonts w:ascii="Times New Roman" w:hAnsi="Times New Roman" w:eastAsia="Times New Roman"/>
          <w:w w:val="99"/>
        </w:rPr>
        <w:t>cd</w:t>
      </w:r>
      <w:r>
        <w:rPr>
          <w:spacing w:val="-50"/>
          <w:w w:val="99"/>
        </w:rPr>
        <w:t>”。</w:t>
      </w:r>
    </w:p>
    <w:p>
      <w:pPr>
        <w:pStyle w:val="5"/>
        <w:rPr>
          <w:sz w:val="23"/>
        </w:rPr>
      </w:pPr>
    </w:p>
    <w:p>
      <w:pPr>
        <w:pStyle w:val="4"/>
        <w:rPr>
          <w:rFonts w:hint="eastAsia" w:ascii="Microsoft YaHei UI" w:eastAsia="Microsoft YaHei UI"/>
        </w:rPr>
      </w:pPr>
      <w:r>
        <w:rPr>
          <w:rFonts w:hint="eastAsia" w:ascii="Microsoft YaHei UI" w:eastAsia="Microsoft YaHei UI"/>
          <w:color w:val="3B70B7"/>
          <w:w w:val="95"/>
        </w:rPr>
        <w:t>题解</w:t>
      </w:r>
    </w:p>
    <w:p>
      <w:pPr>
        <w:pStyle w:val="5"/>
        <w:spacing w:before="129" w:line="302" w:lineRule="auto"/>
        <w:ind w:left="1445" w:right="283" w:firstLine="398"/>
        <w:jc w:val="both"/>
      </w:pPr>
      <w:r>
        <w:rPr>
          <w:w w:val="95"/>
        </w:rPr>
        <w:t>怎样快速判断两个字母串是否含有重复数字呢？可以为每个字母串建立一个长度为</w:t>
      </w:r>
      <w:r>
        <w:rPr>
          <w:spacing w:val="116"/>
        </w:rPr>
        <w:t xml:space="preserve"> </w:t>
      </w:r>
      <w:r>
        <w:rPr>
          <w:rFonts w:ascii="Times New Roman" w:eastAsia="Times New Roman"/>
          <w:w w:val="95"/>
        </w:rPr>
        <w:t>26</w:t>
      </w:r>
      <w:r>
        <w:rPr>
          <w:rFonts w:ascii="Times New Roman" w:eastAsia="Times New Roman"/>
          <w:spacing w:val="120"/>
        </w:rPr>
        <w:t xml:space="preserve"> </w:t>
      </w:r>
      <w:r>
        <w:rPr>
          <w:w w:val="95"/>
        </w:rPr>
        <w:t>的二进制数字，每个位置表示是否存在该字母。如果两个字母串含有重复数字，那它们的二进制表示</w:t>
      </w:r>
      <w:r>
        <w:rPr>
          <w:spacing w:val="78"/>
          <w:w w:val="95"/>
        </w:rPr>
        <w:t xml:space="preserve"> </w:t>
      </w:r>
      <w:r>
        <w:rPr>
          <w:w w:val="95"/>
        </w:rPr>
        <w:t>的按位与不为</w:t>
      </w:r>
      <w:r>
        <w:rPr>
          <w:spacing w:val="219"/>
        </w:rPr>
        <w:t xml:space="preserve"> </w:t>
      </w:r>
      <w:r>
        <w:rPr>
          <w:rFonts w:ascii="Times New Roman" w:eastAsia="Times New Roman"/>
          <w:w w:val="95"/>
        </w:rPr>
        <w:t>0</w:t>
      </w:r>
      <w:r>
        <w:rPr>
          <w:w w:val="95"/>
        </w:rPr>
        <w:t>。同时，我们可以建立一个哈希表来存储字母串（在数组的位置）到二进制数字</w:t>
      </w:r>
      <w:r>
        <w:t>的映射关系，方便查找调用。</w:t>
      </w:r>
    </w:p>
    <w:p>
      <w:pPr>
        <w:pStyle w:val="5"/>
        <w:spacing w:before="6"/>
        <w:rPr>
          <w:sz w:val="23"/>
        </w:rPr>
      </w:pPr>
      <w:r>
        <w:pict>
          <v:shape id="_x0000_s1439" o:spid="_x0000_s1439" o:spt="202" type="#_x0000_t202" style="position:absolute;left:0pt;margin-left:86.2pt;margin-top:17.05pt;height:209.45pt;width:422.9pt;mso-position-horizontal-relative:page;mso-wrap-distance-bottom:0pt;mso-wrap-distance-top:0pt;z-index:-15616000;mso-width-relative:page;mso-height-relative:page;" filled="f" stroked="t" coordsize="21600,21600">
            <v:path/>
            <v:fill on="f" focussize="0,0"/>
            <v:stroke weight="0.199212598425197pt" color="#3B70B7"/>
            <v:imagedata o:title=""/>
            <o:lock v:ext="edit"/>
            <v:textbox inset="0mm,0mm,0mm,0mm">
              <w:txbxContent>
                <w:p>
                  <w:pPr>
                    <w:pStyle w:val="5"/>
                    <w:spacing w:before="39" w:line="247" w:lineRule="auto"/>
                    <w:ind w:left="436" w:right="4308" w:hanging="377"/>
                    <w:rPr>
                      <w:rFonts w:ascii="Trebuchet MS"/>
                    </w:rPr>
                  </w:pPr>
                  <w:r>
                    <w:rPr>
                      <w:rFonts w:ascii="Trebuchet MS"/>
                      <w:color w:val="7F0000"/>
                      <w:w w:val="110"/>
                    </w:rPr>
                    <w:t>int</w:t>
                  </w:r>
                  <w:r>
                    <w:rPr>
                      <w:rFonts w:ascii="Trebuchet MS"/>
                      <w:color w:val="7F0000"/>
                      <w:spacing w:val="11"/>
                      <w:w w:val="110"/>
                    </w:rPr>
                    <w:t xml:space="preserve"> </w:t>
                  </w:r>
                  <w:r>
                    <w:rPr>
                      <w:rFonts w:ascii="Trebuchet MS"/>
                      <w:w w:val="110"/>
                    </w:rPr>
                    <w:t>maxProduct(vector&lt;string&gt;&amp;</w:t>
                  </w:r>
                  <w:r>
                    <w:rPr>
                      <w:rFonts w:ascii="Trebuchet MS"/>
                      <w:spacing w:val="11"/>
                      <w:w w:val="110"/>
                    </w:rPr>
                    <w:t xml:space="preserve"> </w:t>
                  </w:r>
                  <w:r>
                    <w:rPr>
                      <w:rFonts w:ascii="Trebuchet MS"/>
                      <w:w w:val="110"/>
                    </w:rPr>
                    <w:t>words)</w:t>
                  </w:r>
                  <w:r>
                    <w:rPr>
                      <w:rFonts w:ascii="Trebuchet MS"/>
                      <w:spacing w:val="12"/>
                      <w:w w:val="110"/>
                    </w:rPr>
                    <w:t xml:space="preserve"> </w:t>
                  </w:r>
                  <w:r>
                    <w:rPr>
                      <w:rFonts w:ascii="Trebuchet MS"/>
                      <w:w w:val="110"/>
                    </w:rPr>
                    <w:t>{</w:t>
                  </w:r>
                  <w:r>
                    <w:rPr>
                      <w:rFonts w:ascii="Trebuchet MS"/>
                      <w:spacing w:val="-64"/>
                      <w:w w:val="110"/>
                    </w:rPr>
                    <w:t xml:space="preserve"> </w:t>
                  </w:r>
                  <w:r>
                    <w:rPr>
                      <w:rFonts w:ascii="Trebuchet MS"/>
                      <w:w w:val="115"/>
                    </w:rPr>
                    <w:t>unordered_map&lt;</w:t>
                  </w:r>
                  <w:r>
                    <w:rPr>
                      <w:rFonts w:ascii="Trebuchet MS"/>
                      <w:color w:val="7F0000"/>
                      <w:w w:val="115"/>
                    </w:rPr>
                    <w:t>int</w:t>
                  </w:r>
                  <w:r>
                    <w:rPr>
                      <w:rFonts w:ascii="Trebuchet MS"/>
                      <w:w w:val="115"/>
                    </w:rPr>
                    <w:t>,</w:t>
                  </w:r>
                  <w:r>
                    <w:rPr>
                      <w:rFonts w:ascii="Trebuchet MS"/>
                      <w:spacing w:val="6"/>
                      <w:w w:val="115"/>
                    </w:rPr>
                    <w:t xml:space="preserve"> </w:t>
                  </w:r>
                  <w:r>
                    <w:rPr>
                      <w:rFonts w:ascii="Trebuchet MS"/>
                      <w:color w:val="7F0000"/>
                      <w:w w:val="115"/>
                    </w:rPr>
                    <w:t>int</w:t>
                  </w:r>
                  <w:r>
                    <w:rPr>
                      <w:rFonts w:ascii="Trebuchet MS"/>
                      <w:w w:val="115"/>
                    </w:rPr>
                    <w:t>&gt;</w:t>
                  </w:r>
                  <w:r>
                    <w:rPr>
                      <w:rFonts w:ascii="Trebuchet MS"/>
                      <w:spacing w:val="7"/>
                      <w:w w:val="115"/>
                    </w:rPr>
                    <w:t xml:space="preserve"> </w:t>
                  </w:r>
                  <w:r>
                    <w:rPr>
                      <w:rFonts w:ascii="Trebuchet MS"/>
                      <w:w w:val="115"/>
                    </w:rPr>
                    <w:t>hash;</w:t>
                  </w:r>
                </w:p>
                <w:p>
                  <w:pPr>
                    <w:pStyle w:val="5"/>
                    <w:ind w:left="436"/>
                    <w:rPr>
                      <w:rFonts w:ascii="Trebuchet MS"/>
                    </w:rPr>
                  </w:pPr>
                  <w:r>
                    <w:rPr>
                      <w:rFonts w:ascii="Trebuchet MS"/>
                      <w:color w:val="7F0000"/>
                      <w:w w:val="115"/>
                    </w:rPr>
                    <w:t>int</w:t>
                  </w:r>
                  <w:r>
                    <w:rPr>
                      <w:rFonts w:ascii="Trebuchet MS"/>
                      <w:color w:val="7F0000"/>
                      <w:spacing w:val="33"/>
                      <w:w w:val="115"/>
                    </w:rPr>
                    <w:t xml:space="preserve"> </w:t>
                  </w:r>
                  <w:r>
                    <w:rPr>
                      <w:rFonts w:ascii="Trebuchet MS"/>
                      <w:w w:val="115"/>
                    </w:rPr>
                    <w:t>ans</w:t>
                  </w:r>
                  <w:r>
                    <w:rPr>
                      <w:rFonts w:ascii="Trebuchet MS"/>
                      <w:spacing w:val="33"/>
                      <w:w w:val="115"/>
                    </w:rPr>
                    <w:t xml:space="preserve"> </w:t>
                  </w:r>
                  <w:r>
                    <w:rPr>
                      <w:rFonts w:ascii="Trebuchet MS"/>
                      <w:w w:val="115"/>
                    </w:rPr>
                    <w:t>=</w:t>
                  </w:r>
                  <w:r>
                    <w:rPr>
                      <w:rFonts w:ascii="Trebuchet MS"/>
                      <w:spacing w:val="33"/>
                      <w:w w:val="115"/>
                    </w:rPr>
                    <w:t xml:space="preserve"> </w:t>
                  </w:r>
                  <w:r>
                    <w:rPr>
                      <w:rFonts w:ascii="Trebuchet MS"/>
                      <w:w w:val="115"/>
                    </w:rPr>
                    <w:t>0;</w:t>
                  </w:r>
                </w:p>
                <w:p>
                  <w:pPr>
                    <w:pStyle w:val="5"/>
                    <w:spacing w:before="7" w:line="247" w:lineRule="auto"/>
                    <w:ind w:left="812" w:right="4186" w:hanging="377"/>
                    <w:rPr>
                      <w:rFonts w:ascii="Trebuchet MS"/>
                    </w:rPr>
                  </w:pPr>
                  <w:r>
                    <w:rPr>
                      <w:rFonts w:ascii="Trebuchet MS"/>
                      <w:color w:val="7F0000"/>
                      <w:w w:val="115"/>
                    </w:rPr>
                    <w:t>for</w:t>
                  </w:r>
                  <w:r>
                    <w:rPr>
                      <w:rFonts w:ascii="Trebuchet MS"/>
                      <w:color w:val="7F0000"/>
                      <w:spacing w:val="23"/>
                      <w:w w:val="115"/>
                    </w:rPr>
                    <w:t xml:space="preserve"> </w:t>
                  </w:r>
                  <w:r>
                    <w:rPr>
                      <w:rFonts w:ascii="Trebuchet MS"/>
                      <w:w w:val="115"/>
                    </w:rPr>
                    <w:t>(</w:t>
                  </w:r>
                  <w:r>
                    <w:rPr>
                      <w:rFonts w:ascii="Trebuchet MS"/>
                      <w:color w:val="7F0000"/>
                      <w:w w:val="115"/>
                    </w:rPr>
                    <w:t>const</w:t>
                  </w:r>
                  <w:r>
                    <w:rPr>
                      <w:rFonts w:ascii="Trebuchet MS"/>
                      <w:color w:val="7F0000"/>
                      <w:spacing w:val="23"/>
                      <w:w w:val="115"/>
                    </w:rPr>
                    <w:t xml:space="preserve"> </w:t>
                  </w:r>
                  <w:r>
                    <w:rPr>
                      <w:rFonts w:ascii="Trebuchet MS"/>
                      <w:w w:val="115"/>
                    </w:rPr>
                    <w:t>string</w:t>
                  </w:r>
                  <w:r>
                    <w:rPr>
                      <w:rFonts w:ascii="Trebuchet MS"/>
                      <w:spacing w:val="23"/>
                      <w:w w:val="115"/>
                    </w:rPr>
                    <w:t xml:space="preserve"> </w:t>
                  </w:r>
                  <w:r>
                    <w:rPr>
                      <w:rFonts w:ascii="Trebuchet MS"/>
                      <w:w w:val="105"/>
                    </w:rPr>
                    <w:t>&amp;</w:t>
                  </w:r>
                  <w:r>
                    <w:rPr>
                      <w:rFonts w:ascii="Trebuchet MS"/>
                      <w:spacing w:val="29"/>
                      <w:w w:val="105"/>
                    </w:rPr>
                    <w:t xml:space="preserve"> </w:t>
                  </w:r>
                  <w:r>
                    <w:rPr>
                      <w:rFonts w:ascii="Trebuchet MS"/>
                      <w:w w:val="115"/>
                    </w:rPr>
                    <w:t>word</w:t>
                  </w:r>
                  <w:r>
                    <w:rPr>
                      <w:rFonts w:ascii="Trebuchet MS"/>
                      <w:spacing w:val="23"/>
                      <w:w w:val="115"/>
                    </w:rPr>
                    <w:t xml:space="preserve"> </w:t>
                  </w:r>
                  <w:r>
                    <w:rPr>
                      <w:rFonts w:ascii="Trebuchet MS"/>
                      <w:w w:val="115"/>
                    </w:rPr>
                    <w:t>:</w:t>
                  </w:r>
                  <w:r>
                    <w:rPr>
                      <w:rFonts w:ascii="Trebuchet MS"/>
                      <w:spacing w:val="23"/>
                      <w:w w:val="115"/>
                    </w:rPr>
                    <w:t xml:space="preserve"> </w:t>
                  </w:r>
                  <w:r>
                    <w:rPr>
                      <w:rFonts w:ascii="Trebuchet MS"/>
                      <w:w w:val="115"/>
                    </w:rPr>
                    <w:t>words)</w:t>
                  </w:r>
                  <w:r>
                    <w:rPr>
                      <w:rFonts w:ascii="Trebuchet MS"/>
                      <w:spacing w:val="23"/>
                      <w:w w:val="115"/>
                    </w:rPr>
                    <w:t xml:space="preserve"> </w:t>
                  </w:r>
                  <w:r>
                    <w:rPr>
                      <w:rFonts w:ascii="Trebuchet MS"/>
                      <w:w w:val="115"/>
                    </w:rPr>
                    <w:t>{</w:t>
                  </w:r>
                  <w:r>
                    <w:rPr>
                      <w:rFonts w:ascii="Trebuchet MS"/>
                      <w:spacing w:val="1"/>
                      <w:w w:val="115"/>
                    </w:rPr>
                    <w:t xml:space="preserve"> </w:t>
                  </w:r>
                  <w:r>
                    <w:rPr>
                      <w:rFonts w:ascii="Trebuchet MS"/>
                      <w:color w:val="7F0000"/>
                      <w:w w:val="115"/>
                    </w:rPr>
                    <w:t>int</w:t>
                  </w:r>
                  <w:r>
                    <w:rPr>
                      <w:rFonts w:ascii="Trebuchet MS"/>
                      <w:color w:val="7F0000"/>
                      <w:spacing w:val="22"/>
                      <w:w w:val="115"/>
                    </w:rPr>
                    <w:t xml:space="preserve"> </w:t>
                  </w:r>
                  <w:r>
                    <w:rPr>
                      <w:rFonts w:ascii="Trebuchet MS"/>
                      <w:w w:val="115"/>
                    </w:rPr>
                    <w:t>mask</w:t>
                  </w:r>
                  <w:r>
                    <w:rPr>
                      <w:rFonts w:ascii="Trebuchet MS"/>
                      <w:spacing w:val="22"/>
                      <w:w w:val="115"/>
                    </w:rPr>
                    <w:t xml:space="preserve"> </w:t>
                  </w:r>
                  <w:r>
                    <w:rPr>
                      <w:rFonts w:ascii="Trebuchet MS"/>
                      <w:w w:val="115"/>
                    </w:rPr>
                    <w:t>=</w:t>
                  </w:r>
                  <w:r>
                    <w:rPr>
                      <w:rFonts w:ascii="Trebuchet MS"/>
                      <w:spacing w:val="23"/>
                      <w:w w:val="115"/>
                    </w:rPr>
                    <w:t xml:space="preserve"> </w:t>
                  </w:r>
                  <w:r>
                    <w:rPr>
                      <w:rFonts w:ascii="Trebuchet MS"/>
                      <w:w w:val="115"/>
                    </w:rPr>
                    <w:t>0,</w:t>
                  </w:r>
                  <w:r>
                    <w:rPr>
                      <w:rFonts w:ascii="Trebuchet MS"/>
                      <w:spacing w:val="22"/>
                      <w:w w:val="115"/>
                    </w:rPr>
                    <w:t xml:space="preserve"> </w:t>
                  </w:r>
                  <w:r>
                    <w:rPr>
                      <w:rFonts w:ascii="Trebuchet MS"/>
                      <w:w w:val="115"/>
                    </w:rPr>
                    <w:t>size</w:t>
                  </w:r>
                  <w:r>
                    <w:rPr>
                      <w:rFonts w:ascii="Trebuchet MS"/>
                      <w:spacing w:val="23"/>
                      <w:w w:val="115"/>
                    </w:rPr>
                    <w:t xml:space="preserve"> </w:t>
                  </w:r>
                  <w:r>
                    <w:rPr>
                      <w:rFonts w:ascii="Trebuchet MS"/>
                      <w:w w:val="115"/>
                    </w:rPr>
                    <w:t>=</w:t>
                  </w:r>
                  <w:r>
                    <w:rPr>
                      <w:rFonts w:ascii="Trebuchet MS"/>
                      <w:spacing w:val="22"/>
                      <w:w w:val="115"/>
                    </w:rPr>
                    <w:t xml:space="preserve"> </w:t>
                  </w:r>
                  <w:r>
                    <w:rPr>
                      <w:rFonts w:ascii="Trebuchet MS"/>
                      <w:w w:val="115"/>
                    </w:rPr>
                    <w:t>word.size();</w:t>
                  </w:r>
                  <w:r>
                    <w:rPr>
                      <w:rFonts w:ascii="Trebuchet MS"/>
                      <w:spacing w:val="-66"/>
                      <w:w w:val="115"/>
                    </w:rPr>
                    <w:t xml:space="preserve"> </w:t>
                  </w:r>
                  <w:r>
                    <w:rPr>
                      <w:rFonts w:ascii="Trebuchet MS"/>
                      <w:color w:val="7F0000"/>
                      <w:w w:val="115"/>
                    </w:rPr>
                    <w:t>for</w:t>
                  </w:r>
                  <w:r>
                    <w:rPr>
                      <w:rFonts w:ascii="Trebuchet MS"/>
                      <w:color w:val="7F0000"/>
                      <w:spacing w:val="25"/>
                      <w:w w:val="115"/>
                    </w:rPr>
                    <w:t xml:space="preserve"> </w:t>
                  </w:r>
                  <w:r>
                    <w:rPr>
                      <w:rFonts w:ascii="Trebuchet MS"/>
                      <w:w w:val="115"/>
                    </w:rPr>
                    <w:t>(</w:t>
                  </w:r>
                  <w:r>
                    <w:rPr>
                      <w:rFonts w:ascii="Trebuchet MS"/>
                      <w:color w:val="7F0000"/>
                      <w:w w:val="115"/>
                    </w:rPr>
                    <w:t>const</w:t>
                  </w:r>
                  <w:r>
                    <w:rPr>
                      <w:rFonts w:ascii="Trebuchet MS"/>
                      <w:color w:val="7F0000"/>
                      <w:spacing w:val="25"/>
                      <w:w w:val="115"/>
                    </w:rPr>
                    <w:t xml:space="preserve"> </w:t>
                  </w:r>
                  <w:r>
                    <w:rPr>
                      <w:rFonts w:ascii="Trebuchet MS"/>
                      <w:color w:val="7F0000"/>
                      <w:w w:val="115"/>
                    </w:rPr>
                    <w:t>char</w:t>
                  </w:r>
                  <w:r>
                    <w:rPr>
                      <w:rFonts w:ascii="Trebuchet MS"/>
                      <w:color w:val="7F0000"/>
                      <w:spacing w:val="25"/>
                      <w:w w:val="115"/>
                    </w:rPr>
                    <w:t xml:space="preserve"> </w:t>
                  </w:r>
                  <w:r>
                    <w:rPr>
                      <w:rFonts w:ascii="Trebuchet MS"/>
                      <w:w w:val="105"/>
                    </w:rPr>
                    <w:t>&amp;</w:t>
                  </w:r>
                  <w:r>
                    <w:rPr>
                      <w:rFonts w:ascii="Trebuchet MS"/>
                      <w:spacing w:val="32"/>
                      <w:w w:val="105"/>
                    </w:rPr>
                    <w:t xml:space="preserve"> </w:t>
                  </w:r>
                  <w:r>
                    <w:rPr>
                      <w:rFonts w:ascii="Trebuchet MS"/>
                      <w:w w:val="115"/>
                    </w:rPr>
                    <w:t>c</w:t>
                  </w:r>
                  <w:r>
                    <w:rPr>
                      <w:rFonts w:ascii="Trebuchet MS"/>
                      <w:spacing w:val="25"/>
                      <w:w w:val="115"/>
                    </w:rPr>
                    <w:t xml:space="preserve"> </w:t>
                  </w:r>
                  <w:r>
                    <w:rPr>
                      <w:rFonts w:ascii="Trebuchet MS"/>
                      <w:w w:val="115"/>
                    </w:rPr>
                    <w:t>:</w:t>
                  </w:r>
                  <w:r>
                    <w:rPr>
                      <w:rFonts w:ascii="Trebuchet MS"/>
                      <w:spacing w:val="25"/>
                      <w:w w:val="115"/>
                    </w:rPr>
                    <w:t xml:space="preserve"> </w:t>
                  </w:r>
                  <w:r>
                    <w:rPr>
                      <w:rFonts w:ascii="Trebuchet MS"/>
                      <w:w w:val="115"/>
                    </w:rPr>
                    <w:t>word)</w:t>
                  </w:r>
                  <w:r>
                    <w:rPr>
                      <w:rFonts w:ascii="Trebuchet MS"/>
                      <w:spacing w:val="26"/>
                      <w:w w:val="115"/>
                    </w:rPr>
                    <w:t xml:space="preserve"> </w:t>
                  </w:r>
                  <w:r>
                    <w:rPr>
                      <w:rFonts w:ascii="Trebuchet MS"/>
                      <w:w w:val="115"/>
                    </w:rPr>
                    <w:t>{</w:t>
                  </w:r>
                </w:p>
                <w:p>
                  <w:pPr>
                    <w:pStyle w:val="5"/>
                    <w:spacing w:line="232" w:lineRule="exact"/>
                    <w:ind w:left="1189"/>
                    <w:rPr>
                      <w:rFonts w:ascii="Trebuchet MS" w:hAnsi="Trebuchet MS"/>
                    </w:rPr>
                  </w:pPr>
                  <w:r>
                    <w:rPr>
                      <w:rFonts w:ascii="Trebuchet MS" w:hAnsi="Trebuchet MS"/>
                      <w:w w:val="110"/>
                    </w:rPr>
                    <w:t>mask</w:t>
                  </w:r>
                  <w:r>
                    <w:rPr>
                      <w:rFonts w:ascii="Trebuchet MS" w:hAnsi="Trebuchet MS"/>
                      <w:spacing w:val="27"/>
                      <w:w w:val="110"/>
                    </w:rPr>
                    <w:t xml:space="preserve"> </w:t>
                  </w:r>
                  <w:r>
                    <w:rPr>
                      <w:rFonts w:ascii="Trebuchet MS" w:hAnsi="Trebuchet MS"/>
                      <w:w w:val="110"/>
                    </w:rPr>
                    <w:t>|=</w:t>
                  </w:r>
                  <w:r>
                    <w:rPr>
                      <w:rFonts w:ascii="Trebuchet MS" w:hAnsi="Trebuchet MS"/>
                      <w:spacing w:val="27"/>
                      <w:w w:val="110"/>
                    </w:rPr>
                    <w:t xml:space="preserve"> </w:t>
                  </w:r>
                  <w:r>
                    <w:rPr>
                      <w:rFonts w:ascii="Trebuchet MS" w:hAnsi="Trebuchet MS"/>
                      <w:w w:val="110"/>
                    </w:rPr>
                    <w:t>1</w:t>
                  </w:r>
                  <w:r>
                    <w:rPr>
                      <w:rFonts w:ascii="Trebuchet MS" w:hAnsi="Trebuchet MS"/>
                      <w:spacing w:val="27"/>
                      <w:w w:val="110"/>
                    </w:rPr>
                    <w:t xml:space="preserve"> </w:t>
                  </w:r>
                  <w:r>
                    <w:rPr>
                      <w:rFonts w:ascii="Trebuchet MS" w:hAnsi="Trebuchet MS"/>
                      <w:w w:val="110"/>
                    </w:rPr>
                    <w:t>&lt;&lt;</w:t>
                  </w:r>
                  <w:r>
                    <w:rPr>
                      <w:rFonts w:ascii="Trebuchet MS" w:hAnsi="Trebuchet MS"/>
                      <w:spacing w:val="27"/>
                      <w:w w:val="110"/>
                    </w:rPr>
                    <w:t xml:space="preserve"> </w:t>
                  </w:r>
                  <w:r>
                    <w:rPr>
                      <w:rFonts w:ascii="Trebuchet MS" w:hAnsi="Trebuchet MS"/>
                      <w:w w:val="120"/>
                    </w:rPr>
                    <w:t>(c</w:t>
                  </w:r>
                  <w:r>
                    <w:rPr>
                      <w:rFonts w:ascii="Trebuchet MS" w:hAnsi="Trebuchet MS"/>
                      <w:spacing w:val="21"/>
                      <w:w w:val="120"/>
                    </w:rPr>
                    <w:t xml:space="preserve"> </w:t>
                  </w:r>
                  <w:r>
                    <w:rPr>
                      <w:rFonts w:ascii="Trebuchet MS" w:hAnsi="Trebuchet MS"/>
                      <w:w w:val="120"/>
                    </w:rPr>
                    <w:t>-</w:t>
                  </w:r>
                  <w:r>
                    <w:rPr>
                      <w:rFonts w:ascii="Trebuchet MS" w:hAnsi="Trebuchet MS"/>
                      <w:spacing w:val="21"/>
                      <w:w w:val="120"/>
                    </w:rPr>
                    <w:t xml:space="preserve"> </w:t>
                  </w:r>
                  <w:r>
                    <w:rPr>
                      <w:rFonts w:ascii="Trebuchet MS" w:hAnsi="Trebuchet MS"/>
                      <w:w w:val="120"/>
                    </w:rPr>
                    <w:t>’a’);</w:t>
                  </w:r>
                </w:p>
                <w:p>
                  <w:pPr>
                    <w:pStyle w:val="5"/>
                    <w:spacing w:before="7"/>
                    <w:ind w:left="812"/>
                    <w:rPr>
                      <w:rFonts w:ascii="Trebuchet MS"/>
                    </w:rPr>
                  </w:pPr>
                  <w:r>
                    <w:rPr>
                      <w:rFonts w:ascii="Trebuchet MS"/>
                      <w:w w:val="142"/>
                    </w:rPr>
                    <w:t>}</w:t>
                  </w:r>
                </w:p>
                <w:p>
                  <w:pPr>
                    <w:pStyle w:val="5"/>
                    <w:spacing w:before="7"/>
                    <w:ind w:left="812"/>
                    <w:rPr>
                      <w:rFonts w:ascii="Trebuchet MS"/>
                    </w:rPr>
                  </w:pPr>
                  <w:r>
                    <w:rPr>
                      <w:rFonts w:ascii="Trebuchet MS"/>
                      <w:w w:val="110"/>
                    </w:rPr>
                    <w:t>hash[mask]</w:t>
                  </w:r>
                  <w:r>
                    <w:rPr>
                      <w:rFonts w:ascii="Trebuchet MS"/>
                      <w:spacing w:val="13"/>
                      <w:w w:val="110"/>
                    </w:rPr>
                    <w:t xml:space="preserve"> </w:t>
                  </w:r>
                  <w:r>
                    <w:rPr>
                      <w:rFonts w:ascii="Trebuchet MS"/>
                      <w:w w:val="110"/>
                    </w:rPr>
                    <w:t>=</w:t>
                  </w:r>
                  <w:r>
                    <w:rPr>
                      <w:rFonts w:ascii="Trebuchet MS"/>
                      <w:spacing w:val="13"/>
                      <w:w w:val="110"/>
                    </w:rPr>
                    <w:t xml:space="preserve"> </w:t>
                  </w:r>
                  <w:r>
                    <w:rPr>
                      <w:rFonts w:ascii="Trebuchet MS"/>
                      <w:w w:val="110"/>
                    </w:rPr>
                    <w:t>max(hash[mask],</w:t>
                  </w:r>
                  <w:r>
                    <w:rPr>
                      <w:rFonts w:ascii="Trebuchet MS"/>
                      <w:spacing w:val="13"/>
                      <w:w w:val="110"/>
                    </w:rPr>
                    <w:t xml:space="preserve"> </w:t>
                  </w:r>
                  <w:r>
                    <w:rPr>
                      <w:rFonts w:ascii="Trebuchet MS"/>
                      <w:w w:val="110"/>
                    </w:rPr>
                    <w:t>size);</w:t>
                  </w:r>
                </w:p>
                <w:p>
                  <w:pPr>
                    <w:pStyle w:val="5"/>
                    <w:spacing w:before="6" w:line="247" w:lineRule="auto"/>
                    <w:ind w:left="1189" w:right="3339" w:hanging="377"/>
                    <w:rPr>
                      <w:rFonts w:ascii="Trebuchet MS"/>
                    </w:rPr>
                  </w:pPr>
                  <w:r>
                    <w:rPr>
                      <w:rFonts w:ascii="Trebuchet MS"/>
                      <w:color w:val="7F0000"/>
                      <w:w w:val="110"/>
                    </w:rPr>
                    <w:t>for</w:t>
                  </w:r>
                  <w:r>
                    <w:rPr>
                      <w:rFonts w:ascii="Trebuchet MS"/>
                      <w:color w:val="7F0000"/>
                      <w:spacing w:val="30"/>
                      <w:w w:val="110"/>
                    </w:rPr>
                    <w:t xml:space="preserve"> </w:t>
                  </w:r>
                  <w:r>
                    <w:rPr>
                      <w:rFonts w:ascii="Trebuchet MS"/>
                      <w:w w:val="110"/>
                    </w:rPr>
                    <w:t>(</w:t>
                  </w:r>
                  <w:r>
                    <w:rPr>
                      <w:rFonts w:ascii="Trebuchet MS"/>
                      <w:color w:val="7F0000"/>
                      <w:w w:val="110"/>
                    </w:rPr>
                    <w:t>const</w:t>
                  </w:r>
                  <w:r>
                    <w:rPr>
                      <w:rFonts w:ascii="Trebuchet MS"/>
                      <w:color w:val="7F0000"/>
                      <w:spacing w:val="30"/>
                      <w:w w:val="110"/>
                    </w:rPr>
                    <w:t xml:space="preserve"> </w:t>
                  </w:r>
                  <w:r>
                    <w:rPr>
                      <w:rFonts w:ascii="Trebuchet MS"/>
                      <w:color w:val="7F0000"/>
                      <w:w w:val="110"/>
                    </w:rPr>
                    <w:t>auto</w:t>
                  </w:r>
                  <w:r>
                    <w:rPr>
                      <w:rFonts w:ascii="Trebuchet MS"/>
                      <w:w w:val="110"/>
                    </w:rPr>
                    <w:t>&amp;</w:t>
                  </w:r>
                  <w:r>
                    <w:rPr>
                      <w:rFonts w:ascii="Trebuchet MS"/>
                      <w:spacing w:val="30"/>
                      <w:w w:val="110"/>
                    </w:rPr>
                    <w:t xml:space="preserve"> </w:t>
                  </w:r>
                  <w:r>
                    <w:rPr>
                      <w:rFonts w:ascii="Trebuchet MS"/>
                      <w:w w:val="110"/>
                    </w:rPr>
                    <w:t>[h_mask,</w:t>
                  </w:r>
                  <w:r>
                    <w:rPr>
                      <w:rFonts w:ascii="Trebuchet MS"/>
                      <w:spacing w:val="30"/>
                      <w:w w:val="110"/>
                    </w:rPr>
                    <w:t xml:space="preserve"> </w:t>
                  </w:r>
                  <w:r>
                    <w:rPr>
                      <w:rFonts w:ascii="Trebuchet MS"/>
                      <w:w w:val="110"/>
                    </w:rPr>
                    <w:t>h_len]:</w:t>
                  </w:r>
                  <w:r>
                    <w:rPr>
                      <w:rFonts w:ascii="Trebuchet MS"/>
                      <w:spacing w:val="30"/>
                      <w:w w:val="110"/>
                    </w:rPr>
                    <w:t xml:space="preserve"> </w:t>
                  </w:r>
                  <w:r>
                    <w:rPr>
                      <w:rFonts w:ascii="Trebuchet MS"/>
                      <w:w w:val="110"/>
                    </w:rPr>
                    <w:t>hash)</w:t>
                  </w:r>
                  <w:r>
                    <w:rPr>
                      <w:rFonts w:ascii="Trebuchet MS"/>
                      <w:spacing w:val="30"/>
                      <w:w w:val="110"/>
                    </w:rPr>
                    <w:t xml:space="preserve"> </w:t>
                  </w:r>
                  <w:r>
                    <w:rPr>
                      <w:rFonts w:ascii="Trebuchet MS"/>
                      <w:w w:val="130"/>
                    </w:rPr>
                    <w:t>{</w:t>
                  </w:r>
                  <w:r>
                    <w:rPr>
                      <w:rFonts w:ascii="Trebuchet MS"/>
                      <w:spacing w:val="-76"/>
                      <w:w w:val="130"/>
                    </w:rPr>
                    <w:t xml:space="preserve"> </w:t>
                  </w:r>
                  <w:r>
                    <w:rPr>
                      <w:rFonts w:ascii="Trebuchet MS"/>
                      <w:color w:val="7F0000"/>
                      <w:w w:val="130"/>
                    </w:rPr>
                    <w:t>if</w:t>
                  </w:r>
                  <w:r>
                    <w:rPr>
                      <w:rFonts w:ascii="Trebuchet MS"/>
                      <w:color w:val="7F0000"/>
                      <w:spacing w:val="22"/>
                      <w:w w:val="130"/>
                    </w:rPr>
                    <w:t xml:space="preserve"> </w:t>
                  </w:r>
                  <w:r>
                    <w:rPr>
                      <w:rFonts w:ascii="Trebuchet MS"/>
                      <w:w w:val="110"/>
                    </w:rPr>
                    <w:t>(!(mask</w:t>
                  </w:r>
                  <w:r>
                    <w:rPr>
                      <w:rFonts w:ascii="Trebuchet MS"/>
                      <w:spacing w:val="35"/>
                      <w:w w:val="110"/>
                    </w:rPr>
                    <w:t xml:space="preserve"> </w:t>
                  </w:r>
                  <w:r>
                    <w:rPr>
                      <w:rFonts w:ascii="Trebuchet MS"/>
                      <w:w w:val="105"/>
                    </w:rPr>
                    <w:t>&amp;</w:t>
                  </w:r>
                  <w:r>
                    <w:rPr>
                      <w:rFonts w:ascii="Trebuchet MS"/>
                      <w:spacing w:val="37"/>
                      <w:w w:val="105"/>
                    </w:rPr>
                    <w:t xml:space="preserve"> </w:t>
                  </w:r>
                  <w:r>
                    <w:rPr>
                      <w:rFonts w:ascii="Trebuchet MS"/>
                      <w:w w:val="110"/>
                    </w:rPr>
                    <w:t>h_mask))</w:t>
                  </w:r>
                  <w:r>
                    <w:rPr>
                      <w:rFonts w:ascii="Trebuchet MS"/>
                      <w:spacing w:val="35"/>
                      <w:w w:val="110"/>
                    </w:rPr>
                    <w:t xml:space="preserve"> </w:t>
                  </w:r>
                  <w:r>
                    <w:rPr>
                      <w:rFonts w:ascii="Trebuchet MS"/>
                      <w:w w:val="130"/>
                    </w:rPr>
                    <w:t>{</w:t>
                  </w:r>
                </w:p>
                <w:p>
                  <w:pPr>
                    <w:pStyle w:val="5"/>
                    <w:ind w:left="1565"/>
                    <w:rPr>
                      <w:rFonts w:ascii="Trebuchet MS"/>
                    </w:rPr>
                  </w:pPr>
                  <w:r>
                    <w:rPr>
                      <w:rFonts w:ascii="Trebuchet MS"/>
                      <w:w w:val="115"/>
                    </w:rPr>
                    <w:t>ans</w:t>
                  </w:r>
                  <w:r>
                    <w:rPr>
                      <w:rFonts w:ascii="Trebuchet MS"/>
                      <w:spacing w:val="17"/>
                      <w:w w:val="115"/>
                    </w:rPr>
                    <w:t xml:space="preserve"> </w:t>
                  </w:r>
                  <w:r>
                    <w:rPr>
                      <w:rFonts w:ascii="Trebuchet MS"/>
                      <w:w w:val="115"/>
                    </w:rPr>
                    <w:t>=</w:t>
                  </w:r>
                  <w:r>
                    <w:rPr>
                      <w:rFonts w:ascii="Trebuchet MS"/>
                      <w:spacing w:val="17"/>
                      <w:w w:val="115"/>
                    </w:rPr>
                    <w:t xml:space="preserve"> </w:t>
                  </w:r>
                  <w:r>
                    <w:rPr>
                      <w:rFonts w:ascii="Trebuchet MS"/>
                      <w:w w:val="115"/>
                    </w:rPr>
                    <w:t>max(ans,</w:t>
                  </w:r>
                  <w:r>
                    <w:rPr>
                      <w:rFonts w:ascii="Trebuchet MS"/>
                      <w:spacing w:val="17"/>
                      <w:w w:val="115"/>
                    </w:rPr>
                    <w:t xml:space="preserve"> </w:t>
                  </w:r>
                  <w:r>
                    <w:rPr>
                      <w:rFonts w:ascii="Trebuchet MS"/>
                      <w:w w:val="115"/>
                    </w:rPr>
                    <w:t>size</w:t>
                  </w:r>
                  <w:r>
                    <w:rPr>
                      <w:rFonts w:ascii="Trebuchet MS"/>
                      <w:spacing w:val="17"/>
                      <w:w w:val="115"/>
                    </w:rPr>
                    <w:t xml:space="preserve"> </w:t>
                  </w:r>
                  <w:r>
                    <w:rPr>
                      <w:rFonts w:ascii="Trebuchet MS"/>
                      <w:w w:val="115"/>
                    </w:rPr>
                    <w:t>*</w:t>
                  </w:r>
                  <w:r>
                    <w:rPr>
                      <w:rFonts w:ascii="Trebuchet MS"/>
                      <w:spacing w:val="17"/>
                      <w:w w:val="115"/>
                    </w:rPr>
                    <w:t xml:space="preserve"> </w:t>
                  </w:r>
                  <w:r>
                    <w:rPr>
                      <w:rFonts w:ascii="Trebuchet MS"/>
                      <w:w w:val="115"/>
                    </w:rPr>
                    <w:t>h_len);</w:t>
                  </w:r>
                </w:p>
                <w:p>
                  <w:pPr>
                    <w:pStyle w:val="5"/>
                    <w:spacing w:before="7"/>
                    <w:ind w:left="1189"/>
                    <w:rPr>
                      <w:rFonts w:ascii="Trebuchet MS"/>
                    </w:rPr>
                  </w:pPr>
                  <w:r>
                    <w:rPr>
                      <w:rFonts w:ascii="Trebuchet MS"/>
                      <w:w w:val="142"/>
                    </w:rPr>
                    <w:t>}</w:t>
                  </w:r>
                </w:p>
                <w:p>
                  <w:pPr>
                    <w:pStyle w:val="5"/>
                    <w:spacing w:before="7"/>
                    <w:ind w:left="812"/>
                    <w:rPr>
                      <w:rFonts w:ascii="Trebuchet MS"/>
                    </w:rPr>
                  </w:pPr>
                  <w:r>
                    <w:rPr>
                      <w:rFonts w:ascii="Trebuchet MS"/>
                      <w:w w:val="142"/>
                    </w:rPr>
                    <w:t>}</w:t>
                  </w:r>
                </w:p>
                <w:p>
                  <w:pPr>
                    <w:pStyle w:val="5"/>
                    <w:spacing w:before="7"/>
                    <w:ind w:left="436"/>
                    <w:rPr>
                      <w:rFonts w:ascii="Trebuchet MS"/>
                    </w:rPr>
                  </w:pPr>
                  <w:r>
                    <w:rPr>
                      <w:rFonts w:ascii="Trebuchet MS"/>
                      <w:w w:val="142"/>
                    </w:rPr>
                    <w:t>}</w:t>
                  </w:r>
                </w:p>
                <w:p>
                  <w:pPr>
                    <w:pStyle w:val="5"/>
                    <w:spacing w:before="7"/>
                    <w:ind w:left="436"/>
                    <w:rPr>
                      <w:rFonts w:ascii="Trebuchet MS"/>
                    </w:rPr>
                  </w:pPr>
                  <w:r>
                    <w:rPr>
                      <w:rFonts w:ascii="Trebuchet MS"/>
                      <w:color w:val="7F0000"/>
                      <w:w w:val="110"/>
                    </w:rPr>
                    <w:t>return</w:t>
                  </w:r>
                  <w:r>
                    <w:rPr>
                      <w:rFonts w:ascii="Trebuchet MS"/>
                      <w:color w:val="7F0000"/>
                      <w:spacing w:val="50"/>
                      <w:w w:val="110"/>
                    </w:rPr>
                    <w:t xml:space="preserve"> </w:t>
                  </w:r>
                  <w:r>
                    <w:rPr>
                      <w:rFonts w:ascii="Trebuchet MS"/>
                      <w:w w:val="110"/>
                    </w:rPr>
                    <w:t>ans;</w:t>
                  </w:r>
                </w:p>
                <w:p>
                  <w:pPr>
                    <w:pStyle w:val="5"/>
                    <w:spacing w:before="7"/>
                    <w:ind w:left="59"/>
                    <w:rPr>
                      <w:rFonts w:ascii="Trebuchet MS"/>
                    </w:rPr>
                  </w:pPr>
                  <w:r>
                    <w:rPr>
                      <w:rFonts w:ascii="Trebuchet MS"/>
                      <w:w w:val="142"/>
                    </w:rPr>
                    <w:t>}</w:t>
                  </w:r>
                </w:p>
              </w:txbxContent>
            </v:textbox>
            <w10:wrap type="topAndBottom"/>
          </v:shape>
        </w:pict>
      </w:r>
    </w:p>
    <w:p>
      <w:pPr>
        <w:pStyle w:val="5"/>
        <w:spacing w:before="7"/>
        <w:rPr>
          <w:sz w:val="24"/>
        </w:rPr>
      </w:pPr>
    </w:p>
    <w:p>
      <w:pPr>
        <w:pStyle w:val="4"/>
        <w:spacing w:before="143"/>
      </w:pPr>
      <w:r>
        <w:fldChar w:fldCharType="begin"/>
      </w:r>
      <w:r>
        <w:instrText xml:space="preserve"> HYPERLINK "https://leetcode.com/problems/counting-bits/" \h </w:instrText>
      </w:r>
      <w:r>
        <w:fldChar w:fldCharType="separate"/>
      </w:r>
      <w:r>
        <w:rPr>
          <w:color w:val="7F0000"/>
        </w:rPr>
        <w:t>338.</w:t>
      </w:r>
      <w:r>
        <w:rPr>
          <w:color w:val="7F0000"/>
          <w:spacing w:val="22"/>
        </w:rPr>
        <w:t xml:space="preserve"> </w:t>
      </w:r>
      <w:r>
        <w:rPr>
          <w:color w:val="7F0000"/>
        </w:rPr>
        <w:t>Counting</w:t>
      </w:r>
      <w:r>
        <w:rPr>
          <w:color w:val="7F0000"/>
          <w:spacing w:val="-3"/>
        </w:rPr>
        <w:t xml:space="preserve"> </w:t>
      </w:r>
      <w:r>
        <w:rPr>
          <w:color w:val="7F0000"/>
        </w:rPr>
        <w:t>Bits</w:t>
      </w:r>
      <w:r>
        <w:rPr>
          <w:color w:val="7F0000"/>
          <w:spacing w:val="-3"/>
        </w:rPr>
        <w:t xml:space="preserve"> </w:t>
      </w:r>
      <w:r>
        <w:rPr>
          <w:color w:val="7F0000"/>
        </w:rPr>
        <w:t>(Medium)</w:t>
      </w:r>
      <w:r>
        <w:rPr>
          <w:color w:val="7F0000"/>
        </w:rPr>
        <w:fldChar w:fldCharType="end"/>
      </w:r>
    </w:p>
    <w:p>
      <w:pPr>
        <w:spacing w:before="149"/>
        <w:ind w:left="1445" w:right="0" w:firstLine="0"/>
        <w:jc w:val="left"/>
        <w:rPr>
          <w:rFonts w:hint="eastAsia" w:ascii="Microsoft YaHei UI" w:eastAsia="Microsoft YaHei UI"/>
          <w:b/>
          <w:sz w:val="24"/>
        </w:rPr>
      </w:pPr>
      <w:r>
        <w:rPr>
          <w:rFonts w:hint="eastAsia" w:ascii="Microsoft YaHei UI" w:eastAsia="Microsoft YaHei UI"/>
          <w:b/>
          <w:color w:val="3B70B7"/>
          <w:w w:val="95"/>
          <w:sz w:val="24"/>
        </w:rPr>
        <w:t>题目描述</w:t>
      </w:r>
    </w:p>
    <w:p>
      <w:pPr>
        <w:pStyle w:val="5"/>
        <w:spacing w:before="129"/>
        <w:ind w:left="1844"/>
      </w:pPr>
      <w:r>
        <w:rPr>
          <w:w w:val="95"/>
        </w:rPr>
        <w:t xml:space="preserve">给定一个非负整数 </w:t>
      </w:r>
      <w:r>
        <w:rPr>
          <w:rFonts w:ascii="Times New Roman" w:eastAsia="Times New Roman"/>
          <w:i/>
          <w:w w:val="95"/>
        </w:rPr>
        <w:t>n</w:t>
      </w:r>
      <w:r>
        <w:rPr>
          <w:spacing w:val="1"/>
          <w:w w:val="95"/>
        </w:rPr>
        <w:t xml:space="preserve">，求从 </w:t>
      </w:r>
      <w:r>
        <w:rPr>
          <w:rFonts w:ascii="Times New Roman" w:eastAsia="Times New Roman"/>
          <w:w w:val="95"/>
        </w:rPr>
        <w:t>0</w:t>
      </w:r>
      <w:r>
        <w:rPr>
          <w:rFonts w:ascii="Times New Roman" w:eastAsia="Times New Roman"/>
          <w:spacing w:val="51"/>
        </w:rPr>
        <w:t xml:space="preserve"> </w:t>
      </w:r>
      <w:r>
        <w:rPr>
          <w:spacing w:val="4"/>
          <w:w w:val="95"/>
        </w:rPr>
        <w:t xml:space="preserve">到 </w:t>
      </w:r>
      <w:r>
        <w:rPr>
          <w:rFonts w:ascii="Times New Roman" w:eastAsia="Times New Roman"/>
          <w:i/>
          <w:w w:val="95"/>
        </w:rPr>
        <w:t>n</w:t>
      </w:r>
      <w:r>
        <w:rPr>
          <w:rFonts w:ascii="Times New Roman" w:eastAsia="Times New Roman"/>
          <w:i/>
          <w:spacing w:val="53"/>
        </w:rPr>
        <w:t xml:space="preserve"> </w:t>
      </w:r>
      <w:r>
        <w:rPr>
          <w:w w:val="95"/>
        </w:rPr>
        <w:t xml:space="preserve">的所有数字的二进制表达中，分别有多少个 </w:t>
      </w:r>
      <w:r>
        <w:rPr>
          <w:rFonts w:ascii="Times New Roman" w:eastAsia="Times New Roman"/>
          <w:w w:val="95"/>
        </w:rPr>
        <w:t>1</w:t>
      </w:r>
      <w:r>
        <w:rPr>
          <w:w w:val="95"/>
        </w:rPr>
        <w:t>。</w:t>
      </w:r>
    </w:p>
    <w:p>
      <w:pPr>
        <w:pStyle w:val="5"/>
        <w:rPr>
          <w:sz w:val="23"/>
        </w:rPr>
      </w:pPr>
    </w:p>
    <w:p>
      <w:pPr>
        <w:pStyle w:val="4"/>
        <w:rPr>
          <w:rFonts w:hint="eastAsia" w:ascii="Microsoft YaHei UI" w:eastAsia="Microsoft YaHei UI"/>
        </w:rPr>
      </w:pPr>
      <w:r>
        <w:rPr>
          <w:rFonts w:hint="eastAsia" w:ascii="Microsoft YaHei UI" w:eastAsia="Microsoft YaHei UI"/>
          <w:color w:val="3B70B7"/>
          <w:w w:val="95"/>
        </w:rPr>
        <w:t>输入输出样例</w:t>
      </w:r>
    </w:p>
    <w:p>
      <w:pPr>
        <w:pStyle w:val="5"/>
        <w:spacing w:before="129" w:line="302" w:lineRule="auto"/>
        <w:ind w:left="1445" w:right="283" w:firstLine="398"/>
      </w:pPr>
      <w:r>
        <w:rPr>
          <w:spacing w:val="-1"/>
          <w:w w:val="95"/>
        </w:rPr>
        <w:t xml:space="preserve">输入是一个非负整数 </w:t>
      </w:r>
      <w:r>
        <w:rPr>
          <w:rFonts w:ascii="Times New Roman" w:eastAsia="Times New Roman"/>
          <w:i/>
          <w:w w:val="95"/>
        </w:rPr>
        <w:t>n</w:t>
      </w:r>
      <w:r>
        <w:rPr>
          <w:spacing w:val="-1"/>
          <w:w w:val="95"/>
        </w:rPr>
        <w:t xml:space="preserve">，输出是长度为 </w:t>
      </w:r>
      <w:r>
        <w:rPr>
          <w:rFonts w:ascii="Times New Roman" w:eastAsia="Times New Roman"/>
          <w:i/>
          <w:w w:val="95"/>
        </w:rPr>
        <w:t>n</w:t>
      </w:r>
      <w:r>
        <w:rPr>
          <w:rFonts w:ascii="Times New Roman" w:eastAsia="Times New Roman"/>
          <w:i/>
          <w:spacing w:val="29"/>
          <w:w w:val="95"/>
        </w:rPr>
        <w:t xml:space="preserve"> </w:t>
      </w:r>
      <w:r>
        <w:rPr>
          <w:rFonts w:ascii="Georgia" w:eastAsia="Georgia"/>
          <w:spacing w:val="15"/>
          <w:w w:val="95"/>
        </w:rPr>
        <w:t xml:space="preserve">+ </w:t>
      </w:r>
      <w:r>
        <w:rPr>
          <w:rFonts w:ascii="Times New Roman" w:eastAsia="Times New Roman"/>
          <w:w w:val="95"/>
        </w:rPr>
        <w:t>1</w:t>
      </w:r>
      <w:r>
        <w:rPr>
          <w:rFonts w:ascii="Times New Roman" w:eastAsia="Times New Roman"/>
          <w:spacing w:val="38"/>
          <w:w w:val="95"/>
        </w:rPr>
        <w:t xml:space="preserve"> </w:t>
      </w:r>
      <w:r>
        <w:rPr>
          <w:spacing w:val="-1"/>
          <w:w w:val="95"/>
        </w:rPr>
        <w:t xml:space="preserve">的非负整数数组，每个位置 </w:t>
      </w:r>
      <w:r>
        <w:rPr>
          <w:rFonts w:ascii="Times New Roman" w:eastAsia="Times New Roman"/>
          <w:i/>
          <w:w w:val="95"/>
        </w:rPr>
        <w:t>m</w:t>
      </w:r>
      <w:r>
        <w:rPr>
          <w:rFonts w:ascii="Times New Roman" w:eastAsia="Times New Roman"/>
          <w:i/>
          <w:spacing w:val="43"/>
          <w:w w:val="95"/>
        </w:rPr>
        <w:t xml:space="preserve"> </w:t>
      </w:r>
      <w:r>
        <w:rPr>
          <w:spacing w:val="-2"/>
          <w:w w:val="95"/>
        </w:rPr>
        <w:t xml:space="preserve">表示 </w:t>
      </w:r>
      <w:r>
        <w:rPr>
          <w:rFonts w:ascii="Times New Roman" w:eastAsia="Times New Roman"/>
          <w:i/>
          <w:w w:val="95"/>
        </w:rPr>
        <w:t>m</w:t>
      </w:r>
      <w:r>
        <w:rPr>
          <w:rFonts w:ascii="Times New Roman" w:eastAsia="Times New Roman"/>
          <w:i/>
          <w:spacing w:val="43"/>
          <w:w w:val="95"/>
        </w:rPr>
        <w:t xml:space="preserve"> </w:t>
      </w:r>
      <w:r>
        <w:rPr>
          <w:w w:val="95"/>
        </w:rPr>
        <w:t>的二进制</w:t>
      </w:r>
      <w:r>
        <w:rPr>
          <w:spacing w:val="-9"/>
        </w:rPr>
        <w:t xml:space="preserve">里有多少个 </w:t>
      </w:r>
      <w:r>
        <w:rPr>
          <w:rFonts w:ascii="Times New Roman" w:eastAsia="Times New Roman"/>
        </w:rPr>
        <w:t>1</w:t>
      </w:r>
      <w:r>
        <w:t>。</w:t>
      </w:r>
    </w:p>
    <w:p>
      <w:pPr>
        <w:spacing w:after="0" w:line="302" w:lineRule="auto"/>
        <w:sectPr>
          <w:pgSz w:w="11910" w:h="16840"/>
          <w:pgMar w:top="1200" w:right="1500" w:bottom="700" w:left="340" w:header="923" w:footer="510" w:gutter="0"/>
        </w:sectPr>
      </w:pPr>
    </w:p>
    <w:p>
      <w:pPr>
        <w:pStyle w:val="5"/>
      </w:pPr>
    </w:p>
    <w:p>
      <w:pPr>
        <w:pStyle w:val="5"/>
        <w:spacing w:before="1"/>
        <w:rPr>
          <w:sz w:val="24"/>
        </w:rPr>
      </w:pPr>
    </w:p>
    <w:p>
      <w:pPr>
        <w:pStyle w:val="5"/>
        <w:ind w:left="1382"/>
      </w:pPr>
      <w:r>
        <w:pict>
          <v:shape id="_x0000_s1440" o:spid="_x0000_s1440" o:spt="202" type="#_x0000_t202" style="height:30.1pt;width:422.9pt;" filled="f" stroked="t" coordsize="21600,21600">
            <v:path/>
            <v:fill on="f" focussize="0,0"/>
            <v:stroke weight="0.199212598425197pt" color="#3B70B7"/>
            <v:imagedata o:title=""/>
            <o:lock v:ext="edit"/>
            <v:textbox inset="0mm,0mm,0mm,0mm">
              <w:txbxContent>
                <w:p>
                  <w:pPr>
                    <w:pStyle w:val="5"/>
                    <w:spacing w:before="39"/>
                    <w:ind w:left="59"/>
                    <w:rPr>
                      <w:rFonts w:ascii="Trebuchet MS"/>
                    </w:rPr>
                  </w:pPr>
                  <w:r>
                    <w:rPr>
                      <w:rFonts w:ascii="Trebuchet MS"/>
                      <w:w w:val="115"/>
                    </w:rPr>
                    <w:t>Input:</w:t>
                  </w:r>
                  <w:r>
                    <w:rPr>
                      <w:rFonts w:ascii="Trebuchet MS"/>
                      <w:spacing w:val="29"/>
                      <w:w w:val="115"/>
                    </w:rPr>
                    <w:t xml:space="preserve"> </w:t>
                  </w:r>
                  <w:r>
                    <w:rPr>
                      <w:rFonts w:ascii="Trebuchet MS"/>
                      <w:w w:val="115"/>
                    </w:rPr>
                    <w:t>5</w:t>
                  </w:r>
                </w:p>
                <w:p>
                  <w:pPr>
                    <w:pStyle w:val="5"/>
                    <w:spacing w:before="7"/>
                    <w:ind w:left="59"/>
                    <w:rPr>
                      <w:rFonts w:ascii="Trebuchet MS"/>
                    </w:rPr>
                  </w:pPr>
                  <w:r>
                    <w:rPr>
                      <w:rFonts w:ascii="Trebuchet MS"/>
                      <w:w w:val="115"/>
                    </w:rPr>
                    <w:t>Output:</w:t>
                  </w:r>
                  <w:r>
                    <w:rPr>
                      <w:rFonts w:ascii="Trebuchet MS"/>
                      <w:spacing w:val="18"/>
                      <w:w w:val="115"/>
                    </w:rPr>
                    <w:t xml:space="preserve"> </w:t>
                  </w:r>
                  <w:r>
                    <w:rPr>
                      <w:rFonts w:ascii="Trebuchet MS"/>
                      <w:w w:val="115"/>
                    </w:rPr>
                    <w:t>[0,1,1,2,1,2]</w:t>
                  </w:r>
                </w:p>
              </w:txbxContent>
            </v:textbox>
            <w10:wrap type="none"/>
            <w10:anchorlock/>
          </v:shape>
        </w:pict>
      </w:r>
    </w:p>
    <w:p>
      <w:pPr>
        <w:pStyle w:val="5"/>
        <w:spacing w:before="1"/>
        <w:rPr>
          <w:sz w:val="26"/>
        </w:rPr>
      </w:pPr>
    </w:p>
    <w:p>
      <w:pPr>
        <w:pStyle w:val="4"/>
        <w:spacing w:before="32"/>
        <w:rPr>
          <w:rFonts w:hint="eastAsia" w:ascii="Microsoft YaHei UI" w:eastAsia="Microsoft YaHei UI"/>
        </w:rPr>
      </w:pPr>
      <w:r>
        <w:rPr>
          <w:rFonts w:hint="eastAsia" w:ascii="Microsoft YaHei UI" w:eastAsia="Microsoft YaHei UI"/>
          <w:color w:val="3B70B7"/>
          <w:w w:val="95"/>
        </w:rPr>
        <w:t>题解</w:t>
      </w:r>
    </w:p>
    <w:p>
      <w:pPr>
        <w:pStyle w:val="5"/>
        <w:spacing w:before="129" w:line="302" w:lineRule="auto"/>
        <w:ind w:left="1445" w:right="283" w:firstLine="398"/>
        <w:jc w:val="both"/>
      </w:pPr>
      <w:r>
        <w:rPr>
          <w:spacing w:val="1"/>
          <w:w w:val="95"/>
        </w:rPr>
        <w:t xml:space="preserve">本题可以利用动态规划和位运算进行快速的求解。定义一个数组 </w:t>
      </w:r>
      <w:r>
        <w:rPr>
          <w:rFonts w:ascii="Times New Roman" w:eastAsia="Times New Roman"/>
          <w:w w:val="95"/>
        </w:rPr>
        <w:t>dp</w:t>
      </w:r>
      <w:r>
        <w:rPr>
          <w:spacing w:val="14"/>
          <w:w w:val="95"/>
        </w:rPr>
        <w:t xml:space="preserve">，其中 </w:t>
      </w:r>
      <w:r>
        <w:rPr>
          <w:rFonts w:ascii="Times New Roman" w:eastAsia="Times New Roman"/>
          <w:w w:val="95"/>
        </w:rPr>
        <w:t>dp[i]</w:t>
      </w:r>
      <w:r>
        <w:rPr>
          <w:rFonts w:ascii="Times New Roman" w:eastAsia="Times New Roman"/>
          <w:spacing w:val="12"/>
          <w:w w:val="95"/>
        </w:rPr>
        <w:t xml:space="preserve"> </w:t>
      </w:r>
      <w:r>
        <w:rPr>
          <w:w w:val="95"/>
        </w:rPr>
        <w:t>表示数字</w:t>
      </w:r>
      <w:r>
        <w:rPr>
          <w:spacing w:val="90"/>
        </w:rPr>
        <w:t xml:space="preserve"> </w:t>
      </w:r>
      <w:r>
        <w:rPr>
          <w:rFonts w:ascii="Times New Roman" w:eastAsia="Times New Roman"/>
          <w:w w:val="95"/>
        </w:rPr>
        <w:t>i</w:t>
      </w:r>
      <w:r>
        <w:rPr>
          <w:rFonts w:ascii="Times New Roman" w:eastAsia="Times New Roman"/>
          <w:spacing w:val="-45"/>
          <w:w w:val="95"/>
        </w:rPr>
        <w:t xml:space="preserve"> </w:t>
      </w:r>
      <w:r>
        <w:rPr>
          <w:spacing w:val="1"/>
          <w:w w:val="95"/>
        </w:rPr>
        <w:t xml:space="preserve">的二进制含有 </w:t>
      </w:r>
      <w:r>
        <w:rPr>
          <w:rFonts w:ascii="Times New Roman" w:eastAsia="Times New Roman"/>
          <w:w w:val="95"/>
        </w:rPr>
        <w:t>1</w:t>
      </w:r>
      <w:r>
        <w:rPr>
          <w:rFonts w:ascii="Times New Roman" w:eastAsia="Times New Roman"/>
          <w:spacing w:val="12"/>
          <w:w w:val="95"/>
        </w:rPr>
        <w:t xml:space="preserve"> </w:t>
      </w:r>
      <w:r>
        <w:rPr>
          <w:spacing w:val="1"/>
          <w:w w:val="95"/>
        </w:rPr>
        <w:t xml:space="preserve">的个数。对于第 </w:t>
      </w:r>
      <w:r>
        <w:rPr>
          <w:rFonts w:ascii="Times New Roman" w:eastAsia="Times New Roman"/>
          <w:w w:val="95"/>
        </w:rPr>
        <w:t>i</w:t>
      </w:r>
      <w:r>
        <w:rPr>
          <w:rFonts w:ascii="Times New Roman" w:eastAsia="Times New Roman"/>
          <w:spacing w:val="12"/>
          <w:w w:val="95"/>
        </w:rPr>
        <w:t xml:space="preserve"> </w:t>
      </w:r>
      <w:r>
        <w:rPr>
          <w:w w:val="95"/>
        </w:rPr>
        <w:t xml:space="preserve">个数字，如果它二进制的最后一位为 </w:t>
      </w:r>
      <w:r>
        <w:rPr>
          <w:rFonts w:ascii="Times New Roman" w:eastAsia="Times New Roman"/>
          <w:w w:val="95"/>
        </w:rPr>
        <w:t>1</w:t>
      </w:r>
      <w:r>
        <w:rPr>
          <w:spacing w:val="2"/>
          <w:w w:val="95"/>
        </w:rPr>
        <w:t xml:space="preserve">，那么它含有 </w:t>
      </w:r>
      <w:r>
        <w:rPr>
          <w:rFonts w:ascii="Times New Roman" w:eastAsia="Times New Roman"/>
          <w:w w:val="95"/>
        </w:rPr>
        <w:t>1</w:t>
      </w:r>
      <w:r>
        <w:rPr>
          <w:rFonts w:ascii="Times New Roman" w:eastAsia="Times New Roman"/>
          <w:spacing w:val="12"/>
          <w:w w:val="95"/>
        </w:rPr>
        <w:t xml:space="preserve"> </w:t>
      </w:r>
      <w:r>
        <w:rPr>
          <w:w w:val="95"/>
        </w:rPr>
        <w:t>的个数</w:t>
      </w:r>
      <w:r>
        <w:rPr>
          <w:spacing w:val="22"/>
          <w:w w:val="95"/>
        </w:rPr>
        <w:t>则为</w:t>
      </w:r>
      <w:r>
        <w:rPr>
          <w:rFonts w:ascii="Times New Roman" w:eastAsia="Times New Roman"/>
          <w:w w:val="95"/>
        </w:rPr>
        <w:t>dp[i-1]</w:t>
      </w:r>
      <w:r>
        <w:rPr>
          <w:rFonts w:ascii="Times New Roman" w:eastAsia="Times New Roman"/>
          <w:spacing w:val="3"/>
          <w:w w:val="95"/>
        </w:rPr>
        <w:t xml:space="preserve"> + </w:t>
      </w:r>
      <w:r>
        <w:rPr>
          <w:rFonts w:ascii="Times New Roman" w:eastAsia="Times New Roman"/>
          <w:w w:val="95"/>
        </w:rPr>
        <w:t>1</w:t>
      </w:r>
      <w:r>
        <w:rPr>
          <w:w w:val="95"/>
        </w:rPr>
        <w:t xml:space="preserve">；如果它二进制的最后一位为 </w:t>
      </w:r>
      <w:r>
        <w:rPr>
          <w:rFonts w:ascii="Times New Roman" w:eastAsia="Times New Roman"/>
          <w:w w:val="95"/>
        </w:rPr>
        <w:t>0</w:t>
      </w:r>
      <w:r>
        <w:rPr>
          <w:w w:val="95"/>
        </w:rPr>
        <w:t xml:space="preserve">，那么它含有 </w:t>
      </w:r>
      <w:r>
        <w:rPr>
          <w:rFonts w:ascii="Times New Roman" w:eastAsia="Times New Roman"/>
          <w:w w:val="95"/>
        </w:rPr>
        <w:t>1</w:t>
      </w:r>
      <w:r>
        <w:rPr>
          <w:rFonts w:ascii="Times New Roman" w:eastAsia="Times New Roman"/>
          <w:spacing w:val="6"/>
          <w:w w:val="95"/>
        </w:rPr>
        <w:t xml:space="preserve"> </w:t>
      </w:r>
      <w:r>
        <w:rPr>
          <w:w w:val="95"/>
        </w:rPr>
        <w:t>的个数和其算术右移结果相同，即</w:t>
      </w:r>
      <w:r>
        <w:rPr>
          <w:rFonts w:ascii="Times New Roman" w:eastAsia="Times New Roman"/>
        </w:rPr>
        <w:t>dp[i</w:t>
      </w:r>
      <w:r>
        <w:rPr>
          <w:rFonts w:ascii="Sitka Heading" w:eastAsia="Sitka Heading"/>
        </w:rPr>
        <w:t>&gt;&gt;</w:t>
      </w:r>
      <w:r>
        <w:rPr>
          <w:rFonts w:ascii="Times New Roman" w:eastAsia="Times New Roman"/>
        </w:rPr>
        <w:t>1]</w:t>
      </w:r>
      <w:r>
        <w:t>。</w:t>
      </w:r>
    </w:p>
    <w:p>
      <w:pPr>
        <w:pStyle w:val="5"/>
        <w:spacing w:before="4"/>
        <w:rPr>
          <w:sz w:val="23"/>
        </w:rPr>
      </w:pPr>
      <w:r>
        <w:pict>
          <v:shape id="_x0000_s1441" o:spid="_x0000_s1441" o:spt="202" type="#_x0000_t202" style="position:absolute;left:0pt;margin-left:86.2pt;margin-top:17pt;height:89.9pt;width:422.9pt;mso-position-horizontal-relative:page;mso-wrap-distance-bottom:0pt;mso-wrap-distance-top:0pt;z-index:-15614976;mso-width-relative:page;mso-height-relative:page;" filled="f" stroked="t" coordsize="21600,21600">
            <v:path/>
            <v:fill on="f" focussize="0,0"/>
            <v:stroke weight="0.199212598425197pt" color="#3B70B7"/>
            <v:imagedata o:title=""/>
            <o:lock v:ext="edit"/>
            <v:textbox inset="0mm,0mm,0mm,0mm">
              <w:txbxContent>
                <w:p>
                  <w:pPr>
                    <w:pStyle w:val="5"/>
                    <w:spacing w:before="39" w:line="247" w:lineRule="auto"/>
                    <w:ind w:left="436" w:right="5039" w:hanging="377"/>
                    <w:rPr>
                      <w:rFonts w:ascii="Trebuchet MS"/>
                    </w:rPr>
                  </w:pPr>
                  <w:r>
                    <w:rPr>
                      <w:rFonts w:ascii="Trebuchet MS"/>
                      <w:w w:val="115"/>
                    </w:rPr>
                    <w:t>vector&lt;</w:t>
                  </w:r>
                  <w:r>
                    <w:rPr>
                      <w:rFonts w:ascii="Trebuchet MS"/>
                      <w:color w:val="7F0000"/>
                      <w:w w:val="115"/>
                    </w:rPr>
                    <w:t>int</w:t>
                  </w:r>
                  <w:r>
                    <w:rPr>
                      <w:rFonts w:ascii="Trebuchet MS"/>
                      <w:w w:val="115"/>
                    </w:rPr>
                    <w:t>&gt;</w:t>
                  </w:r>
                  <w:r>
                    <w:rPr>
                      <w:rFonts w:ascii="Trebuchet MS"/>
                      <w:spacing w:val="3"/>
                      <w:w w:val="115"/>
                    </w:rPr>
                    <w:t xml:space="preserve"> </w:t>
                  </w:r>
                  <w:r>
                    <w:rPr>
                      <w:rFonts w:ascii="Trebuchet MS"/>
                      <w:w w:val="115"/>
                    </w:rPr>
                    <w:t>countBits(</w:t>
                  </w:r>
                  <w:r>
                    <w:rPr>
                      <w:rFonts w:ascii="Trebuchet MS"/>
                      <w:color w:val="7F0000"/>
                      <w:w w:val="115"/>
                    </w:rPr>
                    <w:t>int</w:t>
                  </w:r>
                  <w:r>
                    <w:rPr>
                      <w:rFonts w:ascii="Trebuchet MS"/>
                      <w:color w:val="7F0000"/>
                      <w:spacing w:val="3"/>
                      <w:w w:val="115"/>
                    </w:rPr>
                    <w:t xml:space="preserve"> </w:t>
                  </w:r>
                  <w:r>
                    <w:rPr>
                      <w:rFonts w:ascii="Trebuchet MS"/>
                      <w:w w:val="115"/>
                    </w:rPr>
                    <w:t>num)</w:t>
                  </w:r>
                  <w:r>
                    <w:rPr>
                      <w:rFonts w:ascii="Trebuchet MS"/>
                      <w:spacing w:val="4"/>
                      <w:w w:val="115"/>
                    </w:rPr>
                    <w:t xml:space="preserve"> </w:t>
                  </w:r>
                  <w:r>
                    <w:rPr>
                      <w:rFonts w:ascii="Trebuchet MS"/>
                      <w:w w:val="115"/>
                    </w:rPr>
                    <w:t>{</w:t>
                  </w:r>
                  <w:r>
                    <w:rPr>
                      <w:rFonts w:ascii="Trebuchet MS"/>
                      <w:spacing w:val="-67"/>
                      <w:w w:val="115"/>
                    </w:rPr>
                    <w:t xml:space="preserve"> </w:t>
                  </w:r>
                  <w:r>
                    <w:rPr>
                      <w:rFonts w:ascii="Trebuchet MS"/>
                      <w:w w:val="115"/>
                    </w:rPr>
                    <w:t>vector&lt;</w:t>
                  </w:r>
                  <w:r>
                    <w:rPr>
                      <w:rFonts w:ascii="Trebuchet MS"/>
                      <w:color w:val="7F0000"/>
                      <w:w w:val="115"/>
                    </w:rPr>
                    <w:t>int</w:t>
                  </w:r>
                  <w:r>
                    <w:rPr>
                      <w:rFonts w:ascii="Trebuchet MS"/>
                      <w:w w:val="115"/>
                    </w:rPr>
                    <w:t>&gt;</w:t>
                  </w:r>
                  <w:r>
                    <w:rPr>
                      <w:rFonts w:ascii="Trebuchet MS"/>
                      <w:spacing w:val="2"/>
                      <w:w w:val="115"/>
                    </w:rPr>
                    <w:t xml:space="preserve"> </w:t>
                  </w:r>
                  <w:r>
                    <w:rPr>
                      <w:rFonts w:ascii="Trebuchet MS"/>
                      <w:w w:val="115"/>
                    </w:rPr>
                    <w:t>dp(num+1,</w:t>
                  </w:r>
                  <w:r>
                    <w:rPr>
                      <w:rFonts w:ascii="Trebuchet MS"/>
                      <w:spacing w:val="3"/>
                      <w:w w:val="115"/>
                    </w:rPr>
                    <w:t xml:space="preserve"> </w:t>
                  </w:r>
                  <w:r>
                    <w:rPr>
                      <w:rFonts w:ascii="Trebuchet MS"/>
                      <w:w w:val="115"/>
                    </w:rPr>
                    <w:t>0);</w:t>
                  </w:r>
                </w:p>
                <w:p>
                  <w:pPr>
                    <w:pStyle w:val="5"/>
                    <w:ind w:left="436"/>
                    <w:rPr>
                      <w:rFonts w:ascii="Trebuchet MS"/>
                    </w:rPr>
                  </w:pPr>
                  <w:r>
                    <w:rPr>
                      <w:rFonts w:ascii="Trebuchet MS"/>
                      <w:color w:val="7F0000"/>
                      <w:w w:val="120"/>
                    </w:rPr>
                    <w:t>for</w:t>
                  </w:r>
                  <w:r>
                    <w:rPr>
                      <w:rFonts w:ascii="Trebuchet MS"/>
                      <w:color w:val="7F0000"/>
                      <w:spacing w:val="27"/>
                      <w:w w:val="120"/>
                    </w:rPr>
                    <w:t xml:space="preserve"> </w:t>
                  </w:r>
                  <w:r>
                    <w:rPr>
                      <w:rFonts w:ascii="Trebuchet MS"/>
                      <w:w w:val="120"/>
                    </w:rPr>
                    <w:t>(</w:t>
                  </w:r>
                  <w:r>
                    <w:rPr>
                      <w:rFonts w:ascii="Trebuchet MS"/>
                      <w:color w:val="7F0000"/>
                      <w:w w:val="120"/>
                    </w:rPr>
                    <w:t>int</w:t>
                  </w:r>
                  <w:r>
                    <w:rPr>
                      <w:rFonts w:ascii="Trebuchet MS"/>
                      <w:color w:val="7F0000"/>
                      <w:spacing w:val="28"/>
                      <w:w w:val="120"/>
                    </w:rPr>
                    <w:t xml:space="preserve"> </w:t>
                  </w:r>
                  <w:r>
                    <w:rPr>
                      <w:rFonts w:ascii="Trebuchet MS"/>
                      <w:w w:val="155"/>
                    </w:rPr>
                    <w:t>i</w:t>
                  </w:r>
                  <w:r>
                    <w:rPr>
                      <w:rFonts w:ascii="Trebuchet MS"/>
                      <w:spacing w:val="7"/>
                      <w:w w:val="155"/>
                    </w:rPr>
                    <w:t xml:space="preserve"> </w:t>
                  </w:r>
                  <w:r>
                    <w:rPr>
                      <w:rFonts w:ascii="Trebuchet MS"/>
                      <w:w w:val="105"/>
                    </w:rPr>
                    <w:t>=</w:t>
                  </w:r>
                  <w:r>
                    <w:rPr>
                      <w:rFonts w:ascii="Trebuchet MS"/>
                      <w:spacing w:val="36"/>
                      <w:w w:val="105"/>
                    </w:rPr>
                    <w:t xml:space="preserve"> </w:t>
                  </w:r>
                  <w:r>
                    <w:rPr>
                      <w:rFonts w:ascii="Trebuchet MS"/>
                      <w:w w:val="120"/>
                    </w:rPr>
                    <w:t>1;</w:t>
                  </w:r>
                  <w:r>
                    <w:rPr>
                      <w:rFonts w:ascii="Trebuchet MS"/>
                      <w:spacing w:val="28"/>
                      <w:w w:val="120"/>
                    </w:rPr>
                    <w:t xml:space="preserve"> </w:t>
                  </w:r>
                  <w:r>
                    <w:rPr>
                      <w:rFonts w:ascii="Trebuchet MS"/>
                      <w:w w:val="155"/>
                    </w:rPr>
                    <w:t>i</w:t>
                  </w:r>
                  <w:r>
                    <w:rPr>
                      <w:rFonts w:ascii="Trebuchet MS"/>
                      <w:spacing w:val="7"/>
                      <w:w w:val="155"/>
                    </w:rPr>
                    <w:t xml:space="preserve"> </w:t>
                  </w:r>
                  <w:r>
                    <w:rPr>
                      <w:rFonts w:ascii="Trebuchet MS"/>
                      <w:w w:val="120"/>
                    </w:rPr>
                    <w:t>&lt;=</w:t>
                  </w:r>
                  <w:r>
                    <w:rPr>
                      <w:rFonts w:ascii="Trebuchet MS"/>
                      <w:spacing w:val="28"/>
                      <w:w w:val="120"/>
                    </w:rPr>
                    <w:t xml:space="preserve"> </w:t>
                  </w:r>
                  <w:r>
                    <w:rPr>
                      <w:rFonts w:ascii="Trebuchet MS"/>
                      <w:w w:val="105"/>
                    </w:rPr>
                    <w:t>num;</w:t>
                  </w:r>
                  <w:r>
                    <w:rPr>
                      <w:rFonts w:ascii="Trebuchet MS"/>
                      <w:spacing w:val="36"/>
                      <w:w w:val="105"/>
                    </w:rPr>
                    <w:t xml:space="preserve"> </w:t>
                  </w:r>
                  <w:r>
                    <w:rPr>
                      <w:rFonts w:ascii="Trebuchet MS"/>
                      <w:w w:val="120"/>
                    </w:rPr>
                    <w:t>++i)</w:t>
                  </w:r>
                </w:p>
                <w:p>
                  <w:pPr>
                    <w:pStyle w:val="5"/>
                    <w:spacing w:before="7" w:line="230" w:lineRule="exact"/>
                    <w:ind w:left="812"/>
                    <w:rPr>
                      <w:rFonts w:ascii="Trebuchet MS"/>
                    </w:rPr>
                  </w:pPr>
                  <w:r>
                    <w:rPr>
                      <w:rFonts w:ascii="Trebuchet MS"/>
                      <w:w w:val="115"/>
                    </w:rPr>
                    <w:t>dp[i]</w:t>
                  </w:r>
                  <w:r>
                    <w:rPr>
                      <w:rFonts w:ascii="Trebuchet MS"/>
                      <w:spacing w:val="37"/>
                      <w:w w:val="115"/>
                    </w:rPr>
                    <w:t xml:space="preserve"> </w:t>
                  </w:r>
                  <w:r>
                    <w:rPr>
                      <w:rFonts w:ascii="Trebuchet MS"/>
                      <w:w w:val="115"/>
                    </w:rPr>
                    <w:t>=</w:t>
                  </w:r>
                  <w:r>
                    <w:rPr>
                      <w:rFonts w:ascii="Trebuchet MS"/>
                      <w:spacing w:val="38"/>
                      <w:w w:val="115"/>
                    </w:rPr>
                    <w:t xml:space="preserve"> </w:t>
                  </w:r>
                  <w:r>
                    <w:rPr>
                      <w:rFonts w:ascii="Trebuchet MS"/>
                      <w:w w:val="155"/>
                    </w:rPr>
                    <w:t>i</w:t>
                  </w:r>
                  <w:r>
                    <w:rPr>
                      <w:rFonts w:ascii="Trebuchet MS"/>
                      <w:spacing w:val="14"/>
                      <w:w w:val="155"/>
                    </w:rPr>
                    <w:t xml:space="preserve"> </w:t>
                  </w:r>
                  <w:r>
                    <w:rPr>
                      <w:rFonts w:ascii="Trebuchet MS"/>
                    </w:rPr>
                    <w:t>&amp;</w:t>
                  </w:r>
                  <w:r>
                    <w:rPr>
                      <w:rFonts w:ascii="Trebuchet MS"/>
                      <w:spacing w:val="47"/>
                    </w:rPr>
                    <w:t xml:space="preserve"> </w:t>
                  </w:r>
                  <w:r>
                    <w:rPr>
                      <w:rFonts w:ascii="Trebuchet MS"/>
                      <w:w w:val="115"/>
                    </w:rPr>
                    <w:t>1?</w:t>
                  </w:r>
                  <w:r>
                    <w:rPr>
                      <w:rFonts w:ascii="Trebuchet MS"/>
                      <w:spacing w:val="38"/>
                      <w:w w:val="115"/>
                    </w:rPr>
                    <w:t xml:space="preserve"> </w:t>
                  </w:r>
                  <w:r>
                    <w:rPr>
                      <w:rFonts w:ascii="Trebuchet MS"/>
                      <w:w w:val="115"/>
                    </w:rPr>
                    <w:t>dp[i-1]</w:t>
                  </w:r>
                  <w:r>
                    <w:rPr>
                      <w:rFonts w:ascii="Trebuchet MS"/>
                      <w:spacing w:val="38"/>
                      <w:w w:val="115"/>
                    </w:rPr>
                    <w:t xml:space="preserve"> </w:t>
                  </w:r>
                  <w:r>
                    <w:rPr>
                      <w:rFonts w:ascii="Trebuchet MS"/>
                      <w:w w:val="115"/>
                    </w:rPr>
                    <w:t>+</w:t>
                  </w:r>
                  <w:r>
                    <w:rPr>
                      <w:rFonts w:ascii="Trebuchet MS"/>
                      <w:spacing w:val="38"/>
                      <w:w w:val="115"/>
                    </w:rPr>
                    <w:t xml:space="preserve"> </w:t>
                  </w:r>
                  <w:r>
                    <w:rPr>
                      <w:rFonts w:ascii="Trebuchet MS"/>
                      <w:w w:val="115"/>
                    </w:rPr>
                    <w:t>1:</w:t>
                  </w:r>
                  <w:r>
                    <w:rPr>
                      <w:rFonts w:ascii="Trebuchet MS"/>
                      <w:spacing w:val="38"/>
                      <w:w w:val="115"/>
                    </w:rPr>
                    <w:t xml:space="preserve"> </w:t>
                  </w:r>
                  <w:r>
                    <w:rPr>
                      <w:rFonts w:ascii="Trebuchet MS"/>
                      <w:w w:val="115"/>
                    </w:rPr>
                    <w:t>dp[i&gt;&gt;1];</w:t>
                  </w:r>
                </w:p>
                <w:p>
                  <w:pPr>
                    <w:pStyle w:val="5"/>
                    <w:spacing w:before="1" w:line="235" w:lineRule="auto"/>
                    <w:ind w:left="436" w:right="4095" w:firstLine="376"/>
                    <w:rPr>
                      <w:rFonts w:ascii="Trebuchet MS" w:eastAsia="Trebuchet MS"/>
                    </w:rPr>
                  </w:pPr>
                  <w:r>
                    <w:rPr>
                      <w:rFonts w:ascii="Trebuchet MS" w:eastAsia="Trebuchet MS"/>
                      <w:color w:val="7F7F7F"/>
                      <w:spacing w:val="15"/>
                      <w:w w:val="110"/>
                    </w:rPr>
                    <w:t xml:space="preserve">// </w:t>
                  </w:r>
                  <w:r>
                    <w:rPr>
                      <w:color w:val="7F7F7F"/>
                      <w:w w:val="110"/>
                    </w:rPr>
                    <w:t>等价于</w:t>
                  </w:r>
                  <w:r>
                    <w:rPr>
                      <w:rFonts w:ascii="Trebuchet MS" w:eastAsia="Trebuchet MS"/>
                      <w:color w:val="7F7F7F"/>
                      <w:w w:val="110"/>
                    </w:rPr>
                    <w:t>dp[i</w:t>
                  </w:r>
                  <w:r>
                    <w:rPr>
                      <w:rFonts w:ascii="Trebuchet MS" w:eastAsia="Trebuchet MS"/>
                      <w:color w:val="7F7F7F"/>
                      <w:spacing w:val="24"/>
                      <w:w w:val="110"/>
                    </w:rPr>
                    <w:t xml:space="preserve">] = </w:t>
                  </w:r>
                  <w:r>
                    <w:rPr>
                      <w:rFonts w:ascii="Trebuchet MS" w:eastAsia="Trebuchet MS"/>
                      <w:color w:val="7F7F7F"/>
                      <w:w w:val="110"/>
                    </w:rPr>
                    <w:t>dp[i&amp;(i-1)</w:t>
                  </w:r>
                  <w:r>
                    <w:rPr>
                      <w:rFonts w:ascii="Trebuchet MS" w:eastAsia="Trebuchet MS"/>
                      <w:color w:val="7F7F7F"/>
                      <w:spacing w:val="23"/>
                      <w:w w:val="110"/>
                    </w:rPr>
                    <w:t xml:space="preserve">] + </w:t>
                  </w:r>
                  <w:r>
                    <w:rPr>
                      <w:rFonts w:ascii="Trebuchet MS" w:eastAsia="Trebuchet MS"/>
                      <w:color w:val="7F7F7F"/>
                      <w:w w:val="110"/>
                    </w:rPr>
                    <w:t>1;</w:t>
                  </w:r>
                  <w:r>
                    <w:rPr>
                      <w:rFonts w:ascii="Trebuchet MS" w:eastAsia="Trebuchet MS"/>
                      <w:color w:val="7F7F7F"/>
                      <w:spacing w:val="-63"/>
                      <w:w w:val="110"/>
                    </w:rPr>
                    <w:t xml:space="preserve"> </w:t>
                  </w:r>
                  <w:r>
                    <w:rPr>
                      <w:rFonts w:ascii="Trebuchet MS" w:eastAsia="Trebuchet MS"/>
                      <w:color w:val="7F0000"/>
                      <w:w w:val="110"/>
                    </w:rPr>
                    <w:t>return</w:t>
                  </w:r>
                  <w:r>
                    <w:rPr>
                      <w:rFonts w:ascii="Trebuchet MS" w:eastAsia="Trebuchet MS"/>
                      <w:color w:val="7F0000"/>
                      <w:spacing w:val="38"/>
                      <w:w w:val="110"/>
                    </w:rPr>
                    <w:t xml:space="preserve"> </w:t>
                  </w:r>
                  <w:r>
                    <w:rPr>
                      <w:rFonts w:ascii="Trebuchet MS" w:eastAsia="Trebuchet MS"/>
                      <w:w w:val="110"/>
                    </w:rPr>
                    <w:t>dp;</w:t>
                  </w:r>
                </w:p>
                <w:p>
                  <w:pPr>
                    <w:pStyle w:val="5"/>
                    <w:spacing w:before="8"/>
                    <w:ind w:left="59"/>
                    <w:rPr>
                      <w:rFonts w:ascii="Trebuchet MS"/>
                    </w:rPr>
                  </w:pPr>
                  <w:r>
                    <w:rPr>
                      <w:rFonts w:ascii="Trebuchet MS"/>
                      <w:w w:val="142"/>
                    </w:rPr>
                    <w:t>}</w:t>
                  </w:r>
                </w:p>
              </w:txbxContent>
            </v:textbox>
            <w10:wrap type="topAndBottom"/>
          </v:shape>
        </w:pict>
      </w:r>
    </w:p>
    <w:p>
      <w:pPr>
        <w:pStyle w:val="5"/>
      </w:pPr>
    </w:p>
    <w:p>
      <w:pPr>
        <w:pStyle w:val="3"/>
        <w:numPr>
          <w:ilvl w:val="1"/>
          <w:numId w:val="34"/>
        </w:numPr>
        <w:tabs>
          <w:tab w:val="left" w:pos="2112"/>
        </w:tabs>
        <w:spacing w:before="199" w:after="0" w:line="240" w:lineRule="auto"/>
        <w:ind w:left="2111" w:right="0" w:hanging="667"/>
        <w:jc w:val="left"/>
      </w:pPr>
      <w:bookmarkStart w:id="145" w:name="_bookmark55"/>
      <w:bookmarkEnd w:id="145"/>
      <w:bookmarkStart w:id="146" w:name="10.4 练习"/>
      <w:bookmarkEnd w:id="146"/>
      <w:bookmarkStart w:id="147" w:name="_bookmark55"/>
      <w:bookmarkEnd w:id="147"/>
      <w:r>
        <w:rPr>
          <w:color w:val="3B70B7"/>
        </w:rPr>
        <w:t>练习</w:t>
      </w:r>
    </w:p>
    <w:p>
      <w:pPr>
        <w:pStyle w:val="4"/>
        <w:spacing w:before="179"/>
        <w:rPr>
          <w:rFonts w:hint="eastAsia" w:ascii="Microsoft YaHei UI" w:eastAsia="Microsoft YaHei UI"/>
        </w:rPr>
      </w:pPr>
      <w:r>
        <w:rPr>
          <w:rFonts w:hint="eastAsia" w:ascii="Microsoft YaHei UI" w:eastAsia="Microsoft YaHei UI"/>
          <w:color w:val="3B70B7"/>
          <w:w w:val="95"/>
        </w:rPr>
        <w:t>基础难度</w:t>
      </w:r>
    </w:p>
    <w:p>
      <w:pPr>
        <w:spacing w:before="159"/>
        <w:ind w:left="1445" w:right="0" w:firstLine="0"/>
        <w:jc w:val="left"/>
        <w:rPr>
          <w:rFonts w:ascii="Times New Roman"/>
          <w:b/>
          <w:sz w:val="24"/>
        </w:rPr>
      </w:pPr>
      <w:r>
        <w:fldChar w:fldCharType="begin"/>
      </w:r>
      <w:r>
        <w:instrText xml:space="preserve"> HYPERLINK "https://leetcode.com/problems/missing-number/" \h </w:instrText>
      </w:r>
      <w:r>
        <w:fldChar w:fldCharType="separate"/>
      </w:r>
      <w:r>
        <w:rPr>
          <w:rFonts w:ascii="Times New Roman"/>
          <w:b/>
          <w:color w:val="7F0000"/>
          <w:sz w:val="24"/>
        </w:rPr>
        <w:t>268.</w:t>
      </w:r>
      <w:r>
        <w:rPr>
          <w:rFonts w:ascii="Times New Roman"/>
          <w:b/>
          <w:color w:val="7F0000"/>
          <w:spacing w:val="21"/>
          <w:sz w:val="24"/>
        </w:rPr>
        <w:t xml:space="preserve"> </w:t>
      </w:r>
      <w:r>
        <w:rPr>
          <w:rFonts w:ascii="Times New Roman"/>
          <w:b/>
          <w:color w:val="7F0000"/>
          <w:sz w:val="24"/>
        </w:rPr>
        <w:t>Missing</w:t>
      </w:r>
      <w:r>
        <w:rPr>
          <w:rFonts w:ascii="Times New Roman"/>
          <w:b/>
          <w:color w:val="7F0000"/>
          <w:spacing w:val="-4"/>
          <w:sz w:val="24"/>
        </w:rPr>
        <w:t xml:space="preserve"> </w:t>
      </w:r>
      <w:r>
        <w:rPr>
          <w:rFonts w:ascii="Times New Roman"/>
          <w:b/>
          <w:color w:val="7F0000"/>
          <w:sz w:val="24"/>
        </w:rPr>
        <w:t>Number</w:t>
      </w:r>
      <w:r>
        <w:rPr>
          <w:rFonts w:ascii="Times New Roman"/>
          <w:b/>
          <w:color w:val="7F0000"/>
          <w:spacing w:val="-4"/>
          <w:sz w:val="24"/>
        </w:rPr>
        <w:t xml:space="preserve"> </w:t>
      </w:r>
      <w:r>
        <w:rPr>
          <w:rFonts w:ascii="Times New Roman"/>
          <w:b/>
          <w:color w:val="7F0000"/>
          <w:sz w:val="24"/>
        </w:rPr>
        <w:t>(Easy)</w:t>
      </w:r>
      <w:r>
        <w:rPr>
          <w:rFonts w:ascii="Times New Roman"/>
          <w:b/>
          <w:color w:val="7F0000"/>
          <w:sz w:val="24"/>
        </w:rPr>
        <w:fldChar w:fldCharType="end"/>
      </w:r>
    </w:p>
    <w:p>
      <w:pPr>
        <w:pStyle w:val="5"/>
        <w:spacing w:before="200"/>
        <w:ind w:left="1844"/>
      </w:pPr>
      <w:r>
        <w:rPr>
          <w:rFonts w:ascii="Times New Roman" w:eastAsia="Times New Roman"/>
        </w:rPr>
        <w:t>Single</w:t>
      </w:r>
      <w:r>
        <w:rPr>
          <w:rFonts w:ascii="Times New Roman" w:eastAsia="Times New Roman"/>
          <w:spacing w:val="-10"/>
        </w:rPr>
        <w:t xml:space="preserve"> </w:t>
      </w:r>
      <w:r>
        <w:rPr>
          <w:rFonts w:ascii="Times New Roman" w:eastAsia="Times New Roman"/>
        </w:rPr>
        <w:t>Number</w:t>
      </w:r>
      <w:r>
        <w:rPr>
          <w:rFonts w:ascii="Times New Roman" w:eastAsia="Times New Roman"/>
          <w:spacing w:val="-9"/>
        </w:rPr>
        <w:t xml:space="preserve"> </w:t>
      </w:r>
      <w:r>
        <w:t>的变种题。除了利用二进制，也可以使用高斯求和公式。</w:t>
      </w:r>
    </w:p>
    <w:p>
      <w:pPr>
        <w:pStyle w:val="5"/>
        <w:spacing w:before="3"/>
        <w:rPr>
          <w:sz w:val="29"/>
        </w:rPr>
      </w:pPr>
    </w:p>
    <w:p>
      <w:pPr>
        <w:pStyle w:val="4"/>
      </w:pPr>
      <w:r>
        <w:fldChar w:fldCharType="begin"/>
      </w:r>
      <w:r>
        <w:instrText xml:space="preserve"> HYPERLINK "https://leetcode.com/problems/binary-number-with-alternating-bits/" \h </w:instrText>
      </w:r>
      <w:r>
        <w:fldChar w:fldCharType="separate"/>
      </w:r>
      <w:r>
        <w:rPr>
          <w:color w:val="7F0000"/>
        </w:rPr>
        <w:t>693.</w:t>
      </w:r>
      <w:r>
        <w:rPr>
          <w:color w:val="7F0000"/>
          <w:spacing w:val="22"/>
        </w:rPr>
        <w:t xml:space="preserve"> </w:t>
      </w:r>
      <w:r>
        <w:rPr>
          <w:color w:val="7F0000"/>
        </w:rPr>
        <w:t>Binary</w:t>
      </w:r>
      <w:r>
        <w:rPr>
          <w:color w:val="7F0000"/>
          <w:spacing w:val="-4"/>
        </w:rPr>
        <w:t xml:space="preserve"> </w:t>
      </w:r>
      <w:r>
        <w:rPr>
          <w:color w:val="7F0000"/>
        </w:rPr>
        <w:t>Number</w:t>
      </w:r>
      <w:r>
        <w:rPr>
          <w:color w:val="7F0000"/>
          <w:spacing w:val="-4"/>
        </w:rPr>
        <w:t xml:space="preserve"> </w:t>
      </w:r>
      <w:r>
        <w:rPr>
          <w:color w:val="7F0000"/>
        </w:rPr>
        <w:t>with</w:t>
      </w:r>
      <w:r>
        <w:rPr>
          <w:color w:val="7F0000"/>
          <w:spacing w:val="-4"/>
        </w:rPr>
        <w:t xml:space="preserve"> </w:t>
      </w:r>
      <w:r>
        <w:rPr>
          <w:color w:val="7F0000"/>
        </w:rPr>
        <w:t>Alternating</w:t>
      </w:r>
      <w:r>
        <w:rPr>
          <w:color w:val="7F0000"/>
          <w:spacing w:val="-3"/>
        </w:rPr>
        <w:t xml:space="preserve"> </w:t>
      </w:r>
      <w:r>
        <w:rPr>
          <w:color w:val="7F0000"/>
        </w:rPr>
        <w:t>Bits</w:t>
      </w:r>
      <w:r>
        <w:rPr>
          <w:color w:val="7F0000"/>
          <w:spacing w:val="-4"/>
        </w:rPr>
        <w:t xml:space="preserve"> </w:t>
      </w:r>
      <w:r>
        <w:rPr>
          <w:color w:val="7F0000"/>
        </w:rPr>
        <w:t>(Easy)</w:t>
      </w:r>
      <w:r>
        <w:rPr>
          <w:color w:val="7F0000"/>
        </w:rPr>
        <w:fldChar w:fldCharType="end"/>
      </w:r>
    </w:p>
    <w:p>
      <w:pPr>
        <w:pStyle w:val="5"/>
        <w:spacing w:before="200"/>
        <w:ind w:left="1844"/>
      </w:pPr>
      <w:r>
        <w:rPr>
          <w:spacing w:val="1"/>
          <w:w w:val="95"/>
        </w:rPr>
        <w:t xml:space="preserve">利用位运算判断一个数的二进制是否会出现连续的 </w:t>
      </w:r>
      <w:r>
        <w:rPr>
          <w:rFonts w:ascii="Times New Roman" w:eastAsia="Times New Roman"/>
          <w:w w:val="95"/>
        </w:rPr>
        <w:t>0</w:t>
      </w:r>
      <w:r>
        <w:rPr>
          <w:rFonts w:ascii="Times New Roman" w:eastAsia="Times New Roman"/>
          <w:spacing w:val="76"/>
        </w:rPr>
        <w:t xml:space="preserve"> </w:t>
      </w:r>
      <w:r>
        <w:rPr>
          <w:spacing w:val="15"/>
          <w:w w:val="95"/>
        </w:rPr>
        <w:t xml:space="preserve">和 </w:t>
      </w:r>
      <w:r>
        <w:rPr>
          <w:rFonts w:ascii="Times New Roman" w:eastAsia="Times New Roman"/>
          <w:w w:val="95"/>
        </w:rPr>
        <w:t>1</w:t>
      </w:r>
      <w:r>
        <w:rPr>
          <w:w w:val="95"/>
        </w:rPr>
        <w:t>。</w:t>
      </w:r>
    </w:p>
    <w:p>
      <w:pPr>
        <w:pStyle w:val="5"/>
        <w:spacing w:before="3"/>
        <w:rPr>
          <w:sz w:val="29"/>
        </w:rPr>
      </w:pPr>
    </w:p>
    <w:p>
      <w:pPr>
        <w:pStyle w:val="4"/>
      </w:pPr>
      <w:r>
        <w:fldChar w:fldCharType="begin"/>
      </w:r>
      <w:r>
        <w:instrText xml:space="preserve"> HYPERLINK "https://leetcode.com/problems/number-complement/" \h </w:instrText>
      </w:r>
      <w:r>
        <w:fldChar w:fldCharType="separate"/>
      </w:r>
      <w:r>
        <w:rPr>
          <w:color w:val="7F0000"/>
        </w:rPr>
        <w:t>476.</w:t>
      </w:r>
      <w:r>
        <w:rPr>
          <w:color w:val="7F0000"/>
          <w:spacing w:val="19"/>
        </w:rPr>
        <w:t xml:space="preserve"> </w:t>
      </w:r>
      <w:r>
        <w:rPr>
          <w:color w:val="7F0000"/>
        </w:rPr>
        <w:t>Number</w:t>
      </w:r>
      <w:r>
        <w:rPr>
          <w:color w:val="7F0000"/>
          <w:spacing w:val="-5"/>
        </w:rPr>
        <w:t xml:space="preserve"> </w:t>
      </w:r>
      <w:r>
        <w:rPr>
          <w:color w:val="7F0000"/>
        </w:rPr>
        <w:t>Complement</w:t>
      </w:r>
      <w:r>
        <w:rPr>
          <w:color w:val="7F0000"/>
          <w:spacing w:val="-5"/>
        </w:rPr>
        <w:t xml:space="preserve"> </w:t>
      </w:r>
      <w:r>
        <w:rPr>
          <w:color w:val="7F0000"/>
        </w:rPr>
        <w:t>(Easy)</w:t>
      </w:r>
      <w:r>
        <w:rPr>
          <w:color w:val="7F0000"/>
        </w:rPr>
        <w:fldChar w:fldCharType="end"/>
      </w:r>
    </w:p>
    <w:p>
      <w:pPr>
        <w:pStyle w:val="5"/>
        <w:spacing w:before="200"/>
        <w:ind w:left="1844"/>
      </w:pPr>
      <w:r>
        <w:rPr>
          <w:w w:val="95"/>
        </w:rPr>
        <w:t>二进制翻转的变种题。</w:t>
      </w:r>
    </w:p>
    <w:p>
      <w:pPr>
        <w:pStyle w:val="5"/>
        <w:spacing w:before="12"/>
        <w:rPr>
          <w:sz w:val="22"/>
        </w:rPr>
      </w:pPr>
    </w:p>
    <w:p>
      <w:pPr>
        <w:pStyle w:val="4"/>
        <w:rPr>
          <w:rFonts w:hint="eastAsia" w:ascii="Microsoft YaHei UI" w:eastAsia="Microsoft YaHei UI"/>
        </w:rPr>
      </w:pPr>
      <w:r>
        <w:rPr>
          <w:rFonts w:hint="eastAsia" w:ascii="Microsoft YaHei UI" w:eastAsia="Microsoft YaHei UI"/>
          <w:color w:val="3B70B7"/>
          <w:w w:val="95"/>
        </w:rPr>
        <w:t>进阶难度</w:t>
      </w:r>
    </w:p>
    <w:p>
      <w:pPr>
        <w:spacing w:before="159"/>
        <w:ind w:left="1445" w:right="0" w:firstLine="0"/>
        <w:jc w:val="left"/>
        <w:rPr>
          <w:rFonts w:ascii="Times New Roman"/>
          <w:b/>
          <w:sz w:val="24"/>
        </w:rPr>
      </w:pPr>
      <w:r>
        <w:fldChar w:fldCharType="begin"/>
      </w:r>
      <w:r>
        <w:instrText xml:space="preserve"> HYPERLINK "https://leetcode.com/problems/single-number-iii/" \h </w:instrText>
      </w:r>
      <w:r>
        <w:fldChar w:fldCharType="separate"/>
      </w:r>
      <w:r>
        <w:rPr>
          <w:rFonts w:ascii="Times New Roman"/>
          <w:b/>
          <w:color w:val="7F0000"/>
          <w:sz w:val="24"/>
        </w:rPr>
        <w:t>260.</w:t>
      </w:r>
      <w:r>
        <w:rPr>
          <w:rFonts w:ascii="Times New Roman"/>
          <w:b/>
          <w:color w:val="7F0000"/>
          <w:spacing w:val="21"/>
          <w:sz w:val="24"/>
        </w:rPr>
        <w:t xml:space="preserve"> </w:t>
      </w:r>
      <w:r>
        <w:rPr>
          <w:rFonts w:ascii="Times New Roman"/>
          <w:b/>
          <w:color w:val="7F0000"/>
          <w:sz w:val="24"/>
        </w:rPr>
        <w:t>Single</w:t>
      </w:r>
      <w:r>
        <w:rPr>
          <w:rFonts w:ascii="Times New Roman"/>
          <w:b/>
          <w:color w:val="7F0000"/>
          <w:spacing w:val="-3"/>
          <w:sz w:val="24"/>
        </w:rPr>
        <w:t xml:space="preserve"> </w:t>
      </w:r>
      <w:r>
        <w:rPr>
          <w:rFonts w:ascii="Times New Roman"/>
          <w:b/>
          <w:color w:val="7F0000"/>
          <w:sz w:val="24"/>
        </w:rPr>
        <w:t>Number</w:t>
      </w:r>
      <w:r>
        <w:rPr>
          <w:rFonts w:ascii="Times New Roman"/>
          <w:b/>
          <w:color w:val="7F0000"/>
          <w:spacing w:val="-4"/>
          <w:sz w:val="24"/>
        </w:rPr>
        <w:t xml:space="preserve"> </w:t>
      </w:r>
      <w:r>
        <w:rPr>
          <w:rFonts w:ascii="Times New Roman"/>
          <w:b/>
          <w:color w:val="7F0000"/>
          <w:sz w:val="24"/>
        </w:rPr>
        <w:t>III</w:t>
      </w:r>
      <w:r>
        <w:rPr>
          <w:rFonts w:ascii="Times New Roman"/>
          <w:b/>
          <w:color w:val="7F0000"/>
          <w:spacing w:val="-4"/>
          <w:sz w:val="24"/>
        </w:rPr>
        <w:t xml:space="preserve"> </w:t>
      </w:r>
      <w:r>
        <w:rPr>
          <w:rFonts w:ascii="Times New Roman"/>
          <w:b/>
          <w:color w:val="7F0000"/>
          <w:sz w:val="24"/>
        </w:rPr>
        <w:t>(Medium)</w:t>
      </w:r>
      <w:r>
        <w:rPr>
          <w:rFonts w:ascii="Times New Roman"/>
          <w:b/>
          <w:color w:val="7F0000"/>
          <w:sz w:val="24"/>
        </w:rPr>
        <w:fldChar w:fldCharType="end"/>
      </w:r>
    </w:p>
    <w:p>
      <w:pPr>
        <w:pStyle w:val="5"/>
        <w:spacing w:before="200"/>
        <w:ind w:left="1844"/>
      </w:pPr>
      <w:r>
        <w:rPr>
          <w:rFonts w:ascii="Times New Roman" w:eastAsia="Times New Roman"/>
          <w:w w:val="95"/>
        </w:rPr>
        <w:t>Single</w:t>
      </w:r>
      <w:r>
        <w:rPr>
          <w:rFonts w:ascii="Times New Roman" w:eastAsia="Times New Roman"/>
          <w:spacing w:val="53"/>
        </w:rPr>
        <w:t xml:space="preserve"> </w:t>
      </w:r>
      <w:r>
        <w:rPr>
          <w:rFonts w:ascii="Times New Roman" w:eastAsia="Times New Roman"/>
          <w:w w:val="95"/>
        </w:rPr>
        <w:t>Number</w:t>
      </w:r>
      <w:r>
        <w:rPr>
          <w:rFonts w:ascii="Times New Roman" w:eastAsia="Times New Roman"/>
          <w:spacing w:val="54"/>
        </w:rPr>
        <w:t xml:space="preserve"> </w:t>
      </w:r>
      <w:r>
        <w:rPr>
          <w:spacing w:val="4"/>
          <w:w w:val="95"/>
        </w:rPr>
        <w:t xml:space="preserve">的 </w:t>
      </w:r>
      <w:r>
        <w:rPr>
          <w:rFonts w:ascii="Times New Roman" w:eastAsia="Times New Roman"/>
          <w:w w:val="95"/>
        </w:rPr>
        <w:t>follow-up</w:t>
      </w:r>
      <w:r>
        <w:rPr>
          <w:w w:val="95"/>
        </w:rPr>
        <w:t>，需要认真思考如何运用位运算求解。</w:t>
      </w:r>
    </w:p>
    <w:p>
      <w:pPr>
        <w:spacing w:after="0"/>
        <w:sectPr>
          <w:headerReference r:id="rId104" w:type="default"/>
          <w:footerReference r:id="rId105" w:type="default"/>
          <w:pgSz w:w="11910" w:h="16840"/>
          <w:pgMar w:top="1200" w:right="1500" w:bottom="700" w:left="340" w:header="923" w:footer="510" w:gutter="0"/>
        </w:sectPr>
      </w:pPr>
    </w:p>
    <w:p>
      <w:pPr>
        <w:pStyle w:val="2"/>
        <w:ind w:left="3981"/>
      </w:pPr>
      <w:bookmarkStart w:id="148" w:name="11 妙用数据结构"/>
      <w:bookmarkEnd w:id="148"/>
      <w:bookmarkStart w:id="149" w:name="_bookmark56"/>
      <w:bookmarkEnd w:id="149"/>
      <w:r>
        <w:rPr>
          <w:color w:val="3B70B7"/>
          <w:spacing w:val="-4"/>
        </w:rPr>
        <w:t xml:space="preserve">第 </w:t>
      </w:r>
      <w:r>
        <w:rPr>
          <w:rFonts w:ascii="Times New Roman" w:eastAsia="Times New Roman"/>
          <w:color w:val="3B70B7"/>
        </w:rPr>
        <w:t>11</w:t>
      </w:r>
      <w:r>
        <w:rPr>
          <w:rFonts w:ascii="Times New Roman" w:eastAsia="Times New Roman"/>
          <w:color w:val="3B70B7"/>
          <w:spacing w:val="-21"/>
        </w:rPr>
        <w:t xml:space="preserve"> </w:t>
      </w:r>
      <w:r>
        <w:rPr>
          <w:color w:val="3B70B7"/>
          <w:spacing w:val="12"/>
        </w:rPr>
        <w:t>章 妙用数据结构</w:t>
      </w:r>
    </w:p>
    <w:p>
      <w:pPr>
        <w:pStyle w:val="5"/>
        <w:spacing w:before="5"/>
        <w:rPr>
          <w:rFonts w:ascii="Microsoft YaHei UI"/>
          <w:b/>
          <w:sz w:val="6"/>
        </w:rPr>
      </w:pPr>
      <w:r>
        <w:drawing>
          <wp:anchor distT="0" distB="0" distL="0" distR="0" simplePos="0" relativeHeight="1024" behindDoc="0" locked="0" layoutInCell="1" allowOverlap="1">
            <wp:simplePos x="0" y="0"/>
            <wp:positionH relativeFrom="page">
              <wp:posOffset>3042920</wp:posOffset>
            </wp:positionH>
            <wp:positionV relativeFrom="paragraph">
              <wp:posOffset>95885</wp:posOffset>
            </wp:positionV>
            <wp:extent cx="1517015" cy="54610"/>
            <wp:effectExtent l="0" t="0" r="0" b="0"/>
            <wp:wrapTopAndBottom/>
            <wp:docPr id="127"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image2.png"/>
                    <pic:cNvPicPr>
                      <a:picLocks noChangeAspect="1"/>
                    </pic:cNvPicPr>
                  </pic:nvPicPr>
                  <pic:blipFill>
                    <a:blip r:embed="rId183" cstate="print"/>
                    <a:stretch>
                      <a:fillRect/>
                    </a:stretch>
                  </pic:blipFill>
                  <pic:spPr>
                    <a:xfrm>
                      <a:off x="0" y="0"/>
                      <a:ext cx="1517205" cy="54482"/>
                    </a:xfrm>
                    <a:prstGeom prst="rect">
                      <a:avLst/>
                    </a:prstGeom>
                  </pic:spPr>
                </pic:pic>
              </a:graphicData>
            </a:graphic>
          </wp:anchor>
        </w:drawing>
      </w:r>
      <w:r>
        <w:pict>
          <v:group id="_x0000_s1442" o:spid="_x0000_s1442" o:spt="203" style="position:absolute;left:0pt;margin-left:89.25pt;margin-top:41.55pt;height:107.4pt;width:416.7pt;mso-position-horizontal-relative:page;mso-wrap-distance-bottom:0pt;mso-wrap-distance-top:0pt;z-index:-15613952;mso-width-relative:page;mso-height-relative:page;" coordorigin="1786,831" coordsize="8334,2148">
            <o:lock v:ext="edit"/>
            <v:rect id="_x0000_s1443" o:spid="_x0000_s1443" o:spt="1" style="position:absolute;left:1785;top:1045;height:1934;width:8334;" fillcolor="#EBF0F7" filled="t" stroked="f" coordsize="21600,21600">
              <v:path/>
              <v:fill on="t" focussize="0,0"/>
              <v:stroke on="f"/>
              <v:imagedata o:title=""/>
              <o:lock v:ext="edit"/>
            </v:rect>
            <v:shape id="_x0000_s1444" o:spid="_x0000_s1444" style="position:absolute;left:5361;top:831;height:375;width:1183;" fillcolor="#3B71B7" filled="t" stroked="f" coordorigin="5362,831" coordsize="1183,375" path="m6544,897l6539,871,6525,850,6504,836,6479,831,5427,831,5401,836,5381,850,5367,871,5362,897,5362,1141,5367,1166,5381,1187,5401,1201,5427,1206,6479,1206,6504,1201,6525,1187,6539,1166,6544,1141,6544,897xe">
              <v:path arrowok="t"/>
              <v:fill on="t" focussize="0,0"/>
              <v:stroke on="f"/>
              <v:imagedata o:title=""/>
              <o:lock v:ext="edit"/>
            </v:shape>
            <v:shape id="_x0000_s1445" o:spid="_x0000_s1445" o:spt="202" type="#_x0000_t202" style="position:absolute;left:5554;top:881;height:259;width:817;" filled="f" stroked="f" coordsize="21600,21600">
              <v:path/>
              <v:fill on="f" focussize="0,0"/>
              <v:stroke on="f" joinstyle="miter"/>
              <v:imagedata o:title=""/>
              <o:lock v:ext="edit"/>
              <v:textbox inset="0mm,0mm,0mm,0mm">
                <w:txbxContent>
                  <w:p>
                    <w:pPr>
                      <w:spacing w:before="0" w:line="258" w:lineRule="exact"/>
                      <w:ind w:left="0" w:right="0" w:firstLine="0"/>
                      <w:jc w:val="left"/>
                      <w:rPr>
                        <w:rFonts w:hint="eastAsia" w:ascii="Microsoft YaHei UI" w:eastAsia="Microsoft YaHei UI"/>
                        <w:b/>
                        <w:sz w:val="20"/>
                      </w:rPr>
                    </w:pPr>
                    <w:r>
                      <w:rPr>
                        <w:rFonts w:hint="eastAsia" w:ascii="Microsoft YaHei UI" w:eastAsia="Microsoft YaHei UI"/>
                        <w:b/>
                        <w:color w:val="FFFFFF"/>
                        <w:w w:val="95"/>
                        <w:sz w:val="20"/>
                      </w:rPr>
                      <w:t>内容提要</w:t>
                    </w:r>
                  </w:p>
                </w:txbxContent>
              </v:textbox>
            </v:shape>
            <v:shape id="_x0000_s1446" o:spid="_x0000_s1446" o:spt="202" type="#_x0000_t202" style="position:absolute;left:2328;top:1307;height:1556;width:1057;" filled="f" stroked="f" coordsize="21600,21600">
              <v:path/>
              <v:fill on="f" focussize="0,0"/>
              <v:stroke on="f" joinstyle="miter"/>
              <v:imagedata o:title=""/>
              <o:lock v:ext="edit"/>
              <v:textbox inset="0mm,0mm,0mm,0mm">
                <w:txbxContent>
                  <w:p>
                    <w:pPr>
                      <w:numPr>
                        <w:ilvl w:val="0"/>
                        <w:numId w:val="35"/>
                      </w:numPr>
                      <w:tabs>
                        <w:tab w:val="left" w:pos="240"/>
                      </w:tabs>
                      <w:spacing w:before="23"/>
                      <w:ind w:left="239" w:right="0" w:hanging="240"/>
                      <w:jc w:val="left"/>
                      <w:rPr>
                        <w:rFonts w:ascii="Times New Roman"/>
                        <w:sz w:val="20"/>
                      </w:rPr>
                    </w:pPr>
                    <w:r>
                      <w:rPr>
                        <w:rFonts w:ascii="Times New Roman"/>
                        <w:sz w:val="20"/>
                      </w:rPr>
                      <w:t>C++</w:t>
                    </w:r>
                    <w:r>
                      <w:rPr>
                        <w:rFonts w:ascii="Times New Roman"/>
                        <w:spacing w:val="-4"/>
                        <w:sz w:val="20"/>
                      </w:rPr>
                      <w:t xml:space="preserve"> </w:t>
                    </w:r>
                    <w:r>
                      <w:rPr>
                        <w:rFonts w:ascii="Times New Roman"/>
                        <w:sz w:val="20"/>
                      </w:rPr>
                      <w:t>STL</w:t>
                    </w:r>
                  </w:p>
                  <w:p>
                    <w:pPr>
                      <w:numPr>
                        <w:ilvl w:val="0"/>
                        <w:numId w:val="35"/>
                      </w:numPr>
                      <w:tabs>
                        <w:tab w:val="left" w:pos="240"/>
                      </w:tabs>
                      <w:spacing w:before="67"/>
                      <w:ind w:left="239" w:right="0" w:hanging="240"/>
                      <w:jc w:val="left"/>
                      <w:rPr>
                        <w:sz w:val="20"/>
                      </w:rPr>
                    </w:pPr>
                    <w:r>
                      <w:rPr>
                        <w:w w:val="95"/>
                        <w:sz w:val="20"/>
                      </w:rPr>
                      <w:t>数组</w:t>
                    </w:r>
                  </w:p>
                  <w:p>
                    <w:pPr>
                      <w:numPr>
                        <w:ilvl w:val="0"/>
                        <w:numId w:val="35"/>
                      </w:numPr>
                      <w:tabs>
                        <w:tab w:val="left" w:pos="240"/>
                      </w:tabs>
                      <w:spacing w:before="67"/>
                      <w:ind w:left="239" w:right="0" w:hanging="240"/>
                      <w:jc w:val="left"/>
                      <w:rPr>
                        <w:sz w:val="20"/>
                      </w:rPr>
                    </w:pPr>
                    <w:r>
                      <w:rPr>
                        <w:w w:val="95"/>
                        <w:sz w:val="20"/>
                      </w:rPr>
                      <w:t>栈和队列</w:t>
                    </w:r>
                  </w:p>
                  <w:p>
                    <w:pPr>
                      <w:numPr>
                        <w:ilvl w:val="0"/>
                        <w:numId w:val="35"/>
                      </w:numPr>
                      <w:tabs>
                        <w:tab w:val="left" w:pos="240"/>
                      </w:tabs>
                      <w:spacing w:before="66"/>
                      <w:ind w:left="239" w:right="0" w:hanging="240"/>
                      <w:jc w:val="left"/>
                      <w:rPr>
                        <w:sz w:val="20"/>
                      </w:rPr>
                    </w:pPr>
                    <w:r>
                      <w:rPr>
                        <w:w w:val="95"/>
                        <w:sz w:val="20"/>
                      </w:rPr>
                      <w:t>单调栈</w:t>
                    </w:r>
                  </w:p>
                  <w:p>
                    <w:pPr>
                      <w:numPr>
                        <w:ilvl w:val="0"/>
                        <w:numId w:val="35"/>
                      </w:numPr>
                      <w:tabs>
                        <w:tab w:val="left" w:pos="240"/>
                      </w:tabs>
                      <w:spacing w:before="67" w:line="254" w:lineRule="exact"/>
                      <w:ind w:left="239" w:right="0" w:hanging="240"/>
                      <w:jc w:val="left"/>
                      <w:rPr>
                        <w:sz w:val="20"/>
                      </w:rPr>
                    </w:pPr>
                    <w:r>
                      <w:rPr>
                        <w:w w:val="95"/>
                        <w:sz w:val="20"/>
                      </w:rPr>
                      <w:t>优先队列</w:t>
                    </w:r>
                  </w:p>
                </w:txbxContent>
              </v:textbox>
            </v:shape>
            <v:shape id="_x0000_s1447" o:spid="_x0000_s1447" o:spt="202" type="#_x0000_t202" style="position:absolute;left:6411;top:1323;height:1218;width:1654;" filled="f" stroked="f" coordsize="21600,21600">
              <v:path/>
              <v:fill on="f" focussize="0,0"/>
              <v:stroke on="f" joinstyle="miter"/>
              <v:imagedata o:title=""/>
              <o:lock v:ext="edit"/>
              <v:textbox inset="0mm,0mm,0mm,0mm">
                <w:txbxContent>
                  <w:p>
                    <w:pPr>
                      <w:numPr>
                        <w:ilvl w:val="0"/>
                        <w:numId w:val="36"/>
                      </w:numPr>
                      <w:tabs>
                        <w:tab w:val="left" w:pos="240"/>
                      </w:tabs>
                      <w:spacing w:before="0" w:line="251" w:lineRule="exact"/>
                      <w:ind w:left="239" w:right="0" w:hanging="240"/>
                      <w:jc w:val="left"/>
                      <w:rPr>
                        <w:sz w:val="20"/>
                      </w:rPr>
                    </w:pPr>
                    <w:r>
                      <w:rPr>
                        <w:w w:val="95"/>
                        <w:sz w:val="20"/>
                      </w:rPr>
                      <w:t>双端队列</w:t>
                    </w:r>
                  </w:p>
                  <w:p>
                    <w:pPr>
                      <w:numPr>
                        <w:ilvl w:val="0"/>
                        <w:numId w:val="36"/>
                      </w:numPr>
                      <w:tabs>
                        <w:tab w:val="left" w:pos="240"/>
                      </w:tabs>
                      <w:spacing w:before="66"/>
                      <w:ind w:left="239" w:right="0" w:hanging="240"/>
                      <w:jc w:val="left"/>
                      <w:rPr>
                        <w:sz w:val="20"/>
                      </w:rPr>
                    </w:pPr>
                    <w:r>
                      <w:rPr>
                        <w:w w:val="95"/>
                        <w:sz w:val="20"/>
                      </w:rPr>
                      <w:t>哈希表</w:t>
                    </w:r>
                  </w:p>
                  <w:p>
                    <w:pPr>
                      <w:numPr>
                        <w:ilvl w:val="0"/>
                        <w:numId w:val="36"/>
                      </w:numPr>
                      <w:tabs>
                        <w:tab w:val="left" w:pos="240"/>
                      </w:tabs>
                      <w:spacing w:before="67"/>
                      <w:ind w:left="239" w:right="0" w:hanging="240"/>
                      <w:jc w:val="left"/>
                      <w:rPr>
                        <w:sz w:val="20"/>
                      </w:rPr>
                    </w:pPr>
                    <w:r>
                      <w:rPr>
                        <w:w w:val="95"/>
                        <w:sz w:val="20"/>
                      </w:rPr>
                      <w:t>多重集合和映射</w:t>
                    </w:r>
                  </w:p>
                  <w:p>
                    <w:pPr>
                      <w:numPr>
                        <w:ilvl w:val="0"/>
                        <w:numId w:val="36"/>
                      </w:numPr>
                      <w:tabs>
                        <w:tab w:val="left" w:pos="240"/>
                      </w:tabs>
                      <w:spacing w:before="66" w:line="254" w:lineRule="exact"/>
                      <w:ind w:left="239" w:right="0" w:hanging="240"/>
                      <w:jc w:val="left"/>
                      <w:rPr>
                        <w:sz w:val="20"/>
                      </w:rPr>
                    </w:pPr>
                    <w:r>
                      <w:rPr>
                        <w:w w:val="95"/>
                        <w:sz w:val="20"/>
                      </w:rPr>
                      <w:t>前缀和与积分图</w:t>
                    </w:r>
                  </w:p>
                </w:txbxContent>
              </v:textbox>
            </v:shape>
            <w10:wrap type="topAndBottom"/>
          </v:group>
        </w:pict>
      </w:r>
    </w:p>
    <w:p>
      <w:pPr>
        <w:pStyle w:val="5"/>
        <w:spacing w:before="9"/>
        <w:rPr>
          <w:rFonts w:ascii="Microsoft YaHei UI"/>
          <w:b/>
          <w:sz w:val="29"/>
        </w:rPr>
      </w:pPr>
    </w:p>
    <w:p>
      <w:pPr>
        <w:pStyle w:val="5"/>
        <w:spacing w:before="12"/>
        <w:rPr>
          <w:rFonts w:ascii="Microsoft YaHei UI"/>
          <w:b/>
          <w:sz w:val="31"/>
        </w:rPr>
      </w:pPr>
    </w:p>
    <w:p>
      <w:pPr>
        <w:pStyle w:val="3"/>
        <w:numPr>
          <w:ilvl w:val="1"/>
          <w:numId w:val="37"/>
        </w:numPr>
        <w:tabs>
          <w:tab w:val="left" w:pos="2112"/>
        </w:tabs>
        <w:spacing w:before="0" w:after="0" w:line="240" w:lineRule="auto"/>
        <w:ind w:left="2111" w:right="0" w:hanging="667"/>
        <w:jc w:val="left"/>
        <w:rPr>
          <w:rFonts w:ascii="Times New Roman"/>
        </w:rPr>
      </w:pPr>
      <w:bookmarkStart w:id="150" w:name="_bookmark57"/>
      <w:bookmarkEnd w:id="150"/>
      <w:bookmarkStart w:id="151" w:name="11.1 C++ STL"/>
      <w:bookmarkEnd w:id="151"/>
      <w:bookmarkStart w:id="152" w:name="_bookmark57"/>
      <w:bookmarkEnd w:id="152"/>
      <w:r>
        <w:rPr>
          <w:rFonts w:ascii="Times New Roman"/>
          <w:color w:val="3B70B7"/>
        </w:rPr>
        <w:t>C++</w:t>
      </w:r>
      <w:r>
        <w:rPr>
          <w:rFonts w:ascii="Times New Roman"/>
          <w:color w:val="3B70B7"/>
          <w:spacing w:val="21"/>
        </w:rPr>
        <w:t xml:space="preserve"> </w:t>
      </w:r>
      <w:r>
        <w:rPr>
          <w:rFonts w:ascii="Times New Roman"/>
          <w:color w:val="3B70B7"/>
        </w:rPr>
        <w:t>STL</w:t>
      </w:r>
    </w:p>
    <w:p>
      <w:pPr>
        <w:pStyle w:val="5"/>
        <w:spacing w:before="260" w:line="302" w:lineRule="auto"/>
        <w:ind w:left="1445" w:right="283" w:firstLine="398"/>
      </w:pPr>
      <w:r>
        <w:rPr>
          <w:w w:val="95"/>
        </w:rPr>
        <w:t>在刷题时，我们几乎一定会用到各种数据结构来辅助我们解决问题，因此我们必须熟悉各种</w:t>
      </w:r>
      <w:r>
        <w:rPr>
          <w:spacing w:val="50"/>
          <w:w w:val="95"/>
        </w:rPr>
        <w:t xml:space="preserve"> </w:t>
      </w:r>
      <w:r>
        <w:rPr>
          <w:w w:val="99"/>
        </w:rPr>
        <w:t>数据结构的特点。</w:t>
      </w:r>
      <w:r>
        <w:rPr>
          <w:rFonts w:ascii="Times New Roman" w:eastAsia="Times New Roman"/>
          <w:w w:val="99"/>
        </w:rPr>
        <w:t>C++</w:t>
      </w:r>
      <w:r>
        <w:rPr>
          <w:rFonts w:ascii="Times New Roman" w:eastAsia="Times New Roman"/>
          <w:spacing w:val="-1"/>
        </w:rPr>
        <w:t xml:space="preserve"> </w:t>
      </w:r>
      <w:r>
        <w:rPr>
          <w:rFonts w:ascii="Times New Roman" w:eastAsia="Times New Roman"/>
          <w:spacing w:val="-4"/>
          <w:w w:val="99"/>
        </w:rPr>
        <w:t>S</w:t>
      </w:r>
      <w:r>
        <w:rPr>
          <w:rFonts w:ascii="Times New Roman" w:eastAsia="Times New Roman"/>
          <w:w w:val="99"/>
        </w:rPr>
        <w:t>TL</w:t>
      </w:r>
      <w:r>
        <w:rPr>
          <w:rFonts w:ascii="Times New Roman" w:eastAsia="Times New Roman"/>
          <w:spacing w:val="-1"/>
        </w:rPr>
        <w:t xml:space="preserve"> </w:t>
      </w:r>
      <w:r>
        <w:rPr>
          <w:w w:val="99"/>
        </w:rPr>
        <w:t>提供的数据结构包括（实际底层细节可能因编译器而异</w:t>
      </w:r>
      <w:r>
        <w:rPr>
          <w:spacing w:val="-100"/>
          <w:w w:val="99"/>
        </w:rPr>
        <w:t>）</w:t>
      </w:r>
      <w:r>
        <w:rPr>
          <w:w w:val="99"/>
        </w:rPr>
        <w:t>：</w:t>
      </w:r>
    </w:p>
    <w:p>
      <w:pPr>
        <w:pStyle w:val="13"/>
        <w:numPr>
          <w:ilvl w:val="2"/>
          <w:numId w:val="37"/>
        </w:numPr>
        <w:tabs>
          <w:tab w:val="left" w:pos="1944"/>
        </w:tabs>
        <w:spacing w:before="0" w:after="0" w:line="240" w:lineRule="auto"/>
        <w:ind w:left="1943" w:right="0" w:hanging="250"/>
        <w:jc w:val="left"/>
        <w:rPr>
          <w:sz w:val="20"/>
        </w:rPr>
      </w:pPr>
      <w:r>
        <w:rPr>
          <w:rFonts w:ascii="Times New Roman" w:eastAsia="Times New Roman"/>
          <w:sz w:val="20"/>
        </w:rPr>
        <w:t>Sequence</w:t>
      </w:r>
      <w:r>
        <w:rPr>
          <w:rFonts w:ascii="Times New Roman" w:eastAsia="Times New Roman"/>
          <w:spacing w:val="-8"/>
          <w:sz w:val="20"/>
        </w:rPr>
        <w:t xml:space="preserve"> </w:t>
      </w:r>
      <w:r>
        <w:rPr>
          <w:rFonts w:ascii="Times New Roman" w:eastAsia="Times New Roman"/>
          <w:sz w:val="20"/>
        </w:rPr>
        <w:t>Containers</w:t>
      </w:r>
      <w:r>
        <w:rPr>
          <w:sz w:val="20"/>
        </w:rPr>
        <w:t>：维持顺序的容器。</w:t>
      </w:r>
    </w:p>
    <w:p>
      <w:pPr>
        <w:pStyle w:val="13"/>
        <w:numPr>
          <w:ilvl w:val="3"/>
          <w:numId w:val="37"/>
        </w:numPr>
        <w:tabs>
          <w:tab w:val="left" w:pos="2383"/>
        </w:tabs>
        <w:spacing w:before="66" w:after="0" w:line="302" w:lineRule="auto"/>
        <w:ind w:left="2382" w:right="283" w:hanging="371"/>
        <w:jc w:val="both"/>
        <w:rPr>
          <w:sz w:val="20"/>
        </w:rPr>
      </w:pPr>
      <w:r>
        <w:rPr>
          <w:rFonts w:ascii="Times New Roman" w:eastAsia="Times New Roman"/>
          <w:w w:val="95"/>
          <w:sz w:val="20"/>
        </w:rPr>
        <w:t>vector</w:t>
      </w:r>
      <w:r>
        <w:rPr>
          <w:w w:val="95"/>
          <w:sz w:val="20"/>
        </w:rPr>
        <w:t>：</w:t>
      </w:r>
      <w:r>
        <w:rPr>
          <w:w w:val="95"/>
          <w:sz w:val="20"/>
          <w:u w:val="single"/>
        </w:rPr>
        <w:t>动态数组</w:t>
      </w:r>
      <w:r>
        <w:rPr>
          <w:w w:val="95"/>
          <w:sz w:val="20"/>
        </w:rPr>
        <w:t>，是我们最常使用的数据结构之一，用于</w:t>
      </w:r>
      <w:r>
        <w:rPr>
          <w:spacing w:val="90"/>
          <w:sz w:val="20"/>
        </w:rPr>
        <w:t xml:space="preserve"> </w:t>
      </w:r>
      <w:r>
        <w:rPr>
          <w:rFonts w:ascii="Times New Roman" w:eastAsia="Times New Roman"/>
          <w:i/>
          <w:w w:val="95"/>
          <w:sz w:val="20"/>
        </w:rPr>
        <w:t>O</w:t>
      </w:r>
      <w:r>
        <w:rPr>
          <w:rFonts w:ascii="Cambria" w:eastAsia="Cambria"/>
          <w:w w:val="95"/>
          <w:sz w:val="20"/>
        </w:rPr>
        <w:t>(</w:t>
      </w:r>
      <w:r>
        <w:rPr>
          <w:rFonts w:ascii="Times New Roman" w:eastAsia="Times New Roman"/>
          <w:w w:val="95"/>
          <w:sz w:val="20"/>
        </w:rPr>
        <w:t>1</w:t>
      </w:r>
      <w:r>
        <w:rPr>
          <w:rFonts w:ascii="Cambria" w:eastAsia="Cambria"/>
          <w:w w:val="95"/>
          <w:sz w:val="20"/>
        </w:rPr>
        <w:t>)</w:t>
      </w:r>
      <w:r>
        <w:rPr>
          <w:rFonts w:ascii="Cambria" w:eastAsia="Cambria"/>
          <w:spacing w:val="70"/>
          <w:sz w:val="20"/>
        </w:rPr>
        <w:t xml:space="preserve"> </w:t>
      </w:r>
      <w:r>
        <w:rPr>
          <w:w w:val="95"/>
          <w:sz w:val="20"/>
        </w:rPr>
        <w:t>的随机读取。因为大</w:t>
      </w:r>
      <w:r>
        <w:rPr>
          <w:spacing w:val="4"/>
          <w:w w:val="95"/>
          <w:sz w:val="20"/>
        </w:rPr>
        <w:t xml:space="preserve">部分算法的时间复杂度都会大于 </w:t>
      </w:r>
      <w:r>
        <w:rPr>
          <w:rFonts w:ascii="Times New Roman" w:eastAsia="Times New Roman"/>
          <w:i/>
          <w:w w:val="95"/>
          <w:sz w:val="20"/>
        </w:rPr>
        <w:t>O</w:t>
      </w:r>
      <w:r>
        <w:rPr>
          <w:rFonts w:ascii="Cambria" w:eastAsia="Cambria"/>
          <w:w w:val="95"/>
          <w:sz w:val="20"/>
        </w:rPr>
        <w:t>(</w:t>
      </w:r>
      <w:r>
        <w:rPr>
          <w:rFonts w:ascii="Times New Roman" w:eastAsia="Times New Roman"/>
          <w:i/>
          <w:w w:val="95"/>
          <w:sz w:val="20"/>
        </w:rPr>
        <w:t>n</w:t>
      </w:r>
      <w:r>
        <w:rPr>
          <w:rFonts w:ascii="Cambria" w:eastAsia="Cambria"/>
          <w:w w:val="95"/>
          <w:sz w:val="20"/>
        </w:rPr>
        <w:t>)</w:t>
      </w:r>
      <w:r>
        <w:rPr>
          <w:spacing w:val="5"/>
          <w:w w:val="95"/>
          <w:sz w:val="20"/>
        </w:rPr>
        <w:t>，因此我们经常新建</w:t>
      </w:r>
      <w:r>
        <w:rPr>
          <w:rFonts w:ascii="Times New Roman" w:eastAsia="Times New Roman"/>
          <w:w w:val="95"/>
          <w:sz w:val="20"/>
        </w:rPr>
        <w:t>vector</w:t>
      </w:r>
      <w:r>
        <w:rPr>
          <w:rFonts w:ascii="Times New Roman" w:eastAsia="Times New Roman"/>
          <w:spacing w:val="31"/>
          <w:w w:val="95"/>
          <w:sz w:val="20"/>
        </w:rPr>
        <w:t xml:space="preserve"> </w:t>
      </w:r>
      <w:r>
        <w:rPr>
          <w:w w:val="95"/>
          <w:sz w:val="20"/>
        </w:rPr>
        <w:t>来存储各种数据或中</w:t>
      </w:r>
      <w:r>
        <w:rPr>
          <w:spacing w:val="-2"/>
          <w:w w:val="95"/>
          <w:sz w:val="20"/>
        </w:rPr>
        <w:t xml:space="preserve">间变量。因为在尾部增删的复杂度是 </w:t>
      </w:r>
      <w:r>
        <w:rPr>
          <w:rFonts w:ascii="Times New Roman" w:eastAsia="Times New Roman"/>
          <w:i/>
          <w:w w:val="95"/>
          <w:sz w:val="20"/>
        </w:rPr>
        <w:t>O</w:t>
      </w:r>
      <w:r>
        <w:rPr>
          <w:rFonts w:ascii="Cambria" w:eastAsia="Cambria"/>
          <w:w w:val="95"/>
          <w:sz w:val="20"/>
        </w:rPr>
        <w:t>(</w:t>
      </w:r>
      <w:r>
        <w:rPr>
          <w:rFonts w:ascii="Times New Roman" w:eastAsia="Times New Roman"/>
          <w:w w:val="95"/>
          <w:sz w:val="20"/>
        </w:rPr>
        <w:t>1</w:t>
      </w:r>
      <w:r>
        <w:rPr>
          <w:rFonts w:ascii="Cambria" w:eastAsia="Cambria"/>
          <w:w w:val="95"/>
          <w:sz w:val="20"/>
        </w:rPr>
        <w:t>)</w:t>
      </w:r>
      <w:r>
        <w:rPr>
          <w:spacing w:val="-3"/>
          <w:w w:val="95"/>
          <w:sz w:val="20"/>
        </w:rPr>
        <w:t xml:space="preserve">，我们也可以把它当作 </w:t>
      </w:r>
      <w:r>
        <w:rPr>
          <w:rFonts w:ascii="Times New Roman" w:eastAsia="Times New Roman"/>
          <w:w w:val="95"/>
          <w:sz w:val="20"/>
        </w:rPr>
        <w:t>stack</w:t>
      </w:r>
      <w:r>
        <w:rPr>
          <w:rFonts w:ascii="Times New Roman" w:eastAsia="Times New Roman"/>
          <w:spacing w:val="18"/>
          <w:w w:val="95"/>
          <w:sz w:val="20"/>
        </w:rPr>
        <w:t xml:space="preserve"> </w:t>
      </w:r>
      <w:r>
        <w:rPr>
          <w:w w:val="95"/>
          <w:sz w:val="20"/>
        </w:rPr>
        <w:t>来用。</w:t>
      </w:r>
    </w:p>
    <w:p>
      <w:pPr>
        <w:pStyle w:val="13"/>
        <w:numPr>
          <w:ilvl w:val="3"/>
          <w:numId w:val="37"/>
        </w:numPr>
        <w:tabs>
          <w:tab w:val="left" w:pos="2383"/>
        </w:tabs>
        <w:spacing w:before="0" w:after="0" w:line="302" w:lineRule="auto"/>
        <w:ind w:left="2382" w:right="220" w:hanging="382"/>
        <w:jc w:val="both"/>
        <w:rPr>
          <w:sz w:val="20"/>
        </w:rPr>
      </w:pPr>
      <w:r>
        <w:rPr>
          <w:rFonts w:ascii="Times New Roman" w:eastAsia="Times New Roman"/>
          <w:w w:val="95"/>
          <w:sz w:val="20"/>
        </w:rPr>
        <w:t>list</w:t>
      </w:r>
      <w:r>
        <w:rPr>
          <w:w w:val="95"/>
          <w:sz w:val="20"/>
        </w:rPr>
        <w:t>：</w:t>
      </w:r>
      <w:r>
        <w:rPr>
          <w:w w:val="95"/>
          <w:sz w:val="20"/>
          <w:u w:val="single"/>
        </w:rPr>
        <w:t>双向链表</w:t>
      </w:r>
      <w:r>
        <w:rPr>
          <w:spacing w:val="-3"/>
          <w:w w:val="95"/>
          <w:sz w:val="20"/>
        </w:rPr>
        <w:t xml:space="preserve">，也可以当作 </w:t>
      </w:r>
      <w:r>
        <w:rPr>
          <w:rFonts w:ascii="Times New Roman" w:eastAsia="Times New Roman"/>
          <w:w w:val="95"/>
          <w:sz w:val="20"/>
        </w:rPr>
        <w:t>stack</w:t>
      </w:r>
      <w:r>
        <w:rPr>
          <w:rFonts w:ascii="Times New Roman" w:eastAsia="Times New Roman"/>
          <w:spacing w:val="29"/>
          <w:w w:val="95"/>
          <w:sz w:val="20"/>
        </w:rPr>
        <w:t xml:space="preserve"> </w:t>
      </w:r>
      <w:r>
        <w:rPr>
          <w:spacing w:val="45"/>
          <w:w w:val="95"/>
          <w:sz w:val="20"/>
        </w:rPr>
        <w:t>和</w:t>
      </w:r>
      <w:r>
        <w:rPr>
          <w:rFonts w:ascii="Times New Roman" w:eastAsia="Times New Roman"/>
          <w:w w:val="95"/>
          <w:sz w:val="20"/>
        </w:rPr>
        <w:t>queue</w:t>
      </w:r>
      <w:r>
        <w:rPr>
          <w:rFonts w:ascii="Times New Roman" w:eastAsia="Times New Roman"/>
          <w:spacing w:val="29"/>
          <w:w w:val="95"/>
          <w:sz w:val="20"/>
        </w:rPr>
        <w:t xml:space="preserve"> </w:t>
      </w:r>
      <w:r>
        <w:rPr>
          <w:spacing w:val="-3"/>
          <w:w w:val="95"/>
          <w:sz w:val="20"/>
        </w:rPr>
        <w:t xml:space="preserve">来使用。由于 </w:t>
      </w:r>
      <w:r>
        <w:rPr>
          <w:rFonts w:ascii="Times New Roman" w:eastAsia="Times New Roman"/>
          <w:w w:val="95"/>
          <w:sz w:val="20"/>
        </w:rPr>
        <w:t>LeetCode</w:t>
      </w:r>
      <w:r>
        <w:rPr>
          <w:rFonts w:ascii="Times New Roman" w:eastAsia="Times New Roman"/>
          <w:spacing w:val="29"/>
          <w:w w:val="95"/>
          <w:sz w:val="20"/>
        </w:rPr>
        <w:t xml:space="preserve"> </w:t>
      </w:r>
      <w:r>
        <w:rPr>
          <w:spacing w:val="9"/>
          <w:w w:val="95"/>
          <w:sz w:val="20"/>
        </w:rPr>
        <w:t>的题目多用</w:t>
      </w:r>
      <w:r>
        <w:rPr>
          <w:rFonts w:ascii="Times New Roman" w:eastAsia="Times New Roman"/>
          <w:w w:val="95"/>
          <w:sz w:val="20"/>
        </w:rPr>
        <w:t>Node</w:t>
      </w:r>
      <w:r>
        <w:rPr>
          <w:rFonts w:ascii="Times New Roman" w:eastAsia="Times New Roman"/>
          <w:spacing w:val="29"/>
          <w:w w:val="95"/>
          <w:sz w:val="20"/>
        </w:rPr>
        <w:t xml:space="preserve"> </w:t>
      </w:r>
      <w:r>
        <w:rPr>
          <w:w w:val="95"/>
          <w:sz w:val="20"/>
        </w:rPr>
        <w:t>来</w:t>
      </w:r>
      <w:r>
        <w:rPr>
          <w:sz w:val="20"/>
        </w:rPr>
        <w:t>表示链表，且链表不支持快速随机读取，因此我们很少用到这个数据结构。一个例外</w:t>
      </w:r>
      <w:r>
        <w:rPr>
          <w:spacing w:val="16"/>
          <w:w w:val="95"/>
          <w:sz w:val="20"/>
        </w:rPr>
        <w:t xml:space="preserve">是经典的 </w:t>
      </w:r>
      <w:r>
        <w:rPr>
          <w:rFonts w:ascii="Times New Roman" w:eastAsia="Times New Roman"/>
          <w:w w:val="95"/>
          <w:sz w:val="20"/>
        </w:rPr>
        <w:t>LRU</w:t>
      </w:r>
      <w:r>
        <w:rPr>
          <w:rFonts w:ascii="Times New Roman" w:eastAsia="Times New Roman"/>
          <w:spacing w:val="34"/>
          <w:w w:val="95"/>
          <w:sz w:val="20"/>
        </w:rPr>
        <w:t xml:space="preserve"> </w:t>
      </w:r>
      <w:r>
        <w:rPr>
          <w:w w:val="95"/>
          <w:sz w:val="20"/>
        </w:rPr>
        <w:t>问题，我们需要利用链表的特性来解决，我们在后文会遇到这个问题。</w:t>
      </w:r>
    </w:p>
    <w:p>
      <w:pPr>
        <w:pStyle w:val="13"/>
        <w:numPr>
          <w:ilvl w:val="3"/>
          <w:numId w:val="37"/>
        </w:numPr>
        <w:tabs>
          <w:tab w:val="left" w:pos="2383"/>
        </w:tabs>
        <w:spacing w:before="0" w:after="0" w:line="256" w:lineRule="exact"/>
        <w:ind w:left="2382" w:right="0" w:hanging="372"/>
        <w:jc w:val="both"/>
        <w:rPr>
          <w:rFonts w:ascii="Cambria" w:eastAsia="Cambria"/>
          <w:sz w:val="20"/>
        </w:rPr>
      </w:pPr>
      <w:r>
        <w:rPr>
          <w:rFonts w:ascii="Times New Roman" w:eastAsia="Times New Roman"/>
          <w:w w:val="95"/>
          <w:sz w:val="20"/>
        </w:rPr>
        <w:t>deque</w:t>
      </w:r>
      <w:r>
        <w:rPr>
          <w:w w:val="95"/>
          <w:sz w:val="20"/>
        </w:rPr>
        <w:t>：</w:t>
      </w:r>
      <w:r>
        <w:rPr>
          <w:w w:val="95"/>
          <w:sz w:val="20"/>
          <w:u w:val="single"/>
        </w:rPr>
        <w:t>双端队列</w:t>
      </w:r>
      <w:r>
        <w:rPr>
          <w:spacing w:val="-1"/>
          <w:w w:val="95"/>
          <w:sz w:val="20"/>
        </w:rPr>
        <w:t xml:space="preserve">，这是一个非常强大的数据结构，既支持 </w:t>
      </w:r>
      <w:r>
        <w:rPr>
          <w:rFonts w:ascii="Times New Roman" w:eastAsia="Times New Roman"/>
          <w:i/>
          <w:w w:val="95"/>
          <w:sz w:val="20"/>
        </w:rPr>
        <w:t>O</w:t>
      </w:r>
      <w:r>
        <w:rPr>
          <w:rFonts w:ascii="Cambria" w:eastAsia="Cambria"/>
          <w:w w:val="95"/>
          <w:sz w:val="20"/>
        </w:rPr>
        <w:t>(</w:t>
      </w:r>
      <w:r>
        <w:rPr>
          <w:rFonts w:ascii="Times New Roman" w:eastAsia="Times New Roman"/>
          <w:w w:val="95"/>
          <w:sz w:val="20"/>
        </w:rPr>
        <w:t>1</w:t>
      </w:r>
      <w:r>
        <w:rPr>
          <w:rFonts w:ascii="Cambria" w:eastAsia="Cambria"/>
          <w:spacing w:val="19"/>
          <w:w w:val="95"/>
          <w:sz w:val="20"/>
        </w:rPr>
        <w:t xml:space="preserve">) </w:t>
      </w:r>
      <w:r>
        <w:rPr>
          <w:spacing w:val="-3"/>
          <w:w w:val="95"/>
          <w:sz w:val="20"/>
        </w:rPr>
        <w:t xml:space="preserve">随机读取，又支持 </w:t>
      </w:r>
      <w:r>
        <w:rPr>
          <w:rFonts w:ascii="Times New Roman" w:eastAsia="Times New Roman"/>
          <w:i/>
          <w:w w:val="95"/>
          <w:sz w:val="20"/>
        </w:rPr>
        <w:t>O</w:t>
      </w:r>
      <w:r>
        <w:rPr>
          <w:rFonts w:ascii="Cambria" w:eastAsia="Cambria"/>
          <w:w w:val="95"/>
          <w:sz w:val="20"/>
        </w:rPr>
        <w:t>(</w:t>
      </w:r>
      <w:r>
        <w:rPr>
          <w:rFonts w:ascii="Times New Roman" w:eastAsia="Times New Roman"/>
          <w:w w:val="95"/>
          <w:sz w:val="20"/>
        </w:rPr>
        <w:t>1</w:t>
      </w:r>
      <w:r>
        <w:rPr>
          <w:rFonts w:ascii="Cambria" w:eastAsia="Cambria"/>
          <w:w w:val="95"/>
          <w:sz w:val="20"/>
        </w:rPr>
        <w:t>)</w:t>
      </w:r>
    </w:p>
    <w:p>
      <w:pPr>
        <w:pStyle w:val="5"/>
        <w:spacing w:before="66" w:line="302" w:lineRule="auto"/>
        <w:ind w:left="2000" w:right="2899" w:firstLine="381"/>
      </w:pPr>
      <w:r>
        <w:rPr>
          <w:w w:val="95"/>
        </w:rPr>
        <w:t>时间的头部增删和尾部增删，不过有一定的额外开销。</w:t>
      </w:r>
      <w:r>
        <w:rPr>
          <w:rFonts w:ascii="Times New Roman" w:eastAsia="Times New Roman"/>
          <w:color w:val="3B70B7"/>
        </w:rPr>
        <w:t>(d).</w:t>
      </w:r>
      <w:r>
        <w:rPr>
          <w:rFonts w:ascii="Times New Roman" w:eastAsia="Times New Roman"/>
          <w:color w:val="3B70B7"/>
          <w:spacing w:val="42"/>
        </w:rPr>
        <w:t xml:space="preserve"> </w:t>
      </w:r>
      <w:r>
        <w:rPr>
          <w:rFonts w:ascii="Times New Roman" w:eastAsia="Times New Roman"/>
        </w:rPr>
        <w:t>array</w:t>
      </w:r>
      <w:r>
        <w:t>：固定大小的数组，一般在刷题时我们不使用。</w:t>
      </w:r>
      <w:r>
        <w:rPr>
          <w:rFonts w:ascii="Times New Roman" w:eastAsia="Times New Roman"/>
          <w:color w:val="3B70B7"/>
        </w:rPr>
        <w:t>(e).</w:t>
      </w:r>
      <w:r>
        <w:rPr>
          <w:rFonts w:ascii="Times New Roman" w:eastAsia="Times New Roman"/>
          <w:color w:val="3B70B7"/>
          <w:spacing w:val="40"/>
        </w:rPr>
        <w:t xml:space="preserve"> </w:t>
      </w:r>
      <w:r>
        <w:rPr>
          <w:rFonts w:ascii="Times New Roman" w:eastAsia="Times New Roman"/>
        </w:rPr>
        <w:t>forward_list</w:t>
      </w:r>
      <w:r>
        <w:t>：单向链表，一般在刷题时我们不使用。</w:t>
      </w:r>
    </w:p>
    <w:p>
      <w:pPr>
        <w:pStyle w:val="13"/>
        <w:numPr>
          <w:ilvl w:val="2"/>
          <w:numId w:val="37"/>
        </w:numPr>
        <w:tabs>
          <w:tab w:val="left" w:pos="1944"/>
        </w:tabs>
        <w:spacing w:before="0" w:after="0" w:line="256" w:lineRule="exact"/>
        <w:ind w:left="1943" w:right="0" w:hanging="250"/>
        <w:jc w:val="left"/>
        <w:rPr>
          <w:sz w:val="20"/>
        </w:rPr>
      </w:pPr>
      <w:r>
        <w:rPr>
          <w:rFonts w:ascii="Times New Roman" w:eastAsia="Times New Roman"/>
          <w:sz w:val="20"/>
        </w:rPr>
        <w:t>Container</w:t>
      </w:r>
      <w:r>
        <w:rPr>
          <w:rFonts w:ascii="Times New Roman" w:eastAsia="Times New Roman"/>
          <w:spacing w:val="-11"/>
          <w:sz w:val="20"/>
        </w:rPr>
        <w:t xml:space="preserve"> </w:t>
      </w:r>
      <w:r>
        <w:rPr>
          <w:rFonts w:ascii="Times New Roman" w:eastAsia="Times New Roman"/>
          <w:sz w:val="20"/>
        </w:rPr>
        <w:t>Adaptors</w:t>
      </w:r>
      <w:r>
        <w:rPr>
          <w:sz w:val="20"/>
        </w:rPr>
        <w:t>：基于其它容器实现的数据结构。</w:t>
      </w:r>
    </w:p>
    <w:p>
      <w:pPr>
        <w:pStyle w:val="13"/>
        <w:numPr>
          <w:ilvl w:val="0"/>
          <w:numId w:val="38"/>
        </w:numPr>
        <w:tabs>
          <w:tab w:val="left" w:pos="2383"/>
        </w:tabs>
        <w:spacing w:before="67" w:after="0" w:line="302" w:lineRule="auto"/>
        <w:ind w:left="2382" w:right="283" w:hanging="371"/>
        <w:jc w:val="both"/>
        <w:rPr>
          <w:sz w:val="20"/>
        </w:rPr>
      </w:pPr>
      <w:r>
        <w:rPr>
          <w:rFonts w:ascii="Times New Roman" w:eastAsia="Times New Roman"/>
          <w:w w:val="95"/>
          <w:sz w:val="20"/>
        </w:rPr>
        <w:t>stack</w:t>
      </w:r>
      <w:r>
        <w:rPr>
          <w:w w:val="95"/>
          <w:sz w:val="20"/>
        </w:rPr>
        <w:t>：</w:t>
      </w:r>
      <w:r>
        <w:rPr>
          <w:w w:val="95"/>
          <w:sz w:val="20"/>
          <w:u w:val="single"/>
        </w:rPr>
        <w:t>后入先出（</w:t>
      </w:r>
      <w:r>
        <w:rPr>
          <w:rFonts w:ascii="Times New Roman" w:eastAsia="Times New Roman"/>
          <w:w w:val="95"/>
          <w:sz w:val="20"/>
          <w:u w:val="single"/>
        </w:rPr>
        <w:t>LIFO</w:t>
      </w:r>
      <w:r>
        <w:rPr>
          <w:w w:val="95"/>
          <w:sz w:val="20"/>
          <w:u w:val="single"/>
        </w:rPr>
        <w:t>）的数据结构</w:t>
      </w:r>
      <w:r>
        <w:rPr>
          <w:spacing w:val="9"/>
          <w:w w:val="95"/>
          <w:sz w:val="20"/>
        </w:rPr>
        <w:t>，默认基于</w:t>
      </w:r>
      <w:r>
        <w:rPr>
          <w:rFonts w:ascii="Times New Roman" w:eastAsia="Times New Roman"/>
          <w:w w:val="95"/>
          <w:sz w:val="20"/>
        </w:rPr>
        <w:t>deque</w:t>
      </w:r>
      <w:r>
        <w:rPr>
          <w:rFonts w:ascii="Times New Roman" w:eastAsia="Times New Roman"/>
          <w:spacing w:val="20"/>
          <w:w w:val="95"/>
          <w:sz w:val="20"/>
        </w:rPr>
        <w:t xml:space="preserve"> </w:t>
      </w:r>
      <w:r>
        <w:rPr>
          <w:w w:val="95"/>
          <w:sz w:val="20"/>
        </w:rPr>
        <w:t>实现。</w:t>
      </w:r>
      <w:r>
        <w:rPr>
          <w:rFonts w:ascii="Times New Roman" w:eastAsia="Times New Roman"/>
          <w:w w:val="95"/>
          <w:sz w:val="20"/>
        </w:rPr>
        <w:t>stack</w:t>
      </w:r>
      <w:r>
        <w:rPr>
          <w:rFonts w:ascii="Times New Roman" w:eastAsia="Times New Roman"/>
          <w:spacing w:val="65"/>
          <w:sz w:val="20"/>
        </w:rPr>
        <w:t xml:space="preserve"> </w:t>
      </w:r>
      <w:r>
        <w:rPr>
          <w:w w:val="95"/>
          <w:sz w:val="20"/>
        </w:rPr>
        <w:t>常用于深度优先搜</w:t>
      </w:r>
      <w:r>
        <w:rPr>
          <w:sz w:val="20"/>
        </w:rPr>
        <w:t>索、一些字符串匹配问题以及单调栈问题。</w:t>
      </w:r>
    </w:p>
    <w:p>
      <w:pPr>
        <w:pStyle w:val="13"/>
        <w:numPr>
          <w:ilvl w:val="0"/>
          <w:numId w:val="38"/>
        </w:numPr>
        <w:tabs>
          <w:tab w:val="left" w:pos="2383"/>
        </w:tabs>
        <w:spacing w:before="0" w:after="0" w:line="302" w:lineRule="auto"/>
        <w:ind w:left="2382" w:right="284" w:hanging="382"/>
        <w:jc w:val="both"/>
        <w:rPr>
          <w:sz w:val="20"/>
        </w:rPr>
      </w:pPr>
      <w:r>
        <w:rPr>
          <w:rFonts w:ascii="Times New Roman" w:eastAsia="Times New Roman"/>
          <w:w w:val="95"/>
          <w:sz w:val="20"/>
        </w:rPr>
        <w:t>queue</w:t>
      </w:r>
      <w:r>
        <w:rPr>
          <w:w w:val="95"/>
          <w:sz w:val="20"/>
        </w:rPr>
        <w:t>：</w:t>
      </w:r>
      <w:r>
        <w:rPr>
          <w:w w:val="95"/>
          <w:sz w:val="20"/>
          <w:u w:val="single"/>
        </w:rPr>
        <w:t>先入先出（</w:t>
      </w:r>
      <w:r>
        <w:rPr>
          <w:rFonts w:ascii="Times New Roman" w:eastAsia="Times New Roman"/>
          <w:w w:val="95"/>
          <w:sz w:val="20"/>
          <w:u w:val="single"/>
        </w:rPr>
        <w:t>FIFO</w:t>
      </w:r>
      <w:r>
        <w:rPr>
          <w:w w:val="95"/>
          <w:sz w:val="20"/>
          <w:u w:val="single"/>
        </w:rPr>
        <w:t>）的数据结构</w:t>
      </w:r>
      <w:r>
        <w:rPr>
          <w:spacing w:val="8"/>
          <w:w w:val="95"/>
          <w:sz w:val="20"/>
        </w:rPr>
        <w:t xml:space="preserve">，默认基于 </w:t>
      </w:r>
      <w:r>
        <w:rPr>
          <w:rFonts w:ascii="Times New Roman" w:eastAsia="Times New Roman"/>
          <w:w w:val="95"/>
          <w:sz w:val="20"/>
        </w:rPr>
        <w:t>deque</w:t>
      </w:r>
      <w:r>
        <w:rPr>
          <w:rFonts w:ascii="Times New Roman" w:eastAsia="Times New Roman"/>
          <w:spacing w:val="7"/>
          <w:w w:val="95"/>
          <w:sz w:val="20"/>
        </w:rPr>
        <w:t xml:space="preserve"> </w:t>
      </w:r>
      <w:r>
        <w:rPr>
          <w:w w:val="95"/>
          <w:sz w:val="20"/>
        </w:rPr>
        <w:t>实现。</w:t>
      </w:r>
      <w:r>
        <w:rPr>
          <w:rFonts w:ascii="Times New Roman" w:eastAsia="Times New Roman"/>
          <w:w w:val="95"/>
          <w:sz w:val="20"/>
        </w:rPr>
        <w:t>queue</w:t>
      </w:r>
      <w:r>
        <w:rPr>
          <w:rFonts w:ascii="Times New Roman" w:eastAsia="Times New Roman"/>
          <w:spacing w:val="52"/>
          <w:sz w:val="20"/>
        </w:rPr>
        <w:t xml:space="preserve"> </w:t>
      </w:r>
      <w:r>
        <w:rPr>
          <w:w w:val="95"/>
          <w:sz w:val="20"/>
        </w:rPr>
        <w:t>常用于广度优先</w:t>
      </w:r>
      <w:r>
        <w:rPr>
          <w:sz w:val="20"/>
        </w:rPr>
        <w:t>搜索。</w:t>
      </w:r>
    </w:p>
    <w:p>
      <w:pPr>
        <w:pStyle w:val="13"/>
        <w:numPr>
          <w:ilvl w:val="0"/>
          <w:numId w:val="38"/>
        </w:numPr>
        <w:tabs>
          <w:tab w:val="left" w:pos="2383"/>
        </w:tabs>
        <w:spacing w:before="0" w:after="0" w:line="302" w:lineRule="auto"/>
        <w:ind w:left="2382" w:right="234" w:hanging="371"/>
        <w:jc w:val="both"/>
        <w:rPr>
          <w:sz w:val="20"/>
        </w:rPr>
      </w:pPr>
      <w:r>
        <w:rPr>
          <w:rFonts w:ascii="Times New Roman" w:eastAsia="Times New Roman"/>
          <w:w w:val="99"/>
          <w:sz w:val="20"/>
        </w:rPr>
        <w:t>p</w:t>
      </w:r>
      <w:r>
        <w:rPr>
          <w:rFonts w:ascii="Times New Roman" w:eastAsia="Times New Roman"/>
          <w:spacing w:val="3"/>
          <w:w w:val="99"/>
          <w:sz w:val="20"/>
        </w:rPr>
        <w:t>r</w:t>
      </w:r>
      <w:r>
        <w:rPr>
          <w:rFonts w:ascii="Times New Roman" w:eastAsia="Times New Roman"/>
          <w:w w:val="99"/>
          <w:sz w:val="20"/>
        </w:rPr>
        <w:t>io</w:t>
      </w:r>
      <w:r>
        <w:rPr>
          <w:rFonts w:ascii="Times New Roman" w:eastAsia="Times New Roman"/>
          <w:spacing w:val="3"/>
          <w:w w:val="99"/>
          <w:sz w:val="20"/>
        </w:rPr>
        <w:t>r</w:t>
      </w:r>
      <w:r>
        <w:rPr>
          <w:rFonts w:ascii="Times New Roman" w:eastAsia="Times New Roman"/>
          <w:w w:val="99"/>
          <w:sz w:val="20"/>
        </w:rPr>
        <w:t>ity_</w:t>
      </w:r>
      <w:r>
        <w:rPr>
          <w:rFonts w:ascii="Times New Roman" w:eastAsia="Times New Roman"/>
          <w:spacing w:val="-2"/>
          <w:w w:val="99"/>
          <w:sz w:val="20"/>
        </w:rPr>
        <w:t>q</w:t>
      </w:r>
      <w:r>
        <w:rPr>
          <w:rFonts w:ascii="Times New Roman" w:eastAsia="Times New Roman"/>
          <w:w w:val="99"/>
          <w:sz w:val="20"/>
        </w:rPr>
        <w:t>ueue</w:t>
      </w:r>
      <w:r>
        <w:rPr>
          <w:spacing w:val="-100"/>
          <w:w w:val="99"/>
          <w:sz w:val="20"/>
        </w:rPr>
        <w:t>：</w:t>
      </w:r>
      <w:r>
        <w:rPr>
          <w:spacing w:val="-1"/>
          <w:w w:val="99"/>
          <w:sz w:val="20"/>
          <w:u w:val="single"/>
        </w:rPr>
        <w:t>最大值先出的数据结构</w:t>
      </w:r>
      <w:r>
        <w:rPr>
          <w:spacing w:val="-15"/>
          <w:w w:val="99"/>
          <w:sz w:val="20"/>
        </w:rPr>
        <w:t>，默认基于</w:t>
      </w:r>
      <w:r>
        <w:rPr>
          <w:rFonts w:ascii="Times New Roman" w:eastAsia="Times New Roman"/>
          <w:spacing w:val="-7"/>
          <w:w w:val="99"/>
          <w:sz w:val="20"/>
        </w:rPr>
        <w:t>v</w:t>
      </w:r>
      <w:r>
        <w:rPr>
          <w:rFonts w:ascii="Times New Roman" w:eastAsia="Times New Roman"/>
          <w:w w:val="99"/>
          <w:sz w:val="20"/>
        </w:rPr>
        <w:t>ector</w:t>
      </w:r>
      <w:r>
        <w:rPr>
          <w:rFonts w:ascii="Times New Roman" w:eastAsia="Times New Roman"/>
          <w:spacing w:val="-21"/>
          <w:sz w:val="20"/>
        </w:rPr>
        <w:t xml:space="preserve"> </w:t>
      </w:r>
      <w:r>
        <w:rPr>
          <w:spacing w:val="-9"/>
          <w:w w:val="99"/>
          <w:sz w:val="20"/>
        </w:rPr>
        <w:t>实现堆结构。它可以在</w:t>
      </w:r>
      <w:r>
        <w:rPr>
          <w:rFonts w:ascii="Times New Roman" w:eastAsia="Times New Roman"/>
          <w:i/>
          <w:spacing w:val="6"/>
          <w:w w:val="99"/>
          <w:sz w:val="20"/>
        </w:rPr>
        <w:t>O</w:t>
      </w:r>
      <w:r>
        <w:rPr>
          <w:rFonts w:ascii="Cambria" w:eastAsia="Cambria"/>
          <w:spacing w:val="1"/>
          <w:w w:val="86"/>
          <w:sz w:val="20"/>
        </w:rPr>
        <w:t>(</w:t>
      </w:r>
      <w:r>
        <w:rPr>
          <w:rFonts w:ascii="Times New Roman" w:eastAsia="Times New Roman"/>
          <w:i/>
          <w:w w:val="99"/>
          <w:sz w:val="20"/>
        </w:rPr>
        <w:t>n</w:t>
      </w:r>
      <w:r>
        <w:rPr>
          <w:rFonts w:ascii="Times New Roman" w:eastAsia="Times New Roman"/>
          <w:i/>
          <w:spacing w:val="-17"/>
          <w:sz w:val="20"/>
        </w:rPr>
        <w:t xml:space="preserve"> </w:t>
      </w:r>
      <w:r>
        <w:rPr>
          <w:rFonts w:ascii="Times New Roman" w:eastAsia="Times New Roman"/>
          <w:w w:val="99"/>
          <w:sz w:val="20"/>
        </w:rPr>
        <w:t>log</w:t>
      </w:r>
      <w:r>
        <w:rPr>
          <w:rFonts w:ascii="Times New Roman" w:eastAsia="Times New Roman"/>
          <w:spacing w:val="-16"/>
          <w:sz w:val="20"/>
        </w:rPr>
        <w:t xml:space="preserve"> </w:t>
      </w:r>
      <w:r>
        <w:rPr>
          <w:rFonts w:ascii="Times New Roman" w:eastAsia="Times New Roman"/>
          <w:i/>
          <w:w w:val="99"/>
          <w:sz w:val="20"/>
        </w:rPr>
        <w:t>n</w:t>
      </w:r>
      <w:r>
        <w:rPr>
          <w:rFonts w:ascii="Cambria" w:eastAsia="Cambria"/>
          <w:w w:val="86"/>
          <w:sz w:val="20"/>
        </w:rPr>
        <w:t>)</w:t>
      </w:r>
      <w:r>
        <w:rPr>
          <w:w w:val="95"/>
          <w:sz w:val="20"/>
        </w:rPr>
        <w:t>的时间排序数组，</w:t>
      </w:r>
      <w:r>
        <w:rPr>
          <w:rFonts w:ascii="Times New Roman" w:eastAsia="Times New Roman"/>
          <w:i/>
          <w:w w:val="95"/>
          <w:sz w:val="20"/>
        </w:rPr>
        <w:t>O</w:t>
      </w:r>
      <w:r>
        <w:rPr>
          <w:rFonts w:ascii="Cambria" w:eastAsia="Cambria"/>
          <w:w w:val="95"/>
          <w:sz w:val="20"/>
        </w:rPr>
        <w:t>(</w:t>
      </w:r>
      <w:r>
        <w:rPr>
          <w:rFonts w:ascii="Times New Roman" w:eastAsia="Times New Roman"/>
          <w:w w:val="95"/>
          <w:sz w:val="20"/>
        </w:rPr>
        <w:t>log</w:t>
      </w:r>
      <w:r>
        <w:rPr>
          <w:rFonts w:ascii="Times New Roman" w:eastAsia="Times New Roman"/>
          <w:spacing w:val="17"/>
          <w:w w:val="95"/>
          <w:sz w:val="20"/>
        </w:rPr>
        <w:t xml:space="preserve"> </w:t>
      </w:r>
      <w:r>
        <w:rPr>
          <w:rFonts w:ascii="Times New Roman" w:eastAsia="Times New Roman"/>
          <w:i/>
          <w:w w:val="95"/>
          <w:sz w:val="20"/>
        </w:rPr>
        <w:t>n</w:t>
      </w:r>
      <w:r>
        <w:rPr>
          <w:rFonts w:ascii="Cambria" w:eastAsia="Cambria"/>
          <w:spacing w:val="2"/>
          <w:w w:val="95"/>
          <w:sz w:val="20"/>
        </w:rPr>
        <w:t xml:space="preserve">) </w:t>
      </w:r>
      <w:r>
        <w:rPr>
          <w:w w:val="95"/>
          <w:sz w:val="20"/>
        </w:rPr>
        <w:t>的时间插入任意值，</w:t>
      </w:r>
      <w:r>
        <w:rPr>
          <w:rFonts w:ascii="Times New Roman" w:eastAsia="Times New Roman"/>
          <w:i/>
          <w:w w:val="95"/>
          <w:sz w:val="20"/>
        </w:rPr>
        <w:t>O</w:t>
      </w:r>
      <w:r>
        <w:rPr>
          <w:rFonts w:ascii="Cambria" w:eastAsia="Cambria"/>
          <w:w w:val="95"/>
          <w:sz w:val="20"/>
        </w:rPr>
        <w:t>(</w:t>
      </w:r>
      <w:r>
        <w:rPr>
          <w:rFonts w:ascii="Times New Roman" w:eastAsia="Times New Roman"/>
          <w:w w:val="95"/>
          <w:sz w:val="20"/>
        </w:rPr>
        <w:t>1</w:t>
      </w:r>
      <w:r>
        <w:rPr>
          <w:rFonts w:ascii="Cambria" w:eastAsia="Cambria"/>
          <w:w w:val="95"/>
          <w:sz w:val="20"/>
        </w:rPr>
        <w:t>)</w:t>
      </w:r>
      <w:r>
        <w:rPr>
          <w:rFonts w:ascii="Cambria" w:eastAsia="Cambria"/>
          <w:spacing w:val="44"/>
          <w:sz w:val="20"/>
        </w:rPr>
        <w:t xml:space="preserve"> </w:t>
      </w:r>
      <w:r>
        <w:rPr>
          <w:w w:val="95"/>
          <w:sz w:val="20"/>
        </w:rPr>
        <w:t>的时间获得最大值，</w:t>
      </w:r>
      <w:r>
        <w:rPr>
          <w:rFonts w:ascii="Times New Roman" w:eastAsia="Times New Roman"/>
          <w:i/>
          <w:w w:val="95"/>
          <w:sz w:val="20"/>
        </w:rPr>
        <w:t>O</w:t>
      </w:r>
      <w:r>
        <w:rPr>
          <w:rFonts w:ascii="Cambria" w:eastAsia="Cambria"/>
          <w:w w:val="95"/>
          <w:sz w:val="20"/>
        </w:rPr>
        <w:t>(</w:t>
      </w:r>
      <w:r>
        <w:rPr>
          <w:rFonts w:ascii="Times New Roman" w:eastAsia="Times New Roman"/>
          <w:w w:val="95"/>
          <w:sz w:val="20"/>
        </w:rPr>
        <w:t>log</w:t>
      </w:r>
      <w:r>
        <w:rPr>
          <w:rFonts w:ascii="Times New Roman" w:eastAsia="Times New Roman"/>
          <w:spacing w:val="18"/>
          <w:w w:val="95"/>
          <w:sz w:val="20"/>
        </w:rPr>
        <w:t xml:space="preserve"> </w:t>
      </w:r>
      <w:r>
        <w:rPr>
          <w:rFonts w:ascii="Times New Roman" w:eastAsia="Times New Roman"/>
          <w:i/>
          <w:w w:val="95"/>
          <w:sz w:val="20"/>
        </w:rPr>
        <w:t>n</w:t>
      </w:r>
      <w:r>
        <w:rPr>
          <w:rFonts w:ascii="Cambria" w:eastAsia="Cambria"/>
          <w:w w:val="95"/>
          <w:sz w:val="20"/>
        </w:rPr>
        <w:t>)</w:t>
      </w:r>
      <w:r>
        <w:rPr>
          <w:rFonts w:ascii="Cambria" w:eastAsia="Cambria"/>
          <w:spacing w:val="44"/>
          <w:sz w:val="20"/>
        </w:rPr>
        <w:t xml:space="preserve"> </w:t>
      </w:r>
      <w:r>
        <w:rPr>
          <w:w w:val="95"/>
          <w:sz w:val="20"/>
        </w:rPr>
        <w:t>的时</w:t>
      </w:r>
      <w:r>
        <w:rPr>
          <w:sz w:val="20"/>
        </w:rPr>
        <w:t>间删除最大值。</w:t>
      </w:r>
      <w:r>
        <w:rPr>
          <w:rFonts w:ascii="Times New Roman" w:eastAsia="Times New Roman"/>
          <w:sz w:val="20"/>
        </w:rPr>
        <w:t>priority_queue</w:t>
      </w:r>
      <w:r>
        <w:rPr>
          <w:rFonts w:ascii="Times New Roman" w:eastAsia="Times New Roman"/>
          <w:spacing w:val="-3"/>
          <w:sz w:val="20"/>
        </w:rPr>
        <w:t xml:space="preserve"> </w:t>
      </w:r>
      <w:r>
        <w:rPr>
          <w:sz w:val="20"/>
        </w:rPr>
        <w:t>常用于维护数据结构并快速获取最大或最小值。</w:t>
      </w:r>
    </w:p>
    <w:p>
      <w:pPr>
        <w:pStyle w:val="13"/>
        <w:numPr>
          <w:ilvl w:val="2"/>
          <w:numId w:val="37"/>
        </w:numPr>
        <w:tabs>
          <w:tab w:val="left" w:pos="1944"/>
        </w:tabs>
        <w:spacing w:before="0" w:after="0" w:line="256" w:lineRule="exact"/>
        <w:ind w:left="1943" w:right="0" w:hanging="250"/>
        <w:jc w:val="left"/>
        <w:rPr>
          <w:sz w:val="20"/>
        </w:rPr>
      </w:pPr>
      <w:r>
        <w:rPr>
          <w:rFonts w:ascii="Times New Roman" w:eastAsia="Times New Roman"/>
          <w:sz w:val="20"/>
        </w:rPr>
        <w:t>Associative</w:t>
      </w:r>
      <w:r>
        <w:rPr>
          <w:rFonts w:ascii="Times New Roman" w:eastAsia="Times New Roman"/>
          <w:spacing w:val="-11"/>
          <w:sz w:val="20"/>
        </w:rPr>
        <w:t xml:space="preserve"> </w:t>
      </w:r>
      <w:r>
        <w:rPr>
          <w:rFonts w:ascii="Times New Roman" w:eastAsia="Times New Roman"/>
          <w:sz w:val="20"/>
        </w:rPr>
        <w:t>Containers</w:t>
      </w:r>
      <w:r>
        <w:rPr>
          <w:sz w:val="20"/>
        </w:rPr>
        <w:t>：实现了排好序的数据结构。</w:t>
      </w:r>
    </w:p>
    <w:p>
      <w:pPr>
        <w:pStyle w:val="13"/>
        <w:numPr>
          <w:ilvl w:val="0"/>
          <w:numId w:val="39"/>
        </w:numPr>
        <w:tabs>
          <w:tab w:val="left" w:pos="2383"/>
        </w:tabs>
        <w:spacing w:before="66" w:after="0" w:line="240" w:lineRule="auto"/>
        <w:ind w:left="2382" w:right="0" w:hanging="372"/>
        <w:jc w:val="both"/>
        <w:rPr>
          <w:sz w:val="20"/>
        </w:rPr>
      </w:pPr>
      <w:r>
        <w:rPr>
          <w:rFonts w:ascii="Times New Roman" w:eastAsia="Times New Roman"/>
          <w:sz w:val="20"/>
        </w:rPr>
        <w:t>set</w:t>
      </w:r>
      <w:r>
        <w:rPr>
          <w:sz w:val="20"/>
        </w:rPr>
        <w:t>：</w:t>
      </w:r>
      <w:r>
        <w:rPr>
          <w:sz w:val="20"/>
          <w:u w:val="single"/>
        </w:rPr>
        <w:t>有序集合</w:t>
      </w:r>
      <w:r>
        <w:rPr>
          <w:sz w:val="20"/>
        </w:rPr>
        <w:t>，元素不可重复，底层实现默认为红黑树，即一种特殊的二叉查找树</w:t>
      </w:r>
    </w:p>
    <w:p>
      <w:pPr>
        <w:pStyle w:val="5"/>
        <w:spacing w:before="67" w:line="302" w:lineRule="auto"/>
        <w:ind w:left="2382" w:right="283" w:hanging="127"/>
        <w:jc w:val="both"/>
      </w:pPr>
      <w:r>
        <w:rPr>
          <w:w w:val="95"/>
        </w:rPr>
        <w:t>（</w:t>
      </w:r>
      <w:r>
        <w:rPr>
          <w:rFonts w:ascii="Times New Roman" w:eastAsia="Times New Roman"/>
          <w:w w:val="95"/>
        </w:rPr>
        <w:t>BST</w:t>
      </w:r>
      <w:r>
        <w:rPr>
          <w:w w:val="95"/>
        </w:rPr>
        <w:t>）</w:t>
      </w:r>
      <w:r>
        <w:rPr>
          <w:spacing w:val="8"/>
          <w:w w:val="95"/>
        </w:rPr>
        <w:t xml:space="preserve">。它可以在 </w:t>
      </w:r>
      <w:r>
        <w:rPr>
          <w:rFonts w:ascii="Times New Roman" w:eastAsia="Times New Roman"/>
          <w:i/>
          <w:w w:val="95"/>
        </w:rPr>
        <w:t>O</w:t>
      </w:r>
      <w:r>
        <w:rPr>
          <w:rFonts w:ascii="Cambria" w:eastAsia="Cambria"/>
          <w:w w:val="95"/>
        </w:rPr>
        <w:t>(</w:t>
      </w:r>
      <w:r>
        <w:rPr>
          <w:rFonts w:ascii="Times New Roman" w:eastAsia="Times New Roman"/>
          <w:i/>
          <w:w w:val="95"/>
        </w:rPr>
        <w:t>n</w:t>
      </w:r>
      <w:r>
        <w:rPr>
          <w:rFonts w:ascii="Times New Roman" w:eastAsia="Times New Roman"/>
          <w:i/>
          <w:spacing w:val="20"/>
          <w:w w:val="95"/>
        </w:rPr>
        <w:t xml:space="preserve"> </w:t>
      </w:r>
      <w:r>
        <w:rPr>
          <w:rFonts w:ascii="Times New Roman" w:eastAsia="Times New Roman"/>
          <w:w w:val="95"/>
        </w:rPr>
        <w:t>log</w:t>
      </w:r>
      <w:r>
        <w:rPr>
          <w:rFonts w:ascii="Times New Roman" w:eastAsia="Times New Roman"/>
          <w:spacing w:val="21"/>
          <w:w w:val="95"/>
        </w:rPr>
        <w:t xml:space="preserve"> </w:t>
      </w:r>
      <w:r>
        <w:rPr>
          <w:rFonts w:ascii="Times New Roman" w:eastAsia="Times New Roman"/>
          <w:i/>
          <w:w w:val="95"/>
        </w:rPr>
        <w:t>n</w:t>
      </w:r>
      <w:r>
        <w:rPr>
          <w:rFonts w:ascii="Cambria" w:eastAsia="Cambria"/>
          <w:spacing w:val="13"/>
          <w:w w:val="95"/>
        </w:rPr>
        <w:t xml:space="preserve">) </w:t>
      </w:r>
      <w:r>
        <w:rPr>
          <w:w w:val="95"/>
        </w:rPr>
        <w:t>的时间排序数组，</w:t>
      </w:r>
      <w:r>
        <w:rPr>
          <w:rFonts w:ascii="Times New Roman" w:eastAsia="Times New Roman"/>
          <w:i/>
          <w:w w:val="95"/>
        </w:rPr>
        <w:t>O</w:t>
      </w:r>
      <w:r>
        <w:rPr>
          <w:rFonts w:ascii="Cambria" w:eastAsia="Cambria"/>
          <w:w w:val="95"/>
        </w:rPr>
        <w:t>(</w:t>
      </w:r>
      <w:r>
        <w:rPr>
          <w:rFonts w:ascii="Times New Roman" w:eastAsia="Times New Roman"/>
          <w:w w:val="95"/>
        </w:rPr>
        <w:t>log</w:t>
      </w:r>
      <w:r>
        <w:rPr>
          <w:rFonts w:ascii="Times New Roman" w:eastAsia="Times New Roman"/>
          <w:spacing w:val="22"/>
          <w:w w:val="95"/>
        </w:rPr>
        <w:t xml:space="preserve"> </w:t>
      </w:r>
      <w:r>
        <w:rPr>
          <w:rFonts w:ascii="Times New Roman" w:eastAsia="Times New Roman"/>
          <w:i/>
          <w:w w:val="95"/>
        </w:rPr>
        <w:t>n</w:t>
      </w:r>
      <w:r>
        <w:rPr>
          <w:rFonts w:ascii="Cambria" w:eastAsia="Cambria"/>
          <w:w w:val="95"/>
        </w:rPr>
        <w:t>)</w:t>
      </w:r>
      <w:r>
        <w:rPr>
          <w:rFonts w:ascii="Cambria" w:eastAsia="Cambria"/>
          <w:spacing w:val="67"/>
        </w:rPr>
        <w:t xml:space="preserve"> </w:t>
      </w:r>
      <w:r>
        <w:rPr>
          <w:w w:val="95"/>
        </w:rPr>
        <w:t>的时间插入、删除、查找任意值，</w:t>
      </w:r>
      <w:r>
        <w:rPr>
          <w:rFonts w:ascii="Times New Roman" w:eastAsia="Times New Roman"/>
          <w:i/>
          <w:w w:val="95"/>
        </w:rPr>
        <w:t>O</w:t>
      </w:r>
      <w:r>
        <w:rPr>
          <w:rFonts w:ascii="Cambria" w:eastAsia="Cambria"/>
          <w:w w:val="95"/>
        </w:rPr>
        <w:t>(</w:t>
      </w:r>
      <w:r>
        <w:rPr>
          <w:rFonts w:ascii="Times New Roman" w:eastAsia="Times New Roman"/>
          <w:w w:val="95"/>
        </w:rPr>
        <w:t>log</w:t>
      </w:r>
      <w:r>
        <w:rPr>
          <w:rFonts w:ascii="Times New Roman" w:eastAsia="Times New Roman"/>
          <w:spacing w:val="26"/>
          <w:w w:val="95"/>
        </w:rPr>
        <w:t xml:space="preserve"> </w:t>
      </w:r>
      <w:r>
        <w:rPr>
          <w:rFonts w:ascii="Times New Roman" w:eastAsia="Times New Roman"/>
          <w:i/>
          <w:w w:val="95"/>
        </w:rPr>
        <w:t>n</w:t>
      </w:r>
      <w:r>
        <w:rPr>
          <w:rFonts w:ascii="Cambria" w:eastAsia="Cambria"/>
          <w:w w:val="95"/>
        </w:rPr>
        <w:t>)</w:t>
      </w:r>
      <w:r>
        <w:rPr>
          <w:rFonts w:ascii="Cambria" w:eastAsia="Cambria"/>
          <w:spacing w:val="61"/>
        </w:rPr>
        <w:t xml:space="preserve"> </w:t>
      </w:r>
      <w:r>
        <w:rPr>
          <w:w w:val="95"/>
        </w:rPr>
        <w:t>的时间获得最小或最大值。这里注意，</w:t>
      </w:r>
      <w:r>
        <w:rPr>
          <w:rFonts w:ascii="Times New Roman" w:eastAsia="Times New Roman"/>
          <w:w w:val="95"/>
        </w:rPr>
        <w:t>set</w:t>
      </w:r>
      <w:r>
        <w:rPr>
          <w:rFonts w:ascii="Times New Roman" w:eastAsia="Times New Roman"/>
          <w:spacing w:val="49"/>
        </w:rPr>
        <w:t xml:space="preserve"> </w:t>
      </w:r>
      <w:r>
        <w:rPr>
          <w:spacing w:val="25"/>
          <w:w w:val="95"/>
        </w:rPr>
        <w:t xml:space="preserve">和 </w:t>
      </w:r>
      <w:r>
        <w:rPr>
          <w:rFonts w:ascii="Times New Roman" w:eastAsia="Times New Roman"/>
          <w:w w:val="95"/>
        </w:rPr>
        <w:t>priority_queue</w:t>
      </w:r>
      <w:r>
        <w:rPr>
          <w:rFonts w:ascii="Times New Roman" w:eastAsia="Times New Roman"/>
          <w:spacing w:val="49"/>
        </w:rPr>
        <w:t xml:space="preserve"> </w:t>
      </w:r>
      <w:r>
        <w:rPr>
          <w:w w:val="95"/>
        </w:rPr>
        <w:t>都可以用于维护数据结构并快速获取最大最小值，但是它们的时间复杂度和功能略有区别，如</w:t>
      </w:r>
      <w:r>
        <w:rPr>
          <w:rFonts w:ascii="Times New Roman" w:eastAsia="Times New Roman"/>
          <w:w w:val="95"/>
        </w:rPr>
        <w:t>priority_queue</w:t>
      </w:r>
      <w:r>
        <w:rPr>
          <w:rFonts w:ascii="Times New Roman" w:eastAsia="Times New Roman"/>
          <w:spacing w:val="38"/>
          <w:w w:val="95"/>
        </w:rPr>
        <w:t xml:space="preserve"> </w:t>
      </w:r>
      <w:r>
        <w:rPr>
          <w:spacing w:val="-2"/>
          <w:w w:val="95"/>
        </w:rPr>
        <w:t xml:space="preserve">默认不支持删除任意值，而 </w:t>
      </w:r>
      <w:r>
        <w:rPr>
          <w:rFonts w:ascii="Times New Roman" w:eastAsia="Times New Roman"/>
          <w:w w:val="95"/>
        </w:rPr>
        <w:t>set</w:t>
      </w:r>
      <w:r>
        <w:rPr>
          <w:rFonts w:ascii="Times New Roman" w:eastAsia="Times New Roman"/>
          <w:spacing w:val="37"/>
          <w:w w:val="95"/>
        </w:rPr>
        <w:t xml:space="preserve"> </w:t>
      </w:r>
      <w:r>
        <w:rPr>
          <w:spacing w:val="-3"/>
          <w:w w:val="95"/>
        </w:rPr>
        <w:t>获得最大或最小值的时间复杂度略高，具</w:t>
      </w:r>
      <w:r>
        <w:t>体使用哪个根据需求而定。</w:t>
      </w:r>
    </w:p>
    <w:p>
      <w:pPr>
        <w:pStyle w:val="13"/>
        <w:numPr>
          <w:ilvl w:val="0"/>
          <w:numId w:val="39"/>
        </w:numPr>
        <w:tabs>
          <w:tab w:val="left" w:pos="2383"/>
        </w:tabs>
        <w:spacing w:before="0" w:after="0" w:line="256" w:lineRule="exact"/>
        <w:ind w:left="2382" w:right="0" w:hanging="383"/>
        <w:jc w:val="both"/>
        <w:rPr>
          <w:sz w:val="20"/>
        </w:rPr>
      </w:pPr>
      <w:r>
        <w:rPr>
          <w:rFonts w:ascii="Times New Roman" w:eastAsia="Times New Roman"/>
          <w:w w:val="95"/>
          <w:sz w:val="20"/>
        </w:rPr>
        <w:t>multiset</w:t>
      </w:r>
      <w:r>
        <w:rPr>
          <w:spacing w:val="1"/>
          <w:w w:val="95"/>
          <w:sz w:val="20"/>
        </w:rPr>
        <w:t xml:space="preserve">：支持重复元素的 </w:t>
      </w:r>
      <w:r>
        <w:rPr>
          <w:rFonts w:ascii="Times New Roman" w:eastAsia="Times New Roman"/>
          <w:w w:val="95"/>
          <w:sz w:val="20"/>
        </w:rPr>
        <w:t>set</w:t>
      </w:r>
      <w:r>
        <w:rPr>
          <w:w w:val="95"/>
          <w:sz w:val="20"/>
        </w:rPr>
        <w:t>。</w:t>
      </w:r>
    </w:p>
    <w:p>
      <w:pPr>
        <w:spacing w:after="0" w:line="256" w:lineRule="exact"/>
        <w:jc w:val="both"/>
        <w:rPr>
          <w:sz w:val="20"/>
        </w:rPr>
        <w:sectPr>
          <w:headerReference r:id="rId106" w:type="default"/>
          <w:footerReference r:id="rId107" w:type="default"/>
          <w:pgSz w:w="11910" w:h="16840"/>
          <w:pgMar w:top="1340" w:right="1500" w:bottom="280" w:left="340" w:header="0" w:footer="0" w:gutter="0"/>
        </w:sectPr>
      </w:pPr>
    </w:p>
    <w:p>
      <w:pPr>
        <w:pStyle w:val="5"/>
        <w:rPr>
          <w:sz w:val="9"/>
        </w:rPr>
      </w:pPr>
    </w:p>
    <w:p>
      <w:pPr>
        <w:pStyle w:val="13"/>
        <w:numPr>
          <w:ilvl w:val="0"/>
          <w:numId w:val="39"/>
        </w:numPr>
        <w:tabs>
          <w:tab w:val="left" w:pos="2383"/>
        </w:tabs>
        <w:spacing w:before="110" w:after="0" w:line="302" w:lineRule="auto"/>
        <w:ind w:left="2382" w:right="283" w:hanging="371"/>
        <w:jc w:val="both"/>
        <w:rPr>
          <w:sz w:val="20"/>
        </w:rPr>
      </w:pPr>
      <w:r>
        <w:rPr>
          <w:rFonts w:ascii="Times New Roman" w:eastAsia="Times New Roman"/>
          <w:w w:val="95"/>
          <w:sz w:val="20"/>
        </w:rPr>
        <w:t>map</w:t>
      </w:r>
      <w:r>
        <w:rPr>
          <w:w w:val="95"/>
          <w:sz w:val="20"/>
        </w:rPr>
        <w:t>：</w:t>
      </w:r>
      <w:r>
        <w:rPr>
          <w:w w:val="95"/>
          <w:sz w:val="20"/>
          <w:u w:val="single"/>
        </w:rPr>
        <w:t>有序映射或有序表</w:t>
      </w:r>
      <w:r>
        <w:rPr>
          <w:spacing w:val="24"/>
          <w:w w:val="95"/>
          <w:sz w:val="20"/>
        </w:rPr>
        <w:t>，在</w:t>
      </w:r>
      <w:r>
        <w:rPr>
          <w:rFonts w:ascii="Times New Roman" w:eastAsia="Times New Roman"/>
          <w:w w:val="95"/>
          <w:sz w:val="20"/>
        </w:rPr>
        <w:t>set</w:t>
      </w:r>
      <w:r>
        <w:rPr>
          <w:rFonts w:ascii="Times New Roman" w:eastAsia="Times New Roman"/>
          <w:spacing w:val="82"/>
          <w:sz w:val="20"/>
        </w:rPr>
        <w:t xml:space="preserve"> </w:t>
      </w:r>
      <w:r>
        <w:rPr>
          <w:spacing w:val="2"/>
          <w:w w:val="95"/>
          <w:sz w:val="20"/>
        </w:rPr>
        <w:t>的基础上加上映射关系，可以对每个元素</w:t>
      </w:r>
      <w:r>
        <w:rPr>
          <w:rFonts w:ascii="Times New Roman" w:eastAsia="Times New Roman"/>
          <w:w w:val="95"/>
          <w:sz w:val="20"/>
        </w:rPr>
        <w:t>key</w:t>
      </w:r>
      <w:r>
        <w:rPr>
          <w:rFonts w:ascii="Times New Roman" w:eastAsia="Times New Roman"/>
          <w:spacing w:val="82"/>
          <w:sz w:val="20"/>
        </w:rPr>
        <w:t xml:space="preserve"> </w:t>
      </w:r>
      <w:r>
        <w:rPr>
          <w:w w:val="95"/>
          <w:sz w:val="20"/>
        </w:rPr>
        <w:t>存一个</w:t>
      </w:r>
      <w:r>
        <w:rPr>
          <w:spacing w:val="-26"/>
          <w:sz w:val="20"/>
        </w:rPr>
        <w:t xml:space="preserve">值 </w:t>
      </w:r>
      <w:r>
        <w:rPr>
          <w:rFonts w:ascii="Times New Roman" w:eastAsia="Times New Roman"/>
          <w:sz w:val="20"/>
        </w:rPr>
        <w:t>value</w:t>
      </w:r>
      <w:r>
        <w:rPr>
          <w:sz w:val="20"/>
        </w:rPr>
        <w:t>。</w:t>
      </w:r>
    </w:p>
    <w:p>
      <w:pPr>
        <w:pStyle w:val="13"/>
        <w:numPr>
          <w:ilvl w:val="0"/>
          <w:numId w:val="39"/>
        </w:numPr>
        <w:tabs>
          <w:tab w:val="left" w:pos="2383"/>
        </w:tabs>
        <w:spacing w:before="0" w:after="0" w:line="240" w:lineRule="auto"/>
        <w:ind w:left="2382" w:right="0" w:hanging="383"/>
        <w:jc w:val="left"/>
        <w:rPr>
          <w:sz w:val="20"/>
        </w:rPr>
      </w:pPr>
      <w:r>
        <w:rPr>
          <w:rFonts w:ascii="Times New Roman" w:eastAsia="Times New Roman"/>
          <w:w w:val="95"/>
          <w:sz w:val="20"/>
        </w:rPr>
        <w:t>multimap</w:t>
      </w:r>
      <w:r>
        <w:rPr>
          <w:spacing w:val="2"/>
          <w:w w:val="95"/>
          <w:sz w:val="20"/>
        </w:rPr>
        <w:t xml:space="preserve">：支持重复元素的 </w:t>
      </w:r>
      <w:r>
        <w:rPr>
          <w:rFonts w:ascii="Times New Roman" w:eastAsia="Times New Roman"/>
          <w:w w:val="95"/>
          <w:sz w:val="20"/>
        </w:rPr>
        <w:t>map</w:t>
      </w:r>
      <w:r>
        <w:rPr>
          <w:w w:val="95"/>
          <w:sz w:val="20"/>
        </w:rPr>
        <w:t>。</w:t>
      </w:r>
    </w:p>
    <w:p>
      <w:pPr>
        <w:pStyle w:val="13"/>
        <w:numPr>
          <w:ilvl w:val="2"/>
          <w:numId w:val="37"/>
        </w:numPr>
        <w:tabs>
          <w:tab w:val="left" w:pos="1944"/>
        </w:tabs>
        <w:spacing w:before="67" w:after="0" w:line="240" w:lineRule="auto"/>
        <w:ind w:left="1943" w:right="0" w:hanging="250"/>
        <w:jc w:val="left"/>
        <w:rPr>
          <w:sz w:val="20"/>
        </w:rPr>
      </w:pPr>
      <w:r>
        <w:rPr>
          <w:rFonts w:ascii="Times New Roman" w:eastAsia="Times New Roman"/>
          <w:w w:val="95"/>
          <w:sz w:val="20"/>
        </w:rPr>
        <w:t>Unordered</w:t>
      </w:r>
      <w:r>
        <w:rPr>
          <w:rFonts w:ascii="Times New Roman" w:eastAsia="Times New Roman"/>
          <w:spacing w:val="45"/>
          <w:sz w:val="20"/>
        </w:rPr>
        <w:t xml:space="preserve"> </w:t>
      </w:r>
      <w:r>
        <w:rPr>
          <w:rFonts w:ascii="Times New Roman" w:eastAsia="Times New Roman"/>
          <w:w w:val="95"/>
          <w:sz w:val="20"/>
        </w:rPr>
        <w:t>Associative</w:t>
      </w:r>
      <w:r>
        <w:rPr>
          <w:rFonts w:ascii="Times New Roman" w:eastAsia="Times New Roman"/>
          <w:spacing w:val="46"/>
          <w:sz w:val="20"/>
        </w:rPr>
        <w:t xml:space="preserve"> </w:t>
      </w:r>
      <w:r>
        <w:rPr>
          <w:rFonts w:ascii="Times New Roman" w:eastAsia="Times New Roman"/>
          <w:w w:val="95"/>
          <w:sz w:val="20"/>
        </w:rPr>
        <w:t>Containers</w:t>
      </w:r>
      <w:r>
        <w:rPr>
          <w:w w:val="95"/>
          <w:sz w:val="20"/>
        </w:rPr>
        <w:t xml:space="preserve">：对每个 </w:t>
      </w:r>
      <w:r>
        <w:rPr>
          <w:rFonts w:ascii="Times New Roman" w:eastAsia="Times New Roman"/>
          <w:w w:val="95"/>
          <w:sz w:val="20"/>
        </w:rPr>
        <w:t>Associative</w:t>
      </w:r>
      <w:r>
        <w:rPr>
          <w:rFonts w:ascii="Times New Roman" w:eastAsia="Times New Roman"/>
          <w:spacing w:val="46"/>
          <w:sz w:val="20"/>
        </w:rPr>
        <w:t xml:space="preserve"> </w:t>
      </w:r>
      <w:r>
        <w:rPr>
          <w:rFonts w:ascii="Times New Roman" w:eastAsia="Times New Roman"/>
          <w:w w:val="95"/>
          <w:sz w:val="20"/>
        </w:rPr>
        <w:t>Containers</w:t>
      </w:r>
      <w:r>
        <w:rPr>
          <w:rFonts w:ascii="Times New Roman" w:eastAsia="Times New Roman"/>
          <w:spacing w:val="48"/>
          <w:sz w:val="20"/>
        </w:rPr>
        <w:t xml:space="preserve"> </w:t>
      </w:r>
      <w:r>
        <w:rPr>
          <w:w w:val="95"/>
          <w:sz w:val="20"/>
        </w:rPr>
        <w:t>实现了哈希版本。</w:t>
      </w:r>
    </w:p>
    <w:p>
      <w:pPr>
        <w:pStyle w:val="13"/>
        <w:numPr>
          <w:ilvl w:val="0"/>
          <w:numId w:val="40"/>
        </w:numPr>
        <w:tabs>
          <w:tab w:val="left" w:pos="2383"/>
        </w:tabs>
        <w:spacing w:before="66" w:after="0" w:line="302" w:lineRule="auto"/>
        <w:ind w:left="2382" w:right="284" w:hanging="371"/>
        <w:jc w:val="both"/>
        <w:rPr>
          <w:sz w:val="20"/>
        </w:rPr>
      </w:pPr>
      <w:r>
        <w:rPr>
          <w:rFonts w:ascii="Times New Roman" w:eastAsia="Times New Roman"/>
          <w:w w:val="95"/>
          <w:sz w:val="20"/>
        </w:rPr>
        <w:t>unordered_set</w:t>
      </w:r>
      <w:r>
        <w:rPr>
          <w:w w:val="95"/>
          <w:sz w:val="20"/>
        </w:rPr>
        <w:t>：</w:t>
      </w:r>
      <w:r>
        <w:rPr>
          <w:w w:val="95"/>
          <w:sz w:val="20"/>
          <w:u w:val="single"/>
        </w:rPr>
        <w:t>哈希集合</w:t>
      </w:r>
      <w:r>
        <w:rPr>
          <w:spacing w:val="18"/>
          <w:w w:val="95"/>
          <w:sz w:val="20"/>
        </w:rPr>
        <w:t xml:space="preserve">，可以在 </w:t>
      </w:r>
      <w:r>
        <w:rPr>
          <w:rFonts w:ascii="Times New Roman" w:eastAsia="Times New Roman"/>
          <w:i/>
          <w:w w:val="95"/>
          <w:sz w:val="20"/>
        </w:rPr>
        <w:t>O</w:t>
      </w:r>
      <w:r>
        <w:rPr>
          <w:rFonts w:ascii="Cambria" w:eastAsia="Cambria"/>
          <w:w w:val="95"/>
          <w:sz w:val="20"/>
        </w:rPr>
        <w:t>(</w:t>
      </w:r>
      <w:r>
        <w:rPr>
          <w:rFonts w:ascii="Times New Roman" w:eastAsia="Times New Roman"/>
          <w:w w:val="95"/>
          <w:sz w:val="20"/>
        </w:rPr>
        <w:t>1</w:t>
      </w:r>
      <w:r>
        <w:rPr>
          <w:rFonts w:ascii="Cambria" w:eastAsia="Cambria"/>
          <w:spacing w:val="14"/>
          <w:w w:val="95"/>
          <w:sz w:val="20"/>
        </w:rPr>
        <w:t xml:space="preserve">) </w:t>
      </w:r>
      <w:r>
        <w:rPr>
          <w:w w:val="95"/>
          <w:sz w:val="20"/>
        </w:rPr>
        <w:t>的时间快速插入、查找、删除元素，常用于快</w:t>
      </w:r>
      <w:r>
        <w:rPr>
          <w:sz w:val="20"/>
        </w:rPr>
        <w:t>速的查询一个元素是否在这个容器内。</w:t>
      </w:r>
    </w:p>
    <w:p>
      <w:pPr>
        <w:pStyle w:val="13"/>
        <w:numPr>
          <w:ilvl w:val="0"/>
          <w:numId w:val="40"/>
        </w:numPr>
        <w:tabs>
          <w:tab w:val="left" w:pos="2383"/>
        </w:tabs>
        <w:spacing w:before="0" w:after="0" w:line="240" w:lineRule="auto"/>
        <w:ind w:left="2382" w:right="0" w:hanging="383"/>
        <w:jc w:val="left"/>
        <w:rPr>
          <w:sz w:val="20"/>
        </w:rPr>
      </w:pPr>
      <w:r>
        <w:rPr>
          <w:rFonts w:ascii="Times New Roman" w:eastAsia="Times New Roman"/>
          <w:w w:val="95"/>
          <w:sz w:val="20"/>
        </w:rPr>
        <w:t>unordered_multiset</w:t>
      </w:r>
      <w:r>
        <w:rPr>
          <w:w w:val="95"/>
          <w:sz w:val="20"/>
        </w:rPr>
        <w:t>：支持重复元素的</w:t>
      </w:r>
      <w:r>
        <w:rPr>
          <w:spacing w:val="90"/>
          <w:sz w:val="20"/>
        </w:rPr>
        <w:t xml:space="preserve"> </w:t>
      </w:r>
      <w:r>
        <w:rPr>
          <w:rFonts w:ascii="Times New Roman" w:eastAsia="Times New Roman"/>
          <w:w w:val="95"/>
          <w:sz w:val="20"/>
        </w:rPr>
        <w:t>unordered_set</w:t>
      </w:r>
      <w:r>
        <w:rPr>
          <w:w w:val="95"/>
          <w:sz w:val="20"/>
        </w:rPr>
        <w:t>。</w:t>
      </w:r>
    </w:p>
    <w:p>
      <w:pPr>
        <w:pStyle w:val="13"/>
        <w:numPr>
          <w:ilvl w:val="0"/>
          <w:numId w:val="40"/>
        </w:numPr>
        <w:tabs>
          <w:tab w:val="left" w:pos="2383"/>
        </w:tabs>
        <w:spacing w:before="67" w:after="0" w:line="302" w:lineRule="auto"/>
        <w:ind w:left="2382" w:right="283" w:hanging="371"/>
        <w:jc w:val="both"/>
        <w:rPr>
          <w:sz w:val="20"/>
        </w:rPr>
      </w:pPr>
      <w:r>
        <w:rPr>
          <w:rFonts w:ascii="Times New Roman" w:eastAsia="Times New Roman"/>
          <w:w w:val="95"/>
          <w:sz w:val="20"/>
        </w:rPr>
        <w:t>unordered_map</w:t>
      </w:r>
      <w:r>
        <w:rPr>
          <w:w w:val="95"/>
          <w:sz w:val="20"/>
        </w:rPr>
        <w:t>：</w:t>
      </w:r>
      <w:r>
        <w:rPr>
          <w:w w:val="95"/>
          <w:sz w:val="20"/>
          <w:u w:val="single"/>
        </w:rPr>
        <w:t>哈希映射或哈希表</w:t>
      </w:r>
      <w:r>
        <w:rPr>
          <w:spacing w:val="22"/>
          <w:w w:val="95"/>
          <w:sz w:val="20"/>
        </w:rPr>
        <w:t>，在</w:t>
      </w:r>
      <w:r>
        <w:rPr>
          <w:rFonts w:ascii="Times New Roman" w:eastAsia="Times New Roman"/>
          <w:w w:val="95"/>
          <w:sz w:val="20"/>
        </w:rPr>
        <w:t>unordered_set</w:t>
      </w:r>
      <w:r>
        <w:rPr>
          <w:rFonts w:ascii="Times New Roman" w:eastAsia="Times New Roman"/>
          <w:spacing w:val="129"/>
          <w:sz w:val="20"/>
        </w:rPr>
        <w:t xml:space="preserve"> </w:t>
      </w:r>
      <w:r>
        <w:rPr>
          <w:w w:val="95"/>
          <w:sz w:val="20"/>
        </w:rPr>
        <w:t>的基础上加上映射关系，可以对</w:t>
      </w:r>
      <w:r>
        <w:rPr>
          <w:spacing w:val="6"/>
          <w:sz w:val="20"/>
        </w:rPr>
        <w:t>每一个元素</w:t>
      </w:r>
      <w:r>
        <w:rPr>
          <w:rFonts w:ascii="Times New Roman" w:eastAsia="Times New Roman"/>
          <w:sz w:val="20"/>
        </w:rPr>
        <w:t>key</w:t>
      </w:r>
      <w:r>
        <w:rPr>
          <w:rFonts w:ascii="Times New Roman" w:eastAsia="Times New Roman"/>
          <w:spacing w:val="-13"/>
          <w:sz w:val="20"/>
        </w:rPr>
        <w:t xml:space="preserve"> </w:t>
      </w:r>
      <w:r>
        <w:rPr>
          <w:spacing w:val="8"/>
          <w:sz w:val="20"/>
        </w:rPr>
        <w:t>存一个值</w:t>
      </w:r>
      <w:r>
        <w:rPr>
          <w:rFonts w:ascii="Times New Roman" w:eastAsia="Times New Roman"/>
          <w:sz w:val="20"/>
        </w:rPr>
        <w:t>value</w:t>
      </w:r>
      <w:r>
        <w:rPr>
          <w:spacing w:val="3"/>
          <w:sz w:val="20"/>
        </w:rPr>
        <w:t>。在某些情况下，如果</w:t>
      </w:r>
      <w:r>
        <w:rPr>
          <w:rFonts w:ascii="Times New Roman" w:eastAsia="Times New Roman"/>
          <w:sz w:val="20"/>
        </w:rPr>
        <w:t>key</w:t>
      </w:r>
      <w:r>
        <w:rPr>
          <w:rFonts w:ascii="Times New Roman" w:eastAsia="Times New Roman"/>
          <w:spacing w:val="-12"/>
          <w:sz w:val="20"/>
        </w:rPr>
        <w:t xml:space="preserve"> </w:t>
      </w:r>
      <w:r>
        <w:rPr>
          <w:sz w:val="20"/>
        </w:rPr>
        <w:t>的范围已知且较小，我们也</w:t>
      </w:r>
      <w:r>
        <w:rPr>
          <w:spacing w:val="-6"/>
          <w:w w:val="95"/>
          <w:sz w:val="20"/>
        </w:rPr>
        <w:t xml:space="preserve">可以用 </w:t>
      </w:r>
      <w:r>
        <w:rPr>
          <w:rFonts w:ascii="Times New Roman" w:eastAsia="Times New Roman"/>
          <w:w w:val="95"/>
          <w:sz w:val="20"/>
        </w:rPr>
        <w:t>vector</w:t>
      </w:r>
      <w:r>
        <w:rPr>
          <w:rFonts w:ascii="Times New Roman" w:eastAsia="Times New Roman"/>
          <w:spacing w:val="27"/>
          <w:w w:val="95"/>
          <w:sz w:val="20"/>
        </w:rPr>
        <w:t xml:space="preserve"> </w:t>
      </w:r>
      <w:r>
        <w:rPr>
          <w:spacing w:val="-7"/>
          <w:w w:val="95"/>
          <w:sz w:val="20"/>
        </w:rPr>
        <w:t xml:space="preserve">代替 </w:t>
      </w:r>
      <w:r>
        <w:rPr>
          <w:rFonts w:ascii="Times New Roman" w:eastAsia="Times New Roman"/>
          <w:w w:val="95"/>
          <w:sz w:val="20"/>
        </w:rPr>
        <w:t>unordered_map</w:t>
      </w:r>
      <w:r>
        <w:rPr>
          <w:spacing w:val="-3"/>
          <w:w w:val="95"/>
          <w:sz w:val="20"/>
        </w:rPr>
        <w:t xml:space="preserve">，用位置表示 </w:t>
      </w:r>
      <w:r>
        <w:rPr>
          <w:rFonts w:ascii="Times New Roman" w:eastAsia="Times New Roman"/>
          <w:w w:val="95"/>
          <w:sz w:val="20"/>
        </w:rPr>
        <w:t>key</w:t>
      </w:r>
      <w:r>
        <w:rPr>
          <w:spacing w:val="-2"/>
          <w:w w:val="95"/>
          <w:sz w:val="20"/>
        </w:rPr>
        <w:t xml:space="preserve">，用每个位置的值表示 </w:t>
      </w:r>
      <w:r>
        <w:rPr>
          <w:rFonts w:ascii="Times New Roman" w:eastAsia="Times New Roman"/>
          <w:w w:val="95"/>
          <w:sz w:val="20"/>
        </w:rPr>
        <w:t>value</w:t>
      </w:r>
      <w:r>
        <w:rPr>
          <w:w w:val="95"/>
          <w:sz w:val="20"/>
        </w:rPr>
        <w:t>。</w:t>
      </w:r>
    </w:p>
    <w:p>
      <w:pPr>
        <w:pStyle w:val="13"/>
        <w:numPr>
          <w:ilvl w:val="0"/>
          <w:numId w:val="40"/>
        </w:numPr>
        <w:tabs>
          <w:tab w:val="left" w:pos="2383"/>
        </w:tabs>
        <w:spacing w:before="0" w:after="0" w:line="256" w:lineRule="exact"/>
        <w:ind w:left="2382" w:right="0" w:hanging="383"/>
        <w:jc w:val="left"/>
        <w:rPr>
          <w:sz w:val="20"/>
        </w:rPr>
      </w:pPr>
      <w:r>
        <w:rPr>
          <w:rFonts w:ascii="Times New Roman" w:eastAsia="Times New Roman"/>
          <w:w w:val="95"/>
          <w:sz w:val="20"/>
        </w:rPr>
        <w:t>unordered_multimap</w:t>
      </w:r>
      <w:r>
        <w:rPr>
          <w:w w:val="95"/>
          <w:sz w:val="20"/>
        </w:rPr>
        <w:t>：支持重复元素的</w:t>
      </w:r>
      <w:r>
        <w:rPr>
          <w:spacing w:val="101"/>
          <w:sz w:val="20"/>
        </w:rPr>
        <w:t xml:space="preserve"> </w:t>
      </w:r>
      <w:r>
        <w:rPr>
          <w:rFonts w:ascii="Times New Roman" w:eastAsia="Times New Roman"/>
          <w:w w:val="95"/>
          <w:sz w:val="20"/>
        </w:rPr>
        <w:t>unordered_map</w:t>
      </w:r>
      <w:r>
        <w:rPr>
          <w:w w:val="95"/>
          <w:sz w:val="20"/>
        </w:rPr>
        <w:t>。</w:t>
      </w:r>
    </w:p>
    <w:p>
      <w:pPr>
        <w:pStyle w:val="5"/>
        <w:spacing w:before="66" w:line="302" w:lineRule="auto"/>
        <w:ind w:left="1445" w:right="284" w:firstLine="398"/>
      </w:pPr>
      <w:r>
        <w:rPr>
          <w:spacing w:val="4"/>
          <w:w w:val="95"/>
        </w:rPr>
        <w:t xml:space="preserve">因为这并不是一本讲解 </w:t>
      </w:r>
      <w:r>
        <w:rPr>
          <w:rFonts w:ascii="Times New Roman" w:eastAsia="Times New Roman"/>
          <w:w w:val="95"/>
        </w:rPr>
        <w:t>C++</w:t>
      </w:r>
      <w:r>
        <w:rPr>
          <w:rFonts w:ascii="Times New Roman" w:eastAsia="Times New Roman"/>
          <w:spacing w:val="2"/>
          <w:w w:val="95"/>
        </w:rPr>
        <w:t xml:space="preserve"> </w:t>
      </w:r>
      <w:r>
        <w:rPr>
          <w:spacing w:val="5"/>
          <w:w w:val="95"/>
        </w:rPr>
        <w:t xml:space="preserve">原理的书，更多的 </w:t>
      </w:r>
      <w:r>
        <w:rPr>
          <w:rFonts w:ascii="Times New Roman" w:eastAsia="Times New Roman"/>
          <w:w w:val="95"/>
        </w:rPr>
        <w:t>STL</w:t>
      </w:r>
      <w:r>
        <w:rPr>
          <w:rFonts w:ascii="Times New Roman" w:eastAsia="Times New Roman"/>
          <w:spacing w:val="46"/>
        </w:rPr>
        <w:t xml:space="preserve"> </w:t>
      </w:r>
      <w:r>
        <w:rPr>
          <w:w w:val="95"/>
        </w:rPr>
        <w:t>细节请读者自行搜索。只有理解了这些</w:t>
      </w:r>
      <w:bookmarkStart w:id="153" w:name="11.2 数组"/>
      <w:bookmarkEnd w:id="153"/>
      <w:bookmarkStart w:id="154" w:name="_bookmark58"/>
      <w:bookmarkEnd w:id="154"/>
      <w:r>
        <w:t>数据结构的原理和使用方法，才能够更加游刃有余地解决算法和数据结构问题。</w:t>
      </w:r>
    </w:p>
    <w:p>
      <w:pPr>
        <w:pStyle w:val="5"/>
        <w:spacing w:before="11"/>
        <w:rPr>
          <w:sz w:val="23"/>
        </w:rPr>
      </w:pPr>
    </w:p>
    <w:p>
      <w:pPr>
        <w:pStyle w:val="3"/>
        <w:numPr>
          <w:ilvl w:val="1"/>
          <w:numId w:val="37"/>
        </w:numPr>
        <w:tabs>
          <w:tab w:val="left" w:pos="2112"/>
        </w:tabs>
        <w:spacing w:before="0" w:after="0" w:line="240" w:lineRule="auto"/>
        <w:ind w:left="2111" w:right="0" w:hanging="667"/>
        <w:jc w:val="left"/>
      </w:pPr>
      <w:r>
        <w:rPr>
          <w:color w:val="3B70B7"/>
        </w:rPr>
        <w:t>数组</w:t>
      </w:r>
    </w:p>
    <w:p>
      <w:pPr>
        <w:pStyle w:val="4"/>
        <w:spacing w:before="260"/>
      </w:pPr>
      <w:r>
        <w:fldChar w:fldCharType="begin"/>
      </w:r>
      <w:r>
        <w:instrText xml:space="preserve"> HYPERLINK "https://leetcode.com/problems/find-all-numbers-disappeared-in-an-array/" \h </w:instrText>
      </w:r>
      <w:r>
        <w:fldChar w:fldCharType="separate"/>
      </w:r>
      <w:r>
        <w:rPr>
          <w:color w:val="7F0000"/>
        </w:rPr>
        <w:t>448.</w:t>
      </w:r>
      <w:r>
        <w:rPr>
          <w:color w:val="7F0000"/>
          <w:spacing w:val="20"/>
        </w:rPr>
        <w:t xml:space="preserve"> </w:t>
      </w:r>
      <w:r>
        <w:rPr>
          <w:color w:val="7F0000"/>
        </w:rPr>
        <w:t>Find</w:t>
      </w:r>
      <w:r>
        <w:rPr>
          <w:color w:val="7F0000"/>
          <w:spacing w:val="-5"/>
        </w:rPr>
        <w:t xml:space="preserve"> </w:t>
      </w:r>
      <w:r>
        <w:rPr>
          <w:color w:val="7F0000"/>
        </w:rPr>
        <w:t>All</w:t>
      </w:r>
      <w:r>
        <w:rPr>
          <w:color w:val="7F0000"/>
          <w:spacing w:val="-5"/>
        </w:rPr>
        <w:t xml:space="preserve"> </w:t>
      </w:r>
      <w:r>
        <w:rPr>
          <w:color w:val="7F0000"/>
        </w:rPr>
        <w:t>Numbers</w:t>
      </w:r>
      <w:r>
        <w:rPr>
          <w:color w:val="7F0000"/>
          <w:spacing w:val="-5"/>
        </w:rPr>
        <w:t xml:space="preserve"> </w:t>
      </w:r>
      <w:r>
        <w:rPr>
          <w:color w:val="7F0000"/>
        </w:rPr>
        <w:t>Disappeared</w:t>
      </w:r>
      <w:r>
        <w:rPr>
          <w:color w:val="7F0000"/>
          <w:spacing w:val="-4"/>
        </w:rPr>
        <w:t xml:space="preserve"> </w:t>
      </w:r>
      <w:r>
        <w:rPr>
          <w:color w:val="7F0000"/>
        </w:rPr>
        <w:t>in</w:t>
      </w:r>
      <w:r>
        <w:rPr>
          <w:color w:val="7F0000"/>
          <w:spacing w:val="-5"/>
        </w:rPr>
        <w:t xml:space="preserve"> </w:t>
      </w:r>
      <w:r>
        <w:rPr>
          <w:color w:val="7F0000"/>
        </w:rPr>
        <w:t>an</w:t>
      </w:r>
      <w:r>
        <w:rPr>
          <w:color w:val="7F0000"/>
          <w:spacing w:val="-5"/>
        </w:rPr>
        <w:t xml:space="preserve"> </w:t>
      </w:r>
      <w:r>
        <w:rPr>
          <w:color w:val="7F0000"/>
        </w:rPr>
        <w:t>Array</w:t>
      </w:r>
      <w:r>
        <w:rPr>
          <w:color w:val="7F0000"/>
          <w:spacing w:val="-5"/>
        </w:rPr>
        <w:t xml:space="preserve"> </w:t>
      </w:r>
      <w:r>
        <w:rPr>
          <w:color w:val="7F0000"/>
        </w:rPr>
        <w:t>(Easy)</w:t>
      </w:r>
      <w:r>
        <w:rPr>
          <w:color w:val="7F0000"/>
        </w:rPr>
        <w:fldChar w:fldCharType="end"/>
      </w:r>
    </w:p>
    <w:p>
      <w:pPr>
        <w:spacing w:before="149"/>
        <w:ind w:left="1445" w:right="0" w:firstLine="0"/>
        <w:jc w:val="left"/>
        <w:rPr>
          <w:rFonts w:hint="eastAsia" w:ascii="Microsoft YaHei UI" w:eastAsia="Microsoft YaHei UI"/>
          <w:b/>
          <w:sz w:val="24"/>
        </w:rPr>
      </w:pPr>
      <w:r>
        <w:rPr>
          <w:rFonts w:hint="eastAsia" w:ascii="Microsoft YaHei UI" w:eastAsia="Microsoft YaHei UI"/>
          <w:b/>
          <w:color w:val="3B70B7"/>
          <w:w w:val="95"/>
          <w:sz w:val="24"/>
        </w:rPr>
        <w:t>题目描述</w:t>
      </w:r>
    </w:p>
    <w:p>
      <w:pPr>
        <w:pStyle w:val="5"/>
        <w:spacing w:before="129" w:line="302" w:lineRule="auto"/>
        <w:ind w:left="1445" w:right="283" w:firstLine="398"/>
      </w:pPr>
      <w:r>
        <w:rPr>
          <w:w w:val="95"/>
        </w:rPr>
        <w:t xml:space="preserve">给定一个长度为 </w:t>
      </w:r>
      <w:r>
        <w:rPr>
          <w:rFonts w:ascii="Times New Roman" w:eastAsia="Times New Roman"/>
          <w:i/>
          <w:w w:val="95"/>
        </w:rPr>
        <w:t>n</w:t>
      </w:r>
      <w:r>
        <w:rPr>
          <w:rFonts w:ascii="Times New Roman" w:eastAsia="Times New Roman"/>
          <w:i/>
          <w:spacing w:val="3"/>
          <w:w w:val="95"/>
        </w:rPr>
        <w:t xml:space="preserve"> </w:t>
      </w:r>
      <w:r>
        <w:rPr>
          <w:w w:val="95"/>
        </w:rPr>
        <w:t xml:space="preserve">的数组，其中包含范围为 </w:t>
      </w:r>
      <w:r>
        <w:rPr>
          <w:rFonts w:ascii="Times New Roman" w:eastAsia="Times New Roman"/>
          <w:w w:val="95"/>
        </w:rPr>
        <w:t>1</w:t>
      </w:r>
      <w:r>
        <w:rPr>
          <w:rFonts w:ascii="Times New Roman" w:eastAsia="Times New Roman"/>
          <w:spacing w:val="2"/>
          <w:w w:val="95"/>
        </w:rPr>
        <w:t xml:space="preserve"> </w:t>
      </w:r>
      <w:r>
        <w:rPr>
          <w:w w:val="95"/>
        </w:rPr>
        <w:t xml:space="preserve">到 </w:t>
      </w:r>
      <w:r>
        <w:rPr>
          <w:rFonts w:ascii="Times New Roman" w:eastAsia="Times New Roman"/>
          <w:i/>
          <w:w w:val="95"/>
        </w:rPr>
        <w:t>n</w:t>
      </w:r>
      <w:r>
        <w:rPr>
          <w:rFonts w:ascii="Times New Roman" w:eastAsia="Times New Roman"/>
          <w:i/>
          <w:spacing w:val="47"/>
        </w:rPr>
        <w:t xml:space="preserve"> </w:t>
      </w:r>
      <w:r>
        <w:rPr>
          <w:w w:val="95"/>
        </w:rPr>
        <w:t>的整数，有些整数重复了多次，有些整数</w:t>
      </w:r>
      <w:r>
        <w:rPr>
          <w:spacing w:val="-7"/>
          <w:w w:val="95"/>
        </w:rPr>
        <w:t xml:space="preserve">没有出现，求 </w:t>
      </w:r>
      <w:r>
        <w:rPr>
          <w:rFonts w:ascii="Times New Roman" w:eastAsia="Times New Roman"/>
          <w:w w:val="95"/>
        </w:rPr>
        <w:t>1</w:t>
      </w:r>
      <w:r>
        <w:rPr>
          <w:rFonts w:ascii="Times New Roman" w:eastAsia="Times New Roman"/>
          <w:spacing w:val="3"/>
          <w:w w:val="95"/>
        </w:rPr>
        <w:t xml:space="preserve"> </w:t>
      </w:r>
      <w:r>
        <w:rPr>
          <w:spacing w:val="-22"/>
          <w:w w:val="95"/>
        </w:rPr>
        <w:t xml:space="preserve">到 </w:t>
      </w:r>
      <w:r>
        <w:rPr>
          <w:rFonts w:ascii="Times New Roman" w:eastAsia="Times New Roman"/>
          <w:i/>
          <w:w w:val="95"/>
        </w:rPr>
        <w:t>n</w:t>
      </w:r>
      <w:r>
        <w:rPr>
          <w:rFonts w:ascii="Times New Roman" w:eastAsia="Times New Roman"/>
          <w:i/>
          <w:spacing w:val="4"/>
          <w:w w:val="95"/>
        </w:rPr>
        <w:t xml:space="preserve"> </w:t>
      </w:r>
      <w:r>
        <w:rPr>
          <w:w w:val="95"/>
        </w:rPr>
        <w:t>中没有出现过的整数。</w:t>
      </w:r>
    </w:p>
    <w:p>
      <w:pPr>
        <w:pStyle w:val="4"/>
        <w:spacing w:before="228"/>
        <w:rPr>
          <w:rFonts w:hint="eastAsia" w:ascii="Microsoft YaHei UI" w:eastAsia="Microsoft YaHei UI"/>
        </w:rPr>
      </w:pPr>
      <w:r>
        <w:rPr>
          <w:rFonts w:hint="eastAsia" w:ascii="Microsoft YaHei UI" w:eastAsia="Microsoft YaHei UI"/>
          <w:color w:val="3B70B7"/>
          <w:w w:val="95"/>
        </w:rPr>
        <w:t>输入输出样例</w:t>
      </w:r>
    </w:p>
    <w:p>
      <w:pPr>
        <w:pStyle w:val="5"/>
        <w:spacing w:before="129"/>
        <w:ind w:left="1844"/>
      </w:pPr>
      <w:r>
        <w:rPr>
          <w:w w:val="95"/>
        </w:rPr>
        <w:t>输入是一个一维整数数组，输出也是一个一维整数数组，表示输入数组内没出现过的数字。</w:t>
      </w:r>
    </w:p>
    <w:p>
      <w:pPr>
        <w:pStyle w:val="5"/>
        <w:spacing w:before="8"/>
        <w:rPr>
          <w:sz w:val="28"/>
        </w:rPr>
      </w:pPr>
      <w:r>
        <w:pict>
          <v:shape id="_x0000_s1448" o:spid="_x0000_s1448" o:spt="202" type="#_x0000_t202" style="position:absolute;left:0pt;margin-left:86.2pt;margin-top:20.4pt;height:30.1pt;width:422.9pt;mso-position-horizontal-relative:page;mso-wrap-distance-bottom:0pt;mso-wrap-distance-top:0pt;z-index:-15613952;mso-width-relative:page;mso-height-relative:page;" filled="f" stroked="t" coordsize="21600,21600">
            <v:path/>
            <v:fill on="f" focussize="0,0"/>
            <v:stroke weight="0.199212598425197pt" color="#3B70B7"/>
            <v:imagedata o:title=""/>
            <o:lock v:ext="edit"/>
            <v:textbox inset="0mm,0mm,0mm,0mm">
              <w:txbxContent>
                <w:p>
                  <w:pPr>
                    <w:pStyle w:val="5"/>
                    <w:spacing w:before="39"/>
                    <w:ind w:left="59"/>
                    <w:rPr>
                      <w:rFonts w:ascii="Trebuchet MS"/>
                    </w:rPr>
                  </w:pPr>
                  <w:r>
                    <w:rPr>
                      <w:rFonts w:ascii="Trebuchet MS"/>
                      <w:w w:val="115"/>
                    </w:rPr>
                    <w:t>Input:  [4,3,2,7,8,2,3,1]</w:t>
                  </w:r>
                </w:p>
                <w:p>
                  <w:pPr>
                    <w:pStyle w:val="5"/>
                    <w:spacing w:before="7"/>
                    <w:ind w:left="59"/>
                    <w:rPr>
                      <w:rFonts w:ascii="Trebuchet MS"/>
                    </w:rPr>
                  </w:pPr>
                  <w:r>
                    <w:rPr>
                      <w:rFonts w:ascii="Trebuchet MS"/>
                      <w:w w:val="115"/>
                    </w:rPr>
                    <w:t>Output:</w:t>
                  </w:r>
                  <w:r>
                    <w:rPr>
                      <w:rFonts w:ascii="Trebuchet MS"/>
                      <w:spacing w:val="8"/>
                      <w:w w:val="115"/>
                    </w:rPr>
                    <w:t xml:space="preserve"> </w:t>
                  </w:r>
                  <w:r>
                    <w:rPr>
                      <w:rFonts w:ascii="Trebuchet MS"/>
                      <w:w w:val="115"/>
                    </w:rPr>
                    <w:t>[5,6]</w:t>
                  </w:r>
                </w:p>
              </w:txbxContent>
            </v:textbox>
            <w10:wrap type="topAndBottom"/>
          </v:shape>
        </w:pict>
      </w:r>
    </w:p>
    <w:p>
      <w:pPr>
        <w:pStyle w:val="5"/>
        <w:spacing w:before="12"/>
        <w:rPr>
          <w:sz w:val="26"/>
        </w:rPr>
      </w:pPr>
    </w:p>
    <w:p>
      <w:pPr>
        <w:pStyle w:val="4"/>
        <w:spacing w:before="32"/>
        <w:rPr>
          <w:rFonts w:hint="eastAsia" w:ascii="Microsoft YaHei UI" w:eastAsia="Microsoft YaHei UI"/>
        </w:rPr>
      </w:pPr>
      <w:r>
        <w:rPr>
          <w:rFonts w:hint="eastAsia" w:ascii="Microsoft YaHei UI" w:eastAsia="Microsoft YaHei UI"/>
          <w:color w:val="3B70B7"/>
          <w:w w:val="95"/>
        </w:rPr>
        <w:t>题解</w:t>
      </w:r>
    </w:p>
    <w:p>
      <w:pPr>
        <w:pStyle w:val="5"/>
        <w:spacing w:before="129" w:line="302" w:lineRule="auto"/>
        <w:ind w:left="1445" w:right="146" w:firstLine="398"/>
      </w:pPr>
      <w:r>
        <w:rPr>
          <w:spacing w:val="4"/>
          <w:w w:val="95"/>
        </w:rPr>
        <w:t xml:space="preserve">利用数组这种数据结构建立 </w:t>
      </w:r>
      <w:r>
        <w:rPr>
          <w:rFonts w:ascii="Times New Roman" w:eastAsia="Times New Roman"/>
          <w:i/>
          <w:w w:val="95"/>
        </w:rPr>
        <w:t>n</w:t>
      </w:r>
      <w:r>
        <w:rPr>
          <w:rFonts w:ascii="Times New Roman" w:eastAsia="Times New Roman"/>
          <w:i/>
          <w:spacing w:val="8"/>
          <w:w w:val="95"/>
        </w:rPr>
        <w:t xml:space="preserve"> </w:t>
      </w:r>
      <w:r>
        <w:rPr>
          <w:w w:val="95"/>
        </w:rPr>
        <w:t>个桶，把所有重复出现的位置进行标记，然后再遍历一遍数组，</w:t>
      </w:r>
      <w:r>
        <w:rPr>
          <w:spacing w:val="-92"/>
          <w:w w:val="95"/>
        </w:rPr>
        <w:t xml:space="preserve"> </w:t>
      </w:r>
      <w:r>
        <w:t>即可找到没有出现过的数字。进一步地，我们可以直接对原数组进行标记：把重复出现的数字在原数组出现的位置设为负数，最后仍然为正数的位置即为没有出现过的数。</w:t>
      </w:r>
    </w:p>
    <w:p>
      <w:pPr>
        <w:pStyle w:val="5"/>
        <w:spacing w:before="4"/>
        <w:rPr>
          <w:sz w:val="23"/>
        </w:rPr>
      </w:pPr>
      <w:r>
        <w:pict>
          <v:group id="_x0000_s1449" o:spid="_x0000_s1449" o:spt="203" style="position:absolute;left:0pt;margin-left:86.1pt;margin-top:16.95pt;height:134.7pt;width:423.1pt;mso-position-horizontal-relative:page;mso-wrap-distance-bottom:0pt;mso-wrap-distance-top:0pt;z-index:-15612928;mso-width-relative:page;mso-height-relative:page;" coordorigin="1722,340" coordsize="8462,2694">
            <o:lock v:ext="edit"/>
            <v:shape id="_x0000_s1450" o:spid="_x0000_s1450" style="position:absolute;left:1722;top:339;height:2694;width:8462;" filled="f" stroked="t" coordorigin="1722,340" coordsize="8462,2694" path="m1724,404l1724,340m1722,342l1786,342m1786,342l10120,342m10120,342l10183,342m10181,404l10181,340m1724,643l1724,404m10181,643l10181,404m1724,882l1724,643m10181,882l10181,643m1724,1121l1724,882m10181,1121l10181,882m1724,1360l1724,1121m10181,1360l10181,1121m1724,1599l1724,1360m10181,1599l10181,1360m1724,1838l1724,1599m10181,1838l10181,1599m1724,2077l1724,1838m10181,2077l10181,1838m1724,2316l1724,2077m10181,2316l10181,2077m1724,2556l1724,2316m10181,2556l10181,2316m1724,2795l1724,2556m10181,2795l10181,2556m1724,3034l1724,2795m10181,3034l10181,2795e">
              <v:path arrowok="t"/>
              <v:fill on="f" focussize="0,0"/>
              <v:stroke weight="0.199212598425197pt" color="#3B70B7"/>
              <v:imagedata o:title=""/>
              <o:lock v:ext="edit"/>
            </v:shape>
            <v:shape id="_x0000_s1451" o:spid="_x0000_s1451" o:spt="202" type="#_x0000_t202" style="position:absolute;left:1722;top:339;height:2694;width:8462;" filled="f" stroked="f" coordsize="21600,21600">
              <v:path/>
              <v:fill on="f" focussize="0,0"/>
              <v:stroke on="f" joinstyle="miter"/>
              <v:imagedata o:title=""/>
              <o:lock v:ext="edit"/>
              <v:textbox inset="0mm,0mm,0mm,0mm">
                <w:txbxContent>
                  <w:p>
                    <w:pPr>
                      <w:spacing w:before="43" w:line="247" w:lineRule="auto"/>
                      <w:ind w:left="440" w:right="2046" w:hanging="377"/>
                      <w:jc w:val="left"/>
                      <w:rPr>
                        <w:rFonts w:ascii="Trebuchet MS"/>
                        <w:sz w:val="20"/>
                      </w:rPr>
                    </w:pPr>
                    <w:r>
                      <w:rPr>
                        <w:rFonts w:ascii="Trebuchet MS"/>
                        <w:w w:val="105"/>
                        <w:sz w:val="20"/>
                      </w:rPr>
                      <w:t>vector&lt;</w:t>
                    </w:r>
                    <w:r>
                      <w:rPr>
                        <w:rFonts w:ascii="Trebuchet MS"/>
                        <w:color w:val="7F0000"/>
                        <w:w w:val="105"/>
                        <w:sz w:val="20"/>
                      </w:rPr>
                      <w:t>int</w:t>
                    </w:r>
                    <w:r>
                      <w:rPr>
                        <w:rFonts w:ascii="Trebuchet MS"/>
                        <w:w w:val="105"/>
                        <w:sz w:val="20"/>
                      </w:rPr>
                      <w:t>&gt;</w:t>
                    </w:r>
                    <w:r>
                      <w:rPr>
                        <w:rFonts w:ascii="Trebuchet MS"/>
                        <w:spacing w:val="1"/>
                        <w:w w:val="105"/>
                        <w:sz w:val="20"/>
                      </w:rPr>
                      <w:t xml:space="preserve"> </w:t>
                    </w:r>
                    <w:r>
                      <w:rPr>
                        <w:rFonts w:ascii="Trebuchet MS"/>
                        <w:w w:val="105"/>
                        <w:sz w:val="20"/>
                      </w:rPr>
                      <w:t>findDisappearedNumbers(vector&lt;</w:t>
                    </w:r>
                    <w:r>
                      <w:rPr>
                        <w:rFonts w:ascii="Trebuchet MS"/>
                        <w:color w:val="7F0000"/>
                        <w:w w:val="105"/>
                        <w:sz w:val="20"/>
                      </w:rPr>
                      <w:t>int</w:t>
                    </w:r>
                    <w:r>
                      <w:rPr>
                        <w:rFonts w:ascii="Trebuchet MS"/>
                        <w:w w:val="105"/>
                        <w:sz w:val="20"/>
                      </w:rPr>
                      <w:t>&gt;&amp;</w:t>
                    </w:r>
                    <w:r>
                      <w:rPr>
                        <w:rFonts w:ascii="Trebuchet MS"/>
                        <w:spacing w:val="1"/>
                        <w:w w:val="105"/>
                        <w:sz w:val="20"/>
                      </w:rPr>
                      <w:t xml:space="preserve"> </w:t>
                    </w:r>
                    <w:r>
                      <w:rPr>
                        <w:rFonts w:ascii="Trebuchet MS"/>
                        <w:w w:val="105"/>
                        <w:sz w:val="20"/>
                      </w:rPr>
                      <w:t>nums)</w:t>
                    </w:r>
                    <w:r>
                      <w:rPr>
                        <w:rFonts w:ascii="Trebuchet MS"/>
                        <w:spacing w:val="1"/>
                        <w:w w:val="105"/>
                        <w:sz w:val="20"/>
                      </w:rPr>
                      <w:t xml:space="preserve"> </w:t>
                    </w:r>
                    <w:r>
                      <w:rPr>
                        <w:rFonts w:ascii="Trebuchet MS"/>
                        <w:w w:val="105"/>
                        <w:sz w:val="20"/>
                      </w:rPr>
                      <w:t>{</w:t>
                    </w:r>
                    <w:r>
                      <w:rPr>
                        <w:rFonts w:ascii="Trebuchet MS"/>
                        <w:spacing w:val="-61"/>
                        <w:w w:val="105"/>
                        <w:sz w:val="20"/>
                      </w:rPr>
                      <w:t xml:space="preserve"> </w:t>
                    </w:r>
                    <w:r>
                      <w:rPr>
                        <w:rFonts w:ascii="Trebuchet MS"/>
                        <w:w w:val="115"/>
                        <w:sz w:val="20"/>
                      </w:rPr>
                      <w:t>vector&lt;</w:t>
                    </w:r>
                    <w:r>
                      <w:rPr>
                        <w:rFonts w:ascii="Trebuchet MS"/>
                        <w:color w:val="7F0000"/>
                        <w:w w:val="115"/>
                        <w:sz w:val="20"/>
                      </w:rPr>
                      <w:t>int</w:t>
                    </w:r>
                    <w:r>
                      <w:rPr>
                        <w:rFonts w:ascii="Trebuchet MS"/>
                        <w:w w:val="115"/>
                        <w:sz w:val="20"/>
                      </w:rPr>
                      <w:t>&gt;</w:t>
                    </w:r>
                    <w:r>
                      <w:rPr>
                        <w:rFonts w:ascii="Trebuchet MS"/>
                        <w:spacing w:val="34"/>
                        <w:w w:val="115"/>
                        <w:sz w:val="20"/>
                      </w:rPr>
                      <w:t xml:space="preserve"> </w:t>
                    </w:r>
                    <w:r>
                      <w:rPr>
                        <w:rFonts w:ascii="Trebuchet MS"/>
                        <w:w w:val="115"/>
                        <w:sz w:val="20"/>
                      </w:rPr>
                      <w:t>ans;</w:t>
                    </w:r>
                  </w:p>
                  <w:p>
                    <w:pPr>
                      <w:spacing w:before="0" w:line="247" w:lineRule="auto"/>
                      <w:ind w:left="816" w:right="4983" w:hanging="377"/>
                      <w:jc w:val="left"/>
                      <w:rPr>
                        <w:rFonts w:ascii="Trebuchet MS"/>
                        <w:sz w:val="20"/>
                      </w:rPr>
                    </w:pPr>
                    <w:r>
                      <w:rPr>
                        <w:rFonts w:ascii="Trebuchet MS"/>
                        <w:color w:val="7F0000"/>
                        <w:w w:val="110"/>
                        <w:sz w:val="20"/>
                      </w:rPr>
                      <w:t>for</w:t>
                    </w:r>
                    <w:r>
                      <w:rPr>
                        <w:rFonts w:ascii="Trebuchet MS"/>
                        <w:color w:val="7F0000"/>
                        <w:spacing w:val="20"/>
                        <w:w w:val="110"/>
                        <w:sz w:val="20"/>
                      </w:rPr>
                      <w:t xml:space="preserve"> </w:t>
                    </w:r>
                    <w:r>
                      <w:rPr>
                        <w:rFonts w:ascii="Trebuchet MS"/>
                        <w:w w:val="110"/>
                        <w:sz w:val="20"/>
                      </w:rPr>
                      <w:t>(</w:t>
                    </w:r>
                    <w:r>
                      <w:rPr>
                        <w:rFonts w:ascii="Trebuchet MS"/>
                        <w:color w:val="7F0000"/>
                        <w:w w:val="110"/>
                        <w:sz w:val="20"/>
                      </w:rPr>
                      <w:t>const</w:t>
                    </w:r>
                    <w:r>
                      <w:rPr>
                        <w:rFonts w:ascii="Trebuchet MS"/>
                        <w:color w:val="7F0000"/>
                        <w:spacing w:val="20"/>
                        <w:w w:val="110"/>
                        <w:sz w:val="20"/>
                      </w:rPr>
                      <w:t xml:space="preserve"> </w:t>
                    </w:r>
                    <w:r>
                      <w:rPr>
                        <w:rFonts w:ascii="Trebuchet MS"/>
                        <w:color w:val="7F0000"/>
                        <w:w w:val="110"/>
                        <w:sz w:val="20"/>
                      </w:rPr>
                      <w:t>int</w:t>
                    </w:r>
                    <w:r>
                      <w:rPr>
                        <w:rFonts w:ascii="Trebuchet MS"/>
                        <w:color w:val="7F0000"/>
                        <w:spacing w:val="21"/>
                        <w:w w:val="110"/>
                        <w:sz w:val="20"/>
                      </w:rPr>
                      <w:t xml:space="preserve"> </w:t>
                    </w:r>
                    <w:r>
                      <w:rPr>
                        <w:rFonts w:ascii="Trebuchet MS"/>
                        <w:w w:val="105"/>
                        <w:sz w:val="20"/>
                      </w:rPr>
                      <w:t>&amp;</w:t>
                    </w:r>
                    <w:r>
                      <w:rPr>
                        <w:rFonts w:ascii="Trebuchet MS"/>
                        <w:spacing w:val="23"/>
                        <w:w w:val="105"/>
                        <w:sz w:val="20"/>
                      </w:rPr>
                      <w:t xml:space="preserve"> </w:t>
                    </w:r>
                    <w:r>
                      <w:rPr>
                        <w:rFonts w:ascii="Trebuchet MS"/>
                        <w:w w:val="110"/>
                        <w:sz w:val="20"/>
                      </w:rPr>
                      <w:t>num:</w:t>
                    </w:r>
                    <w:r>
                      <w:rPr>
                        <w:rFonts w:ascii="Trebuchet MS"/>
                        <w:spacing w:val="21"/>
                        <w:w w:val="110"/>
                        <w:sz w:val="20"/>
                      </w:rPr>
                      <w:t xml:space="preserve"> </w:t>
                    </w:r>
                    <w:r>
                      <w:rPr>
                        <w:rFonts w:ascii="Trebuchet MS"/>
                        <w:w w:val="110"/>
                        <w:sz w:val="20"/>
                      </w:rPr>
                      <w:t>nums)</w:t>
                    </w:r>
                    <w:r>
                      <w:rPr>
                        <w:rFonts w:ascii="Trebuchet MS"/>
                        <w:spacing w:val="20"/>
                        <w:w w:val="110"/>
                        <w:sz w:val="20"/>
                      </w:rPr>
                      <w:t xml:space="preserve"> </w:t>
                    </w:r>
                    <w:r>
                      <w:rPr>
                        <w:rFonts w:ascii="Trebuchet MS"/>
                        <w:w w:val="130"/>
                        <w:sz w:val="20"/>
                      </w:rPr>
                      <w:t>{</w:t>
                    </w:r>
                    <w:r>
                      <w:rPr>
                        <w:rFonts w:ascii="Trebuchet MS"/>
                        <w:spacing w:val="-75"/>
                        <w:w w:val="130"/>
                        <w:sz w:val="20"/>
                      </w:rPr>
                      <w:t xml:space="preserve"> </w:t>
                    </w:r>
                    <w:r>
                      <w:rPr>
                        <w:rFonts w:ascii="Trebuchet MS"/>
                        <w:color w:val="7F0000"/>
                        <w:w w:val="110"/>
                        <w:sz w:val="20"/>
                      </w:rPr>
                      <w:t xml:space="preserve">int  </w:t>
                    </w:r>
                    <w:r>
                      <w:rPr>
                        <w:rFonts w:ascii="Trebuchet MS"/>
                        <w:w w:val="110"/>
                        <w:sz w:val="20"/>
                      </w:rPr>
                      <w:t xml:space="preserve">pos  =  abs(num)  </w:t>
                    </w:r>
                    <w:r>
                      <w:rPr>
                        <w:rFonts w:ascii="Trebuchet MS"/>
                        <w:w w:val="130"/>
                        <w:sz w:val="20"/>
                      </w:rPr>
                      <w:t xml:space="preserve">- </w:t>
                    </w:r>
                    <w:r>
                      <w:rPr>
                        <w:rFonts w:ascii="Trebuchet MS"/>
                        <w:w w:val="110"/>
                        <w:sz w:val="20"/>
                      </w:rPr>
                      <w:t>1;</w:t>
                    </w:r>
                    <w:r>
                      <w:rPr>
                        <w:rFonts w:ascii="Trebuchet MS"/>
                        <w:spacing w:val="1"/>
                        <w:w w:val="110"/>
                        <w:sz w:val="20"/>
                      </w:rPr>
                      <w:t xml:space="preserve"> </w:t>
                    </w:r>
                    <w:r>
                      <w:rPr>
                        <w:rFonts w:ascii="Trebuchet MS"/>
                        <w:color w:val="7F0000"/>
                        <w:w w:val="130"/>
                        <w:sz w:val="20"/>
                      </w:rPr>
                      <w:t>if</w:t>
                    </w:r>
                    <w:r>
                      <w:rPr>
                        <w:rFonts w:ascii="Trebuchet MS"/>
                        <w:color w:val="7F0000"/>
                        <w:spacing w:val="27"/>
                        <w:w w:val="130"/>
                        <w:sz w:val="20"/>
                      </w:rPr>
                      <w:t xml:space="preserve"> </w:t>
                    </w:r>
                    <w:r>
                      <w:rPr>
                        <w:rFonts w:ascii="Trebuchet MS"/>
                        <w:w w:val="110"/>
                        <w:sz w:val="20"/>
                      </w:rPr>
                      <w:t>(nums[pos]</w:t>
                    </w:r>
                    <w:r>
                      <w:rPr>
                        <w:rFonts w:ascii="Trebuchet MS"/>
                        <w:spacing w:val="39"/>
                        <w:w w:val="110"/>
                        <w:sz w:val="20"/>
                      </w:rPr>
                      <w:t xml:space="preserve"> </w:t>
                    </w:r>
                    <w:r>
                      <w:rPr>
                        <w:rFonts w:ascii="Trebuchet MS"/>
                        <w:w w:val="110"/>
                        <w:sz w:val="20"/>
                      </w:rPr>
                      <w:t>&gt;</w:t>
                    </w:r>
                    <w:r>
                      <w:rPr>
                        <w:rFonts w:ascii="Trebuchet MS"/>
                        <w:spacing w:val="39"/>
                        <w:w w:val="110"/>
                        <w:sz w:val="20"/>
                      </w:rPr>
                      <w:t xml:space="preserve"> </w:t>
                    </w:r>
                    <w:r>
                      <w:rPr>
                        <w:rFonts w:ascii="Trebuchet MS"/>
                        <w:w w:val="110"/>
                        <w:sz w:val="20"/>
                      </w:rPr>
                      <w:t>0)</w:t>
                    </w:r>
                    <w:r>
                      <w:rPr>
                        <w:rFonts w:ascii="Trebuchet MS"/>
                        <w:spacing w:val="39"/>
                        <w:w w:val="110"/>
                        <w:sz w:val="20"/>
                      </w:rPr>
                      <w:t xml:space="preserve"> </w:t>
                    </w:r>
                    <w:r>
                      <w:rPr>
                        <w:rFonts w:ascii="Trebuchet MS"/>
                        <w:w w:val="130"/>
                        <w:sz w:val="20"/>
                      </w:rPr>
                      <w:t>{</w:t>
                    </w:r>
                  </w:p>
                  <w:p>
                    <w:pPr>
                      <w:spacing w:before="0" w:line="232" w:lineRule="exact"/>
                      <w:ind w:left="1193" w:right="0" w:firstLine="0"/>
                      <w:jc w:val="left"/>
                      <w:rPr>
                        <w:rFonts w:ascii="Trebuchet MS"/>
                        <w:sz w:val="20"/>
                      </w:rPr>
                    </w:pPr>
                    <w:r>
                      <w:rPr>
                        <w:rFonts w:ascii="Trebuchet MS"/>
                        <w:w w:val="105"/>
                        <w:sz w:val="20"/>
                      </w:rPr>
                      <w:t>nums[pos]</w:t>
                    </w:r>
                    <w:r>
                      <w:rPr>
                        <w:rFonts w:ascii="Trebuchet MS"/>
                        <w:spacing w:val="46"/>
                        <w:w w:val="105"/>
                        <w:sz w:val="20"/>
                      </w:rPr>
                      <w:t xml:space="preserve"> </w:t>
                    </w:r>
                    <w:r>
                      <w:rPr>
                        <w:rFonts w:ascii="Trebuchet MS"/>
                        <w:w w:val="105"/>
                        <w:sz w:val="20"/>
                      </w:rPr>
                      <w:t>=</w:t>
                    </w:r>
                    <w:r>
                      <w:rPr>
                        <w:rFonts w:ascii="Trebuchet MS"/>
                        <w:spacing w:val="46"/>
                        <w:w w:val="105"/>
                        <w:sz w:val="20"/>
                      </w:rPr>
                      <w:t xml:space="preserve"> </w:t>
                    </w:r>
                    <w:r>
                      <w:rPr>
                        <w:rFonts w:ascii="Trebuchet MS"/>
                        <w:w w:val="105"/>
                        <w:sz w:val="20"/>
                      </w:rPr>
                      <w:t>-nums[pos];</w:t>
                    </w:r>
                  </w:p>
                  <w:p>
                    <w:pPr>
                      <w:spacing w:before="7"/>
                      <w:ind w:left="816" w:right="0" w:firstLine="0"/>
                      <w:jc w:val="left"/>
                      <w:rPr>
                        <w:rFonts w:ascii="Trebuchet MS"/>
                        <w:sz w:val="20"/>
                      </w:rPr>
                    </w:pPr>
                    <w:r>
                      <w:rPr>
                        <w:rFonts w:ascii="Trebuchet MS"/>
                        <w:w w:val="142"/>
                        <w:sz w:val="20"/>
                      </w:rPr>
                      <w:t>}</w:t>
                    </w:r>
                  </w:p>
                  <w:p>
                    <w:pPr>
                      <w:spacing w:before="7"/>
                      <w:ind w:left="440" w:right="0" w:firstLine="0"/>
                      <w:jc w:val="left"/>
                      <w:rPr>
                        <w:rFonts w:ascii="Trebuchet MS"/>
                        <w:sz w:val="20"/>
                      </w:rPr>
                    </w:pPr>
                    <w:r>
                      <w:rPr>
                        <w:rFonts w:ascii="Trebuchet MS"/>
                        <w:w w:val="142"/>
                        <w:sz w:val="20"/>
                      </w:rPr>
                      <w:t>}</w:t>
                    </w:r>
                  </w:p>
                  <w:p>
                    <w:pPr>
                      <w:spacing w:before="7" w:line="247" w:lineRule="auto"/>
                      <w:ind w:left="816" w:right="3937" w:hanging="377"/>
                      <w:jc w:val="left"/>
                      <w:rPr>
                        <w:rFonts w:ascii="Trebuchet MS"/>
                        <w:sz w:val="20"/>
                      </w:rPr>
                    </w:pPr>
                    <w:r>
                      <w:rPr>
                        <w:rFonts w:ascii="Trebuchet MS"/>
                        <w:color w:val="7F0000"/>
                        <w:w w:val="125"/>
                        <w:sz w:val="20"/>
                      </w:rPr>
                      <w:t>for</w:t>
                    </w:r>
                    <w:r>
                      <w:rPr>
                        <w:rFonts w:ascii="Trebuchet MS"/>
                        <w:color w:val="7F0000"/>
                        <w:spacing w:val="12"/>
                        <w:w w:val="125"/>
                        <w:sz w:val="20"/>
                      </w:rPr>
                      <w:t xml:space="preserve"> </w:t>
                    </w:r>
                    <w:r>
                      <w:rPr>
                        <w:rFonts w:ascii="Trebuchet MS"/>
                        <w:w w:val="125"/>
                        <w:sz w:val="20"/>
                      </w:rPr>
                      <w:t>(</w:t>
                    </w:r>
                    <w:r>
                      <w:rPr>
                        <w:rFonts w:ascii="Trebuchet MS"/>
                        <w:color w:val="7F0000"/>
                        <w:w w:val="125"/>
                        <w:sz w:val="20"/>
                      </w:rPr>
                      <w:t>int</w:t>
                    </w:r>
                    <w:r>
                      <w:rPr>
                        <w:rFonts w:ascii="Trebuchet MS"/>
                        <w:color w:val="7F0000"/>
                        <w:spacing w:val="12"/>
                        <w:w w:val="125"/>
                        <w:sz w:val="20"/>
                      </w:rPr>
                      <w:t xml:space="preserve"> </w:t>
                    </w:r>
                    <w:r>
                      <w:rPr>
                        <w:rFonts w:ascii="Trebuchet MS"/>
                        <w:w w:val="155"/>
                        <w:sz w:val="20"/>
                      </w:rPr>
                      <w:t>i</w:t>
                    </w:r>
                    <w:r>
                      <w:rPr>
                        <w:rFonts w:ascii="Trebuchet MS"/>
                        <w:spacing w:val="-6"/>
                        <w:w w:val="155"/>
                        <w:sz w:val="20"/>
                      </w:rPr>
                      <w:t xml:space="preserve"> </w:t>
                    </w:r>
                    <w:r>
                      <w:rPr>
                        <w:rFonts w:ascii="Trebuchet MS"/>
                        <w:w w:val="125"/>
                        <w:sz w:val="20"/>
                      </w:rPr>
                      <w:t>=</w:t>
                    </w:r>
                    <w:r>
                      <w:rPr>
                        <w:rFonts w:ascii="Trebuchet MS"/>
                        <w:spacing w:val="12"/>
                        <w:w w:val="125"/>
                        <w:sz w:val="20"/>
                      </w:rPr>
                      <w:t xml:space="preserve"> </w:t>
                    </w:r>
                    <w:r>
                      <w:rPr>
                        <w:rFonts w:ascii="Trebuchet MS"/>
                        <w:w w:val="125"/>
                        <w:sz w:val="20"/>
                      </w:rPr>
                      <w:t>0;</w:t>
                    </w:r>
                    <w:r>
                      <w:rPr>
                        <w:rFonts w:ascii="Trebuchet MS"/>
                        <w:spacing w:val="12"/>
                        <w:w w:val="125"/>
                        <w:sz w:val="20"/>
                      </w:rPr>
                      <w:t xml:space="preserve"> </w:t>
                    </w:r>
                    <w:r>
                      <w:rPr>
                        <w:rFonts w:ascii="Trebuchet MS"/>
                        <w:w w:val="155"/>
                        <w:sz w:val="20"/>
                      </w:rPr>
                      <w:t>i</w:t>
                    </w:r>
                    <w:r>
                      <w:rPr>
                        <w:rFonts w:ascii="Trebuchet MS"/>
                        <w:spacing w:val="-5"/>
                        <w:w w:val="155"/>
                        <w:sz w:val="20"/>
                      </w:rPr>
                      <w:t xml:space="preserve"> </w:t>
                    </w:r>
                    <w:r>
                      <w:rPr>
                        <w:rFonts w:ascii="Trebuchet MS"/>
                        <w:w w:val="125"/>
                        <w:sz w:val="20"/>
                      </w:rPr>
                      <w:t>&lt;</w:t>
                    </w:r>
                    <w:r>
                      <w:rPr>
                        <w:rFonts w:ascii="Trebuchet MS"/>
                        <w:spacing w:val="12"/>
                        <w:w w:val="125"/>
                        <w:sz w:val="20"/>
                      </w:rPr>
                      <w:t xml:space="preserve"> </w:t>
                    </w:r>
                    <w:r>
                      <w:rPr>
                        <w:rFonts w:ascii="Trebuchet MS"/>
                        <w:w w:val="125"/>
                        <w:sz w:val="20"/>
                      </w:rPr>
                      <w:t>nums.size();</w:t>
                    </w:r>
                    <w:r>
                      <w:rPr>
                        <w:rFonts w:ascii="Trebuchet MS"/>
                        <w:spacing w:val="12"/>
                        <w:w w:val="125"/>
                        <w:sz w:val="20"/>
                      </w:rPr>
                      <w:t xml:space="preserve"> </w:t>
                    </w:r>
                    <w:r>
                      <w:rPr>
                        <w:rFonts w:ascii="Trebuchet MS"/>
                        <w:w w:val="125"/>
                        <w:sz w:val="20"/>
                      </w:rPr>
                      <w:t>++i)</w:t>
                    </w:r>
                    <w:r>
                      <w:rPr>
                        <w:rFonts w:ascii="Trebuchet MS"/>
                        <w:spacing w:val="12"/>
                        <w:w w:val="125"/>
                        <w:sz w:val="20"/>
                      </w:rPr>
                      <w:t xml:space="preserve"> </w:t>
                    </w:r>
                    <w:r>
                      <w:rPr>
                        <w:rFonts w:ascii="Trebuchet MS"/>
                        <w:w w:val="125"/>
                        <w:sz w:val="20"/>
                      </w:rPr>
                      <w:t>{</w:t>
                    </w:r>
                    <w:r>
                      <w:rPr>
                        <w:rFonts w:ascii="Trebuchet MS"/>
                        <w:spacing w:val="-72"/>
                        <w:w w:val="125"/>
                        <w:sz w:val="20"/>
                      </w:rPr>
                      <w:t xml:space="preserve"> </w:t>
                    </w:r>
                    <w:r>
                      <w:rPr>
                        <w:rFonts w:ascii="Trebuchet MS"/>
                        <w:color w:val="7F0000"/>
                        <w:w w:val="155"/>
                        <w:sz w:val="20"/>
                      </w:rPr>
                      <w:t>if</w:t>
                    </w:r>
                    <w:r>
                      <w:rPr>
                        <w:rFonts w:ascii="Trebuchet MS"/>
                        <w:color w:val="7F0000"/>
                        <w:spacing w:val="5"/>
                        <w:w w:val="155"/>
                        <w:sz w:val="20"/>
                      </w:rPr>
                      <w:t xml:space="preserve"> </w:t>
                    </w:r>
                    <w:r>
                      <w:rPr>
                        <w:rFonts w:ascii="Trebuchet MS"/>
                        <w:w w:val="125"/>
                        <w:sz w:val="20"/>
                      </w:rPr>
                      <w:t>(nums[i]</w:t>
                    </w:r>
                    <w:r>
                      <w:rPr>
                        <w:rFonts w:ascii="Trebuchet MS"/>
                        <w:spacing w:val="24"/>
                        <w:w w:val="125"/>
                        <w:sz w:val="20"/>
                      </w:rPr>
                      <w:t xml:space="preserve"> </w:t>
                    </w:r>
                    <w:r>
                      <w:rPr>
                        <w:rFonts w:ascii="Trebuchet MS"/>
                        <w:w w:val="125"/>
                        <w:sz w:val="20"/>
                      </w:rPr>
                      <w:t>&gt;</w:t>
                    </w:r>
                    <w:r>
                      <w:rPr>
                        <w:rFonts w:ascii="Trebuchet MS"/>
                        <w:spacing w:val="24"/>
                        <w:w w:val="125"/>
                        <w:sz w:val="20"/>
                      </w:rPr>
                      <w:t xml:space="preserve"> </w:t>
                    </w:r>
                    <w:r>
                      <w:rPr>
                        <w:rFonts w:ascii="Trebuchet MS"/>
                        <w:w w:val="125"/>
                        <w:sz w:val="20"/>
                      </w:rPr>
                      <w:t>0)</w:t>
                    </w:r>
                    <w:r>
                      <w:rPr>
                        <w:rFonts w:ascii="Trebuchet MS"/>
                        <w:spacing w:val="24"/>
                        <w:w w:val="125"/>
                        <w:sz w:val="20"/>
                      </w:rPr>
                      <w:t xml:space="preserve"> </w:t>
                    </w:r>
                    <w:r>
                      <w:rPr>
                        <w:rFonts w:ascii="Trebuchet MS"/>
                        <w:w w:val="125"/>
                        <w:sz w:val="20"/>
                      </w:rPr>
                      <w:t>{</w:t>
                    </w:r>
                  </w:p>
                  <w:p>
                    <w:pPr>
                      <w:spacing w:before="0"/>
                      <w:ind w:left="1193" w:right="0" w:firstLine="0"/>
                      <w:jc w:val="left"/>
                      <w:rPr>
                        <w:rFonts w:ascii="Trebuchet MS"/>
                        <w:sz w:val="20"/>
                      </w:rPr>
                    </w:pPr>
                    <w:r>
                      <w:rPr>
                        <w:rFonts w:ascii="Trebuchet MS"/>
                        <w:w w:val="110"/>
                        <w:sz w:val="20"/>
                      </w:rPr>
                      <w:t>ans.push_back(i</w:t>
                    </w:r>
                    <w:r>
                      <w:rPr>
                        <w:rFonts w:ascii="Trebuchet MS"/>
                        <w:spacing w:val="44"/>
                        <w:w w:val="110"/>
                        <w:sz w:val="20"/>
                      </w:rPr>
                      <w:t xml:space="preserve"> </w:t>
                    </w:r>
                    <w:r>
                      <w:rPr>
                        <w:rFonts w:ascii="Trebuchet MS"/>
                        <w:w w:val="110"/>
                        <w:sz w:val="20"/>
                      </w:rPr>
                      <w:t>+</w:t>
                    </w:r>
                    <w:r>
                      <w:rPr>
                        <w:rFonts w:ascii="Trebuchet MS"/>
                        <w:spacing w:val="45"/>
                        <w:w w:val="110"/>
                        <w:sz w:val="20"/>
                      </w:rPr>
                      <w:t xml:space="preserve"> </w:t>
                    </w:r>
                    <w:r>
                      <w:rPr>
                        <w:rFonts w:ascii="Trebuchet MS"/>
                        <w:w w:val="110"/>
                        <w:sz w:val="20"/>
                      </w:rPr>
                      <w:t>1);</w:t>
                    </w:r>
                  </w:p>
                </w:txbxContent>
              </v:textbox>
            </v:shape>
            <w10:wrap type="topAndBottom"/>
          </v:group>
        </w:pict>
      </w:r>
    </w:p>
    <w:p>
      <w:pPr>
        <w:spacing w:after="0"/>
        <w:rPr>
          <w:sz w:val="23"/>
        </w:rPr>
        <w:sectPr>
          <w:headerReference r:id="rId108" w:type="default"/>
          <w:footerReference r:id="rId109" w:type="default"/>
          <w:pgSz w:w="11910" w:h="16840"/>
          <w:pgMar w:top="1200" w:right="1500" w:bottom="700" w:left="340" w:header="923" w:footer="510" w:gutter="0"/>
          <w:pgNumType w:start="82"/>
        </w:sectPr>
      </w:pPr>
    </w:p>
    <w:p>
      <w:pPr>
        <w:pStyle w:val="5"/>
      </w:pPr>
    </w:p>
    <w:p>
      <w:pPr>
        <w:pStyle w:val="5"/>
        <w:ind w:left="1380"/>
      </w:pPr>
      <w:r>
        <w:pict>
          <v:group id="_x0000_s1452" o:spid="_x0000_s1452" o:spt="203" style="height:51.05pt;width:423.1pt;" coordsize="8462,1021">
            <o:lock v:ext="edit"/>
            <v:shape id="_x0000_s1453" o:spid="_x0000_s1453" style="position:absolute;left:0;top:0;height:1021;width:8462;" filled="f" stroked="t" coordsize="8462,1021" path="m2,239l2,0m2,478l2,239m2,717l2,478m2,956l2,717m2,1020l2,956m0,1018l64,1018m8459,239l8459,0m8459,478l8459,239m8459,717l8459,478m8459,956l8459,717m64,1018l8398,1018m8398,1018l8461,1018m8459,1020l8459,956e">
              <v:path arrowok="t"/>
              <v:fill on="f" focussize="0,0"/>
              <v:stroke weight="0.199212598425197pt" color="#3B70B7"/>
              <v:imagedata o:title=""/>
              <o:lock v:ext="edit"/>
            </v:shape>
            <v:shape id="_x0000_s1454" o:spid="_x0000_s1454" o:spt="202" type="#_x0000_t202" style="position:absolute;left:440;top:0;height:717;width:1171;" filled="f" stroked="f" coordsize="21600,21600">
              <v:path/>
              <v:fill on="f" focussize="0,0"/>
              <v:stroke on="f" joinstyle="miter"/>
              <v:imagedata o:title=""/>
              <o:lock v:ext="edit"/>
              <v:textbox inset="0mm,0mm,0mm,0mm">
                <w:txbxContent>
                  <w:p>
                    <w:pPr>
                      <w:spacing w:before="0" w:line="211" w:lineRule="exact"/>
                      <w:ind w:left="376" w:right="0" w:firstLine="0"/>
                      <w:jc w:val="left"/>
                      <w:rPr>
                        <w:rFonts w:ascii="Trebuchet MS"/>
                        <w:sz w:val="20"/>
                      </w:rPr>
                    </w:pPr>
                    <w:r>
                      <w:rPr>
                        <w:rFonts w:ascii="Trebuchet MS"/>
                        <w:w w:val="142"/>
                        <w:sz w:val="20"/>
                      </w:rPr>
                      <w:t>}</w:t>
                    </w:r>
                  </w:p>
                  <w:p>
                    <w:pPr>
                      <w:spacing w:before="7"/>
                      <w:ind w:left="0" w:right="0" w:firstLine="0"/>
                      <w:jc w:val="left"/>
                      <w:rPr>
                        <w:rFonts w:ascii="Trebuchet MS"/>
                        <w:sz w:val="20"/>
                      </w:rPr>
                    </w:pPr>
                    <w:r>
                      <w:rPr>
                        <w:rFonts w:ascii="Trebuchet MS"/>
                        <w:w w:val="142"/>
                        <w:sz w:val="20"/>
                      </w:rPr>
                      <w:t>}</w:t>
                    </w:r>
                  </w:p>
                  <w:p>
                    <w:pPr>
                      <w:spacing w:before="6"/>
                      <w:ind w:left="0" w:right="0" w:firstLine="0"/>
                      <w:jc w:val="left"/>
                      <w:rPr>
                        <w:rFonts w:ascii="Trebuchet MS"/>
                        <w:sz w:val="20"/>
                      </w:rPr>
                    </w:pPr>
                    <w:r>
                      <w:rPr>
                        <w:rFonts w:ascii="Trebuchet MS"/>
                        <w:color w:val="7F0000"/>
                        <w:w w:val="110"/>
                        <w:sz w:val="20"/>
                      </w:rPr>
                      <w:t>return</w:t>
                    </w:r>
                    <w:r>
                      <w:rPr>
                        <w:rFonts w:ascii="Trebuchet MS"/>
                        <w:color w:val="7F0000"/>
                        <w:spacing w:val="54"/>
                        <w:w w:val="110"/>
                        <w:sz w:val="20"/>
                      </w:rPr>
                      <w:t xml:space="preserve"> </w:t>
                    </w:r>
                    <w:r>
                      <w:rPr>
                        <w:rFonts w:ascii="Trebuchet MS"/>
                        <w:w w:val="110"/>
                        <w:sz w:val="20"/>
                      </w:rPr>
                      <w:t>ans;</w:t>
                    </w:r>
                  </w:p>
                </w:txbxContent>
              </v:textbox>
            </v:shape>
            <v:shape id="_x0000_s1455" o:spid="_x0000_s1455" o:spt="202" type="#_x0000_t202" style="position:absolute;left:63;top:717;height:239;width:125;" filled="f" stroked="f" coordsize="21600,21600">
              <v:path/>
              <v:fill on="f" focussize="0,0"/>
              <v:stroke on="f" joinstyle="miter"/>
              <v:imagedata o:title=""/>
              <o:lock v:ext="edit"/>
              <v:textbox inset="0mm,0mm,0mm,0mm">
                <w:txbxContent>
                  <w:p>
                    <w:pPr>
                      <w:spacing w:before="0" w:line="211" w:lineRule="exact"/>
                      <w:ind w:left="0" w:right="0" w:firstLine="0"/>
                      <w:jc w:val="left"/>
                      <w:rPr>
                        <w:rFonts w:ascii="Trebuchet MS"/>
                        <w:sz w:val="20"/>
                      </w:rPr>
                    </w:pPr>
                    <w:r>
                      <w:rPr>
                        <w:rFonts w:ascii="Trebuchet MS"/>
                        <w:w w:val="142"/>
                        <w:sz w:val="20"/>
                      </w:rPr>
                      <w:t>}</w:t>
                    </w:r>
                  </w:p>
                </w:txbxContent>
              </v:textbox>
            </v:shape>
            <w10:wrap type="none"/>
            <w10:anchorlock/>
          </v:group>
        </w:pict>
      </w:r>
    </w:p>
    <w:p>
      <w:pPr>
        <w:pStyle w:val="5"/>
        <w:spacing w:before="10"/>
        <w:rPr>
          <w:sz w:val="19"/>
        </w:rPr>
      </w:pPr>
    </w:p>
    <w:p>
      <w:pPr>
        <w:pStyle w:val="4"/>
        <w:spacing w:before="143"/>
      </w:pPr>
      <w:r>
        <w:fldChar w:fldCharType="begin"/>
      </w:r>
      <w:r>
        <w:instrText xml:space="preserve"> HYPERLINK "https://leetcode.com/problems/rotate-image/" \h </w:instrText>
      </w:r>
      <w:r>
        <w:fldChar w:fldCharType="separate"/>
      </w:r>
      <w:r>
        <w:rPr>
          <w:color w:val="7F0000"/>
        </w:rPr>
        <w:t>48.</w:t>
      </w:r>
      <w:r>
        <w:rPr>
          <w:color w:val="7F0000"/>
          <w:spacing w:val="19"/>
        </w:rPr>
        <w:t xml:space="preserve"> </w:t>
      </w:r>
      <w:r>
        <w:rPr>
          <w:color w:val="7F0000"/>
        </w:rPr>
        <w:t>Rotate</w:t>
      </w:r>
      <w:r>
        <w:rPr>
          <w:color w:val="7F0000"/>
          <w:spacing w:val="-6"/>
        </w:rPr>
        <w:t xml:space="preserve"> </w:t>
      </w:r>
      <w:r>
        <w:rPr>
          <w:color w:val="7F0000"/>
        </w:rPr>
        <w:t>Image</w:t>
      </w:r>
      <w:r>
        <w:rPr>
          <w:color w:val="7F0000"/>
          <w:spacing w:val="-5"/>
        </w:rPr>
        <w:t xml:space="preserve"> </w:t>
      </w:r>
      <w:r>
        <w:rPr>
          <w:color w:val="7F0000"/>
        </w:rPr>
        <w:t>(Medium)</w:t>
      </w:r>
      <w:r>
        <w:rPr>
          <w:color w:val="7F0000"/>
        </w:rPr>
        <w:fldChar w:fldCharType="end"/>
      </w:r>
    </w:p>
    <w:p>
      <w:pPr>
        <w:spacing w:before="149"/>
        <w:ind w:left="1445" w:right="0" w:firstLine="0"/>
        <w:jc w:val="left"/>
        <w:rPr>
          <w:rFonts w:hint="eastAsia" w:ascii="Microsoft YaHei UI" w:eastAsia="Microsoft YaHei UI"/>
          <w:b/>
          <w:sz w:val="24"/>
        </w:rPr>
      </w:pPr>
      <w:r>
        <w:rPr>
          <w:rFonts w:hint="eastAsia" w:ascii="Microsoft YaHei UI" w:eastAsia="Microsoft YaHei UI"/>
          <w:b/>
          <w:color w:val="3B70B7"/>
          <w:w w:val="95"/>
          <w:sz w:val="24"/>
        </w:rPr>
        <w:t>题目描述</w:t>
      </w:r>
    </w:p>
    <w:p>
      <w:pPr>
        <w:pStyle w:val="5"/>
        <w:spacing w:before="129" w:line="302" w:lineRule="auto"/>
        <w:ind w:left="1445" w:right="155" w:firstLine="398"/>
      </w:pPr>
      <w:r>
        <w:rPr>
          <w:spacing w:val="4"/>
          <w:w w:val="95"/>
        </w:rPr>
        <w:t xml:space="preserve">给定一个 </w:t>
      </w:r>
      <w:r>
        <w:rPr>
          <w:rFonts w:ascii="Times New Roman" w:hAnsi="Times New Roman" w:eastAsia="Times New Roman"/>
          <w:i/>
          <w:w w:val="95"/>
        </w:rPr>
        <w:t>n</w:t>
      </w:r>
      <w:r>
        <w:rPr>
          <w:rFonts w:ascii="Times New Roman" w:hAnsi="Times New Roman" w:eastAsia="Times New Roman"/>
          <w:i/>
          <w:spacing w:val="6"/>
          <w:w w:val="95"/>
        </w:rPr>
        <w:t xml:space="preserve"> </w:t>
      </w:r>
      <w:r>
        <w:rPr>
          <w:rFonts w:ascii="Cambria" w:hAnsi="Cambria" w:eastAsia="Cambria"/>
          <w:spacing w:val="8"/>
          <w:w w:val="95"/>
        </w:rPr>
        <w:t xml:space="preserve">× </w:t>
      </w:r>
      <w:r>
        <w:rPr>
          <w:rFonts w:ascii="Times New Roman" w:hAnsi="Times New Roman" w:eastAsia="Times New Roman"/>
          <w:i/>
          <w:w w:val="95"/>
        </w:rPr>
        <w:t>n</w:t>
      </w:r>
      <w:r>
        <w:rPr>
          <w:rFonts w:ascii="Times New Roman" w:hAnsi="Times New Roman" w:eastAsia="Times New Roman"/>
          <w:i/>
          <w:spacing w:val="23"/>
          <w:w w:val="95"/>
        </w:rPr>
        <w:t xml:space="preserve"> </w:t>
      </w:r>
      <w:r>
        <w:rPr>
          <w:spacing w:val="1"/>
          <w:w w:val="95"/>
        </w:rPr>
        <w:t xml:space="preserve">的矩阵，求它顺时针旋转 </w:t>
      </w:r>
      <w:r>
        <w:rPr>
          <w:rFonts w:ascii="Times New Roman" w:hAnsi="Times New Roman" w:eastAsia="Times New Roman"/>
          <w:w w:val="95"/>
        </w:rPr>
        <w:t>90</w:t>
      </w:r>
      <w:r>
        <w:rPr>
          <w:rFonts w:ascii="Times New Roman" w:hAnsi="Times New Roman" w:eastAsia="Times New Roman"/>
          <w:spacing w:val="67"/>
        </w:rPr>
        <w:t xml:space="preserve"> </w:t>
      </w:r>
      <w:r>
        <w:rPr>
          <w:w w:val="95"/>
        </w:rPr>
        <w:t>度的结果，且必须在原矩阵上修改（</w:t>
      </w:r>
      <w:r>
        <w:rPr>
          <w:rFonts w:ascii="Times New Roman" w:hAnsi="Times New Roman" w:eastAsia="Times New Roman"/>
          <w:w w:val="95"/>
        </w:rPr>
        <w:t>in-place</w:t>
      </w:r>
      <w:r>
        <w:rPr>
          <w:w w:val="95"/>
        </w:rPr>
        <w:t>）。</w:t>
      </w:r>
      <w:r>
        <w:t>怎样能够尽量不创建额外储存空间呢？</w:t>
      </w:r>
    </w:p>
    <w:p>
      <w:pPr>
        <w:pStyle w:val="4"/>
        <w:spacing w:before="214"/>
        <w:rPr>
          <w:rFonts w:hint="eastAsia" w:ascii="Microsoft YaHei UI" w:eastAsia="Microsoft YaHei UI"/>
        </w:rPr>
      </w:pPr>
      <w:r>
        <w:rPr>
          <w:rFonts w:hint="eastAsia" w:ascii="Microsoft YaHei UI" w:eastAsia="Microsoft YaHei UI"/>
          <w:color w:val="3B70B7"/>
          <w:w w:val="95"/>
        </w:rPr>
        <w:t>输入输出样例</w:t>
      </w:r>
    </w:p>
    <w:p>
      <w:pPr>
        <w:pStyle w:val="5"/>
        <w:spacing w:before="129"/>
        <w:ind w:left="1844"/>
      </w:pPr>
      <w:r>
        <w:rPr>
          <w:w w:val="95"/>
        </w:rPr>
        <w:t>输入和输出都是一个二维整数矩阵。</w:t>
      </w:r>
    </w:p>
    <w:p>
      <w:pPr>
        <w:pStyle w:val="5"/>
        <w:spacing w:before="1"/>
        <w:rPr>
          <w:sz w:val="26"/>
        </w:rPr>
      </w:pPr>
      <w:r>
        <w:pict>
          <v:shape id="_x0000_s1456" o:spid="_x0000_s1456" o:spt="202" type="#_x0000_t202" style="position:absolute;left:0pt;margin-left:86.2pt;margin-top:18.8pt;height:101.85pt;width:422.9pt;mso-position-horizontal-relative:page;mso-wrap-distance-bottom:0pt;mso-wrap-distance-top:0pt;z-index:-15611904;mso-width-relative:page;mso-height-relative:page;" filled="f" stroked="t" coordsize="21600,21600">
            <v:path/>
            <v:fill on="f" focussize="0,0"/>
            <v:stroke weight="0.199212598425197pt" color="#3B70B7"/>
            <v:imagedata o:title=""/>
            <o:lock v:ext="edit"/>
            <v:textbox inset="0mm,0mm,0mm,0mm">
              <w:txbxContent>
                <w:p>
                  <w:pPr>
                    <w:pStyle w:val="5"/>
                    <w:spacing w:before="39" w:line="247" w:lineRule="auto"/>
                    <w:ind w:left="59" w:right="7446"/>
                    <w:rPr>
                      <w:rFonts w:ascii="Trebuchet MS"/>
                    </w:rPr>
                  </w:pPr>
                  <w:r>
                    <w:rPr>
                      <w:rFonts w:ascii="Trebuchet MS"/>
                      <w:w w:val="120"/>
                    </w:rPr>
                    <w:t>Input:</w:t>
                  </w:r>
                  <w:r>
                    <w:rPr>
                      <w:rFonts w:ascii="Trebuchet MS"/>
                      <w:spacing w:val="1"/>
                      <w:w w:val="120"/>
                    </w:rPr>
                    <w:t xml:space="preserve"> </w:t>
                  </w:r>
                  <w:r>
                    <w:rPr>
                      <w:rFonts w:ascii="Trebuchet MS"/>
                      <w:w w:val="120"/>
                    </w:rPr>
                    <w:t>[[1,2,3],</w:t>
                  </w:r>
                </w:p>
                <w:p>
                  <w:pPr>
                    <w:pStyle w:val="5"/>
                    <w:ind w:left="153"/>
                    <w:rPr>
                      <w:rFonts w:ascii="Trebuchet MS"/>
                    </w:rPr>
                  </w:pPr>
                  <w:r>
                    <w:rPr>
                      <w:rFonts w:ascii="Trebuchet MS"/>
                      <w:w w:val="125"/>
                    </w:rPr>
                    <w:t>[4,5,6],</w:t>
                  </w:r>
                </w:p>
                <w:p>
                  <w:pPr>
                    <w:pStyle w:val="5"/>
                    <w:spacing w:before="7"/>
                    <w:ind w:left="153"/>
                    <w:rPr>
                      <w:rFonts w:ascii="Trebuchet MS"/>
                    </w:rPr>
                  </w:pPr>
                  <w:r>
                    <w:rPr>
                      <w:rFonts w:ascii="Trebuchet MS"/>
                      <w:w w:val="125"/>
                    </w:rPr>
                    <w:t>[7,8,9]]</w:t>
                  </w:r>
                </w:p>
                <w:p>
                  <w:pPr>
                    <w:pStyle w:val="5"/>
                    <w:spacing w:before="7" w:line="247" w:lineRule="auto"/>
                    <w:ind w:left="59" w:right="7446"/>
                    <w:rPr>
                      <w:rFonts w:ascii="Trebuchet MS"/>
                    </w:rPr>
                  </w:pPr>
                  <w:r>
                    <w:rPr>
                      <w:rFonts w:ascii="Trebuchet MS"/>
                      <w:w w:val="115"/>
                    </w:rPr>
                    <w:t>Output:</w:t>
                  </w:r>
                  <w:r>
                    <w:rPr>
                      <w:rFonts w:ascii="Trebuchet MS"/>
                      <w:spacing w:val="1"/>
                      <w:w w:val="115"/>
                    </w:rPr>
                    <w:t xml:space="preserve"> </w:t>
                  </w:r>
                  <w:r>
                    <w:rPr>
                      <w:rFonts w:ascii="Trebuchet MS"/>
                      <w:w w:val="115"/>
                    </w:rPr>
                    <w:t>[[7,4,1],</w:t>
                  </w:r>
                </w:p>
                <w:p>
                  <w:pPr>
                    <w:pStyle w:val="5"/>
                    <w:ind w:left="153"/>
                    <w:rPr>
                      <w:rFonts w:ascii="Trebuchet MS"/>
                    </w:rPr>
                  </w:pPr>
                  <w:r>
                    <w:rPr>
                      <w:rFonts w:ascii="Trebuchet MS"/>
                      <w:w w:val="125"/>
                    </w:rPr>
                    <w:t>[8,5,2],</w:t>
                  </w:r>
                </w:p>
                <w:p>
                  <w:pPr>
                    <w:pStyle w:val="5"/>
                    <w:spacing w:before="6"/>
                    <w:ind w:left="153"/>
                    <w:rPr>
                      <w:rFonts w:ascii="Trebuchet MS"/>
                    </w:rPr>
                  </w:pPr>
                  <w:r>
                    <w:rPr>
                      <w:rFonts w:ascii="Trebuchet MS"/>
                      <w:w w:val="125"/>
                    </w:rPr>
                    <w:t>[9,6,3]]</w:t>
                  </w:r>
                </w:p>
              </w:txbxContent>
            </v:textbox>
            <w10:wrap type="topAndBottom"/>
          </v:shape>
        </w:pict>
      </w:r>
    </w:p>
    <w:p>
      <w:pPr>
        <w:pStyle w:val="5"/>
        <w:spacing w:before="4"/>
        <w:rPr>
          <w:sz w:val="23"/>
        </w:rPr>
      </w:pPr>
    </w:p>
    <w:p>
      <w:pPr>
        <w:pStyle w:val="4"/>
        <w:spacing w:before="32"/>
        <w:rPr>
          <w:rFonts w:hint="eastAsia" w:ascii="Microsoft YaHei UI" w:eastAsia="Microsoft YaHei UI"/>
        </w:rPr>
      </w:pPr>
      <w:r>
        <w:rPr>
          <w:rFonts w:hint="eastAsia" w:ascii="Microsoft YaHei UI" w:eastAsia="Microsoft YaHei UI"/>
          <w:color w:val="3B70B7"/>
          <w:w w:val="95"/>
        </w:rPr>
        <w:t>题解</w:t>
      </w:r>
    </w:p>
    <w:p>
      <w:pPr>
        <w:pStyle w:val="5"/>
        <w:spacing w:before="129"/>
        <w:ind w:left="322" w:right="736"/>
        <w:jc w:val="center"/>
      </w:pPr>
      <w:r>
        <w:rPr>
          <w:spacing w:val="1"/>
          <w:w w:val="95"/>
        </w:rPr>
        <w:t xml:space="preserve">每次只考虑四个间隔 </w:t>
      </w:r>
      <w:r>
        <w:rPr>
          <w:rFonts w:ascii="Times New Roman" w:eastAsia="Times New Roman"/>
          <w:w w:val="95"/>
        </w:rPr>
        <w:t>90</w:t>
      </w:r>
      <w:r>
        <w:rPr>
          <w:rFonts w:ascii="Times New Roman" w:eastAsia="Times New Roman"/>
          <w:spacing w:val="62"/>
        </w:rPr>
        <w:t xml:space="preserve"> </w:t>
      </w:r>
      <w:r>
        <w:rPr>
          <w:spacing w:val="1"/>
          <w:w w:val="95"/>
        </w:rPr>
        <w:t xml:space="preserve">度的位置，可以进行 </w:t>
      </w:r>
      <w:r>
        <w:rPr>
          <w:rFonts w:ascii="Times New Roman" w:eastAsia="Times New Roman"/>
          <w:i/>
          <w:w w:val="95"/>
        </w:rPr>
        <w:t>O</w:t>
      </w:r>
      <w:r>
        <w:rPr>
          <w:rFonts w:ascii="Cambria" w:eastAsia="Cambria"/>
          <w:w w:val="95"/>
        </w:rPr>
        <w:t>(</w:t>
      </w:r>
      <w:r>
        <w:rPr>
          <w:rFonts w:ascii="Times New Roman" w:eastAsia="Times New Roman"/>
          <w:w w:val="95"/>
        </w:rPr>
        <w:t>1</w:t>
      </w:r>
      <w:r>
        <w:rPr>
          <w:rFonts w:ascii="Cambria" w:eastAsia="Cambria"/>
          <w:w w:val="95"/>
        </w:rPr>
        <w:t>)</w:t>
      </w:r>
      <w:r>
        <w:rPr>
          <w:rFonts w:ascii="Cambria" w:eastAsia="Cambria"/>
          <w:spacing w:val="69"/>
        </w:rPr>
        <w:t xml:space="preserve"> </w:t>
      </w:r>
      <w:r>
        <w:rPr>
          <w:w w:val="95"/>
        </w:rPr>
        <w:t>额外空间的旋转。</w:t>
      </w:r>
    </w:p>
    <w:p>
      <w:pPr>
        <w:pStyle w:val="5"/>
        <w:spacing w:before="8"/>
        <w:rPr>
          <w:sz w:val="12"/>
        </w:rPr>
      </w:pPr>
      <w:r>
        <w:drawing>
          <wp:anchor distT="0" distB="0" distL="0" distR="0" simplePos="0" relativeHeight="1024" behindDoc="0" locked="0" layoutInCell="1" allowOverlap="1">
            <wp:simplePos x="0" y="0"/>
            <wp:positionH relativeFrom="page">
              <wp:posOffset>3128010</wp:posOffset>
            </wp:positionH>
            <wp:positionV relativeFrom="paragraph">
              <wp:posOffset>127000</wp:posOffset>
            </wp:positionV>
            <wp:extent cx="1322705" cy="1312545"/>
            <wp:effectExtent l="0" t="0" r="0" b="0"/>
            <wp:wrapTopAndBottom/>
            <wp:docPr id="131"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image11.png"/>
                    <pic:cNvPicPr>
                      <a:picLocks noChangeAspect="1"/>
                    </pic:cNvPicPr>
                  </pic:nvPicPr>
                  <pic:blipFill>
                    <a:blip r:embed="rId191" cstate="print"/>
                    <a:stretch>
                      <a:fillRect/>
                    </a:stretch>
                  </pic:blipFill>
                  <pic:spPr>
                    <a:xfrm>
                      <a:off x="0" y="0"/>
                      <a:ext cx="1322451" cy="1312544"/>
                    </a:xfrm>
                    <a:prstGeom prst="rect">
                      <a:avLst/>
                    </a:prstGeom>
                  </pic:spPr>
                </pic:pic>
              </a:graphicData>
            </a:graphic>
          </wp:anchor>
        </w:drawing>
      </w:r>
    </w:p>
    <w:p>
      <w:pPr>
        <w:spacing w:before="0"/>
        <w:ind w:left="2748" w:right="0" w:firstLine="0"/>
        <w:jc w:val="left"/>
        <w:rPr>
          <w:sz w:val="18"/>
        </w:rPr>
      </w:pPr>
      <w:r>
        <w:rPr>
          <w:rFonts w:hint="eastAsia" w:ascii="Microsoft YaHei UI" w:eastAsia="Microsoft YaHei UI"/>
          <w:b/>
          <w:color w:val="3B70B7"/>
          <w:spacing w:val="12"/>
          <w:w w:val="95"/>
          <w:sz w:val="18"/>
        </w:rPr>
        <w:t xml:space="preserve">图 </w:t>
      </w:r>
      <w:r>
        <w:rPr>
          <w:rFonts w:ascii="Times New Roman" w:eastAsia="Times New Roman"/>
          <w:b/>
          <w:color w:val="3B70B7"/>
          <w:w w:val="95"/>
          <w:sz w:val="18"/>
        </w:rPr>
        <w:t>11.1:</w:t>
      </w:r>
      <w:r>
        <w:rPr>
          <w:rFonts w:ascii="Times New Roman" w:eastAsia="Times New Roman"/>
          <w:b/>
          <w:color w:val="3B70B7"/>
          <w:spacing w:val="64"/>
          <w:sz w:val="18"/>
        </w:rPr>
        <w:t xml:space="preserve"> </w:t>
      </w:r>
      <w:r>
        <w:rPr>
          <w:spacing w:val="-4"/>
          <w:w w:val="95"/>
          <w:sz w:val="18"/>
        </w:rPr>
        <w:t xml:space="preserve">题目 </w:t>
      </w:r>
      <w:r>
        <w:rPr>
          <w:rFonts w:ascii="Times New Roman" w:eastAsia="Times New Roman"/>
          <w:w w:val="95"/>
          <w:sz w:val="18"/>
        </w:rPr>
        <w:t>48</w:t>
      </w:r>
      <w:r>
        <w:rPr>
          <w:rFonts w:ascii="Times New Roman" w:eastAsia="Times New Roman"/>
          <w:spacing w:val="20"/>
          <w:w w:val="95"/>
          <w:sz w:val="18"/>
        </w:rPr>
        <w:t xml:space="preserve"> - </w:t>
      </w:r>
      <w:r>
        <w:rPr>
          <w:rFonts w:ascii="Times New Roman" w:eastAsia="Times New Roman"/>
          <w:i/>
          <w:w w:val="95"/>
          <w:sz w:val="18"/>
        </w:rPr>
        <w:t>O</w:t>
      </w:r>
      <w:r>
        <w:rPr>
          <w:rFonts w:ascii="Cambria" w:eastAsia="Cambria"/>
          <w:w w:val="95"/>
          <w:sz w:val="18"/>
        </w:rPr>
        <w:t>(</w:t>
      </w:r>
      <w:r>
        <w:rPr>
          <w:rFonts w:ascii="Times New Roman" w:eastAsia="Times New Roman"/>
          <w:w w:val="95"/>
          <w:sz w:val="18"/>
        </w:rPr>
        <w:t>1</w:t>
      </w:r>
      <w:r>
        <w:rPr>
          <w:rFonts w:ascii="Cambria" w:eastAsia="Cambria"/>
          <w:w w:val="95"/>
          <w:sz w:val="18"/>
        </w:rPr>
        <w:t>)</w:t>
      </w:r>
      <w:r>
        <w:rPr>
          <w:rFonts w:ascii="Cambria" w:eastAsia="Cambria"/>
          <w:spacing w:val="37"/>
          <w:sz w:val="18"/>
        </w:rPr>
        <w:t xml:space="preserve"> </w:t>
      </w:r>
      <w:r>
        <w:rPr>
          <w:w w:val="95"/>
          <w:sz w:val="18"/>
        </w:rPr>
        <w:t>空间旋转样例，相同颜色代表四个互相交换的位置</w:t>
      </w:r>
    </w:p>
    <w:p>
      <w:pPr>
        <w:pStyle w:val="5"/>
      </w:pPr>
    </w:p>
    <w:p>
      <w:pPr>
        <w:pStyle w:val="5"/>
        <w:spacing w:before="12"/>
        <w:rPr>
          <w:sz w:val="17"/>
        </w:rPr>
      </w:pPr>
      <w:r>
        <w:pict>
          <v:shape id="_x0000_s1457" o:spid="_x0000_s1457" o:spt="202" type="#_x0000_t202" style="position:absolute;left:0pt;margin-left:86.2pt;margin-top:13.5pt;height:149.65pt;width:422.9pt;mso-position-horizontal-relative:page;mso-wrap-distance-bottom:0pt;mso-wrap-distance-top:0pt;z-index:-15610880;mso-width-relative:page;mso-height-relative:page;" filled="f" stroked="t" coordsize="21600,21600">
            <v:path/>
            <v:fill on="f" focussize="0,0"/>
            <v:stroke weight="0.199212598425197pt" color="#3B70B7"/>
            <v:imagedata o:title=""/>
            <o:lock v:ext="edit"/>
            <v:textbox inset="0mm,0mm,0mm,0mm">
              <w:txbxContent>
                <w:p>
                  <w:pPr>
                    <w:pStyle w:val="5"/>
                    <w:spacing w:before="39" w:line="247" w:lineRule="auto"/>
                    <w:ind w:left="436" w:right="3930" w:hanging="377"/>
                    <w:rPr>
                      <w:rFonts w:ascii="Trebuchet MS"/>
                    </w:rPr>
                  </w:pPr>
                  <w:r>
                    <w:rPr>
                      <w:rFonts w:ascii="Trebuchet MS"/>
                      <w:color w:val="7F0000"/>
                      <w:w w:val="110"/>
                    </w:rPr>
                    <w:t>void</w:t>
                  </w:r>
                  <w:r>
                    <w:rPr>
                      <w:rFonts w:ascii="Trebuchet MS"/>
                      <w:color w:val="7F0000"/>
                      <w:spacing w:val="41"/>
                      <w:w w:val="110"/>
                    </w:rPr>
                    <w:t xml:space="preserve"> </w:t>
                  </w:r>
                  <w:r>
                    <w:rPr>
                      <w:rFonts w:ascii="Trebuchet MS"/>
                      <w:w w:val="110"/>
                    </w:rPr>
                    <w:t>rotate(vector&lt;vector&lt;</w:t>
                  </w:r>
                  <w:r>
                    <w:rPr>
                      <w:rFonts w:ascii="Trebuchet MS"/>
                      <w:color w:val="7F0000"/>
                      <w:w w:val="110"/>
                    </w:rPr>
                    <w:t>int</w:t>
                  </w:r>
                  <w:r>
                    <w:rPr>
                      <w:rFonts w:ascii="Trebuchet MS"/>
                      <w:w w:val="110"/>
                    </w:rPr>
                    <w:t>&gt;&gt;&amp;</w:t>
                  </w:r>
                  <w:r>
                    <w:rPr>
                      <w:rFonts w:ascii="Trebuchet MS"/>
                      <w:spacing w:val="41"/>
                      <w:w w:val="110"/>
                    </w:rPr>
                    <w:t xml:space="preserve"> </w:t>
                  </w:r>
                  <w:r>
                    <w:rPr>
                      <w:rFonts w:ascii="Trebuchet MS"/>
                      <w:w w:val="110"/>
                    </w:rPr>
                    <w:t>matrix)</w:t>
                  </w:r>
                  <w:r>
                    <w:rPr>
                      <w:rFonts w:ascii="Trebuchet MS"/>
                      <w:spacing w:val="41"/>
                      <w:w w:val="110"/>
                    </w:rPr>
                    <w:t xml:space="preserve"> </w:t>
                  </w:r>
                  <w:r>
                    <w:rPr>
                      <w:rFonts w:ascii="Trebuchet MS"/>
                      <w:w w:val="110"/>
                    </w:rPr>
                    <w:t>{</w:t>
                  </w:r>
                  <w:r>
                    <w:rPr>
                      <w:rFonts w:ascii="Trebuchet MS"/>
                      <w:spacing w:val="-64"/>
                      <w:w w:val="110"/>
                    </w:rPr>
                    <w:t xml:space="preserve"> </w:t>
                  </w:r>
                  <w:r>
                    <w:rPr>
                      <w:rFonts w:ascii="Trebuchet MS"/>
                      <w:color w:val="7F0000"/>
                      <w:w w:val="110"/>
                    </w:rPr>
                    <w:t>int</w:t>
                  </w:r>
                  <w:r>
                    <w:rPr>
                      <w:rFonts w:ascii="Trebuchet MS"/>
                      <w:color w:val="7F0000"/>
                      <w:spacing w:val="43"/>
                      <w:w w:val="110"/>
                    </w:rPr>
                    <w:t xml:space="preserve"> </w:t>
                  </w:r>
                  <w:r>
                    <w:rPr>
                      <w:rFonts w:ascii="Trebuchet MS"/>
                      <w:w w:val="110"/>
                    </w:rPr>
                    <w:t>temp</w:t>
                  </w:r>
                  <w:r>
                    <w:rPr>
                      <w:rFonts w:ascii="Trebuchet MS"/>
                      <w:spacing w:val="43"/>
                      <w:w w:val="110"/>
                    </w:rPr>
                    <w:t xml:space="preserve"> </w:t>
                  </w:r>
                  <w:r>
                    <w:rPr>
                      <w:rFonts w:ascii="Trebuchet MS"/>
                      <w:w w:val="110"/>
                    </w:rPr>
                    <w:t>=</w:t>
                  </w:r>
                  <w:r>
                    <w:rPr>
                      <w:rFonts w:ascii="Trebuchet MS"/>
                      <w:spacing w:val="44"/>
                      <w:w w:val="110"/>
                    </w:rPr>
                    <w:t xml:space="preserve"> </w:t>
                  </w:r>
                  <w:r>
                    <w:rPr>
                      <w:rFonts w:ascii="Trebuchet MS"/>
                      <w:w w:val="110"/>
                    </w:rPr>
                    <w:t>0,</w:t>
                  </w:r>
                  <w:r>
                    <w:rPr>
                      <w:rFonts w:ascii="Trebuchet MS"/>
                      <w:spacing w:val="43"/>
                      <w:w w:val="110"/>
                    </w:rPr>
                    <w:t xml:space="preserve"> </w:t>
                  </w:r>
                  <w:r>
                    <w:rPr>
                      <w:rFonts w:ascii="Trebuchet MS"/>
                      <w:w w:val="110"/>
                    </w:rPr>
                    <w:t>n</w:t>
                  </w:r>
                  <w:r>
                    <w:rPr>
                      <w:rFonts w:ascii="Trebuchet MS"/>
                      <w:spacing w:val="44"/>
                      <w:w w:val="110"/>
                    </w:rPr>
                    <w:t xml:space="preserve"> </w:t>
                  </w:r>
                  <w:r>
                    <w:rPr>
                      <w:rFonts w:ascii="Trebuchet MS"/>
                      <w:w w:val="110"/>
                    </w:rPr>
                    <w:t>=</w:t>
                  </w:r>
                  <w:r>
                    <w:rPr>
                      <w:rFonts w:ascii="Trebuchet MS"/>
                      <w:spacing w:val="43"/>
                      <w:w w:val="110"/>
                    </w:rPr>
                    <w:t xml:space="preserve"> </w:t>
                  </w:r>
                  <w:r>
                    <w:rPr>
                      <w:rFonts w:ascii="Trebuchet MS"/>
                      <w:w w:val="110"/>
                    </w:rPr>
                    <w:t>matrix.size()-1;</w:t>
                  </w:r>
                </w:p>
                <w:p>
                  <w:pPr>
                    <w:pStyle w:val="5"/>
                    <w:spacing w:line="247" w:lineRule="auto"/>
                    <w:ind w:left="812" w:right="4187" w:hanging="377"/>
                    <w:rPr>
                      <w:rFonts w:ascii="Trebuchet MS"/>
                    </w:rPr>
                  </w:pPr>
                  <w:r>
                    <w:rPr>
                      <w:rFonts w:ascii="Trebuchet MS"/>
                      <w:color w:val="7F0000"/>
                      <w:w w:val="125"/>
                    </w:rPr>
                    <w:t xml:space="preserve">for </w:t>
                  </w:r>
                  <w:r>
                    <w:rPr>
                      <w:rFonts w:ascii="Trebuchet MS"/>
                      <w:w w:val="125"/>
                    </w:rPr>
                    <w:t>(</w:t>
                  </w:r>
                  <w:r>
                    <w:rPr>
                      <w:rFonts w:ascii="Trebuchet MS"/>
                      <w:color w:val="7F0000"/>
                      <w:w w:val="125"/>
                    </w:rPr>
                    <w:t xml:space="preserve">int </w:t>
                  </w:r>
                  <w:r>
                    <w:rPr>
                      <w:rFonts w:ascii="Trebuchet MS"/>
                      <w:w w:val="155"/>
                    </w:rPr>
                    <w:t xml:space="preserve">i </w:t>
                  </w:r>
                  <w:r>
                    <w:rPr>
                      <w:rFonts w:ascii="Trebuchet MS"/>
                      <w:w w:val="115"/>
                    </w:rPr>
                    <w:t>=</w:t>
                  </w:r>
                  <w:r>
                    <w:rPr>
                      <w:rFonts w:ascii="Trebuchet MS"/>
                      <w:spacing w:val="1"/>
                      <w:w w:val="115"/>
                    </w:rPr>
                    <w:t xml:space="preserve"> </w:t>
                  </w:r>
                  <w:r>
                    <w:rPr>
                      <w:rFonts w:ascii="Trebuchet MS"/>
                      <w:w w:val="125"/>
                    </w:rPr>
                    <w:t xml:space="preserve">0; </w:t>
                  </w:r>
                  <w:r>
                    <w:rPr>
                      <w:rFonts w:ascii="Trebuchet MS"/>
                      <w:w w:val="155"/>
                    </w:rPr>
                    <w:t xml:space="preserve">i </w:t>
                  </w:r>
                  <w:r>
                    <w:rPr>
                      <w:rFonts w:ascii="Trebuchet MS"/>
                      <w:w w:val="115"/>
                    </w:rPr>
                    <w:t xml:space="preserve">&lt;=  n  /  </w:t>
                  </w:r>
                  <w:r>
                    <w:rPr>
                      <w:rFonts w:ascii="Trebuchet MS"/>
                      <w:w w:val="125"/>
                    </w:rPr>
                    <w:t>2; ++i) {</w:t>
                  </w:r>
                  <w:r>
                    <w:rPr>
                      <w:rFonts w:ascii="Trebuchet MS"/>
                      <w:spacing w:val="1"/>
                      <w:w w:val="125"/>
                    </w:rPr>
                    <w:t xml:space="preserve"> </w:t>
                  </w:r>
                  <w:r>
                    <w:rPr>
                      <w:rFonts w:ascii="Trebuchet MS"/>
                      <w:color w:val="7F0000"/>
                      <w:w w:val="125"/>
                    </w:rPr>
                    <w:t>for</w:t>
                  </w:r>
                  <w:r>
                    <w:rPr>
                      <w:rFonts w:ascii="Trebuchet MS"/>
                      <w:color w:val="7F0000"/>
                      <w:spacing w:val="27"/>
                      <w:w w:val="125"/>
                    </w:rPr>
                    <w:t xml:space="preserve"> </w:t>
                  </w:r>
                  <w:r>
                    <w:rPr>
                      <w:rFonts w:ascii="Trebuchet MS"/>
                      <w:w w:val="125"/>
                    </w:rPr>
                    <w:t>(</w:t>
                  </w:r>
                  <w:r>
                    <w:rPr>
                      <w:rFonts w:ascii="Trebuchet MS"/>
                      <w:color w:val="7F0000"/>
                      <w:w w:val="125"/>
                    </w:rPr>
                    <w:t>int</w:t>
                  </w:r>
                  <w:r>
                    <w:rPr>
                      <w:rFonts w:ascii="Trebuchet MS"/>
                      <w:color w:val="7F0000"/>
                      <w:spacing w:val="27"/>
                      <w:w w:val="125"/>
                    </w:rPr>
                    <w:t xml:space="preserve"> </w:t>
                  </w:r>
                  <w:r>
                    <w:rPr>
                      <w:rFonts w:ascii="Trebuchet MS"/>
                      <w:w w:val="125"/>
                    </w:rPr>
                    <w:t>j</w:t>
                  </w:r>
                  <w:r>
                    <w:rPr>
                      <w:rFonts w:ascii="Trebuchet MS"/>
                      <w:spacing w:val="27"/>
                      <w:w w:val="125"/>
                    </w:rPr>
                    <w:t xml:space="preserve"> </w:t>
                  </w:r>
                  <w:r>
                    <w:rPr>
                      <w:rFonts w:ascii="Trebuchet MS"/>
                      <w:w w:val="115"/>
                    </w:rPr>
                    <w:t>=</w:t>
                  </w:r>
                  <w:r>
                    <w:rPr>
                      <w:rFonts w:ascii="Trebuchet MS"/>
                      <w:spacing w:val="33"/>
                      <w:w w:val="115"/>
                    </w:rPr>
                    <w:t xml:space="preserve"> </w:t>
                  </w:r>
                  <w:r>
                    <w:rPr>
                      <w:rFonts w:ascii="Trebuchet MS"/>
                      <w:w w:val="155"/>
                    </w:rPr>
                    <w:t>i;</w:t>
                  </w:r>
                  <w:r>
                    <w:rPr>
                      <w:rFonts w:ascii="Trebuchet MS"/>
                      <w:spacing w:val="10"/>
                      <w:w w:val="155"/>
                    </w:rPr>
                    <w:t xml:space="preserve"> </w:t>
                  </w:r>
                  <w:r>
                    <w:rPr>
                      <w:rFonts w:ascii="Trebuchet MS"/>
                      <w:w w:val="125"/>
                    </w:rPr>
                    <w:t>j</w:t>
                  </w:r>
                  <w:r>
                    <w:rPr>
                      <w:rFonts w:ascii="Trebuchet MS"/>
                      <w:spacing w:val="27"/>
                      <w:w w:val="125"/>
                    </w:rPr>
                    <w:t xml:space="preserve"> </w:t>
                  </w:r>
                  <w:r>
                    <w:rPr>
                      <w:rFonts w:ascii="Trebuchet MS"/>
                      <w:w w:val="115"/>
                    </w:rPr>
                    <w:t>&lt;</w:t>
                  </w:r>
                  <w:r>
                    <w:rPr>
                      <w:rFonts w:ascii="Trebuchet MS"/>
                      <w:spacing w:val="33"/>
                      <w:w w:val="115"/>
                    </w:rPr>
                    <w:t xml:space="preserve"> </w:t>
                  </w:r>
                  <w:r>
                    <w:rPr>
                      <w:rFonts w:ascii="Trebuchet MS"/>
                      <w:w w:val="115"/>
                    </w:rPr>
                    <w:t>n</w:t>
                  </w:r>
                  <w:r>
                    <w:rPr>
                      <w:rFonts w:ascii="Trebuchet MS"/>
                      <w:spacing w:val="33"/>
                      <w:w w:val="115"/>
                    </w:rPr>
                    <w:t xml:space="preserve"> </w:t>
                  </w:r>
                  <w:r>
                    <w:rPr>
                      <w:rFonts w:ascii="Trebuchet MS"/>
                      <w:w w:val="125"/>
                    </w:rPr>
                    <w:t>-</w:t>
                  </w:r>
                  <w:r>
                    <w:rPr>
                      <w:rFonts w:ascii="Trebuchet MS"/>
                      <w:spacing w:val="27"/>
                      <w:w w:val="125"/>
                    </w:rPr>
                    <w:t xml:space="preserve"> </w:t>
                  </w:r>
                  <w:r>
                    <w:rPr>
                      <w:rFonts w:ascii="Trebuchet MS"/>
                      <w:w w:val="155"/>
                    </w:rPr>
                    <w:t>i;</w:t>
                  </w:r>
                  <w:r>
                    <w:rPr>
                      <w:rFonts w:ascii="Trebuchet MS"/>
                      <w:spacing w:val="10"/>
                      <w:w w:val="155"/>
                    </w:rPr>
                    <w:t xml:space="preserve"> </w:t>
                  </w:r>
                  <w:r>
                    <w:rPr>
                      <w:rFonts w:ascii="Trebuchet MS"/>
                      <w:w w:val="125"/>
                    </w:rPr>
                    <w:t>++j)</w:t>
                  </w:r>
                  <w:r>
                    <w:rPr>
                      <w:rFonts w:ascii="Trebuchet MS"/>
                      <w:spacing w:val="27"/>
                      <w:w w:val="125"/>
                    </w:rPr>
                    <w:t xml:space="preserve"> </w:t>
                  </w:r>
                  <w:r>
                    <w:rPr>
                      <w:rFonts w:ascii="Trebuchet MS"/>
                      <w:w w:val="125"/>
                    </w:rPr>
                    <w:t>{</w:t>
                  </w:r>
                </w:p>
                <w:p>
                  <w:pPr>
                    <w:pStyle w:val="5"/>
                    <w:spacing w:line="247" w:lineRule="auto"/>
                    <w:ind w:left="1189" w:right="4124"/>
                    <w:rPr>
                      <w:rFonts w:ascii="Trebuchet MS"/>
                    </w:rPr>
                  </w:pPr>
                  <w:r>
                    <w:rPr>
                      <w:rFonts w:ascii="Trebuchet MS"/>
                      <w:w w:val="110"/>
                    </w:rPr>
                    <w:t>temp</w:t>
                  </w:r>
                  <w:r>
                    <w:rPr>
                      <w:rFonts w:ascii="Trebuchet MS"/>
                      <w:spacing w:val="1"/>
                      <w:w w:val="110"/>
                    </w:rPr>
                    <w:t xml:space="preserve"> </w:t>
                  </w:r>
                  <w:r>
                    <w:rPr>
                      <w:rFonts w:ascii="Trebuchet MS"/>
                      <w:w w:val="110"/>
                    </w:rPr>
                    <w:t>=</w:t>
                  </w:r>
                  <w:r>
                    <w:rPr>
                      <w:rFonts w:ascii="Trebuchet MS"/>
                      <w:spacing w:val="1"/>
                      <w:w w:val="110"/>
                    </w:rPr>
                    <w:t xml:space="preserve"> </w:t>
                  </w:r>
                  <w:r>
                    <w:rPr>
                      <w:rFonts w:ascii="Trebuchet MS"/>
                      <w:w w:val="110"/>
                    </w:rPr>
                    <w:t>matrix[j][n-i];</w:t>
                  </w:r>
                  <w:r>
                    <w:rPr>
                      <w:rFonts w:ascii="Trebuchet MS"/>
                      <w:spacing w:val="1"/>
                      <w:w w:val="110"/>
                    </w:rPr>
                    <w:t xml:space="preserve"> </w:t>
                  </w:r>
                  <w:r>
                    <w:rPr>
                      <w:rFonts w:ascii="Trebuchet MS"/>
                      <w:w w:val="110"/>
                    </w:rPr>
                    <w:t xml:space="preserve">matrix[j][n-i]  </w:t>
                  </w:r>
                  <w:r>
                    <w:rPr>
                      <w:rFonts w:ascii="Trebuchet MS"/>
                      <w:spacing w:val="52"/>
                      <w:w w:val="110"/>
                    </w:rPr>
                    <w:t xml:space="preserve"> </w:t>
                  </w:r>
                  <w:r>
                    <w:rPr>
                      <w:rFonts w:ascii="Trebuchet MS"/>
                      <w:w w:val="110"/>
                    </w:rPr>
                    <w:t xml:space="preserve">=  </w:t>
                  </w:r>
                  <w:r>
                    <w:rPr>
                      <w:rFonts w:ascii="Trebuchet MS"/>
                      <w:spacing w:val="52"/>
                      <w:w w:val="110"/>
                    </w:rPr>
                    <w:t xml:space="preserve"> </w:t>
                  </w:r>
                  <w:r>
                    <w:rPr>
                      <w:rFonts w:ascii="Trebuchet MS"/>
                      <w:w w:val="110"/>
                    </w:rPr>
                    <w:t>matrix[i][j];</w:t>
                  </w:r>
                </w:p>
                <w:p>
                  <w:pPr>
                    <w:pStyle w:val="5"/>
                    <w:ind w:left="1189"/>
                    <w:rPr>
                      <w:rFonts w:ascii="Trebuchet MS"/>
                    </w:rPr>
                  </w:pPr>
                  <w:r>
                    <w:rPr>
                      <w:rFonts w:ascii="Trebuchet MS"/>
                      <w:w w:val="115"/>
                    </w:rPr>
                    <w:t xml:space="preserve">matrix[i][j] </w:t>
                  </w:r>
                  <w:r>
                    <w:rPr>
                      <w:rFonts w:ascii="Trebuchet MS"/>
                      <w:spacing w:val="59"/>
                      <w:w w:val="115"/>
                    </w:rPr>
                    <w:t xml:space="preserve"> </w:t>
                  </w:r>
                  <w:r>
                    <w:rPr>
                      <w:rFonts w:ascii="Trebuchet MS"/>
                      <w:w w:val="115"/>
                    </w:rPr>
                    <w:t xml:space="preserve">= </w:t>
                  </w:r>
                  <w:r>
                    <w:rPr>
                      <w:rFonts w:ascii="Trebuchet MS"/>
                      <w:spacing w:val="59"/>
                      <w:w w:val="115"/>
                    </w:rPr>
                    <w:t xml:space="preserve"> </w:t>
                  </w:r>
                  <w:r>
                    <w:rPr>
                      <w:rFonts w:ascii="Trebuchet MS"/>
                      <w:w w:val="115"/>
                    </w:rPr>
                    <w:t>matrix[n-j][i];</w:t>
                  </w:r>
                </w:p>
                <w:p>
                  <w:pPr>
                    <w:pStyle w:val="5"/>
                    <w:spacing w:before="6" w:line="247" w:lineRule="auto"/>
                    <w:ind w:left="1189" w:right="3706"/>
                    <w:rPr>
                      <w:rFonts w:ascii="Trebuchet MS"/>
                    </w:rPr>
                  </w:pPr>
                  <w:r>
                    <w:rPr>
                      <w:rFonts w:ascii="Trebuchet MS"/>
                      <w:w w:val="115"/>
                    </w:rPr>
                    <w:t>matrix[n-j][i]</w:t>
                  </w:r>
                  <w:r>
                    <w:rPr>
                      <w:rFonts w:ascii="Trebuchet MS"/>
                      <w:spacing w:val="45"/>
                      <w:w w:val="115"/>
                    </w:rPr>
                    <w:t xml:space="preserve"> </w:t>
                  </w:r>
                  <w:r>
                    <w:rPr>
                      <w:rFonts w:ascii="Trebuchet MS"/>
                      <w:w w:val="115"/>
                    </w:rPr>
                    <w:t>=</w:t>
                  </w:r>
                  <w:r>
                    <w:rPr>
                      <w:rFonts w:ascii="Trebuchet MS"/>
                      <w:spacing w:val="45"/>
                      <w:w w:val="115"/>
                    </w:rPr>
                    <w:t xml:space="preserve"> </w:t>
                  </w:r>
                  <w:r>
                    <w:rPr>
                      <w:rFonts w:ascii="Trebuchet MS"/>
                      <w:w w:val="115"/>
                    </w:rPr>
                    <w:t>matrix[n-i][n-j];</w:t>
                  </w:r>
                  <w:r>
                    <w:rPr>
                      <w:rFonts w:ascii="Trebuchet MS"/>
                      <w:spacing w:val="-67"/>
                      <w:w w:val="115"/>
                    </w:rPr>
                    <w:t xml:space="preserve"> </w:t>
                  </w:r>
                  <w:r>
                    <w:rPr>
                      <w:rFonts w:ascii="Trebuchet MS"/>
                      <w:w w:val="115"/>
                    </w:rPr>
                    <w:t>matrix[n-i][n-j]</w:t>
                  </w:r>
                  <w:r>
                    <w:rPr>
                      <w:rFonts w:ascii="Trebuchet MS"/>
                      <w:spacing w:val="33"/>
                      <w:w w:val="115"/>
                    </w:rPr>
                    <w:t xml:space="preserve"> </w:t>
                  </w:r>
                  <w:r>
                    <w:rPr>
                      <w:rFonts w:ascii="Trebuchet MS"/>
                      <w:w w:val="115"/>
                    </w:rPr>
                    <w:t>=</w:t>
                  </w:r>
                  <w:r>
                    <w:rPr>
                      <w:rFonts w:ascii="Trebuchet MS"/>
                      <w:spacing w:val="33"/>
                      <w:w w:val="115"/>
                    </w:rPr>
                    <w:t xml:space="preserve"> </w:t>
                  </w:r>
                  <w:r>
                    <w:rPr>
                      <w:rFonts w:ascii="Trebuchet MS"/>
                      <w:w w:val="115"/>
                    </w:rPr>
                    <w:t>temp;</w:t>
                  </w:r>
                </w:p>
                <w:p>
                  <w:pPr>
                    <w:pStyle w:val="5"/>
                    <w:ind w:left="812"/>
                    <w:rPr>
                      <w:rFonts w:ascii="Trebuchet MS"/>
                    </w:rPr>
                  </w:pPr>
                  <w:r>
                    <w:rPr>
                      <w:rFonts w:ascii="Trebuchet MS"/>
                      <w:w w:val="142"/>
                    </w:rPr>
                    <w:t>}</w:t>
                  </w:r>
                </w:p>
                <w:p>
                  <w:pPr>
                    <w:pStyle w:val="5"/>
                    <w:spacing w:before="7"/>
                    <w:ind w:left="436"/>
                    <w:rPr>
                      <w:rFonts w:ascii="Trebuchet MS"/>
                    </w:rPr>
                  </w:pPr>
                  <w:r>
                    <w:rPr>
                      <w:rFonts w:ascii="Trebuchet MS"/>
                      <w:w w:val="142"/>
                    </w:rPr>
                    <w:t>}</w:t>
                  </w:r>
                </w:p>
                <w:p>
                  <w:pPr>
                    <w:pStyle w:val="5"/>
                    <w:spacing w:before="7"/>
                    <w:ind w:left="59"/>
                    <w:rPr>
                      <w:rFonts w:ascii="Trebuchet MS"/>
                    </w:rPr>
                  </w:pPr>
                  <w:r>
                    <w:rPr>
                      <w:rFonts w:ascii="Trebuchet MS"/>
                      <w:w w:val="142"/>
                    </w:rPr>
                    <w:t>}</w:t>
                  </w:r>
                </w:p>
              </w:txbxContent>
            </v:textbox>
            <w10:wrap type="topAndBottom"/>
          </v:shape>
        </w:pict>
      </w:r>
    </w:p>
    <w:p>
      <w:pPr>
        <w:spacing w:after="0"/>
        <w:rPr>
          <w:sz w:val="17"/>
        </w:rPr>
        <w:sectPr>
          <w:pgSz w:w="11910" w:h="16840"/>
          <w:pgMar w:top="1200" w:right="1500" w:bottom="700" w:left="340" w:header="923" w:footer="510" w:gutter="0"/>
        </w:sectPr>
      </w:pPr>
    </w:p>
    <w:p>
      <w:pPr>
        <w:pStyle w:val="5"/>
        <w:spacing w:before="7"/>
        <w:rPr>
          <w:sz w:val="9"/>
        </w:rPr>
      </w:pPr>
    </w:p>
    <w:p>
      <w:pPr>
        <w:pStyle w:val="4"/>
        <w:spacing w:before="144"/>
      </w:pPr>
      <w:r>
        <w:fldChar w:fldCharType="begin"/>
      </w:r>
      <w:r>
        <w:instrText xml:space="preserve"> HYPERLINK "https://leetcode.com/problems/search-a-2d-matrix-ii/" \h </w:instrText>
      </w:r>
      <w:r>
        <w:fldChar w:fldCharType="separate"/>
      </w:r>
      <w:r>
        <w:rPr>
          <w:color w:val="7F0000"/>
        </w:rPr>
        <w:t>240.</w:t>
      </w:r>
      <w:r>
        <w:rPr>
          <w:color w:val="7F0000"/>
          <w:spacing w:val="22"/>
        </w:rPr>
        <w:t xml:space="preserve"> </w:t>
      </w:r>
      <w:r>
        <w:rPr>
          <w:color w:val="7F0000"/>
        </w:rPr>
        <w:t>Search</w:t>
      </w:r>
      <w:r>
        <w:rPr>
          <w:color w:val="7F0000"/>
          <w:spacing w:val="-4"/>
        </w:rPr>
        <w:t xml:space="preserve"> </w:t>
      </w:r>
      <w:r>
        <w:rPr>
          <w:color w:val="7F0000"/>
        </w:rPr>
        <w:t>a</w:t>
      </w:r>
      <w:r>
        <w:rPr>
          <w:color w:val="7F0000"/>
          <w:spacing w:val="-4"/>
        </w:rPr>
        <w:t xml:space="preserve"> </w:t>
      </w:r>
      <w:r>
        <w:rPr>
          <w:color w:val="7F0000"/>
        </w:rPr>
        <w:t>2D</w:t>
      </w:r>
      <w:r>
        <w:rPr>
          <w:color w:val="7F0000"/>
          <w:spacing w:val="-3"/>
        </w:rPr>
        <w:t xml:space="preserve"> </w:t>
      </w:r>
      <w:r>
        <w:rPr>
          <w:color w:val="7F0000"/>
        </w:rPr>
        <w:t>Matrix</w:t>
      </w:r>
      <w:r>
        <w:rPr>
          <w:color w:val="7F0000"/>
          <w:spacing w:val="-4"/>
        </w:rPr>
        <w:t xml:space="preserve"> </w:t>
      </w:r>
      <w:r>
        <w:rPr>
          <w:color w:val="7F0000"/>
        </w:rPr>
        <w:t>II</w:t>
      </w:r>
      <w:r>
        <w:rPr>
          <w:color w:val="7F0000"/>
          <w:spacing w:val="-4"/>
        </w:rPr>
        <w:t xml:space="preserve"> </w:t>
      </w:r>
      <w:r>
        <w:rPr>
          <w:color w:val="7F0000"/>
        </w:rPr>
        <w:t>(Medium)</w:t>
      </w:r>
      <w:r>
        <w:rPr>
          <w:color w:val="7F0000"/>
        </w:rPr>
        <w:fldChar w:fldCharType="end"/>
      </w:r>
    </w:p>
    <w:p>
      <w:pPr>
        <w:spacing w:before="148"/>
        <w:ind w:left="1445" w:right="0" w:firstLine="0"/>
        <w:jc w:val="left"/>
        <w:rPr>
          <w:rFonts w:hint="eastAsia" w:ascii="Microsoft YaHei UI" w:eastAsia="Microsoft YaHei UI"/>
          <w:b/>
          <w:sz w:val="24"/>
        </w:rPr>
      </w:pPr>
      <w:r>
        <w:rPr>
          <w:rFonts w:hint="eastAsia" w:ascii="Microsoft YaHei UI" w:eastAsia="Microsoft YaHei UI"/>
          <w:b/>
          <w:color w:val="3B70B7"/>
          <w:w w:val="95"/>
          <w:sz w:val="24"/>
        </w:rPr>
        <w:t>题目描述</w:t>
      </w:r>
    </w:p>
    <w:p>
      <w:pPr>
        <w:pStyle w:val="5"/>
        <w:spacing w:before="130" w:line="302" w:lineRule="auto"/>
        <w:ind w:left="1445" w:right="283" w:firstLine="398"/>
      </w:pPr>
      <w:r>
        <w:rPr>
          <w:w w:val="95"/>
        </w:rPr>
        <w:t>给定一个二维矩阵，已知每行和每列都是增序的，尝试设计一个快速搜索一个数字是否在矩</w:t>
      </w:r>
      <w:r>
        <w:rPr>
          <w:spacing w:val="50"/>
          <w:w w:val="95"/>
        </w:rPr>
        <w:t xml:space="preserve"> </w:t>
      </w:r>
      <w:r>
        <w:t>阵中存在的算法。</w:t>
      </w:r>
    </w:p>
    <w:p>
      <w:pPr>
        <w:pStyle w:val="5"/>
        <w:spacing w:before="9"/>
        <w:rPr>
          <w:sz w:val="17"/>
        </w:rPr>
      </w:pPr>
    </w:p>
    <w:p>
      <w:pPr>
        <w:pStyle w:val="4"/>
        <w:rPr>
          <w:rFonts w:hint="eastAsia" w:ascii="Microsoft YaHei UI" w:eastAsia="Microsoft YaHei UI"/>
        </w:rPr>
      </w:pPr>
      <w:r>
        <w:rPr>
          <w:rFonts w:hint="eastAsia" w:ascii="Microsoft YaHei UI" w:eastAsia="Microsoft YaHei UI"/>
          <w:color w:val="3B70B7"/>
          <w:w w:val="95"/>
        </w:rPr>
        <w:t>输入输出样例</w:t>
      </w:r>
    </w:p>
    <w:p>
      <w:pPr>
        <w:pStyle w:val="5"/>
        <w:spacing w:before="130" w:line="302" w:lineRule="auto"/>
        <w:ind w:left="1445" w:right="283" w:firstLine="398"/>
      </w:pPr>
      <w:r>
        <w:pict>
          <v:shape id="_x0000_s1458" o:spid="_x0000_s1458" style="position:absolute;left:0pt;margin-left:86.1pt;margin-top:55.75pt;height:90.1pt;width:423.1pt;mso-position-horizontal-relative:page;z-index:-20662272;mso-width-relative:page;mso-height-relative:page;" filled="f" stroked="t" coordorigin="1722,1115" coordsize="8462,1802" path="m1722,1117l1786,1117m1786,1117l10120,1117m10120,1117l10183,1117m10181,1179l10181,1115m10181,1418l10181,1179m10181,1657l10181,1418m10181,1896l10181,1657m10181,2135l10181,1896m10181,2374l10181,2135m10181,2613l10181,2374m10181,2853l10181,2613m1722,2914l1786,2914m1786,2914l10120,2914m10120,2914l10183,2914m10181,2916l10181,2853e">
            <v:path arrowok="t"/>
            <v:fill on="f" focussize="0,0"/>
            <v:stroke weight="0.199212598425197pt" color="#3B70B7"/>
            <v:imagedata o:title=""/>
            <o:lock v:ext="edit"/>
          </v:shape>
        </w:pict>
      </w:r>
      <w:r>
        <w:rPr>
          <w:w w:val="95"/>
        </w:rPr>
        <w:t>输入是一个二维整数矩阵，和一个待搜索整数。输出是一个布尔值，表示这个整数是否存在</w:t>
      </w:r>
      <w:r>
        <w:rPr>
          <w:spacing w:val="50"/>
          <w:w w:val="95"/>
        </w:rPr>
        <w:t xml:space="preserve"> </w:t>
      </w:r>
      <w:r>
        <w:t>于矩阵中。</w:t>
      </w:r>
    </w:p>
    <w:p>
      <w:pPr>
        <w:pStyle w:val="5"/>
        <w:spacing w:before="8"/>
        <w:rPr>
          <w:sz w:val="26"/>
        </w:rPr>
      </w:pPr>
    </w:p>
    <w:tbl>
      <w:tblPr>
        <w:tblStyle w:val="10"/>
        <w:tblW w:w="0" w:type="auto"/>
        <w:tblInd w:w="1387"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1139"/>
        <w:gridCol w:w="261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40" w:hRule="atLeast"/>
        </w:trPr>
        <w:tc>
          <w:tcPr>
            <w:tcW w:w="3751" w:type="dxa"/>
            <w:gridSpan w:val="2"/>
            <w:tcBorders>
              <w:left w:val="single" w:color="3B70B7" w:sz="2" w:space="0"/>
            </w:tcBorders>
          </w:tcPr>
          <w:p>
            <w:pPr>
              <w:pStyle w:val="14"/>
              <w:spacing w:before="41"/>
              <w:ind w:left="61"/>
              <w:rPr>
                <w:rFonts w:ascii="Trebuchet MS"/>
                <w:sz w:val="20"/>
              </w:rPr>
            </w:pPr>
            <w:r>
              <w:rPr>
                <w:rFonts w:ascii="Trebuchet MS"/>
                <w:w w:val="110"/>
                <w:sz w:val="20"/>
              </w:rPr>
              <w:t>Input:</w:t>
            </w:r>
            <w:r>
              <w:rPr>
                <w:rFonts w:ascii="Trebuchet MS"/>
                <w:spacing w:val="40"/>
                <w:w w:val="110"/>
                <w:sz w:val="20"/>
              </w:rPr>
              <w:t xml:space="preserve"> </w:t>
            </w:r>
            <w:r>
              <w:rPr>
                <w:rFonts w:ascii="Trebuchet MS"/>
                <w:w w:val="110"/>
                <w:sz w:val="20"/>
              </w:rPr>
              <w:t>matrix</w:t>
            </w:r>
            <w:r>
              <w:rPr>
                <w:rFonts w:ascii="Trebuchet MS"/>
                <w:spacing w:val="40"/>
                <w:w w:val="110"/>
                <w:sz w:val="20"/>
              </w:rPr>
              <w:t xml:space="preserve"> </w:t>
            </w:r>
            <w:r>
              <w:rPr>
                <w:rFonts w:ascii="Trebuchet MS"/>
                <w:w w:val="110"/>
                <w:sz w:val="20"/>
              </w:rPr>
              <w:t>=</w:t>
            </w:r>
          </w:p>
          <w:p>
            <w:pPr>
              <w:pStyle w:val="14"/>
              <w:tabs>
                <w:tab w:val="left" w:pos="814"/>
              </w:tabs>
              <w:spacing w:before="7"/>
              <w:ind w:left="61"/>
              <w:rPr>
                <w:rFonts w:ascii="Trebuchet MS"/>
                <w:sz w:val="20"/>
              </w:rPr>
            </w:pPr>
            <w:r>
              <w:rPr>
                <w:rFonts w:ascii="Trebuchet MS"/>
                <w:w w:val="120"/>
                <w:sz w:val="20"/>
              </w:rPr>
              <w:t>[</w:t>
            </w:r>
            <w:r>
              <w:rPr>
                <w:rFonts w:ascii="Trebuchet MS"/>
                <w:spacing w:val="45"/>
                <w:w w:val="120"/>
                <w:sz w:val="20"/>
              </w:rPr>
              <w:t xml:space="preserve"> </w:t>
            </w:r>
            <w:r>
              <w:rPr>
                <w:rFonts w:ascii="Trebuchet MS"/>
                <w:w w:val="120"/>
                <w:sz w:val="20"/>
              </w:rPr>
              <w:t>[1,</w:t>
            </w:r>
            <w:r>
              <w:rPr>
                <w:rFonts w:ascii="Trebuchet MS"/>
                <w:w w:val="120"/>
                <w:sz w:val="20"/>
              </w:rPr>
              <w:tab/>
            </w:r>
            <w:r>
              <w:rPr>
                <w:rFonts w:ascii="Trebuchet MS"/>
                <w:w w:val="120"/>
                <w:sz w:val="20"/>
              </w:rPr>
              <w:t>4,</w:t>
            </w:r>
            <w:r>
              <w:rPr>
                <w:rFonts w:ascii="Trebuchet MS"/>
                <w:spacing w:val="5"/>
                <w:w w:val="120"/>
                <w:sz w:val="20"/>
              </w:rPr>
              <w:t xml:space="preserve"> </w:t>
            </w:r>
            <w:r>
              <w:rPr>
                <w:rFonts w:ascii="Trebuchet MS"/>
                <w:w w:val="120"/>
                <w:sz w:val="20"/>
              </w:rPr>
              <w:t>7,</w:t>
            </w:r>
            <w:r>
              <w:rPr>
                <w:rFonts w:ascii="Trebuchet MS"/>
                <w:spacing w:val="21"/>
                <w:w w:val="120"/>
                <w:sz w:val="20"/>
              </w:rPr>
              <w:t xml:space="preserve"> </w:t>
            </w:r>
            <w:r>
              <w:rPr>
                <w:rFonts w:ascii="Trebuchet MS"/>
                <w:w w:val="120"/>
                <w:sz w:val="20"/>
              </w:rPr>
              <w:t>11,</w:t>
            </w:r>
            <w:r>
              <w:rPr>
                <w:rFonts w:ascii="Trebuchet MS"/>
                <w:spacing w:val="21"/>
                <w:w w:val="120"/>
                <w:sz w:val="20"/>
              </w:rPr>
              <w:t xml:space="preserve"> </w:t>
            </w:r>
            <w:r>
              <w:rPr>
                <w:rFonts w:ascii="Trebuchet MS"/>
                <w:w w:val="120"/>
                <w:sz w:val="20"/>
              </w:rPr>
              <w:t>15],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39" w:hRule="atLeast"/>
        </w:trPr>
        <w:tc>
          <w:tcPr>
            <w:tcW w:w="1139" w:type="dxa"/>
            <w:tcBorders>
              <w:left w:val="single" w:color="3B70B7" w:sz="2" w:space="0"/>
            </w:tcBorders>
          </w:tcPr>
          <w:p>
            <w:pPr>
              <w:pStyle w:val="14"/>
              <w:tabs>
                <w:tab w:val="left" w:pos="814"/>
              </w:tabs>
              <w:spacing w:line="212" w:lineRule="exact"/>
              <w:ind w:left="249"/>
              <w:rPr>
                <w:rFonts w:ascii="Trebuchet MS"/>
                <w:sz w:val="20"/>
              </w:rPr>
            </w:pPr>
            <w:r>
              <w:rPr>
                <w:rFonts w:ascii="Trebuchet MS"/>
                <w:w w:val="120"/>
                <w:sz w:val="20"/>
              </w:rPr>
              <w:t>[2,</w:t>
            </w:r>
            <w:r>
              <w:rPr>
                <w:rFonts w:ascii="Trebuchet MS"/>
                <w:w w:val="120"/>
                <w:sz w:val="20"/>
              </w:rPr>
              <w:tab/>
            </w:r>
            <w:r>
              <w:rPr>
                <w:rFonts w:ascii="Trebuchet MS"/>
                <w:w w:val="120"/>
                <w:sz w:val="20"/>
              </w:rPr>
              <w:t>5,</w:t>
            </w:r>
          </w:p>
        </w:tc>
        <w:tc>
          <w:tcPr>
            <w:tcW w:w="2612" w:type="dxa"/>
          </w:tcPr>
          <w:p>
            <w:pPr>
              <w:pStyle w:val="14"/>
              <w:spacing w:line="212" w:lineRule="exact"/>
              <w:ind w:left="54"/>
              <w:rPr>
                <w:rFonts w:ascii="Trebuchet MS"/>
                <w:sz w:val="20"/>
              </w:rPr>
            </w:pPr>
            <w:r>
              <w:rPr>
                <w:rFonts w:ascii="Trebuchet MS"/>
                <w:w w:val="115"/>
                <w:sz w:val="20"/>
              </w:rPr>
              <w:t>8,</w:t>
            </w:r>
            <w:r>
              <w:rPr>
                <w:rFonts w:ascii="Trebuchet MS"/>
                <w:spacing w:val="34"/>
                <w:w w:val="115"/>
                <w:sz w:val="20"/>
              </w:rPr>
              <w:t xml:space="preserve"> </w:t>
            </w:r>
            <w:r>
              <w:rPr>
                <w:rFonts w:ascii="Trebuchet MS"/>
                <w:w w:val="115"/>
                <w:sz w:val="20"/>
              </w:rPr>
              <w:t>12,</w:t>
            </w:r>
            <w:r>
              <w:rPr>
                <w:rFonts w:ascii="Trebuchet MS"/>
                <w:spacing w:val="35"/>
                <w:w w:val="115"/>
                <w:sz w:val="20"/>
              </w:rPr>
              <w:t xml:space="preserve"> </w:t>
            </w:r>
            <w:r>
              <w:rPr>
                <w:rFonts w:ascii="Trebuchet MS"/>
                <w:w w:val="115"/>
                <w:sz w:val="20"/>
              </w:rPr>
              <w:t>19],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39" w:hRule="atLeast"/>
        </w:trPr>
        <w:tc>
          <w:tcPr>
            <w:tcW w:w="1139" w:type="dxa"/>
            <w:tcBorders>
              <w:left w:val="single" w:color="3B70B7" w:sz="2" w:space="0"/>
            </w:tcBorders>
          </w:tcPr>
          <w:p>
            <w:pPr>
              <w:pStyle w:val="14"/>
              <w:tabs>
                <w:tab w:val="left" w:pos="814"/>
              </w:tabs>
              <w:spacing w:line="212" w:lineRule="exact"/>
              <w:ind w:left="249"/>
              <w:rPr>
                <w:rFonts w:ascii="Trebuchet MS"/>
                <w:sz w:val="20"/>
              </w:rPr>
            </w:pPr>
            <w:r>
              <w:rPr>
                <w:rFonts w:ascii="Trebuchet MS"/>
                <w:w w:val="120"/>
                <w:sz w:val="20"/>
              </w:rPr>
              <w:t>[3,</w:t>
            </w:r>
            <w:r>
              <w:rPr>
                <w:rFonts w:ascii="Trebuchet MS"/>
                <w:w w:val="120"/>
                <w:sz w:val="20"/>
              </w:rPr>
              <w:tab/>
            </w:r>
            <w:r>
              <w:rPr>
                <w:rFonts w:ascii="Trebuchet MS"/>
                <w:w w:val="120"/>
                <w:sz w:val="20"/>
              </w:rPr>
              <w:t>6,</w:t>
            </w:r>
          </w:p>
        </w:tc>
        <w:tc>
          <w:tcPr>
            <w:tcW w:w="2612" w:type="dxa"/>
          </w:tcPr>
          <w:p>
            <w:pPr>
              <w:pStyle w:val="14"/>
              <w:spacing w:line="212" w:lineRule="exact"/>
              <w:ind w:left="54"/>
              <w:rPr>
                <w:rFonts w:ascii="Trebuchet MS"/>
                <w:sz w:val="20"/>
              </w:rPr>
            </w:pPr>
            <w:r>
              <w:rPr>
                <w:rFonts w:ascii="Trebuchet MS"/>
                <w:w w:val="115"/>
                <w:sz w:val="20"/>
              </w:rPr>
              <w:t>9,</w:t>
            </w:r>
            <w:r>
              <w:rPr>
                <w:rFonts w:ascii="Trebuchet MS"/>
                <w:spacing w:val="34"/>
                <w:w w:val="115"/>
                <w:sz w:val="20"/>
              </w:rPr>
              <w:t xml:space="preserve"> </w:t>
            </w:r>
            <w:r>
              <w:rPr>
                <w:rFonts w:ascii="Trebuchet MS"/>
                <w:w w:val="115"/>
                <w:sz w:val="20"/>
              </w:rPr>
              <w:t>16,</w:t>
            </w:r>
            <w:r>
              <w:rPr>
                <w:rFonts w:ascii="Trebuchet MS"/>
                <w:spacing w:val="35"/>
                <w:w w:val="115"/>
                <w:sz w:val="20"/>
              </w:rPr>
              <w:t xml:space="preserve"> </w:t>
            </w:r>
            <w:r>
              <w:rPr>
                <w:rFonts w:ascii="Trebuchet MS"/>
                <w:w w:val="115"/>
                <w:sz w:val="20"/>
              </w:rPr>
              <w:t>22],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39" w:hRule="atLeast"/>
        </w:trPr>
        <w:tc>
          <w:tcPr>
            <w:tcW w:w="1139" w:type="dxa"/>
            <w:tcBorders>
              <w:left w:val="single" w:color="3B70B7" w:sz="2" w:space="0"/>
            </w:tcBorders>
          </w:tcPr>
          <w:p>
            <w:pPr>
              <w:pStyle w:val="14"/>
              <w:spacing w:line="212" w:lineRule="exact"/>
              <w:ind w:left="249"/>
              <w:rPr>
                <w:rFonts w:ascii="Trebuchet MS"/>
                <w:sz w:val="20"/>
              </w:rPr>
            </w:pPr>
            <w:r>
              <w:rPr>
                <w:rFonts w:ascii="Trebuchet MS"/>
                <w:w w:val="115"/>
                <w:sz w:val="20"/>
              </w:rPr>
              <w:t>[10,</w:t>
            </w:r>
            <w:r>
              <w:rPr>
                <w:rFonts w:ascii="Trebuchet MS"/>
                <w:spacing w:val="31"/>
                <w:w w:val="115"/>
                <w:sz w:val="20"/>
              </w:rPr>
              <w:t xml:space="preserve"> </w:t>
            </w:r>
            <w:r>
              <w:rPr>
                <w:rFonts w:ascii="Trebuchet MS"/>
                <w:w w:val="115"/>
                <w:sz w:val="20"/>
              </w:rPr>
              <w:t>13,</w:t>
            </w:r>
          </w:p>
        </w:tc>
        <w:tc>
          <w:tcPr>
            <w:tcW w:w="2612" w:type="dxa"/>
          </w:tcPr>
          <w:p>
            <w:pPr>
              <w:pStyle w:val="14"/>
              <w:spacing w:line="212" w:lineRule="exact"/>
              <w:ind w:left="54"/>
              <w:rPr>
                <w:rFonts w:ascii="Trebuchet MS"/>
                <w:sz w:val="20"/>
              </w:rPr>
            </w:pPr>
            <w:r>
              <w:rPr>
                <w:rFonts w:ascii="Trebuchet MS"/>
                <w:w w:val="115"/>
                <w:sz w:val="20"/>
              </w:rPr>
              <w:t>14,</w:t>
            </w:r>
            <w:r>
              <w:rPr>
                <w:rFonts w:ascii="Trebuchet MS"/>
                <w:spacing w:val="28"/>
                <w:w w:val="115"/>
                <w:sz w:val="20"/>
              </w:rPr>
              <w:t xml:space="preserve"> </w:t>
            </w:r>
            <w:r>
              <w:rPr>
                <w:rFonts w:ascii="Trebuchet MS"/>
                <w:w w:val="115"/>
                <w:sz w:val="20"/>
              </w:rPr>
              <w:t>17,</w:t>
            </w:r>
            <w:r>
              <w:rPr>
                <w:rFonts w:ascii="Trebuchet MS"/>
                <w:spacing w:val="29"/>
                <w:w w:val="115"/>
                <w:sz w:val="20"/>
              </w:rPr>
              <w:t xml:space="preserve"> </w:t>
            </w:r>
            <w:r>
              <w:rPr>
                <w:rFonts w:ascii="Trebuchet MS"/>
                <w:w w:val="115"/>
                <w:sz w:val="20"/>
              </w:rPr>
              <w:t>24],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39" w:hRule="atLeast"/>
        </w:trPr>
        <w:tc>
          <w:tcPr>
            <w:tcW w:w="3751" w:type="dxa"/>
            <w:gridSpan w:val="2"/>
            <w:tcBorders>
              <w:left w:val="single" w:color="3B70B7" w:sz="2" w:space="0"/>
            </w:tcBorders>
          </w:tcPr>
          <w:p>
            <w:pPr>
              <w:pStyle w:val="14"/>
              <w:spacing w:line="212" w:lineRule="exact"/>
              <w:ind w:left="249"/>
              <w:rPr>
                <w:rFonts w:ascii="Trebuchet MS"/>
                <w:sz w:val="20"/>
              </w:rPr>
            </w:pPr>
            <w:r>
              <w:rPr>
                <w:rFonts w:ascii="Trebuchet MS"/>
                <w:w w:val="115"/>
                <w:sz w:val="20"/>
              </w:rPr>
              <w:t>[18,</w:t>
            </w:r>
            <w:r>
              <w:rPr>
                <w:rFonts w:ascii="Trebuchet MS"/>
                <w:spacing w:val="29"/>
                <w:w w:val="115"/>
                <w:sz w:val="20"/>
              </w:rPr>
              <w:t xml:space="preserve"> </w:t>
            </w:r>
            <w:r>
              <w:rPr>
                <w:rFonts w:ascii="Trebuchet MS"/>
                <w:w w:val="115"/>
                <w:sz w:val="20"/>
              </w:rPr>
              <w:t>21,</w:t>
            </w:r>
            <w:r>
              <w:rPr>
                <w:rFonts w:ascii="Trebuchet MS"/>
                <w:spacing w:val="30"/>
                <w:w w:val="115"/>
                <w:sz w:val="20"/>
              </w:rPr>
              <w:t xml:space="preserve"> </w:t>
            </w:r>
            <w:r>
              <w:rPr>
                <w:rFonts w:ascii="Trebuchet MS"/>
                <w:w w:val="115"/>
                <w:sz w:val="20"/>
              </w:rPr>
              <w:t>23,</w:t>
            </w:r>
            <w:r>
              <w:rPr>
                <w:rFonts w:ascii="Trebuchet MS"/>
                <w:spacing w:val="29"/>
                <w:w w:val="115"/>
                <w:sz w:val="20"/>
              </w:rPr>
              <w:t xml:space="preserve"> </w:t>
            </w:r>
            <w:r>
              <w:rPr>
                <w:rFonts w:ascii="Trebuchet MS"/>
                <w:w w:val="115"/>
                <w:sz w:val="20"/>
              </w:rPr>
              <w:t>26,</w:t>
            </w:r>
            <w:r>
              <w:rPr>
                <w:rFonts w:ascii="Trebuchet MS"/>
                <w:spacing w:val="30"/>
                <w:w w:val="115"/>
                <w:sz w:val="20"/>
              </w:rPr>
              <w:t xml:space="preserve"> </w:t>
            </w:r>
            <w:r>
              <w:rPr>
                <w:rFonts w:ascii="Trebuchet MS"/>
                <w:w w:val="115"/>
                <w:sz w:val="20"/>
              </w:rPr>
              <w:t>30]],</w:t>
            </w:r>
            <w:r>
              <w:rPr>
                <w:rFonts w:ascii="Trebuchet MS"/>
                <w:spacing w:val="30"/>
                <w:w w:val="115"/>
                <w:sz w:val="20"/>
              </w:rPr>
              <w:t xml:space="preserve"> </w:t>
            </w:r>
            <w:r>
              <w:rPr>
                <w:rFonts w:ascii="Trebuchet MS"/>
                <w:w w:val="115"/>
                <w:sz w:val="20"/>
              </w:rPr>
              <w:t>target</w:t>
            </w:r>
            <w:r>
              <w:rPr>
                <w:rFonts w:ascii="Trebuchet MS"/>
                <w:spacing w:val="29"/>
                <w:w w:val="115"/>
                <w:sz w:val="20"/>
              </w:rPr>
              <w:t xml:space="preserve"> </w:t>
            </w:r>
            <w:r>
              <w:rPr>
                <w:rFonts w:ascii="Trebuchet MS"/>
                <w:w w:val="115"/>
                <w:sz w:val="20"/>
              </w:rPr>
              <w:t>=</w:t>
            </w:r>
            <w:r>
              <w:rPr>
                <w:rFonts w:ascii="Trebuchet MS"/>
                <w:spacing w:val="30"/>
                <w:w w:val="115"/>
                <w:sz w:val="20"/>
              </w:rPr>
              <w:t xml:space="preserve"> </w:t>
            </w:r>
            <w:r>
              <w:rPr>
                <w:rFonts w:ascii="Trebuchet MS"/>
                <w:w w:val="115"/>
                <w:sz w:val="20"/>
              </w:rPr>
              <w:t>5</w:t>
            </w:r>
          </w:p>
          <w:p>
            <w:pPr>
              <w:pStyle w:val="14"/>
              <w:spacing w:before="7"/>
              <w:ind w:left="61"/>
              <w:rPr>
                <w:rFonts w:ascii="Trebuchet MS"/>
                <w:sz w:val="20"/>
              </w:rPr>
            </w:pPr>
            <w:r>
              <w:rPr>
                <w:rFonts w:ascii="Trebuchet MS"/>
                <w:w w:val="110"/>
                <w:sz w:val="20"/>
              </w:rPr>
              <w:t>Output:</w:t>
            </w:r>
            <w:r>
              <w:rPr>
                <w:rFonts w:ascii="Trebuchet MS"/>
                <w:spacing w:val="19"/>
                <w:w w:val="110"/>
                <w:sz w:val="20"/>
              </w:rPr>
              <w:t xml:space="preserve"> </w:t>
            </w:r>
            <w:r>
              <w:rPr>
                <w:rFonts w:ascii="Trebuchet MS"/>
                <w:w w:val="110"/>
                <w:sz w:val="20"/>
              </w:rPr>
              <w:t>true</w:t>
            </w:r>
          </w:p>
        </w:tc>
      </w:tr>
    </w:tbl>
    <w:p>
      <w:pPr>
        <w:pStyle w:val="5"/>
        <w:spacing w:before="5"/>
        <w:rPr>
          <w:sz w:val="29"/>
        </w:rPr>
      </w:pPr>
    </w:p>
    <w:p>
      <w:pPr>
        <w:pStyle w:val="4"/>
        <w:spacing w:before="32"/>
        <w:rPr>
          <w:rFonts w:hint="eastAsia" w:ascii="Microsoft YaHei UI" w:eastAsia="Microsoft YaHei UI"/>
        </w:rPr>
      </w:pPr>
      <w:r>
        <w:rPr>
          <w:rFonts w:hint="eastAsia" w:ascii="Microsoft YaHei UI" w:eastAsia="Microsoft YaHei UI"/>
          <w:color w:val="3B70B7"/>
          <w:w w:val="95"/>
        </w:rPr>
        <w:t>题解</w:t>
      </w:r>
    </w:p>
    <w:p>
      <w:pPr>
        <w:pStyle w:val="5"/>
        <w:spacing w:before="129" w:line="302" w:lineRule="auto"/>
        <w:ind w:left="1445" w:right="283" w:firstLine="398"/>
        <w:jc w:val="both"/>
      </w:pPr>
      <w:r>
        <w:rPr>
          <w:w w:val="95"/>
        </w:rPr>
        <w:t>这道题有一个简单的技巧：我们可以从右上角开始查找，若当前值大于待搜索值，我们向左</w:t>
      </w:r>
      <w:r>
        <w:rPr>
          <w:spacing w:val="60"/>
          <w:w w:val="95"/>
        </w:rPr>
        <w:t xml:space="preserve"> </w:t>
      </w:r>
      <w:r>
        <w:rPr>
          <w:w w:val="95"/>
        </w:rPr>
        <w:t>移动一位；若当前值小于待搜索值，我们向下移动一位。如果最终移动到左下角时仍不等于待搜</w:t>
      </w:r>
      <w:r>
        <w:rPr>
          <w:spacing w:val="68"/>
          <w:w w:val="95"/>
        </w:rPr>
        <w:t xml:space="preserve"> </w:t>
      </w:r>
      <w:r>
        <w:t>索值，则说明待搜索值不存在于矩阵中。</w:t>
      </w:r>
    </w:p>
    <w:p>
      <w:pPr>
        <w:pStyle w:val="5"/>
        <w:spacing w:before="5"/>
        <w:rPr>
          <w:sz w:val="23"/>
        </w:rPr>
      </w:pPr>
      <w:r>
        <w:pict>
          <v:shape id="_x0000_s1459" o:spid="_x0000_s1459" o:spt="202" type="#_x0000_t202" style="position:absolute;left:0pt;margin-left:87.65pt;margin-top:17.05pt;height:221.4pt;width:419.9pt;mso-position-horizontal-relative:page;mso-wrap-distance-bottom:0pt;mso-wrap-distance-top:0pt;z-index:-15610880;mso-width-relative:page;mso-height-relative:page;" filled="f" stroked="t" coordsize="21600,21600">
            <v:path/>
            <v:fill on="f" focussize="0,0"/>
            <v:stroke weight="0.199212598425197pt" color="#3B70B7"/>
            <v:imagedata o:title=""/>
            <o:lock v:ext="edit"/>
            <v:textbox inset="0mm,0mm,0mm,0mm">
              <w:txbxContent>
                <w:p>
                  <w:pPr>
                    <w:pStyle w:val="5"/>
                    <w:spacing w:before="39" w:line="247" w:lineRule="auto"/>
                    <w:ind w:left="406" w:right="2075" w:hanging="377"/>
                    <w:rPr>
                      <w:rFonts w:ascii="Trebuchet MS"/>
                    </w:rPr>
                  </w:pPr>
                  <w:r>
                    <w:rPr>
                      <w:rFonts w:ascii="Trebuchet MS"/>
                      <w:color w:val="7F0000"/>
                      <w:w w:val="115"/>
                    </w:rPr>
                    <w:t xml:space="preserve">bool </w:t>
                  </w:r>
                  <w:r>
                    <w:rPr>
                      <w:rFonts w:ascii="Trebuchet MS"/>
                      <w:w w:val="115"/>
                    </w:rPr>
                    <w:t>searchMatrix(vector&lt;vector&lt;</w:t>
                  </w:r>
                  <w:r>
                    <w:rPr>
                      <w:rFonts w:ascii="Trebuchet MS"/>
                      <w:color w:val="7F0000"/>
                      <w:w w:val="115"/>
                    </w:rPr>
                    <w:t>int</w:t>
                  </w:r>
                  <w:r>
                    <w:rPr>
                      <w:rFonts w:ascii="Trebuchet MS"/>
                      <w:w w:val="115"/>
                    </w:rPr>
                    <w:t xml:space="preserve">&gt;&gt;&amp; matrix, </w:t>
                  </w:r>
                  <w:r>
                    <w:rPr>
                      <w:rFonts w:ascii="Trebuchet MS"/>
                      <w:color w:val="7F0000"/>
                      <w:w w:val="115"/>
                    </w:rPr>
                    <w:t xml:space="preserve">int </w:t>
                  </w:r>
                  <w:r>
                    <w:rPr>
                      <w:rFonts w:ascii="Trebuchet MS"/>
                      <w:w w:val="115"/>
                    </w:rPr>
                    <w:t>target) {</w:t>
                  </w:r>
                  <w:r>
                    <w:rPr>
                      <w:rFonts w:ascii="Trebuchet MS"/>
                      <w:spacing w:val="-67"/>
                      <w:w w:val="115"/>
                    </w:rPr>
                    <w:t xml:space="preserve"> </w:t>
                  </w:r>
                  <w:r>
                    <w:rPr>
                      <w:rFonts w:ascii="Trebuchet MS"/>
                      <w:color w:val="7F0000"/>
                      <w:w w:val="115"/>
                    </w:rPr>
                    <w:t>int</w:t>
                  </w:r>
                  <w:r>
                    <w:rPr>
                      <w:rFonts w:ascii="Trebuchet MS"/>
                      <w:color w:val="7F0000"/>
                      <w:spacing w:val="35"/>
                      <w:w w:val="115"/>
                    </w:rPr>
                    <w:t xml:space="preserve"> </w:t>
                  </w:r>
                  <w:r>
                    <w:rPr>
                      <w:rFonts w:ascii="Trebuchet MS"/>
                    </w:rPr>
                    <w:t>m</w:t>
                  </w:r>
                  <w:r>
                    <w:rPr>
                      <w:rFonts w:ascii="Trebuchet MS"/>
                      <w:spacing w:val="45"/>
                    </w:rPr>
                    <w:t xml:space="preserve"> </w:t>
                  </w:r>
                  <w:r>
                    <w:rPr>
                      <w:rFonts w:ascii="Trebuchet MS"/>
                      <w:w w:val="115"/>
                    </w:rPr>
                    <w:t>=</w:t>
                  </w:r>
                  <w:r>
                    <w:rPr>
                      <w:rFonts w:ascii="Trebuchet MS"/>
                      <w:spacing w:val="35"/>
                      <w:w w:val="115"/>
                    </w:rPr>
                    <w:t xml:space="preserve"> </w:t>
                  </w:r>
                  <w:r>
                    <w:rPr>
                      <w:rFonts w:ascii="Trebuchet MS"/>
                      <w:w w:val="115"/>
                    </w:rPr>
                    <w:t>matrix.size();</w:t>
                  </w:r>
                </w:p>
                <w:p>
                  <w:pPr>
                    <w:pStyle w:val="5"/>
                    <w:spacing w:line="247" w:lineRule="auto"/>
                    <w:ind w:left="782" w:right="6244" w:hanging="377"/>
                    <w:rPr>
                      <w:rFonts w:ascii="Trebuchet MS"/>
                    </w:rPr>
                  </w:pPr>
                  <w:r>
                    <w:rPr>
                      <w:rFonts w:ascii="Trebuchet MS"/>
                      <w:color w:val="7F0000"/>
                      <w:w w:val="130"/>
                    </w:rPr>
                    <w:t xml:space="preserve">if </w:t>
                  </w:r>
                  <w:r>
                    <w:rPr>
                      <w:rFonts w:ascii="Trebuchet MS"/>
                      <w:w w:val="110"/>
                    </w:rPr>
                    <w:t>(m</w:t>
                  </w:r>
                  <w:r>
                    <w:rPr>
                      <w:rFonts w:ascii="Trebuchet MS"/>
                      <w:spacing w:val="1"/>
                      <w:w w:val="110"/>
                    </w:rPr>
                    <w:t xml:space="preserve"> </w:t>
                  </w:r>
                  <w:r>
                    <w:rPr>
                      <w:rFonts w:ascii="Trebuchet MS"/>
                      <w:w w:val="110"/>
                    </w:rPr>
                    <w:t>==</w:t>
                  </w:r>
                  <w:r>
                    <w:rPr>
                      <w:rFonts w:ascii="Trebuchet MS"/>
                      <w:spacing w:val="1"/>
                      <w:w w:val="110"/>
                    </w:rPr>
                    <w:t xml:space="preserve"> </w:t>
                  </w:r>
                  <w:r>
                    <w:rPr>
                      <w:rFonts w:ascii="Trebuchet MS"/>
                      <w:w w:val="120"/>
                    </w:rPr>
                    <w:t>0) {</w:t>
                  </w:r>
                  <w:r>
                    <w:rPr>
                      <w:rFonts w:ascii="Trebuchet MS"/>
                      <w:spacing w:val="1"/>
                      <w:w w:val="120"/>
                    </w:rPr>
                    <w:t xml:space="preserve"> </w:t>
                  </w:r>
                  <w:r>
                    <w:rPr>
                      <w:rFonts w:ascii="Trebuchet MS"/>
                      <w:color w:val="7F0000"/>
                      <w:w w:val="120"/>
                    </w:rPr>
                    <w:t>return</w:t>
                  </w:r>
                  <w:r>
                    <w:rPr>
                      <w:rFonts w:ascii="Trebuchet MS"/>
                      <w:color w:val="7F0000"/>
                      <w:spacing w:val="-1"/>
                      <w:w w:val="120"/>
                    </w:rPr>
                    <w:t xml:space="preserve"> </w:t>
                  </w:r>
                  <w:r>
                    <w:rPr>
                      <w:rFonts w:ascii="Trebuchet MS"/>
                      <w:color w:val="7F0000"/>
                      <w:w w:val="120"/>
                    </w:rPr>
                    <w:t>false</w:t>
                  </w:r>
                  <w:r>
                    <w:rPr>
                      <w:rFonts w:ascii="Trebuchet MS"/>
                      <w:w w:val="120"/>
                    </w:rPr>
                    <w:t>;</w:t>
                  </w:r>
                </w:p>
                <w:p>
                  <w:pPr>
                    <w:pStyle w:val="5"/>
                    <w:ind w:left="406"/>
                    <w:rPr>
                      <w:rFonts w:ascii="Trebuchet MS"/>
                    </w:rPr>
                  </w:pPr>
                  <w:r>
                    <w:rPr>
                      <w:rFonts w:ascii="Trebuchet MS"/>
                      <w:w w:val="142"/>
                    </w:rPr>
                    <w:t>}</w:t>
                  </w:r>
                </w:p>
                <w:p>
                  <w:pPr>
                    <w:pStyle w:val="5"/>
                    <w:spacing w:before="7" w:line="247" w:lineRule="auto"/>
                    <w:ind w:left="406" w:right="5366"/>
                    <w:rPr>
                      <w:rFonts w:ascii="Trebuchet MS"/>
                    </w:rPr>
                  </w:pPr>
                  <w:r>
                    <w:rPr>
                      <w:rFonts w:ascii="Trebuchet MS"/>
                      <w:color w:val="7F0000"/>
                      <w:w w:val="115"/>
                    </w:rPr>
                    <w:t>int</w:t>
                  </w:r>
                  <w:r>
                    <w:rPr>
                      <w:rFonts w:ascii="Trebuchet MS"/>
                      <w:color w:val="7F0000"/>
                      <w:spacing w:val="54"/>
                      <w:w w:val="115"/>
                    </w:rPr>
                    <w:t xml:space="preserve"> </w:t>
                  </w:r>
                  <w:r>
                    <w:rPr>
                      <w:rFonts w:ascii="Trebuchet MS"/>
                      <w:w w:val="115"/>
                    </w:rPr>
                    <w:t>n</w:t>
                  </w:r>
                  <w:r>
                    <w:rPr>
                      <w:rFonts w:ascii="Trebuchet MS"/>
                      <w:spacing w:val="54"/>
                      <w:w w:val="115"/>
                    </w:rPr>
                    <w:t xml:space="preserve"> </w:t>
                  </w:r>
                  <w:r>
                    <w:rPr>
                      <w:rFonts w:ascii="Trebuchet MS"/>
                      <w:w w:val="115"/>
                    </w:rPr>
                    <w:t>=</w:t>
                  </w:r>
                  <w:r>
                    <w:rPr>
                      <w:rFonts w:ascii="Trebuchet MS"/>
                      <w:spacing w:val="55"/>
                      <w:w w:val="115"/>
                    </w:rPr>
                    <w:t xml:space="preserve"> </w:t>
                  </w:r>
                  <w:r>
                    <w:rPr>
                      <w:rFonts w:ascii="Trebuchet MS"/>
                      <w:w w:val="115"/>
                    </w:rPr>
                    <w:t>matrix[0].size();</w:t>
                  </w:r>
                  <w:r>
                    <w:rPr>
                      <w:rFonts w:ascii="Trebuchet MS"/>
                      <w:spacing w:val="-66"/>
                      <w:w w:val="115"/>
                    </w:rPr>
                    <w:t xml:space="preserve"> </w:t>
                  </w:r>
                  <w:r>
                    <w:rPr>
                      <w:rFonts w:ascii="Trebuchet MS"/>
                      <w:color w:val="7F0000"/>
                      <w:w w:val="115"/>
                    </w:rPr>
                    <w:t>int</w:t>
                  </w:r>
                  <w:r>
                    <w:rPr>
                      <w:rFonts w:ascii="Trebuchet MS"/>
                      <w:color w:val="7F0000"/>
                      <w:spacing w:val="1"/>
                      <w:w w:val="115"/>
                    </w:rPr>
                    <w:t xml:space="preserve"> </w:t>
                  </w:r>
                  <w:r>
                    <w:rPr>
                      <w:rFonts w:ascii="Trebuchet MS"/>
                      <w:w w:val="155"/>
                    </w:rPr>
                    <w:t xml:space="preserve">i </w:t>
                  </w:r>
                  <w:r>
                    <w:rPr>
                      <w:rFonts w:ascii="Trebuchet MS"/>
                      <w:w w:val="115"/>
                    </w:rPr>
                    <w:t>=</w:t>
                  </w:r>
                  <w:r>
                    <w:rPr>
                      <w:rFonts w:ascii="Trebuchet MS"/>
                      <w:spacing w:val="1"/>
                      <w:w w:val="115"/>
                    </w:rPr>
                    <w:t xml:space="preserve"> </w:t>
                  </w:r>
                  <w:r>
                    <w:rPr>
                      <w:rFonts w:ascii="Trebuchet MS"/>
                      <w:w w:val="115"/>
                    </w:rPr>
                    <w:t>0,</w:t>
                  </w:r>
                  <w:r>
                    <w:rPr>
                      <w:rFonts w:ascii="Trebuchet MS"/>
                      <w:spacing w:val="1"/>
                      <w:w w:val="115"/>
                    </w:rPr>
                    <w:t xml:space="preserve"> </w:t>
                  </w:r>
                  <w:r>
                    <w:rPr>
                      <w:rFonts w:ascii="Trebuchet MS"/>
                      <w:w w:val="115"/>
                    </w:rPr>
                    <w:t>j</w:t>
                  </w:r>
                  <w:r>
                    <w:rPr>
                      <w:rFonts w:ascii="Trebuchet MS"/>
                      <w:spacing w:val="1"/>
                      <w:w w:val="115"/>
                    </w:rPr>
                    <w:t xml:space="preserve"> </w:t>
                  </w:r>
                  <w:r>
                    <w:rPr>
                      <w:rFonts w:ascii="Trebuchet MS"/>
                      <w:w w:val="115"/>
                    </w:rPr>
                    <w:t>=  n  -  1;</w:t>
                  </w:r>
                  <w:r>
                    <w:rPr>
                      <w:rFonts w:ascii="Trebuchet MS"/>
                      <w:spacing w:val="1"/>
                      <w:w w:val="115"/>
                    </w:rPr>
                    <w:t xml:space="preserve"> </w:t>
                  </w:r>
                  <w:r>
                    <w:rPr>
                      <w:rFonts w:ascii="Trebuchet MS"/>
                      <w:color w:val="7F0000"/>
                      <w:w w:val="115"/>
                    </w:rPr>
                    <w:t>while</w:t>
                  </w:r>
                  <w:r>
                    <w:rPr>
                      <w:rFonts w:ascii="Trebuchet MS"/>
                      <w:color w:val="7F0000"/>
                      <w:spacing w:val="13"/>
                      <w:w w:val="115"/>
                    </w:rPr>
                    <w:t xml:space="preserve"> </w:t>
                  </w:r>
                  <w:r>
                    <w:rPr>
                      <w:rFonts w:ascii="Trebuchet MS"/>
                      <w:w w:val="155"/>
                    </w:rPr>
                    <w:t>(i</w:t>
                  </w:r>
                  <w:r>
                    <w:rPr>
                      <w:rFonts w:ascii="Trebuchet MS"/>
                      <w:spacing w:val="-11"/>
                      <w:w w:val="155"/>
                    </w:rPr>
                    <w:t xml:space="preserve"> </w:t>
                  </w:r>
                  <w:r>
                    <w:rPr>
                      <w:rFonts w:ascii="Trebuchet MS"/>
                      <w:w w:val="115"/>
                    </w:rPr>
                    <w:t>&lt;</w:t>
                  </w:r>
                  <w:r>
                    <w:rPr>
                      <w:rFonts w:ascii="Trebuchet MS"/>
                      <w:spacing w:val="13"/>
                      <w:w w:val="115"/>
                    </w:rPr>
                    <w:t xml:space="preserve"> </w:t>
                  </w:r>
                  <w:r>
                    <w:rPr>
                      <w:rFonts w:ascii="Trebuchet MS"/>
                    </w:rPr>
                    <w:t>m</w:t>
                  </w:r>
                  <w:r>
                    <w:rPr>
                      <w:rFonts w:ascii="Trebuchet MS"/>
                      <w:spacing w:val="22"/>
                    </w:rPr>
                    <w:t xml:space="preserve"> </w:t>
                  </w:r>
                  <w:r>
                    <w:rPr>
                      <w:rFonts w:ascii="Trebuchet MS"/>
                    </w:rPr>
                    <w:t>&amp;&amp;</w:t>
                  </w:r>
                  <w:r>
                    <w:rPr>
                      <w:rFonts w:ascii="Trebuchet MS"/>
                      <w:spacing w:val="22"/>
                    </w:rPr>
                    <w:t xml:space="preserve"> </w:t>
                  </w:r>
                  <w:r>
                    <w:rPr>
                      <w:rFonts w:ascii="Trebuchet MS"/>
                      <w:w w:val="115"/>
                    </w:rPr>
                    <w:t>j</w:t>
                  </w:r>
                  <w:r>
                    <w:rPr>
                      <w:rFonts w:ascii="Trebuchet MS"/>
                      <w:spacing w:val="14"/>
                      <w:w w:val="115"/>
                    </w:rPr>
                    <w:t xml:space="preserve"> </w:t>
                  </w:r>
                  <w:r>
                    <w:rPr>
                      <w:rFonts w:ascii="Trebuchet MS"/>
                      <w:w w:val="115"/>
                    </w:rPr>
                    <w:t>&gt;=</w:t>
                  </w:r>
                  <w:r>
                    <w:rPr>
                      <w:rFonts w:ascii="Trebuchet MS"/>
                      <w:spacing w:val="13"/>
                      <w:w w:val="115"/>
                    </w:rPr>
                    <w:t xml:space="preserve"> </w:t>
                  </w:r>
                  <w:r>
                    <w:rPr>
                      <w:rFonts w:ascii="Trebuchet MS"/>
                      <w:w w:val="115"/>
                    </w:rPr>
                    <w:t>0)</w:t>
                  </w:r>
                  <w:r>
                    <w:rPr>
                      <w:rFonts w:ascii="Trebuchet MS"/>
                      <w:spacing w:val="13"/>
                      <w:w w:val="115"/>
                    </w:rPr>
                    <w:t xml:space="preserve"> </w:t>
                  </w:r>
                  <w:r>
                    <w:rPr>
                      <w:rFonts w:ascii="Trebuchet MS"/>
                      <w:w w:val="115"/>
                    </w:rPr>
                    <w:t>{</w:t>
                  </w:r>
                </w:p>
                <w:p>
                  <w:pPr>
                    <w:pStyle w:val="5"/>
                    <w:spacing w:line="247" w:lineRule="auto"/>
                    <w:ind w:left="1159" w:right="4574" w:hanging="377"/>
                    <w:rPr>
                      <w:rFonts w:ascii="Trebuchet MS"/>
                    </w:rPr>
                  </w:pPr>
                  <w:r>
                    <w:rPr>
                      <w:rFonts w:ascii="Trebuchet MS"/>
                      <w:color w:val="7F0000"/>
                      <w:w w:val="130"/>
                    </w:rPr>
                    <w:t>if</w:t>
                  </w:r>
                  <w:r>
                    <w:rPr>
                      <w:rFonts w:ascii="Trebuchet MS"/>
                      <w:color w:val="7F0000"/>
                      <w:spacing w:val="11"/>
                      <w:w w:val="130"/>
                    </w:rPr>
                    <w:t xml:space="preserve"> </w:t>
                  </w:r>
                  <w:r>
                    <w:rPr>
                      <w:rFonts w:ascii="Trebuchet MS"/>
                      <w:w w:val="125"/>
                    </w:rPr>
                    <w:t>(matrix[i][j]</w:t>
                  </w:r>
                  <w:r>
                    <w:rPr>
                      <w:rFonts w:ascii="Trebuchet MS"/>
                      <w:spacing w:val="15"/>
                      <w:w w:val="125"/>
                    </w:rPr>
                    <w:t xml:space="preserve"> </w:t>
                  </w:r>
                  <w:r>
                    <w:rPr>
                      <w:rFonts w:ascii="Trebuchet MS"/>
                      <w:w w:val="125"/>
                    </w:rPr>
                    <w:t>==</w:t>
                  </w:r>
                  <w:r>
                    <w:rPr>
                      <w:rFonts w:ascii="Trebuchet MS"/>
                      <w:spacing w:val="15"/>
                      <w:w w:val="125"/>
                    </w:rPr>
                    <w:t xml:space="preserve"> </w:t>
                  </w:r>
                  <w:r>
                    <w:rPr>
                      <w:rFonts w:ascii="Trebuchet MS"/>
                      <w:w w:val="125"/>
                    </w:rPr>
                    <w:t>target)</w:t>
                  </w:r>
                  <w:r>
                    <w:rPr>
                      <w:rFonts w:ascii="Trebuchet MS"/>
                      <w:spacing w:val="14"/>
                      <w:w w:val="125"/>
                    </w:rPr>
                    <w:t xml:space="preserve"> </w:t>
                  </w:r>
                  <w:r>
                    <w:rPr>
                      <w:rFonts w:ascii="Trebuchet MS"/>
                      <w:w w:val="125"/>
                    </w:rPr>
                    <w:t>{</w:t>
                  </w:r>
                  <w:r>
                    <w:rPr>
                      <w:rFonts w:ascii="Trebuchet MS"/>
                      <w:spacing w:val="-72"/>
                      <w:w w:val="125"/>
                    </w:rPr>
                    <w:t xml:space="preserve"> </w:t>
                  </w:r>
                  <w:r>
                    <w:rPr>
                      <w:rFonts w:ascii="Trebuchet MS"/>
                      <w:color w:val="7F0000"/>
                      <w:w w:val="125"/>
                    </w:rPr>
                    <w:t>return</w:t>
                  </w:r>
                  <w:r>
                    <w:rPr>
                      <w:rFonts w:ascii="Trebuchet MS"/>
                      <w:color w:val="7F0000"/>
                      <w:spacing w:val="21"/>
                      <w:w w:val="125"/>
                    </w:rPr>
                    <w:t xml:space="preserve"> </w:t>
                  </w:r>
                  <w:r>
                    <w:rPr>
                      <w:rFonts w:ascii="Trebuchet MS"/>
                      <w:color w:val="7F0000"/>
                      <w:w w:val="125"/>
                    </w:rPr>
                    <w:t>true</w:t>
                  </w:r>
                  <w:r>
                    <w:rPr>
                      <w:rFonts w:ascii="Trebuchet MS"/>
                      <w:w w:val="125"/>
                    </w:rPr>
                    <w:t>;</w:t>
                  </w:r>
                </w:p>
                <w:p>
                  <w:pPr>
                    <w:pStyle w:val="5"/>
                    <w:ind w:left="782"/>
                    <w:rPr>
                      <w:rFonts w:ascii="Trebuchet MS"/>
                    </w:rPr>
                  </w:pPr>
                  <w:r>
                    <w:rPr>
                      <w:rFonts w:ascii="Trebuchet MS"/>
                      <w:w w:val="130"/>
                    </w:rPr>
                    <w:t>}</w:t>
                  </w:r>
                  <w:r>
                    <w:rPr>
                      <w:rFonts w:ascii="Trebuchet MS"/>
                      <w:spacing w:val="2"/>
                      <w:w w:val="130"/>
                    </w:rPr>
                    <w:t xml:space="preserve"> </w:t>
                  </w:r>
                  <w:r>
                    <w:rPr>
                      <w:rFonts w:ascii="Trebuchet MS"/>
                      <w:color w:val="7F0000"/>
                      <w:w w:val="130"/>
                    </w:rPr>
                    <w:t>else</w:t>
                  </w:r>
                  <w:r>
                    <w:rPr>
                      <w:rFonts w:ascii="Trebuchet MS"/>
                      <w:color w:val="7F0000"/>
                      <w:spacing w:val="3"/>
                      <w:w w:val="130"/>
                    </w:rPr>
                    <w:t xml:space="preserve"> </w:t>
                  </w:r>
                  <w:r>
                    <w:rPr>
                      <w:rFonts w:ascii="Trebuchet MS"/>
                      <w:color w:val="7F0000"/>
                      <w:w w:val="130"/>
                    </w:rPr>
                    <w:t>if</w:t>
                  </w:r>
                  <w:r>
                    <w:rPr>
                      <w:rFonts w:ascii="Trebuchet MS"/>
                      <w:color w:val="7F0000"/>
                      <w:spacing w:val="3"/>
                      <w:w w:val="130"/>
                    </w:rPr>
                    <w:t xml:space="preserve"> </w:t>
                  </w:r>
                  <w:r>
                    <w:rPr>
                      <w:rFonts w:ascii="Trebuchet MS"/>
                      <w:w w:val="130"/>
                    </w:rPr>
                    <w:t>(matrix[i][j]</w:t>
                  </w:r>
                  <w:r>
                    <w:rPr>
                      <w:rFonts w:ascii="Trebuchet MS"/>
                      <w:spacing w:val="3"/>
                      <w:w w:val="130"/>
                    </w:rPr>
                    <w:t xml:space="preserve"> </w:t>
                  </w:r>
                  <w:r>
                    <w:rPr>
                      <w:rFonts w:ascii="Trebuchet MS"/>
                      <w:w w:val="130"/>
                    </w:rPr>
                    <w:t>&gt;</w:t>
                  </w:r>
                  <w:r>
                    <w:rPr>
                      <w:rFonts w:ascii="Trebuchet MS"/>
                      <w:spacing w:val="3"/>
                      <w:w w:val="130"/>
                    </w:rPr>
                    <w:t xml:space="preserve"> </w:t>
                  </w:r>
                  <w:r>
                    <w:rPr>
                      <w:rFonts w:ascii="Trebuchet MS"/>
                      <w:w w:val="130"/>
                    </w:rPr>
                    <w:t>target)</w:t>
                  </w:r>
                  <w:r>
                    <w:rPr>
                      <w:rFonts w:ascii="Trebuchet MS"/>
                      <w:spacing w:val="3"/>
                      <w:w w:val="130"/>
                    </w:rPr>
                    <w:t xml:space="preserve"> </w:t>
                  </w:r>
                  <w:r>
                    <w:rPr>
                      <w:rFonts w:ascii="Trebuchet MS"/>
                      <w:w w:val="130"/>
                    </w:rPr>
                    <w:t>{</w:t>
                  </w:r>
                </w:p>
                <w:p>
                  <w:pPr>
                    <w:pStyle w:val="5"/>
                    <w:spacing w:before="6"/>
                    <w:ind w:right="6813"/>
                    <w:jc w:val="right"/>
                    <w:rPr>
                      <w:rFonts w:ascii="Trebuchet MS"/>
                    </w:rPr>
                  </w:pPr>
                  <w:r>
                    <w:rPr>
                      <w:rFonts w:ascii="Trebuchet MS"/>
                      <w:w w:val="140"/>
                    </w:rPr>
                    <w:t>--j;</w:t>
                  </w:r>
                </w:p>
                <w:p>
                  <w:pPr>
                    <w:pStyle w:val="5"/>
                    <w:spacing w:before="7"/>
                    <w:ind w:right="6772"/>
                    <w:jc w:val="right"/>
                    <w:rPr>
                      <w:rFonts w:ascii="Trebuchet MS"/>
                    </w:rPr>
                  </w:pPr>
                  <w:r>
                    <w:rPr>
                      <w:rFonts w:ascii="Trebuchet MS"/>
                      <w:w w:val="130"/>
                    </w:rPr>
                    <w:t>}</w:t>
                  </w:r>
                  <w:r>
                    <w:rPr>
                      <w:rFonts w:ascii="Trebuchet MS"/>
                      <w:spacing w:val="11"/>
                      <w:w w:val="130"/>
                    </w:rPr>
                    <w:t xml:space="preserve"> </w:t>
                  </w:r>
                  <w:r>
                    <w:rPr>
                      <w:rFonts w:ascii="Trebuchet MS"/>
                      <w:color w:val="7F0000"/>
                      <w:w w:val="130"/>
                    </w:rPr>
                    <w:t>else</w:t>
                  </w:r>
                  <w:r>
                    <w:rPr>
                      <w:rFonts w:ascii="Trebuchet MS"/>
                      <w:color w:val="7F0000"/>
                      <w:spacing w:val="11"/>
                      <w:w w:val="130"/>
                    </w:rPr>
                    <w:t xml:space="preserve"> </w:t>
                  </w:r>
                  <w:r>
                    <w:rPr>
                      <w:rFonts w:ascii="Trebuchet MS"/>
                      <w:w w:val="130"/>
                    </w:rPr>
                    <w:t>{</w:t>
                  </w:r>
                </w:p>
                <w:p>
                  <w:pPr>
                    <w:pStyle w:val="5"/>
                    <w:spacing w:before="7"/>
                    <w:ind w:right="6813"/>
                    <w:jc w:val="right"/>
                    <w:rPr>
                      <w:rFonts w:ascii="Trebuchet MS"/>
                    </w:rPr>
                  </w:pPr>
                  <w:r>
                    <w:rPr>
                      <w:rFonts w:ascii="Trebuchet MS"/>
                      <w:w w:val="125"/>
                    </w:rPr>
                    <w:t>++i;</w:t>
                  </w:r>
                </w:p>
                <w:p>
                  <w:pPr>
                    <w:pStyle w:val="5"/>
                    <w:spacing w:before="7"/>
                    <w:ind w:left="782"/>
                    <w:rPr>
                      <w:rFonts w:ascii="Trebuchet MS"/>
                    </w:rPr>
                  </w:pPr>
                  <w:r>
                    <w:rPr>
                      <w:rFonts w:ascii="Trebuchet MS"/>
                      <w:w w:val="142"/>
                    </w:rPr>
                    <w:t>}</w:t>
                  </w:r>
                </w:p>
                <w:p>
                  <w:pPr>
                    <w:pStyle w:val="5"/>
                    <w:spacing w:before="6"/>
                    <w:ind w:left="406"/>
                    <w:rPr>
                      <w:rFonts w:ascii="Trebuchet MS"/>
                    </w:rPr>
                  </w:pPr>
                  <w:r>
                    <w:rPr>
                      <w:rFonts w:ascii="Trebuchet MS"/>
                      <w:w w:val="142"/>
                    </w:rPr>
                    <w:t>}</w:t>
                  </w:r>
                </w:p>
                <w:p>
                  <w:pPr>
                    <w:pStyle w:val="5"/>
                    <w:spacing w:before="7"/>
                    <w:ind w:left="406"/>
                    <w:rPr>
                      <w:rFonts w:ascii="Trebuchet MS"/>
                    </w:rPr>
                  </w:pPr>
                  <w:r>
                    <w:rPr>
                      <w:rFonts w:ascii="Trebuchet MS"/>
                      <w:color w:val="7F0000"/>
                      <w:w w:val="120"/>
                    </w:rPr>
                    <w:t>return</w:t>
                  </w:r>
                  <w:r>
                    <w:rPr>
                      <w:rFonts w:ascii="Trebuchet MS"/>
                      <w:color w:val="7F0000"/>
                      <w:spacing w:val="17"/>
                      <w:w w:val="120"/>
                    </w:rPr>
                    <w:t xml:space="preserve"> </w:t>
                  </w:r>
                  <w:r>
                    <w:rPr>
                      <w:rFonts w:ascii="Trebuchet MS"/>
                      <w:color w:val="7F0000"/>
                      <w:w w:val="120"/>
                    </w:rPr>
                    <w:t>false</w:t>
                  </w:r>
                  <w:r>
                    <w:rPr>
                      <w:rFonts w:ascii="Trebuchet MS"/>
                      <w:w w:val="120"/>
                    </w:rPr>
                    <w:t>;</w:t>
                  </w:r>
                </w:p>
                <w:p>
                  <w:pPr>
                    <w:pStyle w:val="5"/>
                    <w:spacing w:before="7"/>
                    <w:ind w:left="29"/>
                    <w:rPr>
                      <w:rFonts w:ascii="Trebuchet MS"/>
                    </w:rPr>
                  </w:pPr>
                  <w:r>
                    <w:rPr>
                      <w:rFonts w:ascii="Trebuchet MS"/>
                      <w:w w:val="142"/>
                    </w:rPr>
                    <w:t>}</w:t>
                  </w:r>
                </w:p>
              </w:txbxContent>
            </v:textbox>
            <w10:wrap type="topAndBottom"/>
          </v:shape>
        </w:pict>
      </w:r>
    </w:p>
    <w:p>
      <w:pPr>
        <w:pStyle w:val="5"/>
        <w:spacing w:before="7"/>
        <w:rPr>
          <w:sz w:val="24"/>
        </w:rPr>
      </w:pPr>
    </w:p>
    <w:p>
      <w:pPr>
        <w:pStyle w:val="4"/>
        <w:spacing w:before="143"/>
      </w:pPr>
      <w:r>
        <w:fldChar w:fldCharType="begin"/>
      </w:r>
      <w:r>
        <w:instrText xml:space="preserve"> HYPERLINK "https://leetcode.com/problems/max-chunks-to-make-sorted/" \h </w:instrText>
      </w:r>
      <w:r>
        <w:fldChar w:fldCharType="separate"/>
      </w:r>
      <w:r>
        <w:rPr>
          <w:color w:val="7F0000"/>
        </w:rPr>
        <w:t>769.</w:t>
      </w:r>
      <w:r>
        <w:rPr>
          <w:color w:val="7F0000"/>
          <w:spacing w:val="17"/>
        </w:rPr>
        <w:t xml:space="preserve"> </w:t>
      </w:r>
      <w:r>
        <w:rPr>
          <w:color w:val="7F0000"/>
        </w:rPr>
        <w:t>Max</w:t>
      </w:r>
      <w:r>
        <w:rPr>
          <w:color w:val="7F0000"/>
          <w:spacing w:val="-7"/>
        </w:rPr>
        <w:t xml:space="preserve"> </w:t>
      </w:r>
      <w:r>
        <w:rPr>
          <w:color w:val="7F0000"/>
        </w:rPr>
        <w:t>Chunks</w:t>
      </w:r>
      <w:r>
        <w:rPr>
          <w:color w:val="7F0000"/>
          <w:spacing w:val="-7"/>
        </w:rPr>
        <w:t xml:space="preserve"> </w:t>
      </w:r>
      <w:r>
        <w:rPr>
          <w:color w:val="7F0000"/>
        </w:rPr>
        <w:t>To</w:t>
      </w:r>
      <w:r>
        <w:rPr>
          <w:color w:val="7F0000"/>
          <w:spacing w:val="-7"/>
        </w:rPr>
        <w:t xml:space="preserve"> </w:t>
      </w:r>
      <w:r>
        <w:rPr>
          <w:color w:val="7F0000"/>
        </w:rPr>
        <w:t>Make</w:t>
      </w:r>
      <w:r>
        <w:rPr>
          <w:color w:val="7F0000"/>
          <w:spacing w:val="-7"/>
        </w:rPr>
        <w:t xml:space="preserve"> </w:t>
      </w:r>
      <w:r>
        <w:rPr>
          <w:color w:val="7F0000"/>
        </w:rPr>
        <w:t>Sorted</w:t>
      </w:r>
      <w:r>
        <w:rPr>
          <w:color w:val="7F0000"/>
          <w:spacing w:val="-7"/>
        </w:rPr>
        <w:t xml:space="preserve"> </w:t>
      </w:r>
      <w:r>
        <w:rPr>
          <w:color w:val="7F0000"/>
        </w:rPr>
        <w:t>(Medium)</w:t>
      </w:r>
      <w:r>
        <w:rPr>
          <w:color w:val="7F0000"/>
        </w:rPr>
        <w:fldChar w:fldCharType="end"/>
      </w:r>
    </w:p>
    <w:p>
      <w:pPr>
        <w:spacing w:before="149"/>
        <w:ind w:left="1445" w:right="0" w:firstLine="0"/>
        <w:jc w:val="left"/>
        <w:rPr>
          <w:rFonts w:hint="eastAsia" w:ascii="Microsoft YaHei UI" w:eastAsia="Microsoft YaHei UI"/>
          <w:b/>
          <w:sz w:val="24"/>
        </w:rPr>
      </w:pPr>
      <w:r>
        <w:rPr>
          <w:rFonts w:hint="eastAsia" w:ascii="Microsoft YaHei UI" w:eastAsia="Microsoft YaHei UI"/>
          <w:b/>
          <w:color w:val="3B70B7"/>
          <w:w w:val="95"/>
          <w:sz w:val="24"/>
        </w:rPr>
        <w:t>题目描述</w:t>
      </w:r>
    </w:p>
    <w:p>
      <w:pPr>
        <w:pStyle w:val="5"/>
        <w:spacing w:before="129" w:line="302" w:lineRule="auto"/>
        <w:ind w:left="1445" w:right="283" w:firstLine="398"/>
      </w:pPr>
      <w:r>
        <w:rPr>
          <w:spacing w:val="3"/>
          <w:w w:val="95"/>
        </w:rPr>
        <w:t xml:space="preserve">给定一个含有 </w:t>
      </w:r>
      <w:r>
        <w:rPr>
          <w:rFonts w:ascii="Times New Roman" w:eastAsia="Times New Roman"/>
          <w:w w:val="95"/>
        </w:rPr>
        <w:t>0</w:t>
      </w:r>
      <w:r>
        <w:rPr>
          <w:rFonts w:ascii="Times New Roman" w:eastAsia="Times New Roman"/>
          <w:spacing w:val="24"/>
          <w:w w:val="95"/>
        </w:rPr>
        <w:t xml:space="preserve"> </w:t>
      </w:r>
      <w:r>
        <w:rPr>
          <w:spacing w:val="12"/>
          <w:w w:val="95"/>
        </w:rPr>
        <w:t xml:space="preserve">到 </w:t>
      </w:r>
      <w:r>
        <w:rPr>
          <w:rFonts w:ascii="Times New Roman" w:eastAsia="Times New Roman"/>
          <w:i/>
          <w:w w:val="95"/>
        </w:rPr>
        <w:t>n</w:t>
      </w:r>
      <w:r>
        <w:rPr>
          <w:rFonts w:ascii="Times New Roman" w:eastAsia="Times New Roman"/>
          <w:i/>
          <w:spacing w:val="23"/>
          <w:w w:val="95"/>
        </w:rPr>
        <w:t xml:space="preserve"> </w:t>
      </w:r>
      <w:r>
        <w:rPr>
          <w:w w:val="95"/>
        </w:rPr>
        <w:t>整数的数组，每个整数只出现一次，求这个数组最多可以分割成多少个</w:t>
      </w:r>
      <w:r>
        <w:t>子数组，使得对每个子数组进行增序排序后，原数组也是增序的。</w:t>
      </w:r>
    </w:p>
    <w:p>
      <w:pPr>
        <w:spacing w:after="0" w:line="302" w:lineRule="auto"/>
        <w:sectPr>
          <w:pgSz w:w="11910" w:h="16840"/>
          <w:pgMar w:top="1200" w:right="1500" w:bottom="700" w:left="340" w:header="923" w:footer="510" w:gutter="0"/>
        </w:sectPr>
      </w:pPr>
    </w:p>
    <w:p>
      <w:pPr>
        <w:pStyle w:val="5"/>
        <w:rPr>
          <w:sz w:val="12"/>
        </w:rPr>
      </w:pPr>
    </w:p>
    <w:p>
      <w:pPr>
        <w:pStyle w:val="4"/>
        <w:spacing w:before="32"/>
        <w:rPr>
          <w:rFonts w:hint="eastAsia" w:ascii="Microsoft YaHei UI" w:eastAsia="Microsoft YaHei UI"/>
        </w:rPr>
      </w:pPr>
      <w:r>
        <w:rPr>
          <w:rFonts w:hint="eastAsia" w:ascii="Microsoft YaHei UI" w:eastAsia="Microsoft YaHei UI"/>
          <w:color w:val="3B70B7"/>
          <w:w w:val="95"/>
        </w:rPr>
        <w:t>输入输出样例</w:t>
      </w:r>
    </w:p>
    <w:p>
      <w:pPr>
        <w:pStyle w:val="5"/>
        <w:spacing w:before="129"/>
        <w:ind w:left="1844"/>
      </w:pPr>
      <w:r>
        <w:rPr>
          <w:w w:val="95"/>
        </w:rPr>
        <w:t>输入一个一维整数数组，输出一个整数，表示最多的分割数。</w:t>
      </w:r>
    </w:p>
    <w:p>
      <w:pPr>
        <w:pStyle w:val="5"/>
        <w:spacing w:before="8"/>
        <w:rPr>
          <w:sz w:val="28"/>
        </w:rPr>
      </w:pPr>
      <w:r>
        <w:pict>
          <v:shape id="_x0000_s1460" o:spid="_x0000_s1460" o:spt="202" type="#_x0000_t202" style="position:absolute;left:0pt;margin-left:86.2pt;margin-top:20.4pt;height:30.1pt;width:422.9pt;mso-position-horizontal-relative:page;mso-wrap-distance-bottom:0pt;mso-wrap-distance-top:0pt;z-index:-15609856;mso-width-relative:page;mso-height-relative:page;" filled="f" stroked="t" coordsize="21600,21600">
            <v:path/>
            <v:fill on="f" focussize="0,0"/>
            <v:stroke weight="0.199212598425197pt" color="#3B70B7"/>
            <v:imagedata o:title=""/>
            <o:lock v:ext="edit"/>
            <v:textbox inset="0mm,0mm,0mm,0mm">
              <w:txbxContent>
                <w:p>
                  <w:pPr>
                    <w:pStyle w:val="5"/>
                    <w:spacing w:before="39"/>
                    <w:ind w:left="59"/>
                    <w:rPr>
                      <w:rFonts w:ascii="Trebuchet MS"/>
                    </w:rPr>
                  </w:pPr>
                  <w:r>
                    <w:rPr>
                      <w:rFonts w:ascii="Trebuchet MS"/>
                      <w:w w:val="120"/>
                    </w:rPr>
                    <w:t>Input:</w:t>
                  </w:r>
                  <w:r>
                    <w:rPr>
                      <w:rFonts w:ascii="Trebuchet MS"/>
                      <w:spacing w:val="14"/>
                      <w:w w:val="120"/>
                    </w:rPr>
                    <w:t xml:space="preserve"> </w:t>
                  </w:r>
                  <w:r>
                    <w:rPr>
                      <w:rFonts w:ascii="Trebuchet MS"/>
                      <w:w w:val="120"/>
                    </w:rPr>
                    <w:t>[1,0,2,3,4]</w:t>
                  </w:r>
                </w:p>
                <w:p>
                  <w:pPr>
                    <w:pStyle w:val="5"/>
                    <w:spacing w:before="7"/>
                    <w:ind w:left="59"/>
                    <w:rPr>
                      <w:rFonts w:ascii="Trebuchet MS"/>
                    </w:rPr>
                  </w:pPr>
                  <w:r>
                    <w:rPr>
                      <w:rFonts w:ascii="Trebuchet MS"/>
                    </w:rPr>
                    <w:t>Output:</w:t>
                  </w:r>
                  <w:r>
                    <w:rPr>
                      <w:rFonts w:ascii="Trebuchet MS"/>
                      <w:spacing w:val="64"/>
                    </w:rPr>
                    <w:t xml:space="preserve"> </w:t>
                  </w:r>
                  <w:r>
                    <w:rPr>
                      <w:rFonts w:ascii="Trebuchet MS"/>
                    </w:rPr>
                    <w:t>4</w:t>
                  </w:r>
                </w:p>
              </w:txbxContent>
            </v:textbox>
            <w10:wrap type="topAndBottom"/>
          </v:shape>
        </w:pict>
      </w:r>
    </w:p>
    <w:p>
      <w:pPr>
        <w:pStyle w:val="5"/>
        <w:spacing w:before="149"/>
        <w:ind w:left="1844"/>
      </w:pPr>
      <w:r>
        <w:rPr>
          <w:spacing w:val="-1"/>
          <w:w w:val="95"/>
        </w:rPr>
        <w:t xml:space="preserve">在这个样例中，最多分割是 </w:t>
      </w:r>
      <w:r>
        <w:rPr>
          <w:rFonts w:ascii="Times New Roman" w:eastAsia="Times New Roman"/>
          <w:w w:val="95"/>
        </w:rPr>
        <w:t>[1,</w:t>
      </w:r>
      <w:r>
        <w:rPr>
          <w:rFonts w:ascii="Times New Roman" w:eastAsia="Times New Roman"/>
          <w:spacing w:val="37"/>
          <w:w w:val="95"/>
        </w:rPr>
        <w:t xml:space="preserve"> </w:t>
      </w:r>
      <w:r>
        <w:rPr>
          <w:rFonts w:ascii="Times New Roman" w:eastAsia="Times New Roman"/>
          <w:w w:val="95"/>
        </w:rPr>
        <w:t>0],</w:t>
      </w:r>
      <w:r>
        <w:rPr>
          <w:rFonts w:ascii="Times New Roman" w:eastAsia="Times New Roman"/>
          <w:spacing w:val="37"/>
          <w:w w:val="95"/>
        </w:rPr>
        <w:t xml:space="preserve"> </w:t>
      </w:r>
      <w:r>
        <w:rPr>
          <w:rFonts w:ascii="Times New Roman" w:eastAsia="Times New Roman"/>
          <w:w w:val="95"/>
        </w:rPr>
        <w:t>[2],</w:t>
      </w:r>
      <w:r>
        <w:rPr>
          <w:rFonts w:ascii="Times New Roman" w:eastAsia="Times New Roman"/>
          <w:spacing w:val="37"/>
          <w:w w:val="95"/>
        </w:rPr>
        <w:t xml:space="preserve"> </w:t>
      </w:r>
      <w:r>
        <w:rPr>
          <w:rFonts w:ascii="Times New Roman" w:eastAsia="Times New Roman"/>
          <w:w w:val="95"/>
        </w:rPr>
        <w:t>[3],</w:t>
      </w:r>
      <w:r>
        <w:rPr>
          <w:rFonts w:ascii="Times New Roman" w:eastAsia="Times New Roman"/>
          <w:spacing w:val="37"/>
          <w:w w:val="95"/>
        </w:rPr>
        <w:t xml:space="preserve"> </w:t>
      </w:r>
      <w:r>
        <w:rPr>
          <w:rFonts w:ascii="Times New Roman" w:eastAsia="Times New Roman"/>
          <w:w w:val="95"/>
        </w:rPr>
        <w:t>[4]</w:t>
      </w:r>
      <w:r>
        <w:rPr>
          <w:w w:val="95"/>
        </w:rPr>
        <w:t>。</w:t>
      </w:r>
    </w:p>
    <w:p>
      <w:pPr>
        <w:pStyle w:val="5"/>
        <w:rPr>
          <w:sz w:val="23"/>
        </w:rPr>
      </w:pPr>
    </w:p>
    <w:p>
      <w:pPr>
        <w:pStyle w:val="4"/>
        <w:rPr>
          <w:rFonts w:hint="eastAsia" w:ascii="Microsoft YaHei UI" w:eastAsia="Microsoft YaHei UI"/>
        </w:rPr>
      </w:pPr>
      <w:r>
        <w:rPr>
          <w:rFonts w:hint="eastAsia" w:ascii="Microsoft YaHei UI" w:eastAsia="Microsoft YaHei UI"/>
          <w:color w:val="3B70B7"/>
          <w:w w:val="95"/>
        </w:rPr>
        <w:t>题解</w:t>
      </w:r>
    </w:p>
    <w:p>
      <w:pPr>
        <w:pStyle w:val="5"/>
        <w:spacing w:before="129" w:line="302" w:lineRule="auto"/>
        <w:ind w:left="1445" w:right="283" w:firstLine="398"/>
      </w:pPr>
      <w:r>
        <w:rPr>
          <w:w w:val="95"/>
        </w:rPr>
        <w:t>从左往右遍历，同时记录当前的最大值，每当当前最大值等于数组位置时，我们可以多一次</w:t>
      </w:r>
      <w:r>
        <w:rPr>
          <w:spacing w:val="50"/>
          <w:w w:val="95"/>
        </w:rPr>
        <w:t xml:space="preserve"> </w:t>
      </w:r>
      <w:r>
        <w:t>分割。</w:t>
      </w:r>
    </w:p>
    <w:p>
      <w:pPr>
        <w:pStyle w:val="5"/>
        <w:spacing w:line="302" w:lineRule="auto"/>
        <w:ind w:left="1445" w:right="283" w:firstLine="398"/>
        <w:jc w:val="both"/>
      </w:pPr>
      <w:r>
        <w:rPr>
          <w:w w:val="95"/>
        </w:rPr>
        <w:t>为什么可以通过这个算法解决问题呢？如果当前最大值大于数组位置，则说明右边一定有小</w:t>
      </w:r>
      <w:r>
        <w:rPr>
          <w:spacing w:val="60"/>
          <w:w w:val="95"/>
        </w:rPr>
        <w:t xml:space="preserve"> </w:t>
      </w:r>
      <w:r>
        <w:rPr>
          <w:spacing w:val="1"/>
          <w:w w:val="95"/>
        </w:rPr>
        <w:t xml:space="preserve">于数组位置的数字，需要把它也加入待排序的子数组；又因为数组只包含不重复的 </w:t>
      </w:r>
      <w:r>
        <w:rPr>
          <w:rFonts w:ascii="Times New Roman" w:eastAsia="Times New Roman"/>
          <w:w w:val="95"/>
        </w:rPr>
        <w:t>0</w:t>
      </w:r>
      <w:r>
        <w:rPr>
          <w:rFonts w:ascii="Times New Roman" w:eastAsia="Times New Roman"/>
          <w:spacing w:val="21"/>
          <w:w w:val="95"/>
        </w:rPr>
        <w:t xml:space="preserve"> </w:t>
      </w:r>
      <w:r>
        <w:rPr>
          <w:spacing w:val="34"/>
          <w:w w:val="95"/>
        </w:rPr>
        <w:t xml:space="preserve">到 </w:t>
      </w:r>
      <w:r>
        <w:rPr>
          <w:rFonts w:ascii="Times New Roman" w:eastAsia="Times New Roman"/>
          <w:i/>
          <w:w w:val="95"/>
        </w:rPr>
        <w:t>n</w:t>
      </w:r>
      <w:r>
        <w:rPr>
          <w:w w:val="95"/>
        </w:rPr>
        <w:t>，所以当前最大值一定不会小于数组位置。所以每当当前最大值等于数组位置时，假设为</w:t>
      </w:r>
      <w:r>
        <w:rPr>
          <w:spacing w:val="223"/>
        </w:rPr>
        <w:t xml:space="preserve"> </w:t>
      </w:r>
      <w:r>
        <w:rPr>
          <w:rFonts w:ascii="Times New Roman" w:eastAsia="Times New Roman"/>
          <w:i/>
          <w:w w:val="95"/>
        </w:rPr>
        <w:t>p</w:t>
      </w:r>
      <w:r>
        <w:rPr>
          <w:w w:val="95"/>
        </w:rPr>
        <w:t>，我们可以</w:t>
      </w:r>
      <w:r>
        <w:rPr>
          <w:spacing w:val="-2"/>
          <w:w w:val="95"/>
        </w:rPr>
        <w:t xml:space="preserve">成功完成一次分割，并且其与上一次分割位置 </w:t>
      </w:r>
      <w:r>
        <w:rPr>
          <w:rFonts w:ascii="Times New Roman" w:eastAsia="Times New Roman"/>
          <w:i/>
          <w:w w:val="95"/>
        </w:rPr>
        <w:t>q</w:t>
      </w:r>
      <w:r>
        <w:rPr>
          <w:rFonts w:ascii="Times New Roman" w:eastAsia="Times New Roman"/>
          <w:i/>
          <w:spacing w:val="24"/>
          <w:w w:val="95"/>
        </w:rPr>
        <w:t xml:space="preserve"> </w:t>
      </w:r>
      <w:r>
        <w:rPr>
          <w:spacing w:val="-4"/>
          <w:w w:val="95"/>
        </w:rPr>
        <w:t xml:space="preserve">之间的值一定是 </w:t>
      </w:r>
      <w:r>
        <w:rPr>
          <w:rFonts w:ascii="Times New Roman" w:eastAsia="Times New Roman"/>
          <w:i/>
          <w:w w:val="95"/>
        </w:rPr>
        <w:t>q</w:t>
      </w:r>
      <w:r>
        <w:rPr>
          <w:rFonts w:ascii="Times New Roman" w:eastAsia="Times New Roman"/>
          <w:i/>
          <w:spacing w:val="16"/>
          <w:w w:val="95"/>
        </w:rPr>
        <w:t xml:space="preserve"> </w:t>
      </w:r>
      <w:r>
        <w:rPr>
          <w:rFonts w:ascii="Georgia" w:eastAsia="Georgia"/>
          <w:spacing w:val="6"/>
          <w:w w:val="95"/>
        </w:rPr>
        <w:t xml:space="preserve">+ </w:t>
      </w:r>
      <w:r>
        <w:rPr>
          <w:rFonts w:ascii="Times New Roman" w:eastAsia="Times New Roman"/>
          <w:w w:val="95"/>
        </w:rPr>
        <w:t>1</w:t>
      </w:r>
      <w:r>
        <w:rPr>
          <w:rFonts w:ascii="Times New Roman" w:eastAsia="Times New Roman"/>
          <w:spacing w:val="17"/>
          <w:w w:val="95"/>
        </w:rPr>
        <w:t xml:space="preserve"> </w:t>
      </w:r>
      <w:r>
        <w:rPr>
          <w:spacing w:val="-9"/>
          <w:w w:val="95"/>
        </w:rPr>
        <w:t xml:space="preserve">到 </w:t>
      </w:r>
      <w:r>
        <w:rPr>
          <w:rFonts w:ascii="Times New Roman" w:eastAsia="Times New Roman"/>
          <w:i/>
          <w:w w:val="95"/>
        </w:rPr>
        <w:t>p</w:t>
      </w:r>
      <w:r>
        <w:rPr>
          <w:rFonts w:ascii="Times New Roman" w:eastAsia="Times New Roman"/>
          <w:i/>
          <w:spacing w:val="18"/>
          <w:w w:val="95"/>
        </w:rPr>
        <w:t xml:space="preserve"> </w:t>
      </w:r>
      <w:r>
        <w:rPr>
          <w:w w:val="95"/>
        </w:rPr>
        <w:t>的所有数字。</w:t>
      </w:r>
    </w:p>
    <w:p>
      <w:pPr>
        <w:pStyle w:val="5"/>
        <w:spacing w:before="5"/>
        <w:rPr>
          <w:sz w:val="23"/>
        </w:rPr>
      </w:pPr>
      <w:r>
        <w:pict>
          <v:shape id="_x0000_s1461" o:spid="_x0000_s1461" o:spt="202" type="#_x0000_t202" style="position:absolute;left:0pt;margin-left:86.2pt;margin-top:17.05pt;height:125.75pt;width:422.9pt;mso-position-horizontal-relative:page;mso-wrap-distance-bottom:0pt;mso-wrap-distance-top:0pt;z-index:-15608832;mso-width-relative:page;mso-height-relative:page;" filled="f" stroked="t" coordsize="21600,21600">
            <v:path/>
            <v:fill on="f" focussize="0,0"/>
            <v:stroke weight="0.199212598425197pt" color="#3B70B7"/>
            <v:imagedata o:title=""/>
            <o:lock v:ext="edit"/>
            <v:textbox inset="0mm,0mm,0mm,0mm">
              <w:txbxContent>
                <w:p>
                  <w:pPr>
                    <w:pStyle w:val="5"/>
                    <w:spacing w:before="39" w:line="247" w:lineRule="auto"/>
                    <w:ind w:left="436" w:right="4097" w:hanging="377"/>
                    <w:rPr>
                      <w:rFonts w:ascii="Trebuchet MS"/>
                    </w:rPr>
                  </w:pPr>
                  <w:r>
                    <w:rPr>
                      <w:rFonts w:ascii="Trebuchet MS"/>
                      <w:color w:val="7F0000"/>
                      <w:w w:val="110"/>
                    </w:rPr>
                    <w:t>int</w:t>
                  </w:r>
                  <w:r>
                    <w:rPr>
                      <w:rFonts w:ascii="Trebuchet MS"/>
                      <w:color w:val="7F0000"/>
                      <w:spacing w:val="3"/>
                      <w:w w:val="110"/>
                    </w:rPr>
                    <w:t xml:space="preserve"> </w:t>
                  </w:r>
                  <w:r>
                    <w:rPr>
                      <w:rFonts w:ascii="Trebuchet MS"/>
                      <w:w w:val="110"/>
                    </w:rPr>
                    <w:t>maxChunksToSorted(vector&lt;</w:t>
                  </w:r>
                  <w:r>
                    <w:rPr>
                      <w:rFonts w:ascii="Trebuchet MS"/>
                      <w:color w:val="7F0000"/>
                      <w:w w:val="110"/>
                    </w:rPr>
                    <w:t>int</w:t>
                  </w:r>
                  <w:r>
                    <w:rPr>
                      <w:rFonts w:ascii="Trebuchet MS"/>
                      <w:w w:val="110"/>
                    </w:rPr>
                    <w:t>&gt;&amp;</w:t>
                  </w:r>
                  <w:r>
                    <w:rPr>
                      <w:rFonts w:ascii="Trebuchet MS"/>
                      <w:spacing w:val="3"/>
                      <w:w w:val="110"/>
                    </w:rPr>
                    <w:t xml:space="preserve"> </w:t>
                  </w:r>
                  <w:r>
                    <w:rPr>
                      <w:rFonts w:ascii="Trebuchet MS"/>
                      <w:w w:val="110"/>
                    </w:rPr>
                    <w:t>arr)</w:t>
                  </w:r>
                  <w:r>
                    <w:rPr>
                      <w:rFonts w:ascii="Trebuchet MS"/>
                      <w:spacing w:val="4"/>
                      <w:w w:val="110"/>
                    </w:rPr>
                    <w:t xml:space="preserve"> </w:t>
                  </w:r>
                  <w:r>
                    <w:rPr>
                      <w:rFonts w:ascii="Trebuchet MS"/>
                      <w:w w:val="110"/>
                    </w:rPr>
                    <w:t>{</w:t>
                  </w:r>
                  <w:r>
                    <w:rPr>
                      <w:rFonts w:ascii="Trebuchet MS"/>
                      <w:spacing w:val="-64"/>
                      <w:w w:val="110"/>
                    </w:rPr>
                    <w:t xml:space="preserve"> </w:t>
                  </w:r>
                  <w:r>
                    <w:rPr>
                      <w:rFonts w:ascii="Trebuchet MS"/>
                      <w:color w:val="7F0000"/>
                      <w:w w:val="115"/>
                    </w:rPr>
                    <w:t>int</w:t>
                  </w:r>
                  <w:r>
                    <w:rPr>
                      <w:rFonts w:ascii="Trebuchet MS"/>
                      <w:color w:val="7F0000"/>
                      <w:spacing w:val="21"/>
                      <w:w w:val="115"/>
                    </w:rPr>
                    <w:t xml:space="preserve"> </w:t>
                  </w:r>
                  <w:r>
                    <w:rPr>
                      <w:rFonts w:ascii="Trebuchet MS"/>
                      <w:w w:val="115"/>
                    </w:rPr>
                    <w:t>chunks</w:t>
                  </w:r>
                  <w:r>
                    <w:rPr>
                      <w:rFonts w:ascii="Trebuchet MS"/>
                      <w:spacing w:val="21"/>
                      <w:w w:val="115"/>
                    </w:rPr>
                    <w:t xml:space="preserve"> </w:t>
                  </w:r>
                  <w:r>
                    <w:rPr>
                      <w:rFonts w:ascii="Trebuchet MS"/>
                      <w:w w:val="115"/>
                    </w:rPr>
                    <w:t>=</w:t>
                  </w:r>
                  <w:r>
                    <w:rPr>
                      <w:rFonts w:ascii="Trebuchet MS"/>
                      <w:spacing w:val="22"/>
                      <w:w w:val="115"/>
                    </w:rPr>
                    <w:t xml:space="preserve"> </w:t>
                  </w:r>
                  <w:r>
                    <w:rPr>
                      <w:rFonts w:ascii="Trebuchet MS"/>
                      <w:w w:val="115"/>
                    </w:rPr>
                    <w:t>0,</w:t>
                  </w:r>
                  <w:r>
                    <w:rPr>
                      <w:rFonts w:ascii="Trebuchet MS"/>
                      <w:spacing w:val="21"/>
                      <w:w w:val="115"/>
                    </w:rPr>
                    <w:t xml:space="preserve"> </w:t>
                  </w:r>
                  <w:r>
                    <w:rPr>
                      <w:rFonts w:ascii="Trebuchet MS"/>
                      <w:w w:val="115"/>
                    </w:rPr>
                    <w:t>cur_max</w:t>
                  </w:r>
                  <w:r>
                    <w:rPr>
                      <w:rFonts w:ascii="Trebuchet MS"/>
                      <w:spacing w:val="22"/>
                      <w:w w:val="115"/>
                    </w:rPr>
                    <w:t xml:space="preserve"> </w:t>
                  </w:r>
                  <w:r>
                    <w:rPr>
                      <w:rFonts w:ascii="Trebuchet MS"/>
                      <w:w w:val="115"/>
                    </w:rPr>
                    <w:t>=</w:t>
                  </w:r>
                  <w:r>
                    <w:rPr>
                      <w:rFonts w:ascii="Trebuchet MS"/>
                      <w:spacing w:val="21"/>
                      <w:w w:val="115"/>
                    </w:rPr>
                    <w:t xml:space="preserve"> </w:t>
                  </w:r>
                  <w:r>
                    <w:rPr>
                      <w:rFonts w:ascii="Trebuchet MS"/>
                      <w:w w:val="115"/>
                    </w:rPr>
                    <w:t>0;</w:t>
                  </w:r>
                </w:p>
                <w:p>
                  <w:pPr>
                    <w:pStyle w:val="5"/>
                    <w:spacing w:line="247" w:lineRule="auto"/>
                    <w:ind w:left="812" w:right="3341" w:hanging="377"/>
                    <w:rPr>
                      <w:rFonts w:ascii="Trebuchet MS"/>
                    </w:rPr>
                  </w:pPr>
                  <w:r>
                    <w:rPr>
                      <w:rFonts w:ascii="Trebuchet MS"/>
                      <w:color w:val="7F0000"/>
                      <w:w w:val="125"/>
                    </w:rPr>
                    <w:t>for</w:t>
                  </w:r>
                  <w:r>
                    <w:rPr>
                      <w:rFonts w:ascii="Trebuchet MS"/>
                      <w:color w:val="7F0000"/>
                      <w:spacing w:val="32"/>
                      <w:w w:val="125"/>
                    </w:rPr>
                    <w:t xml:space="preserve"> </w:t>
                  </w:r>
                  <w:r>
                    <w:rPr>
                      <w:rFonts w:ascii="Trebuchet MS"/>
                      <w:w w:val="125"/>
                    </w:rPr>
                    <w:t>(</w:t>
                  </w:r>
                  <w:r>
                    <w:rPr>
                      <w:rFonts w:ascii="Trebuchet MS"/>
                      <w:color w:val="7F0000"/>
                      <w:w w:val="125"/>
                    </w:rPr>
                    <w:t>int</w:t>
                  </w:r>
                  <w:r>
                    <w:rPr>
                      <w:rFonts w:ascii="Trebuchet MS"/>
                      <w:color w:val="7F0000"/>
                      <w:spacing w:val="32"/>
                      <w:w w:val="125"/>
                    </w:rPr>
                    <w:t xml:space="preserve"> </w:t>
                  </w:r>
                  <w:r>
                    <w:rPr>
                      <w:rFonts w:ascii="Trebuchet MS"/>
                      <w:w w:val="155"/>
                    </w:rPr>
                    <w:t>i</w:t>
                  </w:r>
                  <w:r>
                    <w:rPr>
                      <w:rFonts w:ascii="Trebuchet MS"/>
                      <w:spacing w:val="14"/>
                      <w:w w:val="155"/>
                    </w:rPr>
                    <w:t xml:space="preserve"> </w:t>
                  </w:r>
                  <w:r>
                    <w:rPr>
                      <w:rFonts w:ascii="Trebuchet MS"/>
                      <w:w w:val="110"/>
                    </w:rPr>
                    <w:t>=</w:t>
                  </w:r>
                  <w:r>
                    <w:rPr>
                      <w:rFonts w:ascii="Trebuchet MS"/>
                      <w:spacing w:val="41"/>
                      <w:w w:val="110"/>
                    </w:rPr>
                    <w:t xml:space="preserve"> </w:t>
                  </w:r>
                  <w:r>
                    <w:rPr>
                      <w:rFonts w:ascii="Trebuchet MS"/>
                      <w:w w:val="125"/>
                    </w:rPr>
                    <w:t>0;</w:t>
                  </w:r>
                  <w:r>
                    <w:rPr>
                      <w:rFonts w:ascii="Trebuchet MS"/>
                      <w:spacing w:val="32"/>
                      <w:w w:val="125"/>
                    </w:rPr>
                    <w:t xml:space="preserve"> </w:t>
                  </w:r>
                  <w:r>
                    <w:rPr>
                      <w:rFonts w:ascii="Trebuchet MS"/>
                      <w:w w:val="155"/>
                    </w:rPr>
                    <w:t>i</w:t>
                  </w:r>
                  <w:r>
                    <w:rPr>
                      <w:rFonts w:ascii="Trebuchet MS"/>
                      <w:spacing w:val="14"/>
                      <w:w w:val="155"/>
                    </w:rPr>
                    <w:t xml:space="preserve"> </w:t>
                  </w:r>
                  <w:r>
                    <w:rPr>
                      <w:rFonts w:ascii="Trebuchet MS"/>
                      <w:w w:val="110"/>
                    </w:rPr>
                    <w:t>&lt;</w:t>
                  </w:r>
                  <w:r>
                    <w:rPr>
                      <w:rFonts w:ascii="Trebuchet MS"/>
                      <w:spacing w:val="41"/>
                      <w:w w:val="110"/>
                    </w:rPr>
                    <w:t xml:space="preserve"> </w:t>
                  </w:r>
                  <w:r>
                    <w:rPr>
                      <w:rFonts w:ascii="Trebuchet MS"/>
                      <w:w w:val="125"/>
                    </w:rPr>
                    <w:t>arr.size();</w:t>
                  </w:r>
                  <w:r>
                    <w:rPr>
                      <w:rFonts w:ascii="Trebuchet MS"/>
                      <w:spacing w:val="32"/>
                      <w:w w:val="125"/>
                    </w:rPr>
                    <w:t xml:space="preserve"> </w:t>
                  </w:r>
                  <w:r>
                    <w:rPr>
                      <w:rFonts w:ascii="Trebuchet MS"/>
                      <w:w w:val="125"/>
                    </w:rPr>
                    <w:t>++i)</w:t>
                  </w:r>
                  <w:r>
                    <w:rPr>
                      <w:rFonts w:ascii="Trebuchet MS"/>
                      <w:spacing w:val="32"/>
                      <w:w w:val="125"/>
                    </w:rPr>
                    <w:t xml:space="preserve"> </w:t>
                  </w:r>
                  <w:r>
                    <w:rPr>
                      <w:rFonts w:ascii="Trebuchet MS"/>
                      <w:w w:val="125"/>
                    </w:rPr>
                    <w:t>{</w:t>
                  </w:r>
                  <w:r>
                    <w:rPr>
                      <w:rFonts w:ascii="Trebuchet MS"/>
                      <w:spacing w:val="-72"/>
                      <w:w w:val="125"/>
                    </w:rPr>
                    <w:t xml:space="preserve"> </w:t>
                  </w:r>
                  <w:r>
                    <w:rPr>
                      <w:rFonts w:ascii="Trebuchet MS"/>
                      <w:w w:val="110"/>
                    </w:rPr>
                    <w:t>cur_max</w:t>
                  </w:r>
                  <w:r>
                    <w:rPr>
                      <w:rFonts w:ascii="Trebuchet MS"/>
                      <w:spacing w:val="6"/>
                      <w:w w:val="110"/>
                    </w:rPr>
                    <w:t xml:space="preserve"> </w:t>
                  </w:r>
                  <w:r>
                    <w:rPr>
                      <w:rFonts w:ascii="Trebuchet MS"/>
                      <w:w w:val="110"/>
                    </w:rPr>
                    <w:t>=</w:t>
                  </w:r>
                  <w:r>
                    <w:rPr>
                      <w:rFonts w:ascii="Trebuchet MS"/>
                      <w:spacing w:val="7"/>
                      <w:w w:val="110"/>
                    </w:rPr>
                    <w:t xml:space="preserve"> </w:t>
                  </w:r>
                  <w:r>
                    <w:rPr>
                      <w:rFonts w:ascii="Trebuchet MS"/>
                      <w:w w:val="110"/>
                    </w:rPr>
                    <w:t>max(cur_max,</w:t>
                  </w:r>
                  <w:r>
                    <w:rPr>
                      <w:rFonts w:ascii="Trebuchet MS"/>
                      <w:spacing w:val="7"/>
                      <w:w w:val="110"/>
                    </w:rPr>
                    <w:t xml:space="preserve"> </w:t>
                  </w:r>
                  <w:r>
                    <w:rPr>
                      <w:rFonts w:ascii="Trebuchet MS"/>
                      <w:w w:val="125"/>
                    </w:rPr>
                    <w:t>arr[i]);</w:t>
                  </w:r>
                </w:p>
                <w:p>
                  <w:pPr>
                    <w:pStyle w:val="5"/>
                    <w:ind w:left="812"/>
                    <w:rPr>
                      <w:rFonts w:ascii="Trebuchet MS"/>
                    </w:rPr>
                  </w:pPr>
                  <w:r>
                    <w:rPr>
                      <w:rFonts w:ascii="Trebuchet MS"/>
                      <w:color w:val="7F0000"/>
                      <w:w w:val="130"/>
                    </w:rPr>
                    <w:t>if</w:t>
                  </w:r>
                  <w:r>
                    <w:rPr>
                      <w:rFonts w:ascii="Trebuchet MS"/>
                      <w:color w:val="7F0000"/>
                      <w:spacing w:val="1"/>
                      <w:w w:val="130"/>
                    </w:rPr>
                    <w:t xml:space="preserve"> </w:t>
                  </w:r>
                  <w:r>
                    <w:rPr>
                      <w:rFonts w:ascii="Trebuchet MS"/>
                      <w:w w:val="120"/>
                    </w:rPr>
                    <w:t>(cur_max</w:t>
                  </w:r>
                  <w:r>
                    <w:rPr>
                      <w:rFonts w:ascii="Trebuchet MS"/>
                      <w:spacing w:val="7"/>
                      <w:w w:val="120"/>
                    </w:rPr>
                    <w:t xml:space="preserve"> </w:t>
                  </w:r>
                  <w:r>
                    <w:rPr>
                      <w:rFonts w:ascii="Trebuchet MS"/>
                      <w:w w:val="120"/>
                    </w:rPr>
                    <w:t>==</w:t>
                  </w:r>
                  <w:r>
                    <w:rPr>
                      <w:rFonts w:ascii="Trebuchet MS"/>
                      <w:spacing w:val="7"/>
                      <w:w w:val="120"/>
                    </w:rPr>
                    <w:t xml:space="preserve"> </w:t>
                  </w:r>
                  <w:r>
                    <w:rPr>
                      <w:rFonts w:ascii="Trebuchet MS"/>
                      <w:w w:val="130"/>
                    </w:rPr>
                    <w:t>i)</w:t>
                  </w:r>
                  <w:r>
                    <w:rPr>
                      <w:rFonts w:ascii="Trebuchet MS"/>
                      <w:spacing w:val="1"/>
                      <w:w w:val="130"/>
                    </w:rPr>
                    <w:t xml:space="preserve"> </w:t>
                  </w:r>
                  <w:r>
                    <w:rPr>
                      <w:rFonts w:ascii="Trebuchet MS"/>
                      <w:w w:val="120"/>
                    </w:rPr>
                    <w:t>{</w:t>
                  </w:r>
                </w:p>
                <w:p>
                  <w:pPr>
                    <w:pStyle w:val="5"/>
                    <w:spacing w:before="7"/>
                    <w:ind w:left="1189"/>
                    <w:rPr>
                      <w:rFonts w:ascii="Trebuchet MS"/>
                    </w:rPr>
                  </w:pPr>
                  <w:r>
                    <w:rPr>
                      <w:rFonts w:ascii="Trebuchet MS"/>
                      <w:w w:val="105"/>
                    </w:rPr>
                    <w:t>++chunks;</w:t>
                  </w:r>
                </w:p>
                <w:p>
                  <w:pPr>
                    <w:pStyle w:val="5"/>
                    <w:spacing w:before="6"/>
                    <w:ind w:left="812"/>
                    <w:rPr>
                      <w:rFonts w:ascii="Trebuchet MS"/>
                    </w:rPr>
                  </w:pPr>
                  <w:r>
                    <w:rPr>
                      <w:rFonts w:ascii="Trebuchet MS"/>
                      <w:w w:val="142"/>
                    </w:rPr>
                    <w:t>}</w:t>
                  </w:r>
                </w:p>
                <w:p>
                  <w:pPr>
                    <w:pStyle w:val="5"/>
                    <w:spacing w:before="7"/>
                    <w:ind w:left="436"/>
                    <w:rPr>
                      <w:rFonts w:ascii="Trebuchet MS"/>
                    </w:rPr>
                  </w:pPr>
                  <w:r>
                    <w:rPr>
                      <w:rFonts w:ascii="Trebuchet MS"/>
                      <w:w w:val="142"/>
                    </w:rPr>
                    <w:t>}</w:t>
                  </w:r>
                </w:p>
                <w:p>
                  <w:pPr>
                    <w:pStyle w:val="5"/>
                    <w:spacing w:before="7"/>
                    <w:ind w:left="436"/>
                    <w:rPr>
                      <w:rFonts w:ascii="Trebuchet MS"/>
                    </w:rPr>
                  </w:pPr>
                  <w:r>
                    <w:rPr>
                      <w:rFonts w:ascii="Trebuchet MS"/>
                      <w:color w:val="7F0000"/>
                      <w:w w:val="110"/>
                    </w:rPr>
                    <w:t>return</w:t>
                  </w:r>
                  <w:r>
                    <w:rPr>
                      <w:rFonts w:ascii="Trebuchet MS"/>
                      <w:color w:val="7F0000"/>
                      <w:spacing w:val="31"/>
                      <w:w w:val="110"/>
                    </w:rPr>
                    <w:t xml:space="preserve"> </w:t>
                  </w:r>
                  <w:r>
                    <w:rPr>
                      <w:rFonts w:ascii="Trebuchet MS"/>
                      <w:w w:val="110"/>
                    </w:rPr>
                    <w:t>chunks;</w:t>
                  </w:r>
                </w:p>
                <w:p>
                  <w:pPr>
                    <w:pStyle w:val="5"/>
                    <w:spacing w:before="7"/>
                    <w:ind w:left="59"/>
                    <w:rPr>
                      <w:rFonts w:ascii="Trebuchet MS"/>
                    </w:rPr>
                  </w:pPr>
                  <w:r>
                    <w:rPr>
                      <w:rFonts w:ascii="Trebuchet MS"/>
                      <w:w w:val="142"/>
                    </w:rPr>
                    <w:t>}</w:t>
                  </w:r>
                </w:p>
              </w:txbxContent>
            </v:textbox>
            <w10:wrap type="topAndBottom"/>
          </v:shape>
        </w:pict>
      </w:r>
    </w:p>
    <w:p>
      <w:pPr>
        <w:pStyle w:val="5"/>
      </w:pPr>
    </w:p>
    <w:p>
      <w:pPr>
        <w:pStyle w:val="3"/>
        <w:numPr>
          <w:ilvl w:val="1"/>
          <w:numId w:val="37"/>
        </w:numPr>
        <w:tabs>
          <w:tab w:val="left" w:pos="2112"/>
        </w:tabs>
        <w:spacing w:before="199" w:after="0" w:line="240" w:lineRule="auto"/>
        <w:ind w:left="2111" w:right="0" w:hanging="667"/>
        <w:jc w:val="left"/>
      </w:pPr>
      <w:bookmarkStart w:id="155" w:name="_bookmark59"/>
      <w:bookmarkEnd w:id="155"/>
      <w:bookmarkStart w:id="156" w:name="11.3 栈和队列"/>
      <w:bookmarkEnd w:id="156"/>
      <w:bookmarkStart w:id="157" w:name="_bookmark59"/>
      <w:bookmarkEnd w:id="157"/>
      <w:r>
        <w:rPr>
          <w:color w:val="3B70B7"/>
        </w:rPr>
        <w:t>栈和队列</w:t>
      </w:r>
    </w:p>
    <w:p>
      <w:pPr>
        <w:pStyle w:val="4"/>
        <w:spacing w:before="260"/>
      </w:pPr>
      <w:r>
        <w:fldChar w:fldCharType="begin"/>
      </w:r>
      <w:r>
        <w:instrText xml:space="preserve"> HYPERLINK "https://leetcode.com/problems/implement-queue-using-stacks/" \h </w:instrText>
      </w:r>
      <w:r>
        <w:fldChar w:fldCharType="separate"/>
      </w:r>
      <w:r>
        <w:rPr>
          <w:color w:val="7F0000"/>
        </w:rPr>
        <w:t>232.</w:t>
      </w:r>
      <w:r>
        <w:rPr>
          <w:color w:val="7F0000"/>
          <w:spacing w:val="21"/>
        </w:rPr>
        <w:t xml:space="preserve"> </w:t>
      </w:r>
      <w:r>
        <w:rPr>
          <w:color w:val="7F0000"/>
        </w:rPr>
        <w:t>Implement</w:t>
      </w:r>
      <w:r>
        <w:rPr>
          <w:color w:val="7F0000"/>
          <w:spacing w:val="-5"/>
        </w:rPr>
        <w:t xml:space="preserve"> </w:t>
      </w:r>
      <w:r>
        <w:rPr>
          <w:color w:val="7F0000"/>
        </w:rPr>
        <w:t>Queue</w:t>
      </w:r>
      <w:r>
        <w:rPr>
          <w:color w:val="7F0000"/>
          <w:spacing w:val="-4"/>
        </w:rPr>
        <w:t xml:space="preserve"> </w:t>
      </w:r>
      <w:r>
        <w:rPr>
          <w:color w:val="7F0000"/>
        </w:rPr>
        <w:t>using</w:t>
      </w:r>
      <w:r>
        <w:rPr>
          <w:color w:val="7F0000"/>
          <w:spacing w:val="-4"/>
        </w:rPr>
        <w:t xml:space="preserve"> </w:t>
      </w:r>
      <w:r>
        <w:rPr>
          <w:color w:val="7F0000"/>
        </w:rPr>
        <w:t>Stacks</w:t>
      </w:r>
      <w:r>
        <w:rPr>
          <w:color w:val="7F0000"/>
          <w:spacing w:val="-4"/>
        </w:rPr>
        <w:t xml:space="preserve"> </w:t>
      </w:r>
      <w:r>
        <w:rPr>
          <w:color w:val="7F0000"/>
        </w:rPr>
        <w:t>(Easy)</w:t>
      </w:r>
      <w:r>
        <w:rPr>
          <w:color w:val="7F0000"/>
        </w:rPr>
        <w:fldChar w:fldCharType="end"/>
      </w:r>
    </w:p>
    <w:p>
      <w:pPr>
        <w:spacing w:before="148"/>
        <w:ind w:left="1445" w:right="0" w:firstLine="0"/>
        <w:jc w:val="left"/>
        <w:rPr>
          <w:rFonts w:hint="eastAsia" w:ascii="Microsoft YaHei UI" w:eastAsia="Microsoft YaHei UI"/>
          <w:b/>
          <w:sz w:val="24"/>
        </w:rPr>
      </w:pPr>
      <w:r>
        <w:rPr>
          <w:rFonts w:hint="eastAsia" w:ascii="Microsoft YaHei UI" w:eastAsia="Microsoft YaHei UI"/>
          <w:b/>
          <w:color w:val="3B70B7"/>
          <w:w w:val="95"/>
          <w:sz w:val="24"/>
        </w:rPr>
        <w:t>题目描述</w:t>
      </w:r>
    </w:p>
    <w:p>
      <w:pPr>
        <w:pStyle w:val="5"/>
        <w:spacing w:before="130"/>
        <w:ind w:left="1844"/>
      </w:pPr>
      <w:r>
        <w:rPr>
          <w:w w:val="99"/>
        </w:rPr>
        <w:t>尝试使用栈</w:t>
      </w:r>
      <w:r>
        <w:rPr>
          <w:spacing w:val="-1"/>
          <w:w w:val="99"/>
        </w:rPr>
        <w:t>（</w:t>
      </w:r>
      <w:r>
        <w:rPr>
          <w:rFonts w:ascii="Times New Roman" w:eastAsia="Times New Roman"/>
          <w:spacing w:val="-3"/>
          <w:w w:val="99"/>
        </w:rPr>
        <w:t>s</w:t>
      </w:r>
      <w:r>
        <w:rPr>
          <w:rFonts w:ascii="Times New Roman" w:eastAsia="Times New Roman"/>
          <w:w w:val="99"/>
        </w:rPr>
        <w:t>ta</w:t>
      </w:r>
      <w:r>
        <w:rPr>
          <w:rFonts w:ascii="Times New Roman" w:eastAsia="Times New Roman"/>
          <w:spacing w:val="-4"/>
          <w:w w:val="99"/>
        </w:rPr>
        <w:t>c</w:t>
      </w:r>
      <w:r>
        <w:rPr>
          <w:rFonts w:ascii="Times New Roman" w:eastAsia="Times New Roman"/>
          <w:spacing w:val="-1"/>
          <w:w w:val="99"/>
        </w:rPr>
        <w:t>k</w:t>
      </w:r>
      <w:r>
        <w:rPr>
          <w:w w:val="99"/>
        </w:rPr>
        <w:t>）来实现队列（</w:t>
      </w:r>
      <w:r>
        <w:rPr>
          <w:rFonts w:ascii="Times New Roman" w:eastAsia="Times New Roman"/>
          <w:spacing w:val="-2"/>
          <w:w w:val="99"/>
        </w:rPr>
        <w:t>q</w:t>
      </w:r>
      <w:r>
        <w:rPr>
          <w:rFonts w:ascii="Times New Roman" w:eastAsia="Times New Roman"/>
          <w:w w:val="99"/>
        </w:rPr>
        <w:t>ueu</w:t>
      </w:r>
      <w:r>
        <w:rPr>
          <w:rFonts w:ascii="Times New Roman" w:eastAsia="Times New Roman"/>
          <w:spacing w:val="-1"/>
          <w:w w:val="99"/>
        </w:rPr>
        <w:t>e</w:t>
      </w:r>
      <w:r>
        <w:rPr>
          <w:spacing w:val="-100"/>
          <w:w w:val="99"/>
        </w:rPr>
        <w:t>）</w:t>
      </w:r>
      <w:r>
        <w:rPr>
          <w:w w:val="99"/>
        </w:rPr>
        <w:t>。</w:t>
      </w:r>
    </w:p>
    <w:p>
      <w:pPr>
        <w:pStyle w:val="5"/>
        <w:spacing w:before="12"/>
        <w:rPr>
          <w:sz w:val="22"/>
        </w:rPr>
      </w:pPr>
    </w:p>
    <w:p>
      <w:pPr>
        <w:pStyle w:val="4"/>
        <w:rPr>
          <w:rFonts w:hint="eastAsia" w:ascii="Microsoft YaHei UI" w:eastAsia="Microsoft YaHei UI"/>
        </w:rPr>
      </w:pPr>
      <w:r>
        <w:rPr>
          <w:rFonts w:hint="eastAsia" w:ascii="Microsoft YaHei UI" w:eastAsia="Microsoft YaHei UI"/>
          <w:color w:val="3B70B7"/>
          <w:w w:val="95"/>
        </w:rPr>
        <w:t>输入输出样例</w:t>
      </w:r>
    </w:p>
    <w:p>
      <w:pPr>
        <w:pStyle w:val="5"/>
        <w:spacing w:before="129"/>
        <w:ind w:left="1844"/>
      </w:pPr>
      <w:r>
        <w:rPr>
          <w:w w:val="95"/>
        </w:rPr>
        <w:t>以下是数据结构的调用样例。</w:t>
      </w:r>
    </w:p>
    <w:p>
      <w:pPr>
        <w:pStyle w:val="5"/>
        <w:spacing w:before="8"/>
        <w:rPr>
          <w:sz w:val="28"/>
        </w:rPr>
      </w:pPr>
      <w:r>
        <w:pict>
          <v:shape id="_x0000_s1462" o:spid="_x0000_s1462" o:spt="202" type="#_x0000_t202" style="position:absolute;left:0pt;margin-left:86.2pt;margin-top:20.35pt;height:77.95pt;width:422.9pt;mso-position-horizontal-relative:page;mso-wrap-distance-bottom:0pt;mso-wrap-distance-top:0pt;z-index:-15608832;mso-width-relative:page;mso-height-relative:page;" filled="f" stroked="t" coordsize="21600,21600">
            <v:path/>
            <v:fill on="f" focussize="0,0"/>
            <v:stroke weight="0.199212598425197pt" color="#3B70B7"/>
            <v:imagedata o:title=""/>
            <o:lock v:ext="edit"/>
            <v:textbox inset="0mm,0mm,0mm,0mm">
              <w:txbxContent>
                <w:p>
                  <w:pPr>
                    <w:pStyle w:val="5"/>
                    <w:spacing w:before="39" w:line="247" w:lineRule="auto"/>
                    <w:ind w:left="59" w:right="5247"/>
                    <w:rPr>
                      <w:rFonts w:ascii="Trebuchet MS"/>
                    </w:rPr>
                  </w:pPr>
                  <w:r>
                    <w:rPr>
                      <w:rFonts w:ascii="Trebuchet MS"/>
                      <w:spacing w:val="-1"/>
                    </w:rPr>
                    <w:t>MyQueue</w:t>
                  </w:r>
                  <w:r>
                    <w:rPr>
                      <w:rFonts w:ascii="Trebuchet MS"/>
                      <w:spacing w:val="8"/>
                    </w:rPr>
                    <w:t xml:space="preserve"> </w:t>
                  </w:r>
                  <w:r>
                    <w:rPr>
                      <w:rFonts w:ascii="Trebuchet MS"/>
                      <w:spacing w:val="-1"/>
                    </w:rPr>
                    <w:t>queue</w:t>
                  </w:r>
                  <w:r>
                    <w:rPr>
                      <w:rFonts w:ascii="Trebuchet MS"/>
                      <w:spacing w:val="8"/>
                    </w:rPr>
                    <w:t xml:space="preserve"> </w:t>
                  </w:r>
                  <w:r>
                    <w:rPr>
                      <w:rFonts w:ascii="Trebuchet MS"/>
                    </w:rPr>
                    <w:t>=</w:t>
                  </w:r>
                  <w:r>
                    <w:rPr>
                      <w:rFonts w:ascii="Trebuchet MS"/>
                      <w:spacing w:val="8"/>
                    </w:rPr>
                    <w:t xml:space="preserve"> </w:t>
                  </w:r>
                  <w:r>
                    <w:rPr>
                      <w:rFonts w:ascii="Trebuchet MS"/>
                      <w:color w:val="7F0000"/>
                    </w:rPr>
                    <w:t>new</w:t>
                  </w:r>
                  <w:r>
                    <w:rPr>
                      <w:rFonts w:ascii="Trebuchet MS"/>
                      <w:color w:val="7F0000"/>
                      <w:spacing w:val="9"/>
                    </w:rPr>
                    <w:t xml:space="preserve"> </w:t>
                  </w:r>
                  <w:r>
                    <w:rPr>
                      <w:rFonts w:ascii="Trebuchet MS"/>
                    </w:rPr>
                    <w:t>MyQueue();</w:t>
                  </w:r>
                  <w:r>
                    <w:rPr>
                      <w:rFonts w:ascii="Trebuchet MS"/>
                      <w:spacing w:val="-58"/>
                    </w:rPr>
                    <w:t xml:space="preserve"> </w:t>
                  </w:r>
                  <w:r>
                    <w:rPr>
                      <w:rFonts w:ascii="Trebuchet MS"/>
                    </w:rPr>
                    <w:t>queue.push(1);</w:t>
                  </w:r>
                </w:p>
                <w:p>
                  <w:pPr>
                    <w:pStyle w:val="5"/>
                    <w:spacing w:line="247" w:lineRule="auto"/>
                    <w:ind w:left="59" w:right="5653"/>
                    <w:rPr>
                      <w:rFonts w:ascii="Trebuchet MS"/>
                    </w:rPr>
                  </w:pPr>
                  <w:r>
                    <w:rPr>
                      <w:rFonts w:ascii="Trebuchet MS"/>
                      <w:w w:val="105"/>
                    </w:rPr>
                    <w:t>queue.push(2);</w:t>
                  </w:r>
                  <w:r>
                    <w:rPr>
                      <w:rFonts w:ascii="Trebuchet MS"/>
                      <w:spacing w:val="1"/>
                      <w:w w:val="105"/>
                    </w:rPr>
                    <w:t xml:space="preserve"> </w:t>
                  </w:r>
                  <w:r>
                    <w:rPr>
                      <w:rFonts w:ascii="Trebuchet MS"/>
                      <w:w w:val="105"/>
                    </w:rPr>
                    <w:t>queue.peek();</w:t>
                  </w:r>
                  <w:r>
                    <w:rPr>
                      <w:rFonts w:ascii="Trebuchet MS"/>
                      <w:spacing w:val="55"/>
                      <w:w w:val="105"/>
                    </w:rPr>
                    <w:t xml:space="preserve"> </w:t>
                  </w:r>
                  <w:r>
                    <w:rPr>
                      <w:rFonts w:ascii="Trebuchet MS"/>
                      <w:color w:val="7F7F7F"/>
                      <w:w w:val="105"/>
                    </w:rPr>
                    <w:t>//</w:t>
                  </w:r>
                  <w:r>
                    <w:rPr>
                      <w:rFonts w:ascii="Trebuchet MS"/>
                      <w:color w:val="7F7F7F"/>
                      <w:spacing w:val="56"/>
                      <w:w w:val="105"/>
                    </w:rPr>
                    <w:t xml:space="preserve"> </w:t>
                  </w:r>
                  <w:r>
                    <w:rPr>
                      <w:rFonts w:ascii="Trebuchet MS"/>
                      <w:color w:val="7F7F7F"/>
                      <w:w w:val="105"/>
                    </w:rPr>
                    <w:t>returns</w:t>
                  </w:r>
                  <w:r>
                    <w:rPr>
                      <w:rFonts w:ascii="Trebuchet MS"/>
                      <w:color w:val="7F7F7F"/>
                      <w:spacing w:val="56"/>
                      <w:w w:val="105"/>
                    </w:rPr>
                    <w:t xml:space="preserve"> </w:t>
                  </w:r>
                  <w:r>
                    <w:rPr>
                      <w:rFonts w:ascii="Trebuchet MS"/>
                      <w:color w:val="7F7F7F"/>
                      <w:w w:val="105"/>
                    </w:rPr>
                    <w:t>1</w:t>
                  </w:r>
                  <w:r>
                    <w:rPr>
                      <w:rFonts w:ascii="Trebuchet MS"/>
                      <w:color w:val="7F7F7F"/>
                      <w:spacing w:val="-60"/>
                      <w:w w:val="105"/>
                    </w:rPr>
                    <w:t xml:space="preserve"> </w:t>
                  </w:r>
                  <w:r>
                    <w:rPr>
                      <w:rFonts w:ascii="Trebuchet MS"/>
                      <w:w w:val="105"/>
                    </w:rPr>
                    <w:t>queue.pop();</w:t>
                  </w:r>
                  <w:r>
                    <w:rPr>
                      <w:rFonts w:ascii="Trebuchet MS"/>
                      <w:spacing w:val="53"/>
                      <w:w w:val="105"/>
                    </w:rPr>
                    <w:t xml:space="preserve"> </w:t>
                  </w:r>
                  <w:r>
                    <w:rPr>
                      <w:rFonts w:ascii="Trebuchet MS"/>
                      <w:color w:val="7F7F7F"/>
                      <w:w w:val="105"/>
                    </w:rPr>
                    <w:t>//</w:t>
                  </w:r>
                  <w:r>
                    <w:rPr>
                      <w:rFonts w:ascii="Trebuchet MS"/>
                      <w:color w:val="7F7F7F"/>
                      <w:spacing w:val="56"/>
                      <w:w w:val="105"/>
                    </w:rPr>
                    <w:t xml:space="preserve"> </w:t>
                  </w:r>
                  <w:r>
                    <w:rPr>
                      <w:rFonts w:ascii="Trebuchet MS"/>
                      <w:color w:val="7F7F7F"/>
                      <w:w w:val="105"/>
                    </w:rPr>
                    <w:t>returns</w:t>
                  </w:r>
                  <w:r>
                    <w:rPr>
                      <w:rFonts w:ascii="Trebuchet MS"/>
                      <w:color w:val="7F7F7F"/>
                      <w:spacing w:val="56"/>
                      <w:w w:val="105"/>
                    </w:rPr>
                    <w:t xml:space="preserve"> </w:t>
                  </w:r>
                  <w:r>
                    <w:rPr>
                      <w:rFonts w:ascii="Trebuchet MS"/>
                      <w:color w:val="7F7F7F"/>
                      <w:w w:val="105"/>
                    </w:rPr>
                    <w:t>1</w:t>
                  </w:r>
                </w:p>
                <w:p>
                  <w:pPr>
                    <w:pStyle w:val="5"/>
                    <w:spacing w:line="232" w:lineRule="exact"/>
                    <w:ind w:left="59"/>
                    <w:rPr>
                      <w:rFonts w:ascii="Trebuchet MS"/>
                    </w:rPr>
                  </w:pPr>
                  <w:r>
                    <w:rPr>
                      <w:rFonts w:ascii="Trebuchet MS"/>
                      <w:w w:val="110"/>
                    </w:rPr>
                    <w:t>queue.empty();</w:t>
                  </w:r>
                  <w:r>
                    <w:rPr>
                      <w:rFonts w:ascii="Trebuchet MS"/>
                      <w:spacing w:val="29"/>
                      <w:w w:val="110"/>
                    </w:rPr>
                    <w:t xml:space="preserve"> </w:t>
                  </w:r>
                  <w:r>
                    <w:rPr>
                      <w:rFonts w:ascii="Trebuchet MS"/>
                      <w:color w:val="7F7F7F"/>
                      <w:w w:val="110"/>
                    </w:rPr>
                    <w:t>//</w:t>
                  </w:r>
                  <w:r>
                    <w:rPr>
                      <w:rFonts w:ascii="Trebuchet MS"/>
                      <w:color w:val="7F7F7F"/>
                      <w:spacing w:val="29"/>
                      <w:w w:val="110"/>
                    </w:rPr>
                    <w:t xml:space="preserve"> </w:t>
                  </w:r>
                  <w:r>
                    <w:rPr>
                      <w:rFonts w:ascii="Trebuchet MS"/>
                      <w:color w:val="7F7F7F"/>
                      <w:w w:val="110"/>
                    </w:rPr>
                    <w:t>returns</w:t>
                  </w:r>
                  <w:r>
                    <w:rPr>
                      <w:rFonts w:ascii="Trebuchet MS"/>
                      <w:color w:val="7F7F7F"/>
                      <w:spacing w:val="29"/>
                      <w:w w:val="110"/>
                    </w:rPr>
                    <w:t xml:space="preserve"> </w:t>
                  </w:r>
                  <w:r>
                    <w:rPr>
                      <w:rFonts w:ascii="Trebuchet MS"/>
                      <w:color w:val="7F7F7F"/>
                      <w:w w:val="110"/>
                    </w:rPr>
                    <w:t>false</w:t>
                  </w:r>
                </w:p>
              </w:txbxContent>
            </v:textbox>
            <w10:wrap type="topAndBottom"/>
          </v:shape>
        </w:pict>
      </w:r>
    </w:p>
    <w:p>
      <w:pPr>
        <w:spacing w:after="0"/>
        <w:rPr>
          <w:sz w:val="28"/>
        </w:rPr>
        <w:sectPr>
          <w:headerReference r:id="rId110" w:type="default"/>
          <w:footerReference r:id="rId111" w:type="default"/>
          <w:pgSz w:w="11910" w:h="16840"/>
          <w:pgMar w:top="1200" w:right="1500" w:bottom="700" w:left="340" w:header="923" w:footer="510" w:gutter="0"/>
        </w:sectPr>
      </w:pPr>
    </w:p>
    <w:p>
      <w:pPr>
        <w:pStyle w:val="5"/>
        <w:rPr>
          <w:sz w:val="12"/>
        </w:rPr>
      </w:pPr>
    </w:p>
    <w:p>
      <w:pPr>
        <w:pStyle w:val="4"/>
        <w:spacing w:before="32"/>
        <w:rPr>
          <w:rFonts w:hint="eastAsia" w:ascii="Microsoft YaHei UI" w:eastAsia="Microsoft YaHei UI"/>
        </w:rPr>
      </w:pPr>
      <w:r>
        <w:rPr>
          <w:rFonts w:hint="eastAsia" w:ascii="Microsoft YaHei UI" w:eastAsia="Microsoft YaHei UI"/>
          <w:color w:val="3B70B7"/>
          <w:w w:val="95"/>
        </w:rPr>
        <w:t>题解</w:t>
      </w:r>
    </w:p>
    <w:p>
      <w:pPr>
        <w:pStyle w:val="5"/>
        <w:spacing w:before="129" w:line="302" w:lineRule="auto"/>
        <w:ind w:left="1445" w:right="283" w:firstLine="398"/>
      </w:pPr>
      <w:r>
        <w:rPr>
          <w:w w:val="95"/>
        </w:rPr>
        <w:t>我们可以用两个栈来实现一个队列：因为我们需要得到先入先出的结果，所以必定要通过一</w:t>
      </w:r>
      <w:r>
        <w:rPr>
          <w:spacing w:val="50"/>
          <w:w w:val="95"/>
        </w:rPr>
        <w:t xml:space="preserve"> </w:t>
      </w:r>
      <w:r>
        <w:t>个额外栈翻转一次数组。这个翻转过程既可以在插入时完成，也可以在取值时完成。</w:t>
      </w:r>
    </w:p>
    <w:p>
      <w:pPr>
        <w:pStyle w:val="5"/>
        <w:spacing w:before="5"/>
        <w:rPr>
          <w:sz w:val="23"/>
        </w:rPr>
      </w:pPr>
      <w:r>
        <w:pict>
          <v:shape id="_x0000_s1463" o:spid="_x0000_s1463" o:spt="202" type="#_x0000_t202" style="position:absolute;left:0pt;margin-left:87.65pt;margin-top:17.05pt;height:424.65pt;width:419.9pt;mso-position-horizontal-relative:page;mso-wrap-distance-bottom:0pt;mso-wrap-distance-top:0pt;z-index:-15607808;mso-width-relative:page;mso-height-relative:page;" filled="f" stroked="t" coordsize="21600,21600">
            <v:path/>
            <v:fill on="f" focussize="0,0"/>
            <v:stroke weight="0.199212598425197pt" color="#3B70B7"/>
            <v:imagedata o:title=""/>
            <o:lock v:ext="edit"/>
            <v:textbox inset="0mm,0mm,0mm,0mm">
              <w:txbxContent>
                <w:p>
                  <w:pPr>
                    <w:pStyle w:val="5"/>
                    <w:spacing w:before="39" w:line="247" w:lineRule="auto"/>
                    <w:ind w:left="406" w:right="5991" w:hanging="377"/>
                    <w:rPr>
                      <w:rFonts w:ascii="Trebuchet MS"/>
                    </w:rPr>
                  </w:pPr>
                  <w:r>
                    <w:rPr>
                      <w:rFonts w:ascii="Trebuchet MS"/>
                      <w:color w:val="7F0000"/>
                      <w:w w:val="120"/>
                    </w:rPr>
                    <w:t xml:space="preserve">class </w:t>
                  </w:r>
                  <w:r>
                    <w:rPr>
                      <w:rFonts w:ascii="Trebuchet MS"/>
                      <w:w w:val="110"/>
                    </w:rPr>
                    <w:t>MyQueue</w:t>
                  </w:r>
                  <w:r>
                    <w:rPr>
                      <w:rFonts w:ascii="Trebuchet MS"/>
                      <w:spacing w:val="1"/>
                      <w:w w:val="110"/>
                    </w:rPr>
                    <w:t xml:space="preserve"> </w:t>
                  </w:r>
                  <w:r>
                    <w:rPr>
                      <w:rFonts w:ascii="Trebuchet MS"/>
                      <w:w w:val="120"/>
                    </w:rPr>
                    <w:t>{</w:t>
                  </w:r>
                  <w:r>
                    <w:rPr>
                      <w:rFonts w:ascii="Trebuchet MS"/>
                      <w:spacing w:val="1"/>
                      <w:w w:val="120"/>
                    </w:rPr>
                    <w:t xml:space="preserve"> </w:t>
                  </w:r>
                  <w:r>
                    <w:rPr>
                      <w:rFonts w:ascii="Trebuchet MS"/>
                      <w:w w:val="120"/>
                    </w:rPr>
                    <w:t>stack&lt;</w:t>
                  </w:r>
                  <w:r>
                    <w:rPr>
                      <w:rFonts w:ascii="Trebuchet MS"/>
                      <w:color w:val="7F0000"/>
                      <w:w w:val="120"/>
                    </w:rPr>
                    <w:t>int</w:t>
                  </w:r>
                  <w:r>
                    <w:rPr>
                      <w:rFonts w:ascii="Trebuchet MS"/>
                      <w:w w:val="120"/>
                    </w:rPr>
                    <w:t>&gt;</w:t>
                  </w:r>
                  <w:r>
                    <w:rPr>
                      <w:rFonts w:ascii="Trebuchet MS"/>
                      <w:spacing w:val="-2"/>
                      <w:w w:val="120"/>
                    </w:rPr>
                    <w:t xml:space="preserve"> </w:t>
                  </w:r>
                  <w:r>
                    <w:rPr>
                      <w:rFonts w:ascii="Trebuchet MS"/>
                      <w:w w:val="120"/>
                    </w:rPr>
                    <w:t>in,</w:t>
                  </w:r>
                  <w:r>
                    <w:rPr>
                      <w:rFonts w:ascii="Trebuchet MS"/>
                      <w:spacing w:val="-2"/>
                      <w:w w:val="120"/>
                    </w:rPr>
                    <w:t xml:space="preserve"> </w:t>
                  </w:r>
                  <w:r>
                    <w:rPr>
                      <w:rFonts w:ascii="Trebuchet MS"/>
                      <w:w w:val="120"/>
                    </w:rPr>
                    <w:t>out;</w:t>
                  </w:r>
                </w:p>
                <w:p>
                  <w:pPr>
                    <w:pStyle w:val="5"/>
                    <w:ind w:left="29"/>
                    <w:rPr>
                      <w:rFonts w:ascii="Trebuchet MS"/>
                    </w:rPr>
                  </w:pPr>
                  <w:r>
                    <w:rPr>
                      <w:rFonts w:ascii="Trebuchet MS"/>
                      <w:color w:val="7F0000"/>
                      <w:w w:val="120"/>
                    </w:rPr>
                    <w:t>public</w:t>
                  </w:r>
                  <w:r>
                    <w:rPr>
                      <w:rFonts w:ascii="Trebuchet MS"/>
                      <w:w w:val="120"/>
                    </w:rPr>
                    <w:t>:</w:t>
                  </w:r>
                </w:p>
                <w:p>
                  <w:pPr>
                    <w:pStyle w:val="5"/>
                    <w:spacing w:before="7"/>
                    <w:ind w:left="406"/>
                    <w:rPr>
                      <w:rFonts w:ascii="Trebuchet MS"/>
                    </w:rPr>
                  </w:pPr>
                  <w:r>
                    <w:rPr>
                      <w:rFonts w:ascii="Trebuchet MS"/>
                      <w:w w:val="105"/>
                    </w:rPr>
                    <w:t>MyQueue()</w:t>
                  </w:r>
                  <w:r>
                    <w:rPr>
                      <w:rFonts w:ascii="Trebuchet MS"/>
                      <w:spacing w:val="33"/>
                      <w:w w:val="105"/>
                    </w:rPr>
                    <w:t xml:space="preserve"> </w:t>
                  </w:r>
                  <w:r>
                    <w:rPr>
                      <w:rFonts w:ascii="Trebuchet MS"/>
                      <w:w w:val="105"/>
                    </w:rPr>
                    <w:t>{}</w:t>
                  </w:r>
                </w:p>
                <w:p>
                  <w:pPr>
                    <w:pStyle w:val="5"/>
                    <w:spacing w:before="2"/>
                    <w:rPr>
                      <w:rFonts w:ascii="Trebuchet MS"/>
                      <w:sz w:val="21"/>
                    </w:rPr>
                  </w:pPr>
                </w:p>
                <w:p>
                  <w:pPr>
                    <w:pStyle w:val="5"/>
                    <w:spacing w:line="247" w:lineRule="auto"/>
                    <w:ind w:left="782" w:right="6100" w:hanging="377"/>
                    <w:rPr>
                      <w:rFonts w:ascii="Trebuchet MS"/>
                    </w:rPr>
                  </w:pPr>
                  <w:r>
                    <w:rPr>
                      <w:rFonts w:ascii="Trebuchet MS"/>
                      <w:color w:val="7F0000"/>
                      <w:w w:val="120"/>
                    </w:rPr>
                    <w:t>void</w:t>
                  </w:r>
                  <w:r>
                    <w:rPr>
                      <w:rFonts w:ascii="Trebuchet MS"/>
                      <w:color w:val="7F0000"/>
                      <w:spacing w:val="10"/>
                      <w:w w:val="120"/>
                    </w:rPr>
                    <w:t xml:space="preserve"> </w:t>
                  </w:r>
                  <w:r>
                    <w:rPr>
                      <w:rFonts w:ascii="Trebuchet MS"/>
                      <w:w w:val="120"/>
                    </w:rPr>
                    <w:t>push(</w:t>
                  </w:r>
                  <w:r>
                    <w:rPr>
                      <w:rFonts w:ascii="Trebuchet MS"/>
                      <w:color w:val="7F0000"/>
                      <w:w w:val="120"/>
                    </w:rPr>
                    <w:t>int</w:t>
                  </w:r>
                  <w:r>
                    <w:rPr>
                      <w:rFonts w:ascii="Trebuchet MS"/>
                      <w:color w:val="7F0000"/>
                      <w:spacing w:val="11"/>
                      <w:w w:val="120"/>
                    </w:rPr>
                    <w:t xml:space="preserve"> </w:t>
                  </w:r>
                  <w:r>
                    <w:rPr>
                      <w:rFonts w:ascii="Trebuchet MS"/>
                      <w:w w:val="120"/>
                    </w:rPr>
                    <w:t>x)</w:t>
                  </w:r>
                  <w:r>
                    <w:rPr>
                      <w:rFonts w:ascii="Trebuchet MS"/>
                      <w:spacing w:val="10"/>
                      <w:w w:val="120"/>
                    </w:rPr>
                    <w:t xml:space="preserve"> </w:t>
                  </w:r>
                  <w:r>
                    <w:rPr>
                      <w:rFonts w:ascii="Trebuchet MS"/>
                      <w:w w:val="120"/>
                    </w:rPr>
                    <w:t>{</w:t>
                  </w:r>
                  <w:r>
                    <w:rPr>
                      <w:rFonts w:ascii="Trebuchet MS"/>
                      <w:spacing w:val="-69"/>
                      <w:w w:val="120"/>
                    </w:rPr>
                    <w:t xml:space="preserve"> </w:t>
                  </w:r>
                  <w:r>
                    <w:rPr>
                      <w:rFonts w:ascii="Trebuchet MS"/>
                      <w:w w:val="125"/>
                    </w:rPr>
                    <w:t>in.push(x);</w:t>
                  </w:r>
                </w:p>
                <w:p>
                  <w:pPr>
                    <w:pStyle w:val="5"/>
                    <w:ind w:left="406"/>
                    <w:rPr>
                      <w:rFonts w:ascii="Trebuchet MS"/>
                    </w:rPr>
                  </w:pPr>
                  <w:r>
                    <w:rPr>
                      <w:rFonts w:ascii="Trebuchet MS"/>
                      <w:w w:val="142"/>
                    </w:rPr>
                    <w:t>}</w:t>
                  </w:r>
                </w:p>
                <w:p>
                  <w:pPr>
                    <w:pStyle w:val="5"/>
                    <w:spacing w:before="2"/>
                    <w:rPr>
                      <w:rFonts w:ascii="Trebuchet MS"/>
                      <w:sz w:val="21"/>
                    </w:rPr>
                  </w:pPr>
                </w:p>
                <w:p>
                  <w:pPr>
                    <w:pStyle w:val="5"/>
                    <w:ind w:left="406"/>
                    <w:rPr>
                      <w:rFonts w:ascii="Trebuchet MS"/>
                    </w:rPr>
                  </w:pPr>
                  <w:r>
                    <w:rPr>
                      <w:rFonts w:ascii="Trebuchet MS"/>
                      <w:color w:val="7F0000"/>
                      <w:w w:val="125"/>
                    </w:rPr>
                    <w:t>int</w:t>
                  </w:r>
                  <w:r>
                    <w:rPr>
                      <w:rFonts w:ascii="Trebuchet MS"/>
                      <w:color w:val="7F0000"/>
                      <w:spacing w:val="8"/>
                      <w:w w:val="125"/>
                    </w:rPr>
                    <w:t xml:space="preserve"> </w:t>
                  </w:r>
                  <w:r>
                    <w:rPr>
                      <w:rFonts w:ascii="Trebuchet MS"/>
                      <w:w w:val="125"/>
                    </w:rPr>
                    <w:t>pop()</w:t>
                  </w:r>
                  <w:r>
                    <w:rPr>
                      <w:rFonts w:ascii="Trebuchet MS"/>
                      <w:spacing w:val="8"/>
                      <w:w w:val="125"/>
                    </w:rPr>
                    <w:t xml:space="preserve"> </w:t>
                  </w:r>
                  <w:r>
                    <w:rPr>
                      <w:rFonts w:ascii="Trebuchet MS"/>
                      <w:w w:val="125"/>
                    </w:rPr>
                    <w:t>{</w:t>
                  </w:r>
                </w:p>
                <w:p>
                  <w:pPr>
                    <w:pStyle w:val="5"/>
                    <w:spacing w:before="7"/>
                    <w:ind w:left="782"/>
                    <w:rPr>
                      <w:rFonts w:ascii="Trebuchet MS"/>
                    </w:rPr>
                  </w:pPr>
                  <w:r>
                    <w:rPr>
                      <w:rFonts w:ascii="Trebuchet MS"/>
                      <w:w w:val="120"/>
                    </w:rPr>
                    <w:t>in2out();</w:t>
                  </w:r>
                </w:p>
                <w:p>
                  <w:pPr>
                    <w:pStyle w:val="5"/>
                    <w:spacing w:before="7" w:line="247" w:lineRule="auto"/>
                    <w:ind w:left="782" w:right="4907"/>
                    <w:rPr>
                      <w:rFonts w:ascii="Trebuchet MS"/>
                    </w:rPr>
                  </w:pPr>
                  <w:r>
                    <w:rPr>
                      <w:rFonts w:ascii="Trebuchet MS"/>
                      <w:color w:val="7F0000"/>
                      <w:w w:val="115"/>
                    </w:rPr>
                    <w:t>int</w:t>
                  </w:r>
                  <w:r>
                    <w:rPr>
                      <w:rFonts w:ascii="Trebuchet MS"/>
                      <w:color w:val="7F0000"/>
                      <w:spacing w:val="39"/>
                      <w:w w:val="115"/>
                    </w:rPr>
                    <w:t xml:space="preserve"> </w:t>
                  </w:r>
                  <w:r>
                    <w:rPr>
                      <w:rFonts w:ascii="Trebuchet MS"/>
                      <w:w w:val="115"/>
                    </w:rPr>
                    <w:t>x</w:t>
                  </w:r>
                  <w:r>
                    <w:rPr>
                      <w:rFonts w:ascii="Trebuchet MS"/>
                      <w:spacing w:val="39"/>
                      <w:w w:val="115"/>
                    </w:rPr>
                    <w:t xml:space="preserve"> </w:t>
                  </w:r>
                  <w:r>
                    <w:rPr>
                      <w:rFonts w:ascii="Trebuchet MS"/>
                      <w:w w:val="115"/>
                    </w:rPr>
                    <w:t>=</w:t>
                  </w:r>
                  <w:r>
                    <w:rPr>
                      <w:rFonts w:ascii="Trebuchet MS"/>
                      <w:spacing w:val="39"/>
                      <w:w w:val="115"/>
                    </w:rPr>
                    <w:t xml:space="preserve"> </w:t>
                  </w:r>
                  <w:r>
                    <w:rPr>
                      <w:rFonts w:ascii="Trebuchet MS"/>
                      <w:w w:val="115"/>
                    </w:rPr>
                    <w:t>out.top();</w:t>
                  </w:r>
                  <w:r>
                    <w:rPr>
                      <w:rFonts w:ascii="Trebuchet MS"/>
                      <w:spacing w:val="-66"/>
                      <w:w w:val="115"/>
                    </w:rPr>
                    <w:t xml:space="preserve"> </w:t>
                  </w:r>
                  <w:r>
                    <w:rPr>
                      <w:rFonts w:ascii="Trebuchet MS"/>
                      <w:w w:val="115"/>
                    </w:rPr>
                    <w:t>out.pop();</w:t>
                  </w:r>
                </w:p>
                <w:p>
                  <w:pPr>
                    <w:pStyle w:val="5"/>
                    <w:ind w:left="782"/>
                    <w:rPr>
                      <w:rFonts w:ascii="Trebuchet MS"/>
                    </w:rPr>
                  </w:pPr>
                  <w:r>
                    <w:rPr>
                      <w:rFonts w:ascii="Trebuchet MS"/>
                      <w:color w:val="7F0000"/>
                      <w:w w:val="115"/>
                    </w:rPr>
                    <w:t>return</w:t>
                  </w:r>
                  <w:r>
                    <w:rPr>
                      <w:rFonts w:ascii="Trebuchet MS"/>
                      <w:color w:val="7F0000"/>
                      <w:spacing w:val="28"/>
                      <w:w w:val="115"/>
                    </w:rPr>
                    <w:t xml:space="preserve"> </w:t>
                  </w:r>
                  <w:r>
                    <w:rPr>
                      <w:rFonts w:ascii="Trebuchet MS"/>
                      <w:w w:val="115"/>
                    </w:rPr>
                    <w:t>x;</w:t>
                  </w:r>
                </w:p>
                <w:p>
                  <w:pPr>
                    <w:pStyle w:val="5"/>
                    <w:spacing w:before="6"/>
                    <w:ind w:left="406"/>
                    <w:rPr>
                      <w:rFonts w:ascii="Trebuchet MS"/>
                    </w:rPr>
                  </w:pPr>
                  <w:r>
                    <w:rPr>
                      <w:rFonts w:ascii="Trebuchet MS"/>
                      <w:w w:val="142"/>
                    </w:rPr>
                    <w:t>}</w:t>
                  </w:r>
                </w:p>
                <w:p>
                  <w:pPr>
                    <w:pStyle w:val="5"/>
                    <w:spacing w:before="2"/>
                    <w:rPr>
                      <w:rFonts w:ascii="Trebuchet MS"/>
                      <w:sz w:val="21"/>
                    </w:rPr>
                  </w:pPr>
                </w:p>
                <w:p>
                  <w:pPr>
                    <w:pStyle w:val="5"/>
                    <w:ind w:right="6730"/>
                    <w:jc w:val="right"/>
                    <w:rPr>
                      <w:rFonts w:ascii="Trebuchet MS"/>
                    </w:rPr>
                  </w:pPr>
                  <w:r>
                    <w:rPr>
                      <w:rFonts w:ascii="Trebuchet MS"/>
                      <w:color w:val="7F0000"/>
                      <w:w w:val="125"/>
                    </w:rPr>
                    <w:t xml:space="preserve">int </w:t>
                  </w:r>
                  <w:r>
                    <w:rPr>
                      <w:rFonts w:ascii="Trebuchet MS"/>
                      <w:w w:val="125"/>
                    </w:rPr>
                    <w:t>peek() {</w:t>
                  </w:r>
                </w:p>
                <w:p>
                  <w:pPr>
                    <w:pStyle w:val="5"/>
                    <w:spacing w:before="7"/>
                    <w:ind w:right="6667"/>
                    <w:jc w:val="right"/>
                    <w:rPr>
                      <w:rFonts w:ascii="Trebuchet MS"/>
                    </w:rPr>
                  </w:pPr>
                  <w:r>
                    <w:rPr>
                      <w:rFonts w:ascii="Trebuchet MS"/>
                      <w:w w:val="120"/>
                    </w:rPr>
                    <w:t>in2out();</w:t>
                  </w:r>
                </w:p>
                <w:p>
                  <w:pPr>
                    <w:pStyle w:val="5"/>
                    <w:spacing w:before="7"/>
                    <w:ind w:left="782"/>
                    <w:rPr>
                      <w:rFonts w:ascii="Trebuchet MS"/>
                    </w:rPr>
                  </w:pPr>
                  <w:r>
                    <w:rPr>
                      <w:rFonts w:ascii="Trebuchet MS"/>
                      <w:color w:val="7F0000"/>
                      <w:w w:val="115"/>
                    </w:rPr>
                    <w:t>return</w:t>
                  </w:r>
                  <w:r>
                    <w:rPr>
                      <w:rFonts w:ascii="Trebuchet MS"/>
                      <w:color w:val="7F0000"/>
                      <w:spacing w:val="37"/>
                      <w:w w:val="115"/>
                    </w:rPr>
                    <w:t xml:space="preserve"> </w:t>
                  </w:r>
                  <w:r>
                    <w:rPr>
                      <w:rFonts w:ascii="Trebuchet MS"/>
                      <w:w w:val="115"/>
                    </w:rPr>
                    <w:t>out.top();</w:t>
                  </w:r>
                </w:p>
                <w:p>
                  <w:pPr>
                    <w:pStyle w:val="5"/>
                    <w:spacing w:before="7"/>
                    <w:ind w:left="406"/>
                    <w:rPr>
                      <w:rFonts w:ascii="Trebuchet MS"/>
                    </w:rPr>
                  </w:pPr>
                  <w:r>
                    <w:rPr>
                      <w:rFonts w:ascii="Trebuchet MS"/>
                      <w:w w:val="142"/>
                    </w:rPr>
                    <w:t>}</w:t>
                  </w:r>
                </w:p>
                <w:p>
                  <w:pPr>
                    <w:pStyle w:val="5"/>
                    <w:spacing w:before="2"/>
                    <w:rPr>
                      <w:rFonts w:ascii="Trebuchet MS"/>
                      <w:sz w:val="21"/>
                    </w:rPr>
                  </w:pPr>
                </w:p>
                <w:p>
                  <w:pPr>
                    <w:pStyle w:val="5"/>
                    <w:ind w:left="406"/>
                    <w:jc w:val="both"/>
                    <w:rPr>
                      <w:rFonts w:ascii="Trebuchet MS"/>
                    </w:rPr>
                  </w:pPr>
                  <w:r>
                    <w:rPr>
                      <w:rFonts w:ascii="Trebuchet MS"/>
                      <w:color w:val="7F0000"/>
                      <w:w w:val="120"/>
                    </w:rPr>
                    <w:t>void</w:t>
                  </w:r>
                  <w:r>
                    <w:rPr>
                      <w:rFonts w:ascii="Trebuchet MS"/>
                      <w:color w:val="7F0000"/>
                      <w:spacing w:val="18"/>
                      <w:w w:val="120"/>
                    </w:rPr>
                    <w:t xml:space="preserve"> </w:t>
                  </w:r>
                  <w:r>
                    <w:rPr>
                      <w:rFonts w:ascii="Trebuchet MS"/>
                      <w:w w:val="120"/>
                    </w:rPr>
                    <w:t>in2out()</w:t>
                  </w:r>
                  <w:r>
                    <w:rPr>
                      <w:rFonts w:ascii="Trebuchet MS"/>
                      <w:spacing w:val="19"/>
                      <w:w w:val="120"/>
                    </w:rPr>
                    <w:t xml:space="preserve"> </w:t>
                  </w:r>
                  <w:r>
                    <w:rPr>
                      <w:rFonts w:ascii="Trebuchet MS"/>
                      <w:w w:val="120"/>
                    </w:rPr>
                    <w:t>{</w:t>
                  </w:r>
                </w:p>
                <w:p>
                  <w:pPr>
                    <w:pStyle w:val="5"/>
                    <w:spacing w:before="7"/>
                    <w:ind w:left="782"/>
                    <w:jc w:val="both"/>
                    <w:rPr>
                      <w:rFonts w:ascii="Trebuchet MS"/>
                    </w:rPr>
                  </w:pPr>
                  <w:r>
                    <w:rPr>
                      <w:rFonts w:ascii="Trebuchet MS"/>
                      <w:color w:val="7F0000"/>
                      <w:w w:val="120"/>
                    </w:rPr>
                    <w:t>if</w:t>
                  </w:r>
                  <w:r>
                    <w:rPr>
                      <w:rFonts w:ascii="Trebuchet MS"/>
                      <w:color w:val="7F0000"/>
                      <w:spacing w:val="14"/>
                      <w:w w:val="120"/>
                    </w:rPr>
                    <w:t xml:space="preserve"> </w:t>
                  </w:r>
                  <w:r>
                    <w:rPr>
                      <w:rFonts w:ascii="Trebuchet MS"/>
                      <w:w w:val="120"/>
                    </w:rPr>
                    <w:t>(out.empty())</w:t>
                  </w:r>
                  <w:r>
                    <w:rPr>
                      <w:rFonts w:ascii="Trebuchet MS"/>
                      <w:spacing w:val="14"/>
                      <w:w w:val="120"/>
                    </w:rPr>
                    <w:t xml:space="preserve"> </w:t>
                  </w:r>
                  <w:r>
                    <w:rPr>
                      <w:rFonts w:ascii="Trebuchet MS"/>
                      <w:w w:val="120"/>
                    </w:rPr>
                    <w:t>{</w:t>
                  </w:r>
                </w:p>
                <w:p>
                  <w:pPr>
                    <w:pStyle w:val="5"/>
                    <w:spacing w:before="7" w:line="247" w:lineRule="auto"/>
                    <w:ind w:left="1535" w:right="5036" w:hanging="377"/>
                    <w:jc w:val="both"/>
                    <w:rPr>
                      <w:rFonts w:ascii="Trebuchet MS"/>
                    </w:rPr>
                  </w:pPr>
                  <w:r>
                    <w:rPr>
                      <w:rFonts w:ascii="Trebuchet MS"/>
                      <w:color w:val="7F0000"/>
                      <w:w w:val="115"/>
                    </w:rPr>
                    <w:t xml:space="preserve">while </w:t>
                  </w:r>
                  <w:r>
                    <w:rPr>
                      <w:rFonts w:ascii="Trebuchet MS"/>
                      <w:w w:val="115"/>
                    </w:rPr>
                    <w:t>(!in.empty()) {</w:t>
                  </w:r>
                  <w:r>
                    <w:rPr>
                      <w:rFonts w:ascii="Trebuchet MS"/>
                      <w:spacing w:val="1"/>
                      <w:w w:val="115"/>
                    </w:rPr>
                    <w:t xml:space="preserve"> </w:t>
                  </w:r>
                  <w:r>
                    <w:rPr>
                      <w:rFonts w:ascii="Trebuchet MS"/>
                      <w:color w:val="7F0000"/>
                      <w:w w:val="120"/>
                    </w:rPr>
                    <w:t xml:space="preserve">int </w:t>
                  </w:r>
                  <w:r>
                    <w:rPr>
                      <w:rFonts w:ascii="Trebuchet MS"/>
                      <w:w w:val="120"/>
                    </w:rPr>
                    <w:t>x = in.top();</w:t>
                  </w:r>
                  <w:r>
                    <w:rPr>
                      <w:rFonts w:ascii="Trebuchet MS"/>
                      <w:spacing w:val="1"/>
                      <w:w w:val="120"/>
                    </w:rPr>
                    <w:t xml:space="preserve"> </w:t>
                  </w:r>
                  <w:r>
                    <w:rPr>
                      <w:rFonts w:ascii="Trebuchet MS"/>
                      <w:w w:val="120"/>
                    </w:rPr>
                    <w:t>in.pop();</w:t>
                  </w:r>
                </w:p>
                <w:p>
                  <w:pPr>
                    <w:pStyle w:val="5"/>
                    <w:spacing w:line="232" w:lineRule="exact"/>
                    <w:ind w:left="1535"/>
                    <w:rPr>
                      <w:rFonts w:ascii="Trebuchet MS"/>
                    </w:rPr>
                  </w:pPr>
                  <w:r>
                    <w:rPr>
                      <w:rFonts w:ascii="Trebuchet MS"/>
                      <w:w w:val="115"/>
                    </w:rPr>
                    <w:t>out.push(x);</w:t>
                  </w:r>
                </w:p>
                <w:p>
                  <w:pPr>
                    <w:pStyle w:val="5"/>
                    <w:spacing w:before="7"/>
                    <w:ind w:left="1159"/>
                    <w:rPr>
                      <w:rFonts w:ascii="Trebuchet MS"/>
                    </w:rPr>
                  </w:pPr>
                  <w:r>
                    <w:rPr>
                      <w:rFonts w:ascii="Trebuchet MS"/>
                      <w:w w:val="142"/>
                    </w:rPr>
                    <w:t>}</w:t>
                  </w:r>
                </w:p>
                <w:p>
                  <w:pPr>
                    <w:pStyle w:val="5"/>
                    <w:spacing w:before="7"/>
                    <w:ind w:left="782"/>
                    <w:rPr>
                      <w:rFonts w:ascii="Trebuchet MS"/>
                    </w:rPr>
                  </w:pPr>
                  <w:r>
                    <w:rPr>
                      <w:rFonts w:ascii="Trebuchet MS"/>
                      <w:w w:val="142"/>
                    </w:rPr>
                    <w:t>}</w:t>
                  </w:r>
                </w:p>
                <w:p>
                  <w:pPr>
                    <w:pStyle w:val="5"/>
                    <w:spacing w:before="7"/>
                    <w:ind w:left="406"/>
                    <w:rPr>
                      <w:rFonts w:ascii="Trebuchet MS"/>
                    </w:rPr>
                  </w:pPr>
                  <w:r>
                    <w:rPr>
                      <w:rFonts w:ascii="Trebuchet MS"/>
                      <w:w w:val="142"/>
                    </w:rPr>
                    <w:t>}</w:t>
                  </w:r>
                </w:p>
                <w:p>
                  <w:pPr>
                    <w:pStyle w:val="5"/>
                    <w:spacing w:before="2"/>
                    <w:rPr>
                      <w:rFonts w:ascii="Trebuchet MS"/>
                      <w:sz w:val="21"/>
                    </w:rPr>
                  </w:pPr>
                </w:p>
                <w:p>
                  <w:pPr>
                    <w:pStyle w:val="5"/>
                    <w:ind w:left="406"/>
                    <w:rPr>
                      <w:rFonts w:ascii="Trebuchet MS"/>
                    </w:rPr>
                  </w:pPr>
                  <w:r>
                    <w:rPr>
                      <w:rFonts w:ascii="Trebuchet MS"/>
                      <w:color w:val="7F0000"/>
                      <w:w w:val="115"/>
                    </w:rPr>
                    <w:t xml:space="preserve">bool </w:t>
                  </w:r>
                  <w:r>
                    <w:rPr>
                      <w:rFonts w:ascii="Trebuchet MS"/>
                      <w:w w:val="115"/>
                    </w:rPr>
                    <w:t>empty() {</w:t>
                  </w:r>
                </w:p>
                <w:p>
                  <w:pPr>
                    <w:pStyle w:val="5"/>
                    <w:spacing w:before="7"/>
                    <w:ind w:left="782"/>
                    <w:rPr>
                      <w:rFonts w:ascii="Trebuchet MS"/>
                    </w:rPr>
                  </w:pPr>
                  <w:r>
                    <w:rPr>
                      <w:rFonts w:ascii="Trebuchet MS"/>
                      <w:color w:val="7F0000"/>
                      <w:w w:val="105"/>
                    </w:rPr>
                    <w:t>return</w:t>
                  </w:r>
                  <w:r>
                    <w:rPr>
                      <w:rFonts w:ascii="Trebuchet MS"/>
                      <w:color w:val="7F0000"/>
                      <w:spacing w:val="50"/>
                      <w:w w:val="105"/>
                    </w:rPr>
                    <w:t xml:space="preserve"> </w:t>
                  </w:r>
                  <w:r>
                    <w:rPr>
                      <w:rFonts w:ascii="Trebuchet MS"/>
                      <w:w w:val="105"/>
                    </w:rPr>
                    <w:t>in.empty()</w:t>
                  </w:r>
                  <w:r>
                    <w:rPr>
                      <w:rFonts w:ascii="Trebuchet MS"/>
                      <w:spacing w:val="51"/>
                      <w:w w:val="105"/>
                    </w:rPr>
                    <w:t xml:space="preserve"> </w:t>
                  </w:r>
                  <w:r>
                    <w:rPr>
                      <w:rFonts w:ascii="Trebuchet MS"/>
                      <w:w w:val="105"/>
                    </w:rPr>
                    <w:t>&amp;&amp;</w:t>
                  </w:r>
                  <w:r>
                    <w:rPr>
                      <w:rFonts w:ascii="Trebuchet MS"/>
                      <w:spacing w:val="51"/>
                      <w:w w:val="105"/>
                    </w:rPr>
                    <w:t xml:space="preserve"> </w:t>
                  </w:r>
                  <w:r>
                    <w:rPr>
                      <w:rFonts w:ascii="Trebuchet MS"/>
                      <w:w w:val="105"/>
                    </w:rPr>
                    <w:t>out.empty();</w:t>
                  </w:r>
                </w:p>
                <w:p>
                  <w:pPr>
                    <w:pStyle w:val="5"/>
                    <w:spacing w:before="7"/>
                    <w:ind w:left="406"/>
                    <w:rPr>
                      <w:rFonts w:ascii="Trebuchet MS"/>
                    </w:rPr>
                  </w:pPr>
                  <w:r>
                    <w:rPr>
                      <w:rFonts w:ascii="Trebuchet MS"/>
                      <w:w w:val="142"/>
                    </w:rPr>
                    <w:t>}</w:t>
                  </w:r>
                </w:p>
                <w:p>
                  <w:pPr>
                    <w:pStyle w:val="5"/>
                    <w:spacing w:before="6"/>
                    <w:ind w:left="29"/>
                    <w:rPr>
                      <w:rFonts w:ascii="Trebuchet MS"/>
                    </w:rPr>
                  </w:pPr>
                  <w:r>
                    <w:rPr>
                      <w:rFonts w:ascii="Trebuchet MS"/>
                      <w:w w:val="140"/>
                    </w:rPr>
                    <w:t>};</w:t>
                  </w:r>
                </w:p>
              </w:txbxContent>
            </v:textbox>
            <w10:wrap type="topAndBottom"/>
          </v:shape>
        </w:pict>
      </w:r>
    </w:p>
    <w:p>
      <w:pPr>
        <w:pStyle w:val="5"/>
        <w:spacing w:before="7"/>
        <w:rPr>
          <w:sz w:val="24"/>
        </w:rPr>
      </w:pPr>
    </w:p>
    <w:p>
      <w:pPr>
        <w:pStyle w:val="4"/>
        <w:spacing w:before="143"/>
      </w:pPr>
      <w:r>
        <w:fldChar w:fldCharType="begin"/>
      </w:r>
      <w:r>
        <w:instrText xml:space="preserve"> HYPERLINK "https://leetcode.com/problems/min-stack/" \h </w:instrText>
      </w:r>
      <w:r>
        <w:fldChar w:fldCharType="separate"/>
      </w:r>
      <w:r>
        <w:rPr>
          <w:color w:val="7F0000"/>
        </w:rPr>
        <w:t>155.</w:t>
      </w:r>
      <w:r>
        <w:rPr>
          <w:color w:val="7F0000"/>
          <w:spacing w:val="22"/>
        </w:rPr>
        <w:t xml:space="preserve"> </w:t>
      </w:r>
      <w:r>
        <w:rPr>
          <w:color w:val="7F0000"/>
        </w:rPr>
        <w:t>Min</w:t>
      </w:r>
      <w:r>
        <w:rPr>
          <w:color w:val="7F0000"/>
          <w:spacing w:val="-3"/>
        </w:rPr>
        <w:t xml:space="preserve"> </w:t>
      </w:r>
      <w:r>
        <w:rPr>
          <w:color w:val="7F0000"/>
        </w:rPr>
        <w:t>Stack</w:t>
      </w:r>
      <w:r>
        <w:rPr>
          <w:color w:val="7F0000"/>
          <w:spacing w:val="-3"/>
        </w:rPr>
        <w:t xml:space="preserve"> </w:t>
      </w:r>
      <w:r>
        <w:rPr>
          <w:color w:val="7F0000"/>
        </w:rPr>
        <w:t>(Easy)</w:t>
      </w:r>
      <w:r>
        <w:rPr>
          <w:color w:val="7F0000"/>
        </w:rPr>
        <w:fldChar w:fldCharType="end"/>
      </w:r>
    </w:p>
    <w:p>
      <w:pPr>
        <w:spacing w:before="149"/>
        <w:ind w:left="1445" w:right="0" w:firstLine="0"/>
        <w:jc w:val="left"/>
        <w:rPr>
          <w:rFonts w:hint="eastAsia" w:ascii="Microsoft YaHei UI" w:eastAsia="Microsoft YaHei UI"/>
          <w:b/>
          <w:sz w:val="24"/>
        </w:rPr>
      </w:pPr>
      <w:r>
        <w:rPr>
          <w:rFonts w:hint="eastAsia" w:ascii="Microsoft YaHei UI" w:eastAsia="Microsoft YaHei UI"/>
          <w:b/>
          <w:color w:val="3B70B7"/>
          <w:w w:val="95"/>
          <w:sz w:val="24"/>
        </w:rPr>
        <w:t>题目描述</w:t>
      </w:r>
    </w:p>
    <w:p>
      <w:pPr>
        <w:pStyle w:val="5"/>
        <w:spacing w:before="129" w:line="302" w:lineRule="auto"/>
        <w:ind w:left="1445" w:right="284" w:firstLine="398"/>
      </w:pPr>
      <w:r>
        <w:rPr>
          <w:w w:val="95"/>
        </w:rPr>
        <w:t>设计一个最小栈，除了需要支持常规栈的操作外，还需要支持在</w:t>
      </w:r>
      <w:r>
        <w:rPr>
          <w:spacing w:val="116"/>
        </w:rPr>
        <w:t xml:space="preserve"> </w:t>
      </w:r>
      <w:r>
        <w:rPr>
          <w:rFonts w:ascii="Times New Roman" w:eastAsia="Times New Roman"/>
          <w:i/>
          <w:w w:val="95"/>
        </w:rPr>
        <w:t>O</w:t>
      </w:r>
      <w:r>
        <w:rPr>
          <w:rFonts w:ascii="Cambria" w:eastAsia="Cambria"/>
          <w:w w:val="95"/>
        </w:rPr>
        <w:t>(</w:t>
      </w:r>
      <w:r>
        <w:rPr>
          <w:rFonts w:ascii="Times New Roman" w:eastAsia="Times New Roman"/>
          <w:w w:val="95"/>
        </w:rPr>
        <w:t>1</w:t>
      </w:r>
      <w:r>
        <w:rPr>
          <w:rFonts w:ascii="Cambria" w:eastAsia="Cambria"/>
          <w:w w:val="95"/>
        </w:rPr>
        <w:t>)</w:t>
      </w:r>
      <w:r>
        <w:rPr>
          <w:rFonts w:ascii="Cambria" w:eastAsia="Cambria"/>
          <w:spacing w:val="98"/>
        </w:rPr>
        <w:t xml:space="preserve"> </w:t>
      </w:r>
      <w:r>
        <w:rPr>
          <w:w w:val="95"/>
        </w:rPr>
        <w:t>时间内查询栈内最小</w:t>
      </w:r>
      <w:r>
        <w:t>值的功能。</w:t>
      </w:r>
    </w:p>
    <w:p>
      <w:pPr>
        <w:pStyle w:val="5"/>
        <w:spacing w:before="10"/>
        <w:rPr>
          <w:sz w:val="17"/>
        </w:rPr>
      </w:pPr>
    </w:p>
    <w:p>
      <w:pPr>
        <w:pStyle w:val="4"/>
        <w:rPr>
          <w:rFonts w:hint="eastAsia" w:ascii="Microsoft YaHei UI" w:eastAsia="Microsoft YaHei UI"/>
        </w:rPr>
      </w:pPr>
      <w:r>
        <w:rPr>
          <w:rFonts w:hint="eastAsia" w:ascii="Microsoft YaHei UI" w:eastAsia="Microsoft YaHei UI"/>
          <w:color w:val="3B70B7"/>
          <w:w w:val="95"/>
        </w:rPr>
        <w:t>输入输出样例</w:t>
      </w:r>
    </w:p>
    <w:p>
      <w:pPr>
        <w:pStyle w:val="5"/>
        <w:spacing w:before="129"/>
        <w:ind w:left="1844"/>
      </w:pPr>
      <w:r>
        <w:rPr>
          <w:w w:val="95"/>
        </w:rPr>
        <w:t>以下是数据结构的调用样例。</w:t>
      </w:r>
    </w:p>
    <w:p>
      <w:pPr>
        <w:pStyle w:val="5"/>
        <w:spacing w:before="7"/>
        <w:rPr>
          <w:sz w:val="28"/>
        </w:rPr>
      </w:pPr>
      <w:r>
        <w:pict>
          <v:group id="_x0000_s1464" o:spid="_x0000_s1464" o:spt="203" style="position:absolute;left:0pt;margin-left:86.1pt;margin-top:20.3pt;height:15.15pt;width:423.1pt;mso-position-horizontal-relative:page;mso-wrap-distance-bottom:0pt;mso-wrap-distance-top:0pt;z-index:-15607808;mso-width-relative:page;mso-height-relative:page;" coordorigin="1722,407" coordsize="8462,303">
            <o:lock v:ext="edit"/>
            <v:shape id="_x0000_s1465" o:spid="_x0000_s1465" style="position:absolute;left:1722;top:406;height:303;width:8462;" filled="f" stroked="t" coordorigin="1722,407" coordsize="8462,303" path="m1724,471l1724,407m1722,409l1786,409m1786,409l10120,409m10120,409l10183,409m10181,471l10181,407m1724,710l1724,471m10181,710l10181,471e">
              <v:path arrowok="t"/>
              <v:fill on="f" focussize="0,0"/>
              <v:stroke weight="0.199212598425197pt" color="#3B70B7"/>
              <v:imagedata o:title=""/>
              <o:lock v:ext="edit"/>
            </v:shape>
            <v:shape id="_x0000_s1466" o:spid="_x0000_s1466" o:spt="202" type="#_x0000_t202" style="position:absolute;left:1722;top:406;height:303;width:8462;" filled="f" stroked="f" coordsize="21600,21600">
              <v:path/>
              <v:fill on="f" focussize="0,0"/>
              <v:stroke on="f" joinstyle="miter"/>
              <v:imagedata o:title=""/>
              <o:lock v:ext="edit"/>
              <v:textbox inset="0mm,0mm,0mm,0mm">
                <w:txbxContent>
                  <w:p>
                    <w:pPr>
                      <w:spacing w:before="43"/>
                      <w:ind w:left="63" w:right="0" w:firstLine="0"/>
                      <w:jc w:val="left"/>
                      <w:rPr>
                        <w:rFonts w:ascii="Trebuchet MS"/>
                        <w:sz w:val="20"/>
                      </w:rPr>
                    </w:pPr>
                    <w:r>
                      <w:rPr>
                        <w:rFonts w:ascii="Trebuchet MS"/>
                        <w:w w:val="105"/>
                        <w:sz w:val="20"/>
                      </w:rPr>
                      <w:t>MinStack</w:t>
                    </w:r>
                    <w:r>
                      <w:rPr>
                        <w:rFonts w:ascii="Trebuchet MS"/>
                        <w:spacing w:val="41"/>
                        <w:w w:val="105"/>
                        <w:sz w:val="20"/>
                      </w:rPr>
                      <w:t xml:space="preserve"> </w:t>
                    </w:r>
                    <w:r>
                      <w:rPr>
                        <w:rFonts w:ascii="Trebuchet MS"/>
                        <w:w w:val="105"/>
                        <w:sz w:val="20"/>
                      </w:rPr>
                      <w:t>minStack</w:t>
                    </w:r>
                    <w:r>
                      <w:rPr>
                        <w:rFonts w:ascii="Trebuchet MS"/>
                        <w:spacing w:val="41"/>
                        <w:w w:val="105"/>
                        <w:sz w:val="20"/>
                      </w:rPr>
                      <w:t xml:space="preserve"> </w:t>
                    </w:r>
                    <w:r>
                      <w:rPr>
                        <w:rFonts w:ascii="Trebuchet MS"/>
                        <w:w w:val="105"/>
                        <w:sz w:val="20"/>
                      </w:rPr>
                      <w:t>=</w:t>
                    </w:r>
                    <w:r>
                      <w:rPr>
                        <w:rFonts w:ascii="Trebuchet MS"/>
                        <w:spacing w:val="41"/>
                        <w:w w:val="105"/>
                        <w:sz w:val="20"/>
                      </w:rPr>
                      <w:t xml:space="preserve"> </w:t>
                    </w:r>
                    <w:r>
                      <w:rPr>
                        <w:rFonts w:ascii="Trebuchet MS"/>
                        <w:color w:val="7F0000"/>
                        <w:w w:val="105"/>
                        <w:sz w:val="20"/>
                      </w:rPr>
                      <w:t>new</w:t>
                    </w:r>
                    <w:r>
                      <w:rPr>
                        <w:rFonts w:ascii="Trebuchet MS"/>
                        <w:color w:val="7F0000"/>
                        <w:spacing w:val="41"/>
                        <w:w w:val="105"/>
                        <w:sz w:val="20"/>
                      </w:rPr>
                      <w:t xml:space="preserve"> </w:t>
                    </w:r>
                    <w:r>
                      <w:rPr>
                        <w:rFonts w:ascii="Trebuchet MS"/>
                        <w:w w:val="105"/>
                        <w:sz w:val="20"/>
                      </w:rPr>
                      <w:t>MinStack();</w:t>
                    </w:r>
                  </w:p>
                </w:txbxContent>
              </v:textbox>
            </v:shape>
            <w10:wrap type="topAndBottom"/>
          </v:group>
        </w:pict>
      </w:r>
    </w:p>
    <w:p>
      <w:pPr>
        <w:spacing w:after="0"/>
        <w:rPr>
          <w:sz w:val="28"/>
        </w:rPr>
        <w:sectPr>
          <w:pgSz w:w="11910" w:h="16840"/>
          <w:pgMar w:top="1200" w:right="1500" w:bottom="700" w:left="340" w:header="923" w:footer="510" w:gutter="0"/>
        </w:sectPr>
      </w:pPr>
    </w:p>
    <w:p>
      <w:pPr>
        <w:pStyle w:val="5"/>
      </w:pPr>
    </w:p>
    <w:p>
      <w:pPr>
        <w:pStyle w:val="5"/>
        <w:ind w:left="1380"/>
      </w:pPr>
      <w:r>
        <w:pict>
          <v:group id="_x0000_s1467" o:spid="_x0000_s1467" o:spt="203" style="height:86.9pt;width:423.1pt;" coordsize="8462,1738">
            <o:lock v:ext="edit"/>
            <v:shape id="_x0000_s1468" o:spid="_x0000_s1468" style="position:absolute;left:0;top:0;height:1738;width:8462;" filled="f" stroked="t" coordsize="8462,1738" path="m2,239l2,0m2,478l2,239m2,717l2,478m2,956l2,717m2,1196l2,956m2,1435l2,1196m2,1674l2,1435m2,1737l2,1674m0,1735l64,1735m8459,239l8459,0m8459,478l8459,239m8459,717l8459,478m8459,956l8459,717m8459,1196l8459,956m8459,1435l8459,1196m8459,1674l8459,1435m64,1735l8398,1735m8398,1735l8461,1735m8459,1737l8459,1674e">
              <v:path arrowok="t"/>
              <v:fill on="f" focussize="0,0"/>
              <v:stroke weight="0.199212598425197pt" color="#3B70B7"/>
              <v:imagedata o:title=""/>
              <o:lock v:ext="edit"/>
            </v:shape>
            <v:shape id="_x0000_s1469" o:spid="_x0000_s1469" o:spt="202" type="#_x0000_t202" style="position:absolute;left:0;top:0;height:1738;width:8462;" filled="f" stroked="f" coordsize="21600,21600">
              <v:path/>
              <v:fill on="f" focussize="0,0"/>
              <v:stroke on="f" joinstyle="miter"/>
              <v:imagedata o:title=""/>
              <o:lock v:ext="edit"/>
              <v:textbox inset="0mm,0mm,0mm,0mm">
                <w:txbxContent>
                  <w:p>
                    <w:pPr>
                      <w:spacing w:before="0" w:line="212" w:lineRule="exact"/>
                      <w:ind w:left="63" w:right="0" w:firstLine="0"/>
                      <w:jc w:val="left"/>
                      <w:rPr>
                        <w:rFonts w:ascii="Trebuchet MS"/>
                        <w:sz w:val="20"/>
                      </w:rPr>
                    </w:pPr>
                    <w:r>
                      <w:rPr>
                        <w:rFonts w:ascii="Trebuchet MS"/>
                        <w:w w:val="110"/>
                        <w:sz w:val="20"/>
                      </w:rPr>
                      <w:t>minStack.push(-2);</w:t>
                    </w:r>
                  </w:p>
                  <w:p>
                    <w:pPr>
                      <w:spacing w:before="7" w:line="247" w:lineRule="auto"/>
                      <w:ind w:left="63" w:right="6513" w:firstLine="0"/>
                      <w:jc w:val="left"/>
                      <w:rPr>
                        <w:rFonts w:ascii="Trebuchet MS"/>
                        <w:sz w:val="20"/>
                      </w:rPr>
                    </w:pPr>
                    <w:r>
                      <w:rPr>
                        <w:rFonts w:ascii="Trebuchet MS"/>
                        <w:w w:val="110"/>
                        <w:sz w:val="20"/>
                      </w:rPr>
                      <w:t>minStack.push(0);</w:t>
                    </w:r>
                    <w:r>
                      <w:rPr>
                        <w:rFonts w:ascii="Trebuchet MS"/>
                        <w:spacing w:val="1"/>
                        <w:w w:val="110"/>
                        <w:sz w:val="20"/>
                      </w:rPr>
                      <w:t xml:space="preserve"> </w:t>
                    </w:r>
                    <w:r>
                      <w:rPr>
                        <w:rFonts w:ascii="Trebuchet MS"/>
                        <w:w w:val="110"/>
                        <w:sz w:val="20"/>
                      </w:rPr>
                      <w:t>minStack.push(-3);</w:t>
                    </w:r>
                  </w:p>
                  <w:p>
                    <w:pPr>
                      <w:spacing w:before="0" w:line="247" w:lineRule="auto"/>
                      <w:ind w:left="63" w:right="3658" w:firstLine="0"/>
                      <w:jc w:val="left"/>
                      <w:rPr>
                        <w:rFonts w:ascii="Trebuchet MS"/>
                        <w:sz w:val="20"/>
                      </w:rPr>
                    </w:pPr>
                    <w:r>
                      <w:rPr>
                        <w:rFonts w:ascii="Trebuchet MS"/>
                        <w:w w:val="110"/>
                        <w:sz w:val="20"/>
                      </w:rPr>
                      <w:t>minStack.getMin();</w:t>
                    </w:r>
                    <w:r>
                      <w:rPr>
                        <w:rFonts w:ascii="Trebuchet MS"/>
                        <w:spacing w:val="34"/>
                        <w:w w:val="110"/>
                        <w:sz w:val="20"/>
                      </w:rPr>
                      <w:t xml:space="preserve"> </w:t>
                    </w:r>
                    <w:r>
                      <w:rPr>
                        <w:rFonts w:ascii="Trebuchet MS"/>
                        <w:color w:val="7F7F7F"/>
                        <w:w w:val="110"/>
                        <w:sz w:val="20"/>
                      </w:rPr>
                      <w:t>//</w:t>
                    </w:r>
                    <w:r>
                      <w:rPr>
                        <w:rFonts w:ascii="Trebuchet MS"/>
                        <w:color w:val="7F7F7F"/>
                        <w:spacing w:val="35"/>
                        <w:w w:val="110"/>
                        <w:sz w:val="20"/>
                      </w:rPr>
                      <w:t xml:space="preserve"> </w:t>
                    </w:r>
                    <w:r>
                      <w:rPr>
                        <w:rFonts w:ascii="Trebuchet MS"/>
                        <w:color w:val="7F7F7F"/>
                        <w:w w:val="110"/>
                        <w:sz w:val="20"/>
                      </w:rPr>
                      <w:t>Returns</w:t>
                    </w:r>
                    <w:r>
                      <w:rPr>
                        <w:rFonts w:ascii="Trebuchet MS"/>
                        <w:color w:val="7F7F7F"/>
                        <w:spacing w:val="35"/>
                        <w:w w:val="110"/>
                        <w:sz w:val="20"/>
                      </w:rPr>
                      <w:t xml:space="preserve"> </w:t>
                    </w:r>
                    <w:r>
                      <w:rPr>
                        <w:rFonts w:ascii="Trebuchet MS"/>
                        <w:color w:val="7F7F7F"/>
                        <w:w w:val="110"/>
                        <w:sz w:val="20"/>
                      </w:rPr>
                      <w:t>-3.</w:t>
                    </w:r>
                    <w:r>
                      <w:rPr>
                        <w:rFonts w:ascii="Trebuchet MS"/>
                        <w:color w:val="7F7F7F"/>
                        <w:spacing w:val="-64"/>
                        <w:w w:val="110"/>
                        <w:sz w:val="20"/>
                      </w:rPr>
                      <w:t xml:space="preserve"> </w:t>
                    </w:r>
                    <w:r>
                      <w:rPr>
                        <w:rFonts w:ascii="Trebuchet MS"/>
                        <w:w w:val="110"/>
                        <w:sz w:val="20"/>
                      </w:rPr>
                      <w:t>minStack.pop();</w:t>
                    </w:r>
                  </w:p>
                  <w:p>
                    <w:pPr>
                      <w:tabs>
                        <w:tab w:val="left" w:pos="1946"/>
                      </w:tabs>
                      <w:spacing w:before="0" w:line="247" w:lineRule="auto"/>
                      <w:ind w:left="63" w:right="4944" w:firstLine="0"/>
                      <w:jc w:val="left"/>
                      <w:rPr>
                        <w:rFonts w:ascii="Trebuchet MS"/>
                        <w:sz w:val="20"/>
                      </w:rPr>
                    </w:pPr>
                    <w:r>
                      <w:rPr>
                        <w:rFonts w:ascii="Trebuchet MS"/>
                        <w:w w:val="110"/>
                        <w:sz w:val="20"/>
                      </w:rPr>
                      <w:t>minStack.top();</w:t>
                    </w:r>
                    <w:r>
                      <w:rPr>
                        <w:rFonts w:ascii="Trebuchet MS"/>
                        <w:w w:val="110"/>
                        <w:sz w:val="20"/>
                      </w:rPr>
                      <w:tab/>
                    </w:r>
                    <w:r>
                      <w:rPr>
                        <w:rFonts w:ascii="Trebuchet MS"/>
                        <w:color w:val="7F7F7F"/>
                        <w:w w:val="110"/>
                        <w:sz w:val="20"/>
                      </w:rPr>
                      <w:t>//</w:t>
                    </w:r>
                    <w:r>
                      <w:rPr>
                        <w:rFonts w:ascii="Trebuchet MS"/>
                        <w:color w:val="7F7F7F"/>
                        <w:spacing w:val="1"/>
                        <w:w w:val="110"/>
                        <w:sz w:val="20"/>
                      </w:rPr>
                      <w:t xml:space="preserve"> </w:t>
                    </w:r>
                    <w:r>
                      <w:rPr>
                        <w:rFonts w:ascii="Trebuchet MS"/>
                        <w:color w:val="7F7F7F"/>
                        <w:w w:val="110"/>
                        <w:sz w:val="20"/>
                      </w:rPr>
                      <w:t>Returns</w:t>
                    </w:r>
                    <w:r>
                      <w:rPr>
                        <w:rFonts w:ascii="Trebuchet MS"/>
                        <w:color w:val="7F7F7F"/>
                        <w:spacing w:val="1"/>
                        <w:w w:val="110"/>
                        <w:sz w:val="20"/>
                      </w:rPr>
                      <w:t xml:space="preserve"> </w:t>
                    </w:r>
                    <w:r>
                      <w:rPr>
                        <w:rFonts w:ascii="Trebuchet MS"/>
                        <w:color w:val="7F7F7F"/>
                        <w:w w:val="110"/>
                        <w:sz w:val="20"/>
                      </w:rPr>
                      <w:t>0.</w:t>
                    </w:r>
                    <w:r>
                      <w:rPr>
                        <w:rFonts w:ascii="Trebuchet MS"/>
                        <w:color w:val="7F7F7F"/>
                        <w:spacing w:val="1"/>
                        <w:w w:val="110"/>
                        <w:sz w:val="20"/>
                      </w:rPr>
                      <w:t xml:space="preserve"> </w:t>
                    </w:r>
                    <w:r>
                      <w:rPr>
                        <w:rFonts w:ascii="Trebuchet MS"/>
                        <w:w w:val="110"/>
                        <w:sz w:val="20"/>
                      </w:rPr>
                      <w:t>minStack.getMin();</w:t>
                    </w:r>
                    <w:r>
                      <w:rPr>
                        <w:rFonts w:ascii="Trebuchet MS"/>
                        <w:spacing w:val="34"/>
                        <w:w w:val="110"/>
                        <w:sz w:val="20"/>
                      </w:rPr>
                      <w:t xml:space="preserve"> </w:t>
                    </w:r>
                    <w:r>
                      <w:rPr>
                        <w:rFonts w:ascii="Trebuchet MS"/>
                        <w:color w:val="7F7F7F"/>
                        <w:w w:val="110"/>
                        <w:sz w:val="20"/>
                      </w:rPr>
                      <w:t>//</w:t>
                    </w:r>
                    <w:r>
                      <w:rPr>
                        <w:rFonts w:ascii="Trebuchet MS"/>
                        <w:color w:val="7F7F7F"/>
                        <w:spacing w:val="35"/>
                        <w:w w:val="110"/>
                        <w:sz w:val="20"/>
                      </w:rPr>
                      <w:t xml:space="preserve"> </w:t>
                    </w:r>
                    <w:r>
                      <w:rPr>
                        <w:rFonts w:ascii="Trebuchet MS"/>
                        <w:color w:val="7F7F7F"/>
                        <w:w w:val="110"/>
                        <w:sz w:val="20"/>
                      </w:rPr>
                      <w:t>Returns</w:t>
                    </w:r>
                    <w:r>
                      <w:rPr>
                        <w:rFonts w:ascii="Trebuchet MS"/>
                        <w:color w:val="7F7F7F"/>
                        <w:spacing w:val="35"/>
                        <w:w w:val="110"/>
                        <w:sz w:val="20"/>
                      </w:rPr>
                      <w:t xml:space="preserve"> </w:t>
                    </w:r>
                    <w:r>
                      <w:rPr>
                        <w:rFonts w:ascii="Trebuchet MS"/>
                        <w:color w:val="7F7F7F"/>
                        <w:w w:val="110"/>
                        <w:sz w:val="20"/>
                      </w:rPr>
                      <w:t>-2.</w:t>
                    </w:r>
                  </w:p>
                </w:txbxContent>
              </v:textbox>
            </v:shape>
            <w10:wrap type="none"/>
            <w10:anchorlock/>
          </v:group>
        </w:pict>
      </w:r>
    </w:p>
    <w:p>
      <w:pPr>
        <w:pStyle w:val="5"/>
        <w:spacing w:before="7"/>
        <w:rPr>
          <w:sz w:val="25"/>
        </w:rPr>
      </w:pPr>
    </w:p>
    <w:p>
      <w:pPr>
        <w:pStyle w:val="4"/>
        <w:spacing w:before="32"/>
        <w:rPr>
          <w:rFonts w:hint="eastAsia" w:ascii="Microsoft YaHei UI" w:eastAsia="Microsoft YaHei UI"/>
        </w:rPr>
      </w:pPr>
      <w:r>
        <w:rPr>
          <w:rFonts w:hint="eastAsia" w:ascii="Microsoft YaHei UI" w:eastAsia="Microsoft YaHei UI"/>
          <w:color w:val="3B70B7"/>
          <w:w w:val="95"/>
        </w:rPr>
        <w:t>题解</w:t>
      </w:r>
    </w:p>
    <w:p>
      <w:pPr>
        <w:pStyle w:val="5"/>
        <w:spacing w:before="130" w:line="302" w:lineRule="auto"/>
        <w:ind w:left="1445" w:right="146" w:firstLine="398"/>
      </w:pPr>
      <w:r>
        <w:t>我们可以额外建立一个新栈，栈顶表示原栈里所有值的最小值。每当在原栈里插入一个数字</w:t>
      </w:r>
      <w:r>
        <w:rPr>
          <w:w w:val="95"/>
        </w:rPr>
        <w:t>时，若该数字小于等于新栈栈顶，则表示这个数字在原栈里是最小值，我们将其同时插入新栈内。</w:t>
      </w:r>
      <w:r>
        <w:rPr>
          <w:spacing w:val="25"/>
          <w:w w:val="95"/>
        </w:rPr>
        <w:t xml:space="preserve"> </w:t>
      </w:r>
      <w:r>
        <w:rPr>
          <w:w w:val="95"/>
        </w:rPr>
        <w:t>每当从原栈里取出一个数字时，若该数字等于新栈栈顶，则表示这个数是原栈里的最小值之一，</w:t>
      </w:r>
      <w:r>
        <w:rPr>
          <w:spacing w:val="200"/>
        </w:rPr>
        <w:t xml:space="preserve"> </w:t>
      </w:r>
      <w:r>
        <w:t>我们同时取出新栈栈顶的值。</w:t>
      </w:r>
    </w:p>
    <w:p>
      <w:pPr>
        <w:pStyle w:val="5"/>
        <w:spacing w:line="302" w:lineRule="auto"/>
        <w:ind w:left="1445" w:right="249" w:firstLine="398"/>
        <w:jc w:val="both"/>
      </w:pPr>
      <w:r>
        <w:rPr>
          <w:w w:val="95"/>
        </w:rPr>
        <w:t>一个写起来更简单但是时间复杂度略高的方法是，我们每次插入原栈时，都向新栈插入一次</w:t>
      </w:r>
      <w:r>
        <w:rPr>
          <w:spacing w:val="83"/>
          <w:w w:val="95"/>
        </w:rPr>
        <w:t xml:space="preserve"> </w:t>
      </w:r>
      <w:r>
        <w:rPr>
          <w:spacing w:val="1"/>
          <w:w w:val="99"/>
        </w:rPr>
        <w:t>原栈里所有值的最小值</w:t>
      </w:r>
      <w:r>
        <w:rPr>
          <w:w w:val="99"/>
        </w:rPr>
        <w:t>（新栈栈顶和待插入值中小的那一个</w:t>
      </w:r>
      <w:r>
        <w:rPr>
          <w:spacing w:val="-85"/>
          <w:w w:val="99"/>
        </w:rPr>
        <w:t>）</w:t>
      </w:r>
      <w:r>
        <w:rPr>
          <w:w w:val="99"/>
        </w:rPr>
        <w:t>；每次从原栈里取出数字时，同样</w:t>
      </w:r>
      <w:r>
        <w:rPr>
          <w:w w:val="95"/>
        </w:rPr>
        <w:t>取出新栈的栈顶。这样可以避免判断，但是每次都要插入和取出。我们这里只展示第一种写法。</w:t>
      </w:r>
    </w:p>
    <w:p>
      <w:pPr>
        <w:pStyle w:val="5"/>
        <w:spacing w:before="5"/>
        <w:rPr>
          <w:sz w:val="23"/>
        </w:rPr>
      </w:pPr>
      <w:r>
        <w:pict>
          <v:shape id="_x0000_s1470" o:spid="_x0000_s1470" o:spt="202" type="#_x0000_t202" style="position:absolute;left:0pt;margin-left:87.65pt;margin-top:17pt;height:329pt;width:419.9pt;mso-position-horizontal-relative:page;mso-wrap-distance-bottom:0pt;mso-wrap-distance-top:0pt;z-index:-15606784;mso-width-relative:page;mso-height-relative:page;" filled="f" stroked="t" coordsize="21600,21600">
            <v:path/>
            <v:fill on="f" focussize="0,0"/>
            <v:stroke weight="0.199212598425197pt" color="#3B70B7"/>
            <v:imagedata o:title=""/>
            <o:lock v:ext="edit"/>
            <v:textbox inset="0mm,0mm,0mm,0mm">
              <w:txbxContent>
                <w:p>
                  <w:pPr>
                    <w:pStyle w:val="5"/>
                    <w:spacing w:before="39" w:line="247" w:lineRule="auto"/>
                    <w:ind w:left="406" w:right="5889" w:hanging="377"/>
                    <w:rPr>
                      <w:rFonts w:ascii="Trebuchet MS"/>
                    </w:rPr>
                  </w:pPr>
                  <w:r>
                    <w:rPr>
                      <w:rFonts w:ascii="Trebuchet MS"/>
                      <w:color w:val="7F0000"/>
                      <w:w w:val="120"/>
                    </w:rPr>
                    <w:t>class</w:t>
                  </w:r>
                  <w:r>
                    <w:rPr>
                      <w:rFonts w:ascii="Trebuchet MS"/>
                      <w:color w:val="7F0000"/>
                      <w:spacing w:val="1"/>
                      <w:w w:val="120"/>
                    </w:rPr>
                    <w:t xml:space="preserve"> </w:t>
                  </w:r>
                  <w:r>
                    <w:rPr>
                      <w:rFonts w:ascii="Trebuchet MS"/>
                      <w:w w:val="120"/>
                    </w:rPr>
                    <w:t>MinStack</w:t>
                  </w:r>
                  <w:r>
                    <w:rPr>
                      <w:rFonts w:ascii="Trebuchet MS"/>
                      <w:spacing w:val="1"/>
                      <w:w w:val="120"/>
                    </w:rPr>
                    <w:t xml:space="preserve"> </w:t>
                  </w:r>
                  <w:r>
                    <w:rPr>
                      <w:rFonts w:ascii="Trebuchet MS"/>
                      <w:w w:val="120"/>
                    </w:rPr>
                    <w:t>{</w:t>
                  </w:r>
                  <w:r>
                    <w:rPr>
                      <w:rFonts w:ascii="Trebuchet MS"/>
                      <w:spacing w:val="1"/>
                      <w:w w:val="120"/>
                    </w:rPr>
                    <w:t xml:space="preserve"> </w:t>
                  </w:r>
                  <w:r>
                    <w:rPr>
                      <w:rFonts w:ascii="Trebuchet MS"/>
                      <w:w w:val="115"/>
                    </w:rPr>
                    <w:t>stack&lt;</w:t>
                  </w:r>
                  <w:r>
                    <w:rPr>
                      <w:rFonts w:ascii="Trebuchet MS"/>
                      <w:color w:val="7F0000"/>
                      <w:w w:val="115"/>
                    </w:rPr>
                    <w:t>int</w:t>
                  </w:r>
                  <w:r>
                    <w:rPr>
                      <w:rFonts w:ascii="Trebuchet MS"/>
                      <w:w w:val="115"/>
                    </w:rPr>
                    <w:t>&gt;</w:t>
                  </w:r>
                  <w:r>
                    <w:rPr>
                      <w:rFonts w:ascii="Trebuchet MS"/>
                      <w:spacing w:val="11"/>
                      <w:w w:val="115"/>
                    </w:rPr>
                    <w:t xml:space="preserve"> </w:t>
                  </w:r>
                  <w:r>
                    <w:rPr>
                      <w:rFonts w:ascii="Trebuchet MS"/>
                      <w:w w:val="115"/>
                    </w:rPr>
                    <w:t>s,</w:t>
                  </w:r>
                  <w:r>
                    <w:rPr>
                      <w:rFonts w:ascii="Trebuchet MS"/>
                      <w:spacing w:val="12"/>
                      <w:w w:val="115"/>
                    </w:rPr>
                    <w:t xml:space="preserve"> </w:t>
                  </w:r>
                  <w:r>
                    <w:rPr>
                      <w:rFonts w:ascii="Trebuchet MS"/>
                      <w:w w:val="115"/>
                    </w:rPr>
                    <w:t>min_s;</w:t>
                  </w:r>
                </w:p>
                <w:p>
                  <w:pPr>
                    <w:pStyle w:val="5"/>
                    <w:ind w:left="29"/>
                    <w:rPr>
                      <w:rFonts w:ascii="Trebuchet MS"/>
                    </w:rPr>
                  </w:pPr>
                  <w:r>
                    <w:rPr>
                      <w:rFonts w:ascii="Trebuchet MS"/>
                      <w:color w:val="7F0000"/>
                      <w:w w:val="120"/>
                    </w:rPr>
                    <w:t>public</w:t>
                  </w:r>
                  <w:r>
                    <w:rPr>
                      <w:rFonts w:ascii="Trebuchet MS"/>
                      <w:w w:val="120"/>
                    </w:rPr>
                    <w:t>:</w:t>
                  </w:r>
                </w:p>
                <w:p>
                  <w:pPr>
                    <w:pStyle w:val="5"/>
                    <w:spacing w:before="7"/>
                    <w:ind w:left="406"/>
                    <w:rPr>
                      <w:rFonts w:ascii="Trebuchet MS"/>
                    </w:rPr>
                  </w:pPr>
                  <w:r>
                    <w:rPr>
                      <w:rFonts w:ascii="Trebuchet MS"/>
                      <w:w w:val="120"/>
                    </w:rPr>
                    <w:t>MinStack()</w:t>
                  </w:r>
                  <w:r>
                    <w:rPr>
                      <w:rFonts w:ascii="Trebuchet MS"/>
                      <w:spacing w:val="4"/>
                      <w:w w:val="120"/>
                    </w:rPr>
                    <w:t xml:space="preserve"> </w:t>
                  </w:r>
                  <w:r>
                    <w:rPr>
                      <w:rFonts w:ascii="Trebuchet MS"/>
                      <w:w w:val="120"/>
                    </w:rPr>
                    <w:t>{}</w:t>
                  </w:r>
                </w:p>
                <w:p>
                  <w:pPr>
                    <w:pStyle w:val="5"/>
                    <w:spacing w:before="2"/>
                    <w:rPr>
                      <w:rFonts w:ascii="Trebuchet MS"/>
                      <w:sz w:val="21"/>
                    </w:rPr>
                  </w:pPr>
                </w:p>
                <w:p>
                  <w:pPr>
                    <w:pStyle w:val="5"/>
                    <w:spacing w:line="247" w:lineRule="auto"/>
                    <w:ind w:left="782" w:right="6100" w:hanging="377"/>
                    <w:rPr>
                      <w:rFonts w:ascii="Trebuchet MS"/>
                    </w:rPr>
                  </w:pPr>
                  <w:r>
                    <w:rPr>
                      <w:rFonts w:ascii="Trebuchet MS"/>
                      <w:color w:val="7F0000"/>
                      <w:w w:val="120"/>
                    </w:rPr>
                    <w:t>void</w:t>
                  </w:r>
                  <w:r>
                    <w:rPr>
                      <w:rFonts w:ascii="Trebuchet MS"/>
                      <w:color w:val="7F0000"/>
                      <w:spacing w:val="10"/>
                      <w:w w:val="120"/>
                    </w:rPr>
                    <w:t xml:space="preserve"> </w:t>
                  </w:r>
                  <w:r>
                    <w:rPr>
                      <w:rFonts w:ascii="Trebuchet MS"/>
                      <w:w w:val="120"/>
                    </w:rPr>
                    <w:t>push(</w:t>
                  </w:r>
                  <w:r>
                    <w:rPr>
                      <w:rFonts w:ascii="Trebuchet MS"/>
                      <w:color w:val="7F0000"/>
                      <w:w w:val="120"/>
                    </w:rPr>
                    <w:t>int</w:t>
                  </w:r>
                  <w:r>
                    <w:rPr>
                      <w:rFonts w:ascii="Trebuchet MS"/>
                      <w:color w:val="7F0000"/>
                      <w:spacing w:val="11"/>
                      <w:w w:val="120"/>
                    </w:rPr>
                    <w:t xml:space="preserve"> </w:t>
                  </w:r>
                  <w:r>
                    <w:rPr>
                      <w:rFonts w:ascii="Trebuchet MS"/>
                      <w:w w:val="120"/>
                    </w:rPr>
                    <w:t>x)</w:t>
                  </w:r>
                  <w:r>
                    <w:rPr>
                      <w:rFonts w:ascii="Trebuchet MS"/>
                      <w:spacing w:val="10"/>
                      <w:w w:val="120"/>
                    </w:rPr>
                    <w:t xml:space="preserve"> </w:t>
                  </w:r>
                  <w:r>
                    <w:rPr>
                      <w:rFonts w:ascii="Trebuchet MS"/>
                      <w:w w:val="120"/>
                    </w:rPr>
                    <w:t>{</w:t>
                  </w:r>
                  <w:r>
                    <w:rPr>
                      <w:rFonts w:ascii="Trebuchet MS"/>
                      <w:spacing w:val="-69"/>
                      <w:w w:val="120"/>
                    </w:rPr>
                    <w:t xml:space="preserve"> </w:t>
                  </w:r>
                  <w:r>
                    <w:rPr>
                      <w:rFonts w:ascii="Trebuchet MS"/>
                      <w:w w:val="120"/>
                    </w:rPr>
                    <w:t>s.push(x);</w:t>
                  </w:r>
                </w:p>
                <w:p>
                  <w:pPr>
                    <w:pStyle w:val="5"/>
                    <w:spacing w:line="247" w:lineRule="auto"/>
                    <w:ind w:left="1159" w:right="3420" w:hanging="377"/>
                    <w:rPr>
                      <w:rFonts w:ascii="Trebuchet MS"/>
                    </w:rPr>
                  </w:pPr>
                  <w:r>
                    <w:rPr>
                      <w:rFonts w:ascii="Trebuchet MS"/>
                      <w:color w:val="7F0000"/>
                      <w:w w:val="130"/>
                    </w:rPr>
                    <w:t>if</w:t>
                  </w:r>
                  <w:r>
                    <w:rPr>
                      <w:rFonts w:ascii="Trebuchet MS"/>
                      <w:color w:val="7F0000"/>
                      <w:spacing w:val="-4"/>
                      <w:w w:val="130"/>
                    </w:rPr>
                    <w:t xml:space="preserve"> </w:t>
                  </w:r>
                  <w:r>
                    <w:rPr>
                      <w:rFonts w:ascii="Trebuchet MS"/>
                      <w:w w:val="115"/>
                    </w:rPr>
                    <w:t>(min_s.empty()</w:t>
                  </w:r>
                  <w:r>
                    <w:rPr>
                      <w:rFonts w:ascii="Trebuchet MS"/>
                      <w:spacing w:val="6"/>
                      <w:w w:val="115"/>
                    </w:rPr>
                    <w:t xml:space="preserve"> </w:t>
                  </w:r>
                  <w:r>
                    <w:rPr>
                      <w:rFonts w:ascii="Trebuchet MS"/>
                      <w:w w:val="115"/>
                    </w:rPr>
                    <w:t>||</w:t>
                  </w:r>
                  <w:r>
                    <w:rPr>
                      <w:rFonts w:ascii="Trebuchet MS"/>
                      <w:spacing w:val="5"/>
                      <w:w w:val="115"/>
                    </w:rPr>
                    <w:t xml:space="preserve"> </w:t>
                  </w:r>
                  <w:r>
                    <w:rPr>
                      <w:rFonts w:ascii="Trebuchet MS"/>
                      <w:w w:val="115"/>
                    </w:rPr>
                    <w:t>min_s.top()</w:t>
                  </w:r>
                  <w:r>
                    <w:rPr>
                      <w:rFonts w:ascii="Trebuchet MS"/>
                      <w:spacing w:val="6"/>
                      <w:w w:val="115"/>
                    </w:rPr>
                    <w:t xml:space="preserve"> </w:t>
                  </w:r>
                  <w:r>
                    <w:rPr>
                      <w:rFonts w:ascii="Trebuchet MS"/>
                      <w:w w:val="115"/>
                    </w:rPr>
                    <w:t>&gt;=</w:t>
                  </w:r>
                  <w:r>
                    <w:rPr>
                      <w:rFonts w:ascii="Trebuchet MS"/>
                      <w:spacing w:val="6"/>
                      <w:w w:val="115"/>
                    </w:rPr>
                    <w:t xml:space="preserve"> </w:t>
                  </w:r>
                  <w:r>
                    <w:rPr>
                      <w:rFonts w:ascii="Trebuchet MS"/>
                      <w:w w:val="115"/>
                    </w:rPr>
                    <w:t>x)</w:t>
                  </w:r>
                  <w:r>
                    <w:rPr>
                      <w:rFonts w:ascii="Trebuchet MS"/>
                      <w:spacing w:val="5"/>
                      <w:w w:val="115"/>
                    </w:rPr>
                    <w:t xml:space="preserve"> </w:t>
                  </w:r>
                  <w:r>
                    <w:rPr>
                      <w:rFonts w:ascii="Trebuchet MS"/>
                      <w:w w:val="130"/>
                    </w:rPr>
                    <w:t>{</w:t>
                  </w:r>
                  <w:r>
                    <w:rPr>
                      <w:rFonts w:ascii="Trebuchet MS"/>
                      <w:spacing w:val="-75"/>
                      <w:w w:val="130"/>
                    </w:rPr>
                    <w:t xml:space="preserve"> </w:t>
                  </w:r>
                  <w:r>
                    <w:rPr>
                      <w:rFonts w:ascii="Trebuchet MS"/>
                      <w:w w:val="115"/>
                    </w:rPr>
                    <w:t>min_s.push(x);</w:t>
                  </w:r>
                </w:p>
                <w:p>
                  <w:pPr>
                    <w:pStyle w:val="5"/>
                    <w:ind w:left="782"/>
                    <w:rPr>
                      <w:rFonts w:ascii="Trebuchet MS"/>
                    </w:rPr>
                  </w:pPr>
                  <w:r>
                    <w:rPr>
                      <w:rFonts w:ascii="Trebuchet MS"/>
                      <w:w w:val="142"/>
                    </w:rPr>
                    <w:t>}</w:t>
                  </w:r>
                </w:p>
                <w:p>
                  <w:pPr>
                    <w:pStyle w:val="5"/>
                    <w:spacing w:before="6"/>
                    <w:ind w:left="406"/>
                    <w:rPr>
                      <w:rFonts w:ascii="Trebuchet MS"/>
                    </w:rPr>
                  </w:pPr>
                  <w:r>
                    <w:rPr>
                      <w:rFonts w:ascii="Trebuchet MS"/>
                      <w:w w:val="142"/>
                    </w:rPr>
                    <w:t>}</w:t>
                  </w:r>
                </w:p>
                <w:p>
                  <w:pPr>
                    <w:pStyle w:val="5"/>
                    <w:spacing w:before="2"/>
                    <w:rPr>
                      <w:rFonts w:ascii="Trebuchet MS"/>
                      <w:sz w:val="21"/>
                    </w:rPr>
                  </w:pPr>
                </w:p>
                <w:p>
                  <w:pPr>
                    <w:pStyle w:val="5"/>
                    <w:spacing w:before="1"/>
                    <w:ind w:left="406"/>
                    <w:rPr>
                      <w:rFonts w:ascii="Trebuchet MS"/>
                    </w:rPr>
                  </w:pPr>
                  <w:r>
                    <w:rPr>
                      <w:rFonts w:ascii="Trebuchet MS"/>
                      <w:color w:val="7F0000"/>
                      <w:w w:val="120"/>
                    </w:rPr>
                    <w:t>void</w:t>
                  </w:r>
                  <w:r>
                    <w:rPr>
                      <w:rFonts w:ascii="Trebuchet MS"/>
                      <w:color w:val="7F0000"/>
                      <w:spacing w:val="7"/>
                      <w:w w:val="120"/>
                    </w:rPr>
                    <w:t xml:space="preserve"> </w:t>
                  </w:r>
                  <w:r>
                    <w:rPr>
                      <w:rFonts w:ascii="Trebuchet MS"/>
                      <w:w w:val="120"/>
                    </w:rPr>
                    <w:t>pop()</w:t>
                  </w:r>
                  <w:r>
                    <w:rPr>
                      <w:rFonts w:ascii="Trebuchet MS"/>
                      <w:spacing w:val="8"/>
                      <w:w w:val="120"/>
                    </w:rPr>
                    <w:t xml:space="preserve"> </w:t>
                  </w:r>
                  <w:r>
                    <w:rPr>
                      <w:rFonts w:ascii="Trebuchet MS"/>
                      <w:w w:val="120"/>
                    </w:rPr>
                    <w:t>{</w:t>
                  </w:r>
                </w:p>
                <w:p>
                  <w:pPr>
                    <w:pStyle w:val="5"/>
                    <w:spacing w:before="6" w:line="247" w:lineRule="auto"/>
                    <w:ind w:left="1159" w:right="2682" w:hanging="377"/>
                    <w:rPr>
                      <w:rFonts w:ascii="Trebuchet MS"/>
                    </w:rPr>
                  </w:pPr>
                  <w:r>
                    <w:rPr>
                      <w:rFonts w:ascii="Trebuchet MS"/>
                      <w:color w:val="7F0000"/>
                      <w:w w:val="115"/>
                    </w:rPr>
                    <w:t>if</w:t>
                  </w:r>
                  <w:r>
                    <w:rPr>
                      <w:rFonts w:ascii="Trebuchet MS"/>
                      <w:color w:val="7F0000"/>
                      <w:spacing w:val="14"/>
                      <w:w w:val="115"/>
                    </w:rPr>
                    <w:t xml:space="preserve"> </w:t>
                  </w:r>
                  <w:r>
                    <w:rPr>
                      <w:rFonts w:ascii="Trebuchet MS"/>
                      <w:w w:val="115"/>
                    </w:rPr>
                    <w:t>(!min_s.empty()</w:t>
                  </w:r>
                  <w:r>
                    <w:rPr>
                      <w:rFonts w:ascii="Trebuchet MS"/>
                      <w:spacing w:val="15"/>
                      <w:w w:val="115"/>
                    </w:rPr>
                    <w:t xml:space="preserve"> </w:t>
                  </w:r>
                  <w:r>
                    <w:rPr>
                      <w:rFonts w:ascii="Trebuchet MS"/>
                      <w:w w:val="105"/>
                    </w:rPr>
                    <w:t>&amp;&amp;</w:t>
                  </w:r>
                  <w:r>
                    <w:rPr>
                      <w:rFonts w:ascii="Trebuchet MS"/>
                      <w:spacing w:val="21"/>
                      <w:w w:val="105"/>
                    </w:rPr>
                    <w:t xml:space="preserve"> </w:t>
                  </w:r>
                  <w:r>
                    <w:rPr>
                      <w:rFonts w:ascii="Trebuchet MS"/>
                      <w:w w:val="115"/>
                    </w:rPr>
                    <w:t>min_s.top()</w:t>
                  </w:r>
                  <w:r>
                    <w:rPr>
                      <w:rFonts w:ascii="Trebuchet MS"/>
                      <w:spacing w:val="15"/>
                      <w:w w:val="115"/>
                    </w:rPr>
                    <w:t xml:space="preserve"> </w:t>
                  </w:r>
                  <w:r>
                    <w:rPr>
                      <w:rFonts w:ascii="Trebuchet MS"/>
                      <w:w w:val="115"/>
                    </w:rPr>
                    <w:t>==</w:t>
                  </w:r>
                  <w:r>
                    <w:rPr>
                      <w:rFonts w:ascii="Trebuchet MS"/>
                      <w:spacing w:val="14"/>
                      <w:w w:val="115"/>
                    </w:rPr>
                    <w:t xml:space="preserve"> </w:t>
                  </w:r>
                  <w:r>
                    <w:rPr>
                      <w:rFonts w:ascii="Trebuchet MS"/>
                      <w:w w:val="115"/>
                    </w:rPr>
                    <w:t>s.top())</w:t>
                  </w:r>
                  <w:r>
                    <w:rPr>
                      <w:rFonts w:ascii="Trebuchet MS"/>
                      <w:spacing w:val="15"/>
                      <w:w w:val="115"/>
                    </w:rPr>
                    <w:t xml:space="preserve"> </w:t>
                  </w:r>
                  <w:r>
                    <w:rPr>
                      <w:rFonts w:ascii="Trebuchet MS"/>
                      <w:w w:val="115"/>
                    </w:rPr>
                    <w:t>{</w:t>
                  </w:r>
                  <w:r>
                    <w:rPr>
                      <w:rFonts w:ascii="Trebuchet MS"/>
                      <w:spacing w:val="-66"/>
                      <w:w w:val="115"/>
                    </w:rPr>
                    <w:t xml:space="preserve"> </w:t>
                  </w:r>
                  <w:r>
                    <w:rPr>
                      <w:rFonts w:ascii="Trebuchet MS"/>
                      <w:w w:val="120"/>
                    </w:rPr>
                    <w:t>min_s.pop();</w:t>
                  </w:r>
                </w:p>
                <w:p>
                  <w:pPr>
                    <w:pStyle w:val="5"/>
                    <w:ind w:left="782"/>
                    <w:rPr>
                      <w:rFonts w:ascii="Trebuchet MS"/>
                    </w:rPr>
                  </w:pPr>
                  <w:r>
                    <w:rPr>
                      <w:rFonts w:ascii="Trebuchet MS"/>
                      <w:w w:val="142"/>
                    </w:rPr>
                    <w:t>}</w:t>
                  </w:r>
                </w:p>
                <w:p>
                  <w:pPr>
                    <w:pStyle w:val="5"/>
                    <w:spacing w:before="7"/>
                    <w:ind w:left="782"/>
                    <w:rPr>
                      <w:rFonts w:ascii="Trebuchet MS"/>
                    </w:rPr>
                  </w:pPr>
                  <w:r>
                    <w:rPr>
                      <w:rFonts w:ascii="Trebuchet MS"/>
                      <w:w w:val="120"/>
                    </w:rPr>
                    <w:t>s.pop();</w:t>
                  </w:r>
                </w:p>
                <w:p>
                  <w:pPr>
                    <w:pStyle w:val="5"/>
                    <w:spacing w:before="7"/>
                    <w:ind w:left="406"/>
                    <w:rPr>
                      <w:rFonts w:ascii="Trebuchet MS"/>
                    </w:rPr>
                  </w:pPr>
                  <w:r>
                    <w:rPr>
                      <w:rFonts w:ascii="Trebuchet MS"/>
                      <w:w w:val="142"/>
                    </w:rPr>
                    <w:t>}</w:t>
                  </w:r>
                </w:p>
                <w:p>
                  <w:pPr>
                    <w:pStyle w:val="5"/>
                    <w:spacing w:before="2"/>
                    <w:rPr>
                      <w:rFonts w:ascii="Trebuchet MS"/>
                      <w:sz w:val="21"/>
                    </w:rPr>
                  </w:pPr>
                </w:p>
                <w:p>
                  <w:pPr>
                    <w:pStyle w:val="5"/>
                    <w:ind w:left="406"/>
                    <w:rPr>
                      <w:rFonts w:ascii="Trebuchet MS"/>
                    </w:rPr>
                  </w:pPr>
                  <w:r>
                    <w:rPr>
                      <w:rFonts w:ascii="Trebuchet MS"/>
                      <w:color w:val="7F0000"/>
                      <w:w w:val="130"/>
                    </w:rPr>
                    <w:t>int</w:t>
                  </w:r>
                  <w:r>
                    <w:rPr>
                      <w:rFonts w:ascii="Trebuchet MS"/>
                      <w:color w:val="7F0000"/>
                      <w:spacing w:val="-1"/>
                      <w:w w:val="130"/>
                    </w:rPr>
                    <w:t xml:space="preserve"> </w:t>
                  </w:r>
                  <w:r>
                    <w:rPr>
                      <w:rFonts w:ascii="Trebuchet MS"/>
                      <w:w w:val="130"/>
                    </w:rPr>
                    <w:t>top()</w:t>
                  </w:r>
                  <w:r>
                    <w:rPr>
                      <w:rFonts w:ascii="Trebuchet MS"/>
                      <w:spacing w:val="-1"/>
                      <w:w w:val="130"/>
                    </w:rPr>
                    <w:t xml:space="preserve"> </w:t>
                  </w:r>
                  <w:r>
                    <w:rPr>
                      <w:rFonts w:ascii="Trebuchet MS"/>
                      <w:w w:val="130"/>
                    </w:rPr>
                    <w:t>{</w:t>
                  </w:r>
                </w:p>
                <w:p>
                  <w:pPr>
                    <w:pStyle w:val="5"/>
                    <w:spacing w:before="7"/>
                    <w:ind w:left="782"/>
                    <w:rPr>
                      <w:rFonts w:ascii="Trebuchet MS"/>
                    </w:rPr>
                  </w:pPr>
                  <w:r>
                    <w:rPr>
                      <w:rFonts w:ascii="Trebuchet MS"/>
                      <w:color w:val="7F0000"/>
                      <w:w w:val="120"/>
                    </w:rPr>
                    <w:t>return</w:t>
                  </w:r>
                  <w:r>
                    <w:rPr>
                      <w:rFonts w:ascii="Trebuchet MS"/>
                      <w:color w:val="7F0000"/>
                      <w:spacing w:val="19"/>
                      <w:w w:val="120"/>
                    </w:rPr>
                    <w:t xml:space="preserve"> </w:t>
                  </w:r>
                  <w:r>
                    <w:rPr>
                      <w:rFonts w:ascii="Trebuchet MS"/>
                      <w:w w:val="120"/>
                    </w:rPr>
                    <w:t>s.top();</w:t>
                  </w:r>
                </w:p>
                <w:p>
                  <w:pPr>
                    <w:pStyle w:val="5"/>
                    <w:spacing w:before="7"/>
                    <w:ind w:left="406"/>
                    <w:rPr>
                      <w:rFonts w:ascii="Trebuchet MS"/>
                    </w:rPr>
                  </w:pPr>
                  <w:r>
                    <w:rPr>
                      <w:rFonts w:ascii="Trebuchet MS"/>
                      <w:w w:val="142"/>
                    </w:rPr>
                    <w:t>}</w:t>
                  </w:r>
                </w:p>
                <w:p>
                  <w:pPr>
                    <w:pStyle w:val="5"/>
                    <w:spacing w:before="2"/>
                    <w:rPr>
                      <w:rFonts w:ascii="Trebuchet MS"/>
                      <w:sz w:val="21"/>
                    </w:rPr>
                  </w:pPr>
                </w:p>
                <w:p>
                  <w:pPr>
                    <w:pStyle w:val="5"/>
                    <w:ind w:left="406"/>
                    <w:rPr>
                      <w:rFonts w:ascii="Trebuchet MS"/>
                    </w:rPr>
                  </w:pPr>
                  <w:r>
                    <w:rPr>
                      <w:rFonts w:ascii="Trebuchet MS"/>
                      <w:color w:val="7F0000"/>
                      <w:w w:val="125"/>
                    </w:rPr>
                    <w:t xml:space="preserve">int </w:t>
                  </w:r>
                  <w:r>
                    <w:rPr>
                      <w:rFonts w:ascii="Trebuchet MS"/>
                      <w:w w:val="125"/>
                    </w:rPr>
                    <w:t>getMin() {</w:t>
                  </w:r>
                </w:p>
                <w:p>
                  <w:pPr>
                    <w:pStyle w:val="5"/>
                    <w:spacing w:before="7"/>
                    <w:ind w:left="782"/>
                    <w:rPr>
                      <w:rFonts w:ascii="Trebuchet MS"/>
                    </w:rPr>
                  </w:pPr>
                  <w:r>
                    <w:rPr>
                      <w:rFonts w:ascii="Trebuchet MS"/>
                      <w:color w:val="7F0000"/>
                      <w:w w:val="110"/>
                    </w:rPr>
                    <w:t>return</w:t>
                  </w:r>
                  <w:r>
                    <w:rPr>
                      <w:rFonts w:ascii="Trebuchet MS"/>
                      <w:color w:val="7F0000"/>
                      <w:spacing w:val="62"/>
                      <w:w w:val="110"/>
                    </w:rPr>
                    <w:t xml:space="preserve"> </w:t>
                  </w:r>
                  <w:r>
                    <w:rPr>
                      <w:rFonts w:ascii="Trebuchet MS"/>
                      <w:w w:val="110"/>
                    </w:rPr>
                    <w:t>min_s.top();</w:t>
                  </w:r>
                </w:p>
                <w:p>
                  <w:pPr>
                    <w:pStyle w:val="5"/>
                    <w:spacing w:before="7"/>
                    <w:ind w:left="406"/>
                    <w:rPr>
                      <w:rFonts w:ascii="Trebuchet MS"/>
                    </w:rPr>
                  </w:pPr>
                  <w:r>
                    <w:rPr>
                      <w:rFonts w:ascii="Trebuchet MS"/>
                      <w:w w:val="142"/>
                    </w:rPr>
                    <w:t>}</w:t>
                  </w:r>
                </w:p>
                <w:p>
                  <w:pPr>
                    <w:pStyle w:val="5"/>
                    <w:spacing w:before="7"/>
                    <w:ind w:left="29"/>
                    <w:rPr>
                      <w:rFonts w:ascii="Trebuchet MS"/>
                    </w:rPr>
                  </w:pPr>
                  <w:r>
                    <w:rPr>
                      <w:rFonts w:ascii="Trebuchet MS"/>
                      <w:w w:val="140"/>
                    </w:rPr>
                    <w:t>};</w:t>
                  </w:r>
                </w:p>
              </w:txbxContent>
            </v:textbox>
            <w10:wrap type="topAndBottom"/>
          </v:shape>
        </w:pict>
      </w:r>
    </w:p>
    <w:p>
      <w:pPr>
        <w:pStyle w:val="5"/>
        <w:spacing w:before="7"/>
        <w:rPr>
          <w:sz w:val="24"/>
        </w:rPr>
      </w:pPr>
    </w:p>
    <w:p>
      <w:pPr>
        <w:pStyle w:val="4"/>
        <w:spacing w:before="143"/>
      </w:pPr>
      <w:r>
        <w:fldChar w:fldCharType="begin"/>
      </w:r>
      <w:r>
        <w:instrText xml:space="preserve"> HYPERLINK "https://leetcode.com/problems/valid-parentheses/" \h </w:instrText>
      </w:r>
      <w:r>
        <w:fldChar w:fldCharType="separate"/>
      </w:r>
      <w:r>
        <w:rPr>
          <w:color w:val="7F0000"/>
        </w:rPr>
        <w:t>20.</w:t>
      </w:r>
      <w:r>
        <w:rPr>
          <w:color w:val="7F0000"/>
          <w:spacing w:val="14"/>
        </w:rPr>
        <w:t xml:space="preserve"> </w:t>
      </w:r>
      <w:r>
        <w:rPr>
          <w:color w:val="7F0000"/>
        </w:rPr>
        <w:t>Valid</w:t>
      </w:r>
      <w:r>
        <w:rPr>
          <w:color w:val="7F0000"/>
          <w:spacing w:val="-10"/>
        </w:rPr>
        <w:t xml:space="preserve"> </w:t>
      </w:r>
      <w:r>
        <w:rPr>
          <w:color w:val="7F0000"/>
        </w:rPr>
        <w:t>Parentheses</w:t>
      </w:r>
      <w:r>
        <w:rPr>
          <w:color w:val="7F0000"/>
          <w:spacing w:val="-9"/>
        </w:rPr>
        <w:t xml:space="preserve"> </w:t>
      </w:r>
      <w:r>
        <w:rPr>
          <w:color w:val="7F0000"/>
        </w:rPr>
        <w:t>(Easy)</w:t>
      </w:r>
      <w:r>
        <w:rPr>
          <w:color w:val="7F0000"/>
        </w:rPr>
        <w:fldChar w:fldCharType="end"/>
      </w:r>
    </w:p>
    <w:p>
      <w:pPr>
        <w:spacing w:before="149"/>
        <w:ind w:left="1445" w:right="0" w:firstLine="0"/>
        <w:jc w:val="left"/>
        <w:rPr>
          <w:rFonts w:hint="eastAsia" w:ascii="Microsoft YaHei UI" w:eastAsia="Microsoft YaHei UI"/>
          <w:b/>
          <w:sz w:val="24"/>
        </w:rPr>
      </w:pPr>
      <w:r>
        <w:rPr>
          <w:rFonts w:hint="eastAsia" w:ascii="Microsoft YaHei UI" w:eastAsia="Microsoft YaHei UI"/>
          <w:b/>
          <w:color w:val="3B70B7"/>
          <w:w w:val="95"/>
          <w:sz w:val="24"/>
        </w:rPr>
        <w:t>题目描述</w:t>
      </w:r>
    </w:p>
    <w:p>
      <w:pPr>
        <w:pStyle w:val="5"/>
        <w:spacing w:before="129" w:line="302" w:lineRule="auto"/>
        <w:ind w:left="1445" w:right="283" w:firstLine="398"/>
      </w:pPr>
      <w:r>
        <w:rPr>
          <w:w w:val="95"/>
        </w:rPr>
        <w:t>给定一个只由左右原括号、花括号和方括号组成的字符串，求这个字符串是否合法。合法的</w:t>
      </w:r>
      <w:r>
        <w:rPr>
          <w:spacing w:val="50"/>
          <w:w w:val="95"/>
        </w:rPr>
        <w:t xml:space="preserve"> </w:t>
      </w:r>
      <w:r>
        <w:t>定义是每一个类型的左括号都有一个右括号一一对应，且括号内的字符串也满足此要求。</w:t>
      </w:r>
    </w:p>
    <w:p>
      <w:pPr>
        <w:spacing w:after="0" w:line="302" w:lineRule="auto"/>
        <w:sectPr>
          <w:pgSz w:w="11910" w:h="16840"/>
          <w:pgMar w:top="1200" w:right="1500" w:bottom="700" w:left="340" w:header="923" w:footer="510" w:gutter="0"/>
        </w:sectPr>
      </w:pPr>
    </w:p>
    <w:p>
      <w:pPr>
        <w:pStyle w:val="5"/>
        <w:rPr>
          <w:sz w:val="12"/>
        </w:rPr>
      </w:pPr>
    </w:p>
    <w:p>
      <w:pPr>
        <w:pStyle w:val="4"/>
        <w:spacing w:before="32"/>
        <w:rPr>
          <w:rFonts w:hint="eastAsia" w:ascii="Microsoft YaHei UI" w:eastAsia="Microsoft YaHei UI"/>
        </w:rPr>
      </w:pPr>
      <w:r>
        <w:rPr>
          <w:rFonts w:hint="eastAsia" w:ascii="Microsoft YaHei UI" w:eastAsia="Microsoft YaHei UI"/>
          <w:color w:val="3B70B7"/>
          <w:w w:val="95"/>
        </w:rPr>
        <w:t>输入输出样例</w:t>
      </w:r>
    </w:p>
    <w:p>
      <w:pPr>
        <w:pStyle w:val="5"/>
        <w:spacing w:before="129"/>
        <w:ind w:left="1844"/>
      </w:pPr>
      <w:r>
        <w:rPr>
          <w:w w:val="95"/>
        </w:rPr>
        <w:t>输入是一个字符串，输出是一个布尔值，表示字符串是否合法。</w:t>
      </w:r>
    </w:p>
    <w:p>
      <w:pPr>
        <w:pStyle w:val="5"/>
        <w:spacing w:before="8"/>
        <w:rPr>
          <w:sz w:val="28"/>
        </w:rPr>
      </w:pPr>
      <w:r>
        <w:pict>
          <v:shape id="_x0000_s1471" o:spid="_x0000_s1471" o:spt="202" type="#_x0000_t202" style="position:absolute;left:0pt;margin-left:86.2pt;margin-top:20.4pt;height:30.1pt;width:422.9pt;mso-position-horizontal-relative:page;mso-wrap-distance-bottom:0pt;mso-wrap-distance-top:0pt;z-index:-15605760;mso-width-relative:page;mso-height-relative:page;" filled="f" stroked="t" coordsize="21600,21600">
            <v:path/>
            <v:fill on="f" focussize="0,0"/>
            <v:stroke weight="0.199212598425197pt" color="#3B70B7"/>
            <v:imagedata o:title=""/>
            <o:lock v:ext="edit"/>
            <v:textbox inset="0mm,0mm,0mm,0mm">
              <w:txbxContent>
                <w:p>
                  <w:pPr>
                    <w:pStyle w:val="5"/>
                    <w:spacing w:before="39"/>
                    <w:ind w:left="59"/>
                    <w:rPr>
                      <w:rFonts w:ascii="Trebuchet MS"/>
                    </w:rPr>
                  </w:pPr>
                  <w:r>
                    <w:rPr>
                      <w:rFonts w:ascii="Trebuchet MS"/>
                      <w:w w:val="135"/>
                    </w:rPr>
                    <w:t>Input:</w:t>
                  </w:r>
                  <w:r>
                    <w:rPr>
                      <w:rFonts w:ascii="Trebuchet MS"/>
                      <w:spacing w:val="1"/>
                      <w:w w:val="135"/>
                    </w:rPr>
                    <w:t xml:space="preserve"> </w:t>
                  </w:r>
                  <w:r>
                    <w:rPr>
                      <w:rFonts w:ascii="Trebuchet MS"/>
                      <w:w w:val="135"/>
                    </w:rPr>
                    <w:t>"{[]}()"</w:t>
                  </w:r>
                </w:p>
                <w:p>
                  <w:pPr>
                    <w:pStyle w:val="5"/>
                    <w:spacing w:before="7"/>
                    <w:ind w:left="59"/>
                    <w:rPr>
                      <w:rFonts w:ascii="Trebuchet MS"/>
                    </w:rPr>
                  </w:pPr>
                  <w:r>
                    <w:rPr>
                      <w:rFonts w:ascii="Trebuchet MS"/>
                      <w:w w:val="110"/>
                    </w:rPr>
                    <w:t>Output:</w:t>
                  </w:r>
                  <w:r>
                    <w:rPr>
                      <w:rFonts w:ascii="Trebuchet MS"/>
                      <w:spacing w:val="19"/>
                      <w:w w:val="110"/>
                    </w:rPr>
                    <w:t xml:space="preserve"> </w:t>
                  </w:r>
                  <w:r>
                    <w:rPr>
                      <w:rFonts w:ascii="Trebuchet MS"/>
                      <w:w w:val="110"/>
                    </w:rPr>
                    <w:t>true</w:t>
                  </w:r>
                </w:p>
              </w:txbxContent>
            </v:textbox>
            <w10:wrap type="topAndBottom"/>
          </v:shape>
        </w:pict>
      </w:r>
    </w:p>
    <w:p>
      <w:pPr>
        <w:pStyle w:val="5"/>
        <w:spacing w:before="12"/>
        <w:rPr>
          <w:sz w:val="26"/>
        </w:rPr>
      </w:pPr>
    </w:p>
    <w:p>
      <w:pPr>
        <w:pStyle w:val="4"/>
        <w:spacing w:before="32"/>
        <w:rPr>
          <w:rFonts w:hint="eastAsia" w:ascii="Microsoft YaHei UI" w:eastAsia="Microsoft YaHei UI"/>
        </w:rPr>
      </w:pPr>
      <w:r>
        <w:rPr>
          <w:rFonts w:hint="eastAsia" w:ascii="Microsoft YaHei UI" w:eastAsia="Microsoft YaHei UI"/>
          <w:color w:val="3B70B7"/>
          <w:w w:val="95"/>
        </w:rPr>
        <w:t>题解</w:t>
      </w:r>
    </w:p>
    <w:p>
      <w:pPr>
        <w:pStyle w:val="5"/>
        <w:spacing w:before="129" w:line="302" w:lineRule="auto"/>
        <w:ind w:left="1445" w:right="146" w:firstLine="398"/>
      </w:pPr>
      <w:r>
        <w:rPr>
          <w:w w:val="95"/>
        </w:rPr>
        <w:t>括号匹配是典型的使用栈来解决的问题。我们从左往右遍历，每当遇到左括号便放入栈内，</w:t>
      </w:r>
      <w:r>
        <w:rPr>
          <w:spacing w:val="182"/>
        </w:rPr>
        <w:t xml:space="preserve"> </w:t>
      </w:r>
      <w:r>
        <w:t>遇到右括号则判断其和栈顶的括号是否是统一类型，是则从栈内取出左括号，否则说明字符串不合法。</w:t>
      </w:r>
    </w:p>
    <w:p>
      <w:pPr>
        <w:pStyle w:val="5"/>
        <w:spacing w:before="6"/>
        <w:rPr>
          <w:sz w:val="23"/>
        </w:rPr>
      </w:pPr>
      <w:r>
        <w:pict>
          <v:shape id="_x0000_s1472" o:spid="_x0000_s1472" o:spt="202" type="#_x0000_t202" style="position:absolute;left:0pt;margin-left:87.65pt;margin-top:17.05pt;height:257.25pt;width:419.9pt;mso-position-horizontal-relative:page;mso-wrap-distance-bottom:0pt;mso-wrap-distance-top:0pt;z-index:-15605760;mso-width-relative:page;mso-height-relative:page;" filled="f" stroked="t" coordsize="21600,21600">
            <v:path/>
            <v:fill on="f" focussize="0,0"/>
            <v:stroke weight="0.199212598425197pt" color="#3B70B7"/>
            <v:imagedata o:title=""/>
            <o:lock v:ext="edit"/>
            <v:textbox inset="0mm,0mm,0mm,0mm">
              <w:txbxContent>
                <w:p>
                  <w:pPr>
                    <w:pStyle w:val="5"/>
                    <w:spacing w:before="39" w:line="247" w:lineRule="auto"/>
                    <w:ind w:left="406" w:right="4907" w:hanging="377"/>
                    <w:rPr>
                      <w:rFonts w:ascii="Trebuchet MS"/>
                    </w:rPr>
                  </w:pPr>
                  <w:r>
                    <w:rPr>
                      <w:rFonts w:ascii="Trebuchet MS"/>
                      <w:color w:val="7F0000"/>
                      <w:w w:val="120"/>
                    </w:rPr>
                    <w:t>bool</w:t>
                  </w:r>
                  <w:r>
                    <w:rPr>
                      <w:rFonts w:ascii="Trebuchet MS"/>
                      <w:color w:val="7F0000"/>
                      <w:spacing w:val="46"/>
                      <w:w w:val="120"/>
                    </w:rPr>
                    <w:t xml:space="preserve"> </w:t>
                  </w:r>
                  <w:r>
                    <w:rPr>
                      <w:rFonts w:ascii="Trebuchet MS"/>
                      <w:w w:val="120"/>
                    </w:rPr>
                    <w:t>isValid(string</w:t>
                  </w:r>
                  <w:r>
                    <w:rPr>
                      <w:rFonts w:ascii="Trebuchet MS"/>
                      <w:spacing w:val="46"/>
                      <w:w w:val="120"/>
                    </w:rPr>
                    <w:t xml:space="preserve"> </w:t>
                  </w:r>
                  <w:r>
                    <w:rPr>
                      <w:rFonts w:ascii="Trebuchet MS"/>
                      <w:w w:val="120"/>
                    </w:rPr>
                    <w:t>s)</w:t>
                  </w:r>
                  <w:r>
                    <w:rPr>
                      <w:rFonts w:ascii="Trebuchet MS"/>
                      <w:spacing w:val="47"/>
                      <w:w w:val="120"/>
                    </w:rPr>
                    <w:t xml:space="preserve"> </w:t>
                  </w:r>
                  <w:r>
                    <w:rPr>
                      <w:rFonts w:ascii="Trebuchet MS"/>
                      <w:w w:val="120"/>
                    </w:rPr>
                    <w:t>{</w:t>
                  </w:r>
                  <w:r>
                    <w:rPr>
                      <w:rFonts w:ascii="Trebuchet MS"/>
                      <w:spacing w:val="-70"/>
                      <w:w w:val="120"/>
                    </w:rPr>
                    <w:t xml:space="preserve"> </w:t>
                  </w:r>
                  <w:r>
                    <w:rPr>
                      <w:rFonts w:ascii="Trebuchet MS"/>
                      <w:w w:val="110"/>
                    </w:rPr>
                    <w:t>stack&lt;</w:t>
                  </w:r>
                  <w:r>
                    <w:rPr>
                      <w:rFonts w:ascii="Trebuchet MS"/>
                      <w:color w:val="7F0000"/>
                      <w:w w:val="110"/>
                    </w:rPr>
                    <w:t>char</w:t>
                  </w:r>
                  <w:r>
                    <w:rPr>
                      <w:rFonts w:ascii="Trebuchet MS"/>
                      <w:w w:val="110"/>
                    </w:rPr>
                    <w:t>&gt;</w:t>
                  </w:r>
                  <w:r>
                    <w:rPr>
                      <w:rFonts w:ascii="Trebuchet MS"/>
                      <w:spacing w:val="26"/>
                      <w:w w:val="110"/>
                    </w:rPr>
                    <w:t xml:space="preserve"> </w:t>
                  </w:r>
                  <w:r>
                    <w:rPr>
                      <w:rFonts w:ascii="Trebuchet MS"/>
                      <w:w w:val="110"/>
                    </w:rPr>
                    <w:t>parsed;</w:t>
                  </w:r>
                </w:p>
                <w:p>
                  <w:pPr>
                    <w:pStyle w:val="5"/>
                    <w:ind w:left="406"/>
                    <w:rPr>
                      <w:rFonts w:ascii="Trebuchet MS"/>
                    </w:rPr>
                  </w:pPr>
                  <w:r>
                    <w:rPr>
                      <w:rFonts w:ascii="Trebuchet MS"/>
                      <w:color w:val="7F0000"/>
                      <w:w w:val="130"/>
                    </w:rPr>
                    <w:t>for</w:t>
                  </w:r>
                  <w:r>
                    <w:rPr>
                      <w:rFonts w:ascii="Trebuchet MS"/>
                      <w:color w:val="7F0000"/>
                      <w:spacing w:val="8"/>
                      <w:w w:val="130"/>
                    </w:rPr>
                    <w:t xml:space="preserve"> </w:t>
                  </w:r>
                  <w:r>
                    <w:rPr>
                      <w:rFonts w:ascii="Trebuchet MS"/>
                      <w:w w:val="130"/>
                    </w:rPr>
                    <w:t>(</w:t>
                  </w:r>
                  <w:r>
                    <w:rPr>
                      <w:rFonts w:ascii="Trebuchet MS"/>
                      <w:color w:val="7F0000"/>
                      <w:w w:val="130"/>
                    </w:rPr>
                    <w:t>int</w:t>
                  </w:r>
                  <w:r>
                    <w:rPr>
                      <w:rFonts w:ascii="Trebuchet MS"/>
                      <w:color w:val="7F0000"/>
                      <w:spacing w:val="9"/>
                      <w:w w:val="130"/>
                    </w:rPr>
                    <w:t xml:space="preserve"> </w:t>
                  </w:r>
                  <w:r>
                    <w:rPr>
                      <w:rFonts w:ascii="Trebuchet MS"/>
                      <w:w w:val="155"/>
                    </w:rPr>
                    <w:t>i</w:t>
                  </w:r>
                  <w:r>
                    <w:rPr>
                      <w:rFonts w:ascii="Trebuchet MS"/>
                      <w:spacing w:val="-6"/>
                      <w:w w:val="155"/>
                    </w:rPr>
                    <w:t xml:space="preserve"> </w:t>
                  </w:r>
                  <w:r>
                    <w:rPr>
                      <w:rFonts w:ascii="Trebuchet MS"/>
                      <w:w w:val="130"/>
                    </w:rPr>
                    <w:t>=</w:t>
                  </w:r>
                  <w:r>
                    <w:rPr>
                      <w:rFonts w:ascii="Trebuchet MS"/>
                      <w:spacing w:val="9"/>
                      <w:w w:val="130"/>
                    </w:rPr>
                    <w:t xml:space="preserve"> </w:t>
                  </w:r>
                  <w:r>
                    <w:rPr>
                      <w:rFonts w:ascii="Trebuchet MS"/>
                      <w:w w:val="130"/>
                    </w:rPr>
                    <w:t>0;</w:t>
                  </w:r>
                  <w:r>
                    <w:rPr>
                      <w:rFonts w:ascii="Trebuchet MS"/>
                      <w:spacing w:val="9"/>
                      <w:w w:val="130"/>
                    </w:rPr>
                    <w:t xml:space="preserve"> </w:t>
                  </w:r>
                  <w:r>
                    <w:rPr>
                      <w:rFonts w:ascii="Trebuchet MS"/>
                      <w:w w:val="155"/>
                    </w:rPr>
                    <w:t>i</w:t>
                  </w:r>
                  <w:r>
                    <w:rPr>
                      <w:rFonts w:ascii="Trebuchet MS"/>
                      <w:spacing w:val="-6"/>
                      <w:w w:val="155"/>
                    </w:rPr>
                    <w:t xml:space="preserve"> </w:t>
                  </w:r>
                  <w:r>
                    <w:rPr>
                      <w:rFonts w:ascii="Trebuchet MS"/>
                      <w:w w:val="130"/>
                    </w:rPr>
                    <w:t>&lt;</w:t>
                  </w:r>
                  <w:r>
                    <w:rPr>
                      <w:rFonts w:ascii="Trebuchet MS"/>
                      <w:spacing w:val="9"/>
                      <w:w w:val="130"/>
                    </w:rPr>
                    <w:t xml:space="preserve"> </w:t>
                  </w:r>
                  <w:r>
                    <w:rPr>
                      <w:rFonts w:ascii="Trebuchet MS"/>
                      <w:w w:val="130"/>
                    </w:rPr>
                    <w:t>s.length();</w:t>
                  </w:r>
                  <w:r>
                    <w:rPr>
                      <w:rFonts w:ascii="Trebuchet MS"/>
                      <w:spacing w:val="9"/>
                      <w:w w:val="130"/>
                    </w:rPr>
                    <w:t xml:space="preserve"> </w:t>
                  </w:r>
                  <w:r>
                    <w:rPr>
                      <w:rFonts w:ascii="Trebuchet MS"/>
                      <w:w w:val="130"/>
                    </w:rPr>
                    <w:t>++i)</w:t>
                  </w:r>
                  <w:r>
                    <w:rPr>
                      <w:rFonts w:ascii="Trebuchet MS"/>
                      <w:spacing w:val="9"/>
                      <w:w w:val="130"/>
                    </w:rPr>
                    <w:t xml:space="preserve"> </w:t>
                  </w:r>
                  <w:r>
                    <w:rPr>
                      <w:rFonts w:ascii="Trebuchet MS"/>
                      <w:w w:val="130"/>
                    </w:rPr>
                    <w:t>{</w:t>
                  </w:r>
                </w:p>
                <w:p>
                  <w:pPr>
                    <w:pStyle w:val="5"/>
                    <w:spacing w:before="7" w:line="247" w:lineRule="auto"/>
                    <w:ind w:left="1159" w:right="2579" w:hanging="377"/>
                    <w:rPr>
                      <w:rFonts w:ascii="Trebuchet MS" w:hAnsi="Trebuchet MS"/>
                    </w:rPr>
                  </w:pPr>
                  <w:r>
                    <w:rPr>
                      <w:rFonts w:ascii="Trebuchet MS" w:hAnsi="Trebuchet MS"/>
                      <w:color w:val="7F0000"/>
                      <w:w w:val="130"/>
                    </w:rPr>
                    <w:t>if</w:t>
                  </w:r>
                  <w:r>
                    <w:rPr>
                      <w:rFonts w:ascii="Trebuchet MS" w:hAnsi="Trebuchet MS"/>
                      <w:color w:val="7F0000"/>
                      <w:spacing w:val="23"/>
                      <w:w w:val="130"/>
                    </w:rPr>
                    <w:t xml:space="preserve"> </w:t>
                  </w:r>
                  <w:r>
                    <w:rPr>
                      <w:rFonts w:ascii="Trebuchet MS" w:hAnsi="Trebuchet MS"/>
                      <w:w w:val="130"/>
                    </w:rPr>
                    <w:t>(s[i]</w:t>
                  </w:r>
                  <w:r>
                    <w:rPr>
                      <w:rFonts w:ascii="Trebuchet MS" w:hAnsi="Trebuchet MS"/>
                      <w:spacing w:val="24"/>
                      <w:w w:val="130"/>
                    </w:rPr>
                    <w:t xml:space="preserve"> </w:t>
                  </w:r>
                  <w:r>
                    <w:rPr>
                      <w:rFonts w:ascii="Trebuchet MS" w:hAnsi="Trebuchet MS"/>
                      <w:w w:val="130"/>
                    </w:rPr>
                    <w:t>==</w:t>
                  </w:r>
                  <w:r>
                    <w:rPr>
                      <w:rFonts w:ascii="Trebuchet MS" w:hAnsi="Trebuchet MS"/>
                      <w:spacing w:val="23"/>
                      <w:w w:val="130"/>
                    </w:rPr>
                    <w:t xml:space="preserve"> </w:t>
                  </w:r>
                  <w:r>
                    <w:rPr>
                      <w:rFonts w:ascii="Trebuchet MS" w:hAnsi="Trebuchet MS"/>
                      <w:w w:val="130"/>
                    </w:rPr>
                    <w:t>’{’</w:t>
                  </w:r>
                  <w:r>
                    <w:rPr>
                      <w:rFonts w:ascii="Trebuchet MS" w:hAnsi="Trebuchet MS"/>
                      <w:spacing w:val="24"/>
                      <w:w w:val="130"/>
                    </w:rPr>
                    <w:t xml:space="preserve"> </w:t>
                  </w:r>
                  <w:r>
                    <w:rPr>
                      <w:rFonts w:ascii="Trebuchet MS" w:hAnsi="Trebuchet MS"/>
                      <w:w w:val="130"/>
                    </w:rPr>
                    <w:t>||</w:t>
                  </w:r>
                  <w:r>
                    <w:rPr>
                      <w:rFonts w:ascii="Trebuchet MS" w:hAnsi="Trebuchet MS"/>
                      <w:spacing w:val="23"/>
                      <w:w w:val="130"/>
                    </w:rPr>
                    <w:t xml:space="preserve"> </w:t>
                  </w:r>
                  <w:r>
                    <w:rPr>
                      <w:rFonts w:ascii="Trebuchet MS" w:hAnsi="Trebuchet MS"/>
                      <w:w w:val="130"/>
                    </w:rPr>
                    <w:t>s[i]</w:t>
                  </w:r>
                  <w:r>
                    <w:rPr>
                      <w:rFonts w:ascii="Trebuchet MS" w:hAnsi="Trebuchet MS"/>
                      <w:spacing w:val="24"/>
                      <w:w w:val="130"/>
                    </w:rPr>
                    <w:t xml:space="preserve"> </w:t>
                  </w:r>
                  <w:r>
                    <w:rPr>
                      <w:rFonts w:ascii="Trebuchet MS" w:hAnsi="Trebuchet MS"/>
                      <w:w w:val="130"/>
                    </w:rPr>
                    <w:t>==</w:t>
                  </w:r>
                  <w:r>
                    <w:rPr>
                      <w:rFonts w:ascii="Trebuchet MS" w:hAnsi="Trebuchet MS"/>
                      <w:spacing w:val="23"/>
                      <w:w w:val="130"/>
                    </w:rPr>
                    <w:t xml:space="preserve"> </w:t>
                  </w:r>
                  <w:r>
                    <w:rPr>
                      <w:rFonts w:ascii="Trebuchet MS" w:hAnsi="Trebuchet MS"/>
                      <w:w w:val="130"/>
                    </w:rPr>
                    <w:t>’[’</w:t>
                  </w:r>
                  <w:r>
                    <w:rPr>
                      <w:rFonts w:ascii="Trebuchet MS" w:hAnsi="Trebuchet MS"/>
                      <w:spacing w:val="24"/>
                      <w:w w:val="130"/>
                    </w:rPr>
                    <w:t xml:space="preserve"> </w:t>
                  </w:r>
                  <w:r>
                    <w:rPr>
                      <w:rFonts w:ascii="Trebuchet MS" w:hAnsi="Trebuchet MS"/>
                      <w:w w:val="130"/>
                    </w:rPr>
                    <w:t>||</w:t>
                  </w:r>
                  <w:r>
                    <w:rPr>
                      <w:rFonts w:ascii="Trebuchet MS" w:hAnsi="Trebuchet MS"/>
                      <w:spacing w:val="24"/>
                      <w:w w:val="130"/>
                    </w:rPr>
                    <w:t xml:space="preserve"> </w:t>
                  </w:r>
                  <w:r>
                    <w:rPr>
                      <w:rFonts w:ascii="Trebuchet MS" w:hAnsi="Trebuchet MS"/>
                      <w:w w:val="130"/>
                    </w:rPr>
                    <w:t>s[i]</w:t>
                  </w:r>
                  <w:r>
                    <w:rPr>
                      <w:rFonts w:ascii="Trebuchet MS" w:hAnsi="Trebuchet MS"/>
                      <w:spacing w:val="23"/>
                      <w:w w:val="130"/>
                    </w:rPr>
                    <w:t xml:space="preserve"> </w:t>
                  </w:r>
                  <w:r>
                    <w:rPr>
                      <w:rFonts w:ascii="Trebuchet MS" w:hAnsi="Trebuchet MS"/>
                      <w:w w:val="130"/>
                    </w:rPr>
                    <w:t>==</w:t>
                  </w:r>
                  <w:r>
                    <w:rPr>
                      <w:rFonts w:ascii="Trebuchet MS" w:hAnsi="Trebuchet MS"/>
                      <w:spacing w:val="24"/>
                      <w:w w:val="130"/>
                    </w:rPr>
                    <w:t xml:space="preserve"> </w:t>
                  </w:r>
                  <w:r>
                    <w:rPr>
                      <w:rFonts w:ascii="Trebuchet MS" w:hAnsi="Trebuchet MS"/>
                      <w:w w:val="130"/>
                    </w:rPr>
                    <w:t>’(’)</w:t>
                  </w:r>
                  <w:r>
                    <w:rPr>
                      <w:rFonts w:ascii="Trebuchet MS" w:hAnsi="Trebuchet MS"/>
                      <w:spacing w:val="23"/>
                      <w:w w:val="130"/>
                    </w:rPr>
                    <w:t xml:space="preserve"> </w:t>
                  </w:r>
                  <w:r>
                    <w:rPr>
                      <w:rFonts w:ascii="Trebuchet MS" w:hAnsi="Trebuchet MS"/>
                      <w:w w:val="130"/>
                    </w:rPr>
                    <w:t>{</w:t>
                  </w:r>
                  <w:r>
                    <w:rPr>
                      <w:rFonts w:ascii="Trebuchet MS" w:hAnsi="Trebuchet MS"/>
                      <w:spacing w:val="-75"/>
                      <w:w w:val="130"/>
                    </w:rPr>
                    <w:t xml:space="preserve"> </w:t>
                  </w:r>
                  <w:r>
                    <w:rPr>
                      <w:rFonts w:ascii="Trebuchet MS" w:hAnsi="Trebuchet MS"/>
                      <w:w w:val="130"/>
                    </w:rPr>
                    <w:t>parsed.push(s[i]);</w:t>
                  </w:r>
                </w:p>
                <w:p>
                  <w:pPr>
                    <w:pStyle w:val="5"/>
                    <w:ind w:left="782"/>
                    <w:rPr>
                      <w:rFonts w:ascii="Trebuchet MS"/>
                    </w:rPr>
                  </w:pPr>
                  <w:r>
                    <w:rPr>
                      <w:rFonts w:ascii="Trebuchet MS"/>
                      <w:w w:val="130"/>
                    </w:rPr>
                    <w:t>}</w:t>
                  </w:r>
                  <w:r>
                    <w:rPr>
                      <w:rFonts w:ascii="Trebuchet MS"/>
                      <w:spacing w:val="14"/>
                      <w:w w:val="130"/>
                    </w:rPr>
                    <w:t xml:space="preserve"> </w:t>
                  </w:r>
                  <w:r>
                    <w:rPr>
                      <w:rFonts w:ascii="Trebuchet MS"/>
                      <w:color w:val="7F0000"/>
                      <w:w w:val="130"/>
                    </w:rPr>
                    <w:t>else</w:t>
                  </w:r>
                  <w:r>
                    <w:rPr>
                      <w:rFonts w:ascii="Trebuchet MS"/>
                      <w:color w:val="7F0000"/>
                      <w:spacing w:val="15"/>
                      <w:w w:val="130"/>
                    </w:rPr>
                    <w:t xml:space="preserve"> </w:t>
                  </w:r>
                  <w:r>
                    <w:rPr>
                      <w:rFonts w:ascii="Trebuchet MS"/>
                      <w:w w:val="130"/>
                    </w:rPr>
                    <w:t>{</w:t>
                  </w:r>
                </w:p>
                <w:p>
                  <w:pPr>
                    <w:pStyle w:val="5"/>
                    <w:spacing w:before="6" w:line="247" w:lineRule="auto"/>
                    <w:ind w:left="1535" w:right="5034" w:hanging="377"/>
                    <w:rPr>
                      <w:rFonts w:ascii="Trebuchet MS"/>
                    </w:rPr>
                  </w:pPr>
                  <w:r>
                    <w:rPr>
                      <w:rFonts w:ascii="Trebuchet MS"/>
                      <w:color w:val="7F0000"/>
                      <w:w w:val="115"/>
                    </w:rPr>
                    <w:t>if</w:t>
                  </w:r>
                  <w:r>
                    <w:rPr>
                      <w:rFonts w:ascii="Trebuchet MS"/>
                      <w:color w:val="7F0000"/>
                      <w:spacing w:val="25"/>
                      <w:w w:val="115"/>
                    </w:rPr>
                    <w:t xml:space="preserve"> </w:t>
                  </w:r>
                  <w:r>
                    <w:rPr>
                      <w:rFonts w:ascii="Trebuchet MS"/>
                      <w:w w:val="115"/>
                    </w:rPr>
                    <w:t>(parsed.empty())</w:t>
                  </w:r>
                  <w:r>
                    <w:rPr>
                      <w:rFonts w:ascii="Trebuchet MS"/>
                      <w:spacing w:val="26"/>
                      <w:w w:val="115"/>
                    </w:rPr>
                    <w:t xml:space="preserve"> </w:t>
                  </w:r>
                  <w:r>
                    <w:rPr>
                      <w:rFonts w:ascii="Trebuchet MS"/>
                      <w:w w:val="115"/>
                    </w:rPr>
                    <w:t>{</w:t>
                  </w:r>
                  <w:r>
                    <w:rPr>
                      <w:rFonts w:ascii="Trebuchet MS"/>
                      <w:spacing w:val="-66"/>
                      <w:w w:val="115"/>
                    </w:rPr>
                    <w:t xml:space="preserve"> </w:t>
                  </w:r>
                  <w:r>
                    <w:rPr>
                      <w:rFonts w:ascii="Trebuchet MS"/>
                      <w:color w:val="7F0000"/>
                      <w:w w:val="120"/>
                    </w:rPr>
                    <w:t>return</w:t>
                  </w:r>
                  <w:r>
                    <w:rPr>
                      <w:rFonts w:ascii="Trebuchet MS"/>
                      <w:color w:val="7F0000"/>
                      <w:spacing w:val="27"/>
                      <w:w w:val="120"/>
                    </w:rPr>
                    <w:t xml:space="preserve"> </w:t>
                  </w:r>
                  <w:r>
                    <w:rPr>
                      <w:rFonts w:ascii="Trebuchet MS"/>
                      <w:color w:val="7F0000"/>
                      <w:w w:val="120"/>
                    </w:rPr>
                    <w:t>false</w:t>
                  </w:r>
                  <w:r>
                    <w:rPr>
                      <w:rFonts w:ascii="Trebuchet MS"/>
                      <w:w w:val="120"/>
                    </w:rPr>
                    <w:t>;</w:t>
                  </w:r>
                </w:p>
                <w:p>
                  <w:pPr>
                    <w:pStyle w:val="5"/>
                    <w:ind w:left="1159"/>
                    <w:rPr>
                      <w:rFonts w:ascii="Trebuchet MS"/>
                    </w:rPr>
                  </w:pPr>
                  <w:r>
                    <w:rPr>
                      <w:rFonts w:ascii="Trebuchet MS"/>
                      <w:w w:val="142"/>
                    </w:rPr>
                    <w:t>}</w:t>
                  </w:r>
                </w:p>
                <w:p>
                  <w:pPr>
                    <w:pStyle w:val="5"/>
                    <w:spacing w:before="7"/>
                    <w:ind w:left="1159"/>
                    <w:rPr>
                      <w:rFonts w:ascii="Trebuchet MS"/>
                    </w:rPr>
                  </w:pPr>
                  <w:r>
                    <w:rPr>
                      <w:rFonts w:ascii="Trebuchet MS"/>
                      <w:color w:val="7F0000"/>
                      <w:w w:val="110"/>
                    </w:rPr>
                    <w:t>char</w:t>
                  </w:r>
                  <w:r>
                    <w:rPr>
                      <w:rFonts w:ascii="Trebuchet MS"/>
                      <w:color w:val="7F0000"/>
                      <w:spacing w:val="44"/>
                      <w:w w:val="110"/>
                    </w:rPr>
                    <w:t xml:space="preserve"> </w:t>
                  </w:r>
                  <w:r>
                    <w:rPr>
                      <w:rFonts w:ascii="Trebuchet MS"/>
                      <w:w w:val="110"/>
                    </w:rPr>
                    <w:t>c</w:t>
                  </w:r>
                  <w:r>
                    <w:rPr>
                      <w:rFonts w:ascii="Trebuchet MS"/>
                      <w:spacing w:val="45"/>
                      <w:w w:val="110"/>
                    </w:rPr>
                    <w:t xml:space="preserve"> </w:t>
                  </w:r>
                  <w:r>
                    <w:rPr>
                      <w:rFonts w:ascii="Trebuchet MS"/>
                      <w:w w:val="110"/>
                    </w:rPr>
                    <w:t>=</w:t>
                  </w:r>
                  <w:r>
                    <w:rPr>
                      <w:rFonts w:ascii="Trebuchet MS"/>
                      <w:spacing w:val="44"/>
                      <w:w w:val="110"/>
                    </w:rPr>
                    <w:t xml:space="preserve"> </w:t>
                  </w:r>
                  <w:r>
                    <w:rPr>
                      <w:rFonts w:ascii="Trebuchet MS"/>
                      <w:w w:val="110"/>
                    </w:rPr>
                    <w:t>parsed.top();</w:t>
                  </w:r>
                </w:p>
                <w:p>
                  <w:pPr>
                    <w:pStyle w:val="5"/>
                    <w:spacing w:before="7"/>
                    <w:ind w:left="1159"/>
                    <w:rPr>
                      <w:rFonts w:ascii="Trebuchet MS" w:hAnsi="Trebuchet MS"/>
                    </w:rPr>
                  </w:pPr>
                  <w:r>
                    <w:rPr>
                      <w:rFonts w:ascii="Trebuchet MS" w:hAnsi="Trebuchet MS"/>
                      <w:color w:val="7F0000"/>
                      <w:w w:val="135"/>
                    </w:rPr>
                    <w:t>if</w:t>
                  </w:r>
                  <w:r>
                    <w:rPr>
                      <w:rFonts w:ascii="Trebuchet MS" w:hAnsi="Trebuchet MS"/>
                      <w:color w:val="7F0000"/>
                      <w:spacing w:val="27"/>
                      <w:w w:val="135"/>
                    </w:rPr>
                    <w:t xml:space="preserve"> </w:t>
                  </w:r>
                  <w:r>
                    <w:rPr>
                      <w:rFonts w:ascii="Trebuchet MS" w:hAnsi="Trebuchet MS"/>
                      <w:w w:val="135"/>
                    </w:rPr>
                    <w:t>((s[i]</w:t>
                  </w:r>
                  <w:r>
                    <w:rPr>
                      <w:rFonts w:ascii="Trebuchet MS" w:hAnsi="Trebuchet MS"/>
                      <w:spacing w:val="28"/>
                      <w:w w:val="135"/>
                    </w:rPr>
                    <w:t xml:space="preserve"> </w:t>
                  </w:r>
                  <w:r>
                    <w:rPr>
                      <w:rFonts w:ascii="Trebuchet MS" w:hAnsi="Trebuchet MS"/>
                    </w:rPr>
                    <w:t>==</w:t>
                  </w:r>
                  <w:r>
                    <w:rPr>
                      <w:rFonts w:ascii="Trebuchet MS" w:hAnsi="Trebuchet MS"/>
                      <w:spacing w:val="49"/>
                    </w:rPr>
                    <w:t xml:space="preserve"> </w:t>
                  </w:r>
                  <w:r>
                    <w:rPr>
                      <w:rFonts w:ascii="Trebuchet MS" w:hAnsi="Trebuchet MS"/>
                      <w:w w:val="135"/>
                    </w:rPr>
                    <w:t>’}’</w:t>
                  </w:r>
                  <w:r>
                    <w:rPr>
                      <w:rFonts w:ascii="Trebuchet MS" w:hAnsi="Trebuchet MS"/>
                      <w:spacing w:val="28"/>
                      <w:w w:val="135"/>
                    </w:rPr>
                    <w:t xml:space="preserve"> </w:t>
                  </w:r>
                  <w:r>
                    <w:rPr>
                      <w:rFonts w:ascii="Trebuchet MS" w:hAnsi="Trebuchet MS"/>
                    </w:rPr>
                    <w:t>&amp;&amp;</w:t>
                  </w:r>
                  <w:r>
                    <w:rPr>
                      <w:rFonts w:ascii="Trebuchet MS" w:hAnsi="Trebuchet MS"/>
                      <w:spacing w:val="49"/>
                    </w:rPr>
                    <w:t xml:space="preserve"> </w:t>
                  </w:r>
                  <w:r>
                    <w:rPr>
                      <w:rFonts w:ascii="Trebuchet MS" w:hAnsi="Trebuchet MS"/>
                    </w:rPr>
                    <w:t>c</w:t>
                  </w:r>
                  <w:r>
                    <w:rPr>
                      <w:rFonts w:ascii="Trebuchet MS" w:hAnsi="Trebuchet MS"/>
                      <w:spacing w:val="50"/>
                    </w:rPr>
                    <w:t xml:space="preserve"> </w:t>
                  </w:r>
                  <w:r>
                    <w:rPr>
                      <w:rFonts w:ascii="Trebuchet MS" w:hAnsi="Trebuchet MS"/>
                    </w:rPr>
                    <w:t>==</w:t>
                  </w:r>
                  <w:r>
                    <w:rPr>
                      <w:rFonts w:ascii="Trebuchet MS" w:hAnsi="Trebuchet MS"/>
                      <w:spacing w:val="49"/>
                    </w:rPr>
                    <w:t xml:space="preserve"> </w:t>
                  </w:r>
                  <w:r>
                    <w:rPr>
                      <w:rFonts w:ascii="Trebuchet MS" w:hAnsi="Trebuchet MS"/>
                      <w:w w:val="135"/>
                    </w:rPr>
                    <w:t>’{’)</w:t>
                  </w:r>
                  <w:r>
                    <w:rPr>
                      <w:rFonts w:ascii="Trebuchet MS" w:hAnsi="Trebuchet MS"/>
                      <w:spacing w:val="28"/>
                      <w:w w:val="135"/>
                    </w:rPr>
                    <w:t xml:space="preserve"> </w:t>
                  </w:r>
                  <w:r>
                    <w:rPr>
                      <w:rFonts w:ascii="Trebuchet MS" w:hAnsi="Trebuchet MS"/>
                    </w:rPr>
                    <w:t>||</w:t>
                  </w:r>
                </w:p>
                <w:p>
                  <w:pPr>
                    <w:pStyle w:val="5"/>
                    <w:spacing w:before="7"/>
                    <w:ind w:left="1535"/>
                    <w:rPr>
                      <w:rFonts w:ascii="Trebuchet MS" w:hAnsi="Trebuchet MS"/>
                    </w:rPr>
                  </w:pPr>
                  <w:r>
                    <w:rPr>
                      <w:rFonts w:ascii="Trebuchet MS" w:hAnsi="Trebuchet MS"/>
                      <w:w w:val="130"/>
                    </w:rPr>
                    <w:t>(s[i]</w:t>
                  </w:r>
                  <w:r>
                    <w:rPr>
                      <w:rFonts w:ascii="Trebuchet MS" w:hAnsi="Trebuchet MS"/>
                      <w:spacing w:val="33"/>
                      <w:w w:val="130"/>
                    </w:rPr>
                    <w:t xml:space="preserve"> </w:t>
                  </w:r>
                  <w:r>
                    <w:rPr>
                      <w:rFonts w:ascii="Trebuchet MS" w:hAnsi="Trebuchet MS"/>
                    </w:rPr>
                    <w:t>==</w:t>
                  </w:r>
                  <w:r>
                    <w:rPr>
                      <w:rFonts w:ascii="Trebuchet MS" w:hAnsi="Trebuchet MS"/>
                      <w:spacing w:val="51"/>
                    </w:rPr>
                    <w:t xml:space="preserve"> </w:t>
                  </w:r>
                  <w:r>
                    <w:rPr>
                      <w:rFonts w:ascii="Trebuchet MS" w:hAnsi="Trebuchet MS"/>
                      <w:w w:val="130"/>
                    </w:rPr>
                    <w:t>’]’</w:t>
                  </w:r>
                  <w:r>
                    <w:rPr>
                      <w:rFonts w:ascii="Trebuchet MS" w:hAnsi="Trebuchet MS"/>
                      <w:spacing w:val="33"/>
                      <w:w w:val="130"/>
                    </w:rPr>
                    <w:t xml:space="preserve"> </w:t>
                  </w:r>
                  <w:r>
                    <w:rPr>
                      <w:rFonts w:ascii="Trebuchet MS" w:hAnsi="Trebuchet MS"/>
                    </w:rPr>
                    <w:t>&amp;&amp;</w:t>
                  </w:r>
                  <w:r>
                    <w:rPr>
                      <w:rFonts w:ascii="Trebuchet MS" w:hAnsi="Trebuchet MS"/>
                      <w:spacing w:val="51"/>
                    </w:rPr>
                    <w:t xml:space="preserve"> </w:t>
                  </w:r>
                  <w:r>
                    <w:rPr>
                      <w:rFonts w:ascii="Trebuchet MS" w:hAnsi="Trebuchet MS"/>
                    </w:rPr>
                    <w:t>c</w:t>
                  </w:r>
                  <w:r>
                    <w:rPr>
                      <w:rFonts w:ascii="Trebuchet MS" w:hAnsi="Trebuchet MS"/>
                      <w:spacing w:val="51"/>
                    </w:rPr>
                    <w:t xml:space="preserve"> </w:t>
                  </w:r>
                  <w:r>
                    <w:rPr>
                      <w:rFonts w:ascii="Trebuchet MS" w:hAnsi="Trebuchet MS"/>
                    </w:rPr>
                    <w:t>==</w:t>
                  </w:r>
                  <w:r>
                    <w:rPr>
                      <w:rFonts w:ascii="Trebuchet MS" w:hAnsi="Trebuchet MS"/>
                      <w:spacing w:val="51"/>
                    </w:rPr>
                    <w:t xml:space="preserve"> </w:t>
                  </w:r>
                  <w:r>
                    <w:rPr>
                      <w:rFonts w:ascii="Trebuchet MS" w:hAnsi="Trebuchet MS"/>
                      <w:w w:val="130"/>
                    </w:rPr>
                    <w:t>’[’)</w:t>
                  </w:r>
                  <w:r>
                    <w:rPr>
                      <w:rFonts w:ascii="Trebuchet MS" w:hAnsi="Trebuchet MS"/>
                      <w:spacing w:val="33"/>
                      <w:w w:val="130"/>
                    </w:rPr>
                    <w:t xml:space="preserve"> </w:t>
                  </w:r>
                  <w:r>
                    <w:rPr>
                      <w:rFonts w:ascii="Trebuchet MS" w:hAnsi="Trebuchet MS"/>
                    </w:rPr>
                    <w:t>||</w:t>
                  </w:r>
                </w:p>
                <w:p>
                  <w:pPr>
                    <w:pStyle w:val="5"/>
                    <w:spacing w:before="7"/>
                    <w:ind w:left="1535"/>
                    <w:rPr>
                      <w:rFonts w:ascii="Trebuchet MS" w:hAnsi="Trebuchet MS"/>
                    </w:rPr>
                  </w:pPr>
                  <w:r>
                    <w:rPr>
                      <w:rFonts w:ascii="Trebuchet MS" w:hAnsi="Trebuchet MS"/>
                      <w:w w:val="135"/>
                    </w:rPr>
                    <w:t>(s[i]</w:t>
                  </w:r>
                  <w:r>
                    <w:rPr>
                      <w:rFonts w:ascii="Trebuchet MS" w:hAnsi="Trebuchet MS"/>
                      <w:spacing w:val="25"/>
                      <w:w w:val="135"/>
                    </w:rPr>
                    <w:t xml:space="preserve"> </w:t>
                  </w:r>
                  <w:r>
                    <w:rPr>
                      <w:rFonts w:ascii="Trebuchet MS" w:hAnsi="Trebuchet MS"/>
                    </w:rPr>
                    <w:t>==</w:t>
                  </w:r>
                  <w:r>
                    <w:rPr>
                      <w:rFonts w:ascii="Trebuchet MS" w:hAnsi="Trebuchet MS"/>
                      <w:spacing w:val="46"/>
                    </w:rPr>
                    <w:t xml:space="preserve"> </w:t>
                  </w:r>
                  <w:r>
                    <w:rPr>
                      <w:rFonts w:ascii="Trebuchet MS" w:hAnsi="Trebuchet MS"/>
                      <w:w w:val="135"/>
                    </w:rPr>
                    <w:t>’)’</w:t>
                  </w:r>
                  <w:r>
                    <w:rPr>
                      <w:rFonts w:ascii="Trebuchet MS" w:hAnsi="Trebuchet MS"/>
                      <w:spacing w:val="26"/>
                      <w:w w:val="135"/>
                    </w:rPr>
                    <w:t xml:space="preserve"> </w:t>
                  </w:r>
                  <w:r>
                    <w:rPr>
                      <w:rFonts w:ascii="Trebuchet MS" w:hAnsi="Trebuchet MS"/>
                    </w:rPr>
                    <w:t>&amp;&amp;</w:t>
                  </w:r>
                  <w:r>
                    <w:rPr>
                      <w:rFonts w:ascii="Trebuchet MS" w:hAnsi="Trebuchet MS"/>
                      <w:spacing w:val="46"/>
                    </w:rPr>
                    <w:t xml:space="preserve"> </w:t>
                  </w:r>
                  <w:r>
                    <w:rPr>
                      <w:rFonts w:ascii="Trebuchet MS" w:hAnsi="Trebuchet MS"/>
                    </w:rPr>
                    <w:t>c</w:t>
                  </w:r>
                  <w:r>
                    <w:rPr>
                      <w:rFonts w:ascii="Trebuchet MS" w:hAnsi="Trebuchet MS"/>
                      <w:spacing w:val="47"/>
                    </w:rPr>
                    <w:t xml:space="preserve"> </w:t>
                  </w:r>
                  <w:r>
                    <w:rPr>
                      <w:rFonts w:ascii="Trebuchet MS" w:hAnsi="Trebuchet MS"/>
                    </w:rPr>
                    <w:t>==</w:t>
                  </w:r>
                  <w:r>
                    <w:rPr>
                      <w:rFonts w:ascii="Trebuchet MS" w:hAnsi="Trebuchet MS"/>
                      <w:spacing w:val="46"/>
                    </w:rPr>
                    <w:t xml:space="preserve"> </w:t>
                  </w:r>
                  <w:r>
                    <w:rPr>
                      <w:rFonts w:ascii="Trebuchet MS" w:hAnsi="Trebuchet MS"/>
                      <w:w w:val="135"/>
                    </w:rPr>
                    <w:t>’(’))</w:t>
                  </w:r>
                  <w:r>
                    <w:rPr>
                      <w:rFonts w:ascii="Trebuchet MS" w:hAnsi="Trebuchet MS"/>
                      <w:spacing w:val="26"/>
                      <w:w w:val="135"/>
                    </w:rPr>
                    <w:t xml:space="preserve"> </w:t>
                  </w:r>
                  <w:r>
                    <w:rPr>
                      <w:rFonts w:ascii="Trebuchet MS" w:hAnsi="Trebuchet MS"/>
                      <w:w w:val="135"/>
                    </w:rPr>
                    <w:t>{</w:t>
                  </w:r>
                </w:p>
                <w:p>
                  <w:pPr>
                    <w:pStyle w:val="5"/>
                    <w:spacing w:before="7"/>
                    <w:ind w:left="1535"/>
                    <w:rPr>
                      <w:rFonts w:ascii="Trebuchet MS"/>
                    </w:rPr>
                  </w:pPr>
                  <w:r>
                    <w:rPr>
                      <w:rFonts w:ascii="Trebuchet MS"/>
                      <w:w w:val="110"/>
                    </w:rPr>
                    <w:t>parsed.pop();</w:t>
                  </w:r>
                </w:p>
                <w:p>
                  <w:pPr>
                    <w:pStyle w:val="5"/>
                    <w:spacing w:before="7"/>
                    <w:ind w:left="1159"/>
                    <w:rPr>
                      <w:rFonts w:ascii="Trebuchet MS"/>
                    </w:rPr>
                  </w:pPr>
                  <w:r>
                    <w:rPr>
                      <w:rFonts w:ascii="Trebuchet MS"/>
                      <w:w w:val="130"/>
                    </w:rPr>
                    <w:t>}</w:t>
                  </w:r>
                  <w:r>
                    <w:rPr>
                      <w:rFonts w:ascii="Trebuchet MS"/>
                      <w:spacing w:val="14"/>
                      <w:w w:val="130"/>
                    </w:rPr>
                    <w:t xml:space="preserve"> </w:t>
                  </w:r>
                  <w:r>
                    <w:rPr>
                      <w:rFonts w:ascii="Trebuchet MS"/>
                      <w:color w:val="7F0000"/>
                      <w:w w:val="130"/>
                    </w:rPr>
                    <w:t>else</w:t>
                  </w:r>
                  <w:r>
                    <w:rPr>
                      <w:rFonts w:ascii="Trebuchet MS"/>
                      <w:color w:val="7F0000"/>
                      <w:spacing w:val="15"/>
                      <w:w w:val="130"/>
                    </w:rPr>
                    <w:t xml:space="preserve"> </w:t>
                  </w:r>
                  <w:r>
                    <w:rPr>
                      <w:rFonts w:ascii="Trebuchet MS"/>
                      <w:w w:val="130"/>
                    </w:rPr>
                    <w:t>{</w:t>
                  </w:r>
                </w:p>
                <w:p>
                  <w:pPr>
                    <w:pStyle w:val="5"/>
                    <w:spacing w:before="6"/>
                    <w:ind w:left="1535"/>
                    <w:rPr>
                      <w:rFonts w:ascii="Trebuchet MS"/>
                    </w:rPr>
                  </w:pPr>
                  <w:r>
                    <w:rPr>
                      <w:rFonts w:ascii="Trebuchet MS"/>
                      <w:color w:val="7F0000"/>
                      <w:w w:val="120"/>
                    </w:rPr>
                    <w:t>return</w:t>
                  </w:r>
                  <w:r>
                    <w:rPr>
                      <w:rFonts w:ascii="Trebuchet MS"/>
                      <w:color w:val="7F0000"/>
                      <w:spacing w:val="17"/>
                      <w:w w:val="120"/>
                    </w:rPr>
                    <w:t xml:space="preserve"> </w:t>
                  </w:r>
                  <w:r>
                    <w:rPr>
                      <w:rFonts w:ascii="Trebuchet MS"/>
                      <w:color w:val="7F0000"/>
                      <w:w w:val="120"/>
                    </w:rPr>
                    <w:t>false</w:t>
                  </w:r>
                  <w:r>
                    <w:rPr>
                      <w:rFonts w:ascii="Trebuchet MS"/>
                      <w:w w:val="120"/>
                    </w:rPr>
                    <w:t>;</w:t>
                  </w:r>
                </w:p>
                <w:p>
                  <w:pPr>
                    <w:pStyle w:val="5"/>
                    <w:spacing w:before="7"/>
                    <w:ind w:left="1159"/>
                    <w:rPr>
                      <w:rFonts w:ascii="Trebuchet MS"/>
                    </w:rPr>
                  </w:pPr>
                  <w:r>
                    <w:rPr>
                      <w:rFonts w:ascii="Trebuchet MS"/>
                      <w:w w:val="142"/>
                    </w:rPr>
                    <w:t>}</w:t>
                  </w:r>
                </w:p>
                <w:p>
                  <w:pPr>
                    <w:pStyle w:val="5"/>
                    <w:spacing w:before="7"/>
                    <w:ind w:left="782"/>
                    <w:rPr>
                      <w:rFonts w:ascii="Trebuchet MS"/>
                    </w:rPr>
                  </w:pPr>
                  <w:r>
                    <w:rPr>
                      <w:rFonts w:ascii="Trebuchet MS"/>
                      <w:w w:val="142"/>
                    </w:rPr>
                    <w:t>}</w:t>
                  </w:r>
                </w:p>
                <w:p>
                  <w:pPr>
                    <w:pStyle w:val="5"/>
                    <w:spacing w:before="7"/>
                    <w:ind w:left="406"/>
                    <w:rPr>
                      <w:rFonts w:ascii="Trebuchet MS"/>
                    </w:rPr>
                  </w:pPr>
                  <w:r>
                    <w:rPr>
                      <w:rFonts w:ascii="Trebuchet MS"/>
                      <w:w w:val="142"/>
                    </w:rPr>
                    <w:t>}</w:t>
                  </w:r>
                </w:p>
                <w:p>
                  <w:pPr>
                    <w:pStyle w:val="5"/>
                    <w:spacing w:before="7"/>
                    <w:ind w:left="406"/>
                    <w:rPr>
                      <w:rFonts w:ascii="Trebuchet MS"/>
                    </w:rPr>
                  </w:pPr>
                  <w:r>
                    <w:rPr>
                      <w:rFonts w:ascii="Trebuchet MS"/>
                      <w:color w:val="7F0000"/>
                      <w:w w:val="110"/>
                    </w:rPr>
                    <w:t>return</w:t>
                  </w:r>
                  <w:r>
                    <w:rPr>
                      <w:rFonts w:ascii="Trebuchet MS"/>
                      <w:color w:val="7F0000"/>
                      <w:spacing w:val="22"/>
                      <w:w w:val="110"/>
                    </w:rPr>
                    <w:t xml:space="preserve"> </w:t>
                  </w:r>
                  <w:r>
                    <w:rPr>
                      <w:rFonts w:ascii="Trebuchet MS"/>
                      <w:w w:val="110"/>
                    </w:rPr>
                    <w:t>parsed.empty();</w:t>
                  </w:r>
                </w:p>
                <w:p>
                  <w:pPr>
                    <w:pStyle w:val="5"/>
                    <w:spacing w:before="7"/>
                    <w:ind w:left="29"/>
                    <w:rPr>
                      <w:rFonts w:ascii="Trebuchet MS"/>
                    </w:rPr>
                  </w:pPr>
                  <w:r>
                    <w:rPr>
                      <w:rFonts w:ascii="Trebuchet MS"/>
                      <w:w w:val="142"/>
                    </w:rPr>
                    <w:t>}</w:t>
                  </w:r>
                </w:p>
              </w:txbxContent>
            </v:textbox>
            <w10:wrap type="topAndBottom"/>
          </v:shape>
        </w:pict>
      </w:r>
    </w:p>
    <w:p>
      <w:pPr>
        <w:pStyle w:val="5"/>
      </w:pPr>
    </w:p>
    <w:p>
      <w:pPr>
        <w:pStyle w:val="3"/>
        <w:numPr>
          <w:ilvl w:val="1"/>
          <w:numId w:val="37"/>
        </w:numPr>
        <w:tabs>
          <w:tab w:val="left" w:pos="2112"/>
        </w:tabs>
        <w:spacing w:before="199" w:after="0" w:line="240" w:lineRule="auto"/>
        <w:ind w:left="2111" w:right="0" w:hanging="667"/>
        <w:jc w:val="left"/>
      </w:pPr>
      <w:bookmarkStart w:id="158" w:name="_bookmark60"/>
      <w:bookmarkEnd w:id="158"/>
      <w:bookmarkStart w:id="159" w:name="_bookmark60"/>
      <w:bookmarkEnd w:id="159"/>
      <w:bookmarkStart w:id="160" w:name="11.4 单调栈"/>
      <w:bookmarkEnd w:id="160"/>
      <w:r>
        <w:rPr>
          <w:color w:val="3B70B7"/>
        </w:rPr>
        <w:t>单调栈</w:t>
      </w:r>
    </w:p>
    <w:p>
      <w:pPr>
        <w:pStyle w:val="5"/>
        <w:spacing w:before="178" w:line="302" w:lineRule="auto"/>
        <w:ind w:left="1445" w:right="284" w:firstLine="398"/>
      </w:pPr>
      <w:r>
        <w:rPr>
          <w:w w:val="95"/>
          <w:u w:val="single"/>
        </w:rPr>
        <w:t>单调栈</w:t>
      </w:r>
      <w:r>
        <w:rPr>
          <w:w w:val="95"/>
        </w:rPr>
        <w:t>通过维持栈内值的单调递增（递减）性，在整体</w:t>
      </w:r>
      <w:r>
        <w:rPr>
          <w:spacing w:val="116"/>
        </w:rPr>
        <w:t xml:space="preserve"> </w:t>
      </w:r>
      <w:r>
        <w:rPr>
          <w:rFonts w:ascii="Times New Roman" w:eastAsia="Times New Roman"/>
          <w:i/>
          <w:w w:val="95"/>
        </w:rPr>
        <w:t>O</w:t>
      </w:r>
      <w:r>
        <w:rPr>
          <w:rFonts w:ascii="Cambria" w:eastAsia="Cambria"/>
          <w:w w:val="95"/>
        </w:rPr>
        <w:t>(</w:t>
      </w:r>
      <w:r>
        <w:rPr>
          <w:rFonts w:ascii="Times New Roman" w:eastAsia="Times New Roman"/>
          <w:i/>
          <w:w w:val="95"/>
        </w:rPr>
        <w:t>n</w:t>
      </w:r>
      <w:r>
        <w:rPr>
          <w:rFonts w:ascii="Cambria" w:eastAsia="Cambria"/>
          <w:w w:val="95"/>
        </w:rPr>
        <w:t>)</w:t>
      </w:r>
      <w:r>
        <w:rPr>
          <w:rFonts w:ascii="Cambria" w:eastAsia="Cambria"/>
          <w:spacing w:val="98"/>
        </w:rPr>
        <w:t xml:space="preserve"> </w:t>
      </w:r>
      <w:r>
        <w:rPr>
          <w:w w:val="95"/>
        </w:rPr>
        <w:t>的时间内处理需要大小比较的</w:t>
      </w:r>
      <w:r>
        <w:t>问题。</w:t>
      </w:r>
    </w:p>
    <w:p>
      <w:pPr>
        <w:pStyle w:val="5"/>
        <w:rPr>
          <w:sz w:val="24"/>
        </w:rPr>
      </w:pPr>
    </w:p>
    <w:p>
      <w:pPr>
        <w:pStyle w:val="4"/>
        <w:spacing w:before="1"/>
      </w:pPr>
      <w:r>
        <w:fldChar w:fldCharType="begin"/>
      </w:r>
      <w:r>
        <w:instrText xml:space="preserve"> HYPERLINK "https://leetcode.com/problems/daily-temperatures/" \h </w:instrText>
      </w:r>
      <w:r>
        <w:fldChar w:fldCharType="separate"/>
      </w:r>
      <w:r>
        <w:rPr>
          <w:color w:val="7F0000"/>
        </w:rPr>
        <w:t>739.</w:t>
      </w:r>
      <w:r>
        <w:rPr>
          <w:color w:val="7F0000"/>
          <w:spacing w:val="12"/>
        </w:rPr>
        <w:t xml:space="preserve"> </w:t>
      </w:r>
      <w:r>
        <w:rPr>
          <w:color w:val="7F0000"/>
        </w:rPr>
        <w:t>Daily</w:t>
      </w:r>
      <w:r>
        <w:rPr>
          <w:color w:val="7F0000"/>
          <w:spacing w:val="-11"/>
        </w:rPr>
        <w:t xml:space="preserve"> </w:t>
      </w:r>
      <w:r>
        <w:rPr>
          <w:color w:val="7F0000"/>
        </w:rPr>
        <w:t>Temperatures</w:t>
      </w:r>
      <w:r>
        <w:rPr>
          <w:color w:val="7F0000"/>
          <w:spacing w:val="-10"/>
        </w:rPr>
        <w:t xml:space="preserve"> </w:t>
      </w:r>
      <w:r>
        <w:rPr>
          <w:color w:val="7F0000"/>
        </w:rPr>
        <w:t>(Medium)</w:t>
      </w:r>
      <w:r>
        <w:rPr>
          <w:color w:val="7F0000"/>
        </w:rPr>
        <w:fldChar w:fldCharType="end"/>
      </w:r>
    </w:p>
    <w:p>
      <w:pPr>
        <w:spacing w:before="148"/>
        <w:ind w:left="1445" w:right="0" w:firstLine="0"/>
        <w:jc w:val="left"/>
        <w:rPr>
          <w:rFonts w:hint="eastAsia" w:ascii="Microsoft YaHei UI" w:eastAsia="Microsoft YaHei UI"/>
          <w:b/>
          <w:sz w:val="24"/>
        </w:rPr>
      </w:pPr>
      <w:r>
        <w:rPr>
          <w:rFonts w:hint="eastAsia" w:ascii="Microsoft YaHei UI" w:eastAsia="Microsoft YaHei UI"/>
          <w:b/>
          <w:color w:val="3B70B7"/>
          <w:w w:val="95"/>
          <w:sz w:val="24"/>
        </w:rPr>
        <w:t>题目描述</w:t>
      </w:r>
    </w:p>
    <w:p>
      <w:pPr>
        <w:pStyle w:val="5"/>
        <w:spacing w:before="130" w:line="302" w:lineRule="auto"/>
        <w:ind w:left="1445" w:right="283" w:firstLine="398"/>
      </w:pPr>
      <w:r>
        <w:rPr>
          <w:w w:val="95"/>
        </w:rPr>
        <w:t>给定每天的温度，求对于每一天需要等几天才可以等到更暖和的一天。如果该天之后不存在</w:t>
      </w:r>
      <w:r>
        <w:rPr>
          <w:spacing w:val="50"/>
          <w:w w:val="95"/>
        </w:rPr>
        <w:t xml:space="preserve"> </w:t>
      </w:r>
      <w:r>
        <w:rPr>
          <w:spacing w:val="-5"/>
        </w:rPr>
        <w:t xml:space="preserve">更暖和的天气，则记为 </w:t>
      </w:r>
      <w:r>
        <w:rPr>
          <w:rFonts w:ascii="Times New Roman" w:eastAsia="Times New Roman"/>
        </w:rPr>
        <w:t>0</w:t>
      </w:r>
      <w:r>
        <w:t>。</w:t>
      </w:r>
    </w:p>
    <w:p>
      <w:pPr>
        <w:pStyle w:val="4"/>
        <w:spacing w:before="227"/>
        <w:rPr>
          <w:rFonts w:hint="eastAsia" w:ascii="Microsoft YaHei UI" w:eastAsia="Microsoft YaHei UI"/>
        </w:rPr>
      </w:pPr>
      <w:r>
        <w:rPr>
          <w:rFonts w:hint="eastAsia" w:ascii="Microsoft YaHei UI" w:eastAsia="Microsoft YaHei UI"/>
          <w:color w:val="3B70B7"/>
          <w:w w:val="95"/>
        </w:rPr>
        <w:t>输入输出样例</w:t>
      </w:r>
    </w:p>
    <w:p>
      <w:pPr>
        <w:pStyle w:val="5"/>
        <w:spacing w:before="130"/>
        <w:ind w:left="1844"/>
      </w:pPr>
      <w:r>
        <w:rPr>
          <w:w w:val="95"/>
        </w:rPr>
        <w:t>输入是一个一维整数数组，输出是同样长度的整数数组，表示对于每天需要等待多少天。</w:t>
      </w:r>
    </w:p>
    <w:p>
      <w:pPr>
        <w:spacing w:after="0"/>
        <w:sectPr>
          <w:headerReference r:id="rId112" w:type="default"/>
          <w:footerReference r:id="rId113" w:type="default"/>
          <w:pgSz w:w="11910" w:h="16840"/>
          <w:pgMar w:top="1200" w:right="1500" w:bottom="700" w:left="340" w:header="923" w:footer="510" w:gutter="0"/>
        </w:sectPr>
      </w:pPr>
    </w:p>
    <w:p>
      <w:pPr>
        <w:pStyle w:val="5"/>
      </w:pPr>
    </w:p>
    <w:p>
      <w:pPr>
        <w:pStyle w:val="5"/>
        <w:spacing w:before="1"/>
        <w:rPr>
          <w:sz w:val="24"/>
        </w:rPr>
      </w:pPr>
    </w:p>
    <w:p>
      <w:pPr>
        <w:pStyle w:val="5"/>
        <w:ind w:left="1382"/>
      </w:pPr>
      <w:r>
        <w:pict>
          <v:shape id="_x0000_s1473" o:spid="_x0000_s1473" o:spt="202" type="#_x0000_t202" style="height:30.1pt;width:422.9pt;" filled="f" stroked="t" coordsize="21600,21600">
            <v:path/>
            <v:fill on="f" focussize="0,0"/>
            <v:stroke weight="0.199212598425197pt" color="#3B70B7"/>
            <v:imagedata o:title=""/>
            <o:lock v:ext="edit"/>
            <v:textbox inset="0mm,0mm,0mm,0mm">
              <w:txbxContent>
                <w:p>
                  <w:pPr>
                    <w:pStyle w:val="5"/>
                    <w:spacing w:before="39"/>
                    <w:ind w:left="59"/>
                    <w:rPr>
                      <w:rFonts w:ascii="Trebuchet MS"/>
                    </w:rPr>
                  </w:pPr>
                  <w:r>
                    <w:rPr>
                      <w:rFonts w:ascii="Trebuchet MS"/>
                      <w:w w:val="115"/>
                    </w:rPr>
                    <w:t>Input:</w:t>
                  </w:r>
                  <w:r>
                    <w:rPr>
                      <w:rFonts w:ascii="Trebuchet MS"/>
                      <w:spacing w:val="26"/>
                      <w:w w:val="115"/>
                    </w:rPr>
                    <w:t xml:space="preserve"> </w:t>
                  </w:r>
                  <w:r>
                    <w:rPr>
                      <w:rFonts w:ascii="Trebuchet MS"/>
                      <w:w w:val="115"/>
                    </w:rPr>
                    <w:t>[73,</w:t>
                  </w:r>
                  <w:r>
                    <w:rPr>
                      <w:rFonts w:ascii="Trebuchet MS"/>
                      <w:spacing w:val="27"/>
                      <w:w w:val="115"/>
                    </w:rPr>
                    <w:t xml:space="preserve"> </w:t>
                  </w:r>
                  <w:r>
                    <w:rPr>
                      <w:rFonts w:ascii="Trebuchet MS"/>
                      <w:w w:val="115"/>
                    </w:rPr>
                    <w:t>74,</w:t>
                  </w:r>
                  <w:r>
                    <w:rPr>
                      <w:rFonts w:ascii="Trebuchet MS"/>
                      <w:spacing w:val="27"/>
                      <w:w w:val="115"/>
                    </w:rPr>
                    <w:t xml:space="preserve"> </w:t>
                  </w:r>
                  <w:r>
                    <w:rPr>
                      <w:rFonts w:ascii="Trebuchet MS"/>
                      <w:w w:val="115"/>
                    </w:rPr>
                    <w:t>75,</w:t>
                  </w:r>
                  <w:r>
                    <w:rPr>
                      <w:rFonts w:ascii="Trebuchet MS"/>
                      <w:spacing w:val="27"/>
                      <w:w w:val="115"/>
                    </w:rPr>
                    <w:t xml:space="preserve"> </w:t>
                  </w:r>
                  <w:r>
                    <w:rPr>
                      <w:rFonts w:ascii="Trebuchet MS"/>
                      <w:w w:val="115"/>
                    </w:rPr>
                    <w:t>71,</w:t>
                  </w:r>
                  <w:r>
                    <w:rPr>
                      <w:rFonts w:ascii="Trebuchet MS"/>
                      <w:spacing w:val="27"/>
                      <w:w w:val="115"/>
                    </w:rPr>
                    <w:t xml:space="preserve"> </w:t>
                  </w:r>
                  <w:r>
                    <w:rPr>
                      <w:rFonts w:ascii="Trebuchet MS"/>
                      <w:w w:val="115"/>
                    </w:rPr>
                    <w:t>69,</w:t>
                  </w:r>
                  <w:r>
                    <w:rPr>
                      <w:rFonts w:ascii="Trebuchet MS"/>
                      <w:spacing w:val="27"/>
                      <w:w w:val="115"/>
                    </w:rPr>
                    <w:t xml:space="preserve"> </w:t>
                  </w:r>
                  <w:r>
                    <w:rPr>
                      <w:rFonts w:ascii="Trebuchet MS"/>
                      <w:w w:val="115"/>
                    </w:rPr>
                    <w:t>72,</w:t>
                  </w:r>
                  <w:r>
                    <w:rPr>
                      <w:rFonts w:ascii="Trebuchet MS"/>
                      <w:spacing w:val="26"/>
                      <w:w w:val="115"/>
                    </w:rPr>
                    <w:t xml:space="preserve"> </w:t>
                  </w:r>
                  <w:r>
                    <w:rPr>
                      <w:rFonts w:ascii="Trebuchet MS"/>
                      <w:w w:val="115"/>
                    </w:rPr>
                    <w:t>76,</w:t>
                  </w:r>
                  <w:r>
                    <w:rPr>
                      <w:rFonts w:ascii="Trebuchet MS"/>
                      <w:spacing w:val="27"/>
                      <w:w w:val="115"/>
                    </w:rPr>
                    <w:t xml:space="preserve"> </w:t>
                  </w:r>
                  <w:r>
                    <w:rPr>
                      <w:rFonts w:ascii="Trebuchet MS"/>
                      <w:w w:val="115"/>
                    </w:rPr>
                    <w:t>73]</w:t>
                  </w:r>
                </w:p>
                <w:p>
                  <w:pPr>
                    <w:pStyle w:val="5"/>
                    <w:spacing w:before="7"/>
                    <w:ind w:left="59"/>
                    <w:rPr>
                      <w:rFonts w:ascii="Trebuchet MS"/>
                    </w:rPr>
                  </w:pPr>
                  <w:r>
                    <w:rPr>
                      <w:rFonts w:ascii="Trebuchet MS"/>
                      <w:w w:val="120"/>
                    </w:rPr>
                    <w:t>Output:</w:t>
                  </w:r>
                  <w:r>
                    <w:rPr>
                      <w:rFonts w:ascii="Trebuchet MS"/>
                      <w:spacing w:val="17"/>
                      <w:w w:val="120"/>
                    </w:rPr>
                    <w:t xml:space="preserve"> </w:t>
                  </w:r>
                  <w:r>
                    <w:rPr>
                      <w:rFonts w:ascii="Trebuchet MS"/>
                      <w:w w:val="120"/>
                    </w:rPr>
                    <w:t>[1,</w:t>
                  </w:r>
                  <w:r>
                    <w:rPr>
                      <w:rFonts w:ascii="Trebuchet MS"/>
                      <w:spacing w:val="17"/>
                      <w:w w:val="120"/>
                    </w:rPr>
                    <w:t xml:space="preserve"> </w:t>
                  </w:r>
                  <w:r>
                    <w:rPr>
                      <w:rFonts w:ascii="Trebuchet MS"/>
                      <w:w w:val="120"/>
                    </w:rPr>
                    <w:t>1,</w:t>
                  </w:r>
                  <w:r>
                    <w:rPr>
                      <w:rFonts w:ascii="Trebuchet MS"/>
                      <w:spacing w:val="17"/>
                      <w:w w:val="120"/>
                    </w:rPr>
                    <w:t xml:space="preserve"> </w:t>
                  </w:r>
                  <w:r>
                    <w:rPr>
                      <w:rFonts w:ascii="Trebuchet MS"/>
                      <w:w w:val="120"/>
                    </w:rPr>
                    <w:t>4,</w:t>
                  </w:r>
                  <w:r>
                    <w:rPr>
                      <w:rFonts w:ascii="Trebuchet MS"/>
                      <w:spacing w:val="17"/>
                      <w:w w:val="120"/>
                    </w:rPr>
                    <w:t xml:space="preserve"> </w:t>
                  </w:r>
                  <w:r>
                    <w:rPr>
                      <w:rFonts w:ascii="Trebuchet MS"/>
                      <w:w w:val="120"/>
                    </w:rPr>
                    <w:t>2,</w:t>
                  </w:r>
                  <w:r>
                    <w:rPr>
                      <w:rFonts w:ascii="Trebuchet MS"/>
                      <w:spacing w:val="17"/>
                      <w:w w:val="120"/>
                    </w:rPr>
                    <w:t xml:space="preserve"> </w:t>
                  </w:r>
                  <w:r>
                    <w:rPr>
                      <w:rFonts w:ascii="Trebuchet MS"/>
                      <w:w w:val="120"/>
                    </w:rPr>
                    <w:t>1,</w:t>
                  </w:r>
                  <w:r>
                    <w:rPr>
                      <w:rFonts w:ascii="Trebuchet MS"/>
                      <w:spacing w:val="17"/>
                      <w:w w:val="120"/>
                    </w:rPr>
                    <w:t xml:space="preserve"> </w:t>
                  </w:r>
                  <w:r>
                    <w:rPr>
                      <w:rFonts w:ascii="Trebuchet MS"/>
                      <w:w w:val="120"/>
                    </w:rPr>
                    <w:t>1,</w:t>
                  </w:r>
                  <w:r>
                    <w:rPr>
                      <w:rFonts w:ascii="Trebuchet MS"/>
                      <w:spacing w:val="17"/>
                      <w:w w:val="120"/>
                    </w:rPr>
                    <w:t xml:space="preserve"> </w:t>
                  </w:r>
                  <w:r>
                    <w:rPr>
                      <w:rFonts w:ascii="Trebuchet MS"/>
                      <w:w w:val="120"/>
                    </w:rPr>
                    <w:t>0,</w:t>
                  </w:r>
                  <w:r>
                    <w:rPr>
                      <w:rFonts w:ascii="Trebuchet MS"/>
                      <w:spacing w:val="17"/>
                      <w:w w:val="120"/>
                    </w:rPr>
                    <w:t xml:space="preserve"> </w:t>
                  </w:r>
                  <w:r>
                    <w:rPr>
                      <w:rFonts w:ascii="Trebuchet MS"/>
                      <w:w w:val="120"/>
                    </w:rPr>
                    <w:t>0]</w:t>
                  </w:r>
                </w:p>
              </w:txbxContent>
            </v:textbox>
            <w10:wrap type="none"/>
            <w10:anchorlock/>
          </v:shape>
        </w:pict>
      </w:r>
    </w:p>
    <w:p>
      <w:pPr>
        <w:pStyle w:val="5"/>
        <w:spacing w:before="1"/>
        <w:rPr>
          <w:sz w:val="26"/>
        </w:rPr>
      </w:pPr>
    </w:p>
    <w:p>
      <w:pPr>
        <w:pStyle w:val="4"/>
        <w:spacing w:before="32"/>
        <w:rPr>
          <w:rFonts w:hint="eastAsia" w:ascii="Microsoft YaHei UI" w:eastAsia="Microsoft YaHei UI"/>
        </w:rPr>
      </w:pPr>
      <w:r>
        <w:rPr>
          <w:rFonts w:hint="eastAsia" w:ascii="Microsoft YaHei UI" w:eastAsia="Microsoft YaHei UI"/>
          <w:color w:val="3B70B7"/>
          <w:w w:val="95"/>
        </w:rPr>
        <w:t>题解</w:t>
      </w:r>
    </w:p>
    <w:p>
      <w:pPr>
        <w:pStyle w:val="5"/>
        <w:spacing w:before="129" w:line="302" w:lineRule="auto"/>
        <w:ind w:left="1445" w:right="146" w:firstLine="398"/>
      </w:pPr>
      <w:r>
        <w:t>我们可以维持一个单调递减的栈，表示每天的温度；为了方便计算天数差，我们这里存放位</w:t>
      </w:r>
      <w:r>
        <w:rPr>
          <w:w w:val="95"/>
        </w:rPr>
        <w:t>置（即日期）</w:t>
      </w:r>
      <w:r>
        <w:rPr>
          <w:spacing w:val="2"/>
          <w:w w:val="95"/>
        </w:rPr>
        <w:t xml:space="preserve">而非温度本身。我们从左向右遍历温度数组，对于每个日期 </w:t>
      </w:r>
      <w:r>
        <w:rPr>
          <w:rFonts w:ascii="Times New Roman" w:hAnsi="Times New Roman" w:eastAsia="Times New Roman"/>
          <w:i/>
          <w:w w:val="95"/>
        </w:rPr>
        <w:t>p</w:t>
      </w:r>
      <w:r>
        <w:rPr>
          <w:spacing w:val="19"/>
          <w:w w:val="95"/>
        </w:rPr>
        <w:t xml:space="preserve">，如果 </w:t>
      </w:r>
      <w:r>
        <w:rPr>
          <w:rFonts w:ascii="Times New Roman" w:hAnsi="Times New Roman" w:eastAsia="Times New Roman"/>
          <w:i/>
          <w:w w:val="95"/>
        </w:rPr>
        <w:t>p</w:t>
      </w:r>
      <w:r>
        <w:rPr>
          <w:rFonts w:ascii="Times New Roman" w:hAnsi="Times New Roman" w:eastAsia="Times New Roman"/>
          <w:i/>
          <w:spacing w:val="104"/>
        </w:rPr>
        <w:t xml:space="preserve"> </w:t>
      </w:r>
      <w:r>
        <w:rPr>
          <w:w w:val="95"/>
        </w:rPr>
        <w:t>的温度比栈顶</w:t>
      </w:r>
      <w:r>
        <w:rPr>
          <w:spacing w:val="1"/>
          <w:w w:val="95"/>
        </w:rPr>
        <w:t xml:space="preserve">存储位置 </w:t>
      </w:r>
      <w:r>
        <w:rPr>
          <w:rFonts w:ascii="Times New Roman" w:hAnsi="Times New Roman" w:eastAsia="Times New Roman"/>
          <w:i/>
          <w:w w:val="95"/>
        </w:rPr>
        <w:t>q</w:t>
      </w:r>
      <w:r>
        <w:rPr>
          <w:rFonts w:ascii="Times New Roman" w:hAnsi="Times New Roman" w:eastAsia="Times New Roman"/>
          <w:i/>
          <w:spacing w:val="11"/>
          <w:w w:val="95"/>
        </w:rPr>
        <w:t xml:space="preserve"> </w:t>
      </w:r>
      <w:r>
        <w:rPr>
          <w:w w:val="95"/>
        </w:rPr>
        <w:t xml:space="preserve">的温度高，则我们取出 </w:t>
      </w:r>
      <w:r>
        <w:rPr>
          <w:rFonts w:ascii="Times New Roman" w:hAnsi="Times New Roman" w:eastAsia="Times New Roman"/>
          <w:i/>
          <w:w w:val="95"/>
        </w:rPr>
        <w:t>q</w:t>
      </w:r>
      <w:r>
        <w:rPr>
          <w:spacing w:val="1"/>
          <w:w w:val="95"/>
        </w:rPr>
        <w:t xml:space="preserve">，并记录 </w:t>
      </w:r>
      <w:r>
        <w:rPr>
          <w:rFonts w:ascii="Times New Roman" w:hAnsi="Times New Roman" w:eastAsia="Times New Roman"/>
          <w:i/>
          <w:w w:val="95"/>
        </w:rPr>
        <w:t>q</w:t>
      </w:r>
      <w:r>
        <w:rPr>
          <w:rFonts w:ascii="Times New Roman" w:hAnsi="Times New Roman" w:eastAsia="Times New Roman"/>
          <w:i/>
          <w:spacing w:val="10"/>
          <w:w w:val="95"/>
        </w:rPr>
        <w:t xml:space="preserve"> </w:t>
      </w:r>
      <w:r>
        <w:rPr>
          <w:spacing w:val="1"/>
          <w:w w:val="95"/>
        </w:rPr>
        <w:t xml:space="preserve">需要等待的天数为 </w:t>
      </w:r>
      <w:r>
        <w:rPr>
          <w:rFonts w:ascii="Times New Roman" w:hAnsi="Times New Roman" w:eastAsia="Times New Roman"/>
          <w:i/>
          <w:w w:val="95"/>
        </w:rPr>
        <w:t>p</w:t>
      </w:r>
      <w:r>
        <w:rPr>
          <w:rFonts w:ascii="Times New Roman" w:hAnsi="Times New Roman" w:eastAsia="Times New Roman"/>
          <w:i/>
          <w:spacing w:val="37"/>
          <w:w w:val="95"/>
        </w:rPr>
        <w:t xml:space="preserve"> </w:t>
      </w:r>
      <w:r>
        <w:rPr>
          <w:rFonts w:ascii="Cambria" w:hAnsi="Cambria" w:eastAsia="Cambria"/>
          <w:w w:val="95"/>
        </w:rPr>
        <w:t>−</w:t>
      </w:r>
      <w:r>
        <w:rPr>
          <w:rFonts w:ascii="Cambria" w:hAnsi="Cambria" w:eastAsia="Cambria"/>
          <w:spacing w:val="46"/>
        </w:rPr>
        <w:t xml:space="preserve"> </w:t>
      </w:r>
      <w:r>
        <w:rPr>
          <w:rFonts w:ascii="Times New Roman" w:hAnsi="Times New Roman" w:eastAsia="Times New Roman"/>
          <w:i/>
          <w:w w:val="95"/>
        </w:rPr>
        <w:t>q</w:t>
      </w:r>
      <w:r>
        <w:rPr>
          <w:spacing w:val="-9"/>
          <w:w w:val="95"/>
        </w:rPr>
        <w:t>；我们重复这一过程， 直</w:t>
      </w:r>
      <w:r>
        <w:rPr>
          <w:spacing w:val="14"/>
          <w:w w:val="95"/>
        </w:rPr>
        <w:t xml:space="preserve">到 </w:t>
      </w:r>
      <w:r>
        <w:rPr>
          <w:rFonts w:ascii="Times New Roman" w:hAnsi="Times New Roman" w:eastAsia="Times New Roman"/>
          <w:i/>
          <w:w w:val="95"/>
        </w:rPr>
        <w:t>p</w:t>
      </w:r>
      <w:r>
        <w:rPr>
          <w:rFonts w:ascii="Times New Roman" w:hAnsi="Times New Roman" w:eastAsia="Times New Roman"/>
          <w:i/>
          <w:spacing w:val="9"/>
          <w:w w:val="95"/>
        </w:rPr>
        <w:t xml:space="preserve"> </w:t>
      </w:r>
      <w:r>
        <w:rPr>
          <w:w w:val="95"/>
        </w:rPr>
        <w:t>的温度小于等于栈顶存储位置的温度（或空栈）</w:t>
      </w:r>
      <w:r>
        <w:rPr>
          <w:spacing w:val="4"/>
          <w:w w:val="95"/>
        </w:rPr>
        <w:t xml:space="preserve">时，我们将 </w:t>
      </w:r>
      <w:r>
        <w:rPr>
          <w:rFonts w:ascii="Times New Roman" w:hAnsi="Times New Roman" w:eastAsia="Times New Roman"/>
          <w:i/>
          <w:w w:val="95"/>
        </w:rPr>
        <w:t>p</w:t>
      </w:r>
      <w:r>
        <w:rPr>
          <w:rFonts w:ascii="Times New Roman" w:hAnsi="Times New Roman" w:eastAsia="Times New Roman"/>
          <w:i/>
          <w:spacing w:val="8"/>
          <w:w w:val="95"/>
        </w:rPr>
        <w:t xml:space="preserve"> </w:t>
      </w:r>
      <w:r>
        <w:rPr>
          <w:w w:val="95"/>
        </w:rPr>
        <w:t>插入栈顶，然后考虑下一天。</w:t>
      </w:r>
      <w:r>
        <w:t>在这个过程中，栈内数组永远保持单调递减，避免了使用排序进行比较。最后若栈内剩余一些日期，则说明它们之后都没有出现更暖和的日期。</w:t>
      </w:r>
    </w:p>
    <w:p>
      <w:pPr>
        <w:pStyle w:val="5"/>
        <w:spacing w:before="5"/>
        <w:rPr>
          <w:sz w:val="23"/>
        </w:rPr>
      </w:pPr>
      <w:r>
        <w:pict>
          <v:shape id="_x0000_s1474" o:spid="_x0000_s1474" o:spt="202" type="#_x0000_t202" style="position:absolute;left:0pt;margin-left:86.2pt;margin-top:17.05pt;height:209.45pt;width:422.9pt;mso-position-horizontal-relative:page;mso-wrap-distance-bottom:0pt;mso-wrap-distance-top:0pt;z-index:-15604736;mso-width-relative:page;mso-height-relative:page;" filled="f" stroked="t" coordsize="21600,21600">
            <v:path/>
            <v:fill on="f" focussize="0,0"/>
            <v:stroke weight="0.199212598425197pt" color="#3B70B7"/>
            <v:imagedata o:title=""/>
            <o:lock v:ext="edit"/>
            <v:textbox inset="0mm,0mm,0mm,0mm">
              <w:txbxContent>
                <w:p>
                  <w:pPr>
                    <w:pStyle w:val="5"/>
                    <w:spacing w:before="39" w:line="247" w:lineRule="auto"/>
                    <w:ind w:left="436" w:right="2316" w:hanging="377"/>
                    <w:rPr>
                      <w:rFonts w:ascii="Trebuchet MS"/>
                    </w:rPr>
                  </w:pPr>
                  <w:r>
                    <w:rPr>
                      <w:rFonts w:ascii="Trebuchet MS"/>
                      <w:w w:val="110"/>
                    </w:rPr>
                    <w:t>vector&lt;</w:t>
                  </w:r>
                  <w:r>
                    <w:rPr>
                      <w:rFonts w:ascii="Trebuchet MS"/>
                      <w:color w:val="7F0000"/>
                      <w:w w:val="110"/>
                    </w:rPr>
                    <w:t>int</w:t>
                  </w:r>
                  <w:r>
                    <w:rPr>
                      <w:rFonts w:ascii="Trebuchet MS"/>
                      <w:w w:val="110"/>
                    </w:rPr>
                    <w:t>&gt;</w:t>
                  </w:r>
                  <w:r>
                    <w:rPr>
                      <w:rFonts w:ascii="Trebuchet MS"/>
                      <w:spacing w:val="6"/>
                      <w:w w:val="110"/>
                    </w:rPr>
                    <w:t xml:space="preserve"> </w:t>
                  </w:r>
                  <w:r>
                    <w:rPr>
                      <w:rFonts w:ascii="Trebuchet MS"/>
                      <w:w w:val="110"/>
                    </w:rPr>
                    <w:t>dailyTemperatures(vector&lt;</w:t>
                  </w:r>
                  <w:r>
                    <w:rPr>
                      <w:rFonts w:ascii="Trebuchet MS"/>
                      <w:color w:val="7F0000"/>
                      <w:w w:val="110"/>
                    </w:rPr>
                    <w:t>int</w:t>
                  </w:r>
                  <w:r>
                    <w:rPr>
                      <w:rFonts w:ascii="Trebuchet MS"/>
                      <w:w w:val="110"/>
                    </w:rPr>
                    <w:t>&gt;&amp;</w:t>
                  </w:r>
                  <w:r>
                    <w:rPr>
                      <w:rFonts w:ascii="Trebuchet MS"/>
                      <w:spacing w:val="7"/>
                      <w:w w:val="110"/>
                    </w:rPr>
                    <w:t xml:space="preserve"> </w:t>
                  </w:r>
                  <w:r>
                    <w:rPr>
                      <w:rFonts w:ascii="Trebuchet MS"/>
                      <w:w w:val="110"/>
                    </w:rPr>
                    <w:t>temperatures)</w:t>
                  </w:r>
                  <w:r>
                    <w:rPr>
                      <w:rFonts w:ascii="Trebuchet MS"/>
                      <w:spacing w:val="7"/>
                      <w:w w:val="110"/>
                    </w:rPr>
                    <w:t xml:space="preserve"> </w:t>
                  </w:r>
                  <w:r>
                    <w:rPr>
                      <w:rFonts w:ascii="Trebuchet MS"/>
                      <w:w w:val="110"/>
                    </w:rPr>
                    <w:t>{</w:t>
                  </w:r>
                  <w:r>
                    <w:rPr>
                      <w:rFonts w:ascii="Trebuchet MS"/>
                      <w:spacing w:val="-63"/>
                      <w:w w:val="110"/>
                    </w:rPr>
                    <w:t xml:space="preserve"> </w:t>
                  </w:r>
                  <w:r>
                    <w:rPr>
                      <w:rFonts w:ascii="Trebuchet MS"/>
                      <w:color w:val="7F0000"/>
                      <w:w w:val="115"/>
                    </w:rPr>
                    <w:t>int</w:t>
                  </w:r>
                  <w:r>
                    <w:rPr>
                      <w:rFonts w:ascii="Trebuchet MS"/>
                      <w:color w:val="7F0000"/>
                      <w:spacing w:val="33"/>
                      <w:w w:val="115"/>
                    </w:rPr>
                    <w:t xml:space="preserve"> </w:t>
                  </w:r>
                  <w:r>
                    <w:rPr>
                      <w:rFonts w:ascii="Trebuchet MS"/>
                      <w:w w:val="115"/>
                    </w:rPr>
                    <w:t>n</w:t>
                  </w:r>
                  <w:r>
                    <w:rPr>
                      <w:rFonts w:ascii="Trebuchet MS"/>
                      <w:spacing w:val="34"/>
                      <w:w w:val="115"/>
                    </w:rPr>
                    <w:t xml:space="preserve"> </w:t>
                  </w:r>
                  <w:r>
                    <w:rPr>
                      <w:rFonts w:ascii="Trebuchet MS"/>
                      <w:w w:val="115"/>
                    </w:rPr>
                    <w:t>=</w:t>
                  </w:r>
                  <w:r>
                    <w:rPr>
                      <w:rFonts w:ascii="Trebuchet MS"/>
                      <w:spacing w:val="33"/>
                      <w:w w:val="115"/>
                    </w:rPr>
                    <w:t xml:space="preserve"> </w:t>
                  </w:r>
                  <w:r>
                    <w:rPr>
                      <w:rFonts w:ascii="Trebuchet MS"/>
                      <w:w w:val="115"/>
                    </w:rPr>
                    <w:t>temperatures.size();</w:t>
                  </w:r>
                </w:p>
                <w:p>
                  <w:pPr>
                    <w:pStyle w:val="5"/>
                    <w:spacing w:line="247" w:lineRule="auto"/>
                    <w:ind w:left="436" w:right="6023"/>
                    <w:rPr>
                      <w:rFonts w:ascii="Trebuchet MS"/>
                    </w:rPr>
                  </w:pPr>
                  <w:r>
                    <w:rPr>
                      <w:rFonts w:ascii="Trebuchet MS"/>
                      <w:w w:val="115"/>
                    </w:rPr>
                    <w:t>vector&lt;</w:t>
                  </w:r>
                  <w:r>
                    <w:rPr>
                      <w:rFonts w:ascii="Trebuchet MS"/>
                      <w:color w:val="7F0000"/>
                      <w:w w:val="115"/>
                    </w:rPr>
                    <w:t>int</w:t>
                  </w:r>
                  <w:r>
                    <w:rPr>
                      <w:rFonts w:ascii="Trebuchet MS"/>
                      <w:w w:val="115"/>
                    </w:rPr>
                    <w:t>&gt;</w:t>
                  </w:r>
                  <w:r>
                    <w:rPr>
                      <w:rFonts w:ascii="Trebuchet MS"/>
                      <w:spacing w:val="7"/>
                      <w:w w:val="115"/>
                    </w:rPr>
                    <w:t xml:space="preserve"> </w:t>
                  </w:r>
                  <w:r>
                    <w:rPr>
                      <w:rFonts w:ascii="Trebuchet MS"/>
                      <w:w w:val="115"/>
                    </w:rPr>
                    <w:t>ans(n);</w:t>
                  </w:r>
                  <w:r>
                    <w:rPr>
                      <w:rFonts w:ascii="Trebuchet MS"/>
                      <w:spacing w:val="-66"/>
                      <w:w w:val="115"/>
                    </w:rPr>
                    <w:t xml:space="preserve"> </w:t>
                  </w:r>
                  <w:r>
                    <w:rPr>
                      <w:rFonts w:ascii="Trebuchet MS"/>
                      <w:w w:val="115"/>
                    </w:rPr>
                    <w:t>stack&lt;</w:t>
                  </w:r>
                  <w:r>
                    <w:rPr>
                      <w:rFonts w:ascii="Trebuchet MS"/>
                      <w:color w:val="7F0000"/>
                      <w:w w:val="115"/>
                    </w:rPr>
                    <w:t>int</w:t>
                  </w:r>
                  <w:r>
                    <w:rPr>
                      <w:rFonts w:ascii="Trebuchet MS"/>
                      <w:w w:val="115"/>
                    </w:rPr>
                    <w:t>&gt;</w:t>
                  </w:r>
                  <w:r>
                    <w:rPr>
                      <w:rFonts w:ascii="Trebuchet MS"/>
                      <w:spacing w:val="38"/>
                      <w:w w:val="115"/>
                    </w:rPr>
                    <w:t xml:space="preserve"> </w:t>
                  </w:r>
                  <w:r>
                    <w:rPr>
                      <w:rFonts w:ascii="Trebuchet MS"/>
                      <w:w w:val="115"/>
                    </w:rPr>
                    <w:t>indices;</w:t>
                  </w:r>
                </w:p>
                <w:p>
                  <w:pPr>
                    <w:pStyle w:val="5"/>
                    <w:spacing w:line="247" w:lineRule="auto"/>
                    <w:ind w:left="812" w:right="4918" w:hanging="377"/>
                    <w:rPr>
                      <w:rFonts w:ascii="Trebuchet MS"/>
                    </w:rPr>
                  </w:pPr>
                  <w:r>
                    <w:rPr>
                      <w:rFonts w:ascii="Trebuchet MS"/>
                      <w:color w:val="7F0000"/>
                      <w:w w:val="125"/>
                    </w:rPr>
                    <w:t>for</w:t>
                  </w:r>
                  <w:r>
                    <w:rPr>
                      <w:rFonts w:ascii="Trebuchet MS"/>
                      <w:color w:val="7F0000"/>
                      <w:spacing w:val="24"/>
                      <w:w w:val="125"/>
                    </w:rPr>
                    <w:t xml:space="preserve"> </w:t>
                  </w:r>
                  <w:r>
                    <w:rPr>
                      <w:rFonts w:ascii="Trebuchet MS"/>
                      <w:w w:val="125"/>
                    </w:rPr>
                    <w:t>(</w:t>
                  </w:r>
                  <w:r>
                    <w:rPr>
                      <w:rFonts w:ascii="Trebuchet MS"/>
                      <w:color w:val="7F0000"/>
                      <w:w w:val="125"/>
                    </w:rPr>
                    <w:t>int</w:t>
                  </w:r>
                  <w:r>
                    <w:rPr>
                      <w:rFonts w:ascii="Trebuchet MS"/>
                      <w:color w:val="7F0000"/>
                      <w:spacing w:val="25"/>
                      <w:w w:val="125"/>
                    </w:rPr>
                    <w:t xml:space="preserve"> </w:t>
                  </w:r>
                  <w:r>
                    <w:rPr>
                      <w:rFonts w:ascii="Trebuchet MS"/>
                      <w:w w:val="155"/>
                    </w:rPr>
                    <w:t>i</w:t>
                  </w:r>
                  <w:r>
                    <w:rPr>
                      <w:rFonts w:ascii="Trebuchet MS"/>
                      <w:spacing w:val="7"/>
                      <w:w w:val="155"/>
                    </w:rPr>
                    <w:t xml:space="preserve"> </w:t>
                  </w:r>
                  <w:r>
                    <w:rPr>
                      <w:rFonts w:ascii="Trebuchet MS"/>
                      <w:w w:val="125"/>
                    </w:rPr>
                    <w:t>=</w:t>
                  </w:r>
                  <w:r>
                    <w:rPr>
                      <w:rFonts w:ascii="Trebuchet MS"/>
                      <w:spacing w:val="25"/>
                      <w:w w:val="125"/>
                    </w:rPr>
                    <w:t xml:space="preserve"> </w:t>
                  </w:r>
                  <w:r>
                    <w:rPr>
                      <w:rFonts w:ascii="Trebuchet MS"/>
                      <w:w w:val="125"/>
                    </w:rPr>
                    <w:t>0;</w:t>
                  </w:r>
                  <w:r>
                    <w:rPr>
                      <w:rFonts w:ascii="Trebuchet MS"/>
                      <w:spacing w:val="25"/>
                      <w:w w:val="125"/>
                    </w:rPr>
                    <w:t xml:space="preserve"> </w:t>
                  </w:r>
                  <w:r>
                    <w:rPr>
                      <w:rFonts w:ascii="Trebuchet MS"/>
                      <w:w w:val="155"/>
                    </w:rPr>
                    <w:t>i</w:t>
                  </w:r>
                  <w:r>
                    <w:rPr>
                      <w:rFonts w:ascii="Trebuchet MS"/>
                      <w:spacing w:val="7"/>
                      <w:w w:val="155"/>
                    </w:rPr>
                    <w:t xml:space="preserve"> </w:t>
                  </w:r>
                  <w:r>
                    <w:rPr>
                      <w:rFonts w:ascii="Trebuchet MS"/>
                      <w:w w:val="125"/>
                    </w:rPr>
                    <w:t>&lt;</w:t>
                  </w:r>
                  <w:r>
                    <w:rPr>
                      <w:rFonts w:ascii="Trebuchet MS"/>
                      <w:spacing w:val="24"/>
                      <w:w w:val="125"/>
                    </w:rPr>
                    <w:t xml:space="preserve"> </w:t>
                  </w:r>
                  <w:r>
                    <w:rPr>
                      <w:rFonts w:ascii="Trebuchet MS"/>
                      <w:w w:val="125"/>
                    </w:rPr>
                    <w:t>n;</w:t>
                  </w:r>
                  <w:r>
                    <w:rPr>
                      <w:rFonts w:ascii="Trebuchet MS"/>
                      <w:spacing w:val="25"/>
                      <w:w w:val="125"/>
                    </w:rPr>
                    <w:t xml:space="preserve"> </w:t>
                  </w:r>
                  <w:r>
                    <w:rPr>
                      <w:rFonts w:ascii="Trebuchet MS"/>
                      <w:w w:val="125"/>
                    </w:rPr>
                    <w:t>++i)</w:t>
                  </w:r>
                  <w:r>
                    <w:rPr>
                      <w:rFonts w:ascii="Trebuchet MS"/>
                      <w:spacing w:val="25"/>
                      <w:w w:val="125"/>
                    </w:rPr>
                    <w:t xml:space="preserve"> </w:t>
                  </w:r>
                  <w:r>
                    <w:rPr>
                      <w:rFonts w:ascii="Trebuchet MS"/>
                      <w:w w:val="125"/>
                    </w:rPr>
                    <w:t>{</w:t>
                  </w:r>
                  <w:r>
                    <w:rPr>
                      <w:rFonts w:ascii="Trebuchet MS"/>
                      <w:spacing w:val="-72"/>
                      <w:w w:val="125"/>
                    </w:rPr>
                    <w:t xml:space="preserve"> </w:t>
                  </w:r>
                  <w:r>
                    <w:rPr>
                      <w:rFonts w:ascii="Trebuchet MS"/>
                      <w:color w:val="7F0000"/>
                      <w:w w:val="115"/>
                    </w:rPr>
                    <w:t>while</w:t>
                  </w:r>
                  <w:r>
                    <w:rPr>
                      <w:rFonts w:ascii="Trebuchet MS"/>
                      <w:color w:val="7F0000"/>
                      <w:spacing w:val="26"/>
                      <w:w w:val="115"/>
                    </w:rPr>
                    <w:t xml:space="preserve"> </w:t>
                  </w:r>
                  <w:r>
                    <w:rPr>
                      <w:rFonts w:ascii="Trebuchet MS"/>
                      <w:w w:val="115"/>
                    </w:rPr>
                    <w:t>(!indices.empty())</w:t>
                  </w:r>
                  <w:r>
                    <w:rPr>
                      <w:rFonts w:ascii="Trebuchet MS"/>
                      <w:spacing w:val="26"/>
                      <w:w w:val="115"/>
                    </w:rPr>
                    <w:t xml:space="preserve"> </w:t>
                  </w:r>
                  <w:r>
                    <w:rPr>
                      <w:rFonts w:ascii="Trebuchet MS"/>
                      <w:w w:val="115"/>
                    </w:rPr>
                    <w:t>{</w:t>
                  </w:r>
                </w:p>
                <w:p>
                  <w:pPr>
                    <w:pStyle w:val="5"/>
                    <w:ind w:left="1189"/>
                    <w:rPr>
                      <w:rFonts w:ascii="Trebuchet MS"/>
                    </w:rPr>
                  </w:pPr>
                  <w:r>
                    <w:rPr>
                      <w:rFonts w:ascii="Trebuchet MS"/>
                      <w:color w:val="7F0000"/>
                      <w:w w:val="115"/>
                    </w:rPr>
                    <w:t>int</w:t>
                  </w:r>
                  <w:r>
                    <w:rPr>
                      <w:rFonts w:ascii="Trebuchet MS"/>
                      <w:color w:val="7F0000"/>
                      <w:spacing w:val="33"/>
                      <w:w w:val="115"/>
                    </w:rPr>
                    <w:t xml:space="preserve"> </w:t>
                  </w:r>
                  <w:r>
                    <w:rPr>
                      <w:rFonts w:ascii="Trebuchet MS"/>
                      <w:w w:val="115"/>
                    </w:rPr>
                    <w:t>pre_index</w:t>
                  </w:r>
                  <w:r>
                    <w:rPr>
                      <w:rFonts w:ascii="Trebuchet MS"/>
                      <w:spacing w:val="34"/>
                      <w:w w:val="115"/>
                    </w:rPr>
                    <w:t xml:space="preserve"> </w:t>
                  </w:r>
                  <w:r>
                    <w:rPr>
                      <w:rFonts w:ascii="Trebuchet MS"/>
                      <w:w w:val="115"/>
                    </w:rPr>
                    <w:t>=</w:t>
                  </w:r>
                  <w:r>
                    <w:rPr>
                      <w:rFonts w:ascii="Trebuchet MS"/>
                      <w:spacing w:val="33"/>
                      <w:w w:val="115"/>
                    </w:rPr>
                    <w:t xml:space="preserve"> </w:t>
                  </w:r>
                  <w:r>
                    <w:rPr>
                      <w:rFonts w:ascii="Trebuchet MS"/>
                      <w:w w:val="115"/>
                    </w:rPr>
                    <w:t>indices.top();</w:t>
                  </w:r>
                </w:p>
                <w:p>
                  <w:pPr>
                    <w:pStyle w:val="5"/>
                    <w:spacing w:before="6" w:line="247" w:lineRule="auto"/>
                    <w:ind w:left="1565" w:right="2131" w:hanging="377"/>
                    <w:rPr>
                      <w:rFonts w:ascii="Trebuchet MS"/>
                    </w:rPr>
                  </w:pPr>
                  <w:r>
                    <w:rPr>
                      <w:rFonts w:ascii="Trebuchet MS"/>
                      <w:color w:val="7F0000"/>
                      <w:w w:val="110"/>
                    </w:rPr>
                    <w:t>if</w:t>
                  </w:r>
                  <w:r>
                    <w:rPr>
                      <w:rFonts w:ascii="Trebuchet MS"/>
                      <w:color w:val="7F0000"/>
                      <w:spacing w:val="49"/>
                      <w:w w:val="110"/>
                    </w:rPr>
                    <w:t xml:space="preserve"> </w:t>
                  </w:r>
                  <w:r>
                    <w:rPr>
                      <w:rFonts w:ascii="Trebuchet MS"/>
                      <w:w w:val="110"/>
                    </w:rPr>
                    <w:t>(temperatures[i]</w:t>
                  </w:r>
                  <w:r>
                    <w:rPr>
                      <w:rFonts w:ascii="Trebuchet MS"/>
                      <w:spacing w:val="49"/>
                      <w:w w:val="110"/>
                    </w:rPr>
                    <w:t xml:space="preserve"> </w:t>
                  </w:r>
                  <w:r>
                    <w:rPr>
                      <w:rFonts w:ascii="Trebuchet MS"/>
                      <w:w w:val="110"/>
                    </w:rPr>
                    <w:t>&lt;=</w:t>
                  </w:r>
                  <w:r>
                    <w:rPr>
                      <w:rFonts w:ascii="Trebuchet MS"/>
                      <w:spacing w:val="49"/>
                      <w:w w:val="110"/>
                    </w:rPr>
                    <w:t xml:space="preserve"> </w:t>
                  </w:r>
                  <w:r>
                    <w:rPr>
                      <w:rFonts w:ascii="Trebuchet MS"/>
                      <w:w w:val="110"/>
                    </w:rPr>
                    <w:t>temperatures[pre_index])</w:t>
                  </w:r>
                  <w:r>
                    <w:rPr>
                      <w:rFonts w:ascii="Trebuchet MS"/>
                      <w:spacing w:val="49"/>
                      <w:w w:val="110"/>
                    </w:rPr>
                    <w:t xml:space="preserve"> </w:t>
                  </w:r>
                  <w:r>
                    <w:rPr>
                      <w:rFonts w:ascii="Trebuchet MS"/>
                      <w:w w:val="110"/>
                    </w:rPr>
                    <w:t>{</w:t>
                  </w:r>
                  <w:r>
                    <w:rPr>
                      <w:rFonts w:ascii="Trebuchet MS"/>
                      <w:spacing w:val="-63"/>
                      <w:w w:val="110"/>
                    </w:rPr>
                    <w:t xml:space="preserve"> </w:t>
                  </w:r>
                  <w:r>
                    <w:rPr>
                      <w:rFonts w:ascii="Trebuchet MS"/>
                      <w:color w:val="7F0000"/>
                      <w:w w:val="120"/>
                    </w:rPr>
                    <w:t>break</w:t>
                  </w:r>
                  <w:r>
                    <w:rPr>
                      <w:rFonts w:ascii="Trebuchet MS"/>
                      <w:w w:val="120"/>
                    </w:rPr>
                    <w:t>;</w:t>
                  </w:r>
                </w:p>
                <w:p>
                  <w:pPr>
                    <w:pStyle w:val="5"/>
                    <w:ind w:left="1189"/>
                    <w:rPr>
                      <w:rFonts w:ascii="Trebuchet MS"/>
                    </w:rPr>
                  </w:pPr>
                  <w:r>
                    <w:rPr>
                      <w:rFonts w:ascii="Trebuchet MS"/>
                      <w:w w:val="142"/>
                    </w:rPr>
                    <w:t>}</w:t>
                  </w:r>
                </w:p>
                <w:p>
                  <w:pPr>
                    <w:pStyle w:val="5"/>
                    <w:spacing w:before="7"/>
                    <w:ind w:left="1189"/>
                    <w:rPr>
                      <w:rFonts w:ascii="Trebuchet MS"/>
                    </w:rPr>
                  </w:pPr>
                  <w:r>
                    <w:rPr>
                      <w:rFonts w:ascii="Trebuchet MS"/>
                      <w:w w:val="115"/>
                    </w:rPr>
                    <w:t>indices.pop();</w:t>
                  </w:r>
                </w:p>
                <w:p>
                  <w:pPr>
                    <w:pStyle w:val="5"/>
                    <w:spacing w:before="7"/>
                    <w:ind w:left="1189"/>
                    <w:rPr>
                      <w:rFonts w:ascii="Trebuchet MS"/>
                    </w:rPr>
                  </w:pPr>
                  <w:r>
                    <w:rPr>
                      <w:rFonts w:ascii="Trebuchet MS"/>
                      <w:w w:val="115"/>
                    </w:rPr>
                    <w:t>ans[pre_index]</w:t>
                  </w:r>
                  <w:r>
                    <w:rPr>
                      <w:rFonts w:ascii="Trebuchet MS"/>
                      <w:spacing w:val="15"/>
                      <w:w w:val="115"/>
                    </w:rPr>
                    <w:t xml:space="preserve"> </w:t>
                  </w:r>
                  <w:r>
                    <w:rPr>
                      <w:rFonts w:ascii="Trebuchet MS"/>
                      <w:w w:val="115"/>
                    </w:rPr>
                    <w:t>=</w:t>
                  </w:r>
                  <w:r>
                    <w:rPr>
                      <w:rFonts w:ascii="Trebuchet MS"/>
                      <w:spacing w:val="15"/>
                      <w:w w:val="115"/>
                    </w:rPr>
                    <w:t xml:space="preserve"> </w:t>
                  </w:r>
                  <w:r>
                    <w:rPr>
                      <w:rFonts w:ascii="Trebuchet MS"/>
                      <w:w w:val="115"/>
                    </w:rPr>
                    <w:t>i</w:t>
                  </w:r>
                  <w:r>
                    <w:rPr>
                      <w:rFonts w:ascii="Trebuchet MS"/>
                      <w:spacing w:val="16"/>
                      <w:w w:val="115"/>
                    </w:rPr>
                    <w:t xml:space="preserve"> </w:t>
                  </w:r>
                  <w:r>
                    <w:rPr>
                      <w:rFonts w:ascii="Trebuchet MS"/>
                      <w:w w:val="115"/>
                    </w:rPr>
                    <w:t>-</w:t>
                  </w:r>
                  <w:r>
                    <w:rPr>
                      <w:rFonts w:ascii="Trebuchet MS"/>
                      <w:spacing w:val="15"/>
                      <w:w w:val="115"/>
                    </w:rPr>
                    <w:t xml:space="preserve"> </w:t>
                  </w:r>
                  <w:r>
                    <w:rPr>
                      <w:rFonts w:ascii="Trebuchet MS"/>
                      <w:w w:val="115"/>
                    </w:rPr>
                    <w:t>pre_index;</w:t>
                  </w:r>
                </w:p>
                <w:p>
                  <w:pPr>
                    <w:pStyle w:val="5"/>
                    <w:spacing w:before="7"/>
                    <w:ind w:left="812"/>
                    <w:rPr>
                      <w:rFonts w:ascii="Trebuchet MS"/>
                    </w:rPr>
                  </w:pPr>
                  <w:r>
                    <w:rPr>
                      <w:rFonts w:ascii="Trebuchet MS"/>
                      <w:w w:val="142"/>
                    </w:rPr>
                    <w:t>}</w:t>
                  </w:r>
                </w:p>
                <w:p>
                  <w:pPr>
                    <w:pStyle w:val="5"/>
                    <w:spacing w:before="7"/>
                    <w:ind w:left="812"/>
                    <w:rPr>
                      <w:rFonts w:ascii="Trebuchet MS"/>
                    </w:rPr>
                  </w:pPr>
                  <w:r>
                    <w:rPr>
                      <w:rFonts w:ascii="Trebuchet MS"/>
                      <w:w w:val="120"/>
                    </w:rPr>
                    <w:t>indices.push(i);</w:t>
                  </w:r>
                </w:p>
                <w:p>
                  <w:pPr>
                    <w:pStyle w:val="5"/>
                    <w:spacing w:before="7"/>
                    <w:ind w:left="436"/>
                    <w:rPr>
                      <w:rFonts w:ascii="Trebuchet MS"/>
                    </w:rPr>
                  </w:pPr>
                  <w:r>
                    <w:rPr>
                      <w:rFonts w:ascii="Trebuchet MS"/>
                      <w:w w:val="142"/>
                    </w:rPr>
                    <w:t>}</w:t>
                  </w:r>
                </w:p>
                <w:p>
                  <w:pPr>
                    <w:pStyle w:val="5"/>
                    <w:spacing w:before="6"/>
                    <w:ind w:left="436"/>
                    <w:rPr>
                      <w:rFonts w:ascii="Trebuchet MS"/>
                    </w:rPr>
                  </w:pPr>
                  <w:r>
                    <w:rPr>
                      <w:rFonts w:ascii="Trebuchet MS"/>
                      <w:color w:val="7F0000"/>
                      <w:w w:val="110"/>
                    </w:rPr>
                    <w:t>return</w:t>
                  </w:r>
                  <w:r>
                    <w:rPr>
                      <w:rFonts w:ascii="Trebuchet MS"/>
                      <w:color w:val="7F0000"/>
                      <w:spacing w:val="50"/>
                      <w:w w:val="110"/>
                    </w:rPr>
                    <w:t xml:space="preserve"> </w:t>
                  </w:r>
                  <w:r>
                    <w:rPr>
                      <w:rFonts w:ascii="Trebuchet MS"/>
                      <w:w w:val="110"/>
                    </w:rPr>
                    <w:t>ans;</w:t>
                  </w:r>
                </w:p>
                <w:p>
                  <w:pPr>
                    <w:pStyle w:val="5"/>
                    <w:spacing w:before="7"/>
                    <w:ind w:left="59"/>
                    <w:rPr>
                      <w:rFonts w:ascii="Trebuchet MS"/>
                    </w:rPr>
                  </w:pPr>
                  <w:r>
                    <w:rPr>
                      <w:rFonts w:ascii="Trebuchet MS"/>
                      <w:w w:val="142"/>
                    </w:rPr>
                    <w:t>}</w:t>
                  </w:r>
                </w:p>
              </w:txbxContent>
            </v:textbox>
            <w10:wrap type="topAndBottom"/>
          </v:shape>
        </w:pict>
      </w:r>
    </w:p>
    <w:p>
      <w:pPr>
        <w:pStyle w:val="5"/>
      </w:pPr>
    </w:p>
    <w:p>
      <w:pPr>
        <w:pStyle w:val="3"/>
        <w:numPr>
          <w:ilvl w:val="1"/>
          <w:numId w:val="37"/>
        </w:numPr>
        <w:tabs>
          <w:tab w:val="left" w:pos="2112"/>
        </w:tabs>
        <w:spacing w:before="199" w:after="0" w:line="240" w:lineRule="auto"/>
        <w:ind w:left="2111" w:right="0" w:hanging="667"/>
        <w:jc w:val="left"/>
      </w:pPr>
      <w:bookmarkStart w:id="161" w:name="11.5 优先队列"/>
      <w:bookmarkEnd w:id="161"/>
      <w:bookmarkStart w:id="162" w:name="_bookmark61"/>
      <w:bookmarkEnd w:id="162"/>
      <w:bookmarkStart w:id="163" w:name="_bookmark61"/>
      <w:bookmarkEnd w:id="163"/>
      <w:r>
        <w:rPr>
          <w:color w:val="3B70B7"/>
        </w:rPr>
        <w:t>优先队列</w:t>
      </w:r>
    </w:p>
    <w:p>
      <w:pPr>
        <w:pStyle w:val="5"/>
        <w:spacing w:before="178" w:line="302" w:lineRule="auto"/>
        <w:ind w:left="1445" w:right="283" w:firstLine="398"/>
        <w:jc w:val="both"/>
      </w:pPr>
      <w:r>
        <w:rPr>
          <w:w w:val="95"/>
          <w:u w:val="single"/>
        </w:rPr>
        <w:t>优先队列</w:t>
      </w:r>
      <w:r>
        <w:rPr>
          <w:w w:val="95"/>
        </w:rPr>
        <w:t>（</w:t>
      </w:r>
      <w:r>
        <w:rPr>
          <w:rFonts w:ascii="Times New Roman" w:eastAsia="Times New Roman"/>
          <w:w w:val="95"/>
        </w:rPr>
        <w:t>priority</w:t>
      </w:r>
      <w:r>
        <w:rPr>
          <w:rFonts w:ascii="Times New Roman" w:eastAsia="Times New Roman"/>
          <w:spacing w:val="5"/>
          <w:w w:val="95"/>
        </w:rPr>
        <w:t xml:space="preserve"> </w:t>
      </w:r>
      <w:r>
        <w:rPr>
          <w:rFonts w:ascii="Times New Roman" w:eastAsia="Times New Roman"/>
          <w:w w:val="95"/>
        </w:rPr>
        <w:t>queue</w:t>
      </w:r>
      <w:r>
        <w:rPr>
          <w:w w:val="95"/>
        </w:rPr>
        <w:t xml:space="preserve">）可以在 </w:t>
      </w:r>
      <w:r>
        <w:rPr>
          <w:rFonts w:ascii="Times New Roman" w:eastAsia="Times New Roman"/>
          <w:i/>
          <w:w w:val="95"/>
        </w:rPr>
        <w:t>O</w:t>
      </w:r>
      <w:r>
        <w:rPr>
          <w:rFonts w:ascii="Cambria" w:eastAsia="Cambria"/>
          <w:w w:val="95"/>
        </w:rPr>
        <w:t>(</w:t>
      </w:r>
      <w:r>
        <w:rPr>
          <w:rFonts w:ascii="Times New Roman" w:eastAsia="Times New Roman"/>
          <w:w w:val="95"/>
        </w:rPr>
        <w:t>1</w:t>
      </w:r>
      <w:r>
        <w:rPr>
          <w:rFonts w:ascii="Cambria" w:eastAsia="Cambria"/>
          <w:spacing w:val="8"/>
          <w:w w:val="95"/>
        </w:rPr>
        <w:t xml:space="preserve">) </w:t>
      </w:r>
      <w:r>
        <w:rPr>
          <w:w w:val="95"/>
        </w:rPr>
        <w:t xml:space="preserve">时间内获得最大值，并且可以在 </w:t>
      </w:r>
      <w:r>
        <w:rPr>
          <w:rFonts w:ascii="Times New Roman" w:eastAsia="Times New Roman"/>
          <w:i/>
          <w:w w:val="95"/>
        </w:rPr>
        <w:t>O</w:t>
      </w:r>
      <w:r>
        <w:rPr>
          <w:rFonts w:ascii="Cambria" w:eastAsia="Cambria"/>
          <w:w w:val="95"/>
        </w:rPr>
        <w:t>(</w:t>
      </w:r>
      <w:r>
        <w:rPr>
          <w:rFonts w:ascii="Times New Roman" w:eastAsia="Times New Roman"/>
          <w:w w:val="95"/>
        </w:rPr>
        <w:t>log</w:t>
      </w:r>
      <w:r>
        <w:rPr>
          <w:rFonts w:ascii="Times New Roman" w:eastAsia="Times New Roman"/>
          <w:spacing w:val="23"/>
          <w:w w:val="95"/>
        </w:rPr>
        <w:t xml:space="preserve"> </w:t>
      </w:r>
      <w:r>
        <w:rPr>
          <w:rFonts w:ascii="Times New Roman" w:eastAsia="Times New Roman"/>
          <w:i/>
          <w:w w:val="95"/>
        </w:rPr>
        <w:t>n</w:t>
      </w:r>
      <w:r>
        <w:rPr>
          <w:rFonts w:ascii="Cambria" w:eastAsia="Cambria"/>
          <w:spacing w:val="8"/>
          <w:w w:val="95"/>
        </w:rPr>
        <w:t xml:space="preserve">) </w:t>
      </w:r>
      <w:r>
        <w:rPr>
          <w:w w:val="95"/>
        </w:rPr>
        <w:t>时间内取出</w:t>
      </w:r>
      <w:r>
        <w:t>最大值或插入任意值。</w:t>
      </w:r>
    </w:p>
    <w:p>
      <w:pPr>
        <w:pStyle w:val="5"/>
        <w:spacing w:line="302" w:lineRule="auto"/>
        <w:ind w:left="1445" w:right="283" w:firstLine="398"/>
        <w:jc w:val="both"/>
      </w:pPr>
      <w:r>
        <w:rPr>
          <w:w w:val="95"/>
        </w:rPr>
        <w:t>优先队列常常用</w:t>
      </w:r>
      <w:r>
        <w:rPr>
          <w:w w:val="95"/>
          <w:u w:val="single"/>
        </w:rPr>
        <w:t>堆</w:t>
      </w:r>
      <w:r>
        <w:rPr>
          <w:w w:val="95"/>
        </w:rPr>
        <w:t>（</w:t>
      </w:r>
      <w:r>
        <w:rPr>
          <w:rFonts w:ascii="Times New Roman" w:eastAsia="Times New Roman"/>
          <w:w w:val="95"/>
        </w:rPr>
        <w:t>heap</w:t>
      </w:r>
      <w:r>
        <w:rPr>
          <w:w w:val="95"/>
        </w:rPr>
        <w:t>）来实现。堆是一个完全二叉树，其每个节点的值总是大于等于子</w:t>
      </w:r>
      <w:r>
        <w:rPr>
          <w:spacing w:val="81"/>
          <w:w w:val="95"/>
        </w:rPr>
        <w:t xml:space="preserve"> </w:t>
      </w:r>
      <w:r>
        <w:rPr>
          <w:w w:val="95"/>
        </w:rPr>
        <w:t>节点的值。实际实现堆时，我们通常用一个数组而不是用指针建立一个树。这是因为堆是完全二</w:t>
      </w:r>
      <w:r>
        <w:rPr>
          <w:spacing w:val="78"/>
          <w:w w:val="95"/>
        </w:rPr>
        <w:t xml:space="preserve"> </w:t>
      </w:r>
      <w:r>
        <w:rPr>
          <w:spacing w:val="3"/>
          <w:w w:val="95"/>
        </w:rPr>
        <w:t>叉树，所以用数组表示时，位置</w:t>
      </w:r>
      <w:r>
        <w:rPr>
          <w:rFonts w:ascii="Times New Roman" w:eastAsia="Times New Roman"/>
          <w:w w:val="95"/>
        </w:rPr>
        <w:t>i</w:t>
      </w:r>
      <w:r>
        <w:rPr>
          <w:rFonts w:ascii="Times New Roman" w:eastAsia="Times New Roman"/>
          <w:spacing w:val="55"/>
        </w:rPr>
        <w:t xml:space="preserve">  </w:t>
      </w:r>
      <w:r>
        <w:rPr>
          <w:spacing w:val="3"/>
          <w:w w:val="95"/>
        </w:rPr>
        <w:t>的节点的父节点位置一定为</w:t>
      </w:r>
      <w:r>
        <w:rPr>
          <w:rFonts w:ascii="Times New Roman" w:eastAsia="Times New Roman"/>
          <w:w w:val="95"/>
        </w:rPr>
        <w:t>i/2</w:t>
      </w:r>
      <w:r>
        <w:rPr>
          <w:w w:val="95"/>
        </w:rPr>
        <w:t>，而它的两个子节点的位置又一</w:t>
      </w:r>
      <w:r>
        <w:rPr>
          <w:spacing w:val="-11"/>
        </w:rPr>
        <w:t xml:space="preserve">定分别为 </w:t>
      </w:r>
      <w:r>
        <w:rPr>
          <w:rFonts w:ascii="Times New Roman" w:eastAsia="Times New Roman"/>
        </w:rPr>
        <w:t>2i</w:t>
      </w:r>
      <w:r>
        <w:rPr>
          <w:rFonts w:ascii="Times New Roman" w:eastAsia="Times New Roman"/>
          <w:spacing w:val="-1"/>
        </w:rPr>
        <w:t xml:space="preserve"> </w:t>
      </w:r>
      <w:r>
        <w:rPr>
          <w:spacing w:val="-26"/>
        </w:rPr>
        <w:t xml:space="preserve">和 </w:t>
      </w:r>
      <w:r>
        <w:rPr>
          <w:rFonts w:ascii="Times New Roman" w:eastAsia="Times New Roman"/>
        </w:rPr>
        <w:t>2i+1</w:t>
      </w:r>
      <w:r>
        <w:t>。</w:t>
      </w:r>
    </w:p>
    <w:p>
      <w:pPr>
        <w:pStyle w:val="5"/>
        <w:spacing w:line="302" w:lineRule="auto"/>
        <w:ind w:left="1445" w:right="145" w:firstLine="398"/>
      </w:pPr>
      <w:r>
        <w:t>以下是堆的实现方法，其中最核心的两个操作是上浮和下沉：如果一个节点比父节点大，那么需要交换这个两个节点；交换后还可能比它新的父节点大，因此需要不断地进行比较和交换操</w:t>
      </w:r>
      <w:r>
        <w:rPr>
          <w:w w:val="95"/>
        </w:rPr>
        <w:t>作，我们称之为上浮；类似地，如果一个节点比父节小，也需要不断地向下进行比较和交换操作，</w:t>
      </w:r>
      <w:r>
        <w:rPr>
          <w:spacing w:val="16"/>
          <w:w w:val="95"/>
        </w:rPr>
        <w:t xml:space="preserve"> </w:t>
      </w:r>
      <w:r>
        <w:t>我们称之为下沉。如果一个节点有两个子节点，我们总是交换最大的子节点。</w:t>
      </w:r>
    </w:p>
    <w:p>
      <w:pPr>
        <w:spacing w:after="0" w:line="302" w:lineRule="auto"/>
        <w:sectPr>
          <w:headerReference r:id="rId114" w:type="default"/>
          <w:footerReference r:id="rId115" w:type="default"/>
          <w:pgSz w:w="11910" w:h="16840"/>
          <w:pgMar w:top="1200" w:right="1500" w:bottom="700" w:left="340" w:header="923" w:footer="510" w:gutter="0"/>
        </w:sectPr>
      </w:pPr>
    </w:p>
    <w:p>
      <w:pPr>
        <w:pStyle w:val="5"/>
        <w:spacing w:before="8" w:after="1"/>
        <w:rPr>
          <w:sz w:val="17"/>
        </w:rPr>
      </w:pPr>
    </w:p>
    <w:p>
      <w:pPr>
        <w:pStyle w:val="5"/>
        <w:ind w:left="3529"/>
      </w:pPr>
      <w:r>
        <w:drawing>
          <wp:inline distT="0" distB="0" distL="0" distR="0">
            <wp:extent cx="2628900" cy="1947545"/>
            <wp:effectExtent l="0" t="0" r="0" b="0"/>
            <wp:docPr id="139"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image12.png"/>
                    <pic:cNvPicPr>
                      <a:picLocks noChangeAspect="1"/>
                    </pic:cNvPicPr>
                  </pic:nvPicPr>
                  <pic:blipFill>
                    <a:blip r:embed="rId192" cstate="print"/>
                    <a:stretch>
                      <a:fillRect/>
                    </a:stretch>
                  </pic:blipFill>
                  <pic:spPr>
                    <a:xfrm>
                      <a:off x="0" y="0"/>
                      <a:ext cx="2628900" cy="1947576"/>
                    </a:xfrm>
                    <a:prstGeom prst="rect">
                      <a:avLst/>
                    </a:prstGeom>
                  </pic:spPr>
                </pic:pic>
              </a:graphicData>
            </a:graphic>
          </wp:inline>
        </w:drawing>
      </w:r>
    </w:p>
    <w:p>
      <w:pPr>
        <w:spacing w:before="3"/>
        <w:ind w:left="3488" w:right="0" w:firstLine="0"/>
        <w:jc w:val="left"/>
        <w:rPr>
          <w:sz w:val="18"/>
        </w:rPr>
      </w:pPr>
      <w:r>
        <w:rPr>
          <w:rFonts w:hint="eastAsia" w:ascii="Microsoft YaHei UI" w:eastAsia="Microsoft YaHei UI"/>
          <w:b/>
          <w:color w:val="3B70B7"/>
          <w:spacing w:val="-7"/>
          <w:sz w:val="18"/>
        </w:rPr>
        <w:t xml:space="preserve">图 </w:t>
      </w:r>
      <w:r>
        <w:rPr>
          <w:rFonts w:ascii="Times New Roman" w:eastAsia="Times New Roman"/>
          <w:b/>
          <w:color w:val="3B70B7"/>
          <w:sz w:val="18"/>
        </w:rPr>
        <w:t>11.2:</w:t>
      </w:r>
      <w:r>
        <w:rPr>
          <w:rFonts w:ascii="Times New Roman" w:eastAsia="Times New Roman"/>
          <w:b/>
          <w:color w:val="3B70B7"/>
          <w:spacing w:val="14"/>
          <w:sz w:val="18"/>
        </w:rPr>
        <w:t xml:space="preserve"> </w:t>
      </w:r>
      <w:r>
        <w:rPr>
          <w:sz w:val="18"/>
        </w:rPr>
        <w:t>（最大）堆，维护的是数据结构中的大于关系</w:t>
      </w:r>
    </w:p>
    <w:p>
      <w:pPr>
        <w:pStyle w:val="5"/>
      </w:pPr>
    </w:p>
    <w:p>
      <w:pPr>
        <w:pStyle w:val="5"/>
        <w:spacing w:before="5"/>
        <w:rPr>
          <w:sz w:val="28"/>
        </w:rPr>
      </w:pPr>
      <w:r>
        <w:pict>
          <v:shape id="_x0000_s1475" o:spid="_x0000_s1475" o:spt="202" type="#_x0000_t202" style="position:absolute;left:0pt;margin-left:87.65pt;margin-top:20.25pt;height:460.5pt;width:419.9pt;mso-position-horizontal-relative:page;mso-wrap-distance-bottom:0pt;mso-wrap-distance-top:0pt;z-index:-15603712;mso-width-relative:page;mso-height-relative:page;" filled="f" stroked="t" coordsize="21600,21600">
            <v:path/>
            <v:fill on="f" focussize="0,0"/>
            <v:stroke weight="0.199212598425197pt" color="#3B70B7"/>
            <v:imagedata o:title=""/>
            <o:lock v:ext="edit"/>
            <v:textbox inset="0mm,0mm,0mm,0mm">
              <w:txbxContent>
                <w:p>
                  <w:pPr>
                    <w:pStyle w:val="5"/>
                    <w:spacing w:before="39"/>
                    <w:ind w:left="29"/>
                    <w:rPr>
                      <w:rFonts w:ascii="Trebuchet MS"/>
                    </w:rPr>
                  </w:pPr>
                  <w:r>
                    <w:rPr>
                      <w:rFonts w:ascii="Trebuchet MS"/>
                      <w:w w:val="110"/>
                    </w:rPr>
                    <w:t>vector&lt;</w:t>
                  </w:r>
                  <w:r>
                    <w:rPr>
                      <w:rFonts w:ascii="Trebuchet MS"/>
                      <w:color w:val="7F0000"/>
                      <w:w w:val="110"/>
                    </w:rPr>
                    <w:t>int</w:t>
                  </w:r>
                  <w:r>
                    <w:rPr>
                      <w:rFonts w:ascii="Trebuchet MS"/>
                      <w:w w:val="110"/>
                    </w:rPr>
                    <w:t>&gt;</w:t>
                  </w:r>
                  <w:r>
                    <w:rPr>
                      <w:rFonts w:ascii="Trebuchet MS"/>
                      <w:spacing w:val="27"/>
                      <w:w w:val="110"/>
                    </w:rPr>
                    <w:t xml:space="preserve"> </w:t>
                  </w:r>
                  <w:r>
                    <w:rPr>
                      <w:rFonts w:ascii="Trebuchet MS"/>
                      <w:w w:val="110"/>
                    </w:rPr>
                    <w:t>heap;</w:t>
                  </w:r>
                </w:p>
                <w:p>
                  <w:pPr>
                    <w:pStyle w:val="5"/>
                    <w:spacing w:before="1"/>
                    <w:rPr>
                      <w:rFonts w:ascii="Trebuchet MS"/>
                    </w:rPr>
                  </w:pPr>
                </w:p>
                <w:p>
                  <w:pPr>
                    <w:pStyle w:val="5"/>
                    <w:spacing w:before="1" w:line="254" w:lineRule="exact"/>
                    <w:ind w:left="29"/>
                  </w:pPr>
                  <w:r>
                    <w:rPr>
                      <w:rFonts w:ascii="Trebuchet MS" w:eastAsia="Trebuchet MS"/>
                      <w:color w:val="7F7F7F"/>
                      <w:spacing w:val="13"/>
                    </w:rPr>
                    <w:t xml:space="preserve">// </w:t>
                  </w:r>
                  <w:r>
                    <w:rPr>
                      <w:color w:val="7F7F7F"/>
                    </w:rPr>
                    <w:t>获得最大值</w:t>
                  </w:r>
                </w:p>
                <w:p>
                  <w:pPr>
                    <w:pStyle w:val="5"/>
                    <w:spacing w:line="230" w:lineRule="exact"/>
                    <w:ind w:left="29"/>
                    <w:rPr>
                      <w:rFonts w:ascii="Trebuchet MS"/>
                    </w:rPr>
                  </w:pPr>
                  <w:r>
                    <w:rPr>
                      <w:rFonts w:ascii="Trebuchet MS"/>
                      <w:color w:val="7F0000"/>
                      <w:w w:val="125"/>
                    </w:rPr>
                    <w:t>void</w:t>
                  </w:r>
                  <w:r>
                    <w:rPr>
                      <w:rFonts w:ascii="Trebuchet MS"/>
                      <w:color w:val="7F0000"/>
                      <w:spacing w:val="2"/>
                      <w:w w:val="125"/>
                    </w:rPr>
                    <w:t xml:space="preserve"> </w:t>
                  </w:r>
                  <w:r>
                    <w:rPr>
                      <w:rFonts w:ascii="Trebuchet MS"/>
                      <w:w w:val="125"/>
                    </w:rPr>
                    <w:t>top()</w:t>
                  </w:r>
                  <w:r>
                    <w:rPr>
                      <w:rFonts w:ascii="Trebuchet MS"/>
                      <w:spacing w:val="2"/>
                      <w:w w:val="125"/>
                    </w:rPr>
                    <w:t xml:space="preserve"> </w:t>
                  </w:r>
                  <w:r>
                    <w:rPr>
                      <w:rFonts w:ascii="Trebuchet MS"/>
                      <w:w w:val="125"/>
                    </w:rPr>
                    <w:t>{</w:t>
                  </w:r>
                </w:p>
                <w:p>
                  <w:pPr>
                    <w:pStyle w:val="5"/>
                    <w:spacing w:before="6"/>
                    <w:ind w:left="406"/>
                    <w:rPr>
                      <w:rFonts w:ascii="Trebuchet MS"/>
                    </w:rPr>
                  </w:pPr>
                  <w:r>
                    <w:rPr>
                      <w:rFonts w:ascii="Trebuchet MS"/>
                      <w:color w:val="7F0000"/>
                      <w:w w:val="110"/>
                    </w:rPr>
                    <w:t>return</w:t>
                  </w:r>
                  <w:r>
                    <w:rPr>
                      <w:rFonts w:ascii="Trebuchet MS"/>
                      <w:color w:val="7F0000"/>
                      <w:spacing w:val="42"/>
                      <w:w w:val="110"/>
                    </w:rPr>
                    <w:t xml:space="preserve"> </w:t>
                  </w:r>
                  <w:r>
                    <w:rPr>
                      <w:rFonts w:ascii="Trebuchet MS"/>
                      <w:w w:val="110"/>
                    </w:rPr>
                    <w:t>heap[0];</w:t>
                  </w:r>
                </w:p>
                <w:p>
                  <w:pPr>
                    <w:pStyle w:val="5"/>
                    <w:spacing w:before="7"/>
                    <w:ind w:left="29"/>
                    <w:rPr>
                      <w:rFonts w:ascii="Trebuchet MS"/>
                    </w:rPr>
                  </w:pPr>
                  <w:r>
                    <w:rPr>
                      <w:rFonts w:ascii="Trebuchet MS"/>
                      <w:w w:val="142"/>
                    </w:rPr>
                    <w:t>}</w:t>
                  </w:r>
                </w:p>
                <w:p>
                  <w:pPr>
                    <w:pStyle w:val="5"/>
                    <w:spacing w:before="2"/>
                    <w:rPr>
                      <w:rFonts w:ascii="Trebuchet MS"/>
                    </w:rPr>
                  </w:pPr>
                </w:p>
                <w:p>
                  <w:pPr>
                    <w:pStyle w:val="5"/>
                    <w:spacing w:line="254" w:lineRule="exact"/>
                    <w:ind w:left="29"/>
                  </w:pPr>
                  <w:r>
                    <w:rPr>
                      <w:rFonts w:ascii="Trebuchet MS" w:eastAsia="Trebuchet MS"/>
                      <w:color w:val="7F7F7F"/>
                      <w:spacing w:val="9"/>
                    </w:rPr>
                    <w:t xml:space="preserve">// </w:t>
                  </w:r>
                  <w:r>
                    <w:rPr>
                      <w:color w:val="7F7F7F"/>
                    </w:rPr>
                    <w:t>插入任意值：把新的数字放在最后一位，然后上浮</w:t>
                  </w:r>
                </w:p>
                <w:p>
                  <w:pPr>
                    <w:pStyle w:val="5"/>
                    <w:spacing w:line="247" w:lineRule="auto"/>
                    <w:ind w:left="406" w:right="5680" w:hanging="377"/>
                    <w:rPr>
                      <w:rFonts w:ascii="Trebuchet MS"/>
                    </w:rPr>
                  </w:pPr>
                  <w:r>
                    <w:rPr>
                      <w:rFonts w:ascii="Trebuchet MS"/>
                      <w:color w:val="7F0000"/>
                      <w:w w:val="120"/>
                    </w:rPr>
                    <w:t>void</w:t>
                  </w:r>
                  <w:r>
                    <w:rPr>
                      <w:rFonts w:ascii="Trebuchet MS"/>
                      <w:color w:val="7F0000"/>
                      <w:spacing w:val="1"/>
                      <w:w w:val="120"/>
                    </w:rPr>
                    <w:t xml:space="preserve"> </w:t>
                  </w:r>
                  <w:r>
                    <w:rPr>
                      <w:rFonts w:ascii="Trebuchet MS"/>
                      <w:w w:val="120"/>
                    </w:rPr>
                    <w:t>push(</w:t>
                  </w:r>
                  <w:r>
                    <w:rPr>
                      <w:rFonts w:ascii="Trebuchet MS"/>
                      <w:color w:val="7F0000"/>
                      <w:w w:val="120"/>
                    </w:rPr>
                    <w:t>int</w:t>
                  </w:r>
                  <w:r>
                    <w:rPr>
                      <w:rFonts w:ascii="Trebuchet MS"/>
                      <w:color w:val="7F0000"/>
                      <w:spacing w:val="1"/>
                      <w:w w:val="120"/>
                    </w:rPr>
                    <w:t xml:space="preserve"> </w:t>
                  </w:r>
                  <w:r>
                    <w:rPr>
                      <w:rFonts w:ascii="Trebuchet MS"/>
                      <w:w w:val="120"/>
                    </w:rPr>
                    <w:t>k)</w:t>
                  </w:r>
                  <w:r>
                    <w:rPr>
                      <w:rFonts w:ascii="Trebuchet MS"/>
                      <w:spacing w:val="1"/>
                      <w:w w:val="120"/>
                    </w:rPr>
                    <w:t xml:space="preserve"> </w:t>
                  </w:r>
                  <w:r>
                    <w:rPr>
                      <w:rFonts w:ascii="Trebuchet MS"/>
                      <w:w w:val="120"/>
                    </w:rPr>
                    <w:t>{</w:t>
                  </w:r>
                  <w:r>
                    <w:rPr>
                      <w:rFonts w:ascii="Trebuchet MS"/>
                      <w:spacing w:val="1"/>
                      <w:w w:val="120"/>
                    </w:rPr>
                    <w:t xml:space="preserve"> </w:t>
                  </w:r>
                  <w:r>
                    <w:rPr>
                      <w:rFonts w:ascii="Trebuchet MS"/>
                      <w:w w:val="120"/>
                    </w:rPr>
                    <w:t>heap.push_back(k);</w:t>
                  </w:r>
                  <w:r>
                    <w:rPr>
                      <w:rFonts w:ascii="Trebuchet MS"/>
                      <w:spacing w:val="1"/>
                      <w:w w:val="120"/>
                    </w:rPr>
                    <w:t xml:space="preserve"> </w:t>
                  </w:r>
                  <w:r>
                    <w:rPr>
                      <w:rFonts w:ascii="Trebuchet MS"/>
                      <w:w w:val="115"/>
                    </w:rPr>
                    <w:t>swim(heap.size()</w:t>
                  </w:r>
                  <w:r>
                    <w:rPr>
                      <w:rFonts w:ascii="Trebuchet MS"/>
                      <w:spacing w:val="11"/>
                      <w:w w:val="115"/>
                    </w:rPr>
                    <w:t xml:space="preserve"> </w:t>
                  </w:r>
                  <w:r>
                    <w:rPr>
                      <w:rFonts w:ascii="Trebuchet MS"/>
                      <w:w w:val="115"/>
                    </w:rPr>
                    <w:t>-</w:t>
                  </w:r>
                  <w:r>
                    <w:rPr>
                      <w:rFonts w:ascii="Trebuchet MS"/>
                      <w:spacing w:val="12"/>
                      <w:w w:val="115"/>
                    </w:rPr>
                    <w:t xml:space="preserve"> </w:t>
                  </w:r>
                  <w:r>
                    <w:rPr>
                      <w:rFonts w:ascii="Trebuchet MS"/>
                      <w:w w:val="115"/>
                    </w:rPr>
                    <w:t>1);</w:t>
                  </w:r>
                </w:p>
                <w:p>
                  <w:pPr>
                    <w:pStyle w:val="5"/>
                    <w:spacing w:line="232" w:lineRule="exact"/>
                    <w:ind w:left="29"/>
                    <w:rPr>
                      <w:rFonts w:ascii="Trebuchet MS"/>
                    </w:rPr>
                  </w:pPr>
                  <w:r>
                    <w:rPr>
                      <w:rFonts w:ascii="Trebuchet MS"/>
                      <w:w w:val="142"/>
                    </w:rPr>
                    <w:t>}</w:t>
                  </w:r>
                </w:p>
                <w:p>
                  <w:pPr>
                    <w:pStyle w:val="5"/>
                    <w:spacing w:before="10"/>
                    <w:rPr>
                      <w:rFonts w:ascii="Trebuchet MS"/>
                      <w:sz w:val="19"/>
                    </w:rPr>
                  </w:pPr>
                </w:p>
                <w:p>
                  <w:pPr>
                    <w:pStyle w:val="5"/>
                    <w:spacing w:before="1" w:line="254" w:lineRule="exact"/>
                    <w:ind w:left="29"/>
                  </w:pPr>
                  <w:r>
                    <w:rPr>
                      <w:rFonts w:ascii="Trebuchet MS" w:eastAsia="Trebuchet MS"/>
                      <w:color w:val="7F7F7F"/>
                      <w:spacing w:val="9"/>
                    </w:rPr>
                    <w:t xml:space="preserve">// </w:t>
                  </w:r>
                  <w:r>
                    <w:rPr>
                      <w:color w:val="7F7F7F"/>
                    </w:rPr>
                    <w:t>删除最大值：把最后一个数字挪到开头，然后下沉</w:t>
                  </w:r>
                </w:p>
                <w:p>
                  <w:pPr>
                    <w:pStyle w:val="5"/>
                    <w:spacing w:line="230" w:lineRule="exact"/>
                    <w:ind w:left="29"/>
                    <w:rPr>
                      <w:rFonts w:ascii="Trebuchet MS"/>
                    </w:rPr>
                  </w:pPr>
                  <w:r>
                    <w:rPr>
                      <w:rFonts w:ascii="Trebuchet MS"/>
                      <w:color w:val="7F0000"/>
                      <w:w w:val="120"/>
                    </w:rPr>
                    <w:t>void</w:t>
                  </w:r>
                  <w:r>
                    <w:rPr>
                      <w:rFonts w:ascii="Trebuchet MS"/>
                      <w:color w:val="7F0000"/>
                      <w:spacing w:val="7"/>
                      <w:w w:val="120"/>
                    </w:rPr>
                    <w:t xml:space="preserve"> </w:t>
                  </w:r>
                  <w:r>
                    <w:rPr>
                      <w:rFonts w:ascii="Trebuchet MS"/>
                      <w:w w:val="120"/>
                    </w:rPr>
                    <w:t>pop()</w:t>
                  </w:r>
                  <w:r>
                    <w:rPr>
                      <w:rFonts w:ascii="Trebuchet MS"/>
                      <w:spacing w:val="8"/>
                      <w:w w:val="120"/>
                    </w:rPr>
                    <w:t xml:space="preserve"> </w:t>
                  </w:r>
                  <w:r>
                    <w:rPr>
                      <w:rFonts w:ascii="Trebuchet MS"/>
                      <w:w w:val="120"/>
                    </w:rPr>
                    <w:t>{</w:t>
                  </w:r>
                </w:p>
                <w:p>
                  <w:pPr>
                    <w:pStyle w:val="5"/>
                    <w:spacing w:before="6" w:line="247" w:lineRule="auto"/>
                    <w:ind w:left="406" w:right="5680"/>
                    <w:rPr>
                      <w:rFonts w:ascii="Trebuchet MS"/>
                    </w:rPr>
                  </w:pPr>
                  <w:r>
                    <w:rPr>
                      <w:rFonts w:ascii="Trebuchet MS"/>
                      <w:w w:val="110"/>
                    </w:rPr>
                    <w:t>heap[0]</w:t>
                  </w:r>
                  <w:r>
                    <w:rPr>
                      <w:rFonts w:ascii="Trebuchet MS"/>
                      <w:spacing w:val="12"/>
                      <w:w w:val="110"/>
                    </w:rPr>
                    <w:t xml:space="preserve"> </w:t>
                  </w:r>
                  <w:r>
                    <w:rPr>
                      <w:rFonts w:ascii="Trebuchet MS"/>
                      <w:w w:val="110"/>
                    </w:rPr>
                    <w:t>=</w:t>
                  </w:r>
                  <w:r>
                    <w:rPr>
                      <w:rFonts w:ascii="Trebuchet MS"/>
                      <w:spacing w:val="13"/>
                      <w:w w:val="110"/>
                    </w:rPr>
                    <w:t xml:space="preserve"> </w:t>
                  </w:r>
                  <w:r>
                    <w:rPr>
                      <w:rFonts w:ascii="Trebuchet MS"/>
                      <w:w w:val="110"/>
                    </w:rPr>
                    <w:t>heap.back();</w:t>
                  </w:r>
                  <w:r>
                    <w:rPr>
                      <w:rFonts w:ascii="Trebuchet MS"/>
                      <w:spacing w:val="-63"/>
                      <w:w w:val="110"/>
                    </w:rPr>
                    <w:t xml:space="preserve"> </w:t>
                  </w:r>
                  <w:r>
                    <w:rPr>
                      <w:rFonts w:ascii="Trebuchet MS"/>
                      <w:w w:val="110"/>
                    </w:rPr>
                    <w:t>heap.pop_back();</w:t>
                  </w:r>
                  <w:r>
                    <w:rPr>
                      <w:rFonts w:ascii="Trebuchet MS"/>
                      <w:spacing w:val="1"/>
                      <w:w w:val="110"/>
                    </w:rPr>
                    <w:t xml:space="preserve"> </w:t>
                  </w:r>
                  <w:r>
                    <w:rPr>
                      <w:rFonts w:ascii="Trebuchet MS"/>
                      <w:w w:val="110"/>
                    </w:rPr>
                    <w:t>sink(0);</w:t>
                  </w:r>
                </w:p>
                <w:p>
                  <w:pPr>
                    <w:pStyle w:val="5"/>
                    <w:spacing w:line="232" w:lineRule="exact"/>
                    <w:ind w:left="29"/>
                    <w:rPr>
                      <w:rFonts w:ascii="Trebuchet MS"/>
                    </w:rPr>
                  </w:pPr>
                  <w:r>
                    <w:rPr>
                      <w:rFonts w:ascii="Trebuchet MS"/>
                      <w:w w:val="142"/>
                    </w:rPr>
                    <w:t>}</w:t>
                  </w:r>
                </w:p>
                <w:p>
                  <w:pPr>
                    <w:pStyle w:val="5"/>
                    <w:spacing w:before="2"/>
                    <w:rPr>
                      <w:rFonts w:ascii="Trebuchet MS"/>
                    </w:rPr>
                  </w:pPr>
                </w:p>
                <w:p>
                  <w:pPr>
                    <w:pStyle w:val="5"/>
                    <w:spacing w:line="254" w:lineRule="exact"/>
                    <w:ind w:left="29"/>
                  </w:pPr>
                  <w:r>
                    <w:rPr>
                      <w:rFonts w:ascii="Trebuchet MS" w:eastAsia="Trebuchet MS"/>
                      <w:color w:val="7F7F7F"/>
                      <w:spacing w:val="14"/>
                    </w:rPr>
                    <w:t xml:space="preserve">// </w:t>
                  </w:r>
                  <w:r>
                    <w:rPr>
                      <w:color w:val="7F7F7F"/>
                    </w:rPr>
                    <w:t>上浮</w:t>
                  </w:r>
                </w:p>
                <w:p>
                  <w:pPr>
                    <w:pStyle w:val="5"/>
                    <w:spacing w:line="230" w:lineRule="exact"/>
                    <w:ind w:left="29"/>
                    <w:rPr>
                      <w:rFonts w:ascii="Trebuchet MS"/>
                    </w:rPr>
                  </w:pPr>
                  <w:r>
                    <w:rPr>
                      <w:rFonts w:ascii="Trebuchet MS"/>
                      <w:color w:val="7F0000"/>
                      <w:w w:val="115"/>
                    </w:rPr>
                    <w:t>void</w:t>
                  </w:r>
                  <w:r>
                    <w:rPr>
                      <w:rFonts w:ascii="Trebuchet MS"/>
                      <w:color w:val="7F0000"/>
                      <w:spacing w:val="19"/>
                      <w:w w:val="115"/>
                    </w:rPr>
                    <w:t xml:space="preserve"> </w:t>
                  </w:r>
                  <w:r>
                    <w:rPr>
                      <w:rFonts w:ascii="Trebuchet MS"/>
                      <w:w w:val="115"/>
                    </w:rPr>
                    <w:t>swim(</w:t>
                  </w:r>
                  <w:r>
                    <w:rPr>
                      <w:rFonts w:ascii="Trebuchet MS"/>
                      <w:color w:val="7F0000"/>
                      <w:w w:val="115"/>
                    </w:rPr>
                    <w:t>int</w:t>
                  </w:r>
                  <w:r>
                    <w:rPr>
                      <w:rFonts w:ascii="Trebuchet MS"/>
                      <w:color w:val="7F0000"/>
                      <w:spacing w:val="20"/>
                      <w:w w:val="115"/>
                    </w:rPr>
                    <w:t xml:space="preserve"> </w:t>
                  </w:r>
                  <w:r>
                    <w:rPr>
                      <w:rFonts w:ascii="Trebuchet MS"/>
                      <w:w w:val="115"/>
                    </w:rPr>
                    <w:t>pos)</w:t>
                  </w:r>
                  <w:r>
                    <w:rPr>
                      <w:rFonts w:ascii="Trebuchet MS"/>
                      <w:spacing w:val="20"/>
                      <w:w w:val="115"/>
                    </w:rPr>
                    <w:t xml:space="preserve"> </w:t>
                  </w:r>
                  <w:r>
                    <w:rPr>
                      <w:rFonts w:ascii="Trebuchet MS"/>
                      <w:w w:val="115"/>
                    </w:rPr>
                    <w:t>{</w:t>
                  </w:r>
                </w:p>
                <w:p>
                  <w:pPr>
                    <w:pStyle w:val="5"/>
                    <w:spacing w:before="7" w:line="247" w:lineRule="auto"/>
                    <w:ind w:left="782" w:right="3270" w:hanging="377"/>
                    <w:rPr>
                      <w:rFonts w:ascii="Trebuchet MS"/>
                    </w:rPr>
                  </w:pPr>
                  <w:r>
                    <w:rPr>
                      <w:rFonts w:ascii="Trebuchet MS"/>
                      <w:color w:val="7F0000"/>
                      <w:w w:val="105"/>
                    </w:rPr>
                    <w:t>while</w:t>
                  </w:r>
                  <w:r>
                    <w:rPr>
                      <w:rFonts w:ascii="Trebuchet MS"/>
                      <w:color w:val="7F0000"/>
                      <w:spacing w:val="44"/>
                      <w:w w:val="105"/>
                    </w:rPr>
                    <w:t xml:space="preserve"> </w:t>
                  </w:r>
                  <w:r>
                    <w:rPr>
                      <w:rFonts w:ascii="Trebuchet MS"/>
                      <w:w w:val="105"/>
                    </w:rPr>
                    <w:t>(pos</w:t>
                  </w:r>
                  <w:r>
                    <w:rPr>
                      <w:rFonts w:ascii="Trebuchet MS"/>
                      <w:spacing w:val="45"/>
                      <w:w w:val="105"/>
                    </w:rPr>
                    <w:t xml:space="preserve"> </w:t>
                  </w:r>
                  <w:r>
                    <w:rPr>
                      <w:rFonts w:ascii="Trebuchet MS"/>
                      <w:w w:val="105"/>
                    </w:rPr>
                    <w:t>&gt;</w:t>
                  </w:r>
                  <w:r>
                    <w:rPr>
                      <w:rFonts w:ascii="Trebuchet MS"/>
                      <w:spacing w:val="44"/>
                      <w:w w:val="105"/>
                    </w:rPr>
                    <w:t xml:space="preserve"> </w:t>
                  </w:r>
                  <w:r>
                    <w:rPr>
                      <w:rFonts w:ascii="Trebuchet MS"/>
                      <w:w w:val="105"/>
                    </w:rPr>
                    <w:t>1</w:t>
                  </w:r>
                  <w:r>
                    <w:rPr>
                      <w:rFonts w:ascii="Trebuchet MS"/>
                      <w:spacing w:val="45"/>
                      <w:w w:val="105"/>
                    </w:rPr>
                    <w:t xml:space="preserve"> </w:t>
                  </w:r>
                  <w:r>
                    <w:rPr>
                      <w:rFonts w:ascii="Trebuchet MS"/>
                      <w:w w:val="105"/>
                    </w:rPr>
                    <w:t>&amp;&amp;</w:t>
                  </w:r>
                  <w:r>
                    <w:rPr>
                      <w:rFonts w:ascii="Trebuchet MS"/>
                      <w:spacing w:val="44"/>
                      <w:w w:val="105"/>
                    </w:rPr>
                    <w:t xml:space="preserve"> </w:t>
                  </w:r>
                  <w:r>
                    <w:rPr>
                      <w:rFonts w:ascii="Trebuchet MS"/>
                      <w:w w:val="105"/>
                    </w:rPr>
                    <w:t>heap[pos/2]</w:t>
                  </w:r>
                  <w:r>
                    <w:rPr>
                      <w:rFonts w:ascii="Trebuchet MS"/>
                      <w:spacing w:val="45"/>
                      <w:w w:val="105"/>
                    </w:rPr>
                    <w:t xml:space="preserve"> </w:t>
                  </w:r>
                  <w:r>
                    <w:rPr>
                      <w:rFonts w:ascii="Trebuchet MS"/>
                      <w:w w:val="105"/>
                    </w:rPr>
                    <w:t>&lt;</w:t>
                  </w:r>
                  <w:r>
                    <w:rPr>
                      <w:rFonts w:ascii="Trebuchet MS"/>
                      <w:spacing w:val="45"/>
                      <w:w w:val="105"/>
                    </w:rPr>
                    <w:t xml:space="preserve"> </w:t>
                  </w:r>
                  <w:r>
                    <w:rPr>
                      <w:rFonts w:ascii="Trebuchet MS"/>
                      <w:w w:val="105"/>
                    </w:rPr>
                    <w:t>heap[pos]))</w:t>
                  </w:r>
                  <w:r>
                    <w:rPr>
                      <w:rFonts w:ascii="Trebuchet MS"/>
                      <w:spacing w:val="44"/>
                      <w:w w:val="105"/>
                    </w:rPr>
                    <w:t xml:space="preserve"> </w:t>
                  </w:r>
                  <w:r>
                    <w:rPr>
                      <w:rFonts w:ascii="Trebuchet MS"/>
                      <w:w w:val="115"/>
                    </w:rPr>
                    <w:t>{</w:t>
                  </w:r>
                  <w:r>
                    <w:rPr>
                      <w:rFonts w:ascii="Trebuchet MS"/>
                      <w:spacing w:val="-66"/>
                      <w:w w:val="115"/>
                    </w:rPr>
                    <w:t xml:space="preserve"> </w:t>
                  </w:r>
                  <w:r>
                    <w:rPr>
                      <w:rFonts w:ascii="Trebuchet MS"/>
                      <w:w w:val="105"/>
                    </w:rPr>
                    <w:t>swap(heap[pos/2],</w:t>
                  </w:r>
                  <w:r>
                    <w:rPr>
                      <w:rFonts w:ascii="Trebuchet MS"/>
                      <w:spacing w:val="46"/>
                      <w:w w:val="105"/>
                    </w:rPr>
                    <w:t xml:space="preserve"> </w:t>
                  </w:r>
                  <w:r>
                    <w:rPr>
                      <w:rFonts w:ascii="Trebuchet MS"/>
                      <w:w w:val="105"/>
                    </w:rPr>
                    <w:t>heap[pos]);</w:t>
                  </w:r>
                </w:p>
                <w:p>
                  <w:pPr>
                    <w:pStyle w:val="5"/>
                    <w:ind w:left="782"/>
                    <w:rPr>
                      <w:rFonts w:ascii="Trebuchet MS"/>
                    </w:rPr>
                  </w:pPr>
                  <w:r>
                    <w:rPr>
                      <w:rFonts w:ascii="Trebuchet MS"/>
                      <w:w w:val="105"/>
                    </w:rPr>
                    <w:t>pos</w:t>
                  </w:r>
                  <w:r>
                    <w:rPr>
                      <w:rFonts w:ascii="Trebuchet MS"/>
                      <w:spacing w:val="44"/>
                      <w:w w:val="105"/>
                    </w:rPr>
                    <w:t xml:space="preserve"> </w:t>
                  </w:r>
                  <w:r>
                    <w:rPr>
                      <w:rFonts w:ascii="Trebuchet MS"/>
                      <w:w w:val="105"/>
                    </w:rPr>
                    <w:t>/=</w:t>
                  </w:r>
                  <w:r>
                    <w:rPr>
                      <w:rFonts w:ascii="Trebuchet MS"/>
                      <w:spacing w:val="45"/>
                      <w:w w:val="105"/>
                    </w:rPr>
                    <w:t xml:space="preserve"> </w:t>
                  </w:r>
                  <w:r>
                    <w:rPr>
                      <w:rFonts w:ascii="Trebuchet MS"/>
                      <w:w w:val="105"/>
                    </w:rPr>
                    <w:t>2;</w:t>
                  </w:r>
                </w:p>
                <w:p>
                  <w:pPr>
                    <w:pStyle w:val="5"/>
                    <w:spacing w:before="7"/>
                    <w:ind w:left="406"/>
                    <w:rPr>
                      <w:rFonts w:ascii="Trebuchet MS"/>
                    </w:rPr>
                  </w:pPr>
                  <w:r>
                    <w:rPr>
                      <w:rFonts w:ascii="Trebuchet MS"/>
                      <w:w w:val="142"/>
                    </w:rPr>
                    <w:t>}</w:t>
                  </w:r>
                </w:p>
                <w:p>
                  <w:pPr>
                    <w:pStyle w:val="5"/>
                    <w:spacing w:before="6"/>
                    <w:ind w:left="29"/>
                    <w:rPr>
                      <w:rFonts w:ascii="Trebuchet MS"/>
                    </w:rPr>
                  </w:pPr>
                  <w:r>
                    <w:rPr>
                      <w:rFonts w:ascii="Trebuchet MS"/>
                      <w:w w:val="142"/>
                    </w:rPr>
                    <w:t>}</w:t>
                  </w:r>
                </w:p>
                <w:p>
                  <w:pPr>
                    <w:pStyle w:val="5"/>
                    <w:spacing w:before="2"/>
                    <w:rPr>
                      <w:rFonts w:ascii="Trebuchet MS"/>
                    </w:rPr>
                  </w:pPr>
                </w:p>
                <w:p>
                  <w:pPr>
                    <w:pStyle w:val="5"/>
                    <w:spacing w:line="254" w:lineRule="exact"/>
                    <w:ind w:left="29"/>
                  </w:pPr>
                  <w:r>
                    <w:rPr>
                      <w:rFonts w:ascii="Trebuchet MS" w:eastAsia="Trebuchet MS"/>
                      <w:color w:val="7F7F7F"/>
                      <w:spacing w:val="14"/>
                    </w:rPr>
                    <w:t xml:space="preserve">// </w:t>
                  </w:r>
                  <w:r>
                    <w:rPr>
                      <w:color w:val="7F7F7F"/>
                    </w:rPr>
                    <w:t>下沉</w:t>
                  </w:r>
                </w:p>
                <w:p>
                  <w:pPr>
                    <w:pStyle w:val="5"/>
                    <w:spacing w:line="230" w:lineRule="exact"/>
                    <w:ind w:left="29"/>
                    <w:rPr>
                      <w:rFonts w:ascii="Trebuchet MS"/>
                    </w:rPr>
                  </w:pPr>
                  <w:r>
                    <w:rPr>
                      <w:rFonts w:ascii="Trebuchet MS"/>
                      <w:color w:val="7F0000"/>
                      <w:w w:val="125"/>
                    </w:rPr>
                    <w:t>void</w:t>
                  </w:r>
                  <w:r>
                    <w:rPr>
                      <w:rFonts w:ascii="Trebuchet MS"/>
                      <w:color w:val="7F0000"/>
                      <w:spacing w:val="5"/>
                      <w:w w:val="125"/>
                    </w:rPr>
                    <w:t xml:space="preserve"> </w:t>
                  </w:r>
                  <w:r>
                    <w:rPr>
                      <w:rFonts w:ascii="Trebuchet MS"/>
                      <w:w w:val="125"/>
                    </w:rPr>
                    <w:t>sink(</w:t>
                  </w:r>
                  <w:r>
                    <w:rPr>
                      <w:rFonts w:ascii="Trebuchet MS"/>
                      <w:color w:val="7F0000"/>
                      <w:w w:val="125"/>
                    </w:rPr>
                    <w:t>int</w:t>
                  </w:r>
                  <w:r>
                    <w:rPr>
                      <w:rFonts w:ascii="Trebuchet MS"/>
                      <w:color w:val="7F0000"/>
                      <w:spacing w:val="6"/>
                      <w:w w:val="125"/>
                    </w:rPr>
                    <w:t xml:space="preserve"> </w:t>
                  </w:r>
                  <w:r>
                    <w:rPr>
                      <w:rFonts w:ascii="Trebuchet MS"/>
                      <w:w w:val="125"/>
                    </w:rPr>
                    <w:t>pos)</w:t>
                  </w:r>
                  <w:r>
                    <w:rPr>
                      <w:rFonts w:ascii="Trebuchet MS"/>
                      <w:spacing w:val="6"/>
                      <w:w w:val="125"/>
                    </w:rPr>
                    <w:t xml:space="preserve"> </w:t>
                  </w:r>
                  <w:r>
                    <w:rPr>
                      <w:rFonts w:ascii="Trebuchet MS"/>
                      <w:w w:val="125"/>
                    </w:rPr>
                    <w:t>{</w:t>
                  </w:r>
                </w:p>
                <w:p>
                  <w:pPr>
                    <w:pStyle w:val="5"/>
                    <w:spacing w:before="7" w:line="247" w:lineRule="auto"/>
                    <w:ind w:left="782" w:right="5679" w:hanging="377"/>
                    <w:rPr>
                      <w:rFonts w:ascii="Trebuchet MS"/>
                    </w:rPr>
                  </w:pPr>
                  <w:r>
                    <w:rPr>
                      <w:rFonts w:ascii="Trebuchet MS"/>
                      <w:color w:val="7F0000"/>
                      <w:w w:val="120"/>
                    </w:rPr>
                    <w:t>while</w:t>
                  </w:r>
                  <w:r>
                    <w:rPr>
                      <w:rFonts w:ascii="Trebuchet MS"/>
                      <w:color w:val="7F0000"/>
                      <w:spacing w:val="5"/>
                      <w:w w:val="120"/>
                    </w:rPr>
                    <w:t xml:space="preserve"> </w:t>
                  </w:r>
                  <w:r>
                    <w:rPr>
                      <w:rFonts w:ascii="Trebuchet MS"/>
                      <w:w w:val="120"/>
                    </w:rPr>
                    <w:t>(2</w:t>
                  </w:r>
                  <w:r>
                    <w:rPr>
                      <w:rFonts w:ascii="Trebuchet MS"/>
                      <w:spacing w:val="6"/>
                      <w:w w:val="120"/>
                    </w:rPr>
                    <w:t xml:space="preserve"> </w:t>
                  </w:r>
                  <w:r>
                    <w:rPr>
                      <w:rFonts w:ascii="Trebuchet MS"/>
                      <w:w w:val="120"/>
                    </w:rPr>
                    <w:t>*</w:t>
                  </w:r>
                  <w:r>
                    <w:rPr>
                      <w:rFonts w:ascii="Trebuchet MS"/>
                      <w:spacing w:val="5"/>
                      <w:w w:val="120"/>
                    </w:rPr>
                    <w:t xml:space="preserve"> </w:t>
                  </w:r>
                  <w:r>
                    <w:rPr>
                      <w:rFonts w:ascii="Trebuchet MS"/>
                      <w:w w:val="120"/>
                    </w:rPr>
                    <w:t>pos</w:t>
                  </w:r>
                  <w:r>
                    <w:rPr>
                      <w:rFonts w:ascii="Trebuchet MS"/>
                      <w:spacing w:val="6"/>
                      <w:w w:val="120"/>
                    </w:rPr>
                    <w:t xml:space="preserve"> </w:t>
                  </w:r>
                  <w:r>
                    <w:rPr>
                      <w:rFonts w:ascii="Trebuchet MS"/>
                      <w:w w:val="120"/>
                    </w:rPr>
                    <w:t>&lt;=</w:t>
                  </w:r>
                  <w:r>
                    <w:rPr>
                      <w:rFonts w:ascii="Trebuchet MS"/>
                      <w:spacing w:val="5"/>
                      <w:w w:val="120"/>
                    </w:rPr>
                    <w:t xml:space="preserve"> </w:t>
                  </w:r>
                  <w:r>
                    <w:rPr>
                      <w:rFonts w:ascii="Trebuchet MS"/>
                      <w:w w:val="120"/>
                    </w:rPr>
                    <w:t>N)</w:t>
                  </w:r>
                  <w:r>
                    <w:rPr>
                      <w:rFonts w:ascii="Trebuchet MS"/>
                      <w:spacing w:val="6"/>
                      <w:w w:val="120"/>
                    </w:rPr>
                    <w:t xml:space="preserve"> </w:t>
                  </w:r>
                  <w:r>
                    <w:rPr>
                      <w:rFonts w:ascii="Trebuchet MS"/>
                      <w:w w:val="120"/>
                    </w:rPr>
                    <w:t>{</w:t>
                  </w:r>
                  <w:r>
                    <w:rPr>
                      <w:rFonts w:ascii="Trebuchet MS"/>
                      <w:spacing w:val="-70"/>
                      <w:w w:val="120"/>
                    </w:rPr>
                    <w:t xml:space="preserve"> </w:t>
                  </w:r>
                  <w:r>
                    <w:rPr>
                      <w:rFonts w:ascii="Trebuchet MS"/>
                      <w:color w:val="7F0000"/>
                      <w:w w:val="120"/>
                    </w:rPr>
                    <w:t>int</w:t>
                  </w:r>
                  <w:r>
                    <w:rPr>
                      <w:rFonts w:ascii="Trebuchet MS"/>
                      <w:color w:val="7F0000"/>
                      <w:spacing w:val="29"/>
                      <w:w w:val="120"/>
                    </w:rPr>
                    <w:t xml:space="preserve"> </w:t>
                  </w:r>
                  <w:r>
                    <w:rPr>
                      <w:rFonts w:ascii="Trebuchet MS"/>
                      <w:w w:val="155"/>
                    </w:rPr>
                    <w:t>i</w:t>
                  </w:r>
                  <w:r>
                    <w:rPr>
                      <w:rFonts w:ascii="Trebuchet MS"/>
                      <w:spacing w:val="8"/>
                      <w:w w:val="155"/>
                    </w:rPr>
                    <w:t xml:space="preserve"> </w:t>
                  </w:r>
                  <w:r>
                    <w:rPr>
                      <w:rFonts w:ascii="Trebuchet MS"/>
                      <w:w w:val="120"/>
                    </w:rPr>
                    <w:t>=</w:t>
                  </w:r>
                  <w:r>
                    <w:rPr>
                      <w:rFonts w:ascii="Trebuchet MS"/>
                      <w:spacing w:val="29"/>
                      <w:w w:val="120"/>
                    </w:rPr>
                    <w:t xml:space="preserve"> </w:t>
                  </w:r>
                  <w:r>
                    <w:rPr>
                      <w:rFonts w:ascii="Trebuchet MS"/>
                      <w:w w:val="120"/>
                    </w:rPr>
                    <w:t>2</w:t>
                  </w:r>
                  <w:r>
                    <w:rPr>
                      <w:rFonts w:ascii="Trebuchet MS"/>
                      <w:spacing w:val="29"/>
                      <w:w w:val="120"/>
                    </w:rPr>
                    <w:t xml:space="preserve"> </w:t>
                  </w:r>
                  <w:r>
                    <w:rPr>
                      <w:rFonts w:ascii="Trebuchet MS"/>
                      <w:w w:val="120"/>
                    </w:rPr>
                    <w:t>*</w:t>
                  </w:r>
                  <w:r>
                    <w:rPr>
                      <w:rFonts w:ascii="Trebuchet MS"/>
                      <w:spacing w:val="30"/>
                      <w:w w:val="120"/>
                    </w:rPr>
                    <w:t xml:space="preserve"> </w:t>
                  </w:r>
                  <w:r>
                    <w:rPr>
                      <w:rFonts w:ascii="Trebuchet MS"/>
                      <w:w w:val="120"/>
                    </w:rPr>
                    <w:t>pos;</w:t>
                  </w:r>
                </w:p>
                <w:p>
                  <w:pPr>
                    <w:pStyle w:val="5"/>
                    <w:spacing w:line="247" w:lineRule="auto"/>
                    <w:ind w:left="782" w:right="3633"/>
                    <w:rPr>
                      <w:rFonts w:ascii="Trebuchet MS"/>
                    </w:rPr>
                  </w:pPr>
                  <w:r>
                    <w:rPr>
                      <w:rFonts w:ascii="Trebuchet MS"/>
                      <w:color w:val="7F0000"/>
                      <w:w w:val="130"/>
                    </w:rPr>
                    <w:t>if</w:t>
                  </w:r>
                  <w:r>
                    <w:rPr>
                      <w:rFonts w:ascii="Trebuchet MS"/>
                      <w:color w:val="7F0000"/>
                      <w:spacing w:val="42"/>
                      <w:w w:val="130"/>
                    </w:rPr>
                    <w:t xml:space="preserve"> </w:t>
                  </w:r>
                  <w:r>
                    <w:rPr>
                      <w:rFonts w:ascii="Trebuchet MS"/>
                      <w:w w:val="130"/>
                    </w:rPr>
                    <w:t>(i</w:t>
                  </w:r>
                  <w:r>
                    <w:rPr>
                      <w:rFonts w:ascii="Trebuchet MS"/>
                      <w:spacing w:val="43"/>
                      <w:w w:val="130"/>
                    </w:rPr>
                    <w:t xml:space="preserve"> </w:t>
                  </w:r>
                  <w:r>
                    <w:rPr>
                      <w:rFonts w:ascii="Trebuchet MS"/>
                      <w:w w:val="105"/>
                    </w:rPr>
                    <w:t>&lt;</w:t>
                  </w:r>
                  <w:r>
                    <w:rPr>
                      <w:rFonts w:ascii="Trebuchet MS"/>
                      <w:spacing w:val="57"/>
                      <w:w w:val="105"/>
                    </w:rPr>
                    <w:t xml:space="preserve"> </w:t>
                  </w:r>
                  <w:r>
                    <w:rPr>
                      <w:rFonts w:ascii="Trebuchet MS"/>
                      <w:w w:val="105"/>
                    </w:rPr>
                    <w:t>N</w:t>
                  </w:r>
                  <w:r>
                    <w:rPr>
                      <w:rFonts w:ascii="Trebuchet MS"/>
                      <w:spacing w:val="58"/>
                      <w:w w:val="105"/>
                    </w:rPr>
                    <w:t xml:space="preserve"> </w:t>
                  </w:r>
                  <w:r>
                    <w:rPr>
                      <w:rFonts w:ascii="Trebuchet MS"/>
                      <w:w w:val="105"/>
                    </w:rPr>
                    <w:t>&amp;&amp;</w:t>
                  </w:r>
                  <w:r>
                    <w:rPr>
                      <w:rFonts w:ascii="Trebuchet MS"/>
                      <w:spacing w:val="58"/>
                      <w:w w:val="105"/>
                    </w:rPr>
                    <w:t xml:space="preserve"> </w:t>
                  </w:r>
                  <w:r>
                    <w:rPr>
                      <w:rFonts w:ascii="Trebuchet MS"/>
                      <w:w w:val="105"/>
                    </w:rPr>
                    <w:t>heap[i]</w:t>
                  </w:r>
                  <w:r>
                    <w:rPr>
                      <w:rFonts w:ascii="Trebuchet MS"/>
                      <w:spacing w:val="58"/>
                      <w:w w:val="105"/>
                    </w:rPr>
                    <w:t xml:space="preserve"> </w:t>
                  </w:r>
                  <w:r>
                    <w:rPr>
                      <w:rFonts w:ascii="Trebuchet MS"/>
                      <w:w w:val="105"/>
                    </w:rPr>
                    <w:t>&lt;</w:t>
                  </w:r>
                  <w:r>
                    <w:rPr>
                      <w:rFonts w:ascii="Trebuchet MS"/>
                      <w:spacing w:val="57"/>
                      <w:w w:val="105"/>
                    </w:rPr>
                    <w:t xml:space="preserve"> </w:t>
                  </w:r>
                  <w:r>
                    <w:rPr>
                      <w:rFonts w:ascii="Trebuchet MS"/>
                      <w:w w:val="105"/>
                    </w:rPr>
                    <w:t>heap[i+1])</w:t>
                  </w:r>
                  <w:r>
                    <w:rPr>
                      <w:rFonts w:ascii="Trebuchet MS"/>
                      <w:spacing w:val="58"/>
                      <w:w w:val="105"/>
                    </w:rPr>
                    <w:t xml:space="preserve"> </w:t>
                  </w:r>
                  <w:r>
                    <w:rPr>
                      <w:rFonts w:ascii="Trebuchet MS"/>
                      <w:w w:val="105"/>
                    </w:rPr>
                    <w:t>++i;</w:t>
                  </w:r>
                  <w:r>
                    <w:rPr>
                      <w:rFonts w:ascii="Trebuchet MS"/>
                      <w:spacing w:val="-60"/>
                      <w:w w:val="105"/>
                    </w:rPr>
                    <w:t xml:space="preserve"> </w:t>
                  </w:r>
                  <w:r>
                    <w:rPr>
                      <w:rFonts w:ascii="Trebuchet MS"/>
                      <w:color w:val="7F0000"/>
                      <w:w w:val="130"/>
                    </w:rPr>
                    <w:t>if</w:t>
                  </w:r>
                  <w:r>
                    <w:rPr>
                      <w:rFonts w:ascii="Trebuchet MS"/>
                      <w:color w:val="7F0000"/>
                      <w:spacing w:val="1"/>
                      <w:w w:val="130"/>
                    </w:rPr>
                    <w:t xml:space="preserve"> </w:t>
                  </w:r>
                  <w:r>
                    <w:rPr>
                      <w:rFonts w:ascii="Trebuchet MS"/>
                      <w:w w:val="105"/>
                    </w:rPr>
                    <w:t>(heap[pos]</w:t>
                  </w:r>
                  <w:r>
                    <w:rPr>
                      <w:rFonts w:ascii="Trebuchet MS"/>
                      <w:spacing w:val="1"/>
                      <w:w w:val="105"/>
                    </w:rPr>
                    <w:t xml:space="preserve"> </w:t>
                  </w:r>
                  <w:r>
                    <w:rPr>
                      <w:rFonts w:ascii="Trebuchet MS"/>
                      <w:w w:val="105"/>
                    </w:rPr>
                    <w:t>&gt;=</w:t>
                  </w:r>
                  <w:r>
                    <w:rPr>
                      <w:rFonts w:ascii="Trebuchet MS"/>
                      <w:spacing w:val="1"/>
                      <w:w w:val="105"/>
                    </w:rPr>
                    <w:t xml:space="preserve"> </w:t>
                  </w:r>
                  <w:r>
                    <w:rPr>
                      <w:rFonts w:ascii="Trebuchet MS"/>
                      <w:w w:val="105"/>
                    </w:rPr>
                    <w:t>heap[i])</w:t>
                  </w:r>
                  <w:r>
                    <w:rPr>
                      <w:rFonts w:ascii="Trebuchet MS"/>
                      <w:spacing w:val="1"/>
                      <w:w w:val="105"/>
                    </w:rPr>
                    <w:t xml:space="preserve"> </w:t>
                  </w:r>
                  <w:r>
                    <w:rPr>
                      <w:rFonts w:ascii="Trebuchet MS"/>
                      <w:color w:val="7F0000"/>
                      <w:w w:val="105"/>
                    </w:rPr>
                    <w:t>break</w:t>
                  </w:r>
                  <w:r>
                    <w:rPr>
                      <w:rFonts w:ascii="Trebuchet MS"/>
                      <w:w w:val="105"/>
                    </w:rPr>
                    <w:t>;</w:t>
                  </w:r>
                  <w:r>
                    <w:rPr>
                      <w:rFonts w:ascii="Trebuchet MS"/>
                      <w:spacing w:val="1"/>
                      <w:w w:val="105"/>
                    </w:rPr>
                    <w:t xml:space="preserve"> </w:t>
                  </w:r>
                  <w:r>
                    <w:rPr>
                      <w:rFonts w:ascii="Trebuchet MS"/>
                      <w:w w:val="105"/>
                    </w:rPr>
                    <w:t>swap(heap[pos],</w:t>
                  </w:r>
                  <w:r>
                    <w:rPr>
                      <w:rFonts w:ascii="Trebuchet MS"/>
                      <w:spacing w:val="50"/>
                      <w:w w:val="105"/>
                    </w:rPr>
                    <w:t xml:space="preserve"> </w:t>
                  </w:r>
                  <w:r>
                    <w:rPr>
                      <w:rFonts w:ascii="Trebuchet MS"/>
                      <w:w w:val="105"/>
                    </w:rPr>
                    <w:t>heap[i]);</w:t>
                  </w:r>
                </w:p>
                <w:p>
                  <w:pPr>
                    <w:pStyle w:val="5"/>
                    <w:spacing w:line="232" w:lineRule="exact"/>
                    <w:ind w:left="782"/>
                    <w:rPr>
                      <w:rFonts w:ascii="Trebuchet MS"/>
                    </w:rPr>
                  </w:pPr>
                  <w:r>
                    <w:rPr>
                      <w:rFonts w:ascii="Trebuchet MS"/>
                      <w:w w:val="115"/>
                    </w:rPr>
                    <w:t>pos</w:t>
                  </w:r>
                  <w:r>
                    <w:rPr>
                      <w:rFonts w:ascii="Trebuchet MS"/>
                      <w:spacing w:val="27"/>
                      <w:w w:val="115"/>
                    </w:rPr>
                    <w:t xml:space="preserve"> </w:t>
                  </w:r>
                  <w:r>
                    <w:rPr>
                      <w:rFonts w:ascii="Trebuchet MS"/>
                      <w:w w:val="115"/>
                    </w:rPr>
                    <w:t>=</w:t>
                  </w:r>
                  <w:r>
                    <w:rPr>
                      <w:rFonts w:ascii="Trebuchet MS"/>
                      <w:spacing w:val="27"/>
                      <w:w w:val="115"/>
                    </w:rPr>
                    <w:t xml:space="preserve"> </w:t>
                  </w:r>
                  <w:r>
                    <w:rPr>
                      <w:rFonts w:ascii="Trebuchet MS"/>
                      <w:w w:val="140"/>
                    </w:rPr>
                    <w:t>i;</w:t>
                  </w:r>
                </w:p>
                <w:p>
                  <w:pPr>
                    <w:pStyle w:val="5"/>
                    <w:spacing w:before="7"/>
                    <w:ind w:left="406"/>
                    <w:rPr>
                      <w:rFonts w:ascii="Trebuchet MS"/>
                    </w:rPr>
                  </w:pPr>
                  <w:r>
                    <w:rPr>
                      <w:rFonts w:ascii="Trebuchet MS"/>
                      <w:w w:val="142"/>
                    </w:rPr>
                    <w:t>}</w:t>
                  </w:r>
                </w:p>
                <w:p>
                  <w:pPr>
                    <w:pStyle w:val="5"/>
                    <w:spacing w:before="6"/>
                    <w:ind w:left="29"/>
                    <w:rPr>
                      <w:rFonts w:ascii="Trebuchet MS"/>
                    </w:rPr>
                  </w:pPr>
                  <w:r>
                    <w:rPr>
                      <w:rFonts w:ascii="Trebuchet MS"/>
                      <w:w w:val="142"/>
                    </w:rPr>
                    <w:t>}</w:t>
                  </w:r>
                </w:p>
              </w:txbxContent>
            </v:textbox>
            <w10:wrap type="topAndBottom"/>
          </v:shape>
        </w:pict>
      </w:r>
    </w:p>
    <w:p>
      <w:pPr>
        <w:pStyle w:val="5"/>
        <w:spacing w:before="141" w:line="302" w:lineRule="auto"/>
        <w:ind w:left="1844" w:right="283"/>
      </w:pPr>
      <w:r>
        <w:t>通过将算法中的大于号和小于号互换，我们也可以得到一个快速获得最小值的优先队列。</w:t>
      </w:r>
      <w:r>
        <w:rPr>
          <w:spacing w:val="6"/>
          <w:w w:val="95"/>
        </w:rPr>
        <w:t xml:space="preserve">另外，正如我们在 </w:t>
      </w:r>
      <w:r>
        <w:rPr>
          <w:rFonts w:ascii="Times New Roman" w:eastAsia="Times New Roman"/>
          <w:w w:val="95"/>
        </w:rPr>
        <w:t>STL</w:t>
      </w:r>
      <w:r>
        <w:rPr>
          <w:rFonts w:ascii="Times New Roman" w:eastAsia="Times New Roman"/>
          <w:spacing w:val="10"/>
          <w:w w:val="95"/>
        </w:rPr>
        <w:t xml:space="preserve"> </w:t>
      </w:r>
      <w:r>
        <w:rPr>
          <w:w w:val="95"/>
        </w:rPr>
        <w:t>章节提到的那样，如果我们需要在维持大小关系的同时，还需要支持</w:t>
      </w:r>
    </w:p>
    <w:p>
      <w:pPr>
        <w:spacing w:after="0" w:line="302" w:lineRule="auto"/>
        <w:sectPr>
          <w:pgSz w:w="11910" w:h="16840"/>
          <w:pgMar w:top="1200" w:right="1500" w:bottom="700" w:left="340" w:header="923" w:footer="510" w:gutter="0"/>
        </w:sectPr>
      </w:pPr>
    </w:p>
    <w:p>
      <w:pPr>
        <w:pStyle w:val="5"/>
        <w:rPr>
          <w:sz w:val="9"/>
        </w:rPr>
      </w:pPr>
    </w:p>
    <w:p>
      <w:pPr>
        <w:pStyle w:val="5"/>
        <w:spacing w:before="110" w:line="302" w:lineRule="auto"/>
        <w:ind w:left="1445" w:right="283"/>
      </w:pPr>
      <w:r>
        <w:rPr>
          <w:spacing w:val="1"/>
          <w:w w:val="95"/>
        </w:rPr>
        <w:t>查找任意值、删除任意值、维护所有数字的大小关系等操作，可以考虑使用</w:t>
      </w:r>
      <w:r>
        <w:rPr>
          <w:rFonts w:ascii="Times New Roman" w:eastAsia="Times New Roman"/>
          <w:w w:val="95"/>
        </w:rPr>
        <w:t>set</w:t>
      </w:r>
      <w:r>
        <w:rPr>
          <w:rFonts w:ascii="Times New Roman" w:eastAsia="Times New Roman"/>
          <w:spacing w:val="97"/>
        </w:rPr>
        <w:t xml:space="preserve"> </w:t>
      </w:r>
      <w:r>
        <w:rPr>
          <w:spacing w:val="49"/>
          <w:w w:val="95"/>
        </w:rPr>
        <w:t>或</w:t>
      </w:r>
      <w:r>
        <w:rPr>
          <w:rFonts w:ascii="Times New Roman" w:eastAsia="Times New Roman"/>
          <w:w w:val="95"/>
        </w:rPr>
        <w:t>map</w:t>
      </w:r>
      <w:r>
        <w:rPr>
          <w:rFonts w:ascii="Times New Roman" w:eastAsia="Times New Roman"/>
          <w:spacing w:val="97"/>
        </w:rPr>
        <w:t xml:space="preserve"> </w:t>
      </w:r>
      <w:r>
        <w:rPr>
          <w:w w:val="95"/>
        </w:rPr>
        <w:t>来代替优</w:t>
      </w:r>
      <w:r>
        <w:t>先队列。</w:t>
      </w:r>
    </w:p>
    <w:p>
      <w:pPr>
        <w:pStyle w:val="5"/>
        <w:spacing w:before="10"/>
        <w:rPr>
          <w:sz w:val="22"/>
        </w:rPr>
      </w:pPr>
    </w:p>
    <w:p>
      <w:pPr>
        <w:pStyle w:val="4"/>
      </w:pPr>
      <w:r>
        <w:fldChar w:fldCharType="begin"/>
      </w:r>
      <w:r>
        <w:instrText xml:space="preserve"> HYPERLINK "https://leetcode.com/problems/merge-k-sorted-lists/" \h </w:instrText>
      </w:r>
      <w:r>
        <w:fldChar w:fldCharType="separate"/>
      </w:r>
      <w:r>
        <w:rPr>
          <w:color w:val="7F0000"/>
        </w:rPr>
        <w:t>23.</w:t>
      </w:r>
      <w:r>
        <w:rPr>
          <w:color w:val="7F0000"/>
          <w:spacing w:val="21"/>
        </w:rPr>
        <w:t xml:space="preserve"> </w:t>
      </w:r>
      <w:r>
        <w:rPr>
          <w:color w:val="7F0000"/>
        </w:rPr>
        <w:t>Merge</w:t>
      </w:r>
      <w:r>
        <w:rPr>
          <w:color w:val="7F0000"/>
          <w:spacing w:val="-4"/>
        </w:rPr>
        <w:t xml:space="preserve"> </w:t>
      </w:r>
      <w:r>
        <w:rPr>
          <w:color w:val="7F0000"/>
        </w:rPr>
        <w:t>k</w:t>
      </w:r>
      <w:r>
        <w:rPr>
          <w:color w:val="7F0000"/>
          <w:spacing w:val="-4"/>
        </w:rPr>
        <w:t xml:space="preserve"> </w:t>
      </w:r>
      <w:r>
        <w:rPr>
          <w:color w:val="7F0000"/>
        </w:rPr>
        <w:t>Sorted</w:t>
      </w:r>
      <w:r>
        <w:rPr>
          <w:color w:val="7F0000"/>
          <w:spacing w:val="-4"/>
        </w:rPr>
        <w:t xml:space="preserve"> </w:t>
      </w:r>
      <w:r>
        <w:rPr>
          <w:color w:val="7F0000"/>
        </w:rPr>
        <w:t>Lists</w:t>
      </w:r>
      <w:r>
        <w:rPr>
          <w:color w:val="7F0000"/>
          <w:spacing w:val="-4"/>
        </w:rPr>
        <w:t xml:space="preserve"> </w:t>
      </w:r>
      <w:r>
        <w:rPr>
          <w:color w:val="7F0000"/>
        </w:rPr>
        <w:t>(Hard)</w:t>
      </w:r>
      <w:r>
        <w:rPr>
          <w:color w:val="7F0000"/>
        </w:rPr>
        <w:fldChar w:fldCharType="end"/>
      </w:r>
    </w:p>
    <w:p>
      <w:pPr>
        <w:spacing w:before="148"/>
        <w:ind w:left="1445" w:right="0" w:firstLine="0"/>
        <w:jc w:val="left"/>
        <w:rPr>
          <w:rFonts w:hint="eastAsia" w:ascii="Microsoft YaHei UI" w:eastAsia="Microsoft YaHei UI"/>
          <w:b/>
          <w:sz w:val="24"/>
        </w:rPr>
      </w:pPr>
      <w:r>
        <w:rPr>
          <w:rFonts w:hint="eastAsia" w:ascii="Microsoft YaHei UI" w:eastAsia="Microsoft YaHei UI"/>
          <w:b/>
          <w:color w:val="3B70B7"/>
          <w:w w:val="95"/>
          <w:sz w:val="24"/>
        </w:rPr>
        <w:t>题目描述</w:t>
      </w:r>
    </w:p>
    <w:p>
      <w:pPr>
        <w:pStyle w:val="5"/>
        <w:spacing w:before="130"/>
        <w:ind w:left="1844"/>
      </w:pPr>
      <w:r>
        <w:rPr>
          <w:spacing w:val="21"/>
          <w:w w:val="95"/>
        </w:rPr>
        <w:t xml:space="preserve">给定 </w:t>
      </w:r>
      <w:r>
        <w:rPr>
          <w:rFonts w:ascii="Times New Roman" w:eastAsia="Times New Roman"/>
          <w:i/>
          <w:w w:val="95"/>
        </w:rPr>
        <w:t>k</w:t>
      </w:r>
      <w:r>
        <w:rPr>
          <w:rFonts w:ascii="Times New Roman" w:eastAsia="Times New Roman"/>
          <w:i/>
          <w:spacing w:val="127"/>
        </w:rPr>
        <w:t xml:space="preserve"> </w:t>
      </w:r>
      <w:r>
        <w:rPr>
          <w:w w:val="95"/>
        </w:rPr>
        <w:t>个增序的链表，试将它们合并成一条增序链表。</w:t>
      </w:r>
    </w:p>
    <w:p>
      <w:pPr>
        <w:pStyle w:val="5"/>
        <w:spacing w:before="8"/>
        <w:rPr>
          <w:sz w:val="21"/>
        </w:rPr>
      </w:pPr>
    </w:p>
    <w:p>
      <w:pPr>
        <w:pStyle w:val="4"/>
        <w:rPr>
          <w:rFonts w:hint="eastAsia" w:ascii="Microsoft YaHei UI" w:eastAsia="Microsoft YaHei UI"/>
        </w:rPr>
      </w:pPr>
      <w:r>
        <w:rPr>
          <w:rFonts w:hint="eastAsia" w:ascii="Microsoft YaHei UI" w:eastAsia="Microsoft YaHei UI"/>
          <w:color w:val="3B70B7"/>
          <w:w w:val="95"/>
        </w:rPr>
        <w:t>输入输出样例</w:t>
      </w:r>
    </w:p>
    <w:p>
      <w:pPr>
        <w:pStyle w:val="5"/>
        <w:spacing w:before="129"/>
        <w:ind w:left="1844"/>
      </w:pPr>
      <w:r>
        <w:rPr>
          <w:w w:val="95"/>
        </w:rPr>
        <w:t>输入是一个一维数组，每个位置存储链表的头节点；输出是一条链表。</w:t>
      </w:r>
    </w:p>
    <w:p>
      <w:pPr>
        <w:pStyle w:val="5"/>
        <w:spacing w:before="7"/>
        <w:rPr>
          <w:sz w:val="25"/>
        </w:rPr>
      </w:pPr>
      <w:r>
        <w:pict>
          <v:shape id="_x0000_s1476" o:spid="_x0000_s1476" o:spt="202" type="#_x0000_t202" style="position:absolute;left:0pt;margin-left:86.2pt;margin-top:18.45pt;height:66pt;width:422.9pt;mso-position-horizontal-relative:page;mso-wrap-distance-bottom:0pt;mso-wrap-distance-top:0pt;z-index:-15603712;mso-width-relative:page;mso-height-relative:page;" filled="f" stroked="t" coordsize="21600,21600">
            <v:path/>
            <v:fill on="f" focussize="0,0"/>
            <v:stroke weight="0.199212598425197pt" color="#3B70B7"/>
            <v:imagedata o:title=""/>
            <o:lock v:ext="edit"/>
            <v:textbox inset="0mm,0mm,0mm,0mm">
              <w:txbxContent>
                <w:p>
                  <w:pPr>
                    <w:pStyle w:val="5"/>
                    <w:spacing w:before="39"/>
                    <w:ind w:left="59"/>
                    <w:rPr>
                      <w:rFonts w:ascii="Trebuchet MS"/>
                    </w:rPr>
                  </w:pPr>
                  <w:r>
                    <w:rPr>
                      <w:rFonts w:ascii="Trebuchet MS"/>
                      <w:w w:val="115"/>
                    </w:rPr>
                    <w:t>Input:</w:t>
                  </w:r>
                </w:p>
                <w:p>
                  <w:pPr>
                    <w:pStyle w:val="5"/>
                    <w:spacing w:before="7"/>
                    <w:ind w:left="59"/>
                    <w:rPr>
                      <w:rFonts w:ascii="Trebuchet MS"/>
                    </w:rPr>
                  </w:pPr>
                  <w:r>
                    <w:rPr>
                      <w:rFonts w:ascii="Trebuchet MS"/>
                      <w:w w:val="115"/>
                    </w:rPr>
                    <w:t>[1-&gt;4-&gt;5,</w:t>
                  </w:r>
                </w:p>
                <w:p>
                  <w:pPr>
                    <w:pStyle w:val="5"/>
                    <w:spacing w:before="7"/>
                    <w:ind w:left="153"/>
                    <w:rPr>
                      <w:rFonts w:ascii="Trebuchet MS"/>
                    </w:rPr>
                  </w:pPr>
                  <w:r>
                    <w:rPr>
                      <w:rFonts w:ascii="Trebuchet MS"/>
                      <w:w w:val="110"/>
                    </w:rPr>
                    <w:t>1-&gt;3-&gt;4,</w:t>
                  </w:r>
                </w:p>
                <w:p>
                  <w:pPr>
                    <w:pStyle w:val="5"/>
                    <w:spacing w:before="7"/>
                    <w:ind w:left="153"/>
                    <w:rPr>
                      <w:rFonts w:ascii="Trebuchet MS"/>
                    </w:rPr>
                  </w:pPr>
                  <w:r>
                    <w:rPr>
                      <w:rFonts w:ascii="Trebuchet MS"/>
                      <w:w w:val="115"/>
                    </w:rPr>
                    <w:t>2-&gt;6]</w:t>
                  </w:r>
                </w:p>
                <w:p>
                  <w:pPr>
                    <w:pStyle w:val="5"/>
                    <w:spacing w:before="7"/>
                    <w:ind w:left="59"/>
                    <w:rPr>
                      <w:rFonts w:ascii="Trebuchet MS"/>
                    </w:rPr>
                  </w:pPr>
                  <w:r>
                    <w:rPr>
                      <w:rFonts w:ascii="Trebuchet MS"/>
                      <w:w w:val="105"/>
                    </w:rPr>
                    <w:t xml:space="preserve">Output: </w:t>
                  </w:r>
                  <w:r>
                    <w:rPr>
                      <w:rFonts w:ascii="Trebuchet MS"/>
                      <w:spacing w:val="41"/>
                      <w:w w:val="105"/>
                    </w:rPr>
                    <w:t xml:space="preserve"> </w:t>
                  </w:r>
                  <w:r>
                    <w:rPr>
                      <w:rFonts w:ascii="Trebuchet MS"/>
                      <w:w w:val="105"/>
                    </w:rPr>
                    <w:t>1-&gt;1-&gt;2-&gt;3-&gt;4-&gt;4-&gt;5-&gt;6</w:t>
                  </w:r>
                </w:p>
              </w:txbxContent>
            </v:textbox>
            <w10:wrap type="topAndBottom"/>
          </v:shape>
        </w:pict>
      </w:r>
    </w:p>
    <w:p>
      <w:pPr>
        <w:pStyle w:val="5"/>
        <w:spacing w:before="7"/>
        <w:rPr>
          <w:sz w:val="22"/>
        </w:rPr>
      </w:pPr>
    </w:p>
    <w:p>
      <w:pPr>
        <w:pStyle w:val="4"/>
        <w:spacing w:before="32"/>
        <w:rPr>
          <w:rFonts w:hint="eastAsia" w:ascii="Microsoft YaHei UI" w:eastAsia="Microsoft YaHei UI"/>
        </w:rPr>
      </w:pPr>
      <w:r>
        <w:rPr>
          <w:rFonts w:hint="eastAsia" w:ascii="Microsoft YaHei UI" w:eastAsia="Microsoft YaHei UI"/>
          <w:color w:val="3B70B7"/>
          <w:w w:val="95"/>
        </w:rPr>
        <w:t>题解</w:t>
      </w:r>
    </w:p>
    <w:p>
      <w:pPr>
        <w:pStyle w:val="5"/>
        <w:spacing w:before="129" w:line="302" w:lineRule="auto"/>
        <w:ind w:left="1445" w:right="283" w:firstLine="398"/>
        <w:jc w:val="both"/>
      </w:pPr>
      <w:r>
        <w:rPr>
          <w:w w:val="95"/>
        </w:rPr>
        <w:t>本题可以有很多中解法，比如类似于归并排序进行两两合并。我们这里展示一个速度比较快</w:t>
      </w:r>
      <w:r>
        <w:rPr>
          <w:spacing w:val="60"/>
          <w:w w:val="95"/>
        </w:rPr>
        <w:t xml:space="preserve"> </w:t>
      </w:r>
      <w:r>
        <w:rPr>
          <w:w w:val="95"/>
        </w:rPr>
        <w:t>的方法，即把所有的链表存储在一个优先队列中，每次提取所有链表头部节点值最小的那个节</w:t>
      </w:r>
      <w:r>
        <w:rPr>
          <w:spacing w:val="263"/>
        </w:rPr>
        <w:t xml:space="preserve"> </w:t>
      </w:r>
      <w:r>
        <w:rPr>
          <w:spacing w:val="2"/>
          <w:w w:val="95"/>
        </w:rPr>
        <w:t>点，直到所有链表都被提取完为止。注意因为</w:t>
      </w:r>
      <w:r>
        <w:rPr>
          <w:rFonts w:ascii="Times New Roman" w:eastAsia="Times New Roman"/>
          <w:w w:val="95"/>
        </w:rPr>
        <w:t>Comp</w:t>
      </w:r>
      <w:r>
        <w:rPr>
          <w:rFonts w:ascii="Times New Roman" w:eastAsia="Times New Roman"/>
          <w:spacing w:val="88"/>
        </w:rPr>
        <w:t xml:space="preserve">  </w:t>
      </w:r>
      <w:r>
        <w:rPr>
          <w:w w:val="95"/>
        </w:rPr>
        <w:t>函数默认是对最大堆进行比较并维持递增关系，如果我们想要获取最小的节点值，则我们需要实现一个最小堆，因此比较函数应该维持递减</w:t>
      </w:r>
      <w:r>
        <w:rPr>
          <w:spacing w:val="78"/>
          <w:w w:val="95"/>
        </w:rPr>
        <w:t xml:space="preserve"> </w:t>
      </w:r>
      <w:r>
        <w:rPr>
          <w:spacing w:val="-7"/>
          <w:w w:val="95"/>
        </w:rPr>
        <w:t xml:space="preserve">关系，所以 </w:t>
      </w:r>
      <w:r>
        <w:rPr>
          <w:rFonts w:ascii="Times New Roman" w:eastAsia="Times New Roman"/>
          <w:w w:val="95"/>
        </w:rPr>
        <w:t>operator()</w:t>
      </w:r>
      <w:r>
        <w:rPr>
          <w:rFonts w:ascii="Times New Roman" w:eastAsia="Times New Roman"/>
          <w:spacing w:val="12"/>
          <w:w w:val="95"/>
        </w:rPr>
        <w:t xml:space="preserve"> </w:t>
      </w:r>
      <w:r>
        <w:rPr>
          <w:w w:val="95"/>
        </w:rPr>
        <w:t>中返回时用大于号而不是等增关系时的小于号进行比较。</w:t>
      </w:r>
    </w:p>
    <w:p>
      <w:pPr>
        <w:pStyle w:val="5"/>
        <w:spacing w:before="4"/>
      </w:pPr>
      <w:r>
        <w:pict>
          <v:shape id="_x0000_s1477" o:spid="_x0000_s1477" o:spt="202" type="#_x0000_t202" style="position:absolute;left:0pt;margin-left:87.65pt;margin-top:15.05pt;height:305.1pt;width:419.9pt;mso-position-horizontal-relative:page;mso-wrap-distance-bottom:0pt;mso-wrap-distance-top:0pt;z-index:-15602688;mso-width-relative:page;mso-height-relative:page;" filled="f" stroked="t" coordsize="21600,21600">
            <v:path/>
            <v:fill on="f" focussize="0,0"/>
            <v:stroke weight="0.199212598425197pt" color="#3B70B7"/>
            <v:imagedata o:title=""/>
            <o:lock v:ext="edit"/>
            <v:textbox inset="0mm,0mm,0mm,0mm">
              <w:txbxContent>
                <w:p>
                  <w:pPr>
                    <w:pStyle w:val="5"/>
                    <w:spacing w:before="39"/>
                    <w:ind w:left="29"/>
                    <w:rPr>
                      <w:rFonts w:ascii="Trebuchet MS"/>
                    </w:rPr>
                  </w:pPr>
                  <w:r>
                    <w:rPr>
                      <w:rFonts w:ascii="Trebuchet MS"/>
                      <w:color w:val="7F0000"/>
                      <w:w w:val="115"/>
                    </w:rPr>
                    <w:t>struct</w:t>
                  </w:r>
                  <w:r>
                    <w:rPr>
                      <w:rFonts w:ascii="Trebuchet MS"/>
                      <w:color w:val="7F0000"/>
                      <w:spacing w:val="8"/>
                      <w:w w:val="115"/>
                    </w:rPr>
                    <w:t xml:space="preserve"> </w:t>
                  </w:r>
                  <w:r>
                    <w:rPr>
                      <w:rFonts w:ascii="Trebuchet MS"/>
                      <w:w w:val="105"/>
                    </w:rPr>
                    <w:t>Comp</w:t>
                  </w:r>
                  <w:r>
                    <w:rPr>
                      <w:rFonts w:ascii="Trebuchet MS"/>
                      <w:spacing w:val="15"/>
                      <w:w w:val="105"/>
                    </w:rPr>
                    <w:t xml:space="preserve"> </w:t>
                  </w:r>
                  <w:r>
                    <w:rPr>
                      <w:rFonts w:ascii="Trebuchet MS"/>
                      <w:w w:val="115"/>
                    </w:rPr>
                    <w:t>{</w:t>
                  </w:r>
                </w:p>
                <w:p>
                  <w:pPr>
                    <w:pStyle w:val="5"/>
                    <w:spacing w:before="7" w:line="247" w:lineRule="auto"/>
                    <w:ind w:left="782" w:right="3163" w:hanging="377"/>
                    <w:rPr>
                      <w:rFonts w:ascii="Trebuchet MS"/>
                    </w:rPr>
                  </w:pPr>
                  <w:r>
                    <w:rPr>
                      <w:rFonts w:ascii="Trebuchet MS"/>
                      <w:color w:val="7F0000"/>
                      <w:w w:val="120"/>
                    </w:rPr>
                    <w:t>bool</w:t>
                  </w:r>
                  <w:r>
                    <w:rPr>
                      <w:rFonts w:ascii="Trebuchet MS"/>
                      <w:color w:val="7F0000"/>
                      <w:spacing w:val="4"/>
                      <w:w w:val="120"/>
                    </w:rPr>
                    <w:t xml:space="preserve"> </w:t>
                  </w:r>
                  <w:r>
                    <w:rPr>
                      <w:rFonts w:ascii="Trebuchet MS"/>
                      <w:color w:val="7F0000"/>
                      <w:w w:val="120"/>
                    </w:rPr>
                    <w:t>operator</w:t>
                  </w:r>
                  <w:r>
                    <w:rPr>
                      <w:rFonts w:ascii="Trebuchet MS"/>
                      <w:w w:val="120"/>
                    </w:rPr>
                    <w:t>()</w:t>
                  </w:r>
                  <w:r>
                    <w:rPr>
                      <w:rFonts w:ascii="Trebuchet MS"/>
                      <w:spacing w:val="4"/>
                      <w:w w:val="120"/>
                    </w:rPr>
                    <w:t xml:space="preserve"> </w:t>
                  </w:r>
                  <w:r>
                    <w:rPr>
                      <w:rFonts w:ascii="Trebuchet MS"/>
                      <w:w w:val="120"/>
                    </w:rPr>
                    <w:t>(ListNode*</w:t>
                  </w:r>
                  <w:r>
                    <w:rPr>
                      <w:rFonts w:ascii="Trebuchet MS"/>
                      <w:spacing w:val="4"/>
                      <w:w w:val="120"/>
                    </w:rPr>
                    <w:t xml:space="preserve"> </w:t>
                  </w:r>
                  <w:r>
                    <w:rPr>
                      <w:rFonts w:ascii="Trebuchet MS"/>
                      <w:w w:val="120"/>
                    </w:rPr>
                    <w:t>l1,</w:t>
                  </w:r>
                  <w:r>
                    <w:rPr>
                      <w:rFonts w:ascii="Trebuchet MS"/>
                      <w:spacing w:val="4"/>
                      <w:w w:val="120"/>
                    </w:rPr>
                    <w:t xml:space="preserve"> </w:t>
                  </w:r>
                  <w:r>
                    <w:rPr>
                      <w:rFonts w:ascii="Trebuchet MS"/>
                      <w:w w:val="120"/>
                    </w:rPr>
                    <w:t>ListNode*</w:t>
                  </w:r>
                  <w:r>
                    <w:rPr>
                      <w:rFonts w:ascii="Trebuchet MS"/>
                      <w:spacing w:val="4"/>
                      <w:w w:val="120"/>
                    </w:rPr>
                    <w:t xml:space="preserve"> </w:t>
                  </w:r>
                  <w:r>
                    <w:rPr>
                      <w:rFonts w:ascii="Trebuchet MS"/>
                      <w:w w:val="120"/>
                    </w:rPr>
                    <w:t>l2)</w:t>
                  </w:r>
                  <w:r>
                    <w:rPr>
                      <w:rFonts w:ascii="Trebuchet MS"/>
                      <w:spacing w:val="4"/>
                      <w:w w:val="120"/>
                    </w:rPr>
                    <w:t xml:space="preserve"> </w:t>
                  </w:r>
                  <w:r>
                    <w:rPr>
                      <w:rFonts w:ascii="Trebuchet MS"/>
                      <w:w w:val="120"/>
                    </w:rPr>
                    <w:t>{</w:t>
                  </w:r>
                  <w:r>
                    <w:rPr>
                      <w:rFonts w:ascii="Trebuchet MS"/>
                      <w:spacing w:val="-69"/>
                      <w:w w:val="120"/>
                    </w:rPr>
                    <w:t xml:space="preserve"> </w:t>
                  </w:r>
                  <w:r>
                    <w:rPr>
                      <w:rFonts w:ascii="Trebuchet MS"/>
                      <w:color w:val="7F0000"/>
                      <w:w w:val="120"/>
                    </w:rPr>
                    <w:t>return</w:t>
                  </w:r>
                  <w:r>
                    <w:rPr>
                      <w:rFonts w:ascii="Trebuchet MS"/>
                      <w:color w:val="7F0000"/>
                      <w:spacing w:val="30"/>
                      <w:w w:val="120"/>
                    </w:rPr>
                    <w:t xml:space="preserve"> </w:t>
                  </w:r>
                  <w:r>
                    <w:rPr>
                      <w:rFonts w:ascii="Trebuchet MS"/>
                      <w:w w:val="120"/>
                    </w:rPr>
                    <w:t>l1-&gt;val</w:t>
                  </w:r>
                  <w:r>
                    <w:rPr>
                      <w:rFonts w:ascii="Trebuchet MS"/>
                      <w:spacing w:val="30"/>
                      <w:w w:val="120"/>
                    </w:rPr>
                    <w:t xml:space="preserve"> </w:t>
                  </w:r>
                  <w:r>
                    <w:rPr>
                      <w:rFonts w:ascii="Trebuchet MS"/>
                      <w:w w:val="120"/>
                    </w:rPr>
                    <w:t>&gt;</w:t>
                  </w:r>
                  <w:r>
                    <w:rPr>
                      <w:rFonts w:ascii="Trebuchet MS"/>
                      <w:spacing w:val="30"/>
                      <w:w w:val="120"/>
                    </w:rPr>
                    <w:t xml:space="preserve"> </w:t>
                  </w:r>
                  <w:r>
                    <w:rPr>
                      <w:rFonts w:ascii="Trebuchet MS"/>
                      <w:w w:val="120"/>
                    </w:rPr>
                    <w:t>l2-&gt;val;</w:t>
                  </w:r>
                </w:p>
                <w:p>
                  <w:pPr>
                    <w:pStyle w:val="5"/>
                    <w:ind w:left="406"/>
                    <w:rPr>
                      <w:rFonts w:ascii="Trebuchet MS"/>
                    </w:rPr>
                  </w:pPr>
                  <w:r>
                    <w:rPr>
                      <w:rFonts w:ascii="Trebuchet MS"/>
                      <w:w w:val="142"/>
                    </w:rPr>
                    <w:t>}</w:t>
                  </w:r>
                </w:p>
                <w:p>
                  <w:pPr>
                    <w:pStyle w:val="5"/>
                    <w:spacing w:before="7"/>
                    <w:ind w:left="29"/>
                    <w:rPr>
                      <w:rFonts w:ascii="Trebuchet MS"/>
                    </w:rPr>
                  </w:pPr>
                  <w:r>
                    <w:rPr>
                      <w:rFonts w:ascii="Trebuchet MS"/>
                      <w:w w:val="140"/>
                    </w:rPr>
                    <w:t>};</w:t>
                  </w:r>
                </w:p>
                <w:p>
                  <w:pPr>
                    <w:pStyle w:val="5"/>
                    <w:spacing w:before="2"/>
                    <w:rPr>
                      <w:rFonts w:ascii="Trebuchet MS"/>
                      <w:sz w:val="21"/>
                    </w:rPr>
                  </w:pPr>
                </w:p>
                <w:p>
                  <w:pPr>
                    <w:pStyle w:val="5"/>
                    <w:spacing w:line="247" w:lineRule="auto"/>
                    <w:ind w:left="406" w:right="3225" w:hanging="377"/>
                    <w:rPr>
                      <w:rFonts w:ascii="Trebuchet MS"/>
                    </w:rPr>
                  </w:pPr>
                  <w:r>
                    <w:rPr>
                      <w:rFonts w:ascii="Trebuchet MS"/>
                      <w:w w:val="115"/>
                    </w:rPr>
                    <w:t>ListNode* mergeKLists(vector&lt;ListNode*&gt;&amp; lists) {</w:t>
                  </w:r>
                  <w:r>
                    <w:rPr>
                      <w:rFonts w:ascii="Trebuchet MS"/>
                      <w:spacing w:val="-66"/>
                      <w:w w:val="115"/>
                    </w:rPr>
                    <w:t xml:space="preserve"> </w:t>
                  </w:r>
                  <w:r>
                    <w:rPr>
                      <w:rFonts w:ascii="Trebuchet MS"/>
                      <w:color w:val="7F0000"/>
                      <w:w w:val="135"/>
                    </w:rPr>
                    <w:t>if</w:t>
                  </w:r>
                  <w:r>
                    <w:rPr>
                      <w:rFonts w:ascii="Trebuchet MS"/>
                      <w:color w:val="7F0000"/>
                      <w:spacing w:val="24"/>
                      <w:w w:val="135"/>
                    </w:rPr>
                    <w:t xml:space="preserve"> </w:t>
                  </w:r>
                  <w:r>
                    <w:rPr>
                      <w:rFonts w:ascii="Trebuchet MS"/>
                      <w:w w:val="120"/>
                    </w:rPr>
                    <w:t>(lists.empty())</w:t>
                  </w:r>
                  <w:r>
                    <w:rPr>
                      <w:rFonts w:ascii="Trebuchet MS"/>
                      <w:spacing w:val="34"/>
                      <w:w w:val="120"/>
                    </w:rPr>
                    <w:t xml:space="preserve"> </w:t>
                  </w:r>
                  <w:r>
                    <w:rPr>
                      <w:rFonts w:ascii="Trebuchet MS"/>
                      <w:color w:val="7F0000"/>
                      <w:w w:val="120"/>
                    </w:rPr>
                    <w:t>return</w:t>
                  </w:r>
                  <w:r>
                    <w:rPr>
                      <w:rFonts w:ascii="Trebuchet MS"/>
                      <w:color w:val="7F0000"/>
                      <w:spacing w:val="34"/>
                      <w:w w:val="120"/>
                    </w:rPr>
                    <w:t xml:space="preserve"> </w:t>
                  </w:r>
                  <w:r>
                    <w:rPr>
                      <w:rFonts w:ascii="Trebuchet MS"/>
                      <w:w w:val="120"/>
                    </w:rPr>
                    <w:t>nullptr;</w:t>
                  </w:r>
                </w:p>
                <w:p>
                  <w:pPr>
                    <w:pStyle w:val="5"/>
                    <w:spacing w:line="247" w:lineRule="auto"/>
                    <w:ind w:left="406" w:right="2430"/>
                    <w:rPr>
                      <w:rFonts w:ascii="Trebuchet MS"/>
                    </w:rPr>
                  </w:pPr>
                  <w:r>
                    <w:rPr>
                      <w:rFonts w:ascii="Trebuchet MS"/>
                      <w:w w:val="110"/>
                    </w:rPr>
                    <w:t>priority_queue&lt;ListNode*,</w:t>
                  </w:r>
                  <w:r>
                    <w:rPr>
                      <w:rFonts w:ascii="Trebuchet MS"/>
                      <w:spacing w:val="4"/>
                      <w:w w:val="110"/>
                    </w:rPr>
                    <w:t xml:space="preserve"> </w:t>
                  </w:r>
                  <w:r>
                    <w:rPr>
                      <w:rFonts w:ascii="Trebuchet MS"/>
                      <w:w w:val="110"/>
                    </w:rPr>
                    <w:t>vector&lt;ListNode*&gt;,</w:t>
                  </w:r>
                  <w:r>
                    <w:rPr>
                      <w:rFonts w:ascii="Trebuchet MS"/>
                      <w:spacing w:val="5"/>
                      <w:w w:val="110"/>
                    </w:rPr>
                    <w:t xml:space="preserve"> </w:t>
                  </w:r>
                  <w:r>
                    <w:rPr>
                      <w:rFonts w:ascii="Trebuchet MS"/>
                      <w:w w:val="110"/>
                    </w:rPr>
                    <w:t>Comp&gt;</w:t>
                  </w:r>
                  <w:r>
                    <w:rPr>
                      <w:rFonts w:ascii="Trebuchet MS"/>
                      <w:spacing w:val="5"/>
                      <w:w w:val="110"/>
                    </w:rPr>
                    <w:t xml:space="preserve"> </w:t>
                  </w:r>
                  <w:r>
                    <w:rPr>
                      <w:rFonts w:ascii="Trebuchet MS"/>
                      <w:w w:val="110"/>
                    </w:rPr>
                    <w:t>q;</w:t>
                  </w:r>
                  <w:r>
                    <w:rPr>
                      <w:rFonts w:ascii="Trebuchet MS"/>
                      <w:spacing w:val="-63"/>
                      <w:w w:val="110"/>
                    </w:rPr>
                    <w:t xml:space="preserve"> </w:t>
                  </w:r>
                  <w:r>
                    <w:rPr>
                      <w:rFonts w:ascii="Trebuchet MS"/>
                      <w:color w:val="7F0000"/>
                      <w:w w:val="115"/>
                    </w:rPr>
                    <w:t>for</w:t>
                  </w:r>
                  <w:r>
                    <w:rPr>
                      <w:rFonts w:ascii="Trebuchet MS"/>
                      <w:color w:val="7F0000"/>
                      <w:spacing w:val="41"/>
                      <w:w w:val="115"/>
                    </w:rPr>
                    <w:t xml:space="preserve"> </w:t>
                  </w:r>
                  <w:r>
                    <w:rPr>
                      <w:rFonts w:ascii="Trebuchet MS"/>
                      <w:w w:val="115"/>
                    </w:rPr>
                    <w:t>(ListNode*</w:t>
                  </w:r>
                  <w:r>
                    <w:rPr>
                      <w:rFonts w:ascii="Trebuchet MS"/>
                      <w:spacing w:val="42"/>
                      <w:w w:val="115"/>
                    </w:rPr>
                    <w:t xml:space="preserve"> </w:t>
                  </w:r>
                  <w:r>
                    <w:rPr>
                      <w:rFonts w:ascii="Trebuchet MS"/>
                      <w:w w:val="125"/>
                    </w:rPr>
                    <w:t>list:</w:t>
                  </w:r>
                  <w:r>
                    <w:rPr>
                      <w:rFonts w:ascii="Trebuchet MS"/>
                      <w:spacing w:val="36"/>
                      <w:w w:val="125"/>
                    </w:rPr>
                    <w:t xml:space="preserve"> </w:t>
                  </w:r>
                  <w:r>
                    <w:rPr>
                      <w:rFonts w:ascii="Trebuchet MS"/>
                      <w:w w:val="125"/>
                    </w:rPr>
                    <w:t>lists)</w:t>
                  </w:r>
                  <w:r>
                    <w:rPr>
                      <w:rFonts w:ascii="Trebuchet MS"/>
                      <w:spacing w:val="36"/>
                      <w:w w:val="125"/>
                    </w:rPr>
                    <w:t xml:space="preserve"> </w:t>
                  </w:r>
                  <w:r>
                    <w:rPr>
                      <w:rFonts w:ascii="Trebuchet MS"/>
                      <w:w w:val="125"/>
                    </w:rPr>
                    <w:t>{</w:t>
                  </w:r>
                </w:p>
                <w:p>
                  <w:pPr>
                    <w:pStyle w:val="5"/>
                    <w:ind w:left="782"/>
                    <w:rPr>
                      <w:rFonts w:ascii="Trebuchet MS"/>
                    </w:rPr>
                  </w:pPr>
                  <w:r>
                    <w:rPr>
                      <w:rFonts w:ascii="Trebuchet MS"/>
                      <w:color w:val="7F0000"/>
                      <w:w w:val="150"/>
                    </w:rPr>
                    <w:t>if</w:t>
                  </w:r>
                  <w:r>
                    <w:rPr>
                      <w:rFonts w:ascii="Trebuchet MS"/>
                      <w:color w:val="7F0000"/>
                      <w:spacing w:val="13"/>
                      <w:w w:val="150"/>
                    </w:rPr>
                    <w:t xml:space="preserve"> </w:t>
                  </w:r>
                  <w:r>
                    <w:rPr>
                      <w:rFonts w:ascii="Trebuchet MS"/>
                      <w:w w:val="150"/>
                    </w:rPr>
                    <w:t>(list)</w:t>
                  </w:r>
                  <w:r>
                    <w:rPr>
                      <w:rFonts w:ascii="Trebuchet MS"/>
                      <w:spacing w:val="14"/>
                      <w:w w:val="150"/>
                    </w:rPr>
                    <w:t xml:space="preserve"> </w:t>
                  </w:r>
                  <w:r>
                    <w:rPr>
                      <w:rFonts w:ascii="Trebuchet MS"/>
                      <w:w w:val="150"/>
                    </w:rPr>
                    <w:t>{</w:t>
                  </w:r>
                </w:p>
                <w:p>
                  <w:pPr>
                    <w:pStyle w:val="5"/>
                    <w:spacing w:before="6"/>
                    <w:ind w:left="1159"/>
                    <w:rPr>
                      <w:rFonts w:ascii="Trebuchet MS"/>
                    </w:rPr>
                  </w:pPr>
                  <w:r>
                    <w:rPr>
                      <w:rFonts w:ascii="Trebuchet MS"/>
                      <w:w w:val="125"/>
                    </w:rPr>
                    <w:t>q.push(list);</w:t>
                  </w:r>
                </w:p>
                <w:p>
                  <w:pPr>
                    <w:pStyle w:val="5"/>
                    <w:spacing w:before="7"/>
                    <w:ind w:left="782"/>
                    <w:rPr>
                      <w:rFonts w:ascii="Trebuchet MS"/>
                    </w:rPr>
                  </w:pPr>
                  <w:r>
                    <w:rPr>
                      <w:rFonts w:ascii="Trebuchet MS"/>
                      <w:w w:val="142"/>
                    </w:rPr>
                    <w:t>}</w:t>
                  </w:r>
                </w:p>
                <w:p>
                  <w:pPr>
                    <w:pStyle w:val="5"/>
                    <w:spacing w:before="7"/>
                    <w:ind w:left="406"/>
                    <w:rPr>
                      <w:rFonts w:ascii="Trebuchet MS"/>
                    </w:rPr>
                  </w:pPr>
                  <w:r>
                    <w:rPr>
                      <w:rFonts w:ascii="Trebuchet MS"/>
                      <w:w w:val="142"/>
                    </w:rPr>
                    <w:t>}</w:t>
                  </w:r>
                </w:p>
                <w:p>
                  <w:pPr>
                    <w:pStyle w:val="5"/>
                    <w:spacing w:before="7" w:line="247" w:lineRule="auto"/>
                    <w:ind w:left="406" w:right="2953"/>
                    <w:rPr>
                      <w:rFonts w:ascii="Trebuchet MS"/>
                    </w:rPr>
                  </w:pPr>
                  <w:r>
                    <w:rPr>
                      <w:rFonts w:ascii="Trebuchet MS"/>
                      <w:w w:val="110"/>
                    </w:rPr>
                    <w:t>ListNode*</w:t>
                  </w:r>
                  <w:r>
                    <w:rPr>
                      <w:rFonts w:ascii="Trebuchet MS"/>
                      <w:spacing w:val="5"/>
                      <w:w w:val="110"/>
                    </w:rPr>
                    <w:t xml:space="preserve"> </w:t>
                  </w:r>
                  <w:r>
                    <w:rPr>
                      <w:rFonts w:ascii="Trebuchet MS"/>
                    </w:rPr>
                    <w:t>dummy</w:t>
                  </w:r>
                  <w:r>
                    <w:rPr>
                      <w:rFonts w:ascii="Trebuchet MS"/>
                      <w:spacing w:val="12"/>
                    </w:rPr>
                    <w:t xml:space="preserve"> </w:t>
                  </w:r>
                  <w:r>
                    <w:rPr>
                      <w:rFonts w:ascii="Trebuchet MS"/>
                      <w:w w:val="110"/>
                    </w:rPr>
                    <w:t>=</w:t>
                  </w:r>
                  <w:r>
                    <w:rPr>
                      <w:rFonts w:ascii="Trebuchet MS"/>
                      <w:spacing w:val="6"/>
                      <w:w w:val="110"/>
                    </w:rPr>
                    <w:t xml:space="preserve"> </w:t>
                  </w:r>
                  <w:r>
                    <w:rPr>
                      <w:rFonts w:ascii="Trebuchet MS"/>
                      <w:color w:val="7F0000"/>
                    </w:rPr>
                    <w:t>new</w:t>
                  </w:r>
                  <w:r>
                    <w:rPr>
                      <w:rFonts w:ascii="Trebuchet MS"/>
                      <w:color w:val="7F0000"/>
                      <w:spacing w:val="12"/>
                    </w:rPr>
                    <w:t xml:space="preserve"> </w:t>
                  </w:r>
                  <w:r>
                    <w:rPr>
                      <w:rFonts w:ascii="Trebuchet MS"/>
                      <w:w w:val="110"/>
                    </w:rPr>
                    <w:t>ListNode(0),</w:t>
                  </w:r>
                  <w:r>
                    <w:rPr>
                      <w:rFonts w:ascii="Trebuchet MS"/>
                      <w:spacing w:val="6"/>
                      <w:w w:val="110"/>
                    </w:rPr>
                    <w:t xml:space="preserve"> </w:t>
                  </w:r>
                  <w:r>
                    <w:rPr>
                      <w:rFonts w:ascii="Trebuchet MS"/>
                      <w:w w:val="110"/>
                    </w:rPr>
                    <w:t>*cur</w:t>
                  </w:r>
                  <w:r>
                    <w:rPr>
                      <w:rFonts w:ascii="Trebuchet MS"/>
                      <w:spacing w:val="6"/>
                      <w:w w:val="110"/>
                    </w:rPr>
                    <w:t xml:space="preserve"> </w:t>
                  </w:r>
                  <w:r>
                    <w:rPr>
                      <w:rFonts w:ascii="Trebuchet MS"/>
                      <w:w w:val="110"/>
                    </w:rPr>
                    <w:t>=</w:t>
                  </w:r>
                  <w:r>
                    <w:rPr>
                      <w:rFonts w:ascii="Trebuchet MS"/>
                      <w:spacing w:val="5"/>
                      <w:w w:val="110"/>
                    </w:rPr>
                    <w:t xml:space="preserve"> </w:t>
                  </w:r>
                  <w:r>
                    <w:rPr>
                      <w:rFonts w:ascii="Trebuchet MS"/>
                    </w:rPr>
                    <w:t>dummy;</w:t>
                  </w:r>
                  <w:r>
                    <w:rPr>
                      <w:rFonts w:ascii="Trebuchet MS"/>
                      <w:spacing w:val="-57"/>
                    </w:rPr>
                    <w:t xml:space="preserve"> </w:t>
                  </w:r>
                  <w:r>
                    <w:rPr>
                      <w:rFonts w:ascii="Trebuchet MS"/>
                      <w:color w:val="7F0000"/>
                      <w:w w:val="115"/>
                    </w:rPr>
                    <w:t>while</w:t>
                  </w:r>
                  <w:r>
                    <w:rPr>
                      <w:rFonts w:ascii="Trebuchet MS"/>
                      <w:color w:val="7F0000"/>
                      <w:spacing w:val="33"/>
                      <w:w w:val="115"/>
                    </w:rPr>
                    <w:t xml:space="preserve"> </w:t>
                  </w:r>
                  <w:r>
                    <w:rPr>
                      <w:rFonts w:ascii="Trebuchet MS"/>
                      <w:w w:val="115"/>
                    </w:rPr>
                    <w:t>(!q.empty())</w:t>
                  </w:r>
                  <w:r>
                    <w:rPr>
                      <w:rFonts w:ascii="Trebuchet MS"/>
                      <w:spacing w:val="34"/>
                      <w:w w:val="115"/>
                    </w:rPr>
                    <w:t xml:space="preserve"> </w:t>
                  </w:r>
                  <w:r>
                    <w:rPr>
                      <w:rFonts w:ascii="Trebuchet MS"/>
                      <w:w w:val="115"/>
                    </w:rPr>
                    <w:t>{</w:t>
                  </w:r>
                </w:p>
                <w:p>
                  <w:pPr>
                    <w:pStyle w:val="5"/>
                    <w:spacing w:line="247" w:lineRule="auto"/>
                    <w:ind w:left="782" w:right="5512"/>
                    <w:rPr>
                      <w:rFonts w:ascii="Trebuchet MS"/>
                    </w:rPr>
                  </w:pPr>
                  <w:r>
                    <w:rPr>
                      <w:rFonts w:ascii="Trebuchet MS"/>
                      <w:w w:val="115"/>
                    </w:rPr>
                    <w:t>cur-&gt;next</w:t>
                  </w:r>
                  <w:r>
                    <w:rPr>
                      <w:rFonts w:ascii="Trebuchet MS"/>
                      <w:spacing w:val="10"/>
                      <w:w w:val="115"/>
                    </w:rPr>
                    <w:t xml:space="preserve"> </w:t>
                  </w:r>
                  <w:r>
                    <w:rPr>
                      <w:rFonts w:ascii="Trebuchet MS"/>
                      <w:w w:val="115"/>
                    </w:rPr>
                    <w:t>=</w:t>
                  </w:r>
                  <w:r>
                    <w:rPr>
                      <w:rFonts w:ascii="Trebuchet MS"/>
                      <w:spacing w:val="10"/>
                      <w:w w:val="115"/>
                    </w:rPr>
                    <w:t xml:space="preserve"> </w:t>
                  </w:r>
                  <w:r>
                    <w:rPr>
                      <w:rFonts w:ascii="Trebuchet MS"/>
                      <w:w w:val="115"/>
                    </w:rPr>
                    <w:t>q.top();</w:t>
                  </w:r>
                  <w:r>
                    <w:rPr>
                      <w:rFonts w:ascii="Trebuchet MS"/>
                      <w:spacing w:val="-67"/>
                      <w:w w:val="115"/>
                    </w:rPr>
                    <w:t xml:space="preserve"> </w:t>
                  </w:r>
                  <w:r>
                    <w:rPr>
                      <w:rFonts w:ascii="Trebuchet MS"/>
                      <w:w w:val="115"/>
                    </w:rPr>
                    <w:t>q.pop();</w:t>
                  </w:r>
                </w:p>
                <w:p>
                  <w:pPr>
                    <w:pStyle w:val="5"/>
                    <w:spacing w:line="247" w:lineRule="auto"/>
                    <w:ind w:left="782" w:right="5927"/>
                    <w:rPr>
                      <w:rFonts w:ascii="Trebuchet MS"/>
                    </w:rPr>
                  </w:pPr>
                  <w:r>
                    <w:rPr>
                      <w:rFonts w:ascii="Trebuchet MS"/>
                      <w:w w:val="115"/>
                    </w:rPr>
                    <w:t>cur = cur-&gt;next;</w:t>
                  </w:r>
                  <w:r>
                    <w:rPr>
                      <w:rFonts w:ascii="Trebuchet MS"/>
                      <w:spacing w:val="-67"/>
                      <w:w w:val="115"/>
                    </w:rPr>
                    <w:t xml:space="preserve"> </w:t>
                  </w:r>
                  <w:r>
                    <w:rPr>
                      <w:rFonts w:ascii="Trebuchet MS"/>
                      <w:color w:val="7F0000"/>
                      <w:w w:val="130"/>
                    </w:rPr>
                    <w:t>if</w:t>
                  </w:r>
                  <w:r>
                    <w:rPr>
                      <w:rFonts w:ascii="Trebuchet MS"/>
                      <w:color w:val="7F0000"/>
                      <w:spacing w:val="-9"/>
                      <w:w w:val="130"/>
                    </w:rPr>
                    <w:t xml:space="preserve"> </w:t>
                  </w:r>
                  <w:r>
                    <w:rPr>
                      <w:rFonts w:ascii="Trebuchet MS"/>
                      <w:w w:val="125"/>
                    </w:rPr>
                    <w:t>(cur-&gt;next)</w:t>
                  </w:r>
                  <w:r>
                    <w:rPr>
                      <w:rFonts w:ascii="Trebuchet MS"/>
                      <w:spacing w:val="-5"/>
                      <w:w w:val="125"/>
                    </w:rPr>
                    <w:t xml:space="preserve"> </w:t>
                  </w:r>
                  <w:r>
                    <w:rPr>
                      <w:rFonts w:ascii="Trebuchet MS"/>
                      <w:w w:val="125"/>
                    </w:rPr>
                    <w:t>{</w:t>
                  </w:r>
                </w:p>
                <w:p>
                  <w:pPr>
                    <w:pStyle w:val="5"/>
                    <w:ind w:left="1159"/>
                    <w:rPr>
                      <w:rFonts w:ascii="Trebuchet MS"/>
                    </w:rPr>
                  </w:pPr>
                  <w:r>
                    <w:rPr>
                      <w:rFonts w:ascii="Trebuchet MS"/>
                      <w:w w:val="110"/>
                    </w:rPr>
                    <w:t>q.push(cur-&gt;next);</w:t>
                  </w:r>
                </w:p>
                <w:p>
                  <w:pPr>
                    <w:pStyle w:val="5"/>
                    <w:spacing w:before="6"/>
                    <w:ind w:left="782"/>
                    <w:rPr>
                      <w:rFonts w:ascii="Trebuchet MS"/>
                    </w:rPr>
                  </w:pPr>
                  <w:r>
                    <w:rPr>
                      <w:rFonts w:ascii="Trebuchet MS"/>
                      <w:w w:val="142"/>
                    </w:rPr>
                    <w:t>}</w:t>
                  </w:r>
                </w:p>
                <w:p>
                  <w:pPr>
                    <w:pStyle w:val="5"/>
                    <w:spacing w:before="7"/>
                    <w:ind w:left="406"/>
                    <w:rPr>
                      <w:rFonts w:ascii="Trebuchet MS"/>
                    </w:rPr>
                  </w:pPr>
                  <w:r>
                    <w:rPr>
                      <w:rFonts w:ascii="Trebuchet MS"/>
                      <w:w w:val="142"/>
                    </w:rPr>
                    <w:t>}</w:t>
                  </w:r>
                </w:p>
                <w:p>
                  <w:pPr>
                    <w:pStyle w:val="5"/>
                    <w:spacing w:before="7"/>
                    <w:ind w:left="406"/>
                    <w:rPr>
                      <w:rFonts w:ascii="Trebuchet MS"/>
                    </w:rPr>
                  </w:pPr>
                  <w:r>
                    <w:rPr>
                      <w:rFonts w:ascii="Trebuchet MS"/>
                      <w:color w:val="7F0000"/>
                    </w:rPr>
                    <w:t>return</w:t>
                  </w:r>
                  <w:r>
                    <w:rPr>
                      <w:rFonts w:ascii="Trebuchet MS"/>
                      <w:color w:val="7F0000"/>
                      <w:spacing w:val="54"/>
                    </w:rPr>
                    <w:t xml:space="preserve"> </w:t>
                  </w:r>
                  <w:r>
                    <w:rPr>
                      <w:rFonts w:ascii="Trebuchet MS"/>
                    </w:rPr>
                    <w:t>dummy-&gt;next;</w:t>
                  </w:r>
                </w:p>
                <w:p>
                  <w:pPr>
                    <w:pStyle w:val="5"/>
                    <w:spacing w:before="7"/>
                    <w:ind w:left="29"/>
                    <w:rPr>
                      <w:rFonts w:ascii="Trebuchet MS"/>
                    </w:rPr>
                  </w:pPr>
                  <w:r>
                    <w:rPr>
                      <w:rFonts w:ascii="Trebuchet MS"/>
                      <w:w w:val="142"/>
                    </w:rPr>
                    <w:t>}</w:t>
                  </w:r>
                </w:p>
              </w:txbxContent>
            </v:textbox>
            <w10:wrap type="topAndBottom"/>
          </v:shape>
        </w:pict>
      </w:r>
    </w:p>
    <w:p>
      <w:pPr>
        <w:spacing w:after="0"/>
        <w:sectPr>
          <w:pgSz w:w="11910" w:h="16840"/>
          <w:pgMar w:top="1200" w:right="1500" w:bottom="700" w:left="340" w:header="923" w:footer="510" w:gutter="0"/>
        </w:sectPr>
      </w:pPr>
    </w:p>
    <w:p>
      <w:pPr>
        <w:pStyle w:val="5"/>
        <w:spacing w:before="7"/>
        <w:rPr>
          <w:sz w:val="9"/>
        </w:rPr>
      </w:pPr>
    </w:p>
    <w:p>
      <w:pPr>
        <w:pStyle w:val="4"/>
        <w:spacing w:before="144"/>
      </w:pPr>
      <w:r>
        <w:fldChar w:fldCharType="begin"/>
      </w:r>
      <w:r>
        <w:instrText xml:space="preserve"> HYPERLINK "https://leetcode.com/problems/the-skyline-problem/" \h </w:instrText>
      </w:r>
      <w:r>
        <w:fldChar w:fldCharType="separate"/>
      </w:r>
      <w:r>
        <w:rPr>
          <w:color w:val="7F0000"/>
        </w:rPr>
        <w:t>218.</w:t>
      </w:r>
      <w:r>
        <w:rPr>
          <w:color w:val="7F0000"/>
          <w:spacing w:val="19"/>
        </w:rPr>
        <w:t xml:space="preserve"> </w:t>
      </w:r>
      <w:r>
        <w:rPr>
          <w:color w:val="7F0000"/>
        </w:rPr>
        <w:t>The</w:t>
      </w:r>
      <w:r>
        <w:rPr>
          <w:color w:val="7F0000"/>
          <w:spacing w:val="-5"/>
        </w:rPr>
        <w:t xml:space="preserve"> </w:t>
      </w:r>
      <w:r>
        <w:rPr>
          <w:color w:val="7F0000"/>
        </w:rPr>
        <w:t>Skyline</w:t>
      </w:r>
      <w:r>
        <w:rPr>
          <w:color w:val="7F0000"/>
          <w:spacing w:val="-5"/>
        </w:rPr>
        <w:t xml:space="preserve"> </w:t>
      </w:r>
      <w:r>
        <w:rPr>
          <w:color w:val="7F0000"/>
        </w:rPr>
        <w:t>Problem</w:t>
      </w:r>
      <w:r>
        <w:rPr>
          <w:color w:val="7F0000"/>
          <w:spacing w:val="-5"/>
        </w:rPr>
        <w:t xml:space="preserve"> </w:t>
      </w:r>
      <w:r>
        <w:rPr>
          <w:color w:val="7F0000"/>
        </w:rPr>
        <w:t>(Hard)</w:t>
      </w:r>
      <w:r>
        <w:rPr>
          <w:color w:val="7F0000"/>
        </w:rPr>
        <w:fldChar w:fldCharType="end"/>
      </w:r>
    </w:p>
    <w:p>
      <w:pPr>
        <w:spacing w:before="148"/>
        <w:ind w:left="1445" w:right="0" w:firstLine="0"/>
        <w:jc w:val="left"/>
        <w:rPr>
          <w:rFonts w:hint="eastAsia" w:ascii="Microsoft YaHei UI" w:eastAsia="Microsoft YaHei UI"/>
          <w:b/>
          <w:sz w:val="24"/>
        </w:rPr>
      </w:pPr>
      <w:r>
        <w:rPr>
          <w:rFonts w:hint="eastAsia" w:ascii="Microsoft YaHei UI" w:eastAsia="Microsoft YaHei UI"/>
          <w:b/>
          <w:color w:val="3B70B7"/>
          <w:w w:val="95"/>
          <w:sz w:val="24"/>
        </w:rPr>
        <w:t>题目描述</w:t>
      </w:r>
    </w:p>
    <w:p>
      <w:pPr>
        <w:pStyle w:val="5"/>
        <w:spacing w:before="130"/>
        <w:ind w:left="339" w:right="736"/>
        <w:jc w:val="center"/>
      </w:pPr>
      <w:r>
        <w:rPr>
          <w:w w:val="95"/>
        </w:rPr>
        <w:t>给定建筑物的起止位置和高度，返回建筑物轮廓（天际线）的拐点。</w:t>
      </w:r>
    </w:p>
    <w:p>
      <w:pPr>
        <w:pStyle w:val="5"/>
        <w:spacing w:before="12"/>
        <w:rPr>
          <w:sz w:val="22"/>
        </w:rPr>
      </w:pPr>
    </w:p>
    <w:p>
      <w:pPr>
        <w:pStyle w:val="4"/>
        <w:rPr>
          <w:rFonts w:hint="eastAsia" w:ascii="Microsoft YaHei UI" w:eastAsia="Microsoft YaHei UI"/>
        </w:rPr>
      </w:pPr>
      <w:r>
        <w:rPr>
          <w:rFonts w:hint="eastAsia" w:ascii="Microsoft YaHei UI" w:eastAsia="Microsoft YaHei UI"/>
          <w:color w:val="3B70B7"/>
          <w:w w:val="95"/>
        </w:rPr>
        <w:t>输入输出样例</w:t>
      </w:r>
    </w:p>
    <w:p>
      <w:pPr>
        <w:pStyle w:val="5"/>
        <w:spacing w:before="129" w:line="302" w:lineRule="auto"/>
        <w:ind w:left="1445" w:right="146" w:firstLine="398"/>
      </w:pPr>
      <w:r>
        <w:rPr>
          <w:spacing w:val="1"/>
          <w:w w:val="95"/>
        </w:rPr>
        <w:t xml:space="preserve">输入是一个二维整数数组，表示每个建筑物的 </w:t>
      </w:r>
      <w:r>
        <w:rPr>
          <w:rFonts w:ascii="Times New Roman" w:eastAsia="Times New Roman"/>
          <w:w w:val="95"/>
        </w:rPr>
        <w:t>[</w:t>
      </w:r>
      <w:r>
        <w:rPr>
          <w:w w:val="95"/>
        </w:rPr>
        <w:t>左端</w:t>
      </w:r>
      <w:r>
        <w:rPr>
          <w:rFonts w:ascii="Times New Roman" w:eastAsia="Times New Roman"/>
          <w:spacing w:val="16"/>
          <w:w w:val="95"/>
        </w:rPr>
        <w:t xml:space="preserve">, </w:t>
      </w:r>
      <w:r>
        <w:rPr>
          <w:w w:val="95"/>
        </w:rPr>
        <w:t>右端</w:t>
      </w:r>
      <w:r>
        <w:rPr>
          <w:rFonts w:ascii="Times New Roman" w:eastAsia="Times New Roman"/>
          <w:spacing w:val="16"/>
          <w:w w:val="95"/>
        </w:rPr>
        <w:t xml:space="preserve">, </w:t>
      </w:r>
      <w:r>
        <w:rPr>
          <w:w w:val="95"/>
        </w:rPr>
        <w:t>高度</w:t>
      </w:r>
      <w:r>
        <w:rPr>
          <w:rFonts w:ascii="Times New Roman" w:eastAsia="Times New Roman"/>
          <w:w w:val="95"/>
        </w:rPr>
        <w:t>]</w:t>
      </w:r>
      <w:r>
        <w:rPr>
          <w:w w:val="95"/>
        </w:rPr>
        <w:t>；输出是一个二维整数数组，</w:t>
      </w:r>
      <w:r>
        <w:rPr>
          <w:spacing w:val="-92"/>
          <w:w w:val="95"/>
        </w:rPr>
        <w:t xml:space="preserve"> </w:t>
      </w:r>
      <w:r>
        <w:t>表示每个拐点的横纵坐标。</w:t>
      </w:r>
    </w:p>
    <w:p>
      <w:pPr>
        <w:pStyle w:val="5"/>
        <w:spacing w:before="8"/>
        <w:rPr>
          <w:sz w:val="14"/>
        </w:rPr>
      </w:pPr>
      <w:r>
        <w:drawing>
          <wp:anchor distT="0" distB="0" distL="0" distR="0" simplePos="0" relativeHeight="1024" behindDoc="0" locked="0" layoutInCell="1" allowOverlap="1">
            <wp:simplePos x="0" y="0"/>
            <wp:positionH relativeFrom="page">
              <wp:posOffset>1688465</wp:posOffset>
            </wp:positionH>
            <wp:positionV relativeFrom="paragraph">
              <wp:posOffset>143510</wp:posOffset>
            </wp:positionV>
            <wp:extent cx="4136390" cy="1577975"/>
            <wp:effectExtent l="0" t="0" r="0" b="0"/>
            <wp:wrapTopAndBottom/>
            <wp:docPr id="141"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image13.png"/>
                    <pic:cNvPicPr>
                      <a:picLocks noChangeAspect="1"/>
                    </pic:cNvPicPr>
                  </pic:nvPicPr>
                  <pic:blipFill>
                    <a:blip r:embed="rId193" cstate="print"/>
                    <a:stretch>
                      <a:fillRect/>
                    </a:stretch>
                  </pic:blipFill>
                  <pic:spPr>
                    <a:xfrm>
                      <a:off x="0" y="0"/>
                      <a:ext cx="4136516" cy="1577911"/>
                    </a:xfrm>
                    <a:prstGeom prst="rect">
                      <a:avLst/>
                    </a:prstGeom>
                  </pic:spPr>
                </pic:pic>
              </a:graphicData>
            </a:graphic>
          </wp:anchor>
        </w:drawing>
      </w:r>
    </w:p>
    <w:p>
      <w:pPr>
        <w:spacing w:before="64"/>
        <w:ind w:left="3973" w:right="0" w:firstLine="0"/>
        <w:jc w:val="left"/>
        <w:rPr>
          <w:sz w:val="18"/>
        </w:rPr>
      </w:pPr>
      <w:r>
        <w:rPr>
          <w:rFonts w:hint="eastAsia" w:ascii="Microsoft YaHei UI" w:eastAsia="Microsoft YaHei UI"/>
          <w:b/>
          <w:color w:val="3B70B7"/>
          <w:spacing w:val="7"/>
          <w:w w:val="95"/>
          <w:sz w:val="18"/>
        </w:rPr>
        <w:t xml:space="preserve">图 </w:t>
      </w:r>
      <w:r>
        <w:rPr>
          <w:rFonts w:ascii="Times New Roman" w:eastAsia="Times New Roman"/>
          <w:b/>
          <w:color w:val="3B70B7"/>
          <w:w w:val="95"/>
          <w:sz w:val="18"/>
        </w:rPr>
        <w:t>11.3:</w:t>
      </w:r>
      <w:r>
        <w:rPr>
          <w:rFonts w:ascii="Times New Roman" w:eastAsia="Times New Roman"/>
          <w:b/>
          <w:color w:val="3B70B7"/>
          <w:spacing w:val="49"/>
          <w:sz w:val="18"/>
        </w:rPr>
        <w:t xml:space="preserve"> </w:t>
      </w:r>
      <w:r>
        <w:rPr>
          <w:spacing w:val="-8"/>
          <w:w w:val="95"/>
          <w:sz w:val="18"/>
        </w:rPr>
        <w:t xml:space="preserve">题目 </w:t>
      </w:r>
      <w:r>
        <w:rPr>
          <w:rFonts w:ascii="Times New Roman" w:eastAsia="Times New Roman"/>
          <w:w w:val="95"/>
          <w:sz w:val="18"/>
        </w:rPr>
        <w:t>218</w:t>
      </w:r>
      <w:r>
        <w:rPr>
          <w:rFonts w:ascii="Times New Roman" w:eastAsia="Times New Roman"/>
          <w:spacing w:val="15"/>
          <w:w w:val="95"/>
          <w:sz w:val="18"/>
        </w:rPr>
        <w:t xml:space="preserve"> - </w:t>
      </w:r>
      <w:r>
        <w:rPr>
          <w:w w:val="95"/>
          <w:sz w:val="18"/>
        </w:rPr>
        <w:t>建筑物及其天际线样例</w:t>
      </w:r>
    </w:p>
    <w:p>
      <w:pPr>
        <w:pStyle w:val="5"/>
      </w:pPr>
    </w:p>
    <w:p>
      <w:pPr>
        <w:pStyle w:val="5"/>
        <w:spacing w:before="10"/>
        <w:rPr>
          <w:sz w:val="26"/>
        </w:rPr>
      </w:pPr>
      <w:r>
        <w:pict>
          <v:shape id="_x0000_s1478" o:spid="_x0000_s1478" o:spt="202" type="#_x0000_t202" style="position:absolute;left:0pt;margin-left:86.2pt;margin-top:19.2pt;height:30.1pt;width:422.9pt;mso-position-horizontal-relative:page;mso-wrap-distance-bottom:0pt;mso-wrap-distance-top:0pt;z-index:-15601664;mso-width-relative:page;mso-height-relative:page;" filled="f" stroked="t" coordsize="21600,21600">
            <v:path/>
            <v:fill on="f" focussize="0,0"/>
            <v:stroke weight="0.199212598425197pt" color="#3B70B7"/>
            <v:imagedata o:title=""/>
            <o:lock v:ext="edit"/>
            <v:textbox inset="0mm,0mm,0mm,0mm">
              <w:txbxContent>
                <w:p>
                  <w:pPr>
                    <w:pStyle w:val="5"/>
                    <w:spacing w:before="39"/>
                    <w:ind w:left="59"/>
                    <w:rPr>
                      <w:rFonts w:ascii="Trebuchet MS"/>
                    </w:rPr>
                  </w:pPr>
                  <w:r>
                    <w:rPr>
                      <w:rFonts w:ascii="Trebuchet MS"/>
                      <w:w w:val="110"/>
                    </w:rPr>
                    <w:t>Input:</w:t>
                  </w:r>
                  <w:r>
                    <w:rPr>
                      <w:rFonts w:ascii="Trebuchet MS"/>
                      <w:spacing w:val="47"/>
                      <w:w w:val="110"/>
                    </w:rPr>
                    <w:t xml:space="preserve"> </w:t>
                  </w:r>
                  <w:r>
                    <w:rPr>
                      <w:rFonts w:ascii="Trebuchet MS"/>
                      <w:w w:val="110"/>
                    </w:rPr>
                    <w:t>[[2</w:t>
                  </w:r>
                  <w:r>
                    <w:rPr>
                      <w:rFonts w:ascii="Trebuchet MS"/>
                      <w:spacing w:val="48"/>
                      <w:w w:val="110"/>
                    </w:rPr>
                    <w:t xml:space="preserve"> </w:t>
                  </w:r>
                  <w:r>
                    <w:rPr>
                      <w:rFonts w:ascii="Trebuchet MS"/>
                      <w:w w:val="110"/>
                    </w:rPr>
                    <w:t>9</w:t>
                  </w:r>
                  <w:r>
                    <w:rPr>
                      <w:rFonts w:ascii="Trebuchet MS"/>
                      <w:spacing w:val="48"/>
                      <w:w w:val="110"/>
                    </w:rPr>
                    <w:t xml:space="preserve"> </w:t>
                  </w:r>
                  <w:r>
                    <w:rPr>
                      <w:rFonts w:ascii="Trebuchet MS"/>
                      <w:w w:val="110"/>
                    </w:rPr>
                    <w:t>10],</w:t>
                  </w:r>
                  <w:r>
                    <w:rPr>
                      <w:rFonts w:ascii="Trebuchet MS"/>
                      <w:spacing w:val="48"/>
                      <w:w w:val="110"/>
                    </w:rPr>
                    <w:t xml:space="preserve"> </w:t>
                  </w:r>
                  <w:r>
                    <w:rPr>
                      <w:rFonts w:ascii="Trebuchet MS"/>
                      <w:w w:val="110"/>
                    </w:rPr>
                    <w:t>[3</w:t>
                  </w:r>
                  <w:r>
                    <w:rPr>
                      <w:rFonts w:ascii="Trebuchet MS"/>
                      <w:spacing w:val="47"/>
                      <w:w w:val="110"/>
                    </w:rPr>
                    <w:t xml:space="preserve"> </w:t>
                  </w:r>
                  <w:r>
                    <w:rPr>
                      <w:rFonts w:ascii="Trebuchet MS"/>
                      <w:w w:val="110"/>
                    </w:rPr>
                    <w:t>7</w:t>
                  </w:r>
                  <w:r>
                    <w:rPr>
                      <w:rFonts w:ascii="Trebuchet MS"/>
                      <w:spacing w:val="48"/>
                      <w:w w:val="110"/>
                    </w:rPr>
                    <w:t xml:space="preserve"> </w:t>
                  </w:r>
                  <w:r>
                    <w:rPr>
                      <w:rFonts w:ascii="Trebuchet MS"/>
                      <w:w w:val="110"/>
                    </w:rPr>
                    <w:t>15],</w:t>
                  </w:r>
                  <w:r>
                    <w:rPr>
                      <w:rFonts w:ascii="Trebuchet MS"/>
                      <w:spacing w:val="48"/>
                      <w:w w:val="110"/>
                    </w:rPr>
                    <w:t xml:space="preserve"> </w:t>
                  </w:r>
                  <w:r>
                    <w:rPr>
                      <w:rFonts w:ascii="Trebuchet MS"/>
                      <w:w w:val="110"/>
                    </w:rPr>
                    <w:t>[5</w:t>
                  </w:r>
                  <w:r>
                    <w:rPr>
                      <w:rFonts w:ascii="Trebuchet MS"/>
                      <w:spacing w:val="48"/>
                      <w:w w:val="110"/>
                    </w:rPr>
                    <w:t xml:space="preserve"> </w:t>
                  </w:r>
                  <w:r>
                    <w:rPr>
                      <w:rFonts w:ascii="Trebuchet MS"/>
                      <w:w w:val="110"/>
                    </w:rPr>
                    <w:t>12</w:t>
                  </w:r>
                  <w:r>
                    <w:rPr>
                      <w:rFonts w:ascii="Trebuchet MS"/>
                      <w:spacing w:val="47"/>
                      <w:w w:val="110"/>
                    </w:rPr>
                    <w:t xml:space="preserve"> </w:t>
                  </w:r>
                  <w:r>
                    <w:rPr>
                      <w:rFonts w:ascii="Trebuchet MS"/>
                      <w:w w:val="110"/>
                    </w:rPr>
                    <w:t>12],</w:t>
                  </w:r>
                  <w:r>
                    <w:rPr>
                      <w:rFonts w:ascii="Trebuchet MS"/>
                      <w:spacing w:val="48"/>
                      <w:w w:val="110"/>
                    </w:rPr>
                    <w:t xml:space="preserve"> </w:t>
                  </w:r>
                  <w:r>
                    <w:rPr>
                      <w:rFonts w:ascii="Trebuchet MS"/>
                      <w:w w:val="110"/>
                    </w:rPr>
                    <w:t>[15</w:t>
                  </w:r>
                  <w:r>
                    <w:rPr>
                      <w:rFonts w:ascii="Trebuchet MS"/>
                      <w:spacing w:val="48"/>
                      <w:w w:val="110"/>
                    </w:rPr>
                    <w:t xml:space="preserve"> </w:t>
                  </w:r>
                  <w:r>
                    <w:rPr>
                      <w:rFonts w:ascii="Trebuchet MS"/>
                      <w:w w:val="110"/>
                    </w:rPr>
                    <w:t>20</w:t>
                  </w:r>
                  <w:r>
                    <w:rPr>
                      <w:rFonts w:ascii="Trebuchet MS"/>
                      <w:spacing w:val="48"/>
                      <w:w w:val="110"/>
                    </w:rPr>
                    <w:t xml:space="preserve"> </w:t>
                  </w:r>
                  <w:r>
                    <w:rPr>
                      <w:rFonts w:ascii="Trebuchet MS"/>
                      <w:w w:val="110"/>
                    </w:rPr>
                    <w:t>10],</w:t>
                  </w:r>
                  <w:r>
                    <w:rPr>
                      <w:rFonts w:ascii="Trebuchet MS"/>
                      <w:spacing w:val="47"/>
                      <w:w w:val="110"/>
                    </w:rPr>
                    <w:t xml:space="preserve"> </w:t>
                  </w:r>
                  <w:r>
                    <w:rPr>
                      <w:rFonts w:ascii="Trebuchet MS"/>
                      <w:w w:val="110"/>
                    </w:rPr>
                    <w:t>[19</w:t>
                  </w:r>
                  <w:r>
                    <w:rPr>
                      <w:rFonts w:ascii="Trebuchet MS"/>
                      <w:spacing w:val="48"/>
                      <w:w w:val="110"/>
                    </w:rPr>
                    <w:t xml:space="preserve"> </w:t>
                  </w:r>
                  <w:r>
                    <w:rPr>
                      <w:rFonts w:ascii="Trebuchet MS"/>
                      <w:w w:val="110"/>
                    </w:rPr>
                    <w:t>24</w:t>
                  </w:r>
                  <w:r>
                    <w:rPr>
                      <w:rFonts w:ascii="Trebuchet MS"/>
                      <w:spacing w:val="48"/>
                      <w:w w:val="110"/>
                    </w:rPr>
                    <w:t xml:space="preserve"> </w:t>
                  </w:r>
                  <w:r>
                    <w:rPr>
                      <w:rFonts w:ascii="Trebuchet MS"/>
                      <w:w w:val="110"/>
                    </w:rPr>
                    <w:t>8]]</w:t>
                  </w:r>
                </w:p>
                <w:p>
                  <w:pPr>
                    <w:pStyle w:val="5"/>
                    <w:spacing w:before="7"/>
                    <w:ind w:left="59"/>
                    <w:rPr>
                      <w:rFonts w:ascii="Trebuchet MS"/>
                    </w:rPr>
                  </w:pPr>
                  <w:r>
                    <w:rPr>
                      <w:rFonts w:ascii="Trebuchet MS"/>
                      <w:w w:val="115"/>
                    </w:rPr>
                    <w:t>Output:</w:t>
                  </w:r>
                  <w:r>
                    <w:rPr>
                      <w:rFonts w:ascii="Trebuchet MS"/>
                      <w:spacing w:val="37"/>
                      <w:w w:val="115"/>
                    </w:rPr>
                    <w:t xml:space="preserve"> </w:t>
                  </w:r>
                  <w:r>
                    <w:rPr>
                      <w:rFonts w:ascii="Trebuchet MS"/>
                      <w:w w:val="115"/>
                    </w:rPr>
                    <w:t>[[2</w:t>
                  </w:r>
                  <w:r>
                    <w:rPr>
                      <w:rFonts w:ascii="Trebuchet MS"/>
                      <w:spacing w:val="37"/>
                      <w:w w:val="115"/>
                    </w:rPr>
                    <w:t xml:space="preserve"> </w:t>
                  </w:r>
                  <w:r>
                    <w:rPr>
                      <w:rFonts w:ascii="Trebuchet MS"/>
                      <w:w w:val="115"/>
                    </w:rPr>
                    <w:t>10],</w:t>
                  </w:r>
                  <w:r>
                    <w:rPr>
                      <w:rFonts w:ascii="Trebuchet MS"/>
                      <w:spacing w:val="38"/>
                      <w:w w:val="115"/>
                    </w:rPr>
                    <w:t xml:space="preserve"> </w:t>
                  </w:r>
                  <w:r>
                    <w:rPr>
                      <w:rFonts w:ascii="Trebuchet MS"/>
                      <w:w w:val="115"/>
                    </w:rPr>
                    <w:t>[3</w:t>
                  </w:r>
                  <w:r>
                    <w:rPr>
                      <w:rFonts w:ascii="Trebuchet MS"/>
                      <w:spacing w:val="37"/>
                      <w:w w:val="115"/>
                    </w:rPr>
                    <w:t xml:space="preserve"> </w:t>
                  </w:r>
                  <w:r>
                    <w:rPr>
                      <w:rFonts w:ascii="Trebuchet MS"/>
                      <w:w w:val="115"/>
                    </w:rPr>
                    <w:t>15],</w:t>
                  </w:r>
                  <w:r>
                    <w:rPr>
                      <w:rFonts w:ascii="Trebuchet MS"/>
                      <w:spacing w:val="38"/>
                      <w:w w:val="115"/>
                    </w:rPr>
                    <w:t xml:space="preserve"> </w:t>
                  </w:r>
                  <w:r>
                    <w:rPr>
                      <w:rFonts w:ascii="Trebuchet MS"/>
                      <w:w w:val="115"/>
                    </w:rPr>
                    <w:t>[7</w:t>
                  </w:r>
                  <w:r>
                    <w:rPr>
                      <w:rFonts w:ascii="Trebuchet MS"/>
                      <w:spacing w:val="37"/>
                      <w:w w:val="115"/>
                    </w:rPr>
                    <w:t xml:space="preserve"> </w:t>
                  </w:r>
                  <w:r>
                    <w:rPr>
                      <w:rFonts w:ascii="Trebuchet MS"/>
                      <w:w w:val="115"/>
                    </w:rPr>
                    <w:t>12],</w:t>
                  </w:r>
                  <w:r>
                    <w:rPr>
                      <w:rFonts w:ascii="Trebuchet MS"/>
                      <w:spacing w:val="37"/>
                      <w:w w:val="115"/>
                    </w:rPr>
                    <w:t xml:space="preserve"> </w:t>
                  </w:r>
                  <w:r>
                    <w:rPr>
                      <w:rFonts w:ascii="Trebuchet MS"/>
                      <w:w w:val="115"/>
                    </w:rPr>
                    <w:t>[12</w:t>
                  </w:r>
                  <w:r>
                    <w:rPr>
                      <w:rFonts w:ascii="Trebuchet MS"/>
                      <w:spacing w:val="38"/>
                      <w:w w:val="115"/>
                    </w:rPr>
                    <w:t xml:space="preserve"> </w:t>
                  </w:r>
                  <w:r>
                    <w:rPr>
                      <w:rFonts w:ascii="Trebuchet MS"/>
                      <w:w w:val="115"/>
                    </w:rPr>
                    <w:t>0],</w:t>
                  </w:r>
                  <w:r>
                    <w:rPr>
                      <w:rFonts w:ascii="Trebuchet MS"/>
                      <w:spacing w:val="37"/>
                      <w:w w:val="115"/>
                    </w:rPr>
                    <w:t xml:space="preserve"> </w:t>
                  </w:r>
                  <w:r>
                    <w:rPr>
                      <w:rFonts w:ascii="Trebuchet MS"/>
                      <w:w w:val="115"/>
                    </w:rPr>
                    <w:t>[15</w:t>
                  </w:r>
                  <w:r>
                    <w:rPr>
                      <w:rFonts w:ascii="Trebuchet MS"/>
                      <w:spacing w:val="38"/>
                      <w:w w:val="115"/>
                    </w:rPr>
                    <w:t xml:space="preserve"> </w:t>
                  </w:r>
                  <w:r>
                    <w:rPr>
                      <w:rFonts w:ascii="Trebuchet MS"/>
                      <w:w w:val="115"/>
                    </w:rPr>
                    <w:t>10],</w:t>
                  </w:r>
                  <w:r>
                    <w:rPr>
                      <w:rFonts w:ascii="Trebuchet MS"/>
                      <w:spacing w:val="37"/>
                      <w:w w:val="115"/>
                    </w:rPr>
                    <w:t xml:space="preserve"> </w:t>
                  </w:r>
                  <w:r>
                    <w:rPr>
                      <w:rFonts w:ascii="Trebuchet MS"/>
                      <w:w w:val="115"/>
                    </w:rPr>
                    <w:t>[20</w:t>
                  </w:r>
                  <w:r>
                    <w:rPr>
                      <w:rFonts w:ascii="Trebuchet MS"/>
                      <w:spacing w:val="37"/>
                      <w:w w:val="115"/>
                    </w:rPr>
                    <w:t xml:space="preserve"> </w:t>
                  </w:r>
                  <w:r>
                    <w:rPr>
                      <w:rFonts w:ascii="Trebuchet MS"/>
                      <w:w w:val="115"/>
                    </w:rPr>
                    <w:t>8],</w:t>
                  </w:r>
                  <w:r>
                    <w:rPr>
                      <w:rFonts w:ascii="Trebuchet MS"/>
                      <w:spacing w:val="38"/>
                      <w:w w:val="115"/>
                    </w:rPr>
                    <w:t xml:space="preserve"> </w:t>
                  </w:r>
                  <w:r>
                    <w:rPr>
                      <w:rFonts w:ascii="Trebuchet MS"/>
                      <w:w w:val="115"/>
                    </w:rPr>
                    <w:t>[24,</w:t>
                  </w:r>
                  <w:r>
                    <w:rPr>
                      <w:rFonts w:ascii="Trebuchet MS"/>
                      <w:spacing w:val="37"/>
                      <w:w w:val="115"/>
                    </w:rPr>
                    <w:t xml:space="preserve"> </w:t>
                  </w:r>
                  <w:r>
                    <w:rPr>
                      <w:rFonts w:ascii="Trebuchet MS"/>
                      <w:w w:val="115"/>
                    </w:rPr>
                    <w:t>0]]</w:t>
                  </w:r>
                </w:p>
              </w:txbxContent>
            </v:textbox>
            <w10:wrap type="topAndBottom"/>
          </v:shape>
        </w:pict>
      </w:r>
    </w:p>
    <w:p>
      <w:pPr>
        <w:pStyle w:val="5"/>
        <w:spacing w:before="12"/>
        <w:rPr>
          <w:sz w:val="26"/>
        </w:rPr>
      </w:pPr>
    </w:p>
    <w:p>
      <w:pPr>
        <w:pStyle w:val="4"/>
        <w:spacing w:before="32"/>
        <w:rPr>
          <w:rFonts w:hint="eastAsia" w:ascii="Microsoft YaHei UI" w:eastAsia="Microsoft YaHei UI"/>
        </w:rPr>
      </w:pPr>
      <w:r>
        <w:rPr>
          <w:rFonts w:hint="eastAsia" w:ascii="Microsoft YaHei UI" w:eastAsia="Microsoft YaHei UI"/>
          <w:color w:val="3B70B7"/>
          <w:w w:val="95"/>
        </w:rPr>
        <w:t>题解</w:t>
      </w:r>
    </w:p>
    <w:p>
      <w:pPr>
        <w:pStyle w:val="5"/>
        <w:spacing w:before="129" w:line="302" w:lineRule="auto"/>
        <w:ind w:left="1445" w:right="284" w:firstLine="398"/>
        <w:jc w:val="both"/>
      </w:pPr>
      <w:r>
        <w:rPr>
          <w:w w:val="95"/>
        </w:rPr>
        <w:t>我们可以使用优先队列储存每个建筑物的高度和右端（这里使用</w:t>
      </w:r>
      <w:r>
        <w:rPr>
          <w:spacing w:val="187"/>
        </w:rPr>
        <w:t xml:space="preserve"> </w:t>
      </w:r>
      <w:r>
        <w:rPr>
          <w:rFonts w:ascii="Times New Roman" w:eastAsia="Times New Roman"/>
          <w:w w:val="95"/>
        </w:rPr>
        <w:t>pair</w:t>
      </w:r>
      <w:r>
        <w:rPr>
          <w:w w:val="95"/>
        </w:rPr>
        <w:t>，其默认比较函数是先</w:t>
      </w:r>
      <w:r>
        <w:rPr>
          <w:w w:val="99"/>
        </w:rPr>
        <w:t>比较第一个值，如果相等则再比较第二个值</w:t>
      </w:r>
      <w:r>
        <w:rPr>
          <w:spacing w:val="-86"/>
          <w:w w:val="99"/>
        </w:rPr>
        <w:t>）</w:t>
      </w:r>
      <w:r>
        <w:rPr>
          <w:w w:val="99"/>
        </w:rPr>
        <w:t>，从而获取目前会拔高天际线、且妨碍到前一个建</w:t>
      </w:r>
      <w:r>
        <w:t>筑物（的右端端点）的下一个建筑物。</w:t>
      </w:r>
    </w:p>
    <w:p>
      <w:pPr>
        <w:pStyle w:val="5"/>
        <w:spacing w:before="4"/>
        <w:rPr>
          <w:sz w:val="23"/>
        </w:rPr>
      </w:pPr>
      <w:r>
        <w:pict>
          <v:group id="_x0000_s1479" o:spid="_x0000_s1479" o:spt="203" style="position:absolute;left:0pt;margin-left:86.1pt;margin-top:16.95pt;height:230.35pt;width:421.6pt;mso-position-horizontal-relative:page;mso-wrap-distance-bottom:0pt;mso-wrap-distance-top:0pt;z-index:-15601664;mso-width-relative:page;mso-height-relative:page;" coordorigin="1722,340" coordsize="8432,4607">
            <o:lock v:ext="edit"/>
            <v:shape id="_x0000_s1480" o:spid="_x0000_s1480" style="position:absolute;left:1722;top:339;height:64;width:8398;" filled="f" stroked="t" coordorigin="1722,340" coordsize="8398,64" path="m1724,404l1724,340m1722,342l1786,342m1786,342l10120,342e">
              <v:path arrowok="t"/>
              <v:fill on="f" focussize="0,0"/>
              <v:stroke weight="0.199212598425197pt" color="#3B70B7"/>
              <v:imagedata o:title=""/>
              <o:lock v:ext="edit"/>
            </v:shape>
            <v:line id="_x0000_s1481" o:spid="_x0000_s1481" o:spt="20" style="position:absolute;left:10152;top:340;height:4607;width:0;" stroked="t" coordsize="21600,21600">
              <v:path arrowok="t"/>
              <v:fill focussize="0,0"/>
              <v:stroke weight="0.199212598425197pt" color="#3B70B7"/>
              <v:imagedata o:title=""/>
              <o:lock v:ext="edit"/>
            </v:line>
            <v:line id="_x0000_s1482" o:spid="_x0000_s1482" o:spt="20" style="position:absolute;left:1724;top:404;height:4543;width:0;" stroked="t" coordsize="21600,21600">
              <v:path arrowok="t"/>
              <v:fill focussize="0,0"/>
              <v:stroke weight="0.199212598425197pt" color="#3B70B7"/>
              <v:imagedata o:title=""/>
              <o:lock v:ext="edit"/>
            </v:line>
            <v:shape id="_x0000_s1483" o:spid="_x0000_s1483" o:spt="202" type="#_x0000_t202" style="position:absolute;left:1722;top:339;height:4607;width:8432;" filled="f" stroked="f" coordsize="21600,21600">
              <v:path/>
              <v:fill on="f" focussize="0,0"/>
              <v:stroke on="f" joinstyle="miter"/>
              <v:imagedata o:title=""/>
              <o:lock v:ext="edit"/>
              <v:textbox inset="0mm,0mm,0mm,0mm">
                <w:txbxContent>
                  <w:p>
                    <w:pPr>
                      <w:spacing w:before="43" w:line="247" w:lineRule="auto"/>
                      <w:ind w:left="440" w:right="0" w:hanging="377"/>
                      <w:jc w:val="left"/>
                      <w:rPr>
                        <w:rFonts w:ascii="Trebuchet MS"/>
                        <w:sz w:val="20"/>
                      </w:rPr>
                    </w:pPr>
                    <w:r>
                      <w:rPr>
                        <w:rFonts w:ascii="Trebuchet MS"/>
                        <w:w w:val="110"/>
                        <w:sz w:val="20"/>
                      </w:rPr>
                      <w:t>vector&lt;vector&lt;</w:t>
                    </w:r>
                    <w:r>
                      <w:rPr>
                        <w:rFonts w:ascii="Trebuchet MS"/>
                        <w:color w:val="7F0000"/>
                        <w:w w:val="110"/>
                        <w:sz w:val="20"/>
                      </w:rPr>
                      <w:t>int</w:t>
                    </w:r>
                    <w:r>
                      <w:rPr>
                        <w:rFonts w:ascii="Trebuchet MS"/>
                        <w:w w:val="110"/>
                        <w:sz w:val="20"/>
                      </w:rPr>
                      <w:t>&gt;&gt;</w:t>
                    </w:r>
                    <w:r>
                      <w:rPr>
                        <w:rFonts w:ascii="Trebuchet MS"/>
                        <w:spacing w:val="8"/>
                        <w:w w:val="110"/>
                        <w:sz w:val="20"/>
                      </w:rPr>
                      <w:t xml:space="preserve"> </w:t>
                    </w:r>
                    <w:r>
                      <w:rPr>
                        <w:rFonts w:ascii="Trebuchet MS"/>
                        <w:w w:val="110"/>
                        <w:sz w:val="20"/>
                      </w:rPr>
                      <w:t>getSkyline(vector&lt;vector&lt;</w:t>
                    </w:r>
                    <w:r>
                      <w:rPr>
                        <w:rFonts w:ascii="Trebuchet MS"/>
                        <w:color w:val="7F0000"/>
                        <w:w w:val="110"/>
                        <w:sz w:val="20"/>
                      </w:rPr>
                      <w:t>int</w:t>
                    </w:r>
                    <w:r>
                      <w:rPr>
                        <w:rFonts w:ascii="Trebuchet MS"/>
                        <w:w w:val="110"/>
                        <w:sz w:val="20"/>
                      </w:rPr>
                      <w:t>&gt;&gt;&amp;</w:t>
                    </w:r>
                    <w:r>
                      <w:rPr>
                        <w:rFonts w:ascii="Trebuchet MS"/>
                        <w:spacing w:val="8"/>
                        <w:w w:val="110"/>
                        <w:sz w:val="20"/>
                      </w:rPr>
                      <w:t xml:space="preserve"> </w:t>
                    </w:r>
                    <w:r>
                      <w:rPr>
                        <w:rFonts w:ascii="Trebuchet MS"/>
                        <w:w w:val="110"/>
                        <w:sz w:val="20"/>
                      </w:rPr>
                      <w:t>buildings)</w:t>
                    </w:r>
                    <w:r>
                      <w:rPr>
                        <w:rFonts w:ascii="Trebuchet MS"/>
                        <w:spacing w:val="8"/>
                        <w:w w:val="110"/>
                        <w:sz w:val="20"/>
                      </w:rPr>
                      <w:t xml:space="preserve"> </w:t>
                    </w:r>
                    <w:r>
                      <w:rPr>
                        <w:rFonts w:ascii="Trebuchet MS"/>
                        <w:w w:val="110"/>
                        <w:sz w:val="20"/>
                      </w:rPr>
                      <w:t>{</w:t>
                    </w:r>
                    <w:r>
                      <w:rPr>
                        <w:rFonts w:ascii="Trebuchet MS"/>
                        <w:spacing w:val="-64"/>
                        <w:w w:val="110"/>
                        <w:sz w:val="20"/>
                      </w:rPr>
                      <w:t xml:space="preserve"> </w:t>
                    </w:r>
                    <w:r>
                      <w:rPr>
                        <w:rFonts w:ascii="Trebuchet MS"/>
                        <w:w w:val="115"/>
                        <w:sz w:val="20"/>
                      </w:rPr>
                      <w:t>vector&lt;vector&lt;</w:t>
                    </w:r>
                    <w:r>
                      <w:rPr>
                        <w:rFonts w:ascii="Trebuchet MS"/>
                        <w:color w:val="7F0000"/>
                        <w:w w:val="115"/>
                        <w:sz w:val="20"/>
                      </w:rPr>
                      <w:t>int</w:t>
                    </w:r>
                    <w:r>
                      <w:rPr>
                        <w:rFonts w:ascii="Trebuchet MS"/>
                        <w:w w:val="115"/>
                        <w:sz w:val="20"/>
                      </w:rPr>
                      <w:t>&gt;&gt;</w:t>
                    </w:r>
                    <w:r>
                      <w:rPr>
                        <w:rFonts w:ascii="Trebuchet MS"/>
                        <w:spacing w:val="32"/>
                        <w:w w:val="115"/>
                        <w:sz w:val="20"/>
                      </w:rPr>
                      <w:t xml:space="preserve"> </w:t>
                    </w:r>
                    <w:r>
                      <w:rPr>
                        <w:rFonts w:ascii="Trebuchet MS"/>
                        <w:w w:val="115"/>
                        <w:sz w:val="20"/>
                      </w:rPr>
                      <w:t>ans;</w:t>
                    </w:r>
                  </w:p>
                  <w:p>
                    <w:pPr>
                      <w:spacing w:before="0" w:line="235" w:lineRule="auto"/>
                      <w:ind w:left="440" w:right="2165" w:firstLine="0"/>
                      <w:jc w:val="left"/>
                      <w:rPr>
                        <w:rFonts w:ascii="Trebuchet MS" w:eastAsia="Trebuchet MS"/>
                        <w:sz w:val="20"/>
                      </w:rPr>
                    </w:pPr>
                    <w:r>
                      <w:rPr>
                        <w:rFonts w:ascii="Trebuchet MS" w:eastAsia="Trebuchet MS"/>
                        <w:w w:val="110"/>
                        <w:sz w:val="20"/>
                      </w:rPr>
                      <w:t>priority_queue&lt;pair&lt;</w:t>
                    </w:r>
                    <w:r>
                      <w:rPr>
                        <w:rFonts w:ascii="Trebuchet MS" w:eastAsia="Trebuchet MS"/>
                        <w:color w:val="7F0000"/>
                        <w:w w:val="110"/>
                        <w:sz w:val="20"/>
                      </w:rPr>
                      <w:t>int</w:t>
                    </w:r>
                    <w:r>
                      <w:rPr>
                        <w:rFonts w:ascii="Trebuchet MS" w:eastAsia="Trebuchet MS"/>
                        <w:spacing w:val="5"/>
                        <w:w w:val="110"/>
                        <w:sz w:val="20"/>
                      </w:rPr>
                      <w:t xml:space="preserve">, </w:t>
                    </w:r>
                    <w:r>
                      <w:rPr>
                        <w:rFonts w:ascii="Trebuchet MS" w:eastAsia="Trebuchet MS"/>
                        <w:color w:val="7F0000"/>
                        <w:w w:val="110"/>
                        <w:sz w:val="20"/>
                      </w:rPr>
                      <w:t>int</w:t>
                    </w:r>
                    <w:r>
                      <w:rPr>
                        <w:rFonts w:ascii="Trebuchet MS" w:eastAsia="Trebuchet MS"/>
                        <w:spacing w:val="3"/>
                        <w:w w:val="110"/>
                        <w:sz w:val="20"/>
                      </w:rPr>
                      <w:t xml:space="preserve">&gt;&gt; </w:t>
                    </w:r>
                    <w:r>
                      <w:rPr>
                        <w:rFonts w:ascii="Trebuchet MS" w:eastAsia="Trebuchet MS"/>
                        <w:w w:val="110"/>
                        <w:sz w:val="20"/>
                      </w:rPr>
                      <w:t>max_heap;</w:t>
                    </w:r>
                    <w:r>
                      <w:rPr>
                        <w:rFonts w:ascii="Trebuchet MS" w:eastAsia="Trebuchet MS"/>
                        <w:spacing w:val="10"/>
                        <w:w w:val="110"/>
                        <w:sz w:val="20"/>
                      </w:rPr>
                      <w:t xml:space="preserve"> </w:t>
                    </w:r>
                    <w:r>
                      <w:rPr>
                        <w:rFonts w:ascii="Trebuchet MS" w:eastAsia="Trebuchet MS"/>
                        <w:color w:val="7F7F7F"/>
                        <w:spacing w:val="2"/>
                        <w:w w:val="110"/>
                        <w:sz w:val="20"/>
                      </w:rPr>
                      <w:t>// &lt;</w:t>
                    </w:r>
                    <w:r>
                      <w:rPr>
                        <w:color w:val="7F7F7F"/>
                        <w:w w:val="110"/>
                        <w:sz w:val="20"/>
                      </w:rPr>
                      <w:t>高度</w:t>
                    </w:r>
                    <w:r>
                      <w:rPr>
                        <w:rFonts w:ascii="Trebuchet MS" w:eastAsia="Trebuchet MS"/>
                        <w:color w:val="7F7F7F"/>
                        <w:spacing w:val="3"/>
                        <w:w w:val="115"/>
                        <w:sz w:val="20"/>
                      </w:rPr>
                      <w:t xml:space="preserve">, </w:t>
                    </w:r>
                    <w:r>
                      <w:rPr>
                        <w:color w:val="7F7F7F"/>
                        <w:w w:val="110"/>
                        <w:sz w:val="20"/>
                      </w:rPr>
                      <w:t>右端</w:t>
                    </w:r>
                    <w:r>
                      <w:rPr>
                        <w:rFonts w:ascii="Trebuchet MS" w:eastAsia="Trebuchet MS"/>
                        <w:color w:val="7F7F7F"/>
                        <w:w w:val="110"/>
                        <w:sz w:val="20"/>
                      </w:rPr>
                      <w:t>&gt;</w:t>
                    </w:r>
                    <w:r>
                      <w:rPr>
                        <w:rFonts w:ascii="Trebuchet MS" w:eastAsia="Trebuchet MS"/>
                        <w:color w:val="7F7F7F"/>
                        <w:spacing w:val="-63"/>
                        <w:w w:val="110"/>
                        <w:sz w:val="20"/>
                      </w:rPr>
                      <w:t xml:space="preserve"> </w:t>
                    </w:r>
                    <w:r>
                      <w:rPr>
                        <w:rFonts w:ascii="Trebuchet MS" w:eastAsia="Trebuchet MS"/>
                        <w:color w:val="7F0000"/>
                        <w:w w:val="110"/>
                        <w:sz w:val="20"/>
                      </w:rPr>
                      <w:t>int</w:t>
                    </w:r>
                    <w:r>
                      <w:rPr>
                        <w:rFonts w:ascii="Trebuchet MS" w:eastAsia="Trebuchet MS"/>
                        <w:color w:val="7F0000"/>
                        <w:spacing w:val="47"/>
                        <w:w w:val="110"/>
                        <w:sz w:val="20"/>
                      </w:rPr>
                      <w:t xml:space="preserve"> </w:t>
                    </w:r>
                    <w:r>
                      <w:rPr>
                        <w:rFonts w:ascii="Trebuchet MS" w:eastAsia="Trebuchet MS"/>
                        <w:w w:val="155"/>
                        <w:sz w:val="20"/>
                      </w:rPr>
                      <w:t>i</w:t>
                    </w:r>
                    <w:r>
                      <w:rPr>
                        <w:rFonts w:ascii="Trebuchet MS" w:eastAsia="Trebuchet MS"/>
                        <w:spacing w:val="20"/>
                        <w:w w:val="155"/>
                        <w:sz w:val="20"/>
                      </w:rPr>
                      <w:t xml:space="preserve"> </w:t>
                    </w:r>
                    <w:r>
                      <w:rPr>
                        <w:rFonts w:ascii="Trebuchet MS" w:eastAsia="Trebuchet MS"/>
                        <w:spacing w:val="24"/>
                        <w:w w:val="110"/>
                        <w:sz w:val="20"/>
                      </w:rPr>
                      <w:t xml:space="preserve">= </w:t>
                    </w:r>
                    <w:r>
                      <w:rPr>
                        <w:rFonts w:ascii="Trebuchet MS" w:eastAsia="Trebuchet MS"/>
                        <w:w w:val="110"/>
                        <w:sz w:val="20"/>
                      </w:rPr>
                      <w:t>0,</w:t>
                    </w:r>
                    <w:r>
                      <w:rPr>
                        <w:rFonts w:ascii="Trebuchet MS" w:eastAsia="Trebuchet MS"/>
                        <w:spacing w:val="48"/>
                        <w:w w:val="110"/>
                        <w:sz w:val="20"/>
                      </w:rPr>
                      <w:t xml:space="preserve"> </w:t>
                    </w:r>
                    <w:r>
                      <w:rPr>
                        <w:rFonts w:ascii="Trebuchet MS" w:eastAsia="Trebuchet MS"/>
                        <w:w w:val="110"/>
                        <w:sz w:val="20"/>
                      </w:rPr>
                      <w:t>len</w:t>
                    </w:r>
                    <w:r>
                      <w:rPr>
                        <w:rFonts w:ascii="Trebuchet MS" w:eastAsia="Trebuchet MS"/>
                        <w:spacing w:val="31"/>
                        <w:w w:val="110"/>
                        <w:sz w:val="20"/>
                      </w:rPr>
                      <w:t xml:space="preserve"> = </w:t>
                    </w:r>
                    <w:r>
                      <w:rPr>
                        <w:rFonts w:ascii="Trebuchet MS" w:eastAsia="Trebuchet MS"/>
                        <w:w w:val="110"/>
                        <w:sz w:val="20"/>
                      </w:rPr>
                      <w:t>buildings.size();</w:t>
                    </w:r>
                  </w:p>
                  <w:p>
                    <w:pPr>
                      <w:spacing w:before="0"/>
                      <w:ind w:left="440" w:right="0" w:firstLine="0"/>
                      <w:jc w:val="left"/>
                      <w:rPr>
                        <w:rFonts w:ascii="Trebuchet MS"/>
                        <w:sz w:val="20"/>
                      </w:rPr>
                    </w:pPr>
                    <w:r>
                      <w:rPr>
                        <w:rFonts w:ascii="Trebuchet MS"/>
                        <w:color w:val="7F0000"/>
                        <w:w w:val="115"/>
                        <w:sz w:val="20"/>
                      </w:rPr>
                      <w:t>int</w:t>
                    </w:r>
                    <w:r>
                      <w:rPr>
                        <w:rFonts w:ascii="Trebuchet MS"/>
                        <w:color w:val="7F0000"/>
                        <w:spacing w:val="25"/>
                        <w:w w:val="115"/>
                        <w:sz w:val="20"/>
                      </w:rPr>
                      <w:t xml:space="preserve"> </w:t>
                    </w:r>
                    <w:r>
                      <w:rPr>
                        <w:rFonts w:ascii="Trebuchet MS"/>
                        <w:w w:val="115"/>
                        <w:sz w:val="20"/>
                      </w:rPr>
                      <w:t>cur_x,</w:t>
                    </w:r>
                    <w:r>
                      <w:rPr>
                        <w:rFonts w:ascii="Trebuchet MS"/>
                        <w:spacing w:val="26"/>
                        <w:w w:val="115"/>
                        <w:sz w:val="20"/>
                      </w:rPr>
                      <w:t xml:space="preserve"> </w:t>
                    </w:r>
                    <w:r>
                      <w:rPr>
                        <w:rFonts w:ascii="Trebuchet MS"/>
                        <w:w w:val="115"/>
                        <w:sz w:val="20"/>
                      </w:rPr>
                      <w:t>cur_h;</w:t>
                    </w:r>
                  </w:p>
                  <w:p>
                    <w:pPr>
                      <w:spacing w:before="6"/>
                      <w:ind w:left="440" w:right="0" w:firstLine="0"/>
                      <w:jc w:val="left"/>
                      <w:rPr>
                        <w:rFonts w:ascii="Trebuchet MS"/>
                        <w:sz w:val="20"/>
                      </w:rPr>
                    </w:pPr>
                    <w:r>
                      <w:rPr>
                        <w:rFonts w:ascii="Trebuchet MS"/>
                        <w:color w:val="7F0000"/>
                        <w:w w:val="110"/>
                        <w:sz w:val="20"/>
                      </w:rPr>
                      <w:t>while</w:t>
                    </w:r>
                    <w:r>
                      <w:rPr>
                        <w:rFonts w:ascii="Trebuchet MS"/>
                        <w:color w:val="7F0000"/>
                        <w:spacing w:val="24"/>
                        <w:w w:val="110"/>
                        <w:sz w:val="20"/>
                      </w:rPr>
                      <w:t xml:space="preserve"> </w:t>
                    </w:r>
                    <w:r>
                      <w:rPr>
                        <w:rFonts w:ascii="Trebuchet MS"/>
                        <w:w w:val="110"/>
                        <w:sz w:val="20"/>
                      </w:rPr>
                      <w:t>(i</w:t>
                    </w:r>
                    <w:r>
                      <w:rPr>
                        <w:rFonts w:ascii="Trebuchet MS"/>
                        <w:spacing w:val="24"/>
                        <w:w w:val="110"/>
                        <w:sz w:val="20"/>
                      </w:rPr>
                      <w:t xml:space="preserve"> </w:t>
                    </w:r>
                    <w:r>
                      <w:rPr>
                        <w:rFonts w:ascii="Trebuchet MS"/>
                        <w:w w:val="110"/>
                        <w:sz w:val="20"/>
                      </w:rPr>
                      <w:t>&lt;</w:t>
                    </w:r>
                    <w:r>
                      <w:rPr>
                        <w:rFonts w:ascii="Trebuchet MS"/>
                        <w:spacing w:val="24"/>
                        <w:w w:val="110"/>
                        <w:sz w:val="20"/>
                      </w:rPr>
                      <w:t xml:space="preserve"> </w:t>
                    </w:r>
                    <w:r>
                      <w:rPr>
                        <w:rFonts w:ascii="Trebuchet MS"/>
                        <w:w w:val="110"/>
                        <w:sz w:val="20"/>
                      </w:rPr>
                      <w:t>len</w:t>
                    </w:r>
                    <w:r>
                      <w:rPr>
                        <w:rFonts w:ascii="Trebuchet MS"/>
                        <w:spacing w:val="24"/>
                        <w:w w:val="110"/>
                        <w:sz w:val="20"/>
                      </w:rPr>
                      <w:t xml:space="preserve"> </w:t>
                    </w:r>
                    <w:r>
                      <w:rPr>
                        <w:rFonts w:ascii="Trebuchet MS"/>
                        <w:w w:val="110"/>
                        <w:sz w:val="20"/>
                      </w:rPr>
                      <w:t>||</w:t>
                    </w:r>
                    <w:r>
                      <w:rPr>
                        <w:rFonts w:ascii="Trebuchet MS"/>
                        <w:spacing w:val="25"/>
                        <w:w w:val="110"/>
                        <w:sz w:val="20"/>
                      </w:rPr>
                      <w:t xml:space="preserve"> </w:t>
                    </w:r>
                    <w:r>
                      <w:rPr>
                        <w:rFonts w:ascii="Trebuchet MS"/>
                        <w:w w:val="110"/>
                        <w:sz w:val="20"/>
                      </w:rPr>
                      <w:t>!max_heap.empty())</w:t>
                    </w:r>
                    <w:r>
                      <w:rPr>
                        <w:rFonts w:ascii="Trebuchet MS"/>
                        <w:spacing w:val="24"/>
                        <w:w w:val="110"/>
                        <w:sz w:val="20"/>
                      </w:rPr>
                      <w:t xml:space="preserve"> </w:t>
                    </w:r>
                    <w:r>
                      <w:rPr>
                        <w:rFonts w:ascii="Trebuchet MS"/>
                        <w:w w:val="110"/>
                        <w:sz w:val="20"/>
                      </w:rPr>
                      <w:t>{</w:t>
                    </w:r>
                  </w:p>
                  <w:p>
                    <w:pPr>
                      <w:spacing w:before="7" w:line="247" w:lineRule="auto"/>
                      <w:ind w:left="1215" w:right="386" w:hanging="399"/>
                      <w:jc w:val="left"/>
                      <w:rPr>
                        <w:rFonts w:ascii="Trebuchet MS"/>
                        <w:sz w:val="20"/>
                      </w:rPr>
                    </w:pPr>
                    <w:r>
                      <w:rPr>
                        <w:rFonts w:ascii="Trebuchet MS"/>
                        <w:color w:val="7F0000"/>
                        <w:w w:val="125"/>
                        <w:sz w:val="20"/>
                      </w:rPr>
                      <w:t>if</w:t>
                    </w:r>
                    <w:r>
                      <w:rPr>
                        <w:rFonts w:ascii="Trebuchet MS"/>
                        <w:color w:val="7F0000"/>
                        <w:spacing w:val="-4"/>
                        <w:w w:val="125"/>
                        <w:sz w:val="20"/>
                      </w:rPr>
                      <w:t xml:space="preserve"> </w:t>
                    </w:r>
                    <w:r>
                      <w:rPr>
                        <w:rFonts w:ascii="Trebuchet MS"/>
                        <w:w w:val="110"/>
                        <w:sz w:val="20"/>
                      </w:rPr>
                      <w:t>(max_heap.empty()</w:t>
                    </w:r>
                    <w:r>
                      <w:rPr>
                        <w:rFonts w:ascii="Trebuchet MS"/>
                        <w:spacing w:val="6"/>
                        <w:w w:val="110"/>
                        <w:sz w:val="20"/>
                      </w:rPr>
                      <w:t xml:space="preserve"> </w:t>
                    </w:r>
                    <w:r>
                      <w:rPr>
                        <w:rFonts w:ascii="Trebuchet MS"/>
                        <w:w w:val="110"/>
                        <w:sz w:val="20"/>
                      </w:rPr>
                      <w:t>||</w:t>
                    </w:r>
                    <w:r>
                      <w:rPr>
                        <w:rFonts w:ascii="Trebuchet MS"/>
                        <w:spacing w:val="5"/>
                        <w:w w:val="110"/>
                        <w:sz w:val="20"/>
                      </w:rPr>
                      <w:t xml:space="preserve"> </w:t>
                    </w:r>
                    <w:r>
                      <w:rPr>
                        <w:rFonts w:ascii="Trebuchet MS"/>
                        <w:w w:val="125"/>
                        <w:sz w:val="20"/>
                      </w:rPr>
                      <w:t>i</w:t>
                    </w:r>
                    <w:r>
                      <w:rPr>
                        <w:rFonts w:ascii="Trebuchet MS"/>
                        <w:spacing w:val="-3"/>
                        <w:w w:val="125"/>
                        <w:sz w:val="20"/>
                      </w:rPr>
                      <w:t xml:space="preserve"> </w:t>
                    </w:r>
                    <w:r>
                      <w:rPr>
                        <w:rFonts w:ascii="Trebuchet MS"/>
                        <w:w w:val="110"/>
                        <w:sz w:val="20"/>
                      </w:rPr>
                      <w:t>&lt;</w:t>
                    </w:r>
                    <w:r>
                      <w:rPr>
                        <w:rFonts w:ascii="Trebuchet MS"/>
                        <w:spacing w:val="5"/>
                        <w:w w:val="110"/>
                        <w:sz w:val="20"/>
                      </w:rPr>
                      <w:t xml:space="preserve"> </w:t>
                    </w:r>
                    <w:r>
                      <w:rPr>
                        <w:rFonts w:ascii="Trebuchet MS"/>
                        <w:w w:val="110"/>
                        <w:sz w:val="20"/>
                      </w:rPr>
                      <w:t>len</w:t>
                    </w:r>
                    <w:r>
                      <w:rPr>
                        <w:rFonts w:ascii="Trebuchet MS"/>
                        <w:spacing w:val="6"/>
                        <w:w w:val="110"/>
                        <w:sz w:val="20"/>
                      </w:rPr>
                      <w:t xml:space="preserve"> </w:t>
                    </w:r>
                    <w:r>
                      <w:rPr>
                        <w:rFonts w:ascii="Trebuchet MS"/>
                        <w:sz w:val="20"/>
                      </w:rPr>
                      <w:t>&amp;&amp;</w:t>
                    </w:r>
                    <w:r>
                      <w:rPr>
                        <w:rFonts w:ascii="Trebuchet MS"/>
                        <w:spacing w:val="12"/>
                        <w:sz w:val="20"/>
                      </w:rPr>
                      <w:t xml:space="preserve"> </w:t>
                    </w:r>
                    <w:r>
                      <w:rPr>
                        <w:rFonts w:ascii="Trebuchet MS"/>
                        <w:w w:val="125"/>
                        <w:sz w:val="20"/>
                      </w:rPr>
                      <w:t>buildings[i][0]</w:t>
                    </w:r>
                    <w:r>
                      <w:rPr>
                        <w:rFonts w:ascii="Trebuchet MS"/>
                        <w:spacing w:val="-4"/>
                        <w:w w:val="125"/>
                        <w:sz w:val="20"/>
                      </w:rPr>
                      <w:t xml:space="preserve"> </w:t>
                    </w:r>
                    <w:r>
                      <w:rPr>
                        <w:rFonts w:ascii="Trebuchet MS"/>
                        <w:w w:val="110"/>
                        <w:sz w:val="20"/>
                      </w:rPr>
                      <w:t>&lt;=</w:t>
                    </w:r>
                    <w:r>
                      <w:rPr>
                        <w:rFonts w:ascii="Trebuchet MS"/>
                        <w:spacing w:val="6"/>
                        <w:w w:val="110"/>
                        <w:sz w:val="20"/>
                      </w:rPr>
                      <w:t xml:space="preserve"> </w:t>
                    </w:r>
                    <w:r>
                      <w:rPr>
                        <w:rFonts w:ascii="Trebuchet MS"/>
                        <w:w w:val="110"/>
                        <w:sz w:val="20"/>
                      </w:rPr>
                      <w:t>max_heap.top().</w:t>
                    </w:r>
                    <w:r>
                      <w:rPr>
                        <w:rFonts w:ascii="Trebuchet MS"/>
                        <w:spacing w:val="-64"/>
                        <w:w w:val="110"/>
                        <w:sz w:val="20"/>
                      </w:rPr>
                      <w:t xml:space="preserve"> </w:t>
                    </w:r>
                    <w:r>
                      <w:rPr>
                        <w:rFonts w:ascii="Trebuchet MS"/>
                        <w:w w:val="110"/>
                        <w:sz w:val="20"/>
                      </w:rPr>
                      <w:t>second)</w:t>
                    </w:r>
                    <w:r>
                      <w:rPr>
                        <w:rFonts w:ascii="Trebuchet MS"/>
                        <w:spacing w:val="37"/>
                        <w:w w:val="110"/>
                        <w:sz w:val="20"/>
                      </w:rPr>
                      <w:t xml:space="preserve"> </w:t>
                    </w:r>
                    <w:r>
                      <w:rPr>
                        <w:rFonts w:ascii="Trebuchet MS"/>
                        <w:w w:val="130"/>
                        <w:sz w:val="20"/>
                      </w:rPr>
                      <w:t>{</w:t>
                    </w:r>
                  </w:p>
                  <w:p>
                    <w:pPr>
                      <w:spacing w:before="0"/>
                      <w:ind w:left="1193" w:right="0" w:firstLine="0"/>
                      <w:jc w:val="left"/>
                      <w:rPr>
                        <w:rFonts w:ascii="Trebuchet MS"/>
                        <w:sz w:val="20"/>
                      </w:rPr>
                    </w:pPr>
                    <w:r>
                      <w:rPr>
                        <w:rFonts w:ascii="Trebuchet MS"/>
                        <w:w w:val="115"/>
                        <w:sz w:val="20"/>
                      </w:rPr>
                      <w:t>cur_x</w:t>
                    </w:r>
                    <w:r>
                      <w:rPr>
                        <w:rFonts w:ascii="Trebuchet MS"/>
                        <w:spacing w:val="68"/>
                        <w:w w:val="115"/>
                        <w:sz w:val="20"/>
                      </w:rPr>
                      <w:t xml:space="preserve"> </w:t>
                    </w:r>
                    <w:r>
                      <w:rPr>
                        <w:rFonts w:ascii="Trebuchet MS"/>
                        <w:w w:val="115"/>
                        <w:sz w:val="20"/>
                      </w:rPr>
                      <w:t>=</w:t>
                    </w:r>
                    <w:r>
                      <w:rPr>
                        <w:rFonts w:ascii="Trebuchet MS"/>
                        <w:spacing w:val="69"/>
                        <w:w w:val="115"/>
                        <w:sz w:val="20"/>
                      </w:rPr>
                      <w:t xml:space="preserve"> </w:t>
                    </w:r>
                    <w:r>
                      <w:rPr>
                        <w:rFonts w:ascii="Trebuchet MS"/>
                        <w:w w:val="115"/>
                        <w:sz w:val="20"/>
                      </w:rPr>
                      <w:t>buildings[i][0];</w:t>
                    </w:r>
                  </w:p>
                  <w:p>
                    <w:pPr>
                      <w:spacing w:before="7" w:line="247" w:lineRule="auto"/>
                      <w:ind w:left="1569" w:right="1518" w:hanging="377"/>
                      <w:jc w:val="left"/>
                      <w:rPr>
                        <w:rFonts w:ascii="Trebuchet MS"/>
                        <w:sz w:val="20"/>
                      </w:rPr>
                    </w:pPr>
                    <w:r>
                      <w:rPr>
                        <w:rFonts w:ascii="Trebuchet MS"/>
                        <w:color w:val="7F0000"/>
                        <w:w w:val="115"/>
                        <w:sz w:val="20"/>
                      </w:rPr>
                      <w:t>while</w:t>
                    </w:r>
                    <w:r>
                      <w:rPr>
                        <w:rFonts w:ascii="Trebuchet MS"/>
                        <w:color w:val="7F0000"/>
                        <w:spacing w:val="1"/>
                        <w:w w:val="115"/>
                        <w:sz w:val="20"/>
                      </w:rPr>
                      <w:t xml:space="preserve"> </w:t>
                    </w:r>
                    <w:r>
                      <w:rPr>
                        <w:rFonts w:ascii="Trebuchet MS"/>
                        <w:w w:val="130"/>
                        <w:sz w:val="20"/>
                      </w:rPr>
                      <w:t xml:space="preserve">(i </w:t>
                    </w:r>
                    <w:r>
                      <w:rPr>
                        <w:rFonts w:ascii="Trebuchet MS"/>
                        <w:w w:val="115"/>
                        <w:sz w:val="20"/>
                      </w:rPr>
                      <w:t>&lt;</w:t>
                    </w:r>
                    <w:r>
                      <w:rPr>
                        <w:rFonts w:ascii="Trebuchet MS"/>
                        <w:spacing w:val="1"/>
                        <w:w w:val="115"/>
                        <w:sz w:val="20"/>
                      </w:rPr>
                      <w:t xml:space="preserve"> </w:t>
                    </w:r>
                    <w:r>
                      <w:rPr>
                        <w:rFonts w:ascii="Trebuchet MS"/>
                        <w:w w:val="115"/>
                        <w:sz w:val="20"/>
                      </w:rPr>
                      <w:t>len</w:t>
                    </w:r>
                    <w:r>
                      <w:rPr>
                        <w:rFonts w:ascii="Trebuchet MS"/>
                        <w:spacing w:val="1"/>
                        <w:w w:val="115"/>
                        <w:sz w:val="20"/>
                      </w:rPr>
                      <w:t xml:space="preserve"> </w:t>
                    </w:r>
                    <w:r>
                      <w:rPr>
                        <w:rFonts w:ascii="Trebuchet MS"/>
                        <w:w w:val="105"/>
                        <w:sz w:val="20"/>
                      </w:rPr>
                      <w:t>&amp;&amp;</w:t>
                    </w:r>
                    <w:r>
                      <w:rPr>
                        <w:rFonts w:ascii="Trebuchet MS"/>
                        <w:spacing w:val="1"/>
                        <w:w w:val="105"/>
                        <w:sz w:val="20"/>
                      </w:rPr>
                      <w:t xml:space="preserve"> </w:t>
                    </w:r>
                    <w:r>
                      <w:rPr>
                        <w:rFonts w:ascii="Trebuchet MS"/>
                        <w:w w:val="115"/>
                        <w:sz w:val="20"/>
                      </w:rPr>
                      <w:t>cur_x</w:t>
                    </w:r>
                    <w:r>
                      <w:rPr>
                        <w:rFonts w:ascii="Trebuchet MS"/>
                        <w:spacing w:val="1"/>
                        <w:w w:val="115"/>
                        <w:sz w:val="20"/>
                      </w:rPr>
                      <w:t xml:space="preserve"> </w:t>
                    </w:r>
                    <w:r>
                      <w:rPr>
                        <w:rFonts w:ascii="Trebuchet MS"/>
                        <w:w w:val="115"/>
                        <w:sz w:val="20"/>
                      </w:rPr>
                      <w:t>==</w:t>
                    </w:r>
                    <w:r>
                      <w:rPr>
                        <w:rFonts w:ascii="Trebuchet MS"/>
                        <w:spacing w:val="1"/>
                        <w:w w:val="115"/>
                        <w:sz w:val="20"/>
                      </w:rPr>
                      <w:t xml:space="preserve"> </w:t>
                    </w:r>
                    <w:r>
                      <w:rPr>
                        <w:rFonts w:ascii="Trebuchet MS"/>
                        <w:w w:val="115"/>
                        <w:sz w:val="20"/>
                      </w:rPr>
                      <w:t>buildings[i][0])</w:t>
                    </w:r>
                    <w:r>
                      <w:rPr>
                        <w:rFonts w:ascii="Trebuchet MS"/>
                        <w:spacing w:val="1"/>
                        <w:w w:val="115"/>
                        <w:sz w:val="20"/>
                      </w:rPr>
                      <w:t xml:space="preserve"> </w:t>
                    </w:r>
                    <w:r>
                      <w:rPr>
                        <w:rFonts w:ascii="Trebuchet MS"/>
                        <w:w w:val="130"/>
                        <w:sz w:val="20"/>
                      </w:rPr>
                      <w:t>{</w:t>
                    </w:r>
                    <w:r>
                      <w:rPr>
                        <w:rFonts w:ascii="Trebuchet MS"/>
                        <w:spacing w:val="1"/>
                        <w:w w:val="130"/>
                        <w:sz w:val="20"/>
                      </w:rPr>
                      <w:t xml:space="preserve"> </w:t>
                    </w:r>
                    <w:r>
                      <w:rPr>
                        <w:rFonts w:ascii="Trebuchet MS"/>
                        <w:w w:val="115"/>
                        <w:sz w:val="20"/>
                      </w:rPr>
                      <w:t>max_heap.emplace(buildings[i][2],</w:t>
                    </w:r>
                    <w:r>
                      <w:rPr>
                        <w:rFonts w:ascii="Trebuchet MS"/>
                        <w:spacing w:val="34"/>
                        <w:w w:val="115"/>
                        <w:sz w:val="20"/>
                      </w:rPr>
                      <w:t xml:space="preserve"> </w:t>
                    </w:r>
                    <w:r>
                      <w:rPr>
                        <w:rFonts w:ascii="Trebuchet MS"/>
                        <w:w w:val="115"/>
                        <w:sz w:val="20"/>
                      </w:rPr>
                      <w:t>buildings[i][1]);</w:t>
                    </w:r>
                  </w:p>
                  <w:p>
                    <w:pPr>
                      <w:spacing w:before="0"/>
                      <w:ind w:left="1569" w:right="0" w:firstLine="0"/>
                      <w:jc w:val="left"/>
                      <w:rPr>
                        <w:rFonts w:ascii="Trebuchet MS"/>
                        <w:sz w:val="20"/>
                      </w:rPr>
                    </w:pPr>
                    <w:r>
                      <w:rPr>
                        <w:rFonts w:ascii="Trebuchet MS"/>
                        <w:w w:val="125"/>
                        <w:sz w:val="20"/>
                      </w:rPr>
                      <w:t>++i;</w:t>
                    </w:r>
                  </w:p>
                  <w:p>
                    <w:pPr>
                      <w:spacing w:before="7"/>
                      <w:ind w:left="0" w:right="5938" w:firstLine="0"/>
                      <w:jc w:val="center"/>
                      <w:rPr>
                        <w:rFonts w:ascii="Trebuchet MS"/>
                        <w:sz w:val="20"/>
                      </w:rPr>
                    </w:pPr>
                    <w:r>
                      <w:rPr>
                        <w:rFonts w:ascii="Trebuchet MS"/>
                        <w:w w:val="142"/>
                        <w:sz w:val="20"/>
                      </w:rPr>
                      <w:t>}</w:t>
                    </w:r>
                  </w:p>
                  <w:p>
                    <w:pPr>
                      <w:spacing w:before="6"/>
                      <w:ind w:left="418" w:right="6377" w:firstLine="0"/>
                      <w:jc w:val="center"/>
                      <w:rPr>
                        <w:rFonts w:ascii="Trebuchet MS"/>
                        <w:sz w:val="20"/>
                      </w:rPr>
                    </w:pPr>
                    <w:r>
                      <w:rPr>
                        <w:rFonts w:ascii="Trebuchet MS"/>
                        <w:w w:val="130"/>
                        <w:sz w:val="20"/>
                      </w:rPr>
                      <w:t>}</w:t>
                    </w:r>
                    <w:r>
                      <w:rPr>
                        <w:rFonts w:ascii="Trebuchet MS"/>
                        <w:spacing w:val="14"/>
                        <w:w w:val="130"/>
                        <w:sz w:val="20"/>
                      </w:rPr>
                      <w:t xml:space="preserve"> </w:t>
                    </w:r>
                    <w:r>
                      <w:rPr>
                        <w:rFonts w:ascii="Trebuchet MS"/>
                        <w:color w:val="7F0000"/>
                        <w:w w:val="130"/>
                        <w:sz w:val="20"/>
                      </w:rPr>
                      <w:t>else</w:t>
                    </w:r>
                    <w:r>
                      <w:rPr>
                        <w:rFonts w:ascii="Trebuchet MS"/>
                        <w:color w:val="7F0000"/>
                        <w:spacing w:val="15"/>
                        <w:w w:val="130"/>
                        <w:sz w:val="20"/>
                      </w:rPr>
                      <w:t xml:space="preserve"> </w:t>
                    </w:r>
                    <w:r>
                      <w:rPr>
                        <w:rFonts w:ascii="Trebuchet MS"/>
                        <w:w w:val="130"/>
                        <w:sz w:val="20"/>
                      </w:rPr>
                      <w:t>{</w:t>
                    </w:r>
                  </w:p>
                  <w:p>
                    <w:pPr>
                      <w:spacing w:before="7"/>
                      <w:ind w:left="1193" w:right="0" w:firstLine="0"/>
                      <w:jc w:val="left"/>
                      <w:rPr>
                        <w:rFonts w:ascii="Trebuchet MS"/>
                        <w:sz w:val="20"/>
                      </w:rPr>
                    </w:pPr>
                    <w:r>
                      <w:rPr>
                        <w:rFonts w:ascii="Trebuchet MS"/>
                        <w:w w:val="105"/>
                        <w:sz w:val="20"/>
                      </w:rPr>
                      <w:t>cur_x</w:t>
                    </w:r>
                    <w:r>
                      <w:rPr>
                        <w:rFonts w:ascii="Trebuchet MS"/>
                        <w:spacing w:val="39"/>
                        <w:w w:val="105"/>
                        <w:sz w:val="20"/>
                      </w:rPr>
                      <w:t xml:space="preserve"> </w:t>
                    </w:r>
                    <w:r>
                      <w:rPr>
                        <w:rFonts w:ascii="Trebuchet MS"/>
                        <w:w w:val="105"/>
                        <w:sz w:val="20"/>
                      </w:rPr>
                      <w:t>=</w:t>
                    </w:r>
                    <w:r>
                      <w:rPr>
                        <w:rFonts w:ascii="Trebuchet MS"/>
                        <w:spacing w:val="39"/>
                        <w:w w:val="105"/>
                        <w:sz w:val="20"/>
                      </w:rPr>
                      <w:t xml:space="preserve"> </w:t>
                    </w:r>
                    <w:r>
                      <w:rPr>
                        <w:rFonts w:ascii="Trebuchet MS"/>
                        <w:w w:val="105"/>
                        <w:sz w:val="20"/>
                      </w:rPr>
                      <w:t>max_heap.top().second;</w:t>
                    </w:r>
                  </w:p>
                  <w:p>
                    <w:pPr>
                      <w:spacing w:before="7" w:line="247" w:lineRule="auto"/>
                      <w:ind w:left="1569" w:right="847" w:hanging="377"/>
                      <w:jc w:val="left"/>
                      <w:rPr>
                        <w:rFonts w:ascii="Trebuchet MS"/>
                        <w:sz w:val="20"/>
                      </w:rPr>
                    </w:pPr>
                    <w:r>
                      <w:rPr>
                        <w:rFonts w:ascii="Trebuchet MS"/>
                        <w:color w:val="7F0000"/>
                        <w:w w:val="105"/>
                        <w:sz w:val="20"/>
                      </w:rPr>
                      <w:t>while</w:t>
                    </w:r>
                    <w:r>
                      <w:rPr>
                        <w:rFonts w:ascii="Trebuchet MS"/>
                        <w:color w:val="7F0000"/>
                        <w:spacing w:val="22"/>
                        <w:w w:val="105"/>
                        <w:sz w:val="20"/>
                      </w:rPr>
                      <w:t xml:space="preserve"> </w:t>
                    </w:r>
                    <w:r>
                      <w:rPr>
                        <w:rFonts w:ascii="Trebuchet MS"/>
                        <w:w w:val="105"/>
                        <w:sz w:val="20"/>
                      </w:rPr>
                      <w:t>(!max_heap.empty()</w:t>
                    </w:r>
                    <w:r>
                      <w:rPr>
                        <w:rFonts w:ascii="Trebuchet MS"/>
                        <w:spacing w:val="22"/>
                        <w:w w:val="105"/>
                        <w:sz w:val="20"/>
                      </w:rPr>
                      <w:t xml:space="preserve"> </w:t>
                    </w:r>
                    <w:r>
                      <w:rPr>
                        <w:rFonts w:ascii="Trebuchet MS"/>
                        <w:w w:val="105"/>
                        <w:sz w:val="20"/>
                      </w:rPr>
                      <w:t>&amp;&amp;</w:t>
                    </w:r>
                    <w:r>
                      <w:rPr>
                        <w:rFonts w:ascii="Trebuchet MS"/>
                        <w:spacing w:val="23"/>
                        <w:w w:val="105"/>
                        <w:sz w:val="20"/>
                      </w:rPr>
                      <w:t xml:space="preserve"> </w:t>
                    </w:r>
                    <w:r>
                      <w:rPr>
                        <w:rFonts w:ascii="Trebuchet MS"/>
                        <w:w w:val="105"/>
                        <w:sz w:val="20"/>
                      </w:rPr>
                      <w:t>cur_x</w:t>
                    </w:r>
                    <w:r>
                      <w:rPr>
                        <w:rFonts w:ascii="Trebuchet MS"/>
                        <w:spacing w:val="22"/>
                        <w:w w:val="105"/>
                        <w:sz w:val="20"/>
                      </w:rPr>
                      <w:t xml:space="preserve"> </w:t>
                    </w:r>
                    <w:r>
                      <w:rPr>
                        <w:rFonts w:ascii="Trebuchet MS"/>
                        <w:w w:val="105"/>
                        <w:sz w:val="20"/>
                      </w:rPr>
                      <w:t>&gt;=</w:t>
                    </w:r>
                    <w:r>
                      <w:rPr>
                        <w:rFonts w:ascii="Trebuchet MS"/>
                        <w:spacing w:val="22"/>
                        <w:w w:val="105"/>
                        <w:sz w:val="20"/>
                      </w:rPr>
                      <w:t xml:space="preserve"> </w:t>
                    </w:r>
                    <w:r>
                      <w:rPr>
                        <w:rFonts w:ascii="Trebuchet MS"/>
                        <w:w w:val="105"/>
                        <w:sz w:val="20"/>
                      </w:rPr>
                      <w:t>max_heap.top().second)</w:t>
                    </w:r>
                    <w:r>
                      <w:rPr>
                        <w:rFonts w:ascii="Trebuchet MS"/>
                        <w:spacing w:val="23"/>
                        <w:w w:val="105"/>
                        <w:sz w:val="20"/>
                      </w:rPr>
                      <w:t xml:space="preserve"> </w:t>
                    </w:r>
                    <w:r>
                      <w:rPr>
                        <w:rFonts w:ascii="Trebuchet MS"/>
                        <w:w w:val="110"/>
                        <w:sz w:val="20"/>
                      </w:rPr>
                      <w:t>{</w:t>
                    </w:r>
                    <w:r>
                      <w:rPr>
                        <w:rFonts w:ascii="Trebuchet MS"/>
                        <w:spacing w:val="-64"/>
                        <w:w w:val="110"/>
                        <w:sz w:val="20"/>
                      </w:rPr>
                      <w:t xml:space="preserve"> </w:t>
                    </w:r>
                    <w:r>
                      <w:rPr>
                        <w:rFonts w:ascii="Trebuchet MS"/>
                        <w:w w:val="105"/>
                        <w:sz w:val="20"/>
                      </w:rPr>
                      <w:t>max_heap.pop();</w:t>
                    </w:r>
                  </w:p>
                  <w:p>
                    <w:pPr>
                      <w:spacing w:before="0"/>
                      <w:ind w:left="1193" w:right="0" w:firstLine="0"/>
                      <w:jc w:val="left"/>
                      <w:rPr>
                        <w:rFonts w:ascii="Trebuchet MS"/>
                        <w:sz w:val="20"/>
                      </w:rPr>
                    </w:pPr>
                    <w:r>
                      <w:rPr>
                        <w:rFonts w:ascii="Trebuchet MS"/>
                        <w:w w:val="142"/>
                        <w:sz w:val="20"/>
                      </w:rPr>
                      <w:t>}</w:t>
                    </w:r>
                  </w:p>
                  <w:p>
                    <w:pPr>
                      <w:spacing w:before="7"/>
                      <w:ind w:left="816" w:right="0" w:firstLine="0"/>
                      <w:jc w:val="left"/>
                      <w:rPr>
                        <w:rFonts w:ascii="Trebuchet MS"/>
                        <w:sz w:val="20"/>
                      </w:rPr>
                    </w:pPr>
                    <w:r>
                      <w:rPr>
                        <w:rFonts w:ascii="Trebuchet MS"/>
                        <w:w w:val="142"/>
                        <w:sz w:val="20"/>
                      </w:rPr>
                      <w:t>}</w:t>
                    </w:r>
                  </w:p>
                </w:txbxContent>
              </v:textbox>
            </v:shape>
            <w10:wrap type="topAndBottom"/>
          </v:group>
        </w:pict>
      </w:r>
    </w:p>
    <w:p>
      <w:pPr>
        <w:spacing w:after="0"/>
        <w:rPr>
          <w:sz w:val="23"/>
        </w:rPr>
        <w:sectPr>
          <w:pgSz w:w="11910" w:h="16840"/>
          <w:pgMar w:top="1200" w:right="1500" w:bottom="700" w:left="340" w:header="923" w:footer="510" w:gutter="0"/>
        </w:sectPr>
      </w:pPr>
    </w:p>
    <w:p>
      <w:pPr>
        <w:pStyle w:val="5"/>
      </w:pPr>
    </w:p>
    <w:p>
      <w:pPr>
        <w:pStyle w:val="5"/>
        <w:ind w:left="1380"/>
      </w:pPr>
      <w:r>
        <w:pict>
          <v:group id="_x0000_s1484" o:spid="_x0000_s1484" o:spt="203" style="height:86.9pt;width:423.1pt;" coordsize="8462,1738">
            <o:lock v:ext="edit"/>
            <v:shape id="_x0000_s1485" o:spid="_x0000_s1485" style="position:absolute;left:0;top:0;height:1738;width:8462;" filled="f" stroked="t" coordsize="8462,1738" path="m2,239l2,0m2,478l2,239m2,717l2,478m2,956l2,717m2,1196l2,956m2,1435l2,1196m2,1674l2,1435m2,1737l2,1674m0,1735l64,1735m8459,239l8459,0m8459,478l8459,239m8459,717l8459,478m8459,956l8459,717m8459,1196l8459,956m8459,1435l8459,1196m8459,1674l8459,1435m64,1735l8398,1735m8398,1735l8461,1735m8459,1737l8459,1674e">
              <v:path arrowok="t"/>
              <v:fill on="f" focussize="0,0"/>
              <v:stroke weight="0.199212598425197pt" color="#3B70B7"/>
              <v:imagedata o:title=""/>
              <o:lock v:ext="edit"/>
            </v:shape>
            <v:shape id="_x0000_s1486" o:spid="_x0000_s1486" o:spt="202" type="#_x0000_t202" style="position:absolute;left:440;top:0;height:1435;width:6045;" filled="f" stroked="f" coordsize="21600,21600">
              <v:path/>
              <v:fill on="f" focussize="0,0"/>
              <v:stroke on="f" joinstyle="miter"/>
              <v:imagedata o:title=""/>
              <o:lock v:ext="edit"/>
              <v:textbox inset="0mm,0mm,0mm,0mm">
                <w:txbxContent>
                  <w:p>
                    <w:pPr>
                      <w:spacing w:before="0" w:line="211" w:lineRule="exact"/>
                      <w:ind w:left="376" w:right="0" w:firstLine="0"/>
                      <w:jc w:val="left"/>
                      <w:rPr>
                        <w:rFonts w:ascii="Trebuchet MS"/>
                        <w:sz w:val="20"/>
                      </w:rPr>
                    </w:pPr>
                    <w:r>
                      <w:rPr>
                        <w:rFonts w:ascii="Trebuchet MS"/>
                        <w:w w:val="110"/>
                        <w:sz w:val="20"/>
                      </w:rPr>
                      <w:t>cur_h</w:t>
                    </w:r>
                    <w:r>
                      <w:rPr>
                        <w:rFonts w:ascii="Trebuchet MS"/>
                        <w:spacing w:val="22"/>
                        <w:w w:val="110"/>
                        <w:sz w:val="20"/>
                      </w:rPr>
                      <w:t xml:space="preserve"> </w:t>
                    </w:r>
                    <w:r>
                      <w:rPr>
                        <w:rFonts w:ascii="Trebuchet MS"/>
                        <w:w w:val="110"/>
                        <w:sz w:val="20"/>
                      </w:rPr>
                      <w:t>=</w:t>
                    </w:r>
                    <w:r>
                      <w:rPr>
                        <w:rFonts w:ascii="Trebuchet MS"/>
                        <w:spacing w:val="23"/>
                        <w:w w:val="110"/>
                        <w:sz w:val="20"/>
                      </w:rPr>
                      <w:t xml:space="preserve"> </w:t>
                    </w:r>
                    <w:r>
                      <w:rPr>
                        <w:rFonts w:ascii="Trebuchet MS"/>
                        <w:w w:val="110"/>
                        <w:sz w:val="20"/>
                      </w:rPr>
                      <w:t>(max_heap.empty())</w:t>
                    </w:r>
                    <w:r>
                      <w:rPr>
                        <w:rFonts w:ascii="Trebuchet MS"/>
                        <w:spacing w:val="23"/>
                        <w:w w:val="110"/>
                        <w:sz w:val="20"/>
                      </w:rPr>
                      <w:t xml:space="preserve"> </w:t>
                    </w:r>
                    <w:r>
                      <w:rPr>
                        <w:rFonts w:ascii="Trebuchet MS"/>
                        <w:w w:val="110"/>
                        <w:sz w:val="20"/>
                      </w:rPr>
                      <w:t>?</w:t>
                    </w:r>
                    <w:r>
                      <w:rPr>
                        <w:rFonts w:ascii="Trebuchet MS"/>
                        <w:spacing w:val="22"/>
                        <w:w w:val="110"/>
                        <w:sz w:val="20"/>
                      </w:rPr>
                      <w:t xml:space="preserve"> </w:t>
                    </w:r>
                    <w:r>
                      <w:rPr>
                        <w:rFonts w:ascii="Trebuchet MS"/>
                        <w:w w:val="110"/>
                        <w:sz w:val="20"/>
                      </w:rPr>
                      <w:t>0</w:t>
                    </w:r>
                    <w:r>
                      <w:rPr>
                        <w:rFonts w:ascii="Trebuchet MS"/>
                        <w:spacing w:val="23"/>
                        <w:w w:val="110"/>
                        <w:sz w:val="20"/>
                      </w:rPr>
                      <w:t xml:space="preserve"> </w:t>
                    </w:r>
                    <w:r>
                      <w:rPr>
                        <w:rFonts w:ascii="Trebuchet MS"/>
                        <w:w w:val="110"/>
                        <w:sz w:val="20"/>
                      </w:rPr>
                      <w:t>:</w:t>
                    </w:r>
                    <w:r>
                      <w:rPr>
                        <w:rFonts w:ascii="Trebuchet MS"/>
                        <w:spacing w:val="23"/>
                        <w:w w:val="110"/>
                        <w:sz w:val="20"/>
                      </w:rPr>
                      <w:t xml:space="preserve"> </w:t>
                    </w:r>
                    <w:r>
                      <w:rPr>
                        <w:rFonts w:ascii="Trebuchet MS"/>
                        <w:w w:val="110"/>
                        <w:sz w:val="20"/>
                      </w:rPr>
                      <w:t>max_heap.top().first;</w:t>
                    </w:r>
                  </w:p>
                  <w:p>
                    <w:pPr>
                      <w:spacing w:before="7" w:line="247" w:lineRule="auto"/>
                      <w:ind w:left="752" w:right="1055" w:hanging="377"/>
                      <w:jc w:val="left"/>
                      <w:rPr>
                        <w:rFonts w:ascii="Trebuchet MS"/>
                        <w:sz w:val="20"/>
                      </w:rPr>
                    </w:pPr>
                    <w:r>
                      <w:rPr>
                        <w:rFonts w:ascii="Trebuchet MS"/>
                        <w:color w:val="7F0000"/>
                        <w:w w:val="115"/>
                        <w:sz w:val="20"/>
                      </w:rPr>
                      <w:t>if</w:t>
                    </w:r>
                    <w:r>
                      <w:rPr>
                        <w:rFonts w:ascii="Trebuchet MS"/>
                        <w:color w:val="7F0000"/>
                        <w:spacing w:val="25"/>
                        <w:w w:val="115"/>
                        <w:sz w:val="20"/>
                      </w:rPr>
                      <w:t xml:space="preserve"> </w:t>
                    </w:r>
                    <w:r>
                      <w:rPr>
                        <w:rFonts w:ascii="Trebuchet MS"/>
                        <w:w w:val="115"/>
                        <w:sz w:val="20"/>
                      </w:rPr>
                      <w:t>(ans.empty()</w:t>
                    </w:r>
                    <w:r>
                      <w:rPr>
                        <w:rFonts w:ascii="Trebuchet MS"/>
                        <w:spacing w:val="25"/>
                        <w:w w:val="115"/>
                        <w:sz w:val="20"/>
                      </w:rPr>
                      <w:t xml:space="preserve"> </w:t>
                    </w:r>
                    <w:r>
                      <w:rPr>
                        <w:rFonts w:ascii="Trebuchet MS"/>
                        <w:w w:val="115"/>
                        <w:sz w:val="20"/>
                      </w:rPr>
                      <w:t>||</w:t>
                    </w:r>
                    <w:r>
                      <w:rPr>
                        <w:rFonts w:ascii="Trebuchet MS"/>
                        <w:spacing w:val="25"/>
                        <w:w w:val="115"/>
                        <w:sz w:val="20"/>
                      </w:rPr>
                      <w:t xml:space="preserve"> </w:t>
                    </w:r>
                    <w:r>
                      <w:rPr>
                        <w:rFonts w:ascii="Trebuchet MS"/>
                        <w:w w:val="115"/>
                        <w:sz w:val="20"/>
                      </w:rPr>
                      <w:t>cur_h</w:t>
                    </w:r>
                    <w:r>
                      <w:rPr>
                        <w:rFonts w:ascii="Trebuchet MS"/>
                        <w:spacing w:val="25"/>
                        <w:w w:val="115"/>
                        <w:sz w:val="20"/>
                      </w:rPr>
                      <w:t xml:space="preserve"> </w:t>
                    </w:r>
                    <w:r>
                      <w:rPr>
                        <w:rFonts w:ascii="Trebuchet MS"/>
                        <w:w w:val="115"/>
                        <w:sz w:val="20"/>
                      </w:rPr>
                      <w:t>!=</w:t>
                    </w:r>
                    <w:r>
                      <w:rPr>
                        <w:rFonts w:ascii="Trebuchet MS"/>
                        <w:spacing w:val="25"/>
                        <w:w w:val="115"/>
                        <w:sz w:val="20"/>
                      </w:rPr>
                      <w:t xml:space="preserve"> </w:t>
                    </w:r>
                    <w:r>
                      <w:rPr>
                        <w:rFonts w:ascii="Trebuchet MS"/>
                        <w:w w:val="115"/>
                        <w:sz w:val="20"/>
                      </w:rPr>
                      <w:t>ans.back()[1])</w:t>
                    </w:r>
                    <w:r>
                      <w:rPr>
                        <w:rFonts w:ascii="Trebuchet MS"/>
                        <w:spacing w:val="25"/>
                        <w:w w:val="115"/>
                        <w:sz w:val="20"/>
                      </w:rPr>
                      <w:t xml:space="preserve"> </w:t>
                    </w:r>
                    <w:r>
                      <w:rPr>
                        <w:rFonts w:ascii="Trebuchet MS"/>
                        <w:w w:val="115"/>
                        <w:sz w:val="20"/>
                      </w:rPr>
                      <w:t>{</w:t>
                    </w:r>
                    <w:r>
                      <w:rPr>
                        <w:rFonts w:ascii="Trebuchet MS"/>
                        <w:spacing w:val="-67"/>
                        <w:w w:val="115"/>
                        <w:sz w:val="20"/>
                      </w:rPr>
                      <w:t xml:space="preserve"> </w:t>
                    </w:r>
                    <w:r>
                      <w:rPr>
                        <w:rFonts w:ascii="Trebuchet MS"/>
                        <w:w w:val="115"/>
                        <w:sz w:val="20"/>
                      </w:rPr>
                      <w:t>ans.push_back({cur_x,</w:t>
                    </w:r>
                    <w:r>
                      <w:rPr>
                        <w:rFonts w:ascii="Trebuchet MS"/>
                        <w:spacing w:val="24"/>
                        <w:w w:val="115"/>
                        <w:sz w:val="20"/>
                      </w:rPr>
                      <w:t xml:space="preserve"> </w:t>
                    </w:r>
                    <w:r>
                      <w:rPr>
                        <w:rFonts w:ascii="Trebuchet MS"/>
                        <w:w w:val="115"/>
                        <w:sz w:val="20"/>
                      </w:rPr>
                      <w:t>cur_h});</w:t>
                    </w:r>
                  </w:p>
                  <w:p>
                    <w:pPr>
                      <w:spacing w:before="0"/>
                      <w:ind w:left="376" w:right="0" w:firstLine="0"/>
                      <w:jc w:val="left"/>
                      <w:rPr>
                        <w:rFonts w:ascii="Trebuchet MS"/>
                        <w:sz w:val="20"/>
                      </w:rPr>
                    </w:pPr>
                    <w:r>
                      <w:rPr>
                        <w:rFonts w:ascii="Trebuchet MS"/>
                        <w:w w:val="142"/>
                        <w:sz w:val="20"/>
                      </w:rPr>
                      <w:t>}</w:t>
                    </w:r>
                  </w:p>
                  <w:p>
                    <w:pPr>
                      <w:spacing w:before="6"/>
                      <w:ind w:left="0" w:right="0" w:firstLine="0"/>
                      <w:jc w:val="left"/>
                      <w:rPr>
                        <w:rFonts w:ascii="Trebuchet MS"/>
                        <w:sz w:val="20"/>
                      </w:rPr>
                    </w:pPr>
                    <w:r>
                      <w:rPr>
                        <w:rFonts w:ascii="Trebuchet MS"/>
                        <w:w w:val="142"/>
                        <w:sz w:val="20"/>
                      </w:rPr>
                      <w:t>}</w:t>
                    </w:r>
                  </w:p>
                  <w:p>
                    <w:pPr>
                      <w:spacing w:before="7"/>
                      <w:ind w:left="0" w:right="0" w:firstLine="0"/>
                      <w:jc w:val="left"/>
                      <w:rPr>
                        <w:rFonts w:ascii="Trebuchet MS"/>
                        <w:sz w:val="20"/>
                      </w:rPr>
                    </w:pPr>
                    <w:r>
                      <w:rPr>
                        <w:rFonts w:ascii="Trebuchet MS"/>
                        <w:color w:val="7F0000"/>
                        <w:w w:val="110"/>
                        <w:sz w:val="20"/>
                      </w:rPr>
                      <w:t>return</w:t>
                    </w:r>
                    <w:r>
                      <w:rPr>
                        <w:rFonts w:ascii="Trebuchet MS"/>
                        <w:color w:val="7F0000"/>
                        <w:spacing w:val="50"/>
                        <w:w w:val="110"/>
                        <w:sz w:val="20"/>
                      </w:rPr>
                      <w:t xml:space="preserve"> </w:t>
                    </w:r>
                    <w:r>
                      <w:rPr>
                        <w:rFonts w:ascii="Trebuchet MS"/>
                        <w:w w:val="110"/>
                        <w:sz w:val="20"/>
                      </w:rPr>
                      <w:t>ans;</w:t>
                    </w:r>
                  </w:p>
                </w:txbxContent>
              </v:textbox>
            </v:shape>
            <v:shape id="_x0000_s1487" o:spid="_x0000_s1487" o:spt="202" type="#_x0000_t202" style="position:absolute;left:63;top:1435;height:239;width:125;" filled="f" stroked="f" coordsize="21600,21600">
              <v:path/>
              <v:fill on="f" focussize="0,0"/>
              <v:stroke on="f" joinstyle="miter"/>
              <v:imagedata o:title=""/>
              <o:lock v:ext="edit"/>
              <v:textbox inset="0mm,0mm,0mm,0mm">
                <w:txbxContent>
                  <w:p>
                    <w:pPr>
                      <w:spacing w:before="0" w:line="211" w:lineRule="exact"/>
                      <w:ind w:left="0" w:right="0" w:firstLine="0"/>
                      <w:jc w:val="left"/>
                      <w:rPr>
                        <w:rFonts w:ascii="Trebuchet MS"/>
                        <w:sz w:val="20"/>
                      </w:rPr>
                    </w:pPr>
                    <w:r>
                      <w:rPr>
                        <w:rFonts w:ascii="Trebuchet MS"/>
                        <w:w w:val="142"/>
                        <w:sz w:val="20"/>
                      </w:rPr>
                      <w:t>}</w:t>
                    </w:r>
                  </w:p>
                </w:txbxContent>
              </v:textbox>
            </v:shape>
            <w10:wrap type="none"/>
            <w10:anchorlock/>
          </v:group>
        </w:pict>
      </w:r>
    </w:p>
    <w:p>
      <w:pPr>
        <w:pStyle w:val="5"/>
        <w:spacing w:before="1"/>
        <w:rPr>
          <w:sz w:val="29"/>
        </w:rPr>
      </w:pPr>
    </w:p>
    <w:p>
      <w:pPr>
        <w:pStyle w:val="3"/>
        <w:numPr>
          <w:ilvl w:val="1"/>
          <w:numId w:val="37"/>
        </w:numPr>
        <w:tabs>
          <w:tab w:val="left" w:pos="2112"/>
        </w:tabs>
        <w:spacing w:before="65" w:after="0" w:line="240" w:lineRule="auto"/>
        <w:ind w:left="2111" w:right="0" w:hanging="667"/>
        <w:jc w:val="left"/>
      </w:pPr>
      <w:bookmarkStart w:id="164" w:name="11.6 双端队列"/>
      <w:bookmarkEnd w:id="164"/>
      <w:bookmarkStart w:id="165" w:name="_bookmark62"/>
      <w:bookmarkEnd w:id="165"/>
      <w:bookmarkStart w:id="166" w:name="_bookmark62"/>
      <w:bookmarkEnd w:id="166"/>
      <w:r>
        <w:rPr>
          <w:color w:val="3B70B7"/>
        </w:rPr>
        <w:t>双端队列</w:t>
      </w:r>
    </w:p>
    <w:p>
      <w:pPr>
        <w:pStyle w:val="4"/>
        <w:spacing w:before="260"/>
      </w:pPr>
      <w:r>
        <w:fldChar w:fldCharType="begin"/>
      </w:r>
      <w:r>
        <w:instrText xml:space="preserve"> HYPERLINK "https://leetcode.com/problems/sliding-window-maximum/" \h </w:instrText>
      </w:r>
      <w:r>
        <w:fldChar w:fldCharType="separate"/>
      </w:r>
      <w:r>
        <w:rPr>
          <w:color w:val="7F0000"/>
        </w:rPr>
        <w:t>239.</w:t>
      </w:r>
      <w:r>
        <w:rPr>
          <w:color w:val="7F0000"/>
          <w:spacing w:val="18"/>
        </w:rPr>
        <w:t xml:space="preserve"> </w:t>
      </w:r>
      <w:r>
        <w:rPr>
          <w:color w:val="7F0000"/>
        </w:rPr>
        <w:t>Sliding</w:t>
      </w:r>
      <w:r>
        <w:rPr>
          <w:color w:val="7F0000"/>
          <w:spacing w:val="-7"/>
        </w:rPr>
        <w:t xml:space="preserve"> </w:t>
      </w:r>
      <w:r>
        <w:rPr>
          <w:color w:val="7F0000"/>
        </w:rPr>
        <w:t>Window</w:t>
      </w:r>
      <w:r>
        <w:rPr>
          <w:color w:val="7F0000"/>
          <w:spacing w:val="-6"/>
        </w:rPr>
        <w:t xml:space="preserve"> </w:t>
      </w:r>
      <w:r>
        <w:rPr>
          <w:color w:val="7F0000"/>
        </w:rPr>
        <w:t>Maximum</w:t>
      </w:r>
      <w:r>
        <w:rPr>
          <w:color w:val="7F0000"/>
          <w:spacing w:val="-6"/>
        </w:rPr>
        <w:t xml:space="preserve"> </w:t>
      </w:r>
      <w:r>
        <w:rPr>
          <w:color w:val="7F0000"/>
        </w:rPr>
        <w:t>(Hard)</w:t>
      </w:r>
      <w:r>
        <w:rPr>
          <w:color w:val="7F0000"/>
        </w:rPr>
        <w:fldChar w:fldCharType="end"/>
      </w:r>
    </w:p>
    <w:p>
      <w:pPr>
        <w:spacing w:before="148"/>
        <w:ind w:left="1445" w:right="0" w:firstLine="0"/>
        <w:jc w:val="left"/>
        <w:rPr>
          <w:rFonts w:hint="eastAsia" w:ascii="Microsoft YaHei UI" w:eastAsia="Microsoft YaHei UI"/>
          <w:b/>
          <w:sz w:val="24"/>
        </w:rPr>
      </w:pPr>
      <w:r>
        <w:rPr>
          <w:rFonts w:hint="eastAsia" w:ascii="Microsoft YaHei UI" w:eastAsia="Microsoft YaHei UI"/>
          <w:b/>
          <w:color w:val="3B70B7"/>
          <w:w w:val="95"/>
          <w:sz w:val="24"/>
        </w:rPr>
        <w:t>题目描述</w:t>
      </w:r>
    </w:p>
    <w:p>
      <w:pPr>
        <w:pStyle w:val="5"/>
        <w:spacing w:before="130" w:line="302" w:lineRule="auto"/>
        <w:ind w:left="1445" w:right="283" w:firstLine="398"/>
      </w:pPr>
      <w:r>
        <w:rPr>
          <w:w w:val="95"/>
        </w:rPr>
        <w:t>给定一个整数数组和一个滑动窗口大小，求在这个窗口的滑动过程中，每个时刻其包含的最</w:t>
      </w:r>
      <w:r>
        <w:rPr>
          <w:spacing w:val="50"/>
          <w:w w:val="95"/>
        </w:rPr>
        <w:t xml:space="preserve"> </w:t>
      </w:r>
      <w:r>
        <w:t>大值。</w:t>
      </w:r>
    </w:p>
    <w:p>
      <w:pPr>
        <w:pStyle w:val="5"/>
        <w:spacing w:before="9"/>
        <w:rPr>
          <w:sz w:val="17"/>
        </w:rPr>
      </w:pPr>
    </w:p>
    <w:p>
      <w:pPr>
        <w:pStyle w:val="4"/>
        <w:spacing w:before="1"/>
        <w:rPr>
          <w:rFonts w:hint="eastAsia" w:ascii="Microsoft YaHei UI" w:eastAsia="Microsoft YaHei UI"/>
        </w:rPr>
      </w:pPr>
      <w:r>
        <w:rPr>
          <w:rFonts w:hint="eastAsia" w:ascii="Microsoft YaHei UI" w:eastAsia="Microsoft YaHei UI"/>
          <w:color w:val="3B70B7"/>
          <w:w w:val="95"/>
        </w:rPr>
        <w:t>输入输出样例</w:t>
      </w:r>
    </w:p>
    <w:p>
      <w:pPr>
        <w:pStyle w:val="5"/>
        <w:spacing w:before="129" w:line="302" w:lineRule="auto"/>
        <w:ind w:left="1445" w:right="283" w:firstLine="398"/>
      </w:pPr>
      <w:r>
        <w:rPr>
          <w:w w:val="95"/>
        </w:rPr>
        <w:t>输入是一个一维整数数组，和一个表示滑动窗口大小的整数；输出是一个一维整数数组，表</w:t>
      </w:r>
      <w:r>
        <w:rPr>
          <w:spacing w:val="50"/>
          <w:w w:val="95"/>
        </w:rPr>
        <w:t xml:space="preserve"> </w:t>
      </w:r>
      <w:r>
        <w:t>示每个时刻时的窗口内最大值。</w:t>
      </w:r>
    </w:p>
    <w:p>
      <w:pPr>
        <w:pStyle w:val="5"/>
        <w:spacing w:before="5"/>
        <w:rPr>
          <w:sz w:val="23"/>
        </w:rPr>
      </w:pPr>
      <w:r>
        <w:pict>
          <v:shape id="_x0000_s1488" o:spid="_x0000_s1488" o:spt="202" type="#_x0000_t202" style="position:absolute;left:0pt;margin-left:86.2pt;margin-top:17.05pt;height:30.1pt;width:422.9pt;mso-position-horizontal-relative:page;mso-wrap-distance-bottom:0pt;mso-wrap-distance-top:0pt;z-index:-15600640;mso-width-relative:page;mso-height-relative:page;" filled="f" stroked="t" coordsize="21600,21600">
            <v:path/>
            <v:fill on="f" focussize="0,0"/>
            <v:stroke weight="0.199212598425197pt" color="#3B70B7"/>
            <v:imagedata o:title=""/>
            <o:lock v:ext="edit"/>
            <v:textbox inset="0mm,0mm,0mm,0mm">
              <w:txbxContent>
                <w:p>
                  <w:pPr>
                    <w:pStyle w:val="5"/>
                    <w:spacing w:before="39" w:line="247" w:lineRule="auto"/>
                    <w:ind w:left="59" w:right="4095"/>
                    <w:rPr>
                      <w:rFonts w:ascii="Trebuchet MS"/>
                    </w:rPr>
                  </w:pPr>
                  <w:r>
                    <w:rPr>
                      <w:rFonts w:ascii="Trebuchet MS"/>
                      <w:w w:val="110"/>
                    </w:rPr>
                    <w:t>Input:</w:t>
                  </w:r>
                  <w:r>
                    <w:rPr>
                      <w:rFonts w:ascii="Trebuchet MS"/>
                      <w:spacing w:val="52"/>
                      <w:w w:val="110"/>
                    </w:rPr>
                    <w:t xml:space="preserve"> </w:t>
                  </w:r>
                  <w:r>
                    <w:rPr>
                      <w:rFonts w:ascii="Trebuchet MS"/>
                      <w:w w:val="110"/>
                    </w:rPr>
                    <w:t>nums</w:t>
                  </w:r>
                  <w:r>
                    <w:rPr>
                      <w:rFonts w:ascii="Trebuchet MS"/>
                      <w:spacing w:val="52"/>
                      <w:w w:val="110"/>
                    </w:rPr>
                    <w:t xml:space="preserve"> </w:t>
                  </w:r>
                  <w:r>
                    <w:rPr>
                      <w:rFonts w:ascii="Trebuchet MS"/>
                      <w:w w:val="110"/>
                    </w:rPr>
                    <w:t>=</w:t>
                  </w:r>
                  <w:r>
                    <w:rPr>
                      <w:rFonts w:ascii="Trebuchet MS"/>
                      <w:spacing w:val="52"/>
                      <w:w w:val="110"/>
                    </w:rPr>
                    <w:t xml:space="preserve"> </w:t>
                  </w:r>
                  <w:r>
                    <w:rPr>
                      <w:rFonts w:ascii="Trebuchet MS"/>
                      <w:w w:val="110"/>
                    </w:rPr>
                    <w:t>[1,3,-1,-3,5,3,6,7],</w:t>
                  </w:r>
                  <w:r>
                    <w:rPr>
                      <w:rFonts w:ascii="Trebuchet MS"/>
                      <w:spacing w:val="52"/>
                      <w:w w:val="110"/>
                    </w:rPr>
                    <w:t xml:space="preserve"> </w:t>
                  </w:r>
                  <w:r>
                    <w:rPr>
                      <w:rFonts w:ascii="Trebuchet MS"/>
                      <w:w w:val="110"/>
                    </w:rPr>
                    <w:t>k</w:t>
                  </w:r>
                  <w:r>
                    <w:rPr>
                      <w:rFonts w:ascii="Trebuchet MS"/>
                      <w:spacing w:val="52"/>
                      <w:w w:val="110"/>
                    </w:rPr>
                    <w:t xml:space="preserve"> </w:t>
                  </w:r>
                  <w:r>
                    <w:rPr>
                      <w:rFonts w:ascii="Trebuchet MS"/>
                      <w:w w:val="110"/>
                    </w:rPr>
                    <w:t>=</w:t>
                  </w:r>
                  <w:r>
                    <w:rPr>
                      <w:rFonts w:ascii="Trebuchet MS"/>
                      <w:spacing w:val="52"/>
                      <w:w w:val="110"/>
                    </w:rPr>
                    <w:t xml:space="preserve"> </w:t>
                  </w:r>
                  <w:r>
                    <w:rPr>
                      <w:rFonts w:ascii="Trebuchet MS"/>
                      <w:w w:val="110"/>
                    </w:rPr>
                    <w:t>3</w:t>
                  </w:r>
                  <w:r>
                    <w:rPr>
                      <w:rFonts w:ascii="Trebuchet MS"/>
                      <w:spacing w:val="-64"/>
                      <w:w w:val="110"/>
                    </w:rPr>
                    <w:t xml:space="preserve"> </w:t>
                  </w:r>
                  <w:r>
                    <w:rPr>
                      <w:rFonts w:ascii="Trebuchet MS"/>
                      <w:w w:val="110"/>
                    </w:rPr>
                    <w:t>Output:</w:t>
                  </w:r>
                  <w:r>
                    <w:rPr>
                      <w:rFonts w:ascii="Trebuchet MS"/>
                      <w:spacing w:val="41"/>
                      <w:w w:val="110"/>
                    </w:rPr>
                    <w:t xml:space="preserve"> </w:t>
                  </w:r>
                  <w:r>
                    <w:rPr>
                      <w:rFonts w:ascii="Trebuchet MS"/>
                      <w:w w:val="110"/>
                    </w:rPr>
                    <w:t>[3,3,5,5,6,7]</w:t>
                  </w:r>
                </w:p>
              </w:txbxContent>
            </v:textbox>
            <w10:wrap type="topAndBottom"/>
          </v:shape>
        </w:pict>
      </w:r>
    </w:p>
    <w:p>
      <w:pPr>
        <w:pStyle w:val="5"/>
        <w:spacing w:before="149"/>
        <w:ind w:left="1844"/>
      </w:pPr>
      <w:r>
        <w:rPr>
          <w:w w:val="95"/>
        </w:rPr>
        <w:t>在这个样例中，滑动窗口在每个位置的最大包含值取法如下：</w:t>
      </w:r>
    </w:p>
    <w:p>
      <w:pPr>
        <w:pStyle w:val="5"/>
      </w:pPr>
    </w:p>
    <w:p>
      <w:pPr>
        <w:pStyle w:val="5"/>
        <w:spacing w:before="11"/>
        <w:rPr>
          <w:sz w:val="11"/>
        </w:rPr>
      </w:pPr>
    </w:p>
    <w:tbl>
      <w:tblPr>
        <w:tblStyle w:val="10"/>
        <w:tblW w:w="0" w:type="auto"/>
        <w:tblInd w:w="1391"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2247"/>
        <w:gridCol w:w="429"/>
        <w:gridCol w:w="397"/>
        <w:gridCol w:w="523"/>
        <w:gridCol w:w="486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17" w:hRule="atLeast"/>
        </w:trPr>
        <w:tc>
          <w:tcPr>
            <w:tcW w:w="2247" w:type="dxa"/>
            <w:tcBorders>
              <w:bottom w:val="dashed" w:color="000000" w:sz="6" w:space="0"/>
            </w:tcBorders>
          </w:tcPr>
          <w:p>
            <w:pPr>
              <w:pStyle w:val="14"/>
              <w:spacing w:before="41"/>
              <w:ind w:right="143"/>
              <w:jc w:val="right"/>
              <w:rPr>
                <w:rFonts w:ascii="Trebuchet MS"/>
                <w:sz w:val="20"/>
              </w:rPr>
            </w:pPr>
            <w:r>
              <w:rPr>
                <w:rFonts w:ascii="Trebuchet MS"/>
                <w:w w:val="105"/>
                <w:sz w:val="20"/>
              </w:rPr>
              <w:t>Window</w:t>
            </w:r>
            <w:r>
              <w:rPr>
                <w:rFonts w:ascii="Trebuchet MS"/>
                <w:spacing w:val="27"/>
                <w:w w:val="105"/>
                <w:sz w:val="20"/>
              </w:rPr>
              <w:t xml:space="preserve"> </w:t>
            </w:r>
            <w:r>
              <w:rPr>
                <w:rFonts w:ascii="Trebuchet MS"/>
                <w:w w:val="105"/>
                <w:sz w:val="20"/>
              </w:rPr>
              <w:t>position</w:t>
            </w:r>
          </w:p>
        </w:tc>
        <w:tc>
          <w:tcPr>
            <w:tcW w:w="429" w:type="dxa"/>
            <w:tcBorders>
              <w:bottom w:val="dashed" w:color="000000" w:sz="6" w:space="0"/>
            </w:tcBorders>
          </w:tcPr>
          <w:p>
            <w:pPr>
              <w:pStyle w:val="14"/>
              <w:rPr>
                <w:sz w:val="20"/>
              </w:rPr>
            </w:pPr>
          </w:p>
        </w:tc>
        <w:tc>
          <w:tcPr>
            <w:tcW w:w="397" w:type="dxa"/>
          </w:tcPr>
          <w:p>
            <w:pPr>
              <w:pStyle w:val="14"/>
              <w:rPr>
                <w:sz w:val="20"/>
              </w:rPr>
            </w:pPr>
          </w:p>
        </w:tc>
        <w:tc>
          <w:tcPr>
            <w:tcW w:w="523" w:type="dxa"/>
            <w:tcBorders>
              <w:bottom w:val="dashed" w:color="000000" w:sz="6" w:space="0"/>
            </w:tcBorders>
          </w:tcPr>
          <w:p>
            <w:pPr>
              <w:pStyle w:val="14"/>
              <w:spacing w:before="41"/>
              <w:ind w:left="59" w:right="76"/>
              <w:jc w:val="center"/>
              <w:rPr>
                <w:rFonts w:ascii="Trebuchet MS"/>
                <w:sz w:val="20"/>
              </w:rPr>
            </w:pPr>
            <w:r>
              <w:rPr>
                <w:rFonts w:ascii="Trebuchet MS"/>
                <w:sz w:val="20"/>
              </w:rPr>
              <w:t>Max</w:t>
            </w:r>
          </w:p>
        </w:tc>
        <w:tc>
          <w:tcPr>
            <w:tcW w:w="4861" w:type="dxa"/>
            <w:vMerge w:val="restart"/>
          </w:tcPr>
          <w:p>
            <w:pPr>
              <w:pStyle w:val="14"/>
              <w:rPr>
                <w:sz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46" w:hRule="atLeast"/>
        </w:trPr>
        <w:tc>
          <w:tcPr>
            <w:tcW w:w="2247" w:type="dxa"/>
            <w:tcBorders>
              <w:top w:val="dashed" w:color="000000" w:sz="6" w:space="0"/>
            </w:tcBorders>
          </w:tcPr>
          <w:p>
            <w:pPr>
              <w:pStyle w:val="14"/>
              <w:spacing w:before="87"/>
              <w:ind w:right="102"/>
              <w:jc w:val="right"/>
              <w:rPr>
                <w:rFonts w:ascii="Trebuchet MS"/>
                <w:sz w:val="20"/>
              </w:rPr>
            </w:pPr>
            <w:r>
              <w:rPr>
                <w:rFonts w:ascii="Trebuchet MS"/>
                <w:w w:val="110"/>
                <w:sz w:val="20"/>
              </w:rPr>
              <w:t xml:space="preserve">[1 </w:t>
            </w:r>
            <w:r>
              <w:rPr>
                <w:rFonts w:ascii="Trebuchet MS"/>
                <w:spacing w:val="37"/>
                <w:w w:val="110"/>
                <w:sz w:val="20"/>
              </w:rPr>
              <w:t xml:space="preserve"> </w:t>
            </w:r>
            <w:r>
              <w:rPr>
                <w:rFonts w:ascii="Trebuchet MS"/>
                <w:w w:val="110"/>
                <w:sz w:val="20"/>
              </w:rPr>
              <w:t xml:space="preserve">3 </w:t>
            </w:r>
            <w:r>
              <w:rPr>
                <w:rFonts w:ascii="Trebuchet MS"/>
                <w:spacing w:val="48"/>
                <w:w w:val="110"/>
                <w:sz w:val="20"/>
              </w:rPr>
              <w:t xml:space="preserve"> </w:t>
            </w:r>
            <w:r>
              <w:rPr>
                <w:rFonts w:ascii="Trebuchet MS"/>
                <w:w w:val="110"/>
                <w:sz w:val="20"/>
              </w:rPr>
              <w:t>-1]</w:t>
            </w:r>
            <w:r>
              <w:rPr>
                <w:rFonts w:ascii="Trebuchet MS"/>
                <w:spacing w:val="40"/>
                <w:w w:val="110"/>
                <w:sz w:val="20"/>
              </w:rPr>
              <w:t xml:space="preserve"> </w:t>
            </w:r>
            <w:r>
              <w:rPr>
                <w:rFonts w:ascii="Trebuchet MS"/>
                <w:w w:val="110"/>
                <w:sz w:val="20"/>
              </w:rPr>
              <w:t>-3</w:t>
            </w:r>
            <w:r>
              <w:rPr>
                <w:rFonts w:ascii="Trebuchet MS"/>
                <w:spacing w:val="62"/>
                <w:w w:val="110"/>
                <w:sz w:val="20"/>
              </w:rPr>
              <w:t xml:space="preserve"> </w:t>
            </w:r>
            <w:r>
              <w:rPr>
                <w:rFonts w:ascii="Trebuchet MS"/>
                <w:w w:val="110"/>
                <w:sz w:val="20"/>
              </w:rPr>
              <w:t xml:space="preserve">5 </w:t>
            </w:r>
            <w:r>
              <w:rPr>
                <w:rFonts w:ascii="Trebuchet MS"/>
                <w:spacing w:val="48"/>
                <w:w w:val="110"/>
                <w:sz w:val="20"/>
              </w:rPr>
              <w:t xml:space="preserve"> </w:t>
            </w:r>
            <w:r>
              <w:rPr>
                <w:rFonts w:ascii="Trebuchet MS"/>
                <w:w w:val="110"/>
                <w:sz w:val="20"/>
              </w:rPr>
              <w:t xml:space="preserve">3 </w:t>
            </w:r>
            <w:r>
              <w:rPr>
                <w:rFonts w:ascii="Trebuchet MS"/>
                <w:spacing w:val="48"/>
                <w:w w:val="110"/>
                <w:sz w:val="20"/>
              </w:rPr>
              <w:t xml:space="preserve"> </w:t>
            </w:r>
            <w:r>
              <w:rPr>
                <w:rFonts w:ascii="Trebuchet MS"/>
                <w:w w:val="110"/>
                <w:sz w:val="20"/>
              </w:rPr>
              <w:t>6</w:t>
            </w:r>
          </w:p>
        </w:tc>
        <w:tc>
          <w:tcPr>
            <w:tcW w:w="429" w:type="dxa"/>
            <w:tcBorders>
              <w:top w:val="dashed" w:color="000000" w:sz="6" w:space="0"/>
            </w:tcBorders>
          </w:tcPr>
          <w:p>
            <w:pPr>
              <w:pStyle w:val="14"/>
              <w:spacing w:before="87"/>
              <w:ind w:left="73"/>
              <w:rPr>
                <w:rFonts w:ascii="Trebuchet MS"/>
                <w:sz w:val="20"/>
              </w:rPr>
            </w:pPr>
            <w:r>
              <w:rPr>
                <w:rFonts w:ascii="Trebuchet MS"/>
                <w:w w:val="99"/>
                <w:sz w:val="20"/>
              </w:rPr>
              <w:t>7</w:t>
            </w:r>
          </w:p>
        </w:tc>
        <w:tc>
          <w:tcPr>
            <w:tcW w:w="397" w:type="dxa"/>
          </w:tcPr>
          <w:p>
            <w:pPr>
              <w:pStyle w:val="14"/>
              <w:rPr>
                <w:sz w:val="20"/>
              </w:rPr>
            </w:pPr>
          </w:p>
        </w:tc>
        <w:tc>
          <w:tcPr>
            <w:tcW w:w="523" w:type="dxa"/>
            <w:tcBorders>
              <w:top w:val="dashed" w:color="000000" w:sz="6" w:space="0"/>
            </w:tcBorders>
          </w:tcPr>
          <w:p>
            <w:pPr>
              <w:pStyle w:val="14"/>
              <w:spacing w:before="87"/>
              <w:ind w:right="38"/>
              <w:jc w:val="center"/>
              <w:rPr>
                <w:rFonts w:ascii="Trebuchet MS"/>
                <w:sz w:val="20"/>
              </w:rPr>
            </w:pPr>
            <w:r>
              <w:rPr>
                <w:rFonts w:ascii="Trebuchet MS"/>
                <w:w w:val="99"/>
                <w:sz w:val="20"/>
              </w:rPr>
              <w:t>3</w:t>
            </w:r>
          </w:p>
        </w:tc>
        <w:tc>
          <w:tcPr>
            <w:tcW w:w="4861" w:type="dxa"/>
            <w:vMerge w:val="continue"/>
            <w:tcBorders>
              <w:top w:val="nil"/>
            </w:tcBorders>
          </w:tcPr>
          <w:p>
            <w:pPr>
              <w:rPr>
                <w:sz w:val="2"/>
                <w:szCs w:val="2"/>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39" w:hRule="atLeast"/>
        </w:trPr>
        <w:tc>
          <w:tcPr>
            <w:tcW w:w="2247" w:type="dxa"/>
          </w:tcPr>
          <w:p>
            <w:pPr>
              <w:pStyle w:val="14"/>
              <w:spacing w:line="212" w:lineRule="exact"/>
              <w:ind w:right="102"/>
              <w:jc w:val="right"/>
              <w:rPr>
                <w:rFonts w:ascii="Trebuchet MS"/>
                <w:sz w:val="20"/>
              </w:rPr>
            </w:pPr>
            <w:r>
              <w:rPr>
                <w:rFonts w:ascii="Trebuchet MS"/>
                <w:w w:val="110"/>
                <w:sz w:val="20"/>
              </w:rPr>
              <w:t>1</w:t>
            </w:r>
            <w:r>
              <w:rPr>
                <w:rFonts w:ascii="Trebuchet MS"/>
                <w:spacing w:val="40"/>
                <w:w w:val="110"/>
                <w:sz w:val="20"/>
              </w:rPr>
              <w:t xml:space="preserve"> </w:t>
            </w:r>
            <w:r>
              <w:rPr>
                <w:rFonts w:ascii="Trebuchet MS"/>
                <w:w w:val="110"/>
                <w:sz w:val="20"/>
              </w:rPr>
              <w:t xml:space="preserve">[3 </w:t>
            </w:r>
            <w:r>
              <w:rPr>
                <w:rFonts w:ascii="Trebuchet MS"/>
                <w:spacing w:val="17"/>
                <w:w w:val="110"/>
                <w:sz w:val="20"/>
              </w:rPr>
              <w:t xml:space="preserve"> </w:t>
            </w:r>
            <w:r>
              <w:rPr>
                <w:rFonts w:ascii="Trebuchet MS"/>
                <w:w w:val="110"/>
                <w:sz w:val="20"/>
              </w:rPr>
              <w:t xml:space="preserve">-1 </w:t>
            </w:r>
            <w:r>
              <w:rPr>
                <w:rFonts w:ascii="Trebuchet MS"/>
                <w:spacing w:val="37"/>
                <w:w w:val="110"/>
                <w:sz w:val="20"/>
              </w:rPr>
              <w:t xml:space="preserve"> </w:t>
            </w:r>
            <w:r>
              <w:rPr>
                <w:rFonts w:ascii="Trebuchet MS"/>
                <w:w w:val="110"/>
                <w:sz w:val="20"/>
              </w:rPr>
              <w:t>-3]</w:t>
            </w:r>
            <w:r>
              <w:rPr>
                <w:rFonts w:ascii="Trebuchet MS"/>
                <w:spacing w:val="40"/>
                <w:w w:val="110"/>
                <w:sz w:val="20"/>
              </w:rPr>
              <w:t xml:space="preserve"> </w:t>
            </w:r>
            <w:r>
              <w:rPr>
                <w:rFonts w:ascii="Trebuchet MS"/>
                <w:w w:val="110"/>
                <w:sz w:val="20"/>
              </w:rPr>
              <w:t xml:space="preserve">5 </w:t>
            </w:r>
            <w:r>
              <w:rPr>
                <w:rFonts w:ascii="Trebuchet MS"/>
                <w:spacing w:val="6"/>
                <w:w w:val="110"/>
                <w:sz w:val="20"/>
              </w:rPr>
              <w:t xml:space="preserve"> </w:t>
            </w:r>
            <w:r>
              <w:rPr>
                <w:rFonts w:ascii="Trebuchet MS"/>
                <w:w w:val="110"/>
                <w:sz w:val="20"/>
              </w:rPr>
              <w:t xml:space="preserve">3 </w:t>
            </w:r>
            <w:r>
              <w:rPr>
                <w:rFonts w:ascii="Trebuchet MS"/>
                <w:spacing w:val="49"/>
                <w:w w:val="110"/>
                <w:sz w:val="20"/>
              </w:rPr>
              <w:t xml:space="preserve"> </w:t>
            </w:r>
            <w:r>
              <w:rPr>
                <w:rFonts w:ascii="Trebuchet MS"/>
                <w:w w:val="110"/>
                <w:sz w:val="20"/>
              </w:rPr>
              <w:t>6</w:t>
            </w:r>
          </w:p>
        </w:tc>
        <w:tc>
          <w:tcPr>
            <w:tcW w:w="429" w:type="dxa"/>
          </w:tcPr>
          <w:p>
            <w:pPr>
              <w:pStyle w:val="14"/>
              <w:spacing w:line="212" w:lineRule="exact"/>
              <w:ind w:left="73"/>
              <w:rPr>
                <w:rFonts w:ascii="Trebuchet MS"/>
                <w:sz w:val="20"/>
              </w:rPr>
            </w:pPr>
            <w:r>
              <w:rPr>
                <w:rFonts w:ascii="Trebuchet MS"/>
                <w:w w:val="99"/>
                <w:sz w:val="20"/>
              </w:rPr>
              <w:t>7</w:t>
            </w:r>
          </w:p>
        </w:tc>
        <w:tc>
          <w:tcPr>
            <w:tcW w:w="397" w:type="dxa"/>
          </w:tcPr>
          <w:p>
            <w:pPr>
              <w:pStyle w:val="14"/>
              <w:rPr>
                <w:sz w:val="16"/>
              </w:rPr>
            </w:pPr>
          </w:p>
        </w:tc>
        <w:tc>
          <w:tcPr>
            <w:tcW w:w="523" w:type="dxa"/>
          </w:tcPr>
          <w:p>
            <w:pPr>
              <w:pStyle w:val="14"/>
              <w:spacing w:line="212" w:lineRule="exact"/>
              <w:ind w:right="38"/>
              <w:jc w:val="center"/>
              <w:rPr>
                <w:rFonts w:ascii="Trebuchet MS"/>
                <w:sz w:val="20"/>
              </w:rPr>
            </w:pPr>
            <w:r>
              <w:rPr>
                <w:rFonts w:ascii="Trebuchet MS"/>
                <w:w w:val="99"/>
                <w:sz w:val="20"/>
              </w:rPr>
              <w:t>3</w:t>
            </w:r>
          </w:p>
        </w:tc>
        <w:tc>
          <w:tcPr>
            <w:tcW w:w="4861" w:type="dxa"/>
            <w:vMerge w:val="continue"/>
            <w:tcBorders>
              <w:top w:val="nil"/>
            </w:tcBorders>
          </w:tcPr>
          <w:p>
            <w:pPr>
              <w:rPr>
                <w:sz w:val="2"/>
                <w:szCs w:val="2"/>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39" w:hRule="atLeast"/>
        </w:trPr>
        <w:tc>
          <w:tcPr>
            <w:tcW w:w="2247" w:type="dxa"/>
          </w:tcPr>
          <w:p>
            <w:pPr>
              <w:pStyle w:val="14"/>
              <w:spacing w:line="212" w:lineRule="exact"/>
              <w:ind w:right="102"/>
              <w:jc w:val="right"/>
              <w:rPr>
                <w:rFonts w:ascii="Trebuchet MS"/>
                <w:sz w:val="20"/>
              </w:rPr>
            </w:pPr>
            <w:r>
              <w:rPr>
                <w:rFonts w:ascii="Trebuchet MS"/>
                <w:w w:val="110"/>
                <w:sz w:val="20"/>
              </w:rPr>
              <w:t xml:space="preserve">1 </w:t>
            </w:r>
            <w:r>
              <w:rPr>
                <w:rFonts w:ascii="Trebuchet MS"/>
                <w:spacing w:val="48"/>
                <w:w w:val="110"/>
                <w:sz w:val="20"/>
              </w:rPr>
              <w:t xml:space="preserve"> </w:t>
            </w:r>
            <w:r>
              <w:rPr>
                <w:rFonts w:ascii="Trebuchet MS"/>
                <w:w w:val="110"/>
                <w:sz w:val="20"/>
              </w:rPr>
              <w:t>3</w:t>
            </w:r>
            <w:r>
              <w:rPr>
                <w:rFonts w:ascii="Trebuchet MS"/>
                <w:spacing w:val="41"/>
                <w:w w:val="110"/>
                <w:sz w:val="20"/>
              </w:rPr>
              <w:t xml:space="preserve"> </w:t>
            </w:r>
            <w:r>
              <w:rPr>
                <w:rFonts w:ascii="Trebuchet MS"/>
                <w:w w:val="110"/>
                <w:sz w:val="20"/>
              </w:rPr>
              <w:t xml:space="preserve">[-1 </w:t>
            </w:r>
            <w:r>
              <w:rPr>
                <w:rFonts w:ascii="Trebuchet MS"/>
                <w:spacing w:val="5"/>
                <w:w w:val="110"/>
                <w:sz w:val="20"/>
              </w:rPr>
              <w:t xml:space="preserve"> </w:t>
            </w:r>
            <w:r>
              <w:rPr>
                <w:rFonts w:ascii="Trebuchet MS"/>
                <w:w w:val="110"/>
                <w:sz w:val="20"/>
              </w:rPr>
              <w:t xml:space="preserve">-3 </w:t>
            </w:r>
            <w:r>
              <w:rPr>
                <w:rFonts w:ascii="Trebuchet MS"/>
                <w:spacing w:val="38"/>
                <w:w w:val="110"/>
                <w:sz w:val="20"/>
              </w:rPr>
              <w:t xml:space="preserve"> </w:t>
            </w:r>
            <w:r>
              <w:rPr>
                <w:rFonts w:ascii="Trebuchet MS"/>
                <w:w w:val="110"/>
                <w:sz w:val="20"/>
              </w:rPr>
              <w:t>5]</w:t>
            </w:r>
            <w:r>
              <w:rPr>
                <w:rFonts w:ascii="Trebuchet MS"/>
                <w:spacing w:val="40"/>
                <w:w w:val="110"/>
                <w:sz w:val="20"/>
              </w:rPr>
              <w:t xml:space="preserve"> </w:t>
            </w:r>
            <w:r>
              <w:rPr>
                <w:rFonts w:ascii="Trebuchet MS"/>
                <w:w w:val="110"/>
                <w:sz w:val="20"/>
              </w:rPr>
              <w:t xml:space="preserve">3 </w:t>
            </w:r>
            <w:r>
              <w:rPr>
                <w:rFonts w:ascii="Trebuchet MS"/>
                <w:spacing w:val="16"/>
                <w:w w:val="110"/>
                <w:sz w:val="20"/>
              </w:rPr>
              <w:t xml:space="preserve"> </w:t>
            </w:r>
            <w:r>
              <w:rPr>
                <w:rFonts w:ascii="Trebuchet MS"/>
                <w:w w:val="110"/>
                <w:sz w:val="20"/>
              </w:rPr>
              <w:t>6</w:t>
            </w:r>
          </w:p>
        </w:tc>
        <w:tc>
          <w:tcPr>
            <w:tcW w:w="429" w:type="dxa"/>
          </w:tcPr>
          <w:p>
            <w:pPr>
              <w:pStyle w:val="14"/>
              <w:spacing w:line="212" w:lineRule="exact"/>
              <w:ind w:left="73"/>
              <w:rPr>
                <w:rFonts w:ascii="Trebuchet MS"/>
                <w:sz w:val="20"/>
              </w:rPr>
            </w:pPr>
            <w:r>
              <w:rPr>
                <w:rFonts w:ascii="Trebuchet MS"/>
                <w:w w:val="99"/>
                <w:sz w:val="20"/>
              </w:rPr>
              <w:t>7</w:t>
            </w:r>
          </w:p>
        </w:tc>
        <w:tc>
          <w:tcPr>
            <w:tcW w:w="397" w:type="dxa"/>
          </w:tcPr>
          <w:p>
            <w:pPr>
              <w:pStyle w:val="14"/>
              <w:rPr>
                <w:sz w:val="16"/>
              </w:rPr>
            </w:pPr>
          </w:p>
        </w:tc>
        <w:tc>
          <w:tcPr>
            <w:tcW w:w="523" w:type="dxa"/>
          </w:tcPr>
          <w:p>
            <w:pPr>
              <w:pStyle w:val="14"/>
              <w:spacing w:line="212" w:lineRule="exact"/>
              <w:ind w:right="38"/>
              <w:jc w:val="center"/>
              <w:rPr>
                <w:rFonts w:ascii="Trebuchet MS"/>
                <w:sz w:val="20"/>
              </w:rPr>
            </w:pPr>
            <w:r>
              <w:rPr>
                <w:rFonts w:ascii="Trebuchet MS"/>
                <w:w w:val="99"/>
                <w:sz w:val="20"/>
              </w:rPr>
              <w:t>5</w:t>
            </w:r>
          </w:p>
        </w:tc>
        <w:tc>
          <w:tcPr>
            <w:tcW w:w="4861" w:type="dxa"/>
            <w:vMerge w:val="continue"/>
            <w:tcBorders>
              <w:top w:val="nil"/>
            </w:tcBorders>
          </w:tcPr>
          <w:p>
            <w:pPr>
              <w:rPr>
                <w:sz w:val="2"/>
                <w:szCs w:val="2"/>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39" w:hRule="atLeast"/>
        </w:trPr>
        <w:tc>
          <w:tcPr>
            <w:tcW w:w="2247" w:type="dxa"/>
          </w:tcPr>
          <w:p>
            <w:pPr>
              <w:pStyle w:val="14"/>
              <w:spacing w:line="212" w:lineRule="exact"/>
              <w:ind w:right="70"/>
              <w:jc w:val="right"/>
              <w:rPr>
                <w:rFonts w:ascii="Trebuchet MS"/>
                <w:sz w:val="20"/>
              </w:rPr>
            </w:pPr>
            <w:r>
              <w:rPr>
                <w:rFonts w:ascii="Trebuchet MS"/>
                <w:w w:val="110"/>
                <w:sz w:val="20"/>
              </w:rPr>
              <w:t xml:space="preserve">1 </w:t>
            </w:r>
            <w:r>
              <w:rPr>
                <w:rFonts w:ascii="Trebuchet MS"/>
                <w:spacing w:val="48"/>
                <w:w w:val="110"/>
                <w:sz w:val="20"/>
              </w:rPr>
              <w:t xml:space="preserve"> </w:t>
            </w:r>
            <w:r>
              <w:rPr>
                <w:rFonts w:ascii="Trebuchet MS"/>
                <w:w w:val="110"/>
                <w:sz w:val="20"/>
              </w:rPr>
              <w:t xml:space="preserve">3 </w:t>
            </w:r>
            <w:r>
              <w:rPr>
                <w:rFonts w:ascii="Trebuchet MS"/>
                <w:spacing w:val="49"/>
                <w:w w:val="110"/>
                <w:sz w:val="20"/>
              </w:rPr>
              <w:t xml:space="preserve"> </w:t>
            </w:r>
            <w:r>
              <w:rPr>
                <w:rFonts w:ascii="Trebuchet MS"/>
                <w:w w:val="110"/>
                <w:sz w:val="20"/>
              </w:rPr>
              <w:t>-1</w:t>
            </w:r>
            <w:r>
              <w:rPr>
                <w:rFonts w:ascii="Trebuchet MS"/>
                <w:spacing w:val="40"/>
                <w:w w:val="110"/>
                <w:sz w:val="20"/>
              </w:rPr>
              <w:t xml:space="preserve"> </w:t>
            </w:r>
            <w:r>
              <w:rPr>
                <w:rFonts w:ascii="Trebuchet MS"/>
                <w:w w:val="110"/>
                <w:sz w:val="20"/>
              </w:rPr>
              <w:t>[-3</w:t>
            </w:r>
            <w:r>
              <w:rPr>
                <w:rFonts w:ascii="Trebuchet MS"/>
                <w:spacing w:val="62"/>
                <w:w w:val="110"/>
                <w:sz w:val="20"/>
              </w:rPr>
              <w:t xml:space="preserve"> </w:t>
            </w:r>
            <w:r>
              <w:rPr>
                <w:rFonts w:ascii="Trebuchet MS"/>
                <w:w w:val="110"/>
                <w:sz w:val="20"/>
              </w:rPr>
              <w:t xml:space="preserve">5 </w:t>
            </w:r>
            <w:r>
              <w:rPr>
                <w:rFonts w:ascii="Trebuchet MS"/>
                <w:spacing w:val="48"/>
                <w:w w:val="110"/>
                <w:sz w:val="20"/>
              </w:rPr>
              <w:t xml:space="preserve"> </w:t>
            </w:r>
            <w:r>
              <w:rPr>
                <w:rFonts w:ascii="Trebuchet MS"/>
                <w:w w:val="110"/>
                <w:sz w:val="20"/>
              </w:rPr>
              <w:t>3]</w:t>
            </w:r>
            <w:r>
              <w:rPr>
                <w:rFonts w:ascii="Trebuchet MS"/>
                <w:spacing w:val="40"/>
                <w:w w:val="110"/>
                <w:sz w:val="20"/>
              </w:rPr>
              <w:t xml:space="preserve"> </w:t>
            </w:r>
            <w:r>
              <w:rPr>
                <w:rFonts w:ascii="Trebuchet MS"/>
                <w:w w:val="110"/>
                <w:sz w:val="20"/>
              </w:rPr>
              <w:t>6</w:t>
            </w:r>
          </w:p>
        </w:tc>
        <w:tc>
          <w:tcPr>
            <w:tcW w:w="429" w:type="dxa"/>
          </w:tcPr>
          <w:p>
            <w:pPr>
              <w:pStyle w:val="14"/>
              <w:spacing w:line="212" w:lineRule="exact"/>
              <w:ind w:left="73"/>
              <w:rPr>
                <w:rFonts w:ascii="Trebuchet MS"/>
                <w:sz w:val="20"/>
              </w:rPr>
            </w:pPr>
            <w:r>
              <w:rPr>
                <w:rFonts w:ascii="Trebuchet MS"/>
                <w:w w:val="99"/>
                <w:sz w:val="20"/>
              </w:rPr>
              <w:t>7</w:t>
            </w:r>
          </w:p>
        </w:tc>
        <w:tc>
          <w:tcPr>
            <w:tcW w:w="397" w:type="dxa"/>
          </w:tcPr>
          <w:p>
            <w:pPr>
              <w:pStyle w:val="14"/>
              <w:rPr>
                <w:sz w:val="16"/>
              </w:rPr>
            </w:pPr>
          </w:p>
        </w:tc>
        <w:tc>
          <w:tcPr>
            <w:tcW w:w="523" w:type="dxa"/>
          </w:tcPr>
          <w:p>
            <w:pPr>
              <w:pStyle w:val="14"/>
              <w:spacing w:line="212" w:lineRule="exact"/>
              <w:ind w:right="38"/>
              <w:jc w:val="center"/>
              <w:rPr>
                <w:rFonts w:ascii="Trebuchet MS"/>
                <w:sz w:val="20"/>
              </w:rPr>
            </w:pPr>
            <w:r>
              <w:rPr>
                <w:rFonts w:ascii="Trebuchet MS"/>
                <w:w w:val="99"/>
                <w:sz w:val="20"/>
              </w:rPr>
              <w:t>5</w:t>
            </w:r>
          </w:p>
        </w:tc>
        <w:tc>
          <w:tcPr>
            <w:tcW w:w="4861" w:type="dxa"/>
            <w:vMerge w:val="continue"/>
            <w:tcBorders>
              <w:top w:val="nil"/>
            </w:tcBorders>
          </w:tcPr>
          <w:p>
            <w:pPr>
              <w:rPr>
                <w:sz w:val="2"/>
                <w:szCs w:val="2"/>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38" w:hRule="atLeast"/>
        </w:trPr>
        <w:tc>
          <w:tcPr>
            <w:tcW w:w="2676" w:type="dxa"/>
            <w:gridSpan w:val="2"/>
          </w:tcPr>
          <w:p>
            <w:pPr>
              <w:pStyle w:val="14"/>
              <w:spacing w:line="211" w:lineRule="exact"/>
              <w:ind w:left="155"/>
              <w:rPr>
                <w:rFonts w:ascii="Trebuchet MS"/>
                <w:sz w:val="20"/>
              </w:rPr>
            </w:pPr>
            <w:r>
              <w:rPr>
                <w:rFonts w:ascii="Trebuchet MS"/>
                <w:w w:val="110"/>
                <w:sz w:val="20"/>
              </w:rPr>
              <w:t xml:space="preserve">1 </w:t>
            </w:r>
            <w:r>
              <w:rPr>
                <w:rFonts w:ascii="Trebuchet MS"/>
                <w:spacing w:val="46"/>
                <w:w w:val="110"/>
                <w:sz w:val="20"/>
              </w:rPr>
              <w:t xml:space="preserve"> </w:t>
            </w:r>
            <w:r>
              <w:rPr>
                <w:rFonts w:ascii="Trebuchet MS"/>
                <w:w w:val="110"/>
                <w:sz w:val="20"/>
              </w:rPr>
              <w:t xml:space="preserve">3 </w:t>
            </w:r>
            <w:r>
              <w:rPr>
                <w:rFonts w:ascii="Trebuchet MS"/>
                <w:spacing w:val="46"/>
                <w:w w:val="110"/>
                <w:sz w:val="20"/>
              </w:rPr>
              <w:t xml:space="preserve"> </w:t>
            </w:r>
            <w:r>
              <w:rPr>
                <w:rFonts w:ascii="Trebuchet MS"/>
                <w:w w:val="110"/>
                <w:sz w:val="20"/>
              </w:rPr>
              <w:t xml:space="preserve">-1 </w:t>
            </w:r>
            <w:r>
              <w:rPr>
                <w:rFonts w:ascii="Trebuchet MS"/>
                <w:spacing w:val="35"/>
                <w:w w:val="110"/>
                <w:sz w:val="20"/>
              </w:rPr>
              <w:t xml:space="preserve"> </w:t>
            </w:r>
            <w:r>
              <w:rPr>
                <w:rFonts w:ascii="Trebuchet MS"/>
                <w:w w:val="110"/>
                <w:sz w:val="20"/>
              </w:rPr>
              <w:t>-3</w:t>
            </w:r>
            <w:r>
              <w:rPr>
                <w:rFonts w:ascii="Trebuchet MS"/>
                <w:spacing w:val="39"/>
                <w:w w:val="110"/>
                <w:sz w:val="20"/>
              </w:rPr>
              <w:t xml:space="preserve"> </w:t>
            </w:r>
            <w:r>
              <w:rPr>
                <w:rFonts w:ascii="Trebuchet MS"/>
                <w:w w:val="110"/>
                <w:sz w:val="20"/>
              </w:rPr>
              <w:t xml:space="preserve">[5 </w:t>
            </w:r>
            <w:r>
              <w:rPr>
                <w:rFonts w:ascii="Trebuchet MS"/>
                <w:spacing w:val="4"/>
                <w:w w:val="110"/>
                <w:sz w:val="20"/>
              </w:rPr>
              <w:t xml:space="preserve"> </w:t>
            </w:r>
            <w:r>
              <w:rPr>
                <w:rFonts w:ascii="Trebuchet MS"/>
                <w:w w:val="110"/>
                <w:sz w:val="20"/>
              </w:rPr>
              <w:t xml:space="preserve">3 </w:t>
            </w:r>
            <w:r>
              <w:rPr>
                <w:rFonts w:ascii="Trebuchet MS"/>
                <w:spacing w:val="46"/>
                <w:w w:val="110"/>
                <w:sz w:val="20"/>
              </w:rPr>
              <w:t xml:space="preserve"> </w:t>
            </w:r>
            <w:r>
              <w:rPr>
                <w:rFonts w:ascii="Trebuchet MS"/>
                <w:w w:val="110"/>
                <w:sz w:val="20"/>
              </w:rPr>
              <w:t>6]</w:t>
            </w:r>
            <w:r>
              <w:rPr>
                <w:rFonts w:ascii="Trebuchet MS"/>
                <w:spacing w:val="39"/>
                <w:w w:val="110"/>
                <w:sz w:val="20"/>
              </w:rPr>
              <w:t xml:space="preserve"> </w:t>
            </w:r>
            <w:r>
              <w:rPr>
                <w:rFonts w:ascii="Trebuchet MS"/>
                <w:w w:val="110"/>
                <w:sz w:val="20"/>
              </w:rPr>
              <w:t>7</w:t>
            </w:r>
          </w:p>
        </w:tc>
        <w:tc>
          <w:tcPr>
            <w:tcW w:w="5781" w:type="dxa"/>
            <w:gridSpan w:val="3"/>
          </w:tcPr>
          <w:p>
            <w:pPr>
              <w:pStyle w:val="14"/>
              <w:spacing w:line="211" w:lineRule="exact"/>
              <w:ind w:left="585"/>
              <w:rPr>
                <w:rFonts w:ascii="Trebuchet MS"/>
                <w:sz w:val="20"/>
              </w:rPr>
            </w:pPr>
            <w:r>
              <w:rPr>
                <w:rFonts w:ascii="Trebuchet MS"/>
                <w:w w:val="99"/>
                <w:sz w:val="20"/>
              </w:rPr>
              <w:t>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98" w:hRule="atLeast"/>
        </w:trPr>
        <w:tc>
          <w:tcPr>
            <w:tcW w:w="2676" w:type="dxa"/>
            <w:gridSpan w:val="2"/>
            <w:tcBorders>
              <w:bottom w:val="single" w:color="3B70B7" w:sz="2" w:space="0"/>
            </w:tcBorders>
          </w:tcPr>
          <w:p>
            <w:pPr>
              <w:pStyle w:val="14"/>
              <w:spacing w:line="212" w:lineRule="exact"/>
              <w:ind w:left="155"/>
              <w:rPr>
                <w:rFonts w:ascii="Trebuchet MS"/>
                <w:sz w:val="20"/>
              </w:rPr>
            </w:pPr>
            <w:r>
              <w:rPr>
                <w:rFonts w:ascii="Trebuchet MS"/>
                <w:w w:val="110"/>
                <w:sz w:val="20"/>
              </w:rPr>
              <w:t xml:space="preserve">1 </w:t>
            </w:r>
            <w:r>
              <w:rPr>
                <w:rFonts w:ascii="Trebuchet MS"/>
                <w:spacing w:val="46"/>
                <w:w w:val="110"/>
                <w:sz w:val="20"/>
              </w:rPr>
              <w:t xml:space="preserve"> </w:t>
            </w:r>
            <w:r>
              <w:rPr>
                <w:rFonts w:ascii="Trebuchet MS"/>
                <w:w w:val="110"/>
                <w:sz w:val="20"/>
              </w:rPr>
              <w:t xml:space="preserve">3 </w:t>
            </w:r>
            <w:r>
              <w:rPr>
                <w:rFonts w:ascii="Trebuchet MS"/>
                <w:spacing w:val="46"/>
                <w:w w:val="110"/>
                <w:sz w:val="20"/>
              </w:rPr>
              <w:t xml:space="preserve"> </w:t>
            </w:r>
            <w:r>
              <w:rPr>
                <w:rFonts w:ascii="Trebuchet MS"/>
                <w:w w:val="110"/>
                <w:sz w:val="20"/>
              </w:rPr>
              <w:t xml:space="preserve">-1 </w:t>
            </w:r>
            <w:r>
              <w:rPr>
                <w:rFonts w:ascii="Trebuchet MS"/>
                <w:spacing w:val="35"/>
                <w:w w:val="110"/>
                <w:sz w:val="20"/>
              </w:rPr>
              <w:t xml:space="preserve"> </w:t>
            </w:r>
            <w:r>
              <w:rPr>
                <w:rFonts w:ascii="Trebuchet MS"/>
                <w:w w:val="110"/>
                <w:sz w:val="20"/>
              </w:rPr>
              <w:t xml:space="preserve">-3 </w:t>
            </w:r>
            <w:r>
              <w:rPr>
                <w:rFonts w:ascii="Trebuchet MS"/>
                <w:spacing w:val="35"/>
                <w:w w:val="110"/>
                <w:sz w:val="20"/>
              </w:rPr>
              <w:t xml:space="preserve"> </w:t>
            </w:r>
            <w:r>
              <w:rPr>
                <w:rFonts w:ascii="Trebuchet MS"/>
                <w:w w:val="110"/>
                <w:sz w:val="20"/>
              </w:rPr>
              <w:t>5</w:t>
            </w:r>
            <w:r>
              <w:rPr>
                <w:rFonts w:ascii="Trebuchet MS"/>
                <w:spacing w:val="39"/>
                <w:w w:val="110"/>
                <w:sz w:val="20"/>
              </w:rPr>
              <w:t xml:space="preserve"> </w:t>
            </w:r>
            <w:r>
              <w:rPr>
                <w:rFonts w:ascii="Trebuchet MS"/>
                <w:w w:val="110"/>
                <w:sz w:val="20"/>
              </w:rPr>
              <w:t xml:space="preserve">[3 </w:t>
            </w:r>
            <w:r>
              <w:rPr>
                <w:rFonts w:ascii="Trebuchet MS"/>
                <w:spacing w:val="14"/>
                <w:w w:val="110"/>
                <w:sz w:val="20"/>
              </w:rPr>
              <w:t xml:space="preserve"> </w:t>
            </w:r>
            <w:r>
              <w:rPr>
                <w:rFonts w:ascii="Trebuchet MS"/>
                <w:w w:val="110"/>
                <w:sz w:val="20"/>
              </w:rPr>
              <w:t xml:space="preserve">6 </w:t>
            </w:r>
            <w:r>
              <w:rPr>
                <w:rFonts w:ascii="Trebuchet MS"/>
                <w:spacing w:val="46"/>
                <w:w w:val="110"/>
                <w:sz w:val="20"/>
              </w:rPr>
              <w:t xml:space="preserve"> </w:t>
            </w:r>
            <w:r>
              <w:rPr>
                <w:rFonts w:ascii="Trebuchet MS"/>
                <w:w w:val="110"/>
                <w:sz w:val="20"/>
              </w:rPr>
              <w:t>7]</w:t>
            </w:r>
          </w:p>
        </w:tc>
        <w:tc>
          <w:tcPr>
            <w:tcW w:w="5781" w:type="dxa"/>
            <w:gridSpan w:val="3"/>
            <w:tcBorders>
              <w:bottom w:val="single" w:color="3B70B7" w:sz="2" w:space="0"/>
            </w:tcBorders>
          </w:tcPr>
          <w:p>
            <w:pPr>
              <w:pStyle w:val="14"/>
              <w:spacing w:line="212" w:lineRule="exact"/>
              <w:ind w:left="585"/>
              <w:rPr>
                <w:rFonts w:ascii="Trebuchet MS"/>
                <w:sz w:val="20"/>
              </w:rPr>
            </w:pPr>
            <w:r>
              <w:rPr>
                <w:rFonts w:ascii="Trebuchet MS"/>
                <w:w w:val="99"/>
                <w:sz w:val="20"/>
              </w:rPr>
              <w:t>7</w:t>
            </w:r>
          </w:p>
        </w:tc>
      </w:tr>
    </w:tbl>
    <w:p>
      <w:pPr>
        <w:pStyle w:val="5"/>
        <w:spacing w:before="1"/>
        <w:rPr>
          <w:sz w:val="29"/>
        </w:rPr>
      </w:pPr>
    </w:p>
    <w:p>
      <w:pPr>
        <w:pStyle w:val="4"/>
        <w:spacing w:before="32"/>
        <w:rPr>
          <w:rFonts w:hint="eastAsia" w:ascii="Microsoft YaHei UI" w:eastAsia="Microsoft YaHei UI"/>
        </w:rPr>
      </w:pPr>
      <w:r>
        <w:pict>
          <v:shape id="_x0000_s1489" o:spid="_x0000_s1489" style="position:absolute;left:0pt;margin-left:86.1pt;margin-top:-120.7pt;height:102.05pt;width:423.1pt;mso-position-horizontal-relative:page;z-index:-20651008;mso-width-relative:page;mso-height-relative:page;" filled="f" stroked="t" coordorigin="1722,-2415" coordsize="8462,2041" path="m1724,-2351l1724,-2415m1722,-2413l1786,-2413m1786,-2413l10120,-2413m10120,-2413l10183,-2413m10181,-2351l10181,-2415m1724,-2112l1724,-2351m10181,-2112l10181,-2351m1724,-1873l1724,-2112m10181,-1873l10181,-2112m1724,-1634l1724,-1873m10181,-1634l10181,-1873m1724,-1395l1724,-1634m10181,-1395l10181,-1634m1724,-1155l1724,-1395m10181,-1155l10181,-1395m1724,-916l1724,-1155m10181,-916l10181,-1155m1724,-677l1724,-916m10181,-677l10181,-916m1724,-438l1724,-677m10181,-438l10181,-677m1724,-374l1724,-438m10181,-374l10181,-438e">
            <v:path arrowok="t"/>
            <v:fill on="f" focussize="0,0"/>
            <v:stroke weight="0.199212598425197pt" color="#3B70B7"/>
            <v:imagedata o:title=""/>
            <o:lock v:ext="edit"/>
          </v:shape>
        </w:pict>
      </w:r>
      <w:r>
        <w:rPr>
          <w:rFonts w:hint="eastAsia" w:ascii="Microsoft YaHei UI" w:eastAsia="Microsoft YaHei UI"/>
          <w:color w:val="3B70B7"/>
          <w:w w:val="95"/>
        </w:rPr>
        <w:t>题解</w:t>
      </w:r>
    </w:p>
    <w:p>
      <w:pPr>
        <w:pStyle w:val="5"/>
        <w:spacing w:before="129" w:line="302" w:lineRule="auto"/>
        <w:ind w:left="1445" w:right="146" w:firstLine="398"/>
      </w:pPr>
      <w:r>
        <w:t>我们可以利用双端队列进行操作：每当向右移动时，把窗口左端的值从队列左端剔除，把队</w:t>
      </w:r>
      <w:r>
        <w:rPr>
          <w:w w:val="95"/>
        </w:rPr>
        <w:t>列右边小于窗口右端的值全部剔除。这样双端队列的最左端永远是当前窗口内的最大值。另外，</w:t>
      </w:r>
      <w:r>
        <w:rPr>
          <w:spacing w:val="200"/>
        </w:rPr>
        <w:t xml:space="preserve"> </w:t>
      </w:r>
      <w:r>
        <w:t>这道题也是单调栈的一种延申：该双端队列利用从左到右递减来维持大小关系。</w:t>
      </w:r>
    </w:p>
    <w:p>
      <w:pPr>
        <w:pStyle w:val="5"/>
        <w:spacing w:before="3"/>
        <w:rPr>
          <w:sz w:val="23"/>
        </w:rPr>
      </w:pPr>
      <w:r>
        <w:pict>
          <v:group id="_x0000_s1490" o:spid="_x0000_s1490" o:spt="203" style="position:absolute;left:0pt;margin-left:86.1pt;margin-top:16.9pt;height:86.9pt;width:423.1pt;mso-position-horizontal-relative:page;mso-wrap-distance-bottom:0pt;mso-wrap-distance-top:0pt;z-index:-15599616;mso-width-relative:page;mso-height-relative:page;" coordorigin="1722,339" coordsize="8462,1738">
            <o:lock v:ext="edit"/>
            <v:shape id="_x0000_s1491" o:spid="_x0000_s1491" style="position:absolute;left:1722;top:338;height:1738;width:8462;" filled="f" stroked="t" coordorigin="1722,339" coordsize="8462,1738" path="m1724,402l1724,339m1722,341l1786,341m1786,341l10120,341m10120,341l10183,341m10181,402l10181,339m1724,642l1724,402m10181,642l10181,402m1724,881l1724,642m10181,881l10181,642m1724,1120l1724,881m10181,1120l10181,881m1724,1359l1724,1120m10181,1359l10181,1120m1724,1598l1724,1359m10181,1598l10181,1359m1724,1837l1724,1598m10181,1837l10181,1598m1724,2076l1724,1837m10181,2076l10181,1837e">
              <v:path arrowok="t"/>
              <v:fill on="f" focussize="0,0"/>
              <v:stroke weight="0.199212598425197pt" color="#3B70B7"/>
              <v:imagedata o:title=""/>
              <o:lock v:ext="edit"/>
            </v:shape>
            <v:shape id="_x0000_s1492" o:spid="_x0000_s1492" o:spt="202" type="#_x0000_t202" style="position:absolute;left:1722;top:338;height:1738;width:8462;" filled="f" stroked="f" coordsize="21600,21600">
              <v:path/>
              <v:fill on="f" focussize="0,0"/>
              <v:stroke on="f" joinstyle="miter"/>
              <v:imagedata o:title=""/>
              <o:lock v:ext="edit"/>
              <v:textbox inset="0mm,0mm,0mm,0mm">
                <w:txbxContent>
                  <w:p>
                    <w:pPr>
                      <w:spacing w:before="43" w:line="247" w:lineRule="auto"/>
                      <w:ind w:left="440" w:right="2528" w:hanging="377"/>
                      <w:jc w:val="left"/>
                      <w:rPr>
                        <w:rFonts w:ascii="Trebuchet MS"/>
                        <w:sz w:val="20"/>
                      </w:rPr>
                    </w:pPr>
                    <w:r>
                      <w:rPr>
                        <w:rFonts w:ascii="Trebuchet MS"/>
                        <w:w w:val="110"/>
                        <w:sz w:val="20"/>
                      </w:rPr>
                      <w:t>vector&lt;</w:t>
                    </w:r>
                    <w:r>
                      <w:rPr>
                        <w:rFonts w:ascii="Trebuchet MS"/>
                        <w:color w:val="7F0000"/>
                        <w:w w:val="110"/>
                        <w:sz w:val="20"/>
                      </w:rPr>
                      <w:t>int</w:t>
                    </w:r>
                    <w:r>
                      <w:rPr>
                        <w:rFonts w:ascii="Trebuchet MS"/>
                        <w:w w:val="110"/>
                        <w:sz w:val="20"/>
                      </w:rPr>
                      <w:t>&gt;</w:t>
                    </w:r>
                    <w:r>
                      <w:rPr>
                        <w:rFonts w:ascii="Trebuchet MS"/>
                        <w:spacing w:val="11"/>
                        <w:w w:val="110"/>
                        <w:sz w:val="20"/>
                      </w:rPr>
                      <w:t xml:space="preserve"> </w:t>
                    </w:r>
                    <w:r>
                      <w:rPr>
                        <w:rFonts w:ascii="Trebuchet MS"/>
                        <w:w w:val="110"/>
                        <w:sz w:val="20"/>
                      </w:rPr>
                      <w:t>maxSlidingWindow(vector&lt;</w:t>
                    </w:r>
                    <w:r>
                      <w:rPr>
                        <w:rFonts w:ascii="Trebuchet MS"/>
                        <w:color w:val="7F0000"/>
                        <w:w w:val="110"/>
                        <w:sz w:val="20"/>
                      </w:rPr>
                      <w:t>int</w:t>
                    </w:r>
                    <w:r>
                      <w:rPr>
                        <w:rFonts w:ascii="Trebuchet MS"/>
                        <w:w w:val="110"/>
                        <w:sz w:val="20"/>
                      </w:rPr>
                      <w:t>&gt;&amp;</w:t>
                    </w:r>
                    <w:r>
                      <w:rPr>
                        <w:rFonts w:ascii="Trebuchet MS"/>
                        <w:spacing w:val="12"/>
                        <w:w w:val="110"/>
                        <w:sz w:val="20"/>
                      </w:rPr>
                      <w:t xml:space="preserve"> </w:t>
                    </w:r>
                    <w:r>
                      <w:rPr>
                        <w:rFonts w:ascii="Trebuchet MS"/>
                        <w:w w:val="110"/>
                        <w:sz w:val="20"/>
                      </w:rPr>
                      <w:t>nums,</w:t>
                    </w:r>
                    <w:r>
                      <w:rPr>
                        <w:rFonts w:ascii="Trebuchet MS"/>
                        <w:spacing w:val="11"/>
                        <w:w w:val="110"/>
                        <w:sz w:val="20"/>
                      </w:rPr>
                      <w:t xml:space="preserve"> </w:t>
                    </w:r>
                    <w:r>
                      <w:rPr>
                        <w:rFonts w:ascii="Trebuchet MS"/>
                        <w:color w:val="7F0000"/>
                        <w:w w:val="110"/>
                        <w:sz w:val="20"/>
                      </w:rPr>
                      <w:t>int</w:t>
                    </w:r>
                    <w:r>
                      <w:rPr>
                        <w:rFonts w:ascii="Trebuchet MS"/>
                        <w:color w:val="7F0000"/>
                        <w:spacing w:val="12"/>
                        <w:w w:val="110"/>
                        <w:sz w:val="20"/>
                      </w:rPr>
                      <w:t xml:space="preserve"> </w:t>
                    </w:r>
                    <w:r>
                      <w:rPr>
                        <w:rFonts w:ascii="Trebuchet MS"/>
                        <w:w w:val="110"/>
                        <w:sz w:val="20"/>
                      </w:rPr>
                      <w:t>k)</w:t>
                    </w:r>
                    <w:r>
                      <w:rPr>
                        <w:rFonts w:ascii="Trebuchet MS"/>
                        <w:spacing w:val="12"/>
                        <w:w w:val="110"/>
                        <w:sz w:val="20"/>
                      </w:rPr>
                      <w:t xml:space="preserve"> </w:t>
                    </w:r>
                    <w:r>
                      <w:rPr>
                        <w:rFonts w:ascii="Trebuchet MS"/>
                        <w:w w:val="110"/>
                        <w:sz w:val="20"/>
                      </w:rPr>
                      <w:t>{</w:t>
                    </w:r>
                    <w:r>
                      <w:rPr>
                        <w:rFonts w:ascii="Trebuchet MS"/>
                        <w:spacing w:val="-63"/>
                        <w:w w:val="110"/>
                        <w:sz w:val="20"/>
                      </w:rPr>
                      <w:t xml:space="preserve"> </w:t>
                    </w:r>
                    <w:r>
                      <w:rPr>
                        <w:rFonts w:ascii="Trebuchet MS"/>
                        <w:w w:val="115"/>
                        <w:sz w:val="20"/>
                      </w:rPr>
                      <w:t>deque&lt;</w:t>
                    </w:r>
                    <w:r>
                      <w:rPr>
                        <w:rFonts w:ascii="Trebuchet MS"/>
                        <w:color w:val="7F0000"/>
                        <w:w w:val="115"/>
                        <w:sz w:val="20"/>
                      </w:rPr>
                      <w:t>int</w:t>
                    </w:r>
                    <w:r>
                      <w:rPr>
                        <w:rFonts w:ascii="Trebuchet MS"/>
                        <w:w w:val="115"/>
                        <w:sz w:val="20"/>
                      </w:rPr>
                      <w:t>&gt;</w:t>
                    </w:r>
                    <w:r>
                      <w:rPr>
                        <w:rFonts w:ascii="Trebuchet MS"/>
                        <w:spacing w:val="31"/>
                        <w:w w:val="115"/>
                        <w:sz w:val="20"/>
                      </w:rPr>
                      <w:t xml:space="preserve"> </w:t>
                    </w:r>
                    <w:r>
                      <w:rPr>
                        <w:rFonts w:ascii="Trebuchet MS"/>
                        <w:w w:val="115"/>
                        <w:sz w:val="20"/>
                      </w:rPr>
                      <w:t>dq;</w:t>
                    </w:r>
                  </w:p>
                  <w:p>
                    <w:pPr>
                      <w:spacing w:before="0"/>
                      <w:ind w:left="440" w:right="0" w:firstLine="0"/>
                      <w:jc w:val="left"/>
                      <w:rPr>
                        <w:rFonts w:ascii="Trebuchet MS"/>
                        <w:sz w:val="20"/>
                      </w:rPr>
                    </w:pPr>
                    <w:r>
                      <w:rPr>
                        <w:rFonts w:ascii="Trebuchet MS"/>
                        <w:w w:val="115"/>
                        <w:sz w:val="20"/>
                      </w:rPr>
                      <w:t>vector&lt;</w:t>
                    </w:r>
                    <w:r>
                      <w:rPr>
                        <w:rFonts w:ascii="Trebuchet MS"/>
                        <w:color w:val="7F0000"/>
                        <w:w w:val="115"/>
                        <w:sz w:val="20"/>
                      </w:rPr>
                      <w:t>int</w:t>
                    </w:r>
                    <w:r>
                      <w:rPr>
                        <w:rFonts w:ascii="Trebuchet MS"/>
                        <w:w w:val="115"/>
                        <w:sz w:val="20"/>
                      </w:rPr>
                      <w:t>&gt;</w:t>
                    </w:r>
                    <w:r>
                      <w:rPr>
                        <w:rFonts w:ascii="Trebuchet MS"/>
                        <w:spacing w:val="12"/>
                        <w:w w:val="115"/>
                        <w:sz w:val="20"/>
                      </w:rPr>
                      <w:t xml:space="preserve"> </w:t>
                    </w:r>
                    <w:r>
                      <w:rPr>
                        <w:rFonts w:ascii="Trebuchet MS"/>
                        <w:w w:val="115"/>
                        <w:sz w:val="20"/>
                      </w:rPr>
                      <w:t>ans;</w:t>
                    </w:r>
                  </w:p>
                  <w:p>
                    <w:pPr>
                      <w:spacing w:before="7"/>
                      <w:ind w:left="440" w:right="0" w:firstLine="0"/>
                      <w:jc w:val="left"/>
                      <w:rPr>
                        <w:rFonts w:ascii="Trebuchet MS"/>
                        <w:sz w:val="20"/>
                      </w:rPr>
                    </w:pPr>
                    <w:r>
                      <w:rPr>
                        <w:rFonts w:ascii="Trebuchet MS"/>
                        <w:color w:val="7F0000"/>
                        <w:w w:val="125"/>
                        <w:sz w:val="20"/>
                      </w:rPr>
                      <w:t>for</w:t>
                    </w:r>
                    <w:r>
                      <w:rPr>
                        <w:rFonts w:ascii="Trebuchet MS"/>
                        <w:color w:val="7F0000"/>
                        <w:spacing w:val="14"/>
                        <w:w w:val="125"/>
                        <w:sz w:val="20"/>
                      </w:rPr>
                      <w:t xml:space="preserve"> </w:t>
                    </w:r>
                    <w:r>
                      <w:rPr>
                        <w:rFonts w:ascii="Trebuchet MS"/>
                        <w:w w:val="125"/>
                        <w:sz w:val="20"/>
                      </w:rPr>
                      <w:t>(</w:t>
                    </w:r>
                    <w:r>
                      <w:rPr>
                        <w:rFonts w:ascii="Trebuchet MS"/>
                        <w:color w:val="7F0000"/>
                        <w:w w:val="125"/>
                        <w:sz w:val="20"/>
                      </w:rPr>
                      <w:t>int</w:t>
                    </w:r>
                    <w:r>
                      <w:rPr>
                        <w:rFonts w:ascii="Trebuchet MS"/>
                        <w:color w:val="7F0000"/>
                        <w:spacing w:val="14"/>
                        <w:w w:val="125"/>
                        <w:sz w:val="20"/>
                      </w:rPr>
                      <w:t xml:space="preserve"> </w:t>
                    </w:r>
                    <w:r>
                      <w:rPr>
                        <w:rFonts w:ascii="Trebuchet MS"/>
                        <w:w w:val="155"/>
                        <w:sz w:val="20"/>
                      </w:rPr>
                      <w:t>i</w:t>
                    </w:r>
                    <w:r>
                      <w:rPr>
                        <w:rFonts w:ascii="Trebuchet MS"/>
                        <w:spacing w:val="-4"/>
                        <w:w w:val="155"/>
                        <w:sz w:val="20"/>
                      </w:rPr>
                      <w:t xml:space="preserve"> </w:t>
                    </w:r>
                    <w:r>
                      <w:rPr>
                        <w:rFonts w:ascii="Trebuchet MS"/>
                        <w:w w:val="125"/>
                        <w:sz w:val="20"/>
                      </w:rPr>
                      <w:t>=</w:t>
                    </w:r>
                    <w:r>
                      <w:rPr>
                        <w:rFonts w:ascii="Trebuchet MS"/>
                        <w:spacing w:val="14"/>
                        <w:w w:val="125"/>
                        <w:sz w:val="20"/>
                      </w:rPr>
                      <w:t xml:space="preserve"> </w:t>
                    </w:r>
                    <w:r>
                      <w:rPr>
                        <w:rFonts w:ascii="Trebuchet MS"/>
                        <w:w w:val="125"/>
                        <w:sz w:val="20"/>
                      </w:rPr>
                      <w:t>0;</w:t>
                    </w:r>
                    <w:r>
                      <w:rPr>
                        <w:rFonts w:ascii="Trebuchet MS"/>
                        <w:spacing w:val="14"/>
                        <w:w w:val="125"/>
                        <w:sz w:val="20"/>
                      </w:rPr>
                      <w:t xml:space="preserve"> </w:t>
                    </w:r>
                    <w:r>
                      <w:rPr>
                        <w:rFonts w:ascii="Trebuchet MS"/>
                        <w:w w:val="155"/>
                        <w:sz w:val="20"/>
                      </w:rPr>
                      <w:t>i</w:t>
                    </w:r>
                    <w:r>
                      <w:rPr>
                        <w:rFonts w:ascii="Trebuchet MS"/>
                        <w:spacing w:val="-4"/>
                        <w:w w:val="155"/>
                        <w:sz w:val="20"/>
                      </w:rPr>
                      <w:t xml:space="preserve"> </w:t>
                    </w:r>
                    <w:r>
                      <w:rPr>
                        <w:rFonts w:ascii="Trebuchet MS"/>
                        <w:w w:val="125"/>
                        <w:sz w:val="20"/>
                      </w:rPr>
                      <w:t>&lt;</w:t>
                    </w:r>
                    <w:r>
                      <w:rPr>
                        <w:rFonts w:ascii="Trebuchet MS"/>
                        <w:spacing w:val="14"/>
                        <w:w w:val="125"/>
                        <w:sz w:val="20"/>
                      </w:rPr>
                      <w:t xml:space="preserve"> </w:t>
                    </w:r>
                    <w:r>
                      <w:rPr>
                        <w:rFonts w:ascii="Trebuchet MS"/>
                        <w:w w:val="125"/>
                        <w:sz w:val="20"/>
                      </w:rPr>
                      <w:t>nums.size();</w:t>
                    </w:r>
                    <w:r>
                      <w:rPr>
                        <w:rFonts w:ascii="Trebuchet MS"/>
                        <w:spacing w:val="14"/>
                        <w:w w:val="125"/>
                        <w:sz w:val="20"/>
                      </w:rPr>
                      <w:t xml:space="preserve"> </w:t>
                    </w:r>
                    <w:r>
                      <w:rPr>
                        <w:rFonts w:ascii="Trebuchet MS"/>
                        <w:w w:val="125"/>
                        <w:sz w:val="20"/>
                      </w:rPr>
                      <w:t>++i)</w:t>
                    </w:r>
                    <w:r>
                      <w:rPr>
                        <w:rFonts w:ascii="Trebuchet MS"/>
                        <w:spacing w:val="14"/>
                        <w:w w:val="125"/>
                        <w:sz w:val="20"/>
                      </w:rPr>
                      <w:t xml:space="preserve"> </w:t>
                    </w:r>
                    <w:r>
                      <w:rPr>
                        <w:rFonts w:ascii="Trebuchet MS"/>
                        <w:w w:val="125"/>
                        <w:sz w:val="20"/>
                      </w:rPr>
                      <w:t>{</w:t>
                    </w:r>
                  </w:p>
                  <w:p>
                    <w:pPr>
                      <w:spacing w:before="7" w:line="247" w:lineRule="auto"/>
                      <w:ind w:left="1193" w:right="3352" w:hanging="377"/>
                      <w:jc w:val="left"/>
                      <w:rPr>
                        <w:rFonts w:ascii="Trebuchet MS"/>
                        <w:sz w:val="20"/>
                      </w:rPr>
                    </w:pPr>
                    <w:r>
                      <w:rPr>
                        <w:rFonts w:ascii="Trebuchet MS"/>
                        <w:color w:val="7F0000"/>
                        <w:w w:val="130"/>
                        <w:sz w:val="20"/>
                      </w:rPr>
                      <w:t>if</w:t>
                    </w:r>
                    <w:r>
                      <w:rPr>
                        <w:rFonts w:ascii="Trebuchet MS"/>
                        <w:color w:val="7F0000"/>
                        <w:spacing w:val="13"/>
                        <w:w w:val="130"/>
                        <w:sz w:val="20"/>
                      </w:rPr>
                      <w:t xml:space="preserve"> </w:t>
                    </w:r>
                    <w:r>
                      <w:rPr>
                        <w:rFonts w:ascii="Trebuchet MS"/>
                        <w:w w:val="115"/>
                        <w:sz w:val="20"/>
                      </w:rPr>
                      <w:t>(!dq.empty()</w:t>
                    </w:r>
                    <w:r>
                      <w:rPr>
                        <w:rFonts w:ascii="Trebuchet MS"/>
                        <w:spacing w:val="22"/>
                        <w:w w:val="115"/>
                        <w:sz w:val="20"/>
                      </w:rPr>
                      <w:t xml:space="preserve"> </w:t>
                    </w:r>
                    <w:r>
                      <w:rPr>
                        <w:rFonts w:ascii="Trebuchet MS"/>
                        <w:w w:val="105"/>
                        <w:sz w:val="20"/>
                      </w:rPr>
                      <w:t>&amp;&amp;</w:t>
                    </w:r>
                    <w:r>
                      <w:rPr>
                        <w:rFonts w:ascii="Trebuchet MS"/>
                        <w:spacing w:val="29"/>
                        <w:w w:val="105"/>
                        <w:sz w:val="20"/>
                      </w:rPr>
                      <w:t xml:space="preserve"> </w:t>
                    </w:r>
                    <w:r>
                      <w:rPr>
                        <w:rFonts w:ascii="Trebuchet MS"/>
                        <w:w w:val="115"/>
                        <w:sz w:val="20"/>
                      </w:rPr>
                      <w:t>dq.front()</w:t>
                    </w:r>
                    <w:r>
                      <w:rPr>
                        <w:rFonts w:ascii="Trebuchet MS"/>
                        <w:spacing w:val="22"/>
                        <w:w w:val="115"/>
                        <w:sz w:val="20"/>
                      </w:rPr>
                      <w:t xml:space="preserve"> </w:t>
                    </w:r>
                    <w:r>
                      <w:rPr>
                        <w:rFonts w:ascii="Trebuchet MS"/>
                        <w:w w:val="115"/>
                        <w:sz w:val="20"/>
                      </w:rPr>
                      <w:t>==</w:t>
                    </w:r>
                    <w:r>
                      <w:rPr>
                        <w:rFonts w:ascii="Trebuchet MS"/>
                        <w:spacing w:val="23"/>
                        <w:w w:val="115"/>
                        <w:sz w:val="20"/>
                      </w:rPr>
                      <w:t xml:space="preserve"> </w:t>
                    </w:r>
                    <w:r>
                      <w:rPr>
                        <w:rFonts w:ascii="Trebuchet MS"/>
                        <w:w w:val="155"/>
                        <w:sz w:val="20"/>
                      </w:rPr>
                      <w:t>i</w:t>
                    </w:r>
                    <w:r>
                      <w:rPr>
                        <w:rFonts w:ascii="Trebuchet MS"/>
                        <w:spacing w:val="-2"/>
                        <w:w w:val="155"/>
                        <w:sz w:val="20"/>
                      </w:rPr>
                      <w:t xml:space="preserve"> </w:t>
                    </w:r>
                    <w:r>
                      <w:rPr>
                        <w:rFonts w:ascii="Trebuchet MS"/>
                        <w:w w:val="130"/>
                        <w:sz w:val="20"/>
                      </w:rPr>
                      <w:t>-</w:t>
                    </w:r>
                    <w:r>
                      <w:rPr>
                        <w:rFonts w:ascii="Trebuchet MS"/>
                        <w:spacing w:val="14"/>
                        <w:w w:val="130"/>
                        <w:sz w:val="20"/>
                      </w:rPr>
                      <w:t xml:space="preserve"> </w:t>
                    </w:r>
                    <w:r>
                      <w:rPr>
                        <w:rFonts w:ascii="Trebuchet MS"/>
                        <w:w w:val="115"/>
                        <w:sz w:val="20"/>
                      </w:rPr>
                      <w:t>k)</w:t>
                    </w:r>
                    <w:r>
                      <w:rPr>
                        <w:rFonts w:ascii="Trebuchet MS"/>
                        <w:spacing w:val="22"/>
                        <w:w w:val="115"/>
                        <w:sz w:val="20"/>
                      </w:rPr>
                      <w:t xml:space="preserve"> </w:t>
                    </w:r>
                    <w:r>
                      <w:rPr>
                        <w:rFonts w:ascii="Trebuchet MS"/>
                        <w:w w:val="130"/>
                        <w:sz w:val="20"/>
                      </w:rPr>
                      <w:t>{</w:t>
                    </w:r>
                    <w:r>
                      <w:rPr>
                        <w:rFonts w:ascii="Trebuchet MS"/>
                        <w:spacing w:val="-75"/>
                        <w:w w:val="130"/>
                        <w:sz w:val="20"/>
                      </w:rPr>
                      <w:t xml:space="preserve"> </w:t>
                    </w:r>
                    <w:r>
                      <w:rPr>
                        <w:rFonts w:ascii="Trebuchet MS"/>
                        <w:w w:val="115"/>
                        <w:sz w:val="20"/>
                      </w:rPr>
                      <w:t>dq.pop_front();</w:t>
                    </w:r>
                  </w:p>
                  <w:p>
                    <w:pPr>
                      <w:spacing w:before="0"/>
                      <w:ind w:left="816" w:right="0" w:firstLine="0"/>
                      <w:jc w:val="left"/>
                      <w:rPr>
                        <w:rFonts w:ascii="Trebuchet MS"/>
                        <w:sz w:val="20"/>
                      </w:rPr>
                    </w:pPr>
                    <w:r>
                      <w:rPr>
                        <w:rFonts w:ascii="Trebuchet MS"/>
                        <w:w w:val="142"/>
                        <w:sz w:val="20"/>
                      </w:rPr>
                      <w:t>}</w:t>
                    </w:r>
                  </w:p>
                </w:txbxContent>
              </v:textbox>
            </v:shape>
            <w10:wrap type="topAndBottom"/>
          </v:group>
        </w:pict>
      </w:r>
    </w:p>
    <w:p>
      <w:pPr>
        <w:spacing w:after="0"/>
        <w:rPr>
          <w:sz w:val="23"/>
        </w:rPr>
        <w:sectPr>
          <w:headerReference r:id="rId116" w:type="default"/>
          <w:footerReference r:id="rId117" w:type="default"/>
          <w:pgSz w:w="11910" w:h="16840"/>
          <w:pgMar w:top="1200" w:right="1500" w:bottom="700" w:left="340" w:header="923" w:footer="510" w:gutter="0"/>
        </w:sectPr>
      </w:pPr>
    </w:p>
    <w:p>
      <w:pPr>
        <w:pStyle w:val="5"/>
      </w:pPr>
    </w:p>
    <w:p>
      <w:pPr>
        <w:pStyle w:val="5"/>
        <w:ind w:left="1380"/>
      </w:pPr>
      <w:r>
        <w:pict>
          <v:group id="_x0000_s1493" o:spid="_x0000_s1493" o:spt="203" style="height:122.75pt;width:423.1pt;" coordsize="8462,2455">
            <o:lock v:ext="edit"/>
            <v:shape id="_x0000_s1494" o:spid="_x0000_s1494" style="position:absolute;left:0;top:0;height:2455;width:8462;" filled="f" stroked="t" coordsize="8462,2455" path="m2,239l2,0m2,478l2,239m2,717l2,478m2,956l2,717m2,1196l2,956m2,1435l2,1196m2,1674l2,1435m2,1913l2,1674m2,2152l2,1913m2,2391l2,2152m2,2455l2,2391m0,2453l64,2453m8459,239l8459,0m8459,478l8459,239m8459,717l8459,478m8459,956l8459,717m8459,1196l8459,956m8459,1435l8459,1196m8459,1674l8459,1435m8459,1913l8459,1674m8459,2152l8459,1913m8459,2391l8459,2152m64,2453l8398,2453m8398,2453l8461,2453m8459,2455l8459,2391e">
              <v:path arrowok="t"/>
              <v:fill on="f" focussize="0,0"/>
              <v:stroke weight="0.199212598425197pt" color="#3B70B7"/>
              <v:imagedata o:title=""/>
              <o:lock v:ext="edit"/>
            </v:shape>
            <v:shape id="_x0000_s1495" o:spid="_x0000_s1495" o:spt="202" type="#_x0000_t202" style="position:absolute;left:440;top:0;height:2152;width:5626;" filled="f" stroked="f" coordsize="21600,21600">
              <v:path/>
              <v:fill on="f" focussize="0,0"/>
              <v:stroke on="f" joinstyle="miter"/>
              <v:imagedata o:title=""/>
              <o:lock v:ext="edit"/>
              <v:textbox inset="0mm,0mm,0mm,0mm">
                <w:txbxContent>
                  <w:p>
                    <w:pPr>
                      <w:spacing w:before="0" w:line="211" w:lineRule="exact"/>
                      <w:ind w:left="376" w:right="0" w:firstLine="0"/>
                      <w:jc w:val="left"/>
                      <w:rPr>
                        <w:rFonts w:ascii="Trebuchet MS"/>
                        <w:sz w:val="20"/>
                      </w:rPr>
                    </w:pPr>
                    <w:r>
                      <w:rPr>
                        <w:rFonts w:ascii="Trebuchet MS"/>
                        <w:color w:val="7F0000"/>
                        <w:w w:val="105"/>
                        <w:sz w:val="20"/>
                      </w:rPr>
                      <w:t>while</w:t>
                    </w:r>
                    <w:r>
                      <w:rPr>
                        <w:rFonts w:ascii="Trebuchet MS"/>
                        <w:color w:val="7F0000"/>
                        <w:spacing w:val="51"/>
                        <w:w w:val="105"/>
                        <w:sz w:val="20"/>
                      </w:rPr>
                      <w:t xml:space="preserve"> </w:t>
                    </w:r>
                    <w:r>
                      <w:rPr>
                        <w:rFonts w:ascii="Trebuchet MS"/>
                        <w:w w:val="105"/>
                        <w:sz w:val="20"/>
                      </w:rPr>
                      <w:t>(!dq.empty()</w:t>
                    </w:r>
                    <w:r>
                      <w:rPr>
                        <w:rFonts w:ascii="Trebuchet MS"/>
                        <w:spacing w:val="51"/>
                        <w:w w:val="105"/>
                        <w:sz w:val="20"/>
                      </w:rPr>
                      <w:t xml:space="preserve"> </w:t>
                    </w:r>
                    <w:r>
                      <w:rPr>
                        <w:rFonts w:ascii="Trebuchet MS"/>
                        <w:w w:val="105"/>
                        <w:sz w:val="20"/>
                      </w:rPr>
                      <w:t>&amp;&amp;</w:t>
                    </w:r>
                    <w:r>
                      <w:rPr>
                        <w:rFonts w:ascii="Trebuchet MS"/>
                        <w:spacing w:val="52"/>
                        <w:w w:val="105"/>
                        <w:sz w:val="20"/>
                      </w:rPr>
                      <w:t xml:space="preserve"> </w:t>
                    </w:r>
                    <w:r>
                      <w:rPr>
                        <w:rFonts w:ascii="Trebuchet MS"/>
                        <w:w w:val="105"/>
                        <w:sz w:val="20"/>
                      </w:rPr>
                      <w:t>nums[dq.back()]</w:t>
                    </w:r>
                    <w:r>
                      <w:rPr>
                        <w:rFonts w:ascii="Trebuchet MS"/>
                        <w:spacing w:val="51"/>
                        <w:w w:val="105"/>
                        <w:sz w:val="20"/>
                      </w:rPr>
                      <w:t xml:space="preserve"> </w:t>
                    </w:r>
                    <w:r>
                      <w:rPr>
                        <w:rFonts w:ascii="Trebuchet MS"/>
                        <w:w w:val="105"/>
                        <w:sz w:val="20"/>
                      </w:rPr>
                      <w:t>&lt;</w:t>
                    </w:r>
                    <w:r>
                      <w:rPr>
                        <w:rFonts w:ascii="Trebuchet MS"/>
                        <w:spacing w:val="52"/>
                        <w:w w:val="105"/>
                        <w:sz w:val="20"/>
                      </w:rPr>
                      <w:t xml:space="preserve"> </w:t>
                    </w:r>
                    <w:r>
                      <w:rPr>
                        <w:rFonts w:ascii="Trebuchet MS"/>
                        <w:w w:val="105"/>
                        <w:sz w:val="20"/>
                      </w:rPr>
                      <w:t>nums[i])</w:t>
                    </w:r>
                    <w:r>
                      <w:rPr>
                        <w:rFonts w:ascii="Trebuchet MS"/>
                        <w:spacing w:val="52"/>
                        <w:w w:val="105"/>
                        <w:sz w:val="20"/>
                      </w:rPr>
                      <w:t xml:space="preserve"> </w:t>
                    </w:r>
                    <w:r>
                      <w:rPr>
                        <w:rFonts w:ascii="Trebuchet MS"/>
                        <w:w w:val="105"/>
                        <w:sz w:val="20"/>
                      </w:rPr>
                      <w:t>{</w:t>
                    </w:r>
                  </w:p>
                  <w:p>
                    <w:pPr>
                      <w:spacing w:before="7"/>
                      <w:ind w:left="752" w:right="0" w:firstLine="0"/>
                      <w:jc w:val="left"/>
                      <w:rPr>
                        <w:rFonts w:ascii="Trebuchet MS"/>
                        <w:sz w:val="20"/>
                      </w:rPr>
                    </w:pPr>
                    <w:r>
                      <w:rPr>
                        <w:rFonts w:ascii="Trebuchet MS"/>
                        <w:w w:val="105"/>
                        <w:sz w:val="20"/>
                      </w:rPr>
                      <w:t>dq.pop_back();</w:t>
                    </w:r>
                  </w:p>
                  <w:p>
                    <w:pPr>
                      <w:spacing w:before="6"/>
                      <w:ind w:left="376" w:right="0" w:firstLine="0"/>
                      <w:jc w:val="left"/>
                      <w:rPr>
                        <w:rFonts w:ascii="Trebuchet MS"/>
                        <w:sz w:val="20"/>
                      </w:rPr>
                    </w:pPr>
                    <w:r>
                      <w:rPr>
                        <w:rFonts w:ascii="Trebuchet MS"/>
                        <w:w w:val="142"/>
                        <w:sz w:val="20"/>
                      </w:rPr>
                      <w:t>}</w:t>
                    </w:r>
                  </w:p>
                  <w:p>
                    <w:pPr>
                      <w:spacing w:before="7" w:line="247" w:lineRule="auto"/>
                      <w:ind w:left="376" w:right="3374" w:firstLine="0"/>
                      <w:jc w:val="left"/>
                      <w:rPr>
                        <w:rFonts w:ascii="Trebuchet MS"/>
                        <w:sz w:val="20"/>
                      </w:rPr>
                    </w:pPr>
                    <w:r>
                      <w:rPr>
                        <w:rFonts w:ascii="Trebuchet MS"/>
                        <w:w w:val="115"/>
                        <w:sz w:val="20"/>
                      </w:rPr>
                      <w:t>dq.push_back(i);</w:t>
                    </w:r>
                    <w:r>
                      <w:rPr>
                        <w:rFonts w:ascii="Trebuchet MS"/>
                        <w:spacing w:val="-67"/>
                        <w:w w:val="115"/>
                        <w:sz w:val="20"/>
                      </w:rPr>
                      <w:t xml:space="preserve"> </w:t>
                    </w:r>
                    <w:r>
                      <w:rPr>
                        <w:rFonts w:ascii="Trebuchet MS"/>
                        <w:color w:val="7F0000"/>
                        <w:w w:val="125"/>
                        <w:sz w:val="20"/>
                      </w:rPr>
                      <w:t>if</w:t>
                    </w:r>
                    <w:r>
                      <w:rPr>
                        <w:rFonts w:ascii="Trebuchet MS"/>
                        <w:color w:val="7F0000"/>
                        <w:spacing w:val="30"/>
                        <w:w w:val="125"/>
                        <w:sz w:val="20"/>
                      </w:rPr>
                      <w:t xml:space="preserve"> </w:t>
                    </w:r>
                    <w:r>
                      <w:rPr>
                        <w:rFonts w:ascii="Trebuchet MS"/>
                        <w:w w:val="125"/>
                        <w:sz w:val="20"/>
                      </w:rPr>
                      <w:t>(i</w:t>
                    </w:r>
                    <w:r>
                      <w:rPr>
                        <w:rFonts w:ascii="Trebuchet MS"/>
                        <w:spacing w:val="31"/>
                        <w:w w:val="125"/>
                        <w:sz w:val="20"/>
                      </w:rPr>
                      <w:t xml:space="preserve"> </w:t>
                    </w:r>
                    <w:r>
                      <w:rPr>
                        <w:rFonts w:ascii="Trebuchet MS"/>
                        <w:w w:val="125"/>
                        <w:sz w:val="20"/>
                      </w:rPr>
                      <w:t>&gt;=</w:t>
                    </w:r>
                    <w:r>
                      <w:rPr>
                        <w:rFonts w:ascii="Trebuchet MS"/>
                        <w:spacing w:val="31"/>
                        <w:w w:val="125"/>
                        <w:sz w:val="20"/>
                      </w:rPr>
                      <w:t xml:space="preserve"> </w:t>
                    </w:r>
                    <w:r>
                      <w:rPr>
                        <w:rFonts w:ascii="Trebuchet MS"/>
                        <w:w w:val="125"/>
                        <w:sz w:val="20"/>
                      </w:rPr>
                      <w:t>k</w:t>
                    </w:r>
                    <w:r>
                      <w:rPr>
                        <w:rFonts w:ascii="Trebuchet MS"/>
                        <w:spacing w:val="31"/>
                        <w:w w:val="125"/>
                        <w:sz w:val="20"/>
                      </w:rPr>
                      <w:t xml:space="preserve"> </w:t>
                    </w:r>
                    <w:r>
                      <w:rPr>
                        <w:rFonts w:ascii="Trebuchet MS"/>
                        <w:w w:val="125"/>
                        <w:sz w:val="20"/>
                      </w:rPr>
                      <w:t>-</w:t>
                    </w:r>
                    <w:r>
                      <w:rPr>
                        <w:rFonts w:ascii="Trebuchet MS"/>
                        <w:spacing w:val="31"/>
                        <w:w w:val="125"/>
                        <w:sz w:val="20"/>
                      </w:rPr>
                      <w:t xml:space="preserve"> </w:t>
                    </w:r>
                    <w:r>
                      <w:rPr>
                        <w:rFonts w:ascii="Trebuchet MS"/>
                        <w:w w:val="125"/>
                        <w:sz w:val="20"/>
                      </w:rPr>
                      <w:t>1)</w:t>
                    </w:r>
                    <w:r>
                      <w:rPr>
                        <w:rFonts w:ascii="Trebuchet MS"/>
                        <w:spacing w:val="32"/>
                        <w:w w:val="125"/>
                        <w:sz w:val="20"/>
                      </w:rPr>
                      <w:t xml:space="preserve"> </w:t>
                    </w:r>
                    <w:r>
                      <w:rPr>
                        <w:rFonts w:ascii="Trebuchet MS"/>
                        <w:w w:val="125"/>
                        <w:sz w:val="20"/>
                      </w:rPr>
                      <w:t>{</w:t>
                    </w:r>
                  </w:p>
                  <w:p>
                    <w:pPr>
                      <w:spacing w:before="0"/>
                      <w:ind w:left="752" w:right="0" w:firstLine="0"/>
                      <w:jc w:val="left"/>
                      <w:rPr>
                        <w:rFonts w:ascii="Trebuchet MS"/>
                        <w:sz w:val="20"/>
                      </w:rPr>
                    </w:pPr>
                    <w:r>
                      <w:rPr>
                        <w:rFonts w:ascii="Trebuchet MS"/>
                        <w:w w:val="110"/>
                        <w:sz w:val="20"/>
                      </w:rPr>
                      <w:t>ans.push_back(nums[dq.front()]);</w:t>
                    </w:r>
                  </w:p>
                  <w:p>
                    <w:pPr>
                      <w:spacing w:before="7"/>
                      <w:ind w:left="376" w:right="0" w:firstLine="0"/>
                      <w:jc w:val="left"/>
                      <w:rPr>
                        <w:rFonts w:ascii="Trebuchet MS"/>
                        <w:sz w:val="20"/>
                      </w:rPr>
                    </w:pPr>
                    <w:r>
                      <w:rPr>
                        <w:rFonts w:ascii="Trebuchet MS"/>
                        <w:w w:val="142"/>
                        <w:sz w:val="20"/>
                      </w:rPr>
                      <w:t>}</w:t>
                    </w:r>
                  </w:p>
                  <w:p>
                    <w:pPr>
                      <w:spacing w:before="7"/>
                      <w:ind w:left="0" w:right="0" w:firstLine="0"/>
                      <w:jc w:val="left"/>
                      <w:rPr>
                        <w:rFonts w:ascii="Trebuchet MS"/>
                        <w:sz w:val="20"/>
                      </w:rPr>
                    </w:pPr>
                    <w:r>
                      <w:rPr>
                        <w:rFonts w:ascii="Trebuchet MS"/>
                        <w:w w:val="142"/>
                        <w:sz w:val="20"/>
                      </w:rPr>
                      <w:t>}</w:t>
                    </w:r>
                  </w:p>
                  <w:p>
                    <w:pPr>
                      <w:spacing w:before="7"/>
                      <w:ind w:left="0" w:right="0" w:firstLine="0"/>
                      <w:jc w:val="left"/>
                      <w:rPr>
                        <w:rFonts w:ascii="Trebuchet MS"/>
                        <w:sz w:val="20"/>
                      </w:rPr>
                    </w:pPr>
                    <w:r>
                      <w:rPr>
                        <w:rFonts w:ascii="Trebuchet MS"/>
                        <w:color w:val="7F0000"/>
                        <w:w w:val="110"/>
                        <w:sz w:val="20"/>
                      </w:rPr>
                      <w:t>return</w:t>
                    </w:r>
                    <w:r>
                      <w:rPr>
                        <w:rFonts w:ascii="Trebuchet MS"/>
                        <w:color w:val="7F0000"/>
                        <w:spacing w:val="50"/>
                        <w:w w:val="110"/>
                        <w:sz w:val="20"/>
                      </w:rPr>
                      <w:t xml:space="preserve"> </w:t>
                    </w:r>
                    <w:r>
                      <w:rPr>
                        <w:rFonts w:ascii="Trebuchet MS"/>
                        <w:w w:val="110"/>
                        <w:sz w:val="20"/>
                      </w:rPr>
                      <w:t>ans;</w:t>
                    </w:r>
                  </w:p>
                </w:txbxContent>
              </v:textbox>
            </v:shape>
            <v:shape id="_x0000_s1496" o:spid="_x0000_s1496" o:spt="202" type="#_x0000_t202" style="position:absolute;left:63;top:2152;height:239;width:125;" filled="f" stroked="f" coordsize="21600,21600">
              <v:path/>
              <v:fill on="f" focussize="0,0"/>
              <v:stroke on="f" joinstyle="miter"/>
              <v:imagedata o:title=""/>
              <o:lock v:ext="edit"/>
              <v:textbox inset="0mm,0mm,0mm,0mm">
                <w:txbxContent>
                  <w:p>
                    <w:pPr>
                      <w:spacing w:before="0" w:line="211" w:lineRule="exact"/>
                      <w:ind w:left="0" w:right="0" w:firstLine="0"/>
                      <w:jc w:val="left"/>
                      <w:rPr>
                        <w:rFonts w:ascii="Trebuchet MS"/>
                        <w:sz w:val="20"/>
                      </w:rPr>
                    </w:pPr>
                    <w:r>
                      <w:rPr>
                        <w:rFonts w:ascii="Trebuchet MS"/>
                        <w:w w:val="142"/>
                        <w:sz w:val="20"/>
                      </w:rPr>
                      <w:t>}</w:t>
                    </w:r>
                  </w:p>
                </w:txbxContent>
              </v:textbox>
            </v:shape>
            <w10:wrap type="none"/>
            <w10:anchorlock/>
          </v:group>
        </w:pict>
      </w:r>
    </w:p>
    <w:p>
      <w:pPr>
        <w:pStyle w:val="5"/>
        <w:spacing w:before="4"/>
        <w:rPr>
          <w:sz w:val="29"/>
        </w:rPr>
      </w:pPr>
    </w:p>
    <w:p>
      <w:pPr>
        <w:pStyle w:val="3"/>
        <w:numPr>
          <w:ilvl w:val="1"/>
          <w:numId w:val="37"/>
        </w:numPr>
        <w:tabs>
          <w:tab w:val="left" w:pos="2112"/>
        </w:tabs>
        <w:spacing w:before="66" w:after="0" w:line="240" w:lineRule="auto"/>
        <w:ind w:left="2111" w:right="0" w:hanging="667"/>
        <w:jc w:val="left"/>
      </w:pPr>
      <w:bookmarkStart w:id="167" w:name="11.7 哈希表"/>
      <w:bookmarkEnd w:id="167"/>
      <w:bookmarkStart w:id="168" w:name="_bookmark63"/>
      <w:bookmarkEnd w:id="168"/>
      <w:bookmarkStart w:id="169" w:name="_bookmark63"/>
      <w:bookmarkEnd w:id="169"/>
      <w:r>
        <w:rPr>
          <w:color w:val="3B70B7"/>
        </w:rPr>
        <w:t>哈希表</w:t>
      </w:r>
    </w:p>
    <w:p>
      <w:pPr>
        <w:pStyle w:val="5"/>
        <w:spacing w:before="177" w:line="302" w:lineRule="auto"/>
        <w:ind w:left="1445" w:right="284" w:firstLine="398"/>
        <w:jc w:val="both"/>
      </w:pPr>
      <w:r>
        <w:rPr>
          <w:w w:val="95"/>
          <w:u w:val="single"/>
        </w:rPr>
        <w:t>哈希表</w:t>
      </w:r>
      <w:r>
        <w:rPr>
          <w:w w:val="95"/>
        </w:rPr>
        <w:t>，又称散列表，使用</w:t>
      </w:r>
      <w:r>
        <w:rPr>
          <w:spacing w:val="116"/>
        </w:rPr>
        <w:t xml:space="preserve"> </w:t>
      </w:r>
      <w:r>
        <w:rPr>
          <w:rFonts w:ascii="Times New Roman" w:eastAsia="Times New Roman"/>
          <w:i/>
          <w:w w:val="95"/>
        </w:rPr>
        <w:t>O</w:t>
      </w:r>
      <w:r>
        <w:rPr>
          <w:rFonts w:ascii="Cambria" w:eastAsia="Cambria"/>
          <w:w w:val="95"/>
        </w:rPr>
        <w:t>(</w:t>
      </w:r>
      <w:r>
        <w:rPr>
          <w:rFonts w:ascii="Times New Roman" w:eastAsia="Times New Roman"/>
          <w:i/>
          <w:w w:val="95"/>
        </w:rPr>
        <w:t>n</w:t>
      </w:r>
      <w:r>
        <w:rPr>
          <w:rFonts w:ascii="Cambria" w:eastAsia="Cambria"/>
          <w:w w:val="95"/>
        </w:rPr>
        <w:t>)</w:t>
      </w:r>
      <w:r>
        <w:rPr>
          <w:rFonts w:ascii="Cambria" w:eastAsia="Cambria"/>
          <w:spacing w:val="98"/>
        </w:rPr>
        <w:t xml:space="preserve"> </w:t>
      </w:r>
      <w:r>
        <w:rPr>
          <w:w w:val="95"/>
        </w:rPr>
        <w:t>空间复杂度存储数据，通过哈希函数映射位置，从而实现</w:t>
      </w:r>
      <w:r>
        <w:rPr>
          <w:spacing w:val="-16"/>
          <w:w w:val="95"/>
        </w:rPr>
        <w:t xml:space="preserve">近似 </w:t>
      </w:r>
      <w:r>
        <w:rPr>
          <w:rFonts w:ascii="Times New Roman" w:eastAsia="Times New Roman"/>
          <w:i/>
          <w:w w:val="95"/>
        </w:rPr>
        <w:t>O</w:t>
      </w:r>
      <w:r>
        <w:rPr>
          <w:rFonts w:ascii="Cambria" w:eastAsia="Cambria"/>
          <w:w w:val="95"/>
        </w:rPr>
        <w:t>(</w:t>
      </w:r>
      <w:r>
        <w:rPr>
          <w:rFonts w:ascii="Times New Roman" w:eastAsia="Times New Roman"/>
          <w:w w:val="95"/>
        </w:rPr>
        <w:t>1</w:t>
      </w:r>
      <w:r>
        <w:rPr>
          <w:rFonts w:ascii="Cambria" w:eastAsia="Cambria"/>
          <w:spacing w:val="4"/>
          <w:w w:val="95"/>
        </w:rPr>
        <w:t xml:space="preserve">) </w:t>
      </w:r>
      <w:r>
        <w:rPr>
          <w:w w:val="95"/>
        </w:rPr>
        <w:t>时间复杂度的插入、查找、删除等操作。</w:t>
      </w:r>
    </w:p>
    <w:p>
      <w:pPr>
        <w:pStyle w:val="5"/>
        <w:spacing w:line="302" w:lineRule="auto"/>
        <w:ind w:left="1445" w:right="283" w:firstLine="398"/>
        <w:jc w:val="both"/>
      </w:pPr>
      <w:r>
        <w:rPr>
          <w:rFonts w:ascii="Times New Roman" w:eastAsia="Times New Roman"/>
        </w:rPr>
        <w:t>C++</w:t>
      </w:r>
      <w:r>
        <w:rPr>
          <w:rFonts w:ascii="Times New Roman" w:eastAsia="Times New Roman"/>
          <w:spacing w:val="39"/>
        </w:rPr>
        <w:t xml:space="preserve"> </w:t>
      </w:r>
      <w:r>
        <w:rPr>
          <w:spacing w:val="6"/>
        </w:rPr>
        <w:t xml:space="preserve">中的哈希集合为 </w:t>
      </w:r>
      <w:r>
        <w:rPr>
          <w:rFonts w:ascii="Trebuchet MS" w:eastAsia="Trebuchet MS"/>
        </w:rPr>
        <w:t>unordered_set</w:t>
      </w:r>
      <w:r>
        <w:t>，可以查找元素是否在集合中。如果需要同时存储键</w:t>
      </w:r>
      <w:r>
        <w:rPr>
          <w:w w:val="95"/>
        </w:rPr>
        <w:t>和值，则需要用</w:t>
      </w:r>
      <w:r>
        <w:rPr>
          <w:spacing w:val="91"/>
        </w:rPr>
        <w:t xml:space="preserve"> </w:t>
      </w:r>
      <w:r>
        <w:rPr>
          <w:rFonts w:ascii="Trebuchet MS" w:eastAsia="Trebuchet MS"/>
          <w:w w:val="95"/>
        </w:rPr>
        <w:t>unordered_map</w:t>
      </w:r>
      <w:r>
        <w:rPr>
          <w:w w:val="95"/>
        </w:rPr>
        <w:t>，可以用来统计频率，记录内容等等。如果元素有穷，并且范围不大，那么可以用一个固定大小的数组来存储或统计元素。例如我们需要统计一个字符串中所有</w:t>
      </w:r>
      <w:r>
        <w:rPr>
          <w:spacing w:val="78"/>
          <w:w w:val="95"/>
        </w:rPr>
        <w:t xml:space="preserve"> </w:t>
      </w:r>
      <w:r>
        <w:rPr>
          <w:w w:val="95"/>
        </w:rPr>
        <w:t>字母的出现次数，则可以用一个长度为</w:t>
      </w:r>
      <w:r>
        <w:rPr>
          <w:spacing w:val="126"/>
        </w:rPr>
        <w:t xml:space="preserve"> </w:t>
      </w:r>
      <w:r>
        <w:rPr>
          <w:rFonts w:ascii="Times New Roman" w:eastAsia="Times New Roman"/>
          <w:w w:val="95"/>
        </w:rPr>
        <w:t>26</w:t>
      </w:r>
      <w:r>
        <w:rPr>
          <w:rFonts w:ascii="Times New Roman" w:eastAsia="Times New Roman"/>
          <w:spacing w:val="82"/>
        </w:rPr>
        <w:t xml:space="preserve"> </w:t>
      </w:r>
      <w:r>
        <w:rPr>
          <w:w w:val="95"/>
        </w:rPr>
        <w:t>的数组来进行统计，其哈希函数即为字母在字母表的</w:t>
      </w:r>
      <w:r>
        <w:t>位置，这样空间复杂度就可以降低为常数。</w:t>
      </w:r>
    </w:p>
    <w:p>
      <w:pPr>
        <w:pStyle w:val="5"/>
        <w:spacing w:line="256" w:lineRule="exact"/>
        <w:ind w:left="1844"/>
      </w:pPr>
      <w:r>
        <w:rPr>
          <w:w w:val="95"/>
        </w:rPr>
        <w:t>一个简单的哈希表的实现如下。</w:t>
      </w:r>
    </w:p>
    <w:p>
      <w:pPr>
        <w:pStyle w:val="5"/>
        <w:spacing w:before="5"/>
        <w:rPr>
          <w:sz w:val="28"/>
        </w:rPr>
      </w:pPr>
    </w:p>
    <w:p>
      <w:pPr>
        <w:pStyle w:val="5"/>
        <w:spacing w:before="79" w:line="247" w:lineRule="auto"/>
        <w:ind w:left="1445" w:right="6419"/>
        <w:rPr>
          <w:rFonts w:ascii="Trebuchet MS"/>
        </w:rPr>
      </w:pPr>
      <w:r>
        <w:pict>
          <v:group id="_x0000_s1497" o:spid="_x0000_s1497" o:spt="203" style="position:absolute;left:0pt;margin-left:86.1pt;margin-top:1.75pt;height:373.8pt;width:421.6pt;mso-position-horizontal-relative:page;z-index:-20649984;mso-width-relative:page;mso-height-relative:page;" coordorigin="1722,36" coordsize="8432,7476">
            <o:lock v:ext="edit"/>
            <v:shape id="_x0000_s1498" o:spid="_x0000_s1498" style="position:absolute;left:1722;top:35;height:64;width:8398;" filled="f" stroked="t" coordorigin="1722,36" coordsize="8398,64" path="m1724,99l1724,36m1722,38l1786,38m1786,38l10120,38e">
              <v:path arrowok="t"/>
              <v:fill on="f" focussize="0,0"/>
              <v:stroke weight="0.199212598425197pt" color="#3B70B7"/>
              <v:imagedata o:title=""/>
              <o:lock v:ext="edit"/>
            </v:shape>
            <v:line id="_x0000_s1499" o:spid="_x0000_s1499" o:spt="20" style="position:absolute;left:10152;top:36;height:7476;width:0;" stroked="t" coordsize="21600,21600">
              <v:path arrowok="t"/>
              <v:fill focussize="0,0"/>
              <v:stroke weight="0.199212598425197pt" color="#3B70B7"/>
              <v:imagedata o:title=""/>
              <o:lock v:ext="edit"/>
            </v:line>
            <v:line id="_x0000_s1500" o:spid="_x0000_s1500" o:spt="20" style="position:absolute;left:1724;top:99;height:7413;width:0;" stroked="t" coordsize="21600,21600">
              <v:path arrowok="t"/>
              <v:fill focussize="0,0"/>
              <v:stroke weight="0.199212598425197pt" color="#3B70B7"/>
              <v:imagedata o:title=""/>
              <o:lock v:ext="edit"/>
            </v:line>
          </v:group>
        </w:pict>
      </w:r>
      <w:r>
        <w:rPr>
          <w:rFonts w:ascii="Trebuchet MS"/>
          <w:color w:val="7F0000"/>
        </w:rPr>
        <w:t>template</w:t>
      </w:r>
      <w:r>
        <w:rPr>
          <w:rFonts w:ascii="Trebuchet MS"/>
          <w:color w:val="7F0000"/>
          <w:spacing w:val="16"/>
        </w:rPr>
        <w:t xml:space="preserve"> </w:t>
      </w:r>
      <w:r>
        <w:rPr>
          <w:rFonts w:ascii="Trebuchet MS"/>
        </w:rPr>
        <w:t>&lt;</w:t>
      </w:r>
      <w:r>
        <w:rPr>
          <w:rFonts w:ascii="Trebuchet MS"/>
          <w:color w:val="7F0000"/>
        </w:rPr>
        <w:t>typename</w:t>
      </w:r>
      <w:r>
        <w:rPr>
          <w:rFonts w:ascii="Trebuchet MS"/>
          <w:color w:val="7F0000"/>
          <w:spacing w:val="17"/>
        </w:rPr>
        <w:t xml:space="preserve"> </w:t>
      </w:r>
      <w:r>
        <w:rPr>
          <w:rFonts w:ascii="Trebuchet MS"/>
        </w:rPr>
        <w:t>T&gt;</w:t>
      </w:r>
      <w:r>
        <w:rPr>
          <w:rFonts w:ascii="Trebuchet MS"/>
          <w:spacing w:val="-57"/>
        </w:rPr>
        <w:t xml:space="preserve"> </w:t>
      </w:r>
      <w:r>
        <w:rPr>
          <w:rFonts w:ascii="Trebuchet MS"/>
          <w:color w:val="7F0000"/>
          <w:w w:val="110"/>
        </w:rPr>
        <w:t>class</w:t>
      </w:r>
      <w:r>
        <w:rPr>
          <w:rFonts w:ascii="Trebuchet MS"/>
          <w:color w:val="7F0000"/>
          <w:spacing w:val="1"/>
          <w:w w:val="110"/>
        </w:rPr>
        <w:t xml:space="preserve"> </w:t>
      </w:r>
      <w:r>
        <w:rPr>
          <w:rFonts w:ascii="Trebuchet MS"/>
          <w:w w:val="110"/>
        </w:rPr>
        <w:t>HashTable</w:t>
      </w:r>
      <w:r>
        <w:rPr>
          <w:rFonts w:ascii="Trebuchet MS"/>
          <w:spacing w:val="1"/>
          <w:w w:val="110"/>
        </w:rPr>
        <w:t xml:space="preserve"> </w:t>
      </w:r>
      <w:r>
        <w:rPr>
          <w:rFonts w:ascii="Trebuchet MS"/>
          <w:w w:val="115"/>
        </w:rPr>
        <w:t>{</w:t>
      </w:r>
      <w:r>
        <w:rPr>
          <w:rFonts w:ascii="Trebuchet MS"/>
          <w:spacing w:val="1"/>
          <w:w w:val="115"/>
        </w:rPr>
        <w:t xml:space="preserve"> </w:t>
      </w:r>
      <w:r>
        <w:rPr>
          <w:rFonts w:ascii="Trebuchet MS"/>
          <w:color w:val="7F0000"/>
          <w:w w:val="110"/>
        </w:rPr>
        <w:t>private</w:t>
      </w:r>
      <w:r>
        <w:rPr>
          <w:rFonts w:ascii="Trebuchet MS"/>
          <w:w w:val="110"/>
        </w:rPr>
        <w:t>:</w:t>
      </w:r>
    </w:p>
    <w:p>
      <w:pPr>
        <w:pStyle w:val="5"/>
        <w:spacing w:line="229" w:lineRule="exact"/>
        <w:ind w:left="1822"/>
        <w:rPr>
          <w:rFonts w:ascii="Trebuchet MS"/>
        </w:rPr>
      </w:pPr>
      <w:r>
        <w:rPr>
          <w:rFonts w:ascii="Trebuchet MS"/>
          <w:w w:val="110"/>
        </w:rPr>
        <w:t>vector&lt;list&lt;T&gt;&gt;</w:t>
      </w:r>
      <w:r>
        <w:rPr>
          <w:rFonts w:ascii="Trebuchet MS"/>
          <w:spacing w:val="64"/>
          <w:w w:val="110"/>
        </w:rPr>
        <w:t xml:space="preserve"> </w:t>
      </w:r>
      <w:r>
        <w:rPr>
          <w:rFonts w:ascii="Trebuchet MS"/>
          <w:w w:val="110"/>
        </w:rPr>
        <w:t>hash_table;</w:t>
      </w:r>
    </w:p>
    <w:p>
      <w:pPr>
        <w:pStyle w:val="5"/>
        <w:spacing w:line="251" w:lineRule="exact"/>
        <w:ind w:left="1822"/>
      </w:pPr>
      <w:r>
        <w:rPr>
          <w:rFonts w:ascii="Trebuchet MS" w:eastAsia="Trebuchet MS"/>
          <w:color w:val="7F7F7F"/>
          <w:spacing w:val="13"/>
        </w:rPr>
        <w:t xml:space="preserve">// </w:t>
      </w:r>
      <w:r>
        <w:rPr>
          <w:color w:val="7F7F7F"/>
        </w:rPr>
        <w:t>哈希函数</w:t>
      </w:r>
    </w:p>
    <w:p>
      <w:pPr>
        <w:pStyle w:val="5"/>
        <w:spacing w:line="230" w:lineRule="exact"/>
        <w:ind w:left="1822"/>
        <w:rPr>
          <w:rFonts w:ascii="Trebuchet MS"/>
        </w:rPr>
      </w:pPr>
      <w:r>
        <w:rPr>
          <w:rFonts w:ascii="Trebuchet MS"/>
          <w:color w:val="7F0000"/>
          <w:w w:val="120"/>
        </w:rPr>
        <w:t>int</w:t>
      </w:r>
      <w:r>
        <w:rPr>
          <w:rFonts w:ascii="Trebuchet MS"/>
          <w:color w:val="7F0000"/>
          <w:spacing w:val="32"/>
          <w:w w:val="120"/>
        </w:rPr>
        <w:t xml:space="preserve"> </w:t>
      </w:r>
      <w:r>
        <w:rPr>
          <w:rFonts w:ascii="Trebuchet MS"/>
          <w:w w:val="105"/>
        </w:rPr>
        <w:t>myhash(</w:t>
      </w:r>
      <w:r>
        <w:rPr>
          <w:rFonts w:ascii="Trebuchet MS"/>
          <w:color w:val="7F0000"/>
          <w:w w:val="105"/>
        </w:rPr>
        <w:t>const</w:t>
      </w:r>
      <w:r>
        <w:rPr>
          <w:rFonts w:ascii="Trebuchet MS"/>
          <w:color w:val="7F0000"/>
          <w:spacing w:val="42"/>
          <w:w w:val="105"/>
        </w:rPr>
        <w:t xml:space="preserve"> </w:t>
      </w:r>
      <w:r>
        <w:rPr>
          <w:rFonts w:ascii="Trebuchet MS"/>
          <w:w w:val="105"/>
        </w:rPr>
        <w:t>T</w:t>
      </w:r>
      <w:r>
        <w:rPr>
          <w:rFonts w:ascii="Trebuchet MS"/>
          <w:spacing w:val="42"/>
          <w:w w:val="105"/>
        </w:rPr>
        <w:t xml:space="preserve"> </w:t>
      </w:r>
      <w:r>
        <w:rPr>
          <w:rFonts w:ascii="Trebuchet MS"/>
          <w:w w:val="105"/>
        </w:rPr>
        <w:t>&amp;</w:t>
      </w:r>
      <w:r>
        <w:rPr>
          <w:rFonts w:ascii="Trebuchet MS"/>
          <w:spacing w:val="41"/>
          <w:w w:val="105"/>
        </w:rPr>
        <w:t xml:space="preserve"> </w:t>
      </w:r>
      <w:r>
        <w:rPr>
          <w:rFonts w:ascii="Trebuchet MS"/>
          <w:w w:val="105"/>
        </w:rPr>
        <w:t>obj)</w:t>
      </w:r>
      <w:r>
        <w:rPr>
          <w:rFonts w:ascii="Trebuchet MS"/>
          <w:spacing w:val="42"/>
          <w:w w:val="105"/>
        </w:rPr>
        <w:t xml:space="preserve"> </w:t>
      </w:r>
      <w:r>
        <w:rPr>
          <w:rFonts w:ascii="Trebuchet MS"/>
          <w:color w:val="7F0000"/>
          <w:w w:val="105"/>
        </w:rPr>
        <w:t>const</w:t>
      </w:r>
      <w:r>
        <w:rPr>
          <w:rFonts w:ascii="Trebuchet MS"/>
          <w:color w:val="7F0000"/>
          <w:spacing w:val="42"/>
          <w:w w:val="105"/>
        </w:rPr>
        <w:t xml:space="preserve"> </w:t>
      </w:r>
      <w:r>
        <w:rPr>
          <w:rFonts w:ascii="Trebuchet MS"/>
          <w:w w:val="120"/>
        </w:rPr>
        <w:t>{</w:t>
      </w:r>
    </w:p>
    <w:p>
      <w:pPr>
        <w:pStyle w:val="5"/>
        <w:spacing w:before="7"/>
        <w:ind w:left="2198"/>
        <w:rPr>
          <w:rFonts w:ascii="Trebuchet MS"/>
        </w:rPr>
      </w:pPr>
      <w:r>
        <w:rPr>
          <w:rFonts w:ascii="Trebuchet MS"/>
          <w:color w:val="7F0000"/>
          <w:w w:val="115"/>
        </w:rPr>
        <w:t>return</w:t>
      </w:r>
      <w:r>
        <w:rPr>
          <w:rFonts w:ascii="Trebuchet MS"/>
          <w:color w:val="7F0000"/>
          <w:spacing w:val="34"/>
          <w:w w:val="115"/>
        </w:rPr>
        <w:t xml:space="preserve"> </w:t>
      </w:r>
      <w:r>
        <w:rPr>
          <w:rFonts w:ascii="Trebuchet MS"/>
          <w:w w:val="115"/>
        </w:rPr>
        <w:t>hash(obj,</w:t>
      </w:r>
      <w:r>
        <w:rPr>
          <w:rFonts w:ascii="Trebuchet MS"/>
          <w:spacing w:val="35"/>
          <w:w w:val="115"/>
        </w:rPr>
        <w:t xml:space="preserve"> </w:t>
      </w:r>
      <w:r>
        <w:rPr>
          <w:rFonts w:ascii="Trebuchet MS"/>
          <w:w w:val="115"/>
        </w:rPr>
        <w:t>hash_table.size());</w:t>
      </w:r>
    </w:p>
    <w:p>
      <w:pPr>
        <w:pStyle w:val="5"/>
        <w:spacing w:before="7"/>
        <w:ind w:left="1822"/>
        <w:rPr>
          <w:rFonts w:ascii="Trebuchet MS"/>
        </w:rPr>
      </w:pPr>
      <w:r>
        <w:rPr>
          <w:rFonts w:ascii="Trebuchet MS"/>
          <w:w w:val="142"/>
        </w:rPr>
        <w:t>}</w:t>
      </w:r>
    </w:p>
    <w:p>
      <w:pPr>
        <w:pStyle w:val="5"/>
        <w:spacing w:before="4"/>
        <w:rPr>
          <w:rFonts w:ascii="Trebuchet MS"/>
          <w:sz w:val="14"/>
        </w:rPr>
      </w:pPr>
    </w:p>
    <w:p>
      <w:pPr>
        <w:pStyle w:val="5"/>
        <w:spacing w:before="80" w:line="230" w:lineRule="exact"/>
        <w:ind w:left="1445"/>
        <w:rPr>
          <w:rFonts w:ascii="Trebuchet MS"/>
        </w:rPr>
      </w:pPr>
      <w:r>
        <w:rPr>
          <w:rFonts w:ascii="Trebuchet MS"/>
          <w:color w:val="7F0000"/>
          <w:w w:val="120"/>
        </w:rPr>
        <w:t>public</w:t>
      </w:r>
      <w:r>
        <w:rPr>
          <w:rFonts w:ascii="Trebuchet MS"/>
          <w:w w:val="120"/>
        </w:rPr>
        <w:t>:</w:t>
      </w:r>
    </w:p>
    <w:p>
      <w:pPr>
        <w:pStyle w:val="5"/>
        <w:spacing w:before="1" w:line="235" w:lineRule="auto"/>
        <w:ind w:left="1822" w:right="5731"/>
        <w:rPr>
          <w:rFonts w:ascii="Trebuchet MS" w:eastAsia="Trebuchet MS"/>
        </w:rPr>
      </w:pPr>
      <w:r>
        <w:rPr>
          <w:rFonts w:ascii="Trebuchet MS" w:eastAsia="Trebuchet MS"/>
          <w:color w:val="7F7F7F"/>
          <w:spacing w:val="5"/>
          <w:w w:val="115"/>
        </w:rPr>
        <w:t xml:space="preserve">// </w:t>
      </w:r>
      <w:r>
        <w:rPr>
          <w:rFonts w:ascii="Trebuchet MS" w:eastAsia="Trebuchet MS"/>
          <w:color w:val="7F7F7F"/>
          <w:w w:val="115"/>
        </w:rPr>
        <w:t>size</w:t>
      </w:r>
      <w:r>
        <w:rPr>
          <w:color w:val="7F7F7F"/>
          <w:w w:val="115"/>
        </w:rPr>
        <w:t>最好是质数</w:t>
      </w:r>
      <w:r>
        <w:rPr>
          <w:rFonts w:ascii="Trebuchet MS" w:eastAsia="Trebuchet MS"/>
          <w:w w:val="115"/>
        </w:rPr>
        <w:t>HashTable(</w:t>
      </w:r>
      <w:r>
        <w:rPr>
          <w:rFonts w:ascii="Trebuchet MS" w:eastAsia="Trebuchet MS"/>
          <w:color w:val="7F0000"/>
          <w:w w:val="115"/>
        </w:rPr>
        <w:t>int</w:t>
      </w:r>
      <w:r>
        <w:rPr>
          <w:rFonts w:ascii="Trebuchet MS" w:eastAsia="Trebuchet MS"/>
          <w:color w:val="7F0000"/>
          <w:spacing w:val="2"/>
          <w:w w:val="115"/>
        </w:rPr>
        <w:t xml:space="preserve"> </w:t>
      </w:r>
      <w:r>
        <w:rPr>
          <w:rFonts w:ascii="Trebuchet MS" w:eastAsia="Trebuchet MS"/>
          <w:w w:val="115"/>
        </w:rPr>
        <w:t>size=31)</w:t>
      </w:r>
      <w:r>
        <w:rPr>
          <w:rFonts w:ascii="Trebuchet MS" w:eastAsia="Trebuchet MS"/>
          <w:spacing w:val="1"/>
          <w:w w:val="115"/>
        </w:rPr>
        <w:t xml:space="preserve"> {</w:t>
      </w:r>
    </w:p>
    <w:p>
      <w:pPr>
        <w:pStyle w:val="5"/>
        <w:spacing w:before="8" w:line="247" w:lineRule="auto"/>
        <w:ind w:left="2198" w:right="5240"/>
        <w:rPr>
          <w:rFonts w:ascii="Trebuchet MS"/>
        </w:rPr>
      </w:pPr>
      <w:r>
        <w:rPr>
          <w:rFonts w:ascii="Trebuchet MS"/>
          <w:w w:val="115"/>
        </w:rPr>
        <w:t>hash_table.reserve(size);</w:t>
      </w:r>
      <w:r>
        <w:rPr>
          <w:rFonts w:ascii="Trebuchet MS"/>
          <w:spacing w:val="-67"/>
          <w:w w:val="115"/>
        </w:rPr>
        <w:t xml:space="preserve"> </w:t>
      </w:r>
      <w:r>
        <w:rPr>
          <w:rFonts w:ascii="Trebuchet MS"/>
          <w:w w:val="115"/>
        </w:rPr>
        <w:t>hash_table.resize(size);</w:t>
      </w:r>
    </w:p>
    <w:p>
      <w:pPr>
        <w:pStyle w:val="5"/>
        <w:spacing w:line="232" w:lineRule="exact"/>
        <w:ind w:left="1822"/>
        <w:rPr>
          <w:rFonts w:ascii="Trebuchet MS"/>
        </w:rPr>
      </w:pPr>
      <w:r>
        <w:rPr>
          <w:rFonts w:ascii="Trebuchet MS"/>
          <w:w w:val="142"/>
        </w:rPr>
        <w:t>}</w:t>
      </w:r>
    </w:p>
    <w:p>
      <w:pPr>
        <w:pStyle w:val="5"/>
        <w:spacing w:before="4"/>
        <w:rPr>
          <w:rFonts w:ascii="Trebuchet MS"/>
          <w:sz w:val="14"/>
        </w:rPr>
      </w:pPr>
    </w:p>
    <w:p>
      <w:pPr>
        <w:pStyle w:val="5"/>
        <w:spacing w:before="79"/>
        <w:ind w:left="1822"/>
        <w:rPr>
          <w:rFonts w:ascii="Trebuchet MS"/>
        </w:rPr>
      </w:pPr>
      <w:r>
        <w:rPr>
          <w:rFonts w:ascii="Trebuchet MS"/>
          <w:w w:val="110"/>
        </w:rPr>
        <w:t>~HashTable()</w:t>
      </w:r>
      <w:r>
        <w:rPr>
          <w:rFonts w:ascii="Trebuchet MS"/>
          <w:spacing w:val="40"/>
          <w:w w:val="110"/>
        </w:rPr>
        <w:t xml:space="preserve"> </w:t>
      </w:r>
      <w:r>
        <w:rPr>
          <w:rFonts w:ascii="Trebuchet MS"/>
          <w:w w:val="110"/>
        </w:rPr>
        <w:t>{}</w:t>
      </w:r>
    </w:p>
    <w:p>
      <w:pPr>
        <w:pStyle w:val="5"/>
        <w:spacing w:before="1"/>
        <w:rPr>
          <w:rFonts w:ascii="Trebuchet MS"/>
        </w:rPr>
      </w:pPr>
    </w:p>
    <w:p>
      <w:pPr>
        <w:pStyle w:val="5"/>
        <w:spacing w:before="1" w:line="254" w:lineRule="exact"/>
        <w:ind w:left="1822"/>
      </w:pPr>
      <w:r>
        <w:rPr>
          <w:rFonts w:ascii="Trebuchet MS" w:eastAsia="Trebuchet MS"/>
          <w:color w:val="7F7F7F"/>
          <w:spacing w:val="12"/>
        </w:rPr>
        <w:t xml:space="preserve">// </w:t>
      </w:r>
      <w:r>
        <w:rPr>
          <w:color w:val="7F7F7F"/>
        </w:rPr>
        <w:t>查找哈希表是否存在该值</w:t>
      </w:r>
    </w:p>
    <w:p>
      <w:pPr>
        <w:pStyle w:val="5"/>
        <w:spacing w:line="247" w:lineRule="auto"/>
        <w:ind w:left="2198" w:right="4831" w:hanging="377"/>
        <w:rPr>
          <w:rFonts w:ascii="Trebuchet MS"/>
        </w:rPr>
      </w:pPr>
      <w:r>
        <w:rPr>
          <w:rFonts w:ascii="Trebuchet MS"/>
          <w:color w:val="7F0000"/>
          <w:w w:val="105"/>
        </w:rPr>
        <w:t xml:space="preserve">bool  </w:t>
      </w:r>
      <w:r>
        <w:rPr>
          <w:rFonts w:ascii="Trebuchet MS"/>
          <w:w w:val="105"/>
        </w:rPr>
        <w:t>contains(</w:t>
      </w:r>
      <w:r>
        <w:rPr>
          <w:rFonts w:ascii="Trebuchet MS"/>
          <w:color w:val="7F0000"/>
          <w:w w:val="105"/>
        </w:rPr>
        <w:t xml:space="preserve">const  </w:t>
      </w:r>
      <w:r>
        <w:rPr>
          <w:rFonts w:ascii="Trebuchet MS"/>
          <w:w w:val="105"/>
        </w:rPr>
        <w:t xml:space="preserve">T  &amp;  obj)  </w:t>
      </w:r>
      <w:r>
        <w:rPr>
          <w:rFonts w:ascii="Trebuchet MS"/>
          <w:w w:val="120"/>
        </w:rPr>
        <w:t>{</w:t>
      </w:r>
      <w:r>
        <w:rPr>
          <w:rFonts w:ascii="Trebuchet MS"/>
          <w:spacing w:val="1"/>
          <w:w w:val="120"/>
        </w:rPr>
        <w:t xml:space="preserve"> </w:t>
      </w:r>
      <w:r>
        <w:rPr>
          <w:rFonts w:ascii="Trebuchet MS"/>
          <w:color w:val="7F0000"/>
          <w:w w:val="120"/>
        </w:rPr>
        <w:t>int</w:t>
      </w:r>
      <w:r>
        <w:rPr>
          <w:rFonts w:ascii="Trebuchet MS"/>
          <w:color w:val="7F0000"/>
          <w:spacing w:val="37"/>
          <w:w w:val="120"/>
        </w:rPr>
        <w:t xml:space="preserve"> </w:t>
      </w:r>
      <w:r>
        <w:rPr>
          <w:rFonts w:ascii="Trebuchet MS"/>
          <w:w w:val="105"/>
        </w:rPr>
        <w:t>hash_value</w:t>
      </w:r>
      <w:r>
        <w:rPr>
          <w:rFonts w:ascii="Trebuchet MS"/>
          <w:spacing w:val="47"/>
          <w:w w:val="105"/>
        </w:rPr>
        <w:t xml:space="preserve"> </w:t>
      </w:r>
      <w:r>
        <w:rPr>
          <w:rFonts w:ascii="Trebuchet MS"/>
          <w:w w:val="105"/>
        </w:rPr>
        <w:t>=</w:t>
      </w:r>
      <w:r>
        <w:rPr>
          <w:rFonts w:ascii="Trebuchet MS"/>
          <w:spacing w:val="47"/>
          <w:w w:val="105"/>
        </w:rPr>
        <w:t xml:space="preserve"> </w:t>
      </w:r>
      <w:r>
        <w:rPr>
          <w:rFonts w:ascii="Trebuchet MS"/>
          <w:w w:val="105"/>
        </w:rPr>
        <w:t>myhash(obj);</w:t>
      </w:r>
    </w:p>
    <w:p>
      <w:pPr>
        <w:pStyle w:val="5"/>
        <w:spacing w:line="247" w:lineRule="auto"/>
        <w:ind w:left="2198" w:right="2841"/>
        <w:rPr>
          <w:rFonts w:ascii="Trebuchet MS"/>
        </w:rPr>
      </w:pPr>
      <w:r>
        <w:rPr>
          <w:rFonts w:ascii="Trebuchet MS"/>
          <w:color w:val="7F0000"/>
          <w:w w:val="115"/>
        </w:rPr>
        <w:t>const</w:t>
      </w:r>
      <w:r>
        <w:rPr>
          <w:rFonts w:ascii="Trebuchet MS"/>
          <w:color w:val="7F0000"/>
          <w:spacing w:val="19"/>
          <w:w w:val="115"/>
        </w:rPr>
        <w:t xml:space="preserve"> </w:t>
      </w:r>
      <w:r>
        <w:rPr>
          <w:rFonts w:ascii="Trebuchet MS"/>
          <w:w w:val="115"/>
        </w:rPr>
        <w:t>list&lt;T&gt;</w:t>
      </w:r>
      <w:r>
        <w:rPr>
          <w:rFonts w:ascii="Trebuchet MS"/>
          <w:spacing w:val="19"/>
          <w:w w:val="115"/>
        </w:rPr>
        <w:t xml:space="preserve"> </w:t>
      </w:r>
      <w:r>
        <w:rPr>
          <w:rFonts w:ascii="Trebuchet MS"/>
          <w:w w:val="105"/>
        </w:rPr>
        <w:t>&amp;</w:t>
      </w:r>
      <w:r>
        <w:rPr>
          <w:rFonts w:ascii="Trebuchet MS"/>
          <w:spacing w:val="25"/>
          <w:w w:val="105"/>
        </w:rPr>
        <w:t xml:space="preserve"> </w:t>
      </w:r>
      <w:r>
        <w:rPr>
          <w:rFonts w:ascii="Trebuchet MS"/>
          <w:w w:val="115"/>
        </w:rPr>
        <w:t>slot</w:t>
      </w:r>
      <w:r>
        <w:rPr>
          <w:rFonts w:ascii="Trebuchet MS"/>
          <w:spacing w:val="19"/>
          <w:w w:val="115"/>
        </w:rPr>
        <w:t xml:space="preserve"> </w:t>
      </w:r>
      <w:r>
        <w:rPr>
          <w:rFonts w:ascii="Trebuchet MS"/>
          <w:w w:val="115"/>
        </w:rPr>
        <w:t>=</w:t>
      </w:r>
      <w:r>
        <w:rPr>
          <w:rFonts w:ascii="Trebuchet MS"/>
          <w:spacing w:val="20"/>
          <w:w w:val="115"/>
        </w:rPr>
        <w:t xml:space="preserve"> </w:t>
      </w:r>
      <w:r>
        <w:rPr>
          <w:rFonts w:ascii="Trebuchet MS"/>
          <w:w w:val="115"/>
        </w:rPr>
        <w:t>hash_table[hash_value];</w:t>
      </w:r>
      <w:r>
        <w:rPr>
          <w:rFonts w:ascii="Trebuchet MS"/>
          <w:spacing w:val="1"/>
          <w:w w:val="115"/>
        </w:rPr>
        <w:t xml:space="preserve"> </w:t>
      </w:r>
      <w:r>
        <w:rPr>
          <w:rFonts w:ascii="Trebuchet MS"/>
          <w:w w:val="120"/>
        </w:rPr>
        <w:t>std::list&lt;T&gt;::const_iterator</w:t>
      </w:r>
      <w:r>
        <w:rPr>
          <w:rFonts w:ascii="Trebuchet MS"/>
          <w:spacing w:val="40"/>
          <w:w w:val="120"/>
        </w:rPr>
        <w:t xml:space="preserve"> </w:t>
      </w:r>
      <w:r>
        <w:rPr>
          <w:rFonts w:ascii="Trebuchet MS"/>
          <w:w w:val="125"/>
        </w:rPr>
        <w:t>it</w:t>
      </w:r>
      <w:r>
        <w:rPr>
          <w:rFonts w:ascii="Trebuchet MS"/>
          <w:spacing w:val="37"/>
          <w:w w:val="125"/>
        </w:rPr>
        <w:t xml:space="preserve"> </w:t>
      </w:r>
      <w:r>
        <w:rPr>
          <w:rFonts w:ascii="Trebuchet MS"/>
          <w:w w:val="120"/>
        </w:rPr>
        <w:t>=</w:t>
      </w:r>
      <w:r>
        <w:rPr>
          <w:rFonts w:ascii="Trebuchet MS"/>
          <w:spacing w:val="40"/>
          <w:w w:val="120"/>
        </w:rPr>
        <w:t xml:space="preserve"> </w:t>
      </w:r>
      <w:r>
        <w:rPr>
          <w:rFonts w:ascii="Trebuchet MS"/>
          <w:w w:val="120"/>
        </w:rPr>
        <w:t>slot.cbegin();</w:t>
      </w:r>
      <w:r>
        <w:rPr>
          <w:rFonts w:ascii="Trebuchet MS"/>
          <w:spacing w:val="-69"/>
          <w:w w:val="120"/>
        </w:rPr>
        <w:t xml:space="preserve"> </w:t>
      </w:r>
      <w:r>
        <w:rPr>
          <w:rFonts w:ascii="Trebuchet MS"/>
          <w:color w:val="7F0000"/>
          <w:w w:val="120"/>
        </w:rPr>
        <w:t>for</w:t>
      </w:r>
      <w:r>
        <w:rPr>
          <w:rFonts w:ascii="Trebuchet MS"/>
          <w:color w:val="7F0000"/>
          <w:spacing w:val="1"/>
          <w:w w:val="120"/>
        </w:rPr>
        <w:t xml:space="preserve"> </w:t>
      </w:r>
      <w:r>
        <w:rPr>
          <w:rFonts w:ascii="Trebuchet MS"/>
          <w:w w:val="125"/>
        </w:rPr>
        <w:t xml:space="preserve">(; it </w:t>
      </w:r>
      <w:r>
        <w:rPr>
          <w:rFonts w:ascii="Trebuchet MS"/>
          <w:w w:val="120"/>
        </w:rPr>
        <w:t>!=</w:t>
      </w:r>
      <w:r>
        <w:rPr>
          <w:rFonts w:ascii="Trebuchet MS"/>
          <w:spacing w:val="1"/>
          <w:w w:val="120"/>
        </w:rPr>
        <w:t xml:space="preserve"> </w:t>
      </w:r>
      <w:r>
        <w:rPr>
          <w:rFonts w:ascii="Trebuchet MS"/>
          <w:w w:val="120"/>
        </w:rPr>
        <w:t>slot.cend()</w:t>
      </w:r>
      <w:r>
        <w:rPr>
          <w:rFonts w:ascii="Trebuchet MS"/>
          <w:spacing w:val="1"/>
          <w:w w:val="120"/>
        </w:rPr>
        <w:t xml:space="preserve"> </w:t>
      </w:r>
      <w:r>
        <w:rPr>
          <w:rFonts w:ascii="Trebuchet MS"/>
          <w:w w:val="105"/>
        </w:rPr>
        <w:t>&amp;&amp;</w:t>
      </w:r>
      <w:r>
        <w:rPr>
          <w:rFonts w:ascii="Trebuchet MS"/>
          <w:spacing w:val="1"/>
          <w:w w:val="105"/>
        </w:rPr>
        <w:t xml:space="preserve"> </w:t>
      </w:r>
      <w:r>
        <w:rPr>
          <w:rFonts w:ascii="Trebuchet MS"/>
          <w:w w:val="125"/>
        </w:rPr>
        <w:t xml:space="preserve">*it </w:t>
      </w:r>
      <w:r>
        <w:rPr>
          <w:rFonts w:ascii="Trebuchet MS"/>
          <w:w w:val="120"/>
        </w:rPr>
        <w:t>!=</w:t>
      </w:r>
      <w:r>
        <w:rPr>
          <w:rFonts w:ascii="Trebuchet MS"/>
          <w:spacing w:val="1"/>
          <w:w w:val="120"/>
        </w:rPr>
        <w:t xml:space="preserve"> </w:t>
      </w:r>
      <w:r>
        <w:rPr>
          <w:rFonts w:ascii="Trebuchet MS"/>
          <w:w w:val="120"/>
        </w:rPr>
        <w:t>obj;</w:t>
      </w:r>
      <w:r>
        <w:rPr>
          <w:rFonts w:ascii="Trebuchet MS"/>
          <w:spacing w:val="1"/>
          <w:w w:val="120"/>
        </w:rPr>
        <w:t xml:space="preserve"> </w:t>
      </w:r>
      <w:r>
        <w:rPr>
          <w:rFonts w:ascii="Trebuchet MS"/>
          <w:w w:val="120"/>
        </w:rPr>
        <w:t>++it);</w:t>
      </w:r>
      <w:r>
        <w:rPr>
          <w:rFonts w:ascii="Trebuchet MS"/>
          <w:spacing w:val="1"/>
          <w:w w:val="120"/>
        </w:rPr>
        <w:t xml:space="preserve"> </w:t>
      </w:r>
      <w:r>
        <w:rPr>
          <w:rFonts w:ascii="Trebuchet MS"/>
          <w:color w:val="7F0000"/>
          <w:w w:val="120"/>
        </w:rPr>
        <w:t>return</w:t>
      </w:r>
      <w:r>
        <w:rPr>
          <w:rFonts w:ascii="Trebuchet MS"/>
          <w:color w:val="7F0000"/>
          <w:spacing w:val="31"/>
          <w:w w:val="120"/>
        </w:rPr>
        <w:t xml:space="preserve"> </w:t>
      </w:r>
      <w:r>
        <w:rPr>
          <w:rFonts w:ascii="Trebuchet MS"/>
          <w:w w:val="125"/>
        </w:rPr>
        <w:t>it</w:t>
      </w:r>
      <w:r>
        <w:rPr>
          <w:rFonts w:ascii="Trebuchet MS"/>
          <w:spacing w:val="28"/>
          <w:w w:val="125"/>
        </w:rPr>
        <w:t xml:space="preserve"> </w:t>
      </w:r>
      <w:r>
        <w:rPr>
          <w:rFonts w:ascii="Trebuchet MS"/>
          <w:w w:val="120"/>
        </w:rPr>
        <w:t>!=</w:t>
      </w:r>
      <w:r>
        <w:rPr>
          <w:rFonts w:ascii="Trebuchet MS"/>
          <w:spacing w:val="32"/>
          <w:w w:val="120"/>
        </w:rPr>
        <w:t xml:space="preserve"> </w:t>
      </w:r>
      <w:r>
        <w:rPr>
          <w:rFonts w:ascii="Trebuchet MS"/>
          <w:w w:val="120"/>
        </w:rPr>
        <w:t>slot.cend();</w:t>
      </w:r>
    </w:p>
    <w:p>
      <w:pPr>
        <w:pStyle w:val="5"/>
        <w:spacing w:line="229" w:lineRule="exact"/>
        <w:ind w:left="1822"/>
        <w:rPr>
          <w:rFonts w:ascii="Trebuchet MS"/>
        </w:rPr>
      </w:pPr>
      <w:r>
        <w:rPr>
          <w:rFonts w:ascii="Trebuchet MS"/>
          <w:w w:val="142"/>
        </w:rPr>
        <w:t>}</w:t>
      </w:r>
    </w:p>
    <w:p>
      <w:pPr>
        <w:pStyle w:val="5"/>
        <w:spacing w:before="1"/>
        <w:rPr>
          <w:rFonts w:ascii="Trebuchet MS"/>
        </w:rPr>
      </w:pPr>
    </w:p>
    <w:p>
      <w:pPr>
        <w:pStyle w:val="5"/>
        <w:spacing w:line="254" w:lineRule="exact"/>
        <w:ind w:left="1822"/>
      </w:pPr>
      <w:r>
        <w:rPr>
          <w:rFonts w:ascii="Trebuchet MS" w:eastAsia="Trebuchet MS"/>
          <w:color w:val="7F7F7F"/>
          <w:spacing w:val="13"/>
        </w:rPr>
        <w:t xml:space="preserve">// </w:t>
      </w:r>
      <w:r>
        <w:rPr>
          <w:color w:val="7F7F7F"/>
        </w:rPr>
        <w:t>插入值</w:t>
      </w:r>
    </w:p>
    <w:p>
      <w:pPr>
        <w:pStyle w:val="5"/>
        <w:spacing w:line="247" w:lineRule="auto"/>
        <w:ind w:left="1822" w:right="5313"/>
        <w:jc w:val="center"/>
        <w:rPr>
          <w:rFonts w:ascii="Trebuchet MS"/>
        </w:rPr>
      </w:pPr>
      <w:r>
        <w:rPr>
          <w:rFonts w:ascii="Trebuchet MS"/>
          <w:color w:val="7F0000"/>
          <w:w w:val="120"/>
        </w:rPr>
        <w:t>bool</w:t>
      </w:r>
      <w:r>
        <w:rPr>
          <w:rFonts w:ascii="Trebuchet MS"/>
          <w:color w:val="7F0000"/>
          <w:spacing w:val="4"/>
          <w:w w:val="120"/>
        </w:rPr>
        <w:t xml:space="preserve"> </w:t>
      </w:r>
      <w:r>
        <w:rPr>
          <w:rFonts w:ascii="Trebuchet MS"/>
          <w:w w:val="120"/>
        </w:rPr>
        <w:t>insert(</w:t>
      </w:r>
      <w:r>
        <w:rPr>
          <w:rFonts w:ascii="Trebuchet MS"/>
          <w:color w:val="7F0000"/>
          <w:w w:val="120"/>
        </w:rPr>
        <w:t>const</w:t>
      </w:r>
      <w:r>
        <w:rPr>
          <w:rFonts w:ascii="Trebuchet MS"/>
          <w:color w:val="7F0000"/>
          <w:spacing w:val="4"/>
          <w:w w:val="120"/>
        </w:rPr>
        <w:t xml:space="preserve"> </w:t>
      </w:r>
      <w:r>
        <w:rPr>
          <w:rFonts w:ascii="Trebuchet MS"/>
          <w:w w:val="105"/>
        </w:rPr>
        <w:t>T</w:t>
      </w:r>
      <w:r>
        <w:rPr>
          <w:rFonts w:ascii="Trebuchet MS"/>
          <w:spacing w:val="13"/>
          <w:w w:val="105"/>
        </w:rPr>
        <w:t xml:space="preserve"> </w:t>
      </w:r>
      <w:r>
        <w:rPr>
          <w:rFonts w:ascii="Trebuchet MS"/>
          <w:w w:val="105"/>
        </w:rPr>
        <w:t>&amp;</w:t>
      </w:r>
      <w:r>
        <w:rPr>
          <w:rFonts w:ascii="Trebuchet MS"/>
          <w:spacing w:val="14"/>
          <w:w w:val="105"/>
        </w:rPr>
        <w:t xml:space="preserve"> </w:t>
      </w:r>
      <w:r>
        <w:rPr>
          <w:rFonts w:ascii="Trebuchet MS"/>
          <w:w w:val="120"/>
        </w:rPr>
        <w:t>obj)</w:t>
      </w:r>
      <w:r>
        <w:rPr>
          <w:rFonts w:ascii="Trebuchet MS"/>
          <w:spacing w:val="4"/>
          <w:w w:val="120"/>
        </w:rPr>
        <w:t xml:space="preserve"> </w:t>
      </w:r>
      <w:r>
        <w:rPr>
          <w:rFonts w:ascii="Trebuchet MS"/>
          <w:w w:val="120"/>
        </w:rPr>
        <w:t>{</w:t>
      </w:r>
      <w:r>
        <w:rPr>
          <w:rFonts w:ascii="Trebuchet MS"/>
          <w:spacing w:val="-69"/>
          <w:w w:val="120"/>
        </w:rPr>
        <w:t xml:space="preserve"> </w:t>
      </w:r>
      <w:r>
        <w:rPr>
          <w:rFonts w:ascii="Trebuchet MS"/>
          <w:color w:val="7F0000"/>
          <w:w w:val="130"/>
        </w:rPr>
        <w:t>if</w:t>
      </w:r>
      <w:r>
        <w:rPr>
          <w:rFonts w:ascii="Trebuchet MS"/>
          <w:color w:val="7F0000"/>
          <w:spacing w:val="28"/>
          <w:w w:val="130"/>
        </w:rPr>
        <w:t xml:space="preserve"> </w:t>
      </w:r>
      <w:r>
        <w:rPr>
          <w:rFonts w:ascii="Trebuchet MS"/>
          <w:w w:val="120"/>
        </w:rPr>
        <w:t>(contains(obj))</w:t>
      </w:r>
      <w:r>
        <w:rPr>
          <w:rFonts w:ascii="Trebuchet MS"/>
          <w:spacing w:val="34"/>
          <w:w w:val="120"/>
        </w:rPr>
        <w:t xml:space="preserve"> </w:t>
      </w:r>
      <w:r>
        <w:rPr>
          <w:rFonts w:ascii="Trebuchet MS"/>
          <w:w w:val="120"/>
        </w:rPr>
        <w:t>{</w:t>
      </w:r>
    </w:p>
    <w:p>
      <w:pPr>
        <w:pStyle w:val="5"/>
        <w:ind w:left="1473" w:right="5026"/>
        <w:jc w:val="center"/>
        <w:rPr>
          <w:rFonts w:ascii="Trebuchet MS"/>
        </w:rPr>
      </w:pPr>
      <w:r>
        <w:rPr>
          <w:rFonts w:ascii="Trebuchet MS"/>
          <w:color w:val="7F0000"/>
          <w:w w:val="120"/>
        </w:rPr>
        <w:t>return</w:t>
      </w:r>
      <w:r>
        <w:rPr>
          <w:rFonts w:ascii="Trebuchet MS"/>
          <w:color w:val="7F0000"/>
          <w:spacing w:val="17"/>
          <w:w w:val="120"/>
        </w:rPr>
        <w:t xml:space="preserve"> </w:t>
      </w:r>
      <w:r>
        <w:rPr>
          <w:rFonts w:ascii="Trebuchet MS"/>
          <w:color w:val="7F0000"/>
          <w:w w:val="120"/>
        </w:rPr>
        <w:t>false</w:t>
      </w:r>
      <w:r>
        <w:rPr>
          <w:rFonts w:ascii="Trebuchet MS"/>
          <w:w w:val="120"/>
        </w:rPr>
        <w:t>;</w:t>
      </w:r>
    </w:p>
    <w:p>
      <w:pPr>
        <w:spacing w:after="0"/>
        <w:jc w:val="center"/>
        <w:rPr>
          <w:rFonts w:ascii="Trebuchet MS"/>
        </w:rPr>
        <w:sectPr>
          <w:headerReference r:id="rId118" w:type="default"/>
          <w:footerReference r:id="rId119" w:type="default"/>
          <w:pgSz w:w="11910" w:h="16840"/>
          <w:pgMar w:top="1200" w:right="1500" w:bottom="700" w:left="340" w:header="923" w:footer="510" w:gutter="0"/>
        </w:sectPr>
      </w:pPr>
    </w:p>
    <w:p>
      <w:pPr>
        <w:pStyle w:val="5"/>
        <w:spacing w:before="1"/>
        <w:rPr>
          <w:rFonts w:ascii="Trebuchet MS"/>
          <w:sz w:val="22"/>
        </w:rPr>
      </w:pPr>
    </w:p>
    <w:p>
      <w:pPr>
        <w:pStyle w:val="5"/>
        <w:ind w:left="1411"/>
        <w:rPr>
          <w:rFonts w:ascii="Trebuchet MS"/>
        </w:rPr>
      </w:pPr>
      <w:r>
        <w:rPr>
          <w:rFonts w:ascii="Trebuchet MS"/>
        </w:rPr>
        <w:pict>
          <v:group id="_x0000_s1501" o:spid="_x0000_s1501" o:spt="203" style="height:278.2pt;width:421.6pt;" coordsize="8432,5564">
            <o:lock v:ext="edit"/>
            <v:line id="_x0000_s1502" o:spid="_x0000_s1502" o:spt="20" style="position:absolute;left:2;top:0;height:5563;width:0;" stroked="t" coordsize="21600,21600">
              <v:path arrowok="t"/>
              <v:fill focussize="0,0"/>
              <v:stroke weight="0.199212598425197pt" color="#3B70B7"/>
              <v:imagedata o:title=""/>
              <o:lock v:ext="edit"/>
            </v:line>
            <v:line id="_x0000_s1503" o:spid="_x0000_s1503" o:spt="20" style="position:absolute;left:8429;top:0;height:5499;width:0;" stroked="t" coordsize="21600,21600">
              <v:path arrowok="t"/>
              <v:fill focussize="0,0"/>
              <v:stroke weight="0.199212598425197pt" color="#3B70B7"/>
              <v:imagedata o:title=""/>
              <o:lock v:ext="edit"/>
            </v:line>
            <v:shape id="_x0000_s1504" o:spid="_x0000_s1504" style="position:absolute;left:33;top:5499;height:64;width:8398;" filled="f" stroked="t" coordorigin="34,5499" coordsize="8398,64" path="m34,5561l8368,5561m8368,5561l8431,5561m8429,5563l8429,5499e">
              <v:path arrowok="t"/>
              <v:fill on="f" focussize="0,0"/>
              <v:stroke weight="0.199212598425197pt" color="#3B70B7"/>
              <v:imagedata o:title=""/>
              <o:lock v:ext="edit"/>
            </v:shape>
            <v:shape id="_x0000_s1505" o:spid="_x0000_s1505" o:spt="202" type="#_x0000_t202" style="position:absolute;left:0;top:0;height:5564;width:8432;" filled="f" stroked="f" coordsize="21600,21600">
              <v:path/>
              <v:fill on="f" focussize="0,0"/>
              <v:stroke on="f" joinstyle="miter"/>
              <v:imagedata o:title=""/>
              <o:lock v:ext="edit"/>
              <v:textbox inset="0mm,0mm,0mm,0mm">
                <w:txbxContent>
                  <w:p>
                    <w:pPr>
                      <w:spacing w:before="0" w:line="212" w:lineRule="exact"/>
                      <w:ind w:left="786" w:right="0" w:firstLine="0"/>
                      <w:jc w:val="left"/>
                      <w:rPr>
                        <w:rFonts w:ascii="Trebuchet MS"/>
                        <w:sz w:val="20"/>
                      </w:rPr>
                    </w:pPr>
                    <w:r>
                      <w:rPr>
                        <w:rFonts w:ascii="Trebuchet MS"/>
                        <w:w w:val="142"/>
                        <w:sz w:val="20"/>
                      </w:rPr>
                      <w:t>}</w:t>
                    </w:r>
                  </w:p>
                  <w:p>
                    <w:pPr>
                      <w:spacing w:before="7"/>
                      <w:ind w:left="786" w:right="0" w:firstLine="0"/>
                      <w:jc w:val="left"/>
                      <w:rPr>
                        <w:rFonts w:ascii="Trebuchet MS"/>
                        <w:sz w:val="20"/>
                      </w:rPr>
                    </w:pPr>
                    <w:r>
                      <w:rPr>
                        <w:rFonts w:ascii="Trebuchet MS"/>
                        <w:color w:val="7F0000"/>
                        <w:w w:val="110"/>
                        <w:sz w:val="20"/>
                      </w:rPr>
                      <w:t>int</w:t>
                    </w:r>
                    <w:r>
                      <w:rPr>
                        <w:rFonts w:ascii="Trebuchet MS"/>
                        <w:color w:val="7F0000"/>
                        <w:spacing w:val="21"/>
                        <w:w w:val="110"/>
                        <w:sz w:val="20"/>
                      </w:rPr>
                      <w:t xml:space="preserve"> </w:t>
                    </w:r>
                    <w:r>
                      <w:rPr>
                        <w:rFonts w:ascii="Trebuchet MS"/>
                        <w:w w:val="110"/>
                        <w:sz w:val="20"/>
                      </w:rPr>
                      <w:t>hash_value</w:t>
                    </w:r>
                    <w:r>
                      <w:rPr>
                        <w:rFonts w:ascii="Trebuchet MS"/>
                        <w:spacing w:val="22"/>
                        <w:w w:val="110"/>
                        <w:sz w:val="20"/>
                      </w:rPr>
                      <w:t xml:space="preserve"> </w:t>
                    </w:r>
                    <w:r>
                      <w:rPr>
                        <w:rFonts w:ascii="Trebuchet MS"/>
                        <w:w w:val="110"/>
                        <w:sz w:val="20"/>
                      </w:rPr>
                      <w:t>=</w:t>
                    </w:r>
                    <w:r>
                      <w:rPr>
                        <w:rFonts w:ascii="Trebuchet MS"/>
                        <w:spacing w:val="22"/>
                        <w:w w:val="110"/>
                        <w:sz w:val="20"/>
                      </w:rPr>
                      <w:t xml:space="preserve"> </w:t>
                    </w:r>
                    <w:r>
                      <w:rPr>
                        <w:rFonts w:ascii="Trebuchet MS"/>
                        <w:w w:val="110"/>
                        <w:sz w:val="20"/>
                      </w:rPr>
                      <w:t>myhash(obj);</w:t>
                    </w:r>
                  </w:p>
                  <w:p>
                    <w:pPr>
                      <w:spacing w:before="6" w:line="247" w:lineRule="auto"/>
                      <w:ind w:left="786" w:right="2206" w:firstLine="0"/>
                      <w:jc w:val="left"/>
                      <w:rPr>
                        <w:rFonts w:ascii="Trebuchet MS"/>
                        <w:sz w:val="20"/>
                      </w:rPr>
                    </w:pPr>
                    <w:r>
                      <w:rPr>
                        <w:rFonts w:ascii="Trebuchet MS"/>
                        <w:w w:val="110"/>
                        <w:sz w:val="20"/>
                      </w:rPr>
                      <w:t>std::list&lt;T&gt;</w:t>
                    </w:r>
                    <w:r>
                      <w:rPr>
                        <w:rFonts w:ascii="Trebuchet MS"/>
                        <w:spacing w:val="4"/>
                        <w:w w:val="110"/>
                        <w:sz w:val="20"/>
                      </w:rPr>
                      <w:t xml:space="preserve"> </w:t>
                    </w:r>
                    <w:r>
                      <w:rPr>
                        <w:rFonts w:ascii="Trebuchet MS"/>
                        <w:w w:val="110"/>
                        <w:sz w:val="20"/>
                      </w:rPr>
                      <w:t>&amp;</w:t>
                    </w:r>
                    <w:r>
                      <w:rPr>
                        <w:rFonts w:ascii="Trebuchet MS"/>
                        <w:spacing w:val="7"/>
                        <w:w w:val="110"/>
                        <w:sz w:val="20"/>
                      </w:rPr>
                      <w:t xml:space="preserve"> </w:t>
                    </w:r>
                    <w:r>
                      <w:rPr>
                        <w:rFonts w:ascii="Trebuchet MS"/>
                        <w:w w:val="110"/>
                        <w:sz w:val="20"/>
                      </w:rPr>
                      <w:t>slot</w:t>
                    </w:r>
                    <w:r>
                      <w:rPr>
                        <w:rFonts w:ascii="Trebuchet MS"/>
                        <w:spacing w:val="4"/>
                        <w:w w:val="110"/>
                        <w:sz w:val="20"/>
                      </w:rPr>
                      <w:t xml:space="preserve"> </w:t>
                    </w:r>
                    <w:r>
                      <w:rPr>
                        <w:rFonts w:ascii="Trebuchet MS"/>
                        <w:w w:val="110"/>
                        <w:sz w:val="20"/>
                      </w:rPr>
                      <w:t>=</w:t>
                    </w:r>
                    <w:r>
                      <w:rPr>
                        <w:rFonts w:ascii="Trebuchet MS"/>
                        <w:spacing w:val="4"/>
                        <w:w w:val="110"/>
                        <w:sz w:val="20"/>
                      </w:rPr>
                      <w:t xml:space="preserve"> </w:t>
                    </w:r>
                    <w:r>
                      <w:rPr>
                        <w:rFonts w:ascii="Trebuchet MS"/>
                        <w:w w:val="110"/>
                        <w:sz w:val="20"/>
                      </w:rPr>
                      <w:t>hash_table[hash_value];</w:t>
                    </w:r>
                    <w:r>
                      <w:rPr>
                        <w:rFonts w:ascii="Trebuchet MS"/>
                        <w:spacing w:val="1"/>
                        <w:w w:val="110"/>
                        <w:sz w:val="20"/>
                      </w:rPr>
                      <w:t xml:space="preserve"> </w:t>
                    </w:r>
                    <w:r>
                      <w:rPr>
                        <w:rFonts w:ascii="Trebuchet MS"/>
                        <w:w w:val="110"/>
                        <w:sz w:val="20"/>
                      </w:rPr>
                      <w:t>slot.push_front(obj);</w:t>
                    </w:r>
                  </w:p>
                  <w:p>
                    <w:pPr>
                      <w:spacing w:before="0"/>
                      <w:ind w:left="786" w:right="0" w:firstLine="0"/>
                      <w:jc w:val="left"/>
                      <w:rPr>
                        <w:rFonts w:ascii="Trebuchet MS"/>
                        <w:sz w:val="20"/>
                      </w:rPr>
                    </w:pPr>
                    <w:r>
                      <w:rPr>
                        <w:rFonts w:ascii="Trebuchet MS"/>
                        <w:color w:val="7F0000"/>
                        <w:w w:val="115"/>
                        <w:sz w:val="20"/>
                      </w:rPr>
                      <w:t>return</w:t>
                    </w:r>
                    <w:r>
                      <w:rPr>
                        <w:rFonts w:ascii="Trebuchet MS"/>
                        <w:color w:val="7F0000"/>
                        <w:spacing w:val="26"/>
                        <w:w w:val="115"/>
                        <w:sz w:val="20"/>
                      </w:rPr>
                      <w:t xml:space="preserve"> </w:t>
                    </w:r>
                    <w:r>
                      <w:rPr>
                        <w:rFonts w:ascii="Trebuchet MS"/>
                        <w:color w:val="7F0000"/>
                        <w:w w:val="115"/>
                        <w:sz w:val="20"/>
                      </w:rPr>
                      <w:t>true</w:t>
                    </w:r>
                    <w:r>
                      <w:rPr>
                        <w:rFonts w:ascii="Trebuchet MS"/>
                        <w:w w:val="115"/>
                        <w:sz w:val="20"/>
                      </w:rPr>
                      <w:t>;</w:t>
                    </w:r>
                  </w:p>
                  <w:p>
                    <w:pPr>
                      <w:spacing w:before="7"/>
                      <w:ind w:left="410" w:right="0" w:firstLine="0"/>
                      <w:jc w:val="left"/>
                      <w:rPr>
                        <w:rFonts w:ascii="Trebuchet MS"/>
                        <w:sz w:val="20"/>
                      </w:rPr>
                    </w:pPr>
                    <w:r>
                      <w:rPr>
                        <w:rFonts w:ascii="Trebuchet MS"/>
                        <w:w w:val="142"/>
                        <w:sz w:val="20"/>
                      </w:rPr>
                      <w:t>}</w:t>
                    </w:r>
                  </w:p>
                  <w:p>
                    <w:pPr>
                      <w:spacing w:before="2" w:line="240" w:lineRule="auto"/>
                      <w:rPr>
                        <w:rFonts w:ascii="Trebuchet MS"/>
                        <w:sz w:val="20"/>
                      </w:rPr>
                    </w:pPr>
                  </w:p>
                  <w:p>
                    <w:pPr>
                      <w:spacing w:before="0" w:line="254" w:lineRule="exact"/>
                      <w:ind w:left="410" w:right="0" w:firstLine="0"/>
                      <w:jc w:val="left"/>
                      <w:rPr>
                        <w:sz w:val="20"/>
                      </w:rPr>
                    </w:pPr>
                    <w:r>
                      <w:rPr>
                        <w:rFonts w:ascii="Trebuchet MS" w:eastAsia="Trebuchet MS"/>
                        <w:color w:val="7F7F7F"/>
                        <w:spacing w:val="13"/>
                        <w:sz w:val="20"/>
                      </w:rPr>
                      <w:t xml:space="preserve">// </w:t>
                    </w:r>
                    <w:r>
                      <w:rPr>
                        <w:color w:val="7F7F7F"/>
                        <w:sz w:val="20"/>
                      </w:rPr>
                      <w:t>删除值</w:t>
                    </w:r>
                  </w:p>
                  <w:p>
                    <w:pPr>
                      <w:spacing w:before="0" w:line="230" w:lineRule="exact"/>
                      <w:ind w:left="410" w:right="0" w:firstLine="0"/>
                      <w:jc w:val="left"/>
                      <w:rPr>
                        <w:rFonts w:ascii="Trebuchet MS"/>
                        <w:sz w:val="20"/>
                      </w:rPr>
                    </w:pPr>
                    <w:r>
                      <w:rPr>
                        <w:rFonts w:ascii="Trebuchet MS"/>
                        <w:color w:val="7F0000"/>
                        <w:w w:val="105"/>
                        <w:sz w:val="20"/>
                      </w:rPr>
                      <w:t>bool</w:t>
                    </w:r>
                    <w:r>
                      <w:rPr>
                        <w:rFonts w:ascii="Trebuchet MS"/>
                        <w:color w:val="7F0000"/>
                        <w:spacing w:val="38"/>
                        <w:w w:val="105"/>
                        <w:sz w:val="20"/>
                      </w:rPr>
                      <w:t xml:space="preserve"> </w:t>
                    </w:r>
                    <w:r>
                      <w:rPr>
                        <w:rFonts w:ascii="Trebuchet MS"/>
                        <w:w w:val="105"/>
                        <w:sz w:val="20"/>
                      </w:rPr>
                      <w:t>remove(</w:t>
                    </w:r>
                    <w:r>
                      <w:rPr>
                        <w:rFonts w:ascii="Trebuchet MS"/>
                        <w:color w:val="7F0000"/>
                        <w:w w:val="105"/>
                        <w:sz w:val="20"/>
                      </w:rPr>
                      <w:t>const</w:t>
                    </w:r>
                    <w:r>
                      <w:rPr>
                        <w:rFonts w:ascii="Trebuchet MS"/>
                        <w:color w:val="7F0000"/>
                        <w:spacing w:val="39"/>
                        <w:w w:val="105"/>
                        <w:sz w:val="20"/>
                      </w:rPr>
                      <w:t xml:space="preserve"> </w:t>
                    </w:r>
                    <w:r>
                      <w:rPr>
                        <w:rFonts w:ascii="Trebuchet MS"/>
                        <w:w w:val="105"/>
                        <w:sz w:val="20"/>
                      </w:rPr>
                      <w:t>T</w:t>
                    </w:r>
                    <w:r>
                      <w:rPr>
                        <w:rFonts w:ascii="Trebuchet MS"/>
                        <w:spacing w:val="39"/>
                        <w:w w:val="105"/>
                        <w:sz w:val="20"/>
                      </w:rPr>
                      <w:t xml:space="preserve"> </w:t>
                    </w:r>
                    <w:r>
                      <w:rPr>
                        <w:rFonts w:ascii="Trebuchet MS"/>
                        <w:w w:val="105"/>
                        <w:sz w:val="20"/>
                      </w:rPr>
                      <w:t>&amp;</w:t>
                    </w:r>
                    <w:r>
                      <w:rPr>
                        <w:rFonts w:ascii="Trebuchet MS"/>
                        <w:spacing w:val="40"/>
                        <w:w w:val="105"/>
                        <w:sz w:val="20"/>
                      </w:rPr>
                      <w:t xml:space="preserve"> </w:t>
                    </w:r>
                    <w:r>
                      <w:rPr>
                        <w:rFonts w:ascii="Trebuchet MS"/>
                        <w:w w:val="105"/>
                        <w:sz w:val="20"/>
                      </w:rPr>
                      <w:t>obj)</w:t>
                    </w:r>
                    <w:r>
                      <w:rPr>
                        <w:rFonts w:ascii="Trebuchet MS"/>
                        <w:spacing w:val="39"/>
                        <w:w w:val="105"/>
                        <w:sz w:val="20"/>
                      </w:rPr>
                      <w:t xml:space="preserve"> </w:t>
                    </w:r>
                    <w:r>
                      <w:rPr>
                        <w:rFonts w:ascii="Trebuchet MS"/>
                        <w:w w:val="105"/>
                        <w:sz w:val="20"/>
                      </w:rPr>
                      <w:t>{</w:t>
                    </w:r>
                  </w:p>
                  <w:p>
                    <w:pPr>
                      <w:spacing w:before="7"/>
                      <w:ind w:left="786" w:right="0" w:firstLine="0"/>
                      <w:jc w:val="left"/>
                      <w:rPr>
                        <w:rFonts w:ascii="Trebuchet MS"/>
                        <w:sz w:val="20"/>
                      </w:rPr>
                    </w:pPr>
                    <w:r>
                      <w:rPr>
                        <w:rFonts w:ascii="Trebuchet MS"/>
                        <w:w w:val="105"/>
                        <w:sz w:val="20"/>
                      </w:rPr>
                      <w:t>list&lt;T&gt;</w:t>
                    </w:r>
                    <w:r>
                      <w:rPr>
                        <w:rFonts w:ascii="Trebuchet MS"/>
                        <w:spacing w:val="24"/>
                        <w:w w:val="105"/>
                        <w:sz w:val="20"/>
                      </w:rPr>
                      <w:t xml:space="preserve"> </w:t>
                    </w:r>
                    <w:r>
                      <w:rPr>
                        <w:rFonts w:ascii="Trebuchet MS"/>
                        <w:w w:val="105"/>
                        <w:sz w:val="20"/>
                      </w:rPr>
                      <w:t xml:space="preserve">&amp; </w:t>
                    </w:r>
                    <w:r>
                      <w:rPr>
                        <w:rFonts w:ascii="Trebuchet MS"/>
                        <w:spacing w:val="24"/>
                        <w:w w:val="105"/>
                        <w:sz w:val="20"/>
                      </w:rPr>
                      <w:t xml:space="preserve"> </w:t>
                    </w:r>
                    <w:r>
                      <w:rPr>
                        <w:rFonts w:ascii="Trebuchet MS"/>
                        <w:w w:val="105"/>
                        <w:sz w:val="20"/>
                      </w:rPr>
                      <w:t xml:space="preserve">slot </w:t>
                    </w:r>
                    <w:r>
                      <w:rPr>
                        <w:rFonts w:ascii="Trebuchet MS"/>
                        <w:spacing w:val="24"/>
                        <w:w w:val="105"/>
                        <w:sz w:val="20"/>
                      </w:rPr>
                      <w:t xml:space="preserve"> </w:t>
                    </w:r>
                    <w:r>
                      <w:rPr>
                        <w:rFonts w:ascii="Trebuchet MS"/>
                        <w:w w:val="105"/>
                        <w:sz w:val="20"/>
                      </w:rPr>
                      <w:t xml:space="preserve">= </w:t>
                    </w:r>
                    <w:r>
                      <w:rPr>
                        <w:rFonts w:ascii="Trebuchet MS"/>
                        <w:spacing w:val="24"/>
                        <w:w w:val="105"/>
                        <w:sz w:val="20"/>
                      </w:rPr>
                      <w:t xml:space="preserve"> </w:t>
                    </w:r>
                    <w:r>
                      <w:rPr>
                        <w:rFonts w:ascii="Trebuchet MS"/>
                        <w:w w:val="105"/>
                        <w:sz w:val="20"/>
                      </w:rPr>
                      <w:t>hash_table[myhash(obj)];</w:t>
                    </w:r>
                  </w:p>
                  <w:p>
                    <w:pPr>
                      <w:spacing w:before="6" w:line="247" w:lineRule="auto"/>
                      <w:ind w:left="786" w:right="2819" w:firstLine="0"/>
                      <w:jc w:val="left"/>
                      <w:rPr>
                        <w:rFonts w:ascii="Trebuchet MS"/>
                        <w:sz w:val="20"/>
                      </w:rPr>
                    </w:pPr>
                    <w:r>
                      <w:rPr>
                        <w:rFonts w:ascii="Trebuchet MS"/>
                        <w:color w:val="7F0000"/>
                        <w:w w:val="125"/>
                        <w:sz w:val="20"/>
                      </w:rPr>
                      <w:t>auto</w:t>
                    </w:r>
                    <w:r>
                      <w:rPr>
                        <w:rFonts w:ascii="Trebuchet MS"/>
                        <w:color w:val="7F0000"/>
                        <w:spacing w:val="-5"/>
                        <w:w w:val="125"/>
                        <w:sz w:val="20"/>
                      </w:rPr>
                      <w:t xml:space="preserve"> </w:t>
                    </w:r>
                    <w:r>
                      <w:rPr>
                        <w:rFonts w:ascii="Trebuchet MS"/>
                        <w:w w:val="125"/>
                        <w:sz w:val="20"/>
                      </w:rPr>
                      <w:t>it</w:t>
                    </w:r>
                    <w:r>
                      <w:rPr>
                        <w:rFonts w:ascii="Trebuchet MS"/>
                        <w:spacing w:val="-5"/>
                        <w:w w:val="125"/>
                        <w:sz w:val="20"/>
                      </w:rPr>
                      <w:t xml:space="preserve"> </w:t>
                    </w:r>
                    <w:r>
                      <w:rPr>
                        <w:rFonts w:ascii="Trebuchet MS"/>
                        <w:w w:val="125"/>
                        <w:sz w:val="20"/>
                      </w:rPr>
                      <w:t>=</w:t>
                    </w:r>
                    <w:r>
                      <w:rPr>
                        <w:rFonts w:ascii="Trebuchet MS"/>
                        <w:spacing w:val="-5"/>
                        <w:w w:val="125"/>
                        <w:sz w:val="20"/>
                      </w:rPr>
                      <w:t xml:space="preserve"> </w:t>
                    </w:r>
                    <w:r>
                      <w:rPr>
                        <w:rFonts w:ascii="Trebuchet MS"/>
                        <w:w w:val="125"/>
                        <w:sz w:val="20"/>
                      </w:rPr>
                      <w:t>find(slot.begin(),</w:t>
                    </w:r>
                    <w:r>
                      <w:rPr>
                        <w:rFonts w:ascii="Trebuchet MS"/>
                        <w:spacing w:val="-5"/>
                        <w:w w:val="125"/>
                        <w:sz w:val="20"/>
                      </w:rPr>
                      <w:t xml:space="preserve"> </w:t>
                    </w:r>
                    <w:r>
                      <w:rPr>
                        <w:rFonts w:ascii="Trebuchet MS"/>
                        <w:w w:val="125"/>
                        <w:sz w:val="20"/>
                      </w:rPr>
                      <w:t>slot.end(),</w:t>
                    </w:r>
                    <w:r>
                      <w:rPr>
                        <w:rFonts w:ascii="Trebuchet MS"/>
                        <w:spacing w:val="-5"/>
                        <w:w w:val="125"/>
                        <w:sz w:val="20"/>
                      </w:rPr>
                      <w:t xml:space="preserve"> </w:t>
                    </w:r>
                    <w:r>
                      <w:rPr>
                        <w:rFonts w:ascii="Trebuchet MS"/>
                        <w:w w:val="125"/>
                        <w:sz w:val="20"/>
                      </w:rPr>
                      <w:t>obj);</w:t>
                    </w:r>
                    <w:r>
                      <w:rPr>
                        <w:rFonts w:ascii="Trebuchet MS"/>
                        <w:spacing w:val="-73"/>
                        <w:w w:val="125"/>
                        <w:sz w:val="20"/>
                      </w:rPr>
                      <w:t xml:space="preserve"> </w:t>
                    </w:r>
                    <w:r>
                      <w:rPr>
                        <w:rFonts w:ascii="Trebuchet MS"/>
                        <w:color w:val="7F0000"/>
                        <w:w w:val="125"/>
                        <w:sz w:val="20"/>
                      </w:rPr>
                      <w:t>if</w:t>
                    </w:r>
                    <w:r>
                      <w:rPr>
                        <w:rFonts w:ascii="Trebuchet MS"/>
                        <w:color w:val="7F0000"/>
                        <w:spacing w:val="29"/>
                        <w:w w:val="125"/>
                        <w:sz w:val="20"/>
                      </w:rPr>
                      <w:t xml:space="preserve"> </w:t>
                    </w:r>
                    <w:r>
                      <w:rPr>
                        <w:rFonts w:ascii="Trebuchet MS"/>
                        <w:w w:val="125"/>
                        <w:sz w:val="20"/>
                      </w:rPr>
                      <w:t>(it</w:t>
                    </w:r>
                    <w:r>
                      <w:rPr>
                        <w:rFonts w:ascii="Trebuchet MS"/>
                        <w:spacing w:val="30"/>
                        <w:w w:val="125"/>
                        <w:sz w:val="20"/>
                      </w:rPr>
                      <w:t xml:space="preserve"> </w:t>
                    </w:r>
                    <w:r>
                      <w:rPr>
                        <w:rFonts w:ascii="Trebuchet MS"/>
                        <w:w w:val="125"/>
                        <w:sz w:val="20"/>
                      </w:rPr>
                      <w:t>==</w:t>
                    </w:r>
                    <w:r>
                      <w:rPr>
                        <w:rFonts w:ascii="Trebuchet MS"/>
                        <w:spacing w:val="29"/>
                        <w:w w:val="125"/>
                        <w:sz w:val="20"/>
                      </w:rPr>
                      <w:t xml:space="preserve"> </w:t>
                    </w:r>
                    <w:r>
                      <w:rPr>
                        <w:rFonts w:ascii="Trebuchet MS"/>
                        <w:w w:val="125"/>
                        <w:sz w:val="20"/>
                      </w:rPr>
                      <w:t>slot.end())</w:t>
                    </w:r>
                    <w:r>
                      <w:rPr>
                        <w:rFonts w:ascii="Trebuchet MS"/>
                        <w:spacing w:val="30"/>
                        <w:w w:val="125"/>
                        <w:sz w:val="20"/>
                      </w:rPr>
                      <w:t xml:space="preserve"> </w:t>
                    </w:r>
                    <w:r>
                      <w:rPr>
                        <w:rFonts w:ascii="Trebuchet MS"/>
                        <w:w w:val="125"/>
                        <w:sz w:val="20"/>
                      </w:rPr>
                      <w:t>{</w:t>
                    </w:r>
                  </w:p>
                  <w:p>
                    <w:pPr>
                      <w:spacing w:before="0"/>
                      <w:ind w:left="1163" w:right="0" w:firstLine="0"/>
                      <w:jc w:val="left"/>
                      <w:rPr>
                        <w:rFonts w:ascii="Trebuchet MS"/>
                        <w:sz w:val="20"/>
                      </w:rPr>
                    </w:pPr>
                    <w:r>
                      <w:rPr>
                        <w:rFonts w:ascii="Trebuchet MS"/>
                        <w:color w:val="7F0000"/>
                        <w:w w:val="120"/>
                        <w:sz w:val="20"/>
                      </w:rPr>
                      <w:t>return</w:t>
                    </w:r>
                    <w:r>
                      <w:rPr>
                        <w:rFonts w:ascii="Trebuchet MS"/>
                        <w:color w:val="7F0000"/>
                        <w:spacing w:val="17"/>
                        <w:w w:val="120"/>
                        <w:sz w:val="20"/>
                      </w:rPr>
                      <w:t xml:space="preserve"> </w:t>
                    </w:r>
                    <w:r>
                      <w:rPr>
                        <w:rFonts w:ascii="Trebuchet MS"/>
                        <w:color w:val="7F0000"/>
                        <w:w w:val="120"/>
                        <w:sz w:val="20"/>
                      </w:rPr>
                      <w:t>false</w:t>
                    </w:r>
                    <w:r>
                      <w:rPr>
                        <w:rFonts w:ascii="Trebuchet MS"/>
                        <w:w w:val="120"/>
                        <w:sz w:val="20"/>
                      </w:rPr>
                      <w:t>;</w:t>
                    </w:r>
                  </w:p>
                  <w:p>
                    <w:pPr>
                      <w:spacing w:before="7"/>
                      <w:ind w:left="786" w:right="0" w:firstLine="0"/>
                      <w:jc w:val="left"/>
                      <w:rPr>
                        <w:rFonts w:ascii="Trebuchet MS"/>
                        <w:sz w:val="20"/>
                      </w:rPr>
                    </w:pPr>
                    <w:r>
                      <w:rPr>
                        <w:rFonts w:ascii="Trebuchet MS"/>
                        <w:w w:val="142"/>
                        <w:sz w:val="20"/>
                      </w:rPr>
                      <w:t>}</w:t>
                    </w:r>
                  </w:p>
                  <w:p>
                    <w:pPr>
                      <w:spacing w:before="7" w:line="247" w:lineRule="auto"/>
                      <w:ind w:left="786" w:right="5647" w:firstLine="0"/>
                      <w:jc w:val="left"/>
                      <w:rPr>
                        <w:rFonts w:ascii="Trebuchet MS"/>
                        <w:sz w:val="20"/>
                      </w:rPr>
                    </w:pPr>
                    <w:r>
                      <w:rPr>
                        <w:rFonts w:ascii="Trebuchet MS"/>
                        <w:w w:val="120"/>
                        <w:sz w:val="20"/>
                      </w:rPr>
                      <w:t>slot.erase(it);</w:t>
                    </w:r>
                    <w:r>
                      <w:rPr>
                        <w:rFonts w:ascii="Trebuchet MS"/>
                        <w:spacing w:val="1"/>
                        <w:w w:val="120"/>
                        <w:sz w:val="20"/>
                      </w:rPr>
                      <w:t xml:space="preserve"> </w:t>
                    </w:r>
                    <w:r>
                      <w:rPr>
                        <w:rFonts w:ascii="Trebuchet MS"/>
                        <w:color w:val="7F0000"/>
                        <w:w w:val="120"/>
                        <w:sz w:val="20"/>
                      </w:rPr>
                      <w:t>return</w:t>
                    </w:r>
                    <w:r>
                      <w:rPr>
                        <w:rFonts w:ascii="Trebuchet MS"/>
                        <w:color w:val="7F0000"/>
                        <w:spacing w:val="16"/>
                        <w:w w:val="120"/>
                        <w:sz w:val="20"/>
                      </w:rPr>
                      <w:t xml:space="preserve"> </w:t>
                    </w:r>
                    <w:r>
                      <w:rPr>
                        <w:rFonts w:ascii="Trebuchet MS"/>
                        <w:color w:val="7F0000"/>
                        <w:w w:val="120"/>
                        <w:sz w:val="20"/>
                      </w:rPr>
                      <w:t>true</w:t>
                    </w:r>
                    <w:r>
                      <w:rPr>
                        <w:rFonts w:ascii="Trebuchet MS"/>
                        <w:w w:val="120"/>
                        <w:sz w:val="20"/>
                      </w:rPr>
                      <w:t>;</w:t>
                    </w:r>
                  </w:p>
                  <w:p>
                    <w:pPr>
                      <w:spacing w:before="0"/>
                      <w:ind w:left="410" w:right="0" w:firstLine="0"/>
                      <w:jc w:val="left"/>
                      <w:rPr>
                        <w:rFonts w:ascii="Trebuchet MS"/>
                        <w:sz w:val="20"/>
                      </w:rPr>
                    </w:pPr>
                    <w:r>
                      <w:rPr>
                        <w:rFonts w:ascii="Trebuchet MS"/>
                        <w:w w:val="142"/>
                        <w:sz w:val="20"/>
                      </w:rPr>
                      <w:t>}</w:t>
                    </w:r>
                  </w:p>
                  <w:p>
                    <w:pPr>
                      <w:spacing w:before="7"/>
                      <w:ind w:left="33" w:right="0" w:firstLine="0"/>
                      <w:jc w:val="left"/>
                      <w:rPr>
                        <w:rFonts w:ascii="Trebuchet MS"/>
                        <w:sz w:val="20"/>
                      </w:rPr>
                    </w:pPr>
                    <w:r>
                      <w:rPr>
                        <w:rFonts w:ascii="Trebuchet MS"/>
                        <w:w w:val="140"/>
                        <w:sz w:val="20"/>
                      </w:rPr>
                      <w:t>};</w:t>
                    </w:r>
                  </w:p>
                  <w:p>
                    <w:pPr>
                      <w:spacing w:before="1" w:line="240" w:lineRule="auto"/>
                      <w:rPr>
                        <w:rFonts w:ascii="Trebuchet MS"/>
                        <w:sz w:val="20"/>
                      </w:rPr>
                    </w:pPr>
                  </w:p>
                  <w:p>
                    <w:pPr>
                      <w:spacing w:before="0" w:line="254" w:lineRule="exact"/>
                      <w:ind w:left="33" w:right="0" w:firstLine="0"/>
                      <w:jc w:val="left"/>
                      <w:rPr>
                        <w:sz w:val="20"/>
                      </w:rPr>
                    </w:pPr>
                    <w:r>
                      <w:rPr>
                        <w:rFonts w:ascii="Trebuchet MS" w:eastAsia="Trebuchet MS"/>
                        <w:color w:val="7F7F7F"/>
                        <w:spacing w:val="10"/>
                        <w:sz w:val="20"/>
                      </w:rPr>
                      <w:t xml:space="preserve">// </w:t>
                    </w:r>
                    <w:r>
                      <w:rPr>
                        <w:color w:val="7F7F7F"/>
                        <w:sz w:val="20"/>
                      </w:rPr>
                      <w:t>一个简单的对整数实现的哈希函数</w:t>
                    </w:r>
                  </w:p>
                  <w:p>
                    <w:pPr>
                      <w:spacing w:before="0" w:line="247" w:lineRule="auto"/>
                      <w:ind w:left="410" w:right="3258" w:hanging="377"/>
                      <w:jc w:val="left"/>
                      <w:rPr>
                        <w:rFonts w:ascii="Trebuchet MS"/>
                        <w:sz w:val="20"/>
                      </w:rPr>
                    </w:pPr>
                    <w:r>
                      <w:rPr>
                        <w:rFonts w:ascii="Trebuchet MS"/>
                        <w:color w:val="7F0000"/>
                        <w:w w:val="120"/>
                        <w:sz w:val="20"/>
                      </w:rPr>
                      <w:t>int</w:t>
                    </w:r>
                    <w:r>
                      <w:rPr>
                        <w:rFonts w:ascii="Trebuchet MS"/>
                        <w:color w:val="7F0000"/>
                        <w:spacing w:val="-3"/>
                        <w:w w:val="120"/>
                        <w:sz w:val="20"/>
                      </w:rPr>
                      <w:t xml:space="preserve"> </w:t>
                    </w:r>
                    <w:r>
                      <w:rPr>
                        <w:rFonts w:ascii="Trebuchet MS"/>
                        <w:w w:val="120"/>
                        <w:sz w:val="20"/>
                      </w:rPr>
                      <w:t>hash(</w:t>
                    </w:r>
                    <w:r>
                      <w:rPr>
                        <w:rFonts w:ascii="Trebuchet MS"/>
                        <w:color w:val="7F0000"/>
                        <w:w w:val="120"/>
                        <w:sz w:val="20"/>
                      </w:rPr>
                      <w:t>const</w:t>
                    </w:r>
                    <w:r>
                      <w:rPr>
                        <w:rFonts w:ascii="Trebuchet MS"/>
                        <w:color w:val="7F0000"/>
                        <w:spacing w:val="-2"/>
                        <w:w w:val="120"/>
                        <w:sz w:val="20"/>
                      </w:rPr>
                      <w:t xml:space="preserve"> </w:t>
                    </w:r>
                    <w:r>
                      <w:rPr>
                        <w:rFonts w:ascii="Trebuchet MS"/>
                        <w:color w:val="7F0000"/>
                        <w:w w:val="120"/>
                        <w:sz w:val="20"/>
                      </w:rPr>
                      <w:t>int</w:t>
                    </w:r>
                    <w:r>
                      <w:rPr>
                        <w:rFonts w:ascii="Trebuchet MS"/>
                        <w:color w:val="7F0000"/>
                        <w:spacing w:val="-2"/>
                        <w:w w:val="120"/>
                        <w:sz w:val="20"/>
                      </w:rPr>
                      <w:t xml:space="preserve"> </w:t>
                    </w:r>
                    <w:r>
                      <w:rPr>
                        <w:rFonts w:ascii="Trebuchet MS"/>
                        <w:w w:val="120"/>
                        <w:sz w:val="20"/>
                      </w:rPr>
                      <w:t>&amp;</w:t>
                    </w:r>
                    <w:r>
                      <w:rPr>
                        <w:rFonts w:ascii="Trebuchet MS"/>
                        <w:spacing w:val="-2"/>
                        <w:w w:val="120"/>
                        <w:sz w:val="20"/>
                      </w:rPr>
                      <w:t xml:space="preserve"> </w:t>
                    </w:r>
                    <w:r>
                      <w:rPr>
                        <w:rFonts w:ascii="Trebuchet MS"/>
                        <w:w w:val="120"/>
                        <w:sz w:val="20"/>
                      </w:rPr>
                      <w:t>key,</w:t>
                    </w:r>
                    <w:r>
                      <w:rPr>
                        <w:rFonts w:ascii="Trebuchet MS"/>
                        <w:spacing w:val="-3"/>
                        <w:w w:val="120"/>
                        <w:sz w:val="20"/>
                      </w:rPr>
                      <w:t xml:space="preserve"> </w:t>
                    </w:r>
                    <w:r>
                      <w:rPr>
                        <w:rFonts w:ascii="Trebuchet MS"/>
                        <w:color w:val="7F0000"/>
                        <w:w w:val="120"/>
                        <w:sz w:val="20"/>
                      </w:rPr>
                      <w:t>const</w:t>
                    </w:r>
                    <w:r>
                      <w:rPr>
                        <w:rFonts w:ascii="Trebuchet MS"/>
                        <w:color w:val="7F0000"/>
                        <w:spacing w:val="-1"/>
                        <w:w w:val="120"/>
                        <w:sz w:val="20"/>
                      </w:rPr>
                      <w:t xml:space="preserve"> </w:t>
                    </w:r>
                    <w:r>
                      <w:rPr>
                        <w:rFonts w:ascii="Trebuchet MS"/>
                        <w:color w:val="7F0000"/>
                        <w:w w:val="120"/>
                        <w:sz w:val="20"/>
                      </w:rPr>
                      <w:t>int</w:t>
                    </w:r>
                    <w:r>
                      <w:rPr>
                        <w:rFonts w:ascii="Trebuchet MS"/>
                        <w:color w:val="7F0000"/>
                        <w:spacing w:val="-3"/>
                        <w:w w:val="120"/>
                        <w:sz w:val="20"/>
                      </w:rPr>
                      <w:t xml:space="preserve"> </w:t>
                    </w:r>
                    <w:r>
                      <w:rPr>
                        <w:rFonts w:ascii="Trebuchet MS"/>
                        <w:w w:val="120"/>
                        <w:sz w:val="20"/>
                      </w:rPr>
                      <w:t>&amp;tableSize)</w:t>
                    </w:r>
                    <w:r>
                      <w:rPr>
                        <w:rFonts w:ascii="Trebuchet MS"/>
                        <w:spacing w:val="-1"/>
                        <w:w w:val="120"/>
                        <w:sz w:val="20"/>
                      </w:rPr>
                      <w:t xml:space="preserve"> </w:t>
                    </w:r>
                    <w:r>
                      <w:rPr>
                        <w:rFonts w:ascii="Trebuchet MS"/>
                        <w:w w:val="120"/>
                        <w:sz w:val="20"/>
                      </w:rPr>
                      <w:t>{</w:t>
                    </w:r>
                    <w:r>
                      <w:rPr>
                        <w:rFonts w:ascii="Trebuchet MS"/>
                        <w:spacing w:val="-70"/>
                        <w:w w:val="120"/>
                        <w:sz w:val="20"/>
                      </w:rPr>
                      <w:t xml:space="preserve"> </w:t>
                    </w:r>
                    <w:r>
                      <w:rPr>
                        <w:rFonts w:ascii="Trebuchet MS"/>
                        <w:color w:val="7F0000"/>
                        <w:w w:val="120"/>
                        <w:sz w:val="20"/>
                      </w:rPr>
                      <w:t>return</w:t>
                    </w:r>
                    <w:r>
                      <w:rPr>
                        <w:rFonts w:ascii="Trebuchet MS"/>
                        <w:color w:val="7F0000"/>
                        <w:spacing w:val="25"/>
                        <w:w w:val="120"/>
                        <w:sz w:val="20"/>
                      </w:rPr>
                      <w:t xml:space="preserve"> </w:t>
                    </w:r>
                    <w:r>
                      <w:rPr>
                        <w:rFonts w:ascii="Trebuchet MS"/>
                        <w:w w:val="120"/>
                        <w:sz w:val="20"/>
                      </w:rPr>
                      <w:t>key</w:t>
                    </w:r>
                    <w:r>
                      <w:rPr>
                        <w:rFonts w:ascii="Trebuchet MS"/>
                        <w:spacing w:val="25"/>
                        <w:w w:val="120"/>
                        <w:sz w:val="20"/>
                      </w:rPr>
                      <w:t xml:space="preserve"> </w:t>
                    </w:r>
                    <w:r>
                      <w:rPr>
                        <w:rFonts w:ascii="Trebuchet MS"/>
                        <w:w w:val="120"/>
                        <w:sz w:val="20"/>
                      </w:rPr>
                      <w:t>%</w:t>
                    </w:r>
                    <w:r>
                      <w:rPr>
                        <w:rFonts w:ascii="Trebuchet MS"/>
                        <w:spacing w:val="25"/>
                        <w:w w:val="120"/>
                        <w:sz w:val="20"/>
                      </w:rPr>
                      <w:t xml:space="preserve"> </w:t>
                    </w:r>
                    <w:r>
                      <w:rPr>
                        <w:rFonts w:ascii="Trebuchet MS"/>
                        <w:w w:val="120"/>
                        <w:sz w:val="20"/>
                      </w:rPr>
                      <w:t>tableSize;</w:t>
                    </w:r>
                  </w:p>
                  <w:p>
                    <w:pPr>
                      <w:spacing w:before="0"/>
                      <w:ind w:left="33" w:right="0" w:firstLine="0"/>
                      <w:jc w:val="left"/>
                      <w:rPr>
                        <w:rFonts w:ascii="Trebuchet MS"/>
                        <w:sz w:val="20"/>
                      </w:rPr>
                    </w:pPr>
                    <w:r>
                      <w:rPr>
                        <w:rFonts w:ascii="Trebuchet MS"/>
                        <w:w w:val="142"/>
                        <w:sz w:val="20"/>
                      </w:rPr>
                      <w:t>}</w:t>
                    </w:r>
                  </w:p>
                </w:txbxContent>
              </v:textbox>
            </v:shape>
            <w10:wrap type="none"/>
            <w10:anchorlock/>
          </v:group>
        </w:pict>
      </w:r>
    </w:p>
    <w:p>
      <w:pPr>
        <w:pStyle w:val="5"/>
        <w:spacing w:before="132"/>
        <w:ind w:left="1844"/>
      </w:pPr>
      <w:r>
        <w:t xml:space="preserve">如果需要大小关系的维持，且插入查找并不过于频繁，则可以使用有序的 </w:t>
      </w:r>
      <w:r>
        <w:rPr>
          <w:rFonts w:ascii="Trebuchet MS" w:eastAsia="Trebuchet MS"/>
        </w:rPr>
        <w:t>set</w:t>
      </w:r>
      <w:r>
        <w:rPr>
          <w:rFonts w:ascii="Times New Roman" w:eastAsia="Times New Roman"/>
        </w:rPr>
        <w:t>/</w:t>
      </w:r>
      <w:r>
        <w:rPr>
          <w:rFonts w:ascii="Trebuchet MS" w:eastAsia="Trebuchet MS"/>
        </w:rPr>
        <w:t>map</w:t>
      </w:r>
      <w:r>
        <w:rPr>
          <w:rFonts w:ascii="Trebuchet MS" w:eastAsia="Trebuchet MS"/>
          <w:spacing w:val="20"/>
        </w:rPr>
        <w:t xml:space="preserve"> </w:t>
      </w:r>
      <w:r>
        <w:t>来代替</w:t>
      </w:r>
    </w:p>
    <w:p>
      <w:pPr>
        <w:pStyle w:val="5"/>
        <w:spacing w:before="67"/>
        <w:ind w:left="1445"/>
      </w:pPr>
      <w:r>
        <w:rPr>
          <w:rFonts w:ascii="Trebuchet MS" w:eastAsia="Trebuchet MS"/>
        </w:rPr>
        <w:t>unordered_set</w:t>
      </w:r>
      <w:r>
        <w:rPr>
          <w:rFonts w:ascii="Times New Roman" w:eastAsia="Times New Roman"/>
        </w:rPr>
        <w:t>/</w:t>
      </w:r>
      <w:r>
        <w:rPr>
          <w:rFonts w:ascii="Trebuchet MS" w:eastAsia="Trebuchet MS"/>
        </w:rPr>
        <w:t>unordered_map</w:t>
      </w:r>
      <w:r>
        <w:t>。</w:t>
      </w:r>
    </w:p>
    <w:p>
      <w:pPr>
        <w:pStyle w:val="5"/>
        <w:spacing w:before="3"/>
        <w:rPr>
          <w:sz w:val="29"/>
        </w:rPr>
      </w:pPr>
    </w:p>
    <w:p>
      <w:pPr>
        <w:pStyle w:val="4"/>
      </w:pPr>
      <w:r>
        <w:fldChar w:fldCharType="begin"/>
      </w:r>
      <w:r>
        <w:instrText xml:space="preserve"> HYPERLINK "https://leetcode.com/problems/two-sum/" \h </w:instrText>
      </w:r>
      <w:r>
        <w:fldChar w:fldCharType="separate"/>
      </w:r>
      <w:r>
        <w:rPr>
          <w:color w:val="7F0000"/>
        </w:rPr>
        <w:t>1.</w:t>
      </w:r>
      <w:r>
        <w:rPr>
          <w:color w:val="7F0000"/>
          <w:spacing w:val="13"/>
        </w:rPr>
        <w:t xml:space="preserve"> </w:t>
      </w:r>
      <w:r>
        <w:rPr>
          <w:color w:val="7F0000"/>
        </w:rPr>
        <w:t>Two</w:t>
      </w:r>
      <w:r>
        <w:rPr>
          <w:color w:val="7F0000"/>
          <w:spacing w:val="-9"/>
        </w:rPr>
        <w:t xml:space="preserve"> </w:t>
      </w:r>
      <w:r>
        <w:rPr>
          <w:color w:val="7F0000"/>
        </w:rPr>
        <w:t>Sum</w:t>
      </w:r>
      <w:r>
        <w:rPr>
          <w:color w:val="7F0000"/>
          <w:spacing w:val="-10"/>
        </w:rPr>
        <w:t xml:space="preserve"> </w:t>
      </w:r>
      <w:r>
        <w:rPr>
          <w:color w:val="7F0000"/>
        </w:rPr>
        <w:t>(Easy)</w:t>
      </w:r>
      <w:r>
        <w:rPr>
          <w:color w:val="7F0000"/>
        </w:rPr>
        <w:fldChar w:fldCharType="end"/>
      </w:r>
    </w:p>
    <w:p>
      <w:pPr>
        <w:spacing w:before="149"/>
        <w:ind w:left="1445" w:right="0" w:firstLine="0"/>
        <w:jc w:val="left"/>
        <w:rPr>
          <w:rFonts w:hint="eastAsia" w:ascii="Microsoft YaHei UI" w:eastAsia="Microsoft YaHei UI"/>
          <w:b/>
          <w:sz w:val="24"/>
        </w:rPr>
      </w:pPr>
      <w:r>
        <w:rPr>
          <w:rFonts w:hint="eastAsia" w:ascii="Microsoft YaHei UI" w:eastAsia="Microsoft YaHei UI"/>
          <w:b/>
          <w:color w:val="3B70B7"/>
          <w:w w:val="95"/>
          <w:sz w:val="24"/>
        </w:rPr>
        <w:t>题目描述</w:t>
      </w:r>
    </w:p>
    <w:p>
      <w:pPr>
        <w:pStyle w:val="5"/>
        <w:spacing w:before="129"/>
        <w:ind w:left="1844"/>
      </w:pPr>
      <w:r>
        <w:rPr>
          <w:w w:val="95"/>
        </w:rPr>
        <w:t>给定一个整数数组，已知有且只有两个数的和等于给定值，求这两个数的位置。</w:t>
      </w:r>
    </w:p>
    <w:p>
      <w:pPr>
        <w:pStyle w:val="5"/>
        <w:rPr>
          <w:sz w:val="23"/>
        </w:rPr>
      </w:pPr>
    </w:p>
    <w:p>
      <w:pPr>
        <w:pStyle w:val="4"/>
        <w:rPr>
          <w:rFonts w:hint="eastAsia" w:ascii="Microsoft YaHei UI" w:eastAsia="Microsoft YaHei UI"/>
        </w:rPr>
      </w:pPr>
      <w:r>
        <w:rPr>
          <w:rFonts w:hint="eastAsia" w:ascii="Microsoft YaHei UI" w:eastAsia="Microsoft YaHei UI"/>
          <w:color w:val="3B70B7"/>
          <w:w w:val="95"/>
        </w:rPr>
        <w:t>输入输出样例</w:t>
      </w:r>
    </w:p>
    <w:p>
      <w:pPr>
        <w:pStyle w:val="5"/>
        <w:spacing w:before="129" w:line="302" w:lineRule="auto"/>
        <w:ind w:left="1445" w:right="283" w:firstLine="398"/>
      </w:pPr>
      <w:r>
        <w:rPr>
          <w:spacing w:val="3"/>
          <w:w w:val="95"/>
        </w:rPr>
        <w:t xml:space="preserve">输入一个一维整数数组和一个目标值，输出是一个大小为 </w:t>
      </w:r>
      <w:r>
        <w:rPr>
          <w:rFonts w:ascii="Times New Roman" w:eastAsia="Times New Roman"/>
          <w:w w:val="95"/>
        </w:rPr>
        <w:t>2</w:t>
      </w:r>
      <w:r>
        <w:rPr>
          <w:rFonts w:ascii="Times New Roman" w:eastAsia="Times New Roman"/>
          <w:spacing w:val="32"/>
          <w:w w:val="95"/>
        </w:rPr>
        <w:t xml:space="preserve"> </w:t>
      </w:r>
      <w:r>
        <w:rPr>
          <w:w w:val="95"/>
        </w:rPr>
        <w:t>的一维数组，表示满足条件的两</w:t>
      </w:r>
      <w:r>
        <w:t>个数字的位置。</w:t>
      </w:r>
    </w:p>
    <w:p>
      <w:pPr>
        <w:pStyle w:val="5"/>
        <w:spacing w:before="6"/>
        <w:rPr>
          <w:sz w:val="23"/>
        </w:rPr>
      </w:pPr>
      <w:r>
        <w:pict>
          <v:shape id="_x0000_s1506" o:spid="_x0000_s1506" o:spt="202" type="#_x0000_t202" style="position:absolute;left:0pt;margin-left:86.2pt;margin-top:17.1pt;height:30.1pt;width:422.9pt;mso-position-horizontal-relative:page;mso-wrap-distance-bottom:0pt;mso-wrap-distance-top:0pt;z-index:-15597568;mso-width-relative:page;mso-height-relative:page;" filled="f" stroked="t" coordsize="21600,21600">
            <v:path/>
            <v:fill on="f" focussize="0,0"/>
            <v:stroke weight="0.199212598425197pt" color="#3B70B7"/>
            <v:imagedata o:title=""/>
            <o:lock v:ext="edit"/>
            <v:textbox inset="0mm,0mm,0mm,0mm">
              <w:txbxContent>
                <w:p>
                  <w:pPr>
                    <w:pStyle w:val="5"/>
                    <w:spacing w:before="39"/>
                    <w:ind w:left="59"/>
                    <w:rPr>
                      <w:rFonts w:ascii="Trebuchet MS"/>
                    </w:rPr>
                  </w:pPr>
                  <w:r>
                    <w:rPr>
                      <w:rFonts w:ascii="Trebuchet MS"/>
                      <w:w w:val="110"/>
                    </w:rPr>
                    <w:t>Input:</w:t>
                  </w:r>
                  <w:r>
                    <w:rPr>
                      <w:rFonts w:ascii="Trebuchet MS"/>
                      <w:spacing w:val="38"/>
                      <w:w w:val="110"/>
                    </w:rPr>
                    <w:t xml:space="preserve"> </w:t>
                  </w:r>
                  <w:r>
                    <w:rPr>
                      <w:rFonts w:ascii="Trebuchet MS"/>
                      <w:w w:val="110"/>
                    </w:rPr>
                    <w:t>nums</w:t>
                  </w:r>
                  <w:r>
                    <w:rPr>
                      <w:rFonts w:ascii="Trebuchet MS"/>
                      <w:spacing w:val="39"/>
                      <w:w w:val="110"/>
                    </w:rPr>
                    <w:t xml:space="preserve"> </w:t>
                  </w:r>
                  <w:r>
                    <w:rPr>
                      <w:rFonts w:ascii="Trebuchet MS"/>
                      <w:w w:val="110"/>
                    </w:rPr>
                    <w:t>=</w:t>
                  </w:r>
                  <w:r>
                    <w:rPr>
                      <w:rFonts w:ascii="Trebuchet MS"/>
                      <w:spacing w:val="38"/>
                      <w:w w:val="110"/>
                    </w:rPr>
                    <w:t xml:space="preserve"> </w:t>
                  </w:r>
                  <w:r>
                    <w:rPr>
                      <w:rFonts w:ascii="Trebuchet MS"/>
                      <w:w w:val="110"/>
                    </w:rPr>
                    <w:t>[2,</w:t>
                  </w:r>
                  <w:r>
                    <w:rPr>
                      <w:rFonts w:ascii="Trebuchet MS"/>
                      <w:spacing w:val="39"/>
                      <w:w w:val="110"/>
                    </w:rPr>
                    <w:t xml:space="preserve"> </w:t>
                  </w:r>
                  <w:r>
                    <w:rPr>
                      <w:rFonts w:ascii="Trebuchet MS"/>
                      <w:w w:val="110"/>
                    </w:rPr>
                    <w:t>7,</w:t>
                  </w:r>
                  <w:r>
                    <w:rPr>
                      <w:rFonts w:ascii="Trebuchet MS"/>
                      <w:spacing w:val="38"/>
                      <w:w w:val="110"/>
                    </w:rPr>
                    <w:t xml:space="preserve"> </w:t>
                  </w:r>
                  <w:r>
                    <w:rPr>
                      <w:rFonts w:ascii="Trebuchet MS"/>
                      <w:w w:val="110"/>
                    </w:rPr>
                    <w:t>11,</w:t>
                  </w:r>
                  <w:r>
                    <w:rPr>
                      <w:rFonts w:ascii="Trebuchet MS"/>
                      <w:spacing w:val="39"/>
                      <w:w w:val="110"/>
                    </w:rPr>
                    <w:t xml:space="preserve"> </w:t>
                  </w:r>
                  <w:r>
                    <w:rPr>
                      <w:rFonts w:ascii="Trebuchet MS"/>
                      <w:w w:val="110"/>
                    </w:rPr>
                    <w:t>15],</w:t>
                  </w:r>
                  <w:r>
                    <w:rPr>
                      <w:rFonts w:ascii="Trebuchet MS"/>
                      <w:spacing w:val="39"/>
                      <w:w w:val="110"/>
                    </w:rPr>
                    <w:t xml:space="preserve"> </w:t>
                  </w:r>
                  <w:r>
                    <w:rPr>
                      <w:rFonts w:ascii="Trebuchet MS"/>
                      <w:w w:val="110"/>
                    </w:rPr>
                    <w:t>target</w:t>
                  </w:r>
                  <w:r>
                    <w:rPr>
                      <w:rFonts w:ascii="Trebuchet MS"/>
                      <w:spacing w:val="38"/>
                      <w:w w:val="110"/>
                    </w:rPr>
                    <w:t xml:space="preserve"> </w:t>
                  </w:r>
                  <w:r>
                    <w:rPr>
                      <w:rFonts w:ascii="Trebuchet MS"/>
                      <w:w w:val="110"/>
                    </w:rPr>
                    <w:t>=</w:t>
                  </w:r>
                  <w:r>
                    <w:rPr>
                      <w:rFonts w:ascii="Trebuchet MS"/>
                      <w:spacing w:val="39"/>
                      <w:w w:val="110"/>
                    </w:rPr>
                    <w:t xml:space="preserve"> </w:t>
                  </w:r>
                  <w:r>
                    <w:rPr>
                      <w:rFonts w:ascii="Trebuchet MS"/>
                      <w:w w:val="110"/>
                    </w:rPr>
                    <w:t>9</w:t>
                  </w:r>
                </w:p>
                <w:p>
                  <w:pPr>
                    <w:pStyle w:val="5"/>
                    <w:spacing w:before="7"/>
                    <w:ind w:left="59"/>
                    <w:rPr>
                      <w:rFonts w:ascii="Trebuchet MS"/>
                    </w:rPr>
                  </w:pPr>
                  <w:r>
                    <w:rPr>
                      <w:rFonts w:ascii="Trebuchet MS"/>
                      <w:w w:val="115"/>
                    </w:rPr>
                    <w:t>Output:</w:t>
                  </w:r>
                  <w:r>
                    <w:rPr>
                      <w:rFonts w:ascii="Trebuchet MS"/>
                      <w:spacing w:val="18"/>
                      <w:w w:val="115"/>
                    </w:rPr>
                    <w:t xml:space="preserve"> </w:t>
                  </w:r>
                  <w:r>
                    <w:rPr>
                      <w:rFonts w:ascii="Trebuchet MS"/>
                      <w:w w:val="115"/>
                    </w:rPr>
                    <w:t>[0,</w:t>
                  </w:r>
                  <w:r>
                    <w:rPr>
                      <w:rFonts w:ascii="Trebuchet MS"/>
                      <w:spacing w:val="19"/>
                      <w:w w:val="115"/>
                    </w:rPr>
                    <w:t xml:space="preserve"> </w:t>
                  </w:r>
                  <w:r>
                    <w:rPr>
                      <w:rFonts w:ascii="Trebuchet MS"/>
                      <w:w w:val="115"/>
                    </w:rPr>
                    <w:t>1]</w:t>
                  </w:r>
                </w:p>
              </w:txbxContent>
            </v:textbox>
            <w10:wrap type="topAndBottom"/>
          </v:shape>
        </w:pict>
      </w:r>
    </w:p>
    <w:p>
      <w:pPr>
        <w:pStyle w:val="5"/>
        <w:spacing w:before="149"/>
        <w:ind w:left="1844"/>
      </w:pPr>
      <w:r>
        <w:rPr>
          <w:spacing w:val="-3"/>
          <w:w w:val="95"/>
        </w:rPr>
        <w:t xml:space="preserve">在这个样例中，第 </w:t>
      </w:r>
      <w:r>
        <w:rPr>
          <w:rFonts w:ascii="Times New Roman" w:eastAsia="Times New Roman"/>
          <w:w w:val="95"/>
        </w:rPr>
        <w:t>0</w:t>
      </w:r>
      <w:r>
        <w:rPr>
          <w:rFonts w:ascii="Times New Roman" w:eastAsia="Times New Roman"/>
          <w:spacing w:val="28"/>
          <w:w w:val="95"/>
        </w:rPr>
        <w:t xml:space="preserve"> </w:t>
      </w:r>
      <w:r>
        <w:rPr>
          <w:spacing w:val="-3"/>
          <w:w w:val="95"/>
        </w:rPr>
        <w:t xml:space="preserve">个位置的值 </w:t>
      </w:r>
      <w:r>
        <w:rPr>
          <w:rFonts w:ascii="Times New Roman" w:eastAsia="Times New Roman"/>
          <w:w w:val="95"/>
        </w:rPr>
        <w:t>2</w:t>
      </w:r>
      <w:r>
        <w:rPr>
          <w:rFonts w:ascii="Times New Roman" w:eastAsia="Times New Roman"/>
          <w:spacing w:val="28"/>
          <w:w w:val="95"/>
        </w:rPr>
        <w:t xml:space="preserve"> </w:t>
      </w:r>
      <w:r>
        <w:rPr>
          <w:spacing w:val="-6"/>
          <w:w w:val="95"/>
        </w:rPr>
        <w:t xml:space="preserve">和第 </w:t>
      </w:r>
      <w:r>
        <w:rPr>
          <w:rFonts w:ascii="Times New Roman" w:eastAsia="Times New Roman"/>
          <w:w w:val="95"/>
        </w:rPr>
        <w:t>1</w:t>
      </w:r>
      <w:r>
        <w:rPr>
          <w:rFonts w:ascii="Times New Roman" w:eastAsia="Times New Roman"/>
          <w:spacing w:val="28"/>
          <w:w w:val="95"/>
        </w:rPr>
        <w:t xml:space="preserve"> </w:t>
      </w:r>
      <w:r>
        <w:rPr>
          <w:spacing w:val="-3"/>
          <w:w w:val="95"/>
        </w:rPr>
        <w:t xml:space="preserve">个位置的值 </w:t>
      </w:r>
      <w:r>
        <w:rPr>
          <w:rFonts w:ascii="Times New Roman" w:eastAsia="Times New Roman"/>
          <w:w w:val="95"/>
        </w:rPr>
        <w:t>7</w:t>
      </w:r>
      <w:r>
        <w:rPr>
          <w:rFonts w:ascii="Times New Roman" w:eastAsia="Times New Roman"/>
          <w:spacing w:val="28"/>
          <w:w w:val="95"/>
        </w:rPr>
        <w:t xml:space="preserve"> </w:t>
      </w:r>
      <w:r>
        <w:rPr>
          <w:spacing w:val="-5"/>
          <w:w w:val="95"/>
        </w:rPr>
        <w:t xml:space="preserve">的和为 </w:t>
      </w:r>
      <w:r>
        <w:rPr>
          <w:rFonts w:ascii="Times New Roman" w:eastAsia="Times New Roman"/>
          <w:w w:val="95"/>
        </w:rPr>
        <w:t>9</w:t>
      </w:r>
      <w:r>
        <w:rPr>
          <w:w w:val="95"/>
        </w:rPr>
        <w:t>。</w:t>
      </w:r>
    </w:p>
    <w:p>
      <w:pPr>
        <w:pStyle w:val="5"/>
        <w:rPr>
          <w:sz w:val="23"/>
        </w:rPr>
      </w:pPr>
    </w:p>
    <w:p>
      <w:pPr>
        <w:pStyle w:val="4"/>
        <w:rPr>
          <w:rFonts w:hint="eastAsia" w:ascii="Microsoft YaHei UI" w:eastAsia="Microsoft YaHei UI"/>
        </w:rPr>
      </w:pPr>
      <w:r>
        <w:rPr>
          <w:rFonts w:hint="eastAsia" w:ascii="Microsoft YaHei UI" w:eastAsia="Microsoft YaHei UI"/>
          <w:color w:val="3B70B7"/>
          <w:w w:val="95"/>
        </w:rPr>
        <w:t>题解</w:t>
      </w:r>
    </w:p>
    <w:p>
      <w:pPr>
        <w:pStyle w:val="5"/>
        <w:spacing w:before="129" w:line="302" w:lineRule="auto"/>
        <w:ind w:left="1445" w:right="284" w:firstLine="398"/>
      </w:pPr>
      <w:r>
        <w:rPr>
          <w:w w:val="95"/>
        </w:rPr>
        <w:t>我们可以利用哈希表存储遍历过的值以及它们的位置，每次遍历到位置</w:t>
      </w:r>
      <w:r>
        <w:rPr>
          <w:spacing w:val="105"/>
        </w:rPr>
        <w:t xml:space="preserve"> </w:t>
      </w:r>
      <w:r>
        <w:rPr>
          <w:rFonts w:ascii="Times New Roman" w:eastAsia="Times New Roman"/>
          <w:w w:val="95"/>
        </w:rPr>
        <w:t>i</w:t>
      </w:r>
      <w:r>
        <w:rPr>
          <w:rFonts w:ascii="Times New Roman" w:eastAsia="Times New Roman"/>
          <w:spacing w:val="62"/>
        </w:rPr>
        <w:t xml:space="preserve"> </w:t>
      </w:r>
      <w:r>
        <w:rPr>
          <w:w w:val="95"/>
        </w:rPr>
        <w:t>的时候，查找哈希</w:t>
      </w:r>
      <w:r>
        <w:rPr>
          <w:spacing w:val="-6"/>
          <w:w w:val="95"/>
        </w:rPr>
        <w:t xml:space="preserve">表里是否存在 </w:t>
      </w:r>
      <w:r>
        <w:rPr>
          <w:rFonts w:ascii="Times New Roman" w:eastAsia="Times New Roman"/>
          <w:w w:val="95"/>
        </w:rPr>
        <w:t>target</w:t>
      </w:r>
      <w:r>
        <w:rPr>
          <w:rFonts w:ascii="Times New Roman" w:eastAsia="Times New Roman"/>
          <w:spacing w:val="4"/>
          <w:w w:val="95"/>
        </w:rPr>
        <w:t xml:space="preserve"> - </w:t>
      </w:r>
      <w:r>
        <w:rPr>
          <w:rFonts w:ascii="Times New Roman" w:eastAsia="Times New Roman"/>
          <w:w w:val="95"/>
        </w:rPr>
        <w:t>nums[i]</w:t>
      </w:r>
      <w:r>
        <w:rPr>
          <w:spacing w:val="-3"/>
          <w:w w:val="95"/>
        </w:rPr>
        <w:t xml:space="preserve">，若存在，则说明这两个值的和为 </w:t>
      </w:r>
      <w:r>
        <w:rPr>
          <w:rFonts w:ascii="Times New Roman" w:eastAsia="Times New Roman"/>
          <w:w w:val="95"/>
        </w:rPr>
        <w:t>target</w:t>
      </w:r>
      <w:r>
        <w:rPr>
          <w:w w:val="95"/>
        </w:rPr>
        <w:t>。</w:t>
      </w:r>
    </w:p>
    <w:p>
      <w:pPr>
        <w:pStyle w:val="5"/>
        <w:spacing w:before="4"/>
        <w:rPr>
          <w:sz w:val="23"/>
        </w:rPr>
      </w:pPr>
      <w:r>
        <w:pict>
          <v:group id="_x0000_s1507" o:spid="_x0000_s1507" o:spt="203" style="position:absolute;left:0pt;margin-left:86.1pt;margin-top:16.95pt;height:63pt;width:423.1pt;mso-position-horizontal-relative:page;mso-wrap-distance-bottom:0pt;mso-wrap-distance-top:0pt;z-index:-15596544;mso-width-relative:page;mso-height-relative:page;" coordorigin="1722,340" coordsize="8462,1260">
            <o:lock v:ext="edit"/>
            <v:shape id="_x0000_s1508" o:spid="_x0000_s1508" style="position:absolute;left:1722;top:339;height:1260;width:8462;" filled="f" stroked="t" coordorigin="1722,340" coordsize="8462,1260" path="m1724,403l1724,340m1722,342l1786,342m1786,342l10120,342m10120,342l10183,342m10181,403l10181,340m1724,643l1724,403m10181,643l10181,403m1724,882l1724,643m10181,882l10181,643m1724,1121l1724,882m10181,1121l10181,882m1724,1360l1724,1121m10181,1360l10181,1121m1724,1599l1724,1360m10181,1599l10181,1360e">
              <v:path arrowok="t"/>
              <v:fill on="f" focussize="0,0"/>
              <v:stroke weight="0.199212598425197pt" color="#3B70B7"/>
              <v:imagedata o:title=""/>
              <o:lock v:ext="edit"/>
            </v:shape>
            <v:shape id="_x0000_s1509" o:spid="_x0000_s1509" o:spt="202" type="#_x0000_t202" style="position:absolute;left:1722;top:339;height:1260;width:8462;" filled="f" stroked="f" coordsize="21600,21600">
              <v:path/>
              <v:fill on="f" focussize="0,0"/>
              <v:stroke on="f" joinstyle="miter"/>
              <v:imagedata o:title=""/>
              <o:lock v:ext="edit"/>
              <v:textbox inset="0mm,0mm,0mm,0mm">
                <w:txbxContent>
                  <w:p>
                    <w:pPr>
                      <w:spacing w:before="43" w:line="230" w:lineRule="exact"/>
                      <w:ind w:left="63" w:right="0" w:firstLine="0"/>
                      <w:jc w:val="left"/>
                      <w:rPr>
                        <w:rFonts w:ascii="Trebuchet MS"/>
                        <w:sz w:val="20"/>
                      </w:rPr>
                    </w:pPr>
                    <w:r>
                      <w:rPr>
                        <w:rFonts w:ascii="Trebuchet MS"/>
                        <w:w w:val="110"/>
                        <w:sz w:val="20"/>
                      </w:rPr>
                      <w:t>vector&lt;</w:t>
                    </w:r>
                    <w:r>
                      <w:rPr>
                        <w:rFonts w:ascii="Trebuchet MS"/>
                        <w:color w:val="7F0000"/>
                        <w:w w:val="110"/>
                        <w:sz w:val="20"/>
                      </w:rPr>
                      <w:t>int</w:t>
                    </w:r>
                    <w:r>
                      <w:rPr>
                        <w:rFonts w:ascii="Trebuchet MS"/>
                        <w:w w:val="110"/>
                        <w:sz w:val="20"/>
                      </w:rPr>
                      <w:t>&gt;</w:t>
                    </w:r>
                    <w:r>
                      <w:rPr>
                        <w:rFonts w:ascii="Trebuchet MS"/>
                        <w:spacing w:val="20"/>
                        <w:w w:val="110"/>
                        <w:sz w:val="20"/>
                      </w:rPr>
                      <w:t xml:space="preserve"> </w:t>
                    </w:r>
                    <w:r>
                      <w:rPr>
                        <w:rFonts w:ascii="Trebuchet MS"/>
                        <w:w w:val="110"/>
                        <w:sz w:val="20"/>
                      </w:rPr>
                      <w:t>twoSum(vector&lt;</w:t>
                    </w:r>
                    <w:r>
                      <w:rPr>
                        <w:rFonts w:ascii="Trebuchet MS"/>
                        <w:color w:val="7F0000"/>
                        <w:w w:val="110"/>
                        <w:sz w:val="20"/>
                      </w:rPr>
                      <w:t>int</w:t>
                    </w:r>
                    <w:r>
                      <w:rPr>
                        <w:rFonts w:ascii="Trebuchet MS"/>
                        <w:w w:val="110"/>
                        <w:sz w:val="20"/>
                      </w:rPr>
                      <w:t>&gt;&amp;</w:t>
                    </w:r>
                    <w:r>
                      <w:rPr>
                        <w:rFonts w:ascii="Trebuchet MS"/>
                        <w:spacing w:val="21"/>
                        <w:w w:val="110"/>
                        <w:sz w:val="20"/>
                      </w:rPr>
                      <w:t xml:space="preserve"> </w:t>
                    </w:r>
                    <w:r>
                      <w:rPr>
                        <w:rFonts w:ascii="Trebuchet MS"/>
                        <w:w w:val="110"/>
                        <w:sz w:val="20"/>
                      </w:rPr>
                      <w:t>nums,</w:t>
                    </w:r>
                    <w:r>
                      <w:rPr>
                        <w:rFonts w:ascii="Trebuchet MS"/>
                        <w:spacing w:val="21"/>
                        <w:w w:val="110"/>
                        <w:sz w:val="20"/>
                      </w:rPr>
                      <w:t xml:space="preserve"> </w:t>
                    </w:r>
                    <w:r>
                      <w:rPr>
                        <w:rFonts w:ascii="Trebuchet MS"/>
                        <w:color w:val="7F0000"/>
                        <w:w w:val="110"/>
                        <w:sz w:val="20"/>
                      </w:rPr>
                      <w:t>int</w:t>
                    </w:r>
                    <w:r>
                      <w:rPr>
                        <w:rFonts w:ascii="Trebuchet MS"/>
                        <w:color w:val="7F0000"/>
                        <w:spacing w:val="21"/>
                        <w:w w:val="110"/>
                        <w:sz w:val="20"/>
                      </w:rPr>
                      <w:t xml:space="preserve"> </w:t>
                    </w:r>
                    <w:r>
                      <w:rPr>
                        <w:rFonts w:ascii="Trebuchet MS"/>
                        <w:w w:val="110"/>
                        <w:sz w:val="20"/>
                      </w:rPr>
                      <w:t>target)</w:t>
                    </w:r>
                    <w:r>
                      <w:rPr>
                        <w:rFonts w:ascii="Trebuchet MS"/>
                        <w:spacing w:val="21"/>
                        <w:w w:val="110"/>
                        <w:sz w:val="20"/>
                      </w:rPr>
                      <w:t xml:space="preserve"> </w:t>
                    </w:r>
                    <w:r>
                      <w:rPr>
                        <w:rFonts w:ascii="Trebuchet MS"/>
                        <w:w w:val="110"/>
                        <w:sz w:val="20"/>
                      </w:rPr>
                      <w:t>{</w:t>
                    </w:r>
                  </w:p>
                  <w:p>
                    <w:pPr>
                      <w:spacing w:before="0" w:line="242" w:lineRule="auto"/>
                      <w:ind w:left="440" w:right="4517" w:firstLine="0"/>
                      <w:jc w:val="left"/>
                      <w:rPr>
                        <w:rFonts w:ascii="Trebuchet MS" w:eastAsia="Trebuchet MS"/>
                        <w:sz w:val="20"/>
                      </w:rPr>
                    </w:pPr>
                    <w:r>
                      <w:rPr>
                        <w:rFonts w:ascii="Trebuchet MS" w:eastAsia="Trebuchet MS"/>
                        <w:color w:val="7F7F7F"/>
                        <w:spacing w:val="6"/>
                        <w:sz w:val="20"/>
                      </w:rPr>
                      <w:t xml:space="preserve">// </w:t>
                    </w:r>
                    <w:r>
                      <w:rPr>
                        <w:color w:val="7F7F7F"/>
                        <w:sz w:val="20"/>
                      </w:rPr>
                      <w:t>键是数字，值是该数字在数组的位置</w:t>
                    </w:r>
                    <w:r>
                      <w:rPr>
                        <w:rFonts w:ascii="Trebuchet MS" w:eastAsia="Trebuchet MS"/>
                        <w:w w:val="105"/>
                        <w:sz w:val="20"/>
                      </w:rPr>
                      <w:t>unordered_map&lt;</w:t>
                    </w:r>
                    <w:r>
                      <w:rPr>
                        <w:rFonts w:ascii="Trebuchet MS" w:eastAsia="Trebuchet MS"/>
                        <w:color w:val="7F0000"/>
                        <w:w w:val="105"/>
                        <w:sz w:val="20"/>
                      </w:rPr>
                      <w:t>int</w:t>
                    </w:r>
                    <w:r>
                      <w:rPr>
                        <w:rFonts w:ascii="Trebuchet MS" w:eastAsia="Trebuchet MS"/>
                        <w:w w:val="105"/>
                        <w:sz w:val="20"/>
                      </w:rPr>
                      <w:t xml:space="preserve">, </w:t>
                    </w:r>
                    <w:r>
                      <w:rPr>
                        <w:rFonts w:ascii="Trebuchet MS" w:eastAsia="Trebuchet MS"/>
                        <w:color w:val="7F0000"/>
                        <w:w w:val="105"/>
                        <w:sz w:val="20"/>
                      </w:rPr>
                      <w:t>int</w:t>
                    </w:r>
                    <w:r>
                      <w:rPr>
                        <w:rFonts w:ascii="Trebuchet MS" w:eastAsia="Trebuchet MS"/>
                        <w:w w:val="105"/>
                        <w:sz w:val="20"/>
                      </w:rPr>
                      <w:t>&gt; hash;</w:t>
                    </w:r>
                    <w:r>
                      <w:rPr>
                        <w:rFonts w:ascii="Trebuchet MS" w:eastAsia="Trebuchet MS"/>
                        <w:spacing w:val="1"/>
                        <w:w w:val="105"/>
                        <w:sz w:val="20"/>
                      </w:rPr>
                      <w:t xml:space="preserve"> </w:t>
                    </w:r>
                    <w:r>
                      <w:rPr>
                        <w:rFonts w:ascii="Trebuchet MS" w:eastAsia="Trebuchet MS"/>
                        <w:w w:val="105"/>
                        <w:sz w:val="20"/>
                      </w:rPr>
                      <w:t>vector&lt;</w:t>
                    </w:r>
                    <w:r>
                      <w:rPr>
                        <w:rFonts w:ascii="Trebuchet MS" w:eastAsia="Trebuchet MS"/>
                        <w:color w:val="7F0000"/>
                        <w:w w:val="105"/>
                        <w:sz w:val="20"/>
                      </w:rPr>
                      <w:t>int</w:t>
                    </w:r>
                    <w:r>
                      <w:rPr>
                        <w:rFonts w:ascii="Trebuchet MS" w:eastAsia="Trebuchet MS"/>
                        <w:spacing w:val="23"/>
                        <w:w w:val="105"/>
                        <w:sz w:val="20"/>
                      </w:rPr>
                      <w:t xml:space="preserve">&gt; </w:t>
                    </w:r>
                    <w:r>
                      <w:rPr>
                        <w:rFonts w:ascii="Trebuchet MS" w:eastAsia="Trebuchet MS"/>
                        <w:w w:val="105"/>
                        <w:sz w:val="20"/>
                      </w:rPr>
                      <w:t>ans;</w:t>
                    </w:r>
                  </w:p>
                  <w:p>
                    <w:pPr>
                      <w:spacing w:before="0"/>
                      <w:ind w:left="440" w:right="0" w:firstLine="0"/>
                      <w:jc w:val="left"/>
                      <w:rPr>
                        <w:rFonts w:ascii="Trebuchet MS"/>
                        <w:sz w:val="20"/>
                      </w:rPr>
                    </w:pPr>
                    <w:r>
                      <w:rPr>
                        <w:rFonts w:ascii="Trebuchet MS"/>
                        <w:color w:val="7F0000"/>
                        <w:w w:val="125"/>
                        <w:sz w:val="20"/>
                      </w:rPr>
                      <w:t>for</w:t>
                    </w:r>
                    <w:r>
                      <w:rPr>
                        <w:rFonts w:ascii="Trebuchet MS"/>
                        <w:color w:val="7F0000"/>
                        <w:spacing w:val="14"/>
                        <w:w w:val="125"/>
                        <w:sz w:val="20"/>
                      </w:rPr>
                      <w:t xml:space="preserve"> </w:t>
                    </w:r>
                    <w:r>
                      <w:rPr>
                        <w:rFonts w:ascii="Trebuchet MS"/>
                        <w:w w:val="125"/>
                        <w:sz w:val="20"/>
                      </w:rPr>
                      <w:t>(</w:t>
                    </w:r>
                    <w:r>
                      <w:rPr>
                        <w:rFonts w:ascii="Trebuchet MS"/>
                        <w:color w:val="7F0000"/>
                        <w:w w:val="125"/>
                        <w:sz w:val="20"/>
                      </w:rPr>
                      <w:t>int</w:t>
                    </w:r>
                    <w:r>
                      <w:rPr>
                        <w:rFonts w:ascii="Trebuchet MS"/>
                        <w:color w:val="7F0000"/>
                        <w:spacing w:val="14"/>
                        <w:w w:val="125"/>
                        <w:sz w:val="20"/>
                      </w:rPr>
                      <w:t xml:space="preserve"> </w:t>
                    </w:r>
                    <w:r>
                      <w:rPr>
                        <w:rFonts w:ascii="Trebuchet MS"/>
                        <w:w w:val="155"/>
                        <w:sz w:val="20"/>
                      </w:rPr>
                      <w:t>i</w:t>
                    </w:r>
                    <w:r>
                      <w:rPr>
                        <w:rFonts w:ascii="Trebuchet MS"/>
                        <w:spacing w:val="-4"/>
                        <w:w w:val="155"/>
                        <w:sz w:val="20"/>
                      </w:rPr>
                      <w:t xml:space="preserve"> </w:t>
                    </w:r>
                    <w:r>
                      <w:rPr>
                        <w:rFonts w:ascii="Trebuchet MS"/>
                        <w:w w:val="125"/>
                        <w:sz w:val="20"/>
                      </w:rPr>
                      <w:t>=</w:t>
                    </w:r>
                    <w:r>
                      <w:rPr>
                        <w:rFonts w:ascii="Trebuchet MS"/>
                        <w:spacing w:val="14"/>
                        <w:w w:val="125"/>
                        <w:sz w:val="20"/>
                      </w:rPr>
                      <w:t xml:space="preserve"> </w:t>
                    </w:r>
                    <w:r>
                      <w:rPr>
                        <w:rFonts w:ascii="Trebuchet MS"/>
                        <w:w w:val="125"/>
                        <w:sz w:val="20"/>
                      </w:rPr>
                      <w:t>0;</w:t>
                    </w:r>
                    <w:r>
                      <w:rPr>
                        <w:rFonts w:ascii="Trebuchet MS"/>
                        <w:spacing w:val="14"/>
                        <w:w w:val="125"/>
                        <w:sz w:val="20"/>
                      </w:rPr>
                      <w:t xml:space="preserve"> </w:t>
                    </w:r>
                    <w:r>
                      <w:rPr>
                        <w:rFonts w:ascii="Trebuchet MS"/>
                        <w:w w:val="155"/>
                        <w:sz w:val="20"/>
                      </w:rPr>
                      <w:t>i</w:t>
                    </w:r>
                    <w:r>
                      <w:rPr>
                        <w:rFonts w:ascii="Trebuchet MS"/>
                        <w:spacing w:val="-4"/>
                        <w:w w:val="155"/>
                        <w:sz w:val="20"/>
                      </w:rPr>
                      <w:t xml:space="preserve"> </w:t>
                    </w:r>
                    <w:r>
                      <w:rPr>
                        <w:rFonts w:ascii="Trebuchet MS"/>
                        <w:w w:val="125"/>
                        <w:sz w:val="20"/>
                      </w:rPr>
                      <w:t>&lt;</w:t>
                    </w:r>
                    <w:r>
                      <w:rPr>
                        <w:rFonts w:ascii="Trebuchet MS"/>
                        <w:spacing w:val="14"/>
                        <w:w w:val="125"/>
                        <w:sz w:val="20"/>
                      </w:rPr>
                      <w:t xml:space="preserve"> </w:t>
                    </w:r>
                    <w:r>
                      <w:rPr>
                        <w:rFonts w:ascii="Trebuchet MS"/>
                        <w:w w:val="125"/>
                        <w:sz w:val="20"/>
                      </w:rPr>
                      <w:t>nums.size();</w:t>
                    </w:r>
                    <w:r>
                      <w:rPr>
                        <w:rFonts w:ascii="Trebuchet MS"/>
                        <w:spacing w:val="14"/>
                        <w:w w:val="125"/>
                        <w:sz w:val="20"/>
                      </w:rPr>
                      <w:t xml:space="preserve"> </w:t>
                    </w:r>
                    <w:r>
                      <w:rPr>
                        <w:rFonts w:ascii="Trebuchet MS"/>
                        <w:w w:val="125"/>
                        <w:sz w:val="20"/>
                      </w:rPr>
                      <w:t>++i)</w:t>
                    </w:r>
                    <w:r>
                      <w:rPr>
                        <w:rFonts w:ascii="Trebuchet MS"/>
                        <w:spacing w:val="14"/>
                        <w:w w:val="125"/>
                        <w:sz w:val="20"/>
                      </w:rPr>
                      <w:t xml:space="preserve"> </w:t>
                    </w:r>
                    <w:r>
                      <w:rPr>
                        <w:rFonts w:ascii="Trebuchet MS"/>
                        <w:w w:val="125"/>
                        <w:sz w:val="20"/>
                      </w:rPr>
                      <w:t>{</w:t>
                    </w:r>
                  </w:p>
                </w:txbxContent>
              </v:textbox>
            </v:shape>
            <w10:wrap type="topAndBottom"/>
          </v:group>
        </w:pict>
      </w:r>
    </w:p>
    <w:p>
      <w:pPr>
        <w:spacing w:after="0"/>
        <w:rPr>
          <w:sz w:val="23"/>
        </w:rPr>
        <w:sectPr>
          <w:pgSz w:w="11910" w:h="16840"/>
          <w:pgMar w:top="1200" w:right="1500" w:bottom="700" w:left="340" w:header="923" w:footer="510" w:gutter="0"/>
        </w:sectPr>
      </w:pPr>
    </w:p>
    <w:p>
      <w:pPr>
        <w:pStyle w:val="5"/>
      </w:pPr>
    </w:p>
    <w:p>
      <w:pPr>
        <w:pStyle w:val="5"/>
        <w:ind w:left="1380"/>
      </w:pPr>
      <w:r>
        <w:pict>
          <v:group id="_x0000_s1510" o:spid="_x0000_s1510" o:spt="203" style="height:146.65pt;width:423.1pt;" coordsize="8462,2933">
            <o:lock v:ext="edit"/>
            <v:shape id="_x0000_s1511" o:spid="_x0000_s1511" style="position:absolute;left:0;top:0;height:2933;width:8462;" filled="f" stroked="t" coordsize="8462,2933" path="m2,239l2,0m2,478l2,239m2,717l2,478m2,956l2,717m2,1196l2,956m2,1435l2,1196m2,1674l2,1435m2,1913l2,1674m2,2152l2,1913m2,2391l2,2152m2,2630l2,2391m2,2869l2,2630m2,2933l2,2869m0,2931l64,2931m8459,239l8459,0m8459,478l8459,239m8459,717l8459,478m8459,956l8459,717m8459,1196l8459,956m8459,1435l8459,1196m8459,1674l8459,1435m8459,1913l8459,1674m8459,2152l8459,1913m8459,2391l8459,2152m8459,2630l8459,2391m8459,2869l8459,2630m64,2931l8398,2931m8398,2931l8461,2931m8459,2933l8459,2869e">
              <v:path arrowok="t"/>
              <v:fill on="f" focussize="0,0"/>
              <v:stroke weight="0.199212598425197pt" color="#3B70B7"/>
              <v:imagedata o:title=""/>
              <o:lock v:ext="edit"/>
            </v:shape>
            <v:shape id="_x0000_s1512" o:spid="_x0000_s1512" o:spt="202" type="#_x0000_t202" style="position:absolute;left:440;top:0;height:2630;width:4057;" filled="f" stroked="f" coordsize="21600,21600">
              <v:path/>
              <v:fill on="f" focussize="0,0"/>
              <v:stroke on="f" joinstyle="miter"/>
              <v:imagedata o:title=""/>
              <o:lock v:ext="edit"/>
              <v:textbox inset="0mm,0mm,0mm,0mm">
                <w:txbxContent>
                  <w:p>
                    <w:pPr>
                      <w:spacing w:before="0" w:line="211" w:lineRule="exact"/>
                      <w:ind w:left="376" w:right="0" w:firstLine="0"/>
                      <w:jc w:val="left"/>
                      <w:rPr>
                        <w:rFonts w:ascii="Trebuchet MS"/>
                        <w:sz w:val="20"/>
                      </w:rPr>
                    </w:pPr>
                    <w:r>
                      <w:rPr>
                        <w:rFonts w:ascii="Trebuchet MS"/>
                        <w:color w:val="7F0000"/>
                        <w:w w:val="105"/>
                        <w:sz w:val="20"/>
                      </w:rPr>
                      <w:t>int</w:t>
                    </w:r>
                    <w:r>
                      <w:rPr>
                        <w:rFonts w:ascii="Trebuchet MS"/>
                        <w:color w:val="7F0000"/>
                        <w:spacing w:val="45"/>
                        <w:w w:val="105"/>
                        <w:sz w:val="20"/>
                      </w:rPr>
                      <w:t xml:space="preserve"> </w:t>
                    </w:r>
                    <w:r>
                      <w:rPr>
                        <w:rFonts w:ascii="Trebuchet MS"/>
                        <w:w w:val="105"/>
                        <w:sz w:val="20"/>
                      </w:rPr>
                      <w:t>num</w:t>
                    </w:r>
                    <w:r>
                      <w:rPr>
                        <w:rFonts w:ascii="Trebuchet MS"/>
                        <w:spacing w:val="45"/>
                        <w:w w:val="105"/>
                        <w:sz w:val="20"/>
                      </w:rPr>
                      <w:t xml:space="preserve"> </w:t>
                    </w:r>
                    <w:r>
                      <w:rPr>
                        <w:rFonts w:ascii="Trebuchet MS"/>
                        <w:w w:val="105"/>
                        <w:sz w:val="20"/>
                      </w:rPr>
                      <w:t>=</w:t>
                    </w:r>
                    <w:r>
                      <w:rPr>
                        <w:rFonts w:ascii="Trebuchet MS"/>
                        <w:spacing w:val="45"/>
                        <w:w w:val="105"/>
                        <w:sz w:val="20"/>
                      </w:rPr>
                      <w:t xml:space="preserve"> </w:t>
                    </w:r>
                    <w:r>
                      <w:rPr>
                        <w:rFonts w:ascii="Trebuchet MS"/>
                        <w:w w:val="105"/>
                        <w:sz w:val="20"/>
                      </w:rPr>
                      <w:t>nums[i];</w:t>
                    </w:r>
                  </w:p>
                  <w:p>
                    <w:pPr>
                      <w:spacing w:before="7" w:line="247" w:lineRule="auto"/>
                      <w:ind w:left="376" w:right="12" w:firstLine="0"/>
                      <w:jc w:val="left"/>
                      <w:rPr>
                        <w:rFonts w:ascii="Trebuchet MS"/>
                        <w:sz w:val="20"/>
                      </w:rPr>
                    </w:pPr>
                    <w:r>
                      <w:rPr>
                        <w:rFonts w:ascii="Trebuchet MS"/>
                        <w:color w:val="7F0000"/>
                        <w:w w:val="115"/>
                        <w:sz w:val="20"/>
                      </w:rPr>
                      <w:t>auto</w:t>
                    </w:r>
                    <w:r>
                      <w:rPr>
                        <w:rFonts w:ascii="Trebuchet MS"/>
                        <w:color w:val="7F0000"/>
                        <w:spacing w:val="1"/>
                        <w:w w:val="115"/>
                        <w:sz w:val="20"/>
                      </w:rPr>
                      <w:t xml:space="preserve"> </w:t>
                    </w:r>
                    <w:r>
                      <w:rPr>
                        <w:rFonts w:ascii="Trebuchet MS"/>
                        <w:w w:val="115"/>
                        <w:sz w:val="20"/>
                      </w:rPr>
                      <w:t>pos</w:t>
                    </w:r>
                    <w:r>
                      <w:rPr>
                        <w:rFonts w:ascii="Trebuchet MS"/>
                        <w:spacing w:val="2"/>
                        <w:w w:val="115"/>
                        <w:sz w:val="20"/>
                      </w:rPr>
                      <w:t xml:space="preserve"> </w:t>
                    </w:r>
                    <w:r>
                      <w:rPr>
                        <w:rFonts w:ascii="Trebuchet MS"/>
                        <w:w w:val="115"/>
                        <w:sz w:val="20"/>
                      </w:rPr>
                      <w:t>=</w:t>
                    </w:r>
                    <w:r>
                      <w:rPr>
                        <w:rFonts w:ascii="Trebuchet MS"/>
                        <w:spacing w:val="2"/>
                        <w:w w:val="115"/>
                        <w:sz w:val="20"/>
                      </w:rPr>
                      <w:t xml:space="preserve"> </w:t>
                    </w:r>
                    <w:r>
                      <w:rPr>
                        <w:rFonts w:ascii="Trebuchet MS"/>
                        <w:w w:val="115"/>
                        <w:sz w:val="20"/>
                      </w:rPr>
                      <w:t>hash.find(target</w:t>
                    </w:r>
                    <w:r>
                      <w:rPr>
                        <w:rFonts w:ascii="Trebuchet MS"/>
                        <w:spacing w:val="2"/>
                        <w:w w:val="115"/>
                        <w:sz w:val="20"/>
                      </w:rPr>
                      <w:t xml:space="preserve"> </w:t>
                    </w:r>
                    <w:r>
                      <w:rPr>
                        <w:rFonts w:ascii="Trebuchet MS"/>
                        <w:w w:val="115"/>
                        <w:sz w:val="20"/>
                      </w:rPr>
                      <w:t>-</w:t>
                    </w:r>
                    <w:r>
                      <w:rPr>
                        <w:rFonts w:ascii="Trebuchet MS"/>
                        <w:spacing w:val="1"/>
                        <w:w w:val="115"/>
                        <w:sz w:val="20"/>
                      </w:rPr>
                      <w:t xml:space="preserve"> </w:t>
                    </w:r>
                    <w:r>
                      <w:rPr>
                        <w:rFonts w:ascii="Trebuchet MS"/>
                        <w:w w:val="115"/>
                        <w:sz w:val="20"/>
                      </w:rPr>
                      <w:t>num);</w:t>
                    </w:r>
                    <w:r>
                      <w:rPr>
                        <w:rFonts w:ascii="Trebuchet MS"/>
                        <w:spacing w:val="-67"/>
                        <w:w w:val="115"/>
                        <w:sz w:val="20"/>
                      </w:rPr>
                      <w:t xml:space="preserve"> </w:t>
                    </w:r>
                    <w:r>
                      <w:rPr>
                        <w:rFonts w:ascii="Trebuchet MS"/>
                        <w:color w:val="7F0000"/>
                        <w:w w:val="115"/>
                        <w:sz w:val="20"/>
                      </w:rPr>
                      <w:t>if</w:t>
                    </w:r>
                    <w:r>
                      <w:rPr>
                        <w:rFonts w:ascii="Trebuchet MS"/>
                        <w:color w:val="7F0000"/>
                        <w:spacing w:val="34"/>
                        <w:w w:val="115"/>
                        <w:sz w:val="20"/>
                      </w:rPr>
                      <w:t xml:space="preserve"> </w:t>
                    </w:r>
                    <w:r>
                      <w:rPr>
                        <w:rFonts w:ascii="Trebuchet MS"/>
                        <w:w w:val="115"/>
                        <w:sz w:val="20"/>
                      </w:rPr>
                      <w:t>(pos</w:t>
                    </w:r>
                    <w:r>
                      <w:rPr>
                        <w:rFonts w:ascii="Trebuchet MS"/>
                        <w:spacing w:val="35"/>
                        <w:w w:val="115"/>
                        <w:sz w:val="20"/>
                      </w:rPr>
                      <w:t xml:space="preserve"> </w:t>
                    </w:r>
                    <w:r>
                      <w:rPr>
                        <w:rFonts w:ascii="Trebuchet MS"/>
                        <w:w w:val="115"/>
                        <w:sz w:val="20"/>
                      </w:rPr>
                      <w:t>==</w:t>
                    </w:r>
                    <w:r>
                      <w:rPr>
                        <w:rFonts w:ascii="Trebuchet MS"/>
                        <w:spacing w:val="36"/>
                        <w:w w:val="115"/>
                        <w:sz w:val="20"/>
                      </w:rPr>
                      <w:t xml:space="preserve"> </w:t>
                    </w:r>
                    <w:r>
                      <w:rPr>
                        <w:rFonts w:ascii="Trebuchet MS"/>
                        <w:w w:val="115"/>
                        <w:sz w:val="20"/>
                      </w:rPr>
                      <w:t>hash.end())</w:t>
                    </w:r>
                    <w:r>
                      <w:rPr>
                        <w:rFonts w:ascii="Trebuchet MS"/>
                        <w:spacing w:val="35"/>
                        <w:w w:val="115"/>
                        <w:sz w:val="20"/>
                      </w:rPr>
                      <w:t xml:space="preserve"> </w:t>
                    </w:r>
                    <w:r>
                      <w:rPr>
                        <w:rFonts w:ascii="Trebuchet MS"/>
                        <w:w w:val="115"/>
                        <w:sz w:val="20"/>
                      </w:rPr>
                      <w:t>{</w:t>
                    </w:r>
                  </w:p>
                  <w:p>
                    <w:pPr>
                      <w:spacing w:before="0"/>
                      <w:ind w:left="752" w:right="0" w:firstLine="0"/>
                      <w:jc w:val="left"/>
                      <w:rPr>
                        <w:rFonts w:ascii="Trebuchet MS"/>
                        <w:sz w:val="20"/>
                      </w:rPr>
                    </w:pPr>
                    <w:r>
                      <w:rPr>
                        <w:rFonts w:ascii="Trebuchet MS"/>
                        <w:w w:val="115"/>
                        <w:sz w:val="20"/>
                      </w:rPr>
                      <w:t>hash[num]</w:t>
                    </w:r>
                    <w:r>
                      <w:rPr>
                        <w:rFonts w:ascii="Trebuchet MS"/>
                        <w:spacing w:val="-1"/>
                        <w:w w:val="115"/>
                        <w:sz w:val="20"/>
                      </w:rPr>
                      <w:t xml:space="preserve"> </w:t>
                    </w:r>
                    <w:r>
                      <w:rPr>
                        <w:rFonts w:ascii="Trebuchet MS"/>
                        <w:w w:val="115"/>
                        <w:sz w:val="20"/>
                      </w:rPr>
                      <w:t>= i;</w:t>
                    </w:r>
                  </w:p>
                  <w:p>
                    <w:pPr>
                      <w:spacing w:before="6"/>
                      <w:ind w:left="376" w:right="0" w:firstLine="0"/>
                      <w:jc w:val="left"/>
                      <w:rPr>
                        <w:rFonts w:ascii="Trebuchet MS"/>
                        <w:sz w:val="20"/>
                      </w:rPr>
                    </w:pPr>
                    <w:r>
                      <w:rPr>
                        <w:rFonts w:ascii="Trebuchet MS"/>
                        <w:w w:val="130"/>
                        <w:sz w:val="20"/>
                      </w:rPr>
                      <w:t>}</w:t>
                    </w:r>
                    <w:r>
                      <w:rPr>
                        <w:rFonts w:ascii="Trebuchet MS"/>
                        <w:spacing w:val="14"/>
                        <w:w w:val="130"/>
                        <w:sz w:val="20"/>
                      </w:rPr>
                      <w:t xml:space="preserve"> </w:t>
                    </w:r>
                    <w:r>
                      <w:rPr>
                        <w:rFonts w:ascii="Trebuchet MS"/>
                        <w:color w:val="7F0000"/>
                        <w:w w:val="130"/>
                        <w:sz w:val="20"/>
                      </w:rPr>
                      <w:t>else</w:t>
                    </w:r>
                    <w:r>
                      <w:rPr>
                        <w:rFonts w:ascii="Trebuchet MS"/>
                        <w:color w:val="7F0000"/>
                        <w:spacing w:val="15"/>
                        <w:w w:val="130"/>
                        <w:sz w:val="20"/>
                      </w:rPr>
                      <w:t xml:space="preserve"> </w:t>
                    </w:r>
                    <w:r>
                      <w:rPr>
                        <w:rFonts w:ascii="Trebuchet MS"/>
                        <w:w w:val="130"/>
                        <w:sz w:val="20"/>
                      </w:rPr>
                      <w:t>{</w:t>
                    </w:r>
                  </w:p>
                  <w:p>
                    <w:pPr>
                      <w:spacing w:before="7" w:line="247" w:lineRule="auto"/>
                      <w:ind w:left="752" w:right="0" w:firstLine="0"/>
                      <w:jc w:val="left"/>
                      <w:rPr>
                        <w:rFonts w:ascii="Trebuchet MS"/>
                        <w:sz w:val="20"/>
                      </w:rPr>
                    </w:pPr>
                    <w:r>
                      <w:rPr>
                        <w:rFonts w:ascii="Trebuchet MS"/>
                        <w:w w:val="105"/>
                        <w:sz w:val="20"/>
                      </w:rPr>
                      <w:t>ans.push_back(pos-&gt;second);</w:t>
                    </w:r>
                    <w:r>
                      <w:rPr>
                        <w:rFonts w:ascii="Trebuchet MS"/>
                        <w:spacing w:val="1"/>
                        <w:w w:val="105"/>
                        <w:sz w:val="20"/>
                      </w:rPr>
                      <w:t xml:space="preserve"> </w:t>
                    </w:r>
                    <w:r>
                      <w:rPr>
                        <w:rFonts w:ascii="Trebuchet MS"/>
                        <w:w w:val="110"/>
                        <w:sz w:val="20"/>
                      </w:rPr>
                      <w:t>ans.push_back(i);</w:t>
                    </w:r>
                  </w:p>
                  <w:p>
                    <w:pPr>
                      <w:spacing w:before="0"/>
                      <w:ind w:left="752" w:right="0" w:firstLine="0"/>
                      <w:jc w:val="left"/>
                      <w:rPr>
                        <w:rFonts w:ascii="Trebuchet MS"/>
                        <w:sz w:val="20"/>
                      </w:rPr>
                    </w:pPr>
                    <w:r>
                      <w:rPr>
                        <w:rFonts w:ascii="Trebuchet MS"/>
                        <w:color w:val="7F0000"/>
                        <w:w w:val="110"/>
                        <w:sz w:val="20"/>
                      </w:rPr>
                      <w:t>break</w:t>
                    </w:r>
                    <w:r>
                      <w:rPr>
                        <w:rFonts w:ascii="Trebuchet MS"/>
                        <w:w w:val="110"/>
                        <w:sz w:val="20"/>
                      </w:rPr>
                      <w:t>;</w:t>
                    </w:r>
                  </w:p>
                  <w:p>
                    <w:pPr>
                      <w:spacing w:before="7"/>
                      <w:ind w:left="376" w:right="0" w:firstLine="0"/>
                      <w:jc w:val="left"/>
                      <w:rPr>
                        <w:rFonts w:ascii="Trebuchet MS"/>
                        <w:sz w:val="20"/>
                      </w:rPr>
                    </w:pPr>
                    <w:r>
                      <w:rPr>
                        <w:rFonts w:ascii="Trebuchet MS"/>
                        <w:w w:val="142"/>
                        <w:sz w:val="20"/>
                      </w:rPr>
                      <w:t>}</w:t>
                    </w:r>
                  </w:p>
                  <w:p>
                    <w:pPr>
                      <w:spacing w:before="7"/>
                      <w:ind w:left="0" w:right="0" w:firstLine="0"/>
                      <w:jc w:val="left"/>
                      <w:rPr>
                        <w:rFonts w:ascii="Trebuchet MS"/>
                        <w:sz w:val="20"/>
                      </w:rPr>
                    </w:pPr>
                    <w:r>
                      <w:rPr>
                        <w:rFonts w:ascii="Trebuchet MS"/>
                        <w:w w:val="142"/>
                        <w:sz w:val="20"/>
                      </w:rPr>
                      <w:t>}</w:t>
                    </w:r>
                  </w:p>
                  <w:p>
                    <w:pPr>
                      <w:spacing w:before="7"/>
                      <w:ind w:left="0" w:right="0" w:firstLine="0"/>
                      <w:jc w:val="left"/>
                      <w:rPr>
                        <w:rFonts w:ascii="Trebuchet MS"/>
                        <w:sz w:val="20"/>
                      </w:rPr>
                    </w:pPr>
                    <w:r>
                      <w:rPr>
                        <w:rFonts w:ascii="Trebuchet MS"/>
                        <w:color w:val="7F0000"/>
                        <w:w w:val="110"/>
                        <w:sz w:val="20"/>
                      </w:rPr>
                      <w:t>return</w:t>
                    </w:r>
                    <w:r>
                      <w:rPr>
                        <w:rFonts w:ascii="Trebuchet MS"/>
                        <w:color w:val="7F0000"/>
                        <w:spacing w:val="50"/>
                        <w:w w:val="110"/>
                        <w:sz w:val="20"/>
                      </w:rPr>
                      <w:t xml:space="preserve"> </w:t>
                    </w:r>
                    <w:r>
                      <w:rPr>
                        <w:rFonts w:ascii="Trebuchet MS"/>
                        <w:w w:val="110"/>
                        <w:sz w:val="20"/>
                      </w:rPr>
                      <w:t>ans;</w:t>
                    </w:r>
                  </w:p>
                </w:txbxContent>
              </v:textbox>
            </v:shape>
            <v:shape id="_x0000_s1513" o:spid="_x0000_s1513" o:spt="202" type="#_x0000_t202" style="position:absolute;left:63;top:2630;height:239;width:125;" filled="f" stroked="f" coordsize="21600,21600">
              <v:path/>
              <v:fill on="f" focussize="0,0"/>
              <v:stroke on="f" joinstyle="miter"/>
              <v:imagedata o:title=""/>
              <o:lock v:ext="edit"/>
              <v:textbox inset="0mm,0mm,0mm,0mm">
                <w:txbxContent>
                  <w:p>
                    <w:pPr>
                      <w:spacing w:before="0" w:line="211" w:lineRule="exact"/>
                      <w:ind w:left="0" w:right="0" w:firstLine="0"/>
                      <w:jc w:val="left"/>
                      <w:rPr>
                        <w:rFonts w:ascii="Trebuchet MS"/>
                        <w:sz w:val="20"/>
                      </w:rPr>
                    </w:pPr>
                    <w:r>
                      <w:rPr>
                        <w:rFonts w:ascii="Trebuchet MS"/>
                        <w:w w:val="142"/>
                        <w:sz w:val="20"/>
                      </w:rPr>
                      <w:t>}</w:t>
                    </w:r>
                  </w:p>
                </w:txbxContent>
              </v:textbox>
            </v:shape>
            <w10:wrap type="none"/>
            <w10:anchorlock/>
          </v:group>
        </w:pict>
      </w:r>
    </w:p>
    <w:p>
      <w:pPr>
        <w:pStyle w:val="5"/>
        <w:rPr>
          <w:sz w:val="24"/>
        </w:rPr>
      </w:pPr>
    </w:p>
    <w:p>
      <w:pPr>
        <w:pStyle w:val="4"/>
        <w:spacing w:before="143"/>
      </w:pPr>
      <w:r>
        <w:fldChar w:fldCharType="begin"/>
      </w:r>
      <w:r>
        <w:instrText xml:space="preserve"> HYPERLINK "https://leetcode.com/problems/longest-consecutive-sequence/" \h </w:instrText>
      </w:r>
      <w:r>
        <w:fldChar w:fldCharType="separate"/>
      </w:r>
      <w:r>
        <w:rPr>
          <w:color w:val="7F0000"/>
        </w:rPr>
        <w:t>128.</w:t>
      </w:r>
      <w:r>
        <w:rPr>
          <w:color w:val="7F0000"/>
          <w:spacing w:val="16"/>
        </w:rPr>
        <w:t xml:space="preserve"> </w:t>
      </w:r>
      <w:r>
        <w:rPr>
          <w:color w:val="7F0000"/>
        </w:rPr>
        <w:t>Longest</w:t>
      </w:r>
      <w:r>
        <w:rPr>
          <w:color w:val="7F0000"/>
          <w:spacing w:val="-7"/>
        </w:rPr>
        <w:t xml:space="preserve"> </w:t>
      </w:r>
      <w:r>
        <w:rPr>
          <w:color w:val="7F0000"/>
        </w:rPr>
        <w:t>Consecutive</w:t>
      </w:r>
      <w:r>
        <w:rPr>
          <w:color w:val="7F0000"/>
          <w:spacing w:val="-8"/>
        </w:rPr>
        <w:t xml:space="preserve"> </w:t>
      </w:r>
      <w:r>
        <w:rPr>
          <w:color w:val="7F0000"/>
        </w:rPr>
        <w:t>Sequence</w:t>
      </w:r>
      <w:r>
        <w:rPr>
          <w:color w:val="7F0000"/>
          <w:spacing w:val="-7"/>
        </w:rPr>
        <w:t xml:space="preserve"> </w:t>
      </w:r>
      <w:r>
        <w:rPr>
          <w:color w:val="7F0000"/>
        </w:rPr>
        <w:t>(Hard)</w:t>
      </w:r>
      <w:r>
        <w:rPr>
          <w:color w:val="7F0000"/>
        </w:rPr>
        <w:fldChar w:fldCharType="end"/>
      </w:r>
    </w:p>
    <w:p>
      <w:pPr>
        <w:spacing w:before="149"/>
        <w:ind w:left="1445" w:right="0" w:firstLine="0"/>
        <w:jc w:val="left"/>
        <w:rPr>
          <w:rFonts w:hint="eastAsia" w:ascii="Microsoft YaHei UI" w:eastAsia="Microsoft YaHei UI"/>
          <w:b/>
          <w:sz w:val="24"/>
        </w:rPr>
      </w:pPr>
      <w:r>
        <w:rPr>
          <w:rFonts w:hint="eastAsia" w:ascii="Microsoft YaHei UI" w:eastAsia="Microsoft YaHei UI"/>
          <w:b/>
          <w:color w:val="3B70B7"/>
          <w:w w:val="95"/>
          <w:sz w:val="24"/>
        </w:rPr>
        <w:t>题目描述</w:t>
      </w:r>
    </w:p>
    <w:p>
      <w:pPr>
        <w:pStyle w:val="5"/>
        <w:spacing w:before="129"/>
        <w:ind w:left="1844"/>
      </w:pPr>
      <w:r>
        <w:rPr>
          <w:w w:val="95"/>
        </w:rPr>
        <w:t>给定一个整数数组，求这个数组中的数字可以组成的最长连续序列有多长。</w:t>
      </w:r>
    </w:p>
    <w:p>
      <w:pPr>
        <w:pStyle w:val="5"/>
        <w:rPr>
          <w:sz w:val="23"/>
        </w:rPr>
      </w:pPr>
    </w:p>
    <w:p>
      <w:pPr>
        <w:pStyle w:val="4"/>
        <w:rPr>
          <w:rFonts w:hint="eastAsia" w:ascii="Microsoft YaHei UI" w:eastAsia="Microsoft YaHei UI"/>
        </w:rPr>
      </w:pPr>
      <w:r>
        <w:rPr>
          <w:rFonts w:hint="eastAsia" w:ascii="Microsoft YaHei UI" w:eastAsia="Microsoft YaHei UI"/>
          <w:color w:val="3B70B7"/>
          <w:w w:val="95"/>
        </w:rPr>
        <w:t>输入输出样例</w:t>
      </w:r>
    </w:p>
    <w:p>
      <w:pPr>
        <w:pStyle w:val="5"/>
        <w:spacing w:before="129"/>
        <w:ind w:left="1844"/>
      </w:pPr>
      <w:r>
        <w:rPr>
          <w:w w:val="95"/>
        </w:rPr>
        <w:t>输入一个整数数组，输出一个整数，表示连续序列的长度。</w:t>
      </w:r>
    </w:p>
    <w:p>
      <w:pPr>
        <w:pStyle w:val="5"/>
        <w:spacing w:before="8"/>
        <w:rPr>
          <w:sz w:val="28"/>
        </w:rPr>
      </w:pPr>
      <w:r>
        <w:pict>
          <v:shape id="_x0000_s1514" o:spid="_x0000_s1514" o:spt="202" type="#_x0000_t202" style="position:absolute;left:0pt;margin-left:86.2pt;margin-top:20.4pt;height:30.1pt;width:422.9pt;mso-position-horizontal-relative:page;mso-wrap-distance-bottom:0pt;mso-wrap-distance-top:0pt;z-index:-15595520;mso-width-relative:page;mso-height-relative:page;" filled="f" stroked="t" coordsize="21600,21600">
            <v:path/>
            <v:fill on="f" focussize="0,0"/>
            <v:stroke weight="0.199212598425197pt" color="#3B70B7"/>
            <v:imagedata o:title=""/>
            <o:lock v:ext="edit"/>
            <v:textbox inset="0mm,0mm,0mm,0mm">
              <w:txbxContent>
                <w:p>
                  <w:pPr>
                    <w:pStyle w:val="5"/>
                    <w:spacing w:before="39"/>
                    <w:ind w:left="59"/>
                    <w:rPr>
                      <w:rFonts w:ascii="Trebuchet MS"/>
                    </w:rPr>
                  </w:pPr>
                  <w:r>
                    <w:rPr>
                      <w:rFonts w:ascii="Trebuchet MS"/>
                      <w:w w:val="115"/>
                    </w:rPr>
                    <w:t>Input:</w:t>
                  </w:r>
                  <w:r>
                    <w:rPr>
                      <w:rFonts w:ascii="Trebuchet MS"/>
                      <w:spacing w:val="32"/>
                      <w:w w:val="115"/>
                    </w:rPr>
                    <w:t xml:space="preserve"> </w:t>
                  </w:r>
                  <w:r>
                    <w:rPr>
                      <w:rFonts w:ascii="Trebuchet MS"/>
                      <w:w w:val="115"/>
                    </w:rPr>
                    <w:t>[100,</w:t>
                  </w:r>
                  <w:r>
                    <w:rPr>
                      <w:rFonts w:ascii="Trebuchet MS"/>
                      <w:spacing w:val="33"/>
                      <w:w w:val="115"/>
                    </w:rPr>
                    <w:t xml:space="preserve"> </w:t>
                  </w:r>
                  <w:r>
                    <w:rPr>
                      <w:rFonts w:ascii="Trebuchet MS"/>
                      <w:w w:val="115"/>
                    </w:rPr>
                    <w:t>4,</w:t>
                  </w:r>
                  <w:r>
                    <w:rPr>
                      <w:rFonts w:ascii="Trebuchet MS"/>
                      <w:spacing w:val="33"/>
                      <w:w w:val="115"/>
                    </w:rPr>
                    <w:t xml:space="preserve"> </w:t>
                  </w:r>
                  <w:r>
                    <w:rPr>
                      <w:rFonts w:ascii="Trebuchet MS"/>
                      <w:w w:val="115"/>
                    </w:rPr>
                    <w:t>200,</w:t>
                  </w:r>
                  <w:r>
                    <w:rPr>
                      <w:rFonts w:ascii="Trebuchet MS"/>
                      <w:spacing w:val="33"/>
                      <w:w w:val="115"/>
                    </w:rPr>
                    <w:t xml:space="preserve"> </w:t>
                  </w:r>
                  <w:r>
                    <w:rPr>
                      <w:rFonts w:ascii="Trebuchet MS"/>
                      <w:w w:val="115"/>
                    </w:rPr>
                    <w:t>1,</w:t>
                  </w:r>
                  <w:r>
                    <w:rPr>
                      <w:rFonts w:ascii="Trebuchet MS"/>
                      <w:spacing w:val="33"/>
                      <w:w w:val="115"/>
                    </w:rPr>
                    <w:t xml:space="preserve"> </w:t>
                  </w:r>
                  <w:r>
                    <w:rPr>
                      <w:rFonts w:ascii="Trebuchet MS"/>
                      <w:w w:val="115"/>
                    </w:rPr>
                    <w:t>3,</w:t>
                  </w:r>
                  <w:r>
                    <w:rPr>
                      <w:rFonts w:ascii="Trebuchet MS"/>
                      <w:spacing w:val="33"/>
                      <w:w w:val="115"/>
                    </w:rPr>
                    <w:t xml:space="preserve"> </w:t>
                  </w:r>
                  <w:r>
                    <w:rPr>
                      <w:rFonts w:ascii="Trebuchet MS"/>
                      <w:w w:val="115"/>
                    </w:rPr>
                    <w:t>2]</w:t>
                  </w:r>
                </w:p>
                <w:p>
                  <w:pPr>
                    <w:pStyle w:val="5"/>
                    <w:spacing w:before="7"/>
                    <w:ind w:left="59"/>
                    <w:rPr>
                      <w:rFonts w:ascii="Trebuchet MS"/>
                    </w:rPr>
                  </w:pPr>
                  <w:r>
                    <w:rPr>
                      <w:rFonts w:ascii="Trebuchet MS"/>
                    </w:rPr>
                    <w:t>Output:</w:t>
                  </w:r>
                  <w:r>
                    <w:rPr>
                      <w:rFonts w:ascii="Trebuchet MS"/>
                      <w:spacing w:val="64"/>
                    </w:rPr>
                    <w:t xml:space="preserve"> </w:t>
                  </w:r>
                  <w:r>
                    <w:rPr>
                      <w:rFonts w:ascii="Trebuchet MS"/>
                    </w:rPr>
                    <w:t>4</w:t>
                  </w:r>
                </w:p>
              </w:txbxContent>
            </v:textbox>
            <w10:wrap type="topAndBottom"/>
          </v:shape>
        </w:pict>
      </w:r>
    </w:p>
    <w:p>
      <w:pPr>
        <w:pStyle w:val="5"/>
        <w:spacing w:before="149"/>
        <w:ind w:left="1844"/>
      </w:pPr>
      <w:r>
        <w:rPr>
          <w:w w:val="95"/>
        </w:rPr>
        <w:t>在这个样例中，最长连续序列是</w:t>
      </w:r>
      <w:r>
        <w:rPr>
          <w:spacing w:val="119"/>
        </w:rPr>
        <w:t xml:space="preserve"> </w:t>
      </w:r>
      <w:r>
        <w:rPr>
          <w:rFonts w:ascii="Times New Roman" w:eastAsia="Times New Roman"/>
          <w:w w:val="95"/>
        </w:rPr>
        <w:t>[1,2,3,4]</w:t>
      </w:r>
      <w:r>
        <w:rPr>
          <w:w w:val="95"/>
        </w:rPr>
        <w:t>。</w:t>
      </w:r>
    </w:p>
    <w:p>
      <w:pPr>
        <w:pStyle w:val="5"/>
        <w:rPr>
          <w:sz w:val="23"/>
        </w:rPr>
      </w:pPr>
    </w:p>
    <w:p>
      <w:pPr>
        <w:pStyle w:val="4"/>
        <w:rPr>
          <w:rFonts w:hint="eastAsia" w:ascii="Microsoft YaHei UI" w:eastAsia="Microsoft YaHei UI"/>
        </w:rPr>
      </w:pPr>
      <w:r>
        <w:rPr>
          <w:rFonts w:hint="eastAsia" w:ascii="Microsoft YaHei UI" w:eastAsia="Microsoft YaHei UI"/>
          <w:color w:val="3B70B7"/>
          <w:w w:val="95"/>
        </w:rPr>
        <w:t>题解</w:t>
      </w:r>
    </w:p>
    <w:p>
      <w:pPr>
        <w:pStyle w:val="5"/>
        <w:spacing w:before="129" w:line="302" w:lineRule="auto"/>
        <w:ind w:left="1445" w:right="283" w:firstLine="398"/>
        <w:jc w:val="both"/>
      </w:pPr>
      <w:r>
        <w:rPr>
          <w:w w:val="95"/>
        </w:rPr>
        <w:t>我们可以把所有数字放到一个哈希表，然后不断地从哈希表中任意取一个值，并删除掉其之</w:t>
      </w:r>
      <w:r>
        <w:rPr>
          <w:spacing w:val="60"/>
          <w:w w:val="95"/>
        </w:rPr>
        <w:t xml:space="preserve"> </w:t>
      </w:r>
      <w:r>
        <w:rPr>
          <w:w w:val="95"/>
        </w:rPr>
        <w:t>前之后的所有连续数字，然后更新目前的最长连续序列长度。重复这一过程，我们就可以找到所</w:t>
      </w:r>
      <w:r>
        <w:rPr>
          <w:spacing w:val="68"/>
          <w:w w:val="95"/>
        </w:rPr>
        <w:t xml:space="preserve"> </w:t>
      </w:r>
      <w:r>
        <w:t>有的连续数字序列。</w:t>
      </w:r>
    </w:p>
    <w:p>
      <w:pPr>
        <w:pStyle w:val="5"/>
        <w:spacing w:before="4"/>
        <w:rPr>
          <w:sz w:val="23"/>
        </w:rPr>
      </w:pPr>
      <w:r>
        <w:pict>
          <v:group id="_x0000_s1515" o:spid="_x0000_s1515" o:spt="203" style="position:absolute;left:0pt;margin-left:86.1pt;margin-top:16.95pt;height:230.35pt;width:421.6pt;mso-position-horizontal-relative:page;mso-wrap-distance-bottom:0pt;mso-wrap-distance-top:0pt;z-index:-15595520;mso-width-relative:page;mso-height-relative:page;" coordorigin="1722,340" coordsize="8432,4607">
            <o:lock v:ext="edit"/>
            <v:shape id="_x0000_s1516" o:spid="_x0000_s1516" style="position:absolute;left:1722;top:339;height:64;width:8398;" filled="f" stroked="t" coordorigin="1722,340" coordsize="8398,64" path="m1724,404l1724,340m1722,342l1786,342m1786,342l10120,342e">
              <v:path arrowok="t"/>
              <v:fill on="f" focussize="0,0"/>
              <v:stroke weight="0.199212598425197pt" color="#3B70B7"/>
              <v:imagedata o:title=""/>
              <o:lock v:ext="edit"/>
            </v:shape>
            <v:line id="_x0000_s1517" o:spid="_x0000_s1517" o:spt="20" style="position:absolute;left:10152;top:340;height:4607;width:0;" stroked="t" coordsize="21600,21600">
              <v:path arrowok="t"/>
              <v:fill focussize="0,0"/>
              <v:stroke weight="0.199212598425197pt" color="#3B70B7"/>
              <v:imagedata o:title=""/>
              <o:lock v:ext="edit"/>
            </v:line>
            <v:line id="_x0000_s1518" o:spid="_x0000_s1518" o:spt="20" style="position:absolute;left:1724;top:404;height:4543;width:0;" stroked="t" coordsize="21600,21600">
              <v:path arrowok="t"/>
              <v:fill focussize="0,0"/>
              <v:stroke weight="0.199212598425197pt" color="#3B70B7"/>
              <v:imagedata o:title=""/>
              <o:lock v:ext="edit"/>
            </v:line>
            <v:shape id="_x0000_s1519" o:spid="_x0000_s1519" o:spt="202" type="#_x0000_t202" style="position:absolute;left:1722;top:339;height:4607;width:8432;" filled="f" stroked="f" coordsize="21600,21600">
              <v:path/>
              <v:fill on="f" focussize="0,0"/>
              <v:stroke on="f" joinstyle="miter"/>
              <v:imagedata o:title=""/>
              <o:lock v:ext="edit"/>
              <v:textbox inset="0mm,0mm,0mm,0mm">
                <w:txbxContent>
                  <w:p>
                    <w:pPr>
                      <w:spacing w:before="43" w:line="247" w:lineRule="auto"/>
                      <w:ind w:left="440" w:right="3858" w:hanging="377"/>
                      <w:jc w:val="left"/>
                      <w:rPr>
                        <w:rFonts w:ascii="Trebuchet MS"/>
                        <w:sz w:val="20"/>
                      </w:rPr>
                    </w:pPr>
                    <w:r>
                      <w:rPr>
                        <w:rFonts w:ascii="Trebuchet MS"/>
                        <w:color w:val="7F0000"/>
                        <w:w w:val="110"/>
                        <w:sz w:val="20"/>
                      </w:rPr>
                      <w:t>int</w:t>
                    </w:r>
                    <w:r>
                      <w:rPr>
                        <w:rFonts w:ascii="Trebuchet MS"/>
                        <w:color w:val="7F0000"/>
                        <w:spacing w:val="29"/>
                        <w:w w:val="110"/>
                        <w:sz w:val="20"/>
                      </w:rPr>
                      <w:t xml:space="preserve"> </w:t>
                    </w:r>
                    <w:r>
                      <w:rPr>
                        <w:rFonts w:ascii="Trebuchet MS"/>
                        <w:w w:val="110"/>
                        <w:sz w:val="20"/>
                      </w:rPr>
                      <w:t>longestConsecutive(vector&lt;</w:t>
                    </w:r>
                    <w:r>
                      <w:rPr>
                        <w:rFonts w:ascii="Trebuchet MS"/>
                        <w:color w:val="7F0000"/>
                        <w:w w:val="110"/>
                        <w:sz w:val="20"/>
                      </w:rPr>
                      <w:t>int</w:t>
                    </w:r>
                    <w:r>
                      <w:rPr>
                        <w:rFonts w:ascii="Trebuchet MS"/>
                        <w:w w:val="110"/>
                        <w:sz w:val="20"/>
                      </w:rPr>
                      <w:t>&gt;&amp;</w:t>
                    </w:r>
                    <w:r>
                      <w:rPr>
                        <w:rFonts w:ascii="Trebuchet MS"/>
                        <w:spacing w:val="29"/>
                        <w:w w:val="110"/>
                        <w:sz w:val="20"/>
                      </w:rPr>
                      <w:t xml:space="preserve"> </w:t>
                    </w:r>
                    <w:r>
                      <w:rPr>
                        <w:rFonts w:ascii="Trebuchet MS"/>
                        <w:w w:val="110"/>
                        <w:sz w:val="20"/>
                      </w:rPr>
                      <w:t>nums)</w:t>
                    </w:r>
                    <w:r>
                      <w:rPr>
                        <w:rFonts w:ascii="Trebuchet MS"/>
                        <w:spacing w:val="30"/>
                        <w:w w:val="110"/>
                        <w:sz w:val="20"/>
                      </w:rPr>
                      <w:t xml:space="preserve"> </w:t>
                    </w:r>
                    <w:r>
                      <w:rPr>
                        <w:rFonts w:ascii="Trebuchet MS"/>
                        <w:w w:val="110"/>
                        <w:sz w:val="20"/>
                      </w:rPr>
                      <w:t>{</w:t>
                    </w:r>
                    <w:r>
                      <w:rPr>
                        <w:rFonts w:ascii="Trebuchet MS"/>
                        <w:spacing w:val="-64"/>
                        <w:w w:val="110"/>
                        <w:sz w:val="20"/>
                      </w:rPr>
                      <w:t xml:space="preserve"> </w:t>
                    </w:r>
                    <w:r>
                      <w:rPr>
                        <w:rFonts w:ascii="Trebuchet MS"/>
                        <w:w w:val="115"/>
                        <w:sz w:val="20"/>
                      </w:rPr>
                      <w:t>unordered_set&lt;</w:t>
                    </w:r>
                    <w:r>
                      <w:rPr>
                        <w:rFonts w:ascii="Trebuchet MS"/>
                        <w:color w:val="7F0000"/>
                        <w:w w:val="115"/>
                        <w:sz w:val="20"/>
                      </w:rPr>
                      <w:t>int</w:t>
                    </w:r>
                    <w:r>
                      <w:rPr>
                        <w:rFonts w:ascii="Trebuchet MS"/>
                        <w:w w:val="115"/>
                        <w:sz w:val="20"/>
                      </w:rPr>
                      <w:t>&gt;</w:t>
                    </w:r>
                    <w:r>
                      <w:rPr>
                        <w:rFonts w:ascii="Trebuchet MS"/>
                        <w:spacing w:val="25"/>
                        <w:w w:val="115"/>
                        <w:sz w:val="20"/>
                      </w:rPr>
                      <w:t xml:space="preserve"> </w:t>
                    </w:r>
                    <w:r>
                      <w:rPr>
                        <w:rFonts w:ascii="Trebuchet MS"/>
                        <w:w w:val="115"/>
                        <w:sz w:val="20"/>
                      </w:rPr>
                      <w:t>hash;</w:t>
                    </w:r>
                  </w:p>
                  <w:p>
                    <w:pPr>
                      <w:spacing w:before="0" w:line="247" w:lineRule="auto"/>
                      <w:ind w:left="816" w:right="4951" w:hanging="377"/>
                      <w:jc w:val="left"/>
                      <w:rPr>
                        <w:rFonts w:ascii="Trebuchet MS"/>
                        <w:sz w:val="20"/>
                      </w:rPr>
                    </w:pPr>
                    <w:r>
                      <w:rPr>
                        <w:rFonts w:ascii="Trebuchet MS"/>
                        <w:color w:val="7F0000"/>
                        <w:w w:val="115"/>
                        <w:sz w:val="20"/>
                      </w:rPr>
                      <w:t>for</w:t>
                    </w:r>
                    <w:r>
                      <w:rPr>
                        <w:rFonts w:ascii="Trebuchet MS"/>
                        <w:color w:val="7F0000"/>
                        <w:spacing w:val="2"/>
                        <w:w w:val="115"/>
                        <w:sz w:val="20"/>
                      </w:rPr>
                      <w:t xml:space="preserve"> </w:t>
                    </w:r>
                    <w:r>
                      <w:rPr>
                        <w:rFonts w:ascii="Trebuchet MS"/>
                        <w:w w:val="115"/>
                        <w:sz w:val="20"/>
                      </w:rPr>
                      <w:t>(</w:t>
                    </w:r>
                    <w:r>
                      <w:rPr>
                        <w:rFonts w:ascii="Trebuchet MS"/>
                        <w:color w:val="7F0000"/>
                        <w:w w:val="115"/>
                        <w:sz w:val="20"/>
                      </w:rPr>
                      <w:t>const</w:t>
                    </w:r>
                    <w:r>
                      <w:rPr>
                        <w:rFonts w:ascii="Trebuchet MS"/>
                        <w:color w:val="7F0000"/>
                        <w:spacing w:val="3"/>
                        <w:w w:val="115"/>
                        <w:sz w:val="20"/>
                      </w:rPr>
                      <w:t xml:space="preserve"> </w:t>
                    </w:r>
                    <w:r>
                      <w:rPr>
                        <w:rFonts w:ascii="Trebuchet MS"/>
                        <w:color w:val="7F0000"/>
                        <w:w w:val="115"/>
                        <w:sz w:val="20"/>
                      </w:rPr>
                      <w:t>int</w:t>
                    </w:r>
                    <w:r>
                      <w:rPr>
                        <w:rFonts w:ascii="Trebuchet MS"/>
                        <w:color w:val="7F0000"/>
                        <w:spacing w:val="2"/>
                        <w:w w:val="115"/>
                        <w:sz w:val="20"/>
                      </w:rPr>
                      <w:t xml:space="preserve"> </w:t>
                    </w:r>
                    <w:r>
                      <w:rPr>
                        <w:rFonts w:ascii="Trebuchet MS"/>
                        <w:w w:val="105"/>
                        <w:sz w:val="20"/>
                      </w:rPr>
                      <w:t>&amp;</w:t>
                    </w:r>
                    <w:r>
                      <w:rPr>
                        <w:rFonts w:ascii="Trebuchet MS"/>
                        <w:spacing w:val="9"/>
                        <w:w w:val="105"/>
                        <w:sz w:val="20"/>
                      </w:rPr>
                      <w:t xml:space="preserve"> </w:t>
                    </w:r>
                    <w:r>
                      <w:rPr>
                        <w:rFonts w:ascii="Trebuchet MS"/>
                        <w:w w:val="115"/>
                        <w:sz w:val="20"/>
                      </w:rPr>
                      <w:t>num:</w:t>
                    </w:r>
                    <w:r>
                      <w:rPr>
                        <w:rFonts w:ascii="Trebuchet MS"/>
                        <w:spacing w:val="3"/>
                        <w:w w:val="115"/>
                        <w:sz w:val="20"/>
                      </w:rPr>
                      <w:t xml:space="preserve"> </w:t>
                    </w:r>
                    <w:r>
                      <w:rPr>
                        <w:rFonts w:ascii="Trebuchet MS"/>
                        <w:w w:val="115"/>
                        <w:sz w:val="20"/>
                      </w:rPr>
                      <w:t>nums)</w:t>
                    </w:r>
                    <w:r>
                      <w:rPr>
                        <w:rFonts w:ascii="Trebuchet MS"/>
                        <w:spacing w:val="2"/>
                        <w:w w:val="115"/>
                        <w:sz w:val="20"/>
                      </w:rPr>
                      <w:t xml:space="preserve"> </w:t>
                    </w:r>
                    <w:r>
                      <w:rPr>
                        <w:rFonts w:ascii="Trebuchet MS"/>
                        <w:w w:val="115"/>
                        <w:sz w:val="20"/>
                      </w:rPr>
                      <w:t>{</w:t>
                    </w:r>
                    <w:r>
                      <w:rPr>
                        <w:rFonts w:ascii="Trebuchet MS"/>
                        <w:spacing w:val="-66"/>
                        <w:w w:val="115"/>
                        <w:sz w:val="20"/>
                      </w:rPr>
                      <w:t xml:space="preserve"> </w:t>
                    </w:r>
                    <w:r>
                      <w:rPr>
                        <w:rFonts w:ascii="Trebuchet MS"/>
                        <w:w w:val="115"/>
                        <w:sz w:val="20"/>
                      </w:rPr>
                      <w:t>hash.insert(num);</w:t>
                    </w:r>
                  </w:p>
                  <w:p>
                    <w:pPr>
                      <w:spacing w:before="0"/>
                      <w:ind w:left="440" w:right="0" w:firstLine="0"/>
                      <w:jc w:val="left"/>
                      <w:rPr>
                        <w:rFonts w:ascii="Trebuchet MS"/>
                        <w:sz w:val="20"/>
                      </w:rPr>
                    </w:pPr>
                    <w:r>
                      <w:rPr>
                        <w:rFonts w:ascii="Trebuchet MS"/>
                        <w:w w:val="142"/>
                        <w:sz w:val="20"/>
                      </w:rPr>
                      <w:t>}</w:t>
                    </w:r>
                  </w:p>
                  <w:p>
                    <w:pPr>
                      <w:spacing w:before="7"/>
                      <w:ind w:left="440" w:right="0" w:firstLine="0"/>
                      <w:jc w:val="left"/>
                      <w:rPr>
                        <w:rFonts w:ascii="Trebuchet MS"/>
                        <w:sz w:val="20"/>
                      </w:rPr>
                    </w:pPr>
                    <w:r>
                      <w:rPr>
                        <w:rFonts w:ascii="Trebuchet MS"/>
                        <w:color w:val="7F0000"/>
                        <w:w w:val="115"/>
                        <w:sz w:val="20"/>
                      </w:rPr>
                      <w:t>int</w:t>
                    </w:r>
                    <w:r>
                      <w:rPr>
                        <w:rFonts w:ascii="Trebuchet MS"/>
                        <w:color w:val="7F0000"/>
                        <w:spacing w:val="33"/>
                        <w:w w:val="115"/>
                        <w:sz w:val="20"/>
                      </w:rPr>
                      <w:t xml:space="preserve"> </w:t>
                    </w:r>
                    <w:r>
                      <w:rPr>
                        <w:rFonts w:ascii="Trebuchet MS"/>
                        <w:w w:val="115"/>
                        <w:sz w:val="20"/>
                      </w:rPr>
                      <w:t>ans</w:t>
                    </w:r>
                    <w:r>
                      <w:rPr>
                        <w:rFonts w:ascii="Trebuchet MS"/>
                        <w:spacing w:val="33"/>
                        <w:w w:val="115"/>
                        <w:sz w:val="20"/>
                      </w:rPr>
                      <w:t xml:space="preserve"> </w:t>
                    </w:r>
                    <w:r>
                      <w:rPr>
                        <w:rFonts w:ascii="Trebuchet MS"/>
                        <w:w w:val="115"/>
                        <w:sz w:val="20"/>
                      </w:rPr>
                      <w:t>=</w:t>
                    </w:r>
                    <w:r>
                      <w:rPr>
                        <w:rFonts w:ascii="Trebuchet MS"/>
                        <w:spacing w:val="33"/>
                        <w:w w:val="115"/>
                        <w:sz w:val="20"/>
                      </w:rPr>
                      <w:t xml:space="preserve"> </w:t>
                    </w:r>
                    <w:r>
                      <w:rPr>
                        <w:rFonts w:ascii="Trebuchet MS"/>
                        <w:w w:val="115"/>
                        <w:sz w:val="20"/>
                      </w:rPr>
                      <w:t>0;</w:t>
                    </w:r>
                  </w:p>
                  <w:p>
                    <w:pPr>
                      <w:spacing w:before="6"/>
                      <w:ind w:left="440" w:right="0" w:firstLine="0"/>
                      <w:jc w:val="left"/>
                      <w:rPr>
                        <w:rFonts w:ascii="Trebuchet MS"/>
                        <w:sz w:val="20"/>
                      </w:rPr>
                    </w:pPr>
                    <w:r>
                      <w:rPr>
                        <w:rFonts w:ascii="Trebuchet MS"/>
                        <w:color w:val="7F0000"/>
                        <w:w w:val="115"/>
                        <w:sz w:val="20"/>
                      </w:rPr>
                      <w:t>while</w:t>
                    </w:r>
                    <w:r>
                      <w:rPr>
                        <w:rFonts w:ascii="Trebuchet MS"/>
                        <w:color w:val="7F0000"/>
                        <w:spacing w:val="9"/>
                        <w:w w:val="115"/>
                        <w:sz w:val="20"/>
                      </w:rPr>
                      <w:t xml:space="preserve"> </w:t>
                    </w:r>
                    <w:r>
                      <w:rPr>
                        <w:rFonts w:ascii="Trebuchet MS"/>
                        <w:w w:val="115"/>
                        <w:sz w:val="20"/>
                      </w:rPr>
                      <w:t>(!hash.empty())</w:t>
                    </w:r>
                    <w:r>
                      <w:rPr>
                        <w:rFonts w:ascii="Trebuchet MS"/>
                        <w:spacing w:val="9"/>
                        <w:w w:val="115"/>
                        <w:sz w:val="20"/>
                      </w:rPr>
                      <w:t xml:space="preserve"> </w:t>
                    </w:r>
                    <w:r>
                      <w:rPr>
                        <w:rFonts w:ascii="Trebuchet MS"/>
                        <w:w w:val="115"/>
                        <w:sz w:val="20"/>
                      </w:rPr>
                      <w:t>{</w:t>
                    </w:r>
                  </w:p>
                  <w:p>
                    <w:pPr>
                      <w:spacing w:before="7" w:line="247" w:lineRule="auto"/>
                      <w:ind w:left="816" w:right="3751" w:firstLine="0"/>
                      <w:jc w:val="left"/>
                      <w:rPr>
                        <w:rFonts w:ascii="Trebuchet MS"/>
                        <w:sz w:val="20"/>
                      </w:rPr>
                    </w:pPr>
                    <w:r>
                      <w:rPr>
                        <w:rFonts w:ascii="Trebuchet MS"/>
                        <w:color w:val="7F0000"/>
                        <w:w w:val="115"/>
                        <w:sz w:val="20"/>
                      </w:rPr>
                      <w:t>int</w:t>
                    </w:r>
                    <w:r>
                      <w:rPr>
                        <w:rFonts w:ascii="Trebuchet MS"/>
                        <w:color w:val="7F0000"/>
                        <w:spacing w:val="47"/>
                        <w:w w:val="115"/>
                        <w:sz w:val="20"/>
                      </w:rPr>
                      <w:t xml:space="preserve"> </w:t>
                    </w:r>
                    <w:r>
                      <w:rPr>
                        <w:rFonts w:ascii="Trebuchet MS"/>
                        <w:w w:val="115"/>
                        <w:sz w:val="20"/>
                      </w:rPr>
                      <w:t>cur</w:t>
                    </w:r>
                    <w:r>
                      <w:rPr>
                        <w:rFonts w:ascii="Trebuchet MS"/>
                        <w:spacing w:val="48"/>
                        <w:w w:val="115"/>
                        <w:sz w:val="20"/>
                      </w:rPr>
                      <w:t xml:space="preserve"> </w:t>
                    </w:r>
                    <w:r>
                      <w:rPr>
                        <w:rFonts w:ascii="Trebuchet MS"/>
                        <w:w w:val="115"/>
                        <w:sz w:val="20"/>
                      </w:rPr>
                      <w:t>=</w:t>
                    </w:r>
                    <w:r>
                      <w:rPr>
                        <w:rFonts w:ascii="Trebuchet MS"/>
                        <w:spacing w:val="48"/>
                        <w:w w:val="115"/>
                        <w:sz w:val="20"/>
                      </w:rPr>
                      <w:t xml:space="preserve"> </w:t>
                    </w:r>
                    <w:r>
                      <w:rPr>
                        <w:rFonts w:ascii="Trebuchet MS"/>
                        <w:w w:val="115"/>
                        <w:sz w:val="20"/>
                      </w:rPr>
                      <w:t>*(hash.begin());</w:t>
                    </w:r>
                    <w:r>
                      <w:rPr>
                        <w:rFonts w:ascii="Trebuchet MS"/>
                        <w:spacing w:val="-66"/>
                        <w:w w:val="115"/>
                        <w:sz w:val="20"/>
                      </w:rPr>
                      <w:t xml:space="preserve"> </w:t>
                    </w:r>
                    <w:r>
                      <w:rPr>
                        <w:rFonts w:ascii="Trebuchet MS"/>
                        <w:w w:val="115"/>
                        <w:sz w:val="20"/>
                      </w:rPr>
                      <w:t>hash.erase(cur);</w:t>
                    </w:r>
                  </w:p>
                  <w:p>
                    <w:pPr>
                      <w:spacing w:before="0" w:line="247" w:lineRule="auto"/>
                      <w:ind w:left="816" w:right="3948" w:firstLine="0"/>
                      <w:jc w:val="left"/>
                      <w:rPr>
                        <w:rFonts w:ascii="Trebuchet MS"/>
                        <w:sz w:val="20"/>
                      </w:rPr>
                    </w:pPr>
                    <w:r>
                      <w:rPr>
                        <w:rFonts w:ascii="Trebuchet MS"/>
                        <w:color w:val="7F0000"/>
                        <w:w w:val="120"/>
                        <w:sz w:val="20"/>
                      </w:rPr>
                      <w:t>int</w:t>
                    </w:r>
                    <w:r>
                      <w:rPr>
                        <w:rFonts w:ascii="Trebuchet MS"/>
                        <w:color w:val="7F0000"/>
                        <w:spacing w:val="9"/>
                        <w:w w:val="120"/>
                        <w:sz w:val="20"/>
                      </w:rPr>
                      <w:t xml:space="preserve"> </w:t>
                    </w:r>
                    <w:r>
                      <w:rPr>
                        <w:rFonts w:ascii="Trebuchet MS"/>
                        <w:w w:val="120"/>
                        <w:sz w:val="20"/>
                      </w:rPr>
                      <w:t>next</w:t>
                    </w:r>
                    <w:r>
                      <w:rPr>
                        <w:rFonts w:ascii="Trebuchet MS"/>
                        <w:spacing w:val="10"/>
                        <w:w w:val="120"/>
                        <w:sz w:val="20"/>
                      </w:rPr>
                      <w:t xml:space="preserve"> </w:t>
                    </w:r>
                    <w:r>
                      <w:rPr>
                        <w:rFonts w:ascii="Trebuchet MS"/>
                        <w:w w:val="120"/>
                        <w:sz w:val="20"/>
                      </w:rPr>
                      <w:t>=</w:t>
                    </w:r>
                    <w:r>
                      <w:rPr>
                        <w:rFonts w:ascii="Trebuchet MS"/>
                        <w:spacing w:val="10"/>
                        <w:w w:val="120"/>
                        <w:sz w:val="20"/>
                      </w:rPr>
                      <w:t xml:space="preserve"> </w:t>
                    </w:r>
                    <w:r>
                      <w:rPr>
                        <w:rFonts w:ascii="Trebuchet MS"/>
                        <w:w w:val="120"/>
                        <w:sz w:val="20"/>
                      </w:rPr>
                      <w:t>cur</w:t>
                    </w:r>
                    <w:r>
                      <w:rPr>
                        <w:rFonts w:ascii="Trebuchet MS"/>
                        <w:spacing w:val="9"/>
                        <w:w w:val="120"/>
                        <w:sz w:val="20"/>
                      </w:rPr>
                      <w:t xml:space="preserve"> </w:t>
                    </w:r>
                    <w:r>
                      <w:rPr>
                        <w:rFonts w:ascii="Trebuchet MS"/>
                        <w:w w:val="120"/>
                        <w:sz w:val="20"/>
                      </w:rPr>
                      <w:t>+</w:t>
                    </w:r>
                    <w:r>
                      <w:rPr>
                        <w:rFonts w:ascii="Trebuchet MS"/>
                        <w:spacing w:val="10"/>
                        <w:w w:val="120"/>
                        <w:sz w:val="20"/>
                      </w:rPr>
                      <w:t xml:space="preserve"> </w:t>
                    </w:r>
                    <w:r>
                      <w:rPr>
                        <w:rFonts w:ascii="Trebuchet MS"/>
                        <w:w w:val="120"/>
                        <w:sz w:val="20"/>
                      </w:rPr>
                      <w:t>1,</w:t>
                    </w:r>
                    <w:r>
                      <w:rPr>
                        <w:rFonts w:ascii="Trebuchet MS"/>
                        <w:spacing w:val="10"/>
                        <w:w w:val="120"/>
                        <w:sz w:val="20"/>
                      </w:rPr>
                      <w:t xml:space="preserve"> </w:t>
                    </w:r>
                    <w:r>
                      <w:rPr>
                        <w:rFonts w:ascii="Trebuchet MS"/>
                        <w:w w:val="120"/>
                        <w:sz w:val="20"/>
                      </w:rPr>
                      <w:t>prev</w:t>
                    </w:r>
                    <w:r>
                      <w:rPr>
                        <w:rFonts w:ascii="Trebuchet MS"/>
                        <w:spacing w:val="9"/>
                        <w:w w:val="120"/>
                        <w:sz w:val="20"/>
                      </w:rPr>
                      <w:t xml:space="preserve"> </w:t>
                    </w:r>
                    <w:r>
                      <w:rPr>
                        <w:rFonts w:ascii="Trebuchet MS"/>
                        <w:w w:val="120"/>
                        <w:sz w:val="20"/>
                      </w:rPr>
                      <w:t>=</w:t>
                    </w:r>
                    <w:r>
                      <w:rPr>
                        <w:rFonts w:ascii="Trebuchet MS"/>
                        <w:spacing w:val="10"/>
                        <w:w w:val="120"/>
                        <w:sz w:val="20"/>
                      </w:rPr>
                      <w:t xml:space="preserve"> </w:t>
                    </w:r>
                    <w:r>
                      <w:rPr>
                        <w:rFonts w:ascii="Trebuchet MS"/>
                        <w:w w:val="120"/>
                        <w:sz w:val="20"/>
                      </w:rPr>
                      <w:t>cur</w:t>
                    </w:r>
                    <w:r>
                      <w:rPr>
                        <w:rFonts w:ascii="Trebuchet MS"/>
                        <w:spacing w:val="10"/>
                        <w:w w:val="120"/>
                        <w:sz w:val="20"/>
                      </w:rPr>
                      <w:t xml:space="preserve"> </w:t>
                    </w:r>
                    <w:r>
                      <w:rPr>
                        <w:rFonts w:ascii="Trebuchet MS"/>
                        <w:w w:val="120"/>
                        <w:sz w:val="20"/>
                      </w:rPr>
                      <w:t>-</w:t>
                    </w:r>
                    <w:r>
                      <w:rPr>
                        <w:rFonts w:ascii="Trebuchet MS"/>
                        <w:spacing w:val="10"/>
                        <w:w w:val="120"/>
                        <w:sz w:val="20"/>
                      </w:rPr>
                      <w:t xml:space="preserve"> </w:t>
                    </w:r>
                    <w:r>
                      <w:rPr>
                        <w:rFonts w:ascii="Trebuchet MS"/>
                        <w:w w:val="120"/>
                        <w:sz w:val="20"/>
                      </w:rPr>
                      <w:t>1;</w:t>
                    </w:r>
                    <w:r>
                      <w:rPr>
                        <w:rFonts w:ascii="Trebuchet MS"/>
                        <w:spacing w:val="-70"/>
                        <w:w w:val="120"/>
                        <w:sz w:val="20"/>
                      </w:rPr>
                      <w:t xml:space="preserve"> </w:t>
                    </w:r>
                    <w:r>
                      <w:rPr>
                        <w:rFonts w:ascii="Trebuchet MS"/>
                        <w:color w:val="7F0000"/>
                        <w:w w:val="120"/>
                        <w:sz w:val="20"/>
                      </w:rPr>
                      <w:t>while</w:t>
                    </w:r>
                    <w:r>
                      <w:rPr>
                        <w:rFonts w:ascii="Trebuchet MS"/>
                        <w:color w:val="7F0000"/>
                        <w:spacing w:val="16"/>
                        <w:w w:val="120"/>
                        <w:sz w:val="20"/>
                      </w:rPr>
                      <w:t xml:space="preserve"> </w:t>
                    </w:r>
                    <w:r>
                      <w:rPr>
                        <w:rFonts w:ascii="Trebuchet MS"/>
                        <w:w w:val="120"/>
                        <w:sz w:val="20"/>
                      </w:rPr>
                      <w:t>(hash.count(next)){</w:t>
                    </w:r>
                  </w:p>
                  <w:p>
                    <w:pPr>
                      <w:spacing w:before="0"/>
                      <w:ind w:left="1193" w:right="0" w:firstLine="0"/>
                      <w:jc w:val="left"/>
                      <w:rPr>
                        <w:rFonts w:ascii="Trebuchet MS"/>
                        <w:sz w:val="20"/>
                      </w:rPr>
                    </w:pPr>
                    <w:r>
                      <w:rPr>
                        <w:rFonts w:ascii="Trebuchet MS"/>
                        <w:w w:val="110"/>
                        <w:sz w:val="20"/>
                      </w:rPr>
                      <w:t>hash.erase(next++);</w:t>
                    </w:r>
                  </w:p>
                  <w:p>
                    <w:pPr>
                      <w:spacing w:before="7"/>
                      <w:ind w:left="816" w:right="0" w:firstLine="0"/>
                      <w:jc w:val="left"/>
                      <w:rPr>
                        <w:rFonts w:ascii="Trebuchet MS"/>
                        <w:sz w:val="20"/>
                      </w:rPr>
                    </w:pPr>
                    <w:r>
                      <w:rPr>
                        <w:rFonts w:ascii="Trebuchet MS"/>
                        <w:w w:val="142"/>
                        <w:sz w:val="20"/>
                      </w:rPr>
                      <w:t>}</w:t>
                    </w:r>
                  </w:p>
                  <w:p>
                    <w:pPr>
                      <w:spacing w:before="7" w:line="247" w:lineRule="auto"/>
                      <w:ind w:left="1193" w:right="4893" w:hanging="377"/>
                      <w:jc w:val="left"/>
                      <w:rPr>
                        <w:rFonts w:ascii="Trebuchet MS"/>
                        <w:sz w:val="20"/>
                      </w:rPr>
                    </w:pPr>
                    <w:r>
                      <w:rPr>
                        <w:rFonts w:ascii="Trebuchet MS"/>
                        <w:color w:val="7F0000"/>
                        <w:w w:val="115"/>
                        <w:sz w:val="20"/>
                      </w:rPr>
                      <w:t>while</w:t>
                    </w:r>
                    <w:r>
                      <w:rPr>
                        <w:rFonts w:ascii="Trebuchet MS"/>
                        <w:color w:val="7F0000"/>
                        <w:spacing w:val="3"/>
                        <w:w w:val="115"/>
                        <w:sz w:val="20"/>
                      </w:rPr>
                      <w:t xml:space="preserve"> </w:t>
                    </w:r>
                    <w:r>
                      <w:rPr>
                        <w:rFonts w:ascii="Trebuchet MS"/>
                        <w:w w:val="115"/>
                        <w:sz w:val="20"/>
                      </w:rPr>
                      <w:t>(hash.count(prev))</w:t>
                    </w:r>
                    <w:r>
                      <w:rPr>
                        <w:rFonts w:ascii="Trebuchet MS"/>
                        <w:spacing w:val="3"/>
                        <w:w w:val="115"/>
                        <w:sz w:val="20"/>
                      </w:rPr>
                      <w:t xml:space="preserve"> </w:t>
                    </w:r>
                    <w:r>
                      <w:rPr>
                        <w:rFonts w:ascii="Trebuchet MS"/>
                        <w:w w:val="115"/>
                        <w:sz w:val="20"/>
                      </w:rPr>
                      <w:t>{</w:t>
                    </w:r>
                    <w:r>
                      <w:rPr>
                        <w:rFonts w:ascii="Trebuchet MS"/>
                        <w:spacing w:val="-66"/>
                        <w:w w:val="115"/>
                        <w:sz w:val="20"/>
                      </w:rPr>
                      <w:t xml:space="preserve"> </w:t>
                    </w:r>
                    <w:r>
                      <w:rPr>
                        <w:rFonts w:ascii="Trebuchet MS"/>
                        <w:w w:val="120"/>
                        <w:sz w:val="20"/>
                      </w:rPr>
                      <w:t>hash.erase(prev--);</w:t>
                    </w:r>
                  </w:p>
                  <w:p>
                    <w:pPr>
                      <w:spacing w:before="0"/>
                      <w:ind w:left="816" w:right="0" w:firstLine="0"/>
                      <w:jc w:val="left"/>
                      <w:rPr>
                        <w:rFonts w:ascii="Trebuchet MS"/>
                        <w:sz w:val="20"/>
                      </w:rPr>
                    </w:pPr>
                    <w:r>
                      <w:rPr>
                        <w:rFonts w:ascii="Trebuchet MS"/>
                        <w:w w:val="142"/>
                        <w:sz w:val="20"/>
                      </w:rPr>
                      <w:t>}</w:t>
                    </w:r>
                  </w:p>
                  <w:p>
                    <w:pPr>
                      <w:spacing w:before="6"/>
                      <w:ind w:left="816" w:right="0" w:firstLine="0"/>
                      <w:jc w:val="left"/>
                      <w:rPr>
                        <w:rFonts w:ascii="Trebuchet MS"/>
                        <w:sz w:val="20"/>
                      </w:rPr>
                    </w:pPr>
                    <w:r>
                      <w:rPr>
                        <w:rFonts w:ascii="Trebuchet MS"/>
                        <w:w w:val="115"/>
                        <w:sz w:val="20"/>
                      </w:rPr>
                      <w:t>ans</w:t>
                    </w:r>
                    <w:r>
                      <w:rPr>
                        <w:rFonts w:ascii="Trebuchet MS"/>
                        <w:spacing w:val="14"/>
                        <w:w w:val="115"/>
                        <w:sz w:val="20"/>
                      </w:rPr>
                      <w:t xml:space="preserve"> </w:t>
                    </w:r>
                    <w:r>
                      <w:rPr>
                        <w:rFonts w:ascii="Trebuchet MS"/>
                        <w:w w:val="115"/>
                        <w:sz w:val="20"/>
                      </w:rPr>
                      <w:t>=</w:t>
                    </w:r>
                    <w:r>
                      <w:rPr>
                        <w:rFonts w:ascii="Trebuchet MS"/>
                        <w:spacing w:val="15"/>
                        <w:w w:val="115"/>
                        <w:sz w:val="20"/>
                      </w:rPr>
                      <w:t xml:space="preserve"> </w:t>
                    </w:r>
                    <w:r>
                      <w:rPr>
                        <w:rFonts w:ascii="Trebuchet MS"/>
                        <w:w w:val="115"/>
                        <w:sz w:val="20"/>
                      </w:rPr>
                      <w:t>max(ans,</w:t>
                    </w:r>
                    <w:r>
                      <w:rPr>
                        <w:rFonts w:ascii="Trebuchet MS"/>
                        <w:spacing w:val="14"/>
                        <w:w w:val="115"/>
                        <w:sz w:val="20"/>
                      </w:rPr>
                      <w:t xml:space="preserve"> </w:t>
                    </w:r>
                    <w:r>
                      <w:rPr>
                        <w:rFonts w:ascii="Trebuchet MS"/>
                        <w:w w:val="115"/>
                        <w:sz w:val="20"/>
                      </w:rPr>
                      <w:t>next</w:t>
                    </w:r>
                    <w:r>
                      <w:rPr>
                        <w:rFonts w:ascii="Trebuchet MS"/>
                        <w:spacing w:val="15"/>
                        <w:w w:val="115"/>
                        <w:sz w:val="20"/>
                      </w:rPr>
                      <w:t xml:space="preserve"> </w:t>
                    </w:r>
                    <w:r>
                      <w:rPr>
                        <w:rFonts w:ascii="Trebuchet MS"/>
                        <w:w w:val="115"/>
                        <w:sz w:val="20"/>
                      </w:rPr>
                      <w:t>-</w:t>
                    </w:r>
                    <w:r>
                      <w:rPr>
                        <w:rFonts w:ascii="Trebuchet MS"/>
                        <w:spacing w:val="15"/>
                        <w:w w:val="115"/>
                        <w:sz w:val="20"/>
                      </w:rPr>
                      <w:t xml:space="preserve"> </w:t>
                    </w:r>
                    <w:r>
                      <w:rPr>
                        <w:rFonts w:ascii="Trebuchet MS"/>
                        <w:w w:val="115"/>
                        <w:sz w:val="20"/>
                      </w:rPr>
                      <w:t>prev</w:t>
                    </w:r>
                    <w:r>
                      <w:rPr>
                        <w:rFonts w:ascii="Trebuchet MS"/>
                        <w:spacing w:val="14"/>
                        <w:w w:val="115"/>
                        <w:sz w:val="20"/>
                      </w:rPr>
                      <w:t xml:space="preserve"> </w:t>
                    </w:r>
                    <w:r>
                      <w:rPr>
                        <w:rFonts w:ascii="Trebuchet MS"/>
                        <w:w w:val="115"/>
                        <w:sz w:val="20"/>
                      </w:rPr>
                      <w:t>-</w:t>
                    </w:r>
                    <w:r>
                      <w:rPr>
                        <w:rFonts w:ascii="Trebuchet MS"/>
                        <w:spacing w:val="15"/>
                        <w:w w:val="115"/>
                        <w:sz w:val="20"/>
                      </w:rPr>
                      <w:t xml:space="preserve"> </w:t>
                    </w:r>
                    <w:r>
                      <w:rPr>
                        <w:rFonts w:ascii="Trebuchet MS"/>
                        <w:w w:val="115"/>
                        <w:sz w:val="20"/>
                      </w:rPr>
                      <w:t>1);</w:t>
                    </w:r>
                  </w:p>
                  <w:p>
                    <w:pPr>
                      <w:spacing w:before="7"/>
                      <w:ind w:left="440" w:right="0" w:firstLine="0"/>
                      <w:jc w:val="left"/>
                      <w:rPr>
                        <w:rFonts w:ascii="Trebuchet MS"/>
                        <w:sz w:val="20"/>
                      </w:rPr>
                    </w:pPr>
                    <w:r>
                      <w:rPr>
                        <w:rFonts w:ascii="Trebuchet MS"/>
                        <w:w w:val="142"/>
                        <w:sz w:val="20"/>
                      </w:rPr>
                      <w:t>}</w:t>
                    </w:r>
                  </w:p>
                  <w:p>
                    <w:pPr>
                      <w:spacing w:before="7"/>
                      <w:ind w:left="440" w:right="0" w:firstLine="0"/>
                      <w:jc w:val="left"/>
                      <w:rPr>
                        <w:rFonts w:ascii="Trebuchet MS"/>
                        <w:sz w:val="20"/>
                      </w:rPr>
                    </w:pPr>
                    <w:r>
                      <w:rPr>
                        <w:rFonts w:ascii="Trebuchet MS"/>
                        <w:color w:val="7F0000"/>
                        <w:w w:val="110"/>
                        <w:sz w:val="20"/>
                      </w:rPr>
                      <w:t>return</w:t>
                    </w:r>
                    <w:r>
                      <w:rPr>
                        <w:rFonts w:ascii="Trebuchet MS"/>
                        <w:color w:val="7F0000"/>
                        <w:spacing w:val="50"/>
                        <w:w w:val="110"/>
                        <w:sz w:val="20"/>
                      </w:rPr>
                      <w:t xml:space="preserve"> </w:t>
                    </w:r>
                    <w:r>
                      <w:rPr>
                        <w:rFonts w:ascii="Trebuchet MS"/>
                        <w:w w:val="110"/>
                        <w:sz w:val="20"/>
                      </w:rPr>
                      <w:t>ans;</w:t>
                    </w:r>
                  </w:p>
                </w:txbxContent>
              </v:textbox>
            </v:shape>
            <w10:wrap type="topAndBottom"/>
          </v:group>
        </w:pict>
      </w:r>
    </w:p>
    <w:p>
      <w:pPr>
        <w:spacing w:after="0"/>
        <w:rPr>
          <w:sz w:val="23"/>
        </w:rPr>
        <w:sectPr>
          <w:pgSz w:w="11910" w:h="16840"/>
          <w:pgMar w:top="1200" w:right="1500" w:bottom="700" w:left="340" w:header="923" w:footer="510" w:gutter="0"/>
        </w:sectPr>
      </w:pPr>
    </w:p>
    <w:p>
      <w:pPr>
        <w:pStyle w:val="5"/>
      </w:pPr>
    </w:p>
    <w:p>
      <w:pPr>
        <w:pStyle w:val="5"/>
        <w:ind w:left="1380"/>
      </w:pPr>
      <w:r>
        <w:pict>
          <v:group id="_x0000_s1520" o:spid="_x0000_s1520" o:spt="203" style="height:15.15pt;width:423.1pt;" coordsize="8462,303">
            <o:lock v:ext="edit"/>
            <v:shape id="_x0000_s1521" o:spid="_x0000_s1521" style="position:absolute;left:0;top:0;height:303;width:8462;" filled="f" stroked="t" coordsize="8462,303" path="m2,239l2,0m2,303l2,239m0,301l64,301m8459,239l8459,0m64,301l8398,301m8398,301l8461,301m8459,303l8459,239e">
              <v:path arrowok="t"/>
              <v:fill on="f" focussize="0,0"/>
              <v:stroke weight="0.199212598425197pt" color="#3B70B7"/>
              <v:imagedata o:title=""/>
              <o:lock v:ext="edit"/>
            </v:shape>
            <v:shape id="_x0000_s1522" o:spid="_x0000_s1522" o:spt="202" type="#_x0000_t202" style="position:absolute;left:63;top:0;height:239;width:125;" filled="f" stroked="f" coordsize="21600,21600">
              <v:path/>
              <v:fill on="f" focussize="0,0"/>
              <v:stroke on="f" joinstyle="miter"/>
              <v:imagedata o:title=""/>
              <o:lock v:ext="edit"/>
              <v:textbox inset="0mm,0mm,0mm,0mm">
                <w:txbxContent>
                  <w:p>
                    <w:pPr>
                      <w:spacing w:before="0" w:line="211" w:lineRule="exact"/>
                      <w:ind w:left="0" w:right="0" w:firstLine="0"/>
                      <w:jc w:val="left"/>
                      <w:rPr>
                        <w:rFonts w:ascii="Trebuchet MS"/>
                        <w:sz w:val="20"/>
                      </w:rPr>
                    </w:pPr>
                    <w:r>
                      <w:rPr>
                        <w:rFonts w:ascii="Trebuchet MS"/>
                        <w:w w:val="142"/>
                        <w:sz w:val="20"/>
                      </w:rPr>
                      <w:t>}</w:t>
                    </w:r>
                  </w:p>
                </w:txbxContent>
              </v:textbox>
            </v:shape>
            <w10:wrap type="none"/>
            <w10:anchorlock/>
          </v:group>
        </w:pict>
      </w:r>
    </w:p>
    <w:p>
      <w:pPr>
        <w:pStyle w:val="5"/>
        <w:spacing w:before="8"/>
        <w:rPr>
          <w:sz w:val="23"/>
        </w:rPr>
      </w:pPr>
    </w:p>
    <w:p>
      <w:pPr>
        <w:pStyle w:val="4"/>
        <w:spacing w:before="143"/>
      </w:pPr>
      <w:r>
        <w:fldChar w:fldCharType="begin"/>
      </w:r>
      <w:r>
        <w:instrText xml:space="preserve"> HYPERLINK "https://leetcode.com/problems/max-points-on-a-line/" \h </w:instrText>
      </w:r>
      <w:r>
        <w:fldChar w:fldCharType="separate"/>
      </w:r>
      <w:r>
        <w:rPr>
          <w:color w:val="7F0000"/>
        </w:rPr>
        <w:t>149.</w:t>
      </w:r>
      <w:r>
        <w:rPr>
          <w:color w:val="7F0000"/>
          <w:spacing w:val="21"/>
        </w:rPr>
        <w:t xml:space="preserve"> </w:t>
      </w:r>
      <w:r>
        <w:rPr>
          <w:color w:val="7F0000"/>
        </w:rPr>
        <w:t>Max</w:t>
      </w:r>
      <w:r>
        <w:rPr>
          <w:color w:val="7F0000"/>
          <w:spacing w:val="-4"/>
        </w:rPr>
        <w:t xml:space="preserve"> </w:t>
      </w:r>
      <w:r>
        <w:rPr>
          <w:color w:val="7F0000"/>
        </w:rPr>
        <w:t>Points</w:t>
      </w:r>
      <w:r>
        <w:rPr>
          <w:color w:val="7F0000"/>
          <w:spacing w:val="-4"/>
        </w:rPr>
        <w:t xml:space="preserve"> </w:t>
      </w:r>
      <w:r>
        <w:rPr>
          <w:color w:val="7F0000"/>
        </w:rPr>
        <w:t>on</w:t>
      </w:r>
      <w:r>
        <w:rPr>
          <w:color w:val="7F0000"/>
          <w:spacing w:val="-4"/>
        </w:rPr>
        <w:t xml:space="preserve"> </w:t>
      </w:r>
      <w:r>
        <w:rPr>
          <w:color w:val="7F0000"/>
        </w:rPr>
        <w:t>a</w:t>
      </w:r>
      <w:r>
        <w:rPr>
          <w:color w:val="7F0000"/>
          <w:spacing w:val="-5"/>
        </w:rPr>
        <w:t xml:space="preserve"> </w:t>
      </w:r>
      <w:r>
        <w:rPr>
          <w:color w:val="7F0000"/>
        </w:rPr>
        <w:t>Line</w:t>
      </w:r>
      <w:r>
        <w:rPr>
          <w:color w:val="7F0000"/>
          <w:spacing w:val="-4"/>
        </w:rPr>
        <w:t xml:space="preserve"> </w:t>
      </w:r>
      <w:r>
        <w:rPr>
          <w:color w:val="7F0000"/>
        </w:rPr>
        <w:t>(Hard)</w:t>
      </w:r>
      <w:r>
        <w:rPr>
          <w:color w:val="7F0000"/>
        </w:rPr>
        <w:fldChar w:fldCharType="end"/>
      </w:r>
    </w:p>
    <w:p>
      <w:pPr>
        <w:spacing w:before="149"/>
        <w:ind w:left="1445" w:right="0" w:firstLine="0"/>
        <w:jc w:val="left"/>
        <w:rPr>
          <w:rFonts w:hint="eastAsia" w:ascii="Microsoft YaHei UI" w:eastAsia="Microsoft YaHei UI"/>
          <w:b/>
          <w:sz w:val="24"/>
        </w:rPr>
      </w:pPr>
      <w:r>
        <w:rPr>
          <w:rFonts w:hint="eastAsia" w:ascii="Microsoft YaHei UI" w:eastAsia="Microsoft YaHei UI"/>
          <w:b/>
          <w:color w:val="3B70B7"/>
          <w:w w:val="95"/>
          <w:sz w:val="24"/>
        </w:rPr>
        <w:t>题目描述</w:t>
      </w:r>
    </w:p>
    <w:p>
      <w:pPr>
        <w:pStyle w:val="5"/>
        <w:spacing w:before="129"/>
        <w:ind w:left="1844"/>
      </w:pPr>
      <w:r>
        <w:rPr>
          <w:w w:val="95"/>
        </w:rPr>
        <w:t>给定一些二维坐标中的点，求同一条线上最多由多少点。</w:t>
      </w:r>
    </w:p>
    <w:p>
      <w:pPr>
        <w:pStyle w:val="5"/>
        <w:spacing w:before="12"/>
        <w:rPr>
          <w:sz w:val="22"/>
        </w:rPr>
      </w:pPr>
    </w:p>
    <w:p>
      <w:pPr>
        <w:pStyle w:val="4"/>
        <w:rPr>
          <w:rFonts w:hint="eastAsia" w:ascii="Microsoft YaHei UI" w:eastAsia="Microsoft YaHei UI"/>
        </w:rPr>
      </w:pPr>
      <w:r>
        <w:rPr>
          <w:rFonts w:hint="eastAsia" w:ascii="Microsoft YaHei UI" w:eastAsia="Microsoft YaHei UI"/>
          <w:color w:val="3B70B7"/>
          <w:w w:val="95"/>
        </w:rPr>
        <w:t>输入输出样例</w:t>
      </w:r>
    </w:p>
    <w:p>
      <w:pPr>
        <w:pStyle w:val="5"/>
        <w:spacing w:before="130" w:line="302" w:lineRule="auto"/>
        <w:ind w:left="1445" w:right="283" w:firstLine="398"/>
      </w:pPr>
      <w:r>
        <w:rPr>
          <w:w w:val="95"/>
        </w:rPr>
        <w:t>输入是一个二维整数数组，表示每个点的横纵坐标；输出是一个整数，表示满足条件的最多</w:t>
      </w:r>
      <w:r>
        <w:rPr>
          <w:spacing w:val="50"/>
          <w:w w:val="95"/>
        </w:rPr>
        <w:t xml:space="preserve"> </w:t>
      </w:r>
      <w:r>
        <w:t>点数。</w:t>
      </w:r>
    </w:p>
    <w:p>
      <w:pPr>
        <w:pStyle w:val="5"/>
        <w:spacing w:before="3"/>
        <w:rPr>
          <w:sz w:val="23"/>
        </w:rPr>
      </w:pPr>
      <w:r>
        <w:pict>
          <v:group id="_x0000_s1523" o:spid="_x0000_s1523" o:spt="203" style="position:absolute;left:0pt;margin-left:86.1pt;margin-top:16.95pt;height:125.95pt;width:423.1pt;mso-position-horizontal-relative:page;mso-wrap-distance-bottom:0pt;mso-wrap-distance-top:0pt;z-index:-15594496;mso-width-relative:page;mso-height-relative:page;" coordorigin="1722,339" coordsize="8462,2519">
            <o:lock v:ext="edit"/>
            <v:shape id="_x0000_s1524" o:spid="_x0000_s1524" style="position:absolute;left:1722;top:339;height:2519;width:8462;" filled="f" stroked="t" coordorigin="1722,339" coordsize="8462,2519" path="m1724,403l1724,339m1722,341l1786,341m1786,341l10120,341m10120,341l10183,341m10181,403l10181,339m1724,642l1724,403m10181,642l10181,403m1724,881l1724,642m10181,881l10181,642m1724,1120l1724,881m10181,1120l10181,881m1724,1360l1724,1120m10181,1360l10181,1120m1724,1599l1724,1360m10181,1599l10181,1360m1724,1838l1724,1599m10181,1838l10181,1599m1724,2077l1724,1838m10181,2077l10181,1838m1724,2316l1724,2077m10181,2316l10181,2077m1724,2555l1724,2316m10181,2555l10181,2316m1724,2794l1724,2555m10181,2794l10181,2555m1724,2858l1724,2794m1722,2856l1786,2856m1786,2856l10120,2856m10120,2856l10183,2856m10181,2858l10181,2794e">
              <v:path arrowok="t"/>
              <v:fill on="f" focussize="0,0"/>
              <v:stroke weight="0.199212598425197pt" color="#3B70B7"/>
              <v:imagedata o:title=""/>
              <o:lock v:ext="edit"/>
            </v:shape>
            <v:shape id="_x0000_s1525" o:spid="_x0000_s1525" o:spt="202" type="#_x0000_t202" style="position:absolute;left:1785;top:403;height:957;width:4622;" filled="f" stroked="f" coordsize="21600,21600">
              <v:path/>
              <v:fill on="f" focussize="0,0"/>
              <v:stroke on="f" joinstyle="miter"/>
              <v:imagedata o:title=""/>
              <o:lock v:ext="edit"/>
              <v:textbox inset="0mm,0mm,0mm,0mm">
                <w:txbxContent>
                  <w:p>
                    <w:pPr>
                      <w:spacing w:before="0" w:line="211" w:lineRule="exact"/>
                      <w:ind w:left="0" w:right="0" w:firstLine="0"/>
                      <w:jc w:val="left"/>
                      <w:rPr>
                        <w:rFonts w:ascii="Trebuchet MS"/>
                        <w:sz w:val="20"/>
                      </w:rPr>
                    </w:pPr>
                    <w:r>
                      <w:rPr>
                        <w:rFonts w:ascii="Trebuchet MS"/>
                        <w:w w:val="120"/>
                        <w:sz w:val="20"/>
                      </w:rPr>
                      <w:t xml:space="preserve">Input: </w:t>
                    </w:r>
                    <w:r>
                      <w:rPr>
                        <w:rFonts w:ascii="Trebuchet MS"/>
                        <w:spacing w:val="62"/>
                        <w:w w:val="120"/>
                        <w:sz w:val="20"/>
                      </w:rPr>
                      <w:t xml:space="preserve"> </w:t>
                    </w:r>
                    <w:r>
                      <w:rPr>
                        <w:rFonts w:ascii="Trebuchet MS"/>
                        <w:w w:val="120"/>
                        <w:sz w:val="20"/>
                      </w:rPr>
                      <w:t>[[1,1],[3,2],[5,3],[4,1],[2,3],[1,4]]</w:t>
                    </w:r>
                  </w:p>
                  <w:p>
                    <w:pPr>
                      <w:spacing w:before="7"/>
                      <w:ind w:left="0" w:right="0" w:firstLine="0"/>
                      <w:jc w:val="left"/>
                      <w:rPr>
                        <w:rFonts w:ascii="Trebuchet MS"/>
                        <w:sz w:val="20"/>
                      </w:rPr>
                    </w:pPr>
                    <w:r>
                      <w:rPr>
                        <w:rFonts w:ascii="Trebuchet MS"/>
                        <w:w w:val="99"/>
                        <w:sz w:val="20"/>
                      </w:rPr>
                      <w:t>^</w:t>
                    </w:r>
                  </w:p>
                  <w:p>
                    <w:pPr>
                      <w:spacing w:before="6"/>
                      <w:ind w:left="0" w:right="0" w:firstLine="0"/>
                      <w:jc w:val="left"/>
                      <w:rPr>
                        <w:rFonts w:ascii="Trebuchet MS"/>
                        <w:sz w:val="20"/>
                      </w:rPr>
                    </w:pPr>
                    <w:r>
                      <w:rPr>
                        <w:rFonts w:ascii="Trebuchet MS"/>
                        <w:w w:val="99"/>
                        <w:sz w:val="20"/>
                      </w:rPr>
                      <w:t>|</w:t>
                    </w:r>
                  </w:p>
                  <w:p>
                    <w:pPr>
                      <w:spacing w:before="7"/>
                      <w:ind w:left="0" w:right="0" w:firstLine="0"/>
                      <w:jc w:val="left"/>
                      <w:rPr>
                        <w:rFonts w:ascii="Trebuchet MS"/>
                        <w:sz w:val="20"/>
                      </w:rPr>
                    </w:pPr>
                    <w:r>
                      <w:rPr>
                        <w:rFonts w:ascii="Trebuchet MS"/>
                        <w:sz w:val="20"/>
                      </w:rPr>
                      <w:t>|</w:t>
                    </w:r>
                    <w:r>
                      <w:rPr>
                        <w:rFonts w:ascii="Trebuchet MS"/>
                        <w:spacing w:val="55"/>
                        <w:sz w:val="20"/>
                      </w:rPr>
                      <w:t xml:space="preserve"> </w:t>
                    </w:r>
                    <w:r>
                      <w:rPr>
                        <w:rFonts w:ascii="Trebuchet MS"/>
                        <w:sz w:val="20"/>
                      </w:rPr>
                      <w:t>o</w:t>
                    </w:r>
                  </w:p>
                </w:txbxContent>
              </v:textbox>
            </v:shape>
            <v:shape id="_x0000_s1526" o:spid="_x0000_s1526" o:spt="202" type="#_x0000_t202" style="position:absolute;left:1785;top:1359;height:717;width:690;" filled="f" stroked="f" coordsize="21600,21600">
              <v:path/>
              <v:fill on="f" focussize="0,0"/>
              <v:stroke on="f" joinstyle="miter"/>
              <v:imagedata o:title=""/>
              <o:lock v:ext="edit"/>
              <v:textbox inset="0mm,0mm,0mm,0mm">
                <w:txbxContent>
                  <w:p>
                    <w:pPr>
                      <w:tabs>
                        <w:tab w:val="left" w:pos="564"/>
                      </w:tabs>
                      <w:spacing w:before="0" w:line="211" w:lineRule="exact"/>
                      <w:ind w:left="0" w:right="0" w:firstLine="0"/>
                      <w:jc w:val="left"/>
                      <w:rPr>
                        <w:rFonts w:ascii="Trebuchet MS"/>
                        <w:sz w:val="20"/>
                      </w:rPr>
                    </w:pPr>
                    <w:r>
                      <w:rPr>
                        <w:rFonts w:ascii="Trebuchet MS"/>
                        <w:sz w:val="20"/>
                      </w:rPr>
                      <w:t>|</w:t>
                    </w:r>
                    <w:r>
                      <w:rPr>
                        <w:rFonts w:ascii="Trebuchet MS"/>
                        <w:sz w:val="20"/>
                      </w:rPr>
                      <w:tab/>
                    </w:r>
                    <w:r>
                      <w:rPr>
                        <w:rFonts w:ascii="Trebuchet MS"/>
                        <w:sz w:val="20"/>
                      </w:rPr>
                      <w:t>o</w:t>
                    </w:r>
                  </w:p>
                  <w:p>
                    <w:pPr>
                      <w:spacing w:before="7"/>
                      <w:ind w:left="0" w:right="0" w:firstLine="0"/>
                      <w:jc w:val="left"/>
                      <w:rPr>
                        <w:rFonts w:ascii="Trebuchet MS"/>
                        <w:sz w:val="20"/>
                      </w:rPr>
                    </w:pPr>
                    <w:r>
                      <w:rPr>
                        <w:rFonts w:ascii="Trebuchet MS"/>
                        <w:w w:val="99"/>
                        <w:sz w:val="20"/>
                      </w:rPr>
                      <w:t>|</w:t>
                    </w:r>
                  </w:p>
                  <w:p>
                    <w:pPr>
                      <w:spacing w:before="6"/>
                      <w:ind w:left="0" w:right="0" w:firstLine="0"/>
                      <w:jc w:val="left"/>
                      <w:rPr>
                        <w:rFonts w:ascii="Trebuchet MS"/>
                        <w:sz w:val="20"/>
                      </w:rPr>
                    </w:pPr>
                    <w:r>
                      <w:rPr>
                        <w:rFonts w:ascii="Trebuchet MS"/>
                        <w:sz w:val="20"/>
                      </w:rPr>
                      <w:t>|</w:t>
                    </w:r>
                    <w:r>
                      <w:rPr>
                        <w:rFonts w:ascii="Trebuchet MS"/>
                        <w:spacing w:val="55"/>
                        <w:sz w:val="20"/>
                      </w:rPr>
                      <w:t xml:space="preserve"> </w:t>
                    </w:r>
                    <w:r>
                      <w:rPr>
                        <w:rFonts w:ascii="Trebuchet MS"/>
                        <w:sz w:val="20"/>
                      </w:rPr>
                      <w:t>o</w:t>
                    </w:r>
                  </w:p>
                </w:txbxContent>
              </v:textbox>
            </v:shape>
            <v:shape id="_x0000_s1527" o:spid="_x0000_s1527" o:spt="202" type="#_x0000_t202" style="position:absolute;left:3197;top:1359;height:239;width:125;" filled="f" stroked="f" coordsize="21600,21600">
              <v:path/>
              <v:fill on="f" focussize="0,0"/>
              <v:stroke on="f" joinstyle="miter"/>
              <v:imagedata o:title=""/>
              <o:lock v:ext="edit"/>
              <v:textbox inset="0mm,0mm,0mm,0mm">
                <w:txbxContent>
                  <w:p>
                    <w:pPr>
                      <w:spacing w:before="0" w:line="211" w:lineRule="exact"/>
                      <w:ind w:left="0" w:right="0" w:firstLine="0"/>
                      <w:jc w:val="left"/>
                      <w:rPr>
                        <w:rFonts w:ascii="Trebuchet MS"/>
                        <w:sz w:val="20"/>
                      </w:rPr>
                    </w:pPr>
                    <w:r>
                      <w:rPr>
                        <w:rFonts w:ascii="Trebuchet MS"/>
                        <w:w w:val="97"/>
                        <w:sz w:val="20"/>
                      </w:rPr>
                      <w:t>o</w:t>
                    </w:r>
                  </w:p>
                </w:txbxContent>
              </v:textbox>
            </v:shape>
            <v:shape id="_x0000_s1528" o:spid="_x0000_s1528" o:spt="202" type="#_x0000_t202" style="position:absolute;left:2632;top:1599;height:239;width:125;" filled="f" stroked="f" coordsize="21600,21600">
              <v:path/>
              <v:fill on="f" focussize="0,0"/>
              <v:stroke on="f" joinstyle="miter"/>
              <v:imagedata o:title=""/>
              <o:lock v:ext="edit"/>
              <v:textbox inset="0mm,0mm,0mm,0mm">
                <w:txbxContent>
                  <w:p>
                    <w:pPr>
                      <w:spacing w:before="0" w:line="211" w:lineRule="exact"/>
                      <w:ind w:left="0" w:right="0" w:firstLine="0"/>
                      <w:jc w:val="left"/>
                      <w:rPr>
                        <w:rFonts w:ascii="Trebuchet MS"/>
                        <w:sz w:val="20"/>
                      </w:rPr>
                    </w:pPr>
                    <w:r>
                      <w:rPr>
                        <w:rFonts w:ascii="Trebuchet MS"/>
                        <w:w w:val="97"/>
                        <w:sz w:val="20"/>
                      </w:rPr>
                      <w:t>o</w:t>
                    </w:r>
                  </w:p>
                </w:txbxContent>
              </v:textbox>
            </v:shape>
            <v:shape id="_x0000_s1529" o:spid="_x0000_s1529" o:spt="202" type="#_x0000_t202" style="position:absolute;left:2915;top:1838;height:239;width:125;" filled="f" stroked="f" coordsize="21600,21600">
              <v:path/>
              <v:fill on="f" focussize="0,0"/>
              <v:stroke on="f" joinstyle="miter"/>
              <v:imagedata o:title=""/>
              <o:lock v:ext="edit"/>
              <v:textbox inset="0mm,0mm,0mm,0mm">
                <w:txbxContent>
                  <w:p>
                    <w:pPr>
                      <w:spacing w:before="0" w:line="211" w:lineRule="exact"/>
                      <w:ind w:left="0" w:right="0" w:firstLine="0"/>
                      <w:jc w:val="left"/>
                      <w:rPr>
                        <w:rFonts w:ascii="Trebuchet MS"/>
                        <w:sz w:val="20"/>
                      </w:rPr>
                    </w:pPr>
                    <w:r>
                      <w:rPr>
                        <w:rFonts w:ascii="Trebuchet MS"/>
                        <w:w w:val="97"/>
                        <w:sz w:val="20"/>
                      </w:rPr>
                      <w:t>o</w:t>
                    </w:r>
                  </w:p>
                </w:txbxContent>
              </v:textbox>
            </v:shape>
            <v:shape id="_x0000_s1530" o:spid="_x0000_s1530" o:spt="202" type="#_x0000_t202" style="position:absolute;left:1785;top:2077;height:717;width:2217;" filled="f" stroked="f" coordsize="21600,21600">
              <v:path/>
              <v:fill on="f" focussize="0,0"/>
              <v:stroke on="f" joinstyle="miter"/>
              <v:imagedata o:title=""/>
              <o:lock v:ext="edit"/>
              <v:textbox inset="0mm,0mm,0mm,0mm">
                <w:txbxContent>
                  <w:p>
                    <w:pPr>
                      <w:spacing w:before="0" w:line="211" w:lineRule="exact"/>
                      <w:ind w:left="0" w:right="0" w:firstLine="0"/>
                      <w:jc w:val="left"/>
                      <w:rPr>
                        <w:rFonts w:ascii="Trebuchet MS"/>
                        <w:sz w:val="20"/>
                      </w:rPr>
                    </w:pPr>
                    <w:r>
                      <w:rPr>
                        <w:rFonts w:ascii="Trebuchet MS"/>
                        <w:w w:val="135"/>
                        <w:sz w:val="20"/>
                      </w:rPr>
                      <w:t>+-------------------&gt;</w:t>
                    </w:r>
                  </w:p>
                  <w:p>
                    <w:pPr>
                      <w:spacing w:before="7"/>
                      <w:ind w:left="0" w:right="0" w:firstLine="0"/>
                      <w:jc w:val="left"/>
                      <w:rPr>
                        <w:rFonts w:ascii="Trebuchet MS"/>
                        <w:sz w:val="20"/>
                      </w:rPr>
                    </w:pPr>
                    <w:r>
                      <w:rPr>
                        <w:rFonts w:ascii="Trebuchet MS"/>
                        <w:sz w:val="20"/>
                      </w:rPr>
                      <w:t>0</w:t>
                    </w:r>
                    <w:r>
                      <w:rPr>
                        <w:rFonts w:ascii="Trebuchet MS"/>
                        <w:spacing w:val="58"/>
                        <w:sz w:val="20"/>
                      </w:rPr>
                      <w:t xml:space="preserve"> </w:t>
                    </w:r>
                    <w:r>
                      <w:rPr>
                        <w:rFonts w:ascii="Trebuchet MS"/>
                        <w:sz w:val="20"/>
                      </w:rPr>
                      <w:t>1</w:t>
                    </w:r>
                    <w:r>
                      <w:rPr>
                        <w:rFonts w:ascii="Trebuchet MS"/>
                        <w:spacing w:val="116"/>
                        <w:sz w:val="20"/>
                      </w:rPr>
                      <w:t xml:space="preserve"> </w:t>
                    </w:r>
                    <w:r>
                      <w:rPr>
                        <w:rFonts w:ascii="Trebuchet MS"/>
                        <w:sz w:val="20"/>
                      </w:rPr>
                      <w:t>2</w:t>
                    </w:r>
                    <w:r>
                      <w:rPr>
                        <w:rFonts w:ascii="Trebuchet MS"/>
                        <w:spacing w:val="117"/>
                        <w:sz w:val="20"/>
                      </w:rPr>
                      <w:t xml:space="preserve"> </w:t>
                    </w:r>
                    <w:r>
                      <w:rPr>
                        <w:rFonts w:ascii="Trebuchet MS"/>
                        <w:sz w:val="20"/>
                      </w:rPr>
                      <w:t>3</w:t>
                    </w:r>
                    <w:r>
                      <w:rPr>
                        <w:rFonts w:ascii="Trebuchet MS"/>
                        <w:spacing w:val="117"/>
                        <w:sz w:val="20"/>
                      </w:rPr>
                      <w:t xml:space="preserve"> </w:t>
                    </w:r>
                    <w:r>
                      <w:rPr>
                        <w:rFonts w:ascii="Trebuchet MS"/>
                        <w:sz w:val="20"/>
                      </w:rPr>
                      <w:t>4</w:t>
                    </w:r>
                    <w:r>
                      <w:rPr>
                        <w:rFonts w:ascii="Trebuchet MS"/>
                        <w:spacing w:val="117"/>
                        <w:sz w:val="20"/>
                      </w:rPr>
                      <w:t xml:space="preserve"> </w:t>
                    </w:r>
                    <w:r>
                      <w:rPr>
                        <w:rFonts w:ascii="Trebuchet MS"/>
                        <w:sz w:val="20"/>
                      </w:rPr>
                      <w:t>5</w:t>
                    </w:r>
                    <w:r>
                      <w:rPr>
                        <w:rFonts w:ascii="Trebuchet MS"/>
                        <w:spacing w:val="117"/>
                        <w:sz w:val="20"/>
                      </w:rPr>
                      <w:t xml:space="preserve"> </w:t>
                    </w:r>
                    <w:r>
                      <w:rPr>
                        <w:rFonts w:ascii="Trebuchet MS"/>
                        <w:sz w:val="20"/>
                      </w:rPr>
                      <w:t>6</w:t>
                    </w:r>
                  </w:p>
                  <w:p>
                    <w:pPr>
                      <w:spacing w:before="6"/>
                      <w:ind w:left="0" w:right="0" w:firstLine="0"/>
                      <w:jc w:val="left"/>
                      <w:rPr>
                        <w:rFonts w:ascii="Trebuchet MS"/>
                        <w:sz w:val="20"/>
                      </w:rPr>
                    </w:pPr>
                    <w:r>
                      <w:rPr>
                        <w:rFonts w:ascii="Trebuchet MS"/>
                        <w:sz w:val="20"/>
                      </w:rPr>
                      <w:t>Output:</w:t>
                    </w:r>
                    <w:r>
                      <w:rPr>
                        <w:rFonts w:ascii="Trebuchet MS"/>
                        <w:spacing w:val="64"/>
                        <w:sz w:val="20"/>
                      </w:rPr>
                      <w:t xml:space="preserve"> </w:t>
                    </w:r>
                    <w:r>
                      <w:rPr>
                        <w:rFonts w:ascii="Trebuchet MS"/>
                        <w:sz w:val="20"/>
                      </w:rPr>
                      <w:t>4</w:t>
                    </w:r>
                  </w:p>
                </w:txbxContent>
              </v:textbox>
            </v:shape>
            <w10:wrap type="topAndBottom"/>
          </v:group>
        </w:pict>
      </w:r>
    </w:p>
    <w:p>
      <w:pPr>
        <w:pStyle w:val="5"/>
        <w:spacing w:before="147"/>
        <w:ind w:left="1844"/>
      </w:pPr>
      <w:r>
        <w:t>这个样例中，</w:t>
      </w:r>
      <w:r>
        <w:rPr>
          <w:rFonts w:ascii="Calibri" w:hAnsi="Calibri" w:eastAsia="Calibri"/>
          <w:i/>
        </w:rPr>
        <w:t>y</w:t>
      </w:r>
      <w:r>
        <w:rPr>
          <w:rFonts w:ascii="Calibri" w:hAnsi="Calibri" w:eastAsia="Calibri"/>
          <w:i/>
          <w:spacing w:val="20"/>
        </w:rPr>
        <w:t xml:space="preserve"> </w:t>
      </w:r>
      <w:r>
        <w:rPr>
          <w:rFonts w:ascii="Georgia" w:hAnsi="Georgia" w:eastAsia="Georgia"/>
          <w:spacing w:val="4"/>
        </w:rPr>
        <w:t xml:space="preserve">= </w:t>
      </w:r>
      <w:r>
        <w:rPr>
          <w:rFonts w:ascii="Times New Roman" w:hAnsi="Times New Roman" w:eastAsia="Times New Roman"/>
        </w:rPr>
        <w:t>5</w:t>
      </w:r>
      <w:r>
        <w:rPr>
          <w:rFonts w:ascii="Times New Roman" w:hAnsi="Times New Roman" w:eastAsia="Times New Roman"/>
          <w:spacing w:val="-4"/>
        </w:rPr>
        <w:t xml:space="preserve"> </w:t>
      </w:r>
      <w:r>
        <w:rPr>
          <w:rFonts w:ascii="Cambria" w:hAnsi="Cambria" w:eastAsia="Cambria"/>
          <w:spacing w:val="7"/>
        </w:rPr>
        <w:t xml:space="preserve">− </w:t>
      </w:r>
      <w:r>
        <w:rPr>
          <w:rFonts w:ascii="Times New Roman" w:hAnsi="Times New Roman" w:eastAsia="Times New Roman"/>
          <w:i/>
        </w:rPr>
        <w:t>x</w:t>
      </w:r>
      <w:r>
        <w:rPr>
          <w:rFonts w:ascii="Times New Roman" w:hAnsi="Times New Roman" w:eastAsia="Times New Roman"/>
          <w:i/>
          <w:spacing w:val="12"/>
        </w:rPr>
        <w:t xml:space="preserve"> </w:t>
      </w:r>
      <w:r>
        <w:t>上有四个点。</w:t>
      </w:r>
    </w:p>
    <w:p>
      <w:pPr>
        <w:pStyle w:val="4"/>
        <w:spacing w:before="295"/>
        <w:rPr>
          <w:rFonts w:hint="eastAsia" w:ascii="Microsoft YaHei UI" w:eastAsia="Microsoft YaHei UI"/>
        </w:rPr>
      </w:pPr>
      <w:r>
        <w:rPr>
          <w:rFonts w:hint="eastAsia" w:ascii="Microsoft YaHei UI" w:eastAsia="Microsoft YaHei UI"/>
          <w:color w:val="3B70B7"/>
          <w:w w:val="95"/>
        </w:rPr>
        <w:t>题解</w:t>
      </w:r>
    </w:p>
    <w:p>
      <w:pPr>
        <w:pStyle w:val="5"/>
        <w:spacing w:before="129" w:line="302" w:lineRule="auto"/>
        <w:ind w:left="1445" w:right="283" w:firstLine="398"/>
      </w:pPr>
      <w:r>
        <w:rPr>
          <w:w w:val="95"/>
        </w:rPr>
        <w:t>对于每个点，我们对其它点建立哈希表，统计同一斜率的点一共有多少个。这里利用的原理</w:t>
      </w:r>
      <w:r>
        <w:rPr>
          <w:spacing w:val="50"/>
          <w:w w:val="95"/>
        </w:rPr>
        <w:t xml:space="preserve"> </w:t>
      </w:r>
      <w:r>
        <w:t>是，一条线可以由一个点和斜率而唯一确定。另外也要考虑斜率不存在和重复坐标的情况。</w:t>
      </w:r>
    </w:p>
    <w:p>
      <w:pPr>
        <w:pStyle w:val="5"/>
        <w:spacing w:line="302" w:lineRule="auto"/>
        <w:ind w:left="1445" w:right="283" w:firstLine="398"/>
      </w:pPr>
      <w:r>
        <w:rPr>
          <w:spacing w:val="1"/>
          <w:w w:val="95"/>
        </w:rPr>
        <w:t xml:space="preserve">本题也利用了一个小技巧：在遍历每个点时，对于数组中位置 </w:t>
      </w:r>
      <w:r>
        <w:rPr>
          <w:rFonts w:ascii="Times New Roman" w:eastAsia="Times New Roman"/>
          <w:w w:val="95"/>
        </w:rPr>
        <w:t>i</w:t>
      </w:r>
      <w:r>
        <w:rPr>
          <w:rFonts w:ascii="Times New Roman" w:eastAsia="Times New Roman"/>
          <w:spacing w:val="45"/>
          <w:w w:val="95"/>
        </w:rPr>
        <w:t xml:space="preserve"> </w:t>
      </w:r>
      <w:r>
        <w:rPr>
          <w:spacing w:val="4"/>
          <w:w w:val="95"/>
        </w:rPr>
        <w:t xml:space="preserve">的点，我们只需要考虑 </w:t>
      </w:r>
      <w:r>
        <w:rPr>
          <w:rFonts w:ascii="Times New Roman" w:eastAsia="Times New Roman"/>
          <w:w w:val="95"/>
        </w:rPr>
        <w:t>i</w:t>
      </w:r>
      <w:r>
        <w:rPr>
          <w:rFonts w:ascii="Times New Roman" w:eastAsia="Times New Roman"/>
          <w:spacing w:val="44"/>
          <w:w w:val="95"/>
        </w:rPr>
        <w:t xml:space="preserve"> </w:t>
      </w:r>
      <w:r>
        <w:rPr>
          <w:w w:val="95"/>
        </w:rPr>
        <w:t>之</w:t>
      </w:r>
      <w:r>
        <w:rPr>
          <w:spacing w:val="-5"/>
          <w:w w:val="95"/>
        </w:rPr>
        <w:t xml:space="preserve">后的点即可，因为 </w:t>
      </w:r>
      <w:r>
        <w:rPr>
          <w:rFonts w:ascii="Times New Roman" w:eastAsia="Times New Roman"/>
          <w:w w:val="95"/>
        </w:rPr>
        <w:t>i</w:t>
      </w:r>
      <w:r>
        <w:rPr>
          <w:rFonts w:ascii="Times New Roman" w:eastAsia="Times New Roman"/>
          <w:spacing w:val="3"/>
          <w:w w:val="95"/>
        </w:rPr>
        <w:t xml:space="preserve"> </w:t>
      </w:r>
      <w:r>
        <w:rPr>
          <w:spacing w:val="-5"/>
          <w:w w:val="95"/>
        </w:rPr>
        <w:t xml:space="preserve">之前的点已经考虑过 </w:t>
      </w:r>
      <w:r>
        <w:rPr>
          <w:rFonts w:ascii="Times New Roman" w:eastAsia="Times New Roman"/>
          <w:w w:val="95"/>
        </w:rPr>
        <w:t>i</w:t>
      </w:r>
      <w:r>
        <w:rPr>
          <w:rFonts w:ascii="Times New Roman" w:eastAsia="Times New Roman"/>
          <w:spacing w:val="3"/>
          <w:w w:val="95"/>
        </w:rPr>
        <w:t xml:space="preserve"> </w:t>
      </w:r>
      <w:r>
        <w:rPr>
          <w:w w:val="95"/>
        </w:rPr>
        <w:t>了。</w:t>
      </w:r>
    </w:p>
    <w:p>
      <w:pPr>
        <w:pStyle w:val="5"/>
        <w:spacing w:before="3"/>
        <w:rPr>
          <w:sz w:val="23"/>
        </w:rPr>
      </w:pPr>
      <w:r>
        <w:pict>
          <v:group id="_x0000_s1531" o:spid="_x0000_s1531" o:spt="203" style="position:absolute;left:0pt;margin-left:86.1pt;margin-top:16.9pt;height:230.35pt;width:421.6pt;mso-position-horizontal-relative:page;mso-wrap-distance-bottom:0pt;mso-wrap-distance-top:0pt;z-index:-15593472;mso-width-relative:page;mso-height-relative:page;" coordorigin="1722,339" coordsize="8432,4607">
            <o:lock v:ext="edit"/>
            <v:shape id="_x0000_s1532" o:spid="_x0000_s1532" style="position:absolute;left:1722;top:338;height:64;width:8398;" filled="f" stroked="t" coordorigin="1722,339" coordsize="8398,64" path="m1724,402l1724,339m1722,341l1786,341m1786,341l10120,341e">
              <v:path arrowok="t"/>
              <v:fill on="f" focussize="0,0"/>
              <v:stroke weight="0.199212598425197pt" color="#3B70B7"/>
              <v:imagedata o:title=""/>
              <o:lock v:ext="edit"/>
            </v:shape>
            <v:line id="_x0000_s1533" o:spid="_x0000_s1533" o:spt="20" style="position:absolute;left:10152;top:339;height:4606;width:0;" stroked="t" coordsize="21600,21600">
              <v:path arrowok="t"/>
              <v:fill focussize="0,0"/>
              <v:stroke weight="0.199212598425197pt" color="#3B70B7"/>
              <v:imagedata o:title=""/>
              <o:lock v:ext="edit"/>
            </v:line>
            <v:line id="_x0000_s1534" o:spid="_x0000_s1534" o:spt="20" style="position:absolute;left:1724;top:402;height:4543;width:0;" stroked="t" coordsize="21600,21600">
              <v:path arrowok="t"/>
              <v:fill focussize="0,0"/>
              <v:stroke weight="0.199212598425197pt" color="#3B70B7"/>
              <v:imagedata o:title=""/>
              <o:lock v:ext="edit"/>
            </v:line>
            <v:shape id="_x0000_s1535" o:spid="_x0000_s1535" o:spt="202" type="#_x0000_t202" style="position:absolute;left:1722;top:338;height:4607;width:8432;" filled="f" stroked="f" coordsize="21600,21600">
              <v:path/>
              <v:fill on="f" focussize="0,0"/>
              <v:stroke on="f" joinstyle="miter"/>
              <v:imagedata o:title=""/>
              <o:lock v:ext="edit"/>
              <v:textbox inset="0mm,0mm,0mm,0mm">
                <w:txbxContent>
                  <w:p>
                    <w:pPr>
                      <w:spacing w:before="47" w:line="235" w:lineRule="auto"/>
                      <w:ind w:left="440" w:right="2803" w:hanging="377"/>
                      <w:jc w:val="left"/>
                      <w:rPr>
                        <w:rFonts w:ascii="Trebuchet MS" w:eastAsia="Trebuchet MS"/>
                        <w:sz w:val="20"/>
                      </w:rPr>
                    </w:pPr>
                    <w:r>
                      <w:rPr>
                        <w:rFonts w:ascii="Trebuchet MS" w:eastAsia="Trebuchet MS"/>
                        <w:color w:val="7F0000"/>
                        <w:w w:val="110"/>
                        <w:sz w:val="20"/>
                      </w:rPr>
                      <w:t>int</w:t>
                    </w:r>
                    <w:r>
                      <w:rPr>
                        <w:rFonts w:ascii="Trebuchet MS" w:eastAsia="Trebuchet MS"/>
                        <w:color w:val="7F0000"/>
                        <w:spacing w:val="1"/>
                        <w:w w:val="110"/>
                        <w:sz w:val="20"/>
                      </w:rPr>
                      <w:t xml:space="preserve"> </w:t>
                    </w:r>
                    <w:r>
                      <w:rPr>
                        <w:rFonts w:ascii="Trebuchet MS" w:eastAsia="Trebuchet MS"/>
                        <w:w w:val="110"/>
                        <w:sz w:val="20"/>
                      </w:rPr>
                      <w:t>maxPoints(vector&lt;vector&lt;</w:t>
                    </w:r>
                    <w:r>
                      <w:rPr>
                        <w:rFonts w:ascii="Trebuchet MS" w:eastAsia="Trebuchet MS"/>
                        <w:color w:val="7F0000"/>
                        <w:w w:val="110"/>
                        <w:sz w:val="20"/>
                      </w:rPr>
                      <w:t>int</w:t>
                    </w:r>
                    <w:r>
                      <w:rPr>
                        <w:rFonts w:ascii="Trebuchet MS" w:eastAsia="Trebuchet MS"/>
                        <w:w w:val="110"/>
                        <w:sz w:val="20"/>
                      </w:rPr>
                      <w:t>&gt;&gt;&amp;</w:t>
                    </w:r>
                    <w:r>
                      <w:rPr>
                        <w:rFonts w:ascii="Trebuchet MS" w:eastAsia="Trebuchet MS"/>
                        <w:spacing w:val="1"/>
                        <w:w w:val="110"/>
                        <w:sz w:val="20"/>
                      </w:rPr>
                      <w:t xml:space="preserve"> </w:t>
                    </w:r>
                    <w:r>
                      <w:rPr>
                        <w:rFonts w:ascii="Trebuchet MS" w:eastAsia="Trebuchet MS"/>
                        <w:w w:val="110"/>
                        <w:sz w:val="20"/>
                      </w:rPr>
                      <w:t>points) {</w:t>
                    </w:r>
                    <w:r>
                      <w:rPr>
                        <w:rFonts w:ascii="Trebuchet MS" w:eastAsia="Trebuchet MS"/>
                        <w:spacing w:val="1"/>
                        <w:w w:val="110"/>
                        <w:sz w:val="20"/>
                      </w:rPr>
                      <w:t xml:space="preserve"> </w:t>
                    </w:r>
                    <w:r>
                      <w:rPr>
                        <w:rFonts w:ascii="Trebuchet MS" w:eastAsia="Trebuchet MS"/>
                        <w:w w:val="105"/>
                        <w:sz w:val="20"/>
                      </w:rPr>
                      <w:t>unordered_map&lt;</w:t>
                    </w:r>
                    <w:r>
                      <w:rPr>
                        <w:rFonts w:ascii="Trebuchet MS" w:eastAsia="Trebuchet MS"/>
                        <w:color w:val="7F0000"/>
                        <w:w w:val="105"/>
                        <w:sz w:val="20"/>
                      </w:rPr>
                      <w:t>double</w:t>
                    </w:r>
                    <w:r>
                      <w:rPr>
                        <w:rFonts w:ascii="Trebuchet MS" w:eastAsia="Trebuchet MS"/>
                        <w:spacing w:val="11"/>
                        <w:w w:val="105"/>
                        <w:sz w:val="20"/>
                      </w:rPr>
                      <w:t xml:space="preserve">, </w:t>
                    </w:r>
                    <w:r>
                      <w:rPr>
                        <w:rFonts w:ascii="Trebuchet MS" w:eastAsia="Trebuchet MS"/>
                        <w:color w:val="7F0000"/>
                        <w:w w:val="105"/>
                        <w:sz w:val="20"/>
                      </w:rPr>
                      <w:t>int</w:t>
                    </w:r>
                    <w:r>
                      <w:rPr>
                        <w:rFonts w:ascii="Trebuchet MS" w:eastAsia="Trebuchet MS"/>
                        <w:spacing w:val="11"/>
                        <w:w w:val="105"/>
                        <w:sz w:val="20"/>
                      </w:rPr>
                      <w:t xml:space="preserve">&gt; </w:t>
                    </w:r>
                    <w:r>
                      <w:rPr>
                        <w:rFonts w:ascii="Trebuchet MS" w:eastAsia="Trebuchet MS"/>
                        <w:w w:val="105"/>
                        <w:sz w:val="20"/>
                      </w:rPr>
                      <w:t>hash;</w:t>
                    </w:r>
                    <w:r>
                      <w:rPr>
                        <w:rFonts w:ascii="Trebuchet MS" w:eastAsia="Trebuchet MS"/>
                        <w:spacing w:val="23"/>
                        <w:w w:val="105"/>
                        <w:sz w:val="20"/>
                      </w:rPr>
                      <w:t xml:space="preserve"> </w:t>
                    </w:r>
                    <w:r>
                      <w:rPr>
                        <w:rFonts w:ascii="Trebuchet MS" w:eastAsia="Trebuchet MS"/>
                        <w:color w:val="7F7F7F"/>
                        <w:spacing w:val="5"/>
                        <w:w w:val="105"/>
                        <w:sz w:val="20"/>
                      </w:rPr>
                      <w:t>// &lt;</w:t>
                    </w:r>
                    <w:r>
                      <w:rPr>
                        <w:color w:val="7F7F7F"/>
                        <w:w w:val="105"/>
                        <w:sz w:val="20"/>
                      </w:rPr>
                      <w:t>斜率</w:t>
                    </w:r>
                    <w:r>
                      <w:rPr>
                        <w:rFonts w:ascii="Trebuchet MS" w:eastAsia="Trebuchet MS"/>
                        <w:color w:val="7F7F7F"/>
                        <w:spacing w:val="11"/>
                        <w:w w:val="105"/>
                        <w:sz w:val="20"/>
                      </w:rPr>
                      <w:t xml:space="preserve">, </w:t>
                    </w:r>
                    <w:r>
                      <w:rPr>
                        <w:color w:val="7F7F7F"/>
                        <w:w w:val="105"/>
                        <w:sz w:val="20"/>
                      </w:rPr>
                      <w:t>点个数</w:t>
                    </w:r>
                    <w:r>
                      <w:rPr>
                        <w:rFonts w:ascii="Trebuchet MS" w:eastAsia="Trebuchet MS"/>
                        <w:color w:val="7F7F7F"/>
                        <w:w w:val="105"/>
                        <w:sz w:val="20"/>
                      </w:rPr>
                      <w:t>&gt;</w:t>
                    </w:r>
                    <w:r>
                      <w:rPr>
                        <w:rFonts w:ascii="Trebuchet MS" w:eastAsia="Trebuchet MS"/>
                        <w:color w:val="7F7F7F"/>
                        <w:spacing w:val="-60"/>
                        <w:w w:val="105"/>
                        <w:sz w:val="20"/>
                      </w:rPr>
                      <w:t xml:space="preserve"> </w:t>
                    </w:r>
                    <w:r>
                      <w:rPr>
                        <w:rFonts w:ascii="Trebuchet MS" w:eastAsia="Trebuchet MS"/>
                        <w:color w:val="7F0000"/>
                        <w:w w:val="110"/>
                        <w:sz w:val="20"/>
                      </w:rPr>
                      <w:t>int</w:t>
                    </w:r>
                    <w:r>
                      <w:rPr>
                        <w:rFonts w:ascii="Trebuchet MS" w:eastAsia="Trebuchet MS"/>
                        <w:color w:val="7F0000"/>
                        <w:spacing w:val="22"/>
                        <w:w w:val="110"/>
                        <w:sz w:val="20"/>
                      </w:rPr>
                      <w:t xml:space="preserve"> </w:t>
                    </w:r>
                    <w:r>
                      <w:rPr>
                        <w:rFonts w:ascii="Trebuchet MS" w:eastAsia="Trebuchet MS"/>
                        <w:w w:val="110"/>
                        <w:sz w:val="20"/>
                      </w:rPr>
                      <w:t>max_count</w:t>
                    </w:r>
                    <w:r>
                      <w:rPr>
                        <w:rFonts w:ascii="Trebuchet MS" w:eastAsia="Trebuchet MS"/>
                        <w:spacing w:val="15"/>
                        <w:w w:val="110"/>
                        <w:sz w:val="20"/>
                      </w:rPr>
                      <w:t xml:space="preserve"> = </w:t>
                    </w:r>
                    <w:r>
                      <w:rPr>
                        <w:rFonts w:ascii="Trebuchet MS" w:eastAsia="Trebuchet MS"/>
                        <w:w w:val="110"/>
                        <w:sz w:val="20"/>
                      </w:rPr>
                      <w:t>0,</w:t>
                    </w:r>
                    <w:r>
                      <w:rPr>
                        <w:rFonts w:ascii="Trebuchet MS" w:eastAsia="Trebuchet MS"/>
                        <w:spacing w:val="23"/>
                        <w:w w:val="110"/>
                        <w:sz w:val="20"/>
                      </w:rPr>
                      <w:t xml:space="preserve"> </w:t>
                    </w:r>
                    <w:r>
                      <w:rPr>
                        <w:rFonts w:ascii="Trebuchet MS" w:eastAsia="Trebuchet MS"/>
                        <w:w w:val="110"/>
                        <w:sz w:val="20"/>
                      </w:rPr>
                      <w:t>same</w:t>
                    </w:r>
                    <w:r>
                      <w:rPr>
                        <w:rFonts w:ascii="Trebuchet MS" w:eastAsia="Trebuchet MS"/>
                        <w:spacing w:val="15"/>
                        <w:w w:val="110"/>
                        <w:sz w:val="20"/>
                      </w:rPr>
                      <w:t xml:space="preserve"> = </w:t>
                    </w:r>
                    <w:r>
                      <w:rPr>
                        <w:rFonts w:ascii="Trebuchet MS" w:eastAsia="Trebuchet MS"/>
                        <w:w w:val="110"/>
                        <w:sz w:val="20"/>
                      </w:rPr>
                      <w:t>1,</w:t>
                    </w:r>
                    <w:r>
                      <w:rPr>
                        <w:rFonts w:ascii="Trebuchet MS" w:eastAsia="Trebuchet MS"/>
                        <w:spacing w:val="23"/>
                        <w:w w:val="110"/>
                        <w:sz w:val="20"/>
                      </w:rPr>
                      <w:t xml:space="preserve"> </w:t>
                    </w:r>
                    <w:r>
                      <w:rPr>
                        <w:rFonts w:ascii="Trebuchet MS" w:eastAsia="Trebuchet MS"/>
                        <w:w w:val="110"/>
                        <w:sz w:val="20"/>
                      </w:rPr>
                      <w:t>same_y</w:t>
                    </w:r>
                    <w:r>
                      <w:rPr>
                        <w:rFonts w:ascii="Trebuchet MS" w:eastAsia="Trebuchet MS"/>
                        <w:spacing w:val="15"/>
                        <w:w w:val="110"/>
                        <w:sz w:val="20"/>
                      </w:rPr>
                      <w:t xml:space="preserve"> = </w:t>
                    </w:r>
                    <w:r>
                      <w:rPr>
                        <w:rFonts w:ascii="Trebuchet MS" w:eastAsia="Trebuchet MS"/>
                        <w:w w:val="110"/>
                        <w:sz w:val="20"/>
                      </w:rPr>
                      <w:t>1;</w:t>
                    </w:r>
                  </w:p>
                  <w:p>
                    <w:pPr>
                      <w:spacing w:before="7" w:line="247" w:lineRule="auto"/>
                      <w:ind w:left="816" w:right="3667" w:hanging="377"/>
                      <w:jc w:val="left"/>
                      <w:rPr>
                        <w:rFonts w:ascii="Trebuchet MS"/>
                        <w:sz w:val="20"/>
                      </w:rPr>
                    </w:pPr>
                    <w:r>
                      <w:rPr>
                        <w:rFonts w:ascii="Trebuchet MS"/>
                        <w:color w:val="7F0000"/>
                        <w:w w:val="120"/>
                        <w:sz w:val="20"/>
                      </w:rPr>
                      <w:t>for</w:t>
                    </w:r>
                    <w:r>
                      <w:rPr>
                        <w:rFonts w:ascii="Trebuchet MS"/>
                        <w:color w:val="7F0000"/>
                        <w:spacing w:val="43"/>
                        <w:w w:val="120"/>
                        <w:sz w:val="20"/>
                      </w:rPr>
                      <w:t xml:space="preserve"> </w:t>
                    </w:r>
                    <w:r>
                      <w:rPr>
                        <w:rFonts w:ascii="Trebuchet MS"/>
                        <w:w w:val="120"/>
                        <w:sz w:val="20"/>
                      </w:rPr>
                      <w:t>(</w:t>
                    </w:r>
                    <w:r>
                      <w:rPr>
                        <w:rFonts w:ascii="Trebuchet MS"/>
                        <w:color w:val="7F0000"/>
                        <w:w w:val="120"/>
                        <w:sz w:val="20"/>
                      </w:rPr>
                      <w:t>int</w:t>
                    </w:r>
                    <w:r>
                      <w:rPr>
                        <w:rFonts w:ascii="Trebuchet MS"/>
                        <w:color w:val="7F0000"/>
                        <w:spacing w:val="43"/>
                        <w:w w:val="120"/>
                        <w:sz w:val="20"/>
                      </w:rPr>
                      <w:t xml:space="preserve"> </w:t>
                    </w:r>
                    <w:r>
                      <w:rPr>
                        <w:rFonts w:ascii="Trebuchet MS"/>
                        <w:w w:val="155"/>
                        <w:sz w:val="20"/>
                      </w:rPr>
                      <w:t>i</w:t>
                    </w:r>
                    <w:r>
                      <w:rPr>
                        <w:rFonts w:ascii="Trebuchet MS"/>
                        <w:spacing w:val="22"/>
                        <w:w w:val="155"/>
                        <w:sz w:val="20"/>
                      </w:rPr>
                      <w:t xml:space="preserve"> </w:t>
                    </w:r>
                    <w:r>
                      <w:rPr>
                        <w:rFonts w:ascii="Trebuchet MS"/>
                        <w:w w:val="110"/>
                        <w:sz w:val="20"/>
                      </w:rPr>
                      <w:t>=</w:t>
                    </w:r>
                    <w:r>
                      <w:rPr>
                        <w:rFonts w:ascii="Trebuchet MS"/>
                        <w:spacing w:val="50"/>
                        <w:w w:val="110"/>
                        <w:sz w:val="20"/>
                      </w:rPr>
                      <w:t xml:space="preserve"> </w:t>
                    </w:r>
                    <w:r>
                      <w:rPr>
                        <w:rFonts w:ascii="Trebuchet MS"/>
                        <w:w w:val="120"/>
                        <w:sz w:val="20"/>
                      </w:rPr>
                      <w:t>0;</w:t>
                    </w:r>
                    <w:r>
                      <w:rPr>
                        <w:rFonts w:ascii="Trebuchet MS"/>
                        <w:spacing w:val="43"/>
                        <w:w w:val="120"/>
                        <w:sz w:val="20"/>
                      </w:rPr>
                      <w:t xml:space="preserve"> </w:t>
                    </w:r>
                    <w:r>
                      <w:rPr>
                        <w:rFonts w:ascii="Trebuchet MS"/>
                        <w:w w:val="155"/>
                        <w:sz w:val="20"/>
                      </w:rPr>
                      <w:t>i</w:t>
                    </w:r>
                    <w:r>
                      <w:rPr>
                        <w:rFonts w:ascii="Trebuchet MS"/>
                        <w:spacing w:val="22"/>
                        <w:w w:val="155"/>
                        <w:sz w:val="20"/>
                      </w:rPr>
                      <w:t xml:space="preserve"> </w:t>
                    </w:r>
                    <w:r>
                      <w:rPr>
                        <w:rFonts w:ascii="Trebuchet MS"/>
                        <w:w w:val="110"/>
                        <w:sz w:val="20"/>
                      </w:rPr>
                      <w:t>&lt;</w:t>
                    </w:r>
                    <w:r>
                      <w:rPr>
                        <w:rFonts w:ascii="Trebuchet MS"/>
                        <w:spacing w:val="49"/>
                        <w:w w:val="110"/>
                        <w:sz w:val="20"/>
                      </w:rPr>
                      <w:t xml:space="preserve"> </w:t>
                    </w:r>
                    <w:r>
                      <w:rPr>
                        <w:rFonts w:ascii="Trebuchet MS"/>
                        <w:w w:val="120"/>
                        <w:sz w:val="20"/>
                      </w:rPr>
                      <w:t>points.size();</w:t>
                    </w:r>
                    <w:r>
                      <w:rPr>
                        <w:rFonts w:ascii="Trebuchet MS"/>
                        <w:spacing w:val="44"/>
                        <w:w w:val="120"/>
                        <w:sz w:val="20"/>
                      </w:rPr>
                      <w:t xml:space="preserve"> </w:t>
                    </w:r>
                    <w:r>
                      <w:rPr>
                        <w:rFonts w:ascii="Trebuchet MS"/>
                        <w:w w:val="120"/>
                        <w:sz w:val="20"/>
                      </w:rPr>
                      <w:t>++i)</w:t>
                    </w:r>
                    <w:r>
                      <w:rPr>
                        <w:rFonts w:ascii="Trebuchet MS"/>
                        <w:spacing w:val="43"/>
                        <w:w w:val="120"/>
                        <w:sz w:val="20"/>
                      </w:rPr>
                      <w:t xml:space="preserve"> </w:t>
                    </w:r>
                    <w:r>
                      <w:rPr>
                        <w:rFonts w:ascii="Trebuchet MS"/>
                        <w:w w:val="120"/>
                        <w:sz w:val="20"/>
                      </w:rPr>
                      <w:t>{</w:t>
                    </w:r>
                    <w:r>
                      <w:rPr>
                        <w:rFonts w:ascii="Trebuchet MS"/>
                        <w:spacing w:val="-69"/>
                        <w:w w:val="120"/>
                        <w:sz w:val="20"/>
                      </w:rPr>
                      <w:t xml:space="preserve"> </w:t>
                    </w:r>
                    <w:r>
                      <w:rPr>
                        <w:rFonts w:ascii="Trebuchet MS"/>
                        <w:w w:val="110"/>
                        <w:sz w:val="20"/>
                      </w:rPr>
                      <w:t>same</w:t>
                    </w:r>
                    <w:r>
                      <w:rPr>
                        <w:rFonts w:ascii="Trebuchet MS"/>
                        <w:spacing w:val="27"/>
                        <w:w w:val="110"/>
                        <w:sz w:val="20"/>
                      </w:rPr>
                      <w:t xml:space="preserve"> </w:t>
                    </w:r>
                    <w:r>
                      <w:rPr>
                        <w:rFonts w:ascii="Trebuchet MS"/>
                        <w:w w:val="110"/>
                        <w:sz w:val="20"/>
                      </w:rPr>
                      <w:t>=</w:t>
                    </w:r>
                    <w:r>
                      <w:rPr>
                        <w:rFonts w:ascii="Trebuchet MS"/>
                        <w:spacing w:val="28"/>
                        <w:w w:val="110"/>
                        <w:sz w:val="20"/>
                      </w:rPr>
                      <w:t xml:space="preserve"> </w:t>
                    </w:r>
                    <w:r>
                      <w:rPr>
                        <w:rFonts w:ascii="Trebuchet MS"/>
                        <w:w w:val="120"/>
                        <w:sz w:val="20"/>
                      </w:rPr>
                      <w:t>1,</w:t>
                    </w:r>
                    <w:r>
                      <w:rPr>
                        <w:rFonts w:ascii="Trebuchet MS"/>
                        <w:spacing w:val="22"/>
                        <w:w w:val="120"/>
                        <w:sz w:val="20"/>
                      </w:rPr>
                      <w:t xml:space="preserve"> </w:t>
                    </w:r>
                    <w:r>
                      <w:rPr>
                        <w:rFonts w:ascii="Trebuchet MS"/>
                        <w:w w:val="110"/>
                        <w:sz w:val="20"/>
                      </w:rPr>
                      <w:t>same_y</w:t>
                    </w:r>
                    <w:r>
                      <w:rPr>
                        <w:rFonts w:ascii="Trebuchet MS"/>
                        <w:spacing w:val="27"/>
                        <w:w w:val="110"/>
                        <w:sz w:val="20"/>
                      </w:rPr>
                      <w:t xml:space="preserve"> </w:t>
                    </w:r>
                    <w:r>
                      <w:rPr>
                        <w:rFonts w:ascii="Trebuchet MS"/>
                        <w:w w:val="110"/>
                        <w:sz w:val="20"/>
                      </w:rPr>
                      <w:t>=</w:t>
                    </w:r>
                    <w:r>
                      <w:rPr>
                        <w:rFonts w:ascii="Trebuchet MS"/>
                        <w:spacing w:val="28"/>
                        <w:w w:val="110"/>
                        <w:sz w:val="20"/>
                      </w:rPr>
                      <w:t xml:space="preserve"> </w:t>
                    </w:r>
                    <w:r>
                      <w:rPr>
                        <w:rFonts w:ascii="Trebuchet MS"/>
                        <w:w w:val="120"/>
                        <w:sz w:val="20"/>
                      </w:rPr>
                      <w:t>1;</w:t>
                    </w:r>
                  </w:p>
                  <w:p>
                    <w:pPr>
                      <w:spacing w:before="0" w:line="247" w:lineRule="auto"/>
                      <w:ind w:left="1193" w:right="2897" w:hanging="377"/>
                      <w:jc w:val="left"/>
                      <w:rPr>
                        <w:rFonts w:ascii="Trebuchet MS"/>
                        <w:sz w:val="20"/>
                      </w:rPr>
                    </w:pPr>
                    <w:r>
                      <w:rPr>
                        <w:rFonts w:ascii="Trebuchet MS"/>
                        <w:color w:val="7F0000"/>
                        <w:w w:val="120"/>
                        <w:sz w:val="20"/>
                      </w:rPr>
                      <w:t>for</w:t>
                    </w:r>
                    <w:r>
                      <w:rPr>
                        <w:rFonts w:ascii="Trebuchet MS"/>
                        <w:color w:val="7F0000"/>
                        <w:spacing w:val="38"/>
                        <w:w w:val="120"/>
                        <w:sz w:val="20"/>
                      </w:rPr>
                      <w:t xml:space="preserve"> </w:t>
                    </w:r>
                    <w:r>
                      <w:rPr>
                        <w:rFonts w:ascii="Trebuchet MS"/>
                        <w:w w:val="120"/>
                        <w:sz w:val="20"/>
                      </w:rPr>
                      <w:t>(</w:t>
                    </w:r>
                    <w:r>
                      <w:rPr>
                        <w:rFonts w:ascii="Trebuchet MS"/>
                        <w:color w:val="7F0000"/>
                        <w:w w:val="120"/>
                        <w:sz w:val="20"/>
                      </w:rPr>
                      <w:t>int</w:t>
                    </w:r>
                    <w:r>
                      <w:rPr>
                        <w:rFonts w:ascii="Trebuchet MS"/>
                        <w:color w:val="7F0000"/>
                        <w:spacing w:val="38"/>
                        <w:w w:val="120"/>
                        <w:sz w:val="20"/>
                      </w:rPr>
                      <w:t xml:space="preserve"> </w:t>
                    </w:r>
                    <w:r>
                      <w:rPr>
                        <w:rFonts w:ascii="Trebuchet MS"/>
                        <w:w w:val="120"/>
                        <w:sz w:val="20"/>
                      </w:rPr>
                      <w:t>j</w:t>
                    </w:r>
                    <w:r>
                      <w:rPr>
                        <w:rFonts w:ascii="Trebuchet MS"/>
                        <w:spacing w:val="38"/>
                        <w:w w:val="120"/>
                        <w:sz w:val="20"/>
                      </w:rPr>
                      <w:t xml:space="preserve"> </w:t>
                    </w:r>
                    <w:r>
                      <w:rPr>
                        <w:rFonts w:ascii="Trebuchet MS"/>
                        <w:w w:val="120"/>
                        <w:sz w:val="20"/>
                      </w:rPr>
                      <w:t>=</w:t>
                    </w:r>
                    <w:r>
                      <w:rPr>
                        <w:rFonts w:ascii="Trebuchet MS"/>
                        <w:spacing w:val="38"/>
                        <w:w w:val="120"/>
                        <w:sz w:val="20"/>
                      </w:rPr>
                      <w:t xml:space="preserve"> </w:t>
                    </w:r>
                    <w:r>
                      <w:rPr>
                        <w:rFonts w:ascii="Trebuchet MS"/>
                        <w:w w:val="155"/>
                        <w:sz w:val="20"/>
                      </w:rPr>
                      <w:t>i</w:t>
                    </w:r>
                    <w:r>
                      <w:rPr>
                        <w:rFonts w:ascii="Trebuchet MS"/>
                        <w:spacing w:val="18"/>
                        <w:w w:val="155"/>
                        <w:sz w:val="20"/>
                      </w:rPr>
                      <w:t xml:space="preserve"> </w:t>
                    </w:r>
                    <w:r>
                      <w:rPr>
                        <w:rFonts w:ascii="Trebuchet MS"/>
                        <w:w w:val="120"/>
                        <w:sz w:val="20"/>
                      </w:rPr>
                      <w:t>+</w:t>
                    </w:r>
                    <w:r>
                      <w:rPr>
                        <w:rFonts w:ascii="Trebuchet MS"/>
                        <w:spacing w:val="38"/>
                        <w:w w:val="120"/>
                        <w:sz w:val="20"/>
                      </w:rPr>
                      <w:t xml:space="preserve"> </w:t>
                    </w:r>
                    <w:r>
                      <w:rPr>
                        <w:rFonts w:ascii="Trebuchet MS"/>
                        <w:w w:val="120"/>
                        <w:sz w:val="20"/>
                      </w:rPr>
                      <w:t>1;</w:t>
                    </w:r>
                    <w:r>
                      <w:rPr>
                        <w:rFonts w:ascii="Trebuchet MS"/>
                        <w:spacing w:val="38"/>
                        <w:w w:val="120"/>
                        <w:sz w:val="20"/>
                      </w:rPr>
                      <w:t xml:space="preserve"> </w:t>
                    </w:r>
                    <w:r>
                      <w:rPr>
                        <w:rFonts w:ascii="Trebuchet MS"/>
                        <w:w w:val="120"/>
                        <w:sz w:val="20"/>
                      </w:rPr>
                      <w:t>j</w:t>
                    </w:r>
                    <w:r>
                      <w:rPr>
                        <w:rFonts w:ascii="Trebuchet MS"/>
                        <w:spacing w:val="38"/>
                        <w:w w:val="120"/>
                        <w:sz w:val="20"/>
                      </w:rPr>
                      <w:t xml:space="preserve"> </w:t>
                    </w:r>
                    <w:r>
                      <w:rPr>
                        <w:rFonts w:ascii="Trebuchet MS"/>
                        <w:w w:val="120"/>
                        <w:sz w:val="20"/>
                      </w:rPr>
                      <w:t>&lt;</w:t>
                    </w:r>
                    <w:r>
                      <w:rPr>
                        <w:rFonts w:ascii="Trebuchet MS"/>
                        <w:spacing w:val="39"/>
                        <w:w w:val="120"/>
                        <w:sz w:val="20"/>
                      </w:rPr>
                      <w:t xml:space="preserve"> </w:t>
                    </w:r>
                    <w:r>
                      <w:rPr>
                        <w:rFonts w:ascii="Trebuchet MS"/>
                        <w:w w:val="120"/>
                        <w:sz w:val="20"/>
                      </w:rPr>
                      <w:t>points.size();</w:t>
                    </w:r>
                    <w:r>
                      <w:rPr>
                        <w:rFonts w:ascii="Trebuchet MS"/>
                        <w:spacing w:val="38"/>
                        <w:w w:val="120"/>
                        <w:sz w:val="20"/>
                      </w:rPr>
                      <w:t xml:space="preserve"> </w:t>
                    </w:r>
                    <w:r>
                      <w:rPr>
                        <w:rFonts w:ascii="Trebuchet MS"/>
                        <w:w w:val="120"/>
                        <w:sz w:val="20"/>
                      </w:rPr>
                      <w:t>++j)</w:t>
                    </w:r>
                    <w:r>
                      <w:rPr>
                        <w:rFonts w:ascii="Trebuchet MS"/>
                        <w:spacing w:val="38"/>
                        <w:w w:val="120"/>
                        <w:sz w:val="20"/>
                      </w:rPr>
                      <w:t xml:space="preserve"> </w:t>
                    </w:r>
                    <w:r>
                      <w:rPr>
                        <w:rFonts w:ascii="Trebuchet MS"/>
                        <w:w w:val="120"/>
                        <w:sz w:val="20"/>
                      </w:rPr>
                      <w:t>{</w:t>
                    </w:r>
                    <w:r>
                      <w:rPr>
                        <w:rFonts w:ascii="Trebuchet MS"/>
                        <w:spacing w:val="-69"/>
                        <w:w w:val="120"/>
                        <w:sz w:val="20"/>
                      </w:rPr>
                      <w:t xml:space="preserve"> </w:t>
                    </w:r>
                    <w:r>
                      <w:rPr>
                        <w:rFonts w:ascii="Trebuchet MS"/>
                        <w:color w:val="7F0000"/>
                        <w:w w:val="155"/>
                        <w:sz w:val="20"/>
                      </w:rPr>
                      <w:t>if</w:t>
                    </w:r>
                    <w:r>
                      <w:rPr>
                        <w:rFonts w:ascii="Trebuchet MS"/>
                        <w:color w:val="7F0000"/>
                        <w:spacing w:val="20"/>
                        <w:w w:val="155"/>
                        <w:sz w:val="20"/>
                      </w:rPr>
                      <w:t xml:space="preserve"> </w:t>
                    </w:r>
                    <w:r>
                      <w:rPr>
                        <w:rFonts w:ascii="Trebuchet MS"/>
                        <w:w w:val="120"/>
                        <w:sz w:val="20"/>
                      </w:rPr>
                      <w:t>(points[i][1]</w:t>
                    </w:r>
                    <w:r>
                      <w:rPr>
                        <w:rFonts w:ascii="Trebuchet MS"/>
                        <w:spacing w:val="41"/>
                        <w:w w:val="120"/>
                        <w:sz w:val="20"/>
                      </w:rPr>
                      <w:t xml:space="preserve"> </w:t>
                    </w:r>
                    <w:r>
                      <w:rPr>
                        <w:rFonts w:ascii="Trebuchet MS"/>
                        <w:w w:val="120"/>
                        <w:sz w:val="20"/>
                      </w:rPr>
                      <w:t>==</w:t>
                    </w:r>
                    <w:r>
                      <w:rPr>
                        <w:rFonts w:ascii="Trebuchet MS"/>
                        <w:spacing w:val="41"/>
                        <w:w w:val="120"/>
                        <w:sz w:val="20"/>
                      </w:rPr>
                      <w:t xml:space="preserve"> </w:t>
                    </w:r>
                    <w:r>
                      <w:rPr>
                        <w:rFonts w:ascii="Trebuchet MS"/>
                        <w:w w:val="120"/>
                        <w:sz w:val="20"/>
                      </w:rPr>
                      <w:t>points[j][1])</w:t>
                    </w:r>
                    <w:r>
                      <w:rPr>
                        <w:rFonts w:ascii="Trebuchet MS"/>
                        <w:spacing w:val="42"/>
                        <w:w w:val="120"/>
                        <w:sz w:val="20"/>
                      </w:rPr>
                      <w:t xml:space="preserve"> </w:t>
                    </w:r>
                    <w:r>
                      <w:rPr>
                        <w:rFonts w:ascii="Trebuchet MS"/>
                        <w:w w:val="120"/>
                        <w:sz w:val="20"/>
                      </w:rPr>
                      <w:t>{</w:t>
                    </w:r>
                  </w:p>
                  <w:p>
                    <w:pPr>
                      <w:spacing w:before="0"/>
                      <w:ind w:left="1569" w:right="0" w:firstLine="0"/>
                      <w:jc w:val="left"/>
                      <w:rPr>
                        <w:rFonts w:ascii="Trebuchet MS"/>
                        <w:sz w:val="20"/>
                      </w:rPr>
                    </w:pPr>
                    <w:r>
                      <w:rPr>
                        <w:rFonts w:ascii="Trebuchet MS"/>
                        <w:sz w:val="20"/>
                      </w:rPr>
                      <w:t>++same_y;</w:t>
                    </w:r>
                  </w:p>
                  <w:p>
                    <w:pPr>
                      <w:spacing w:before="7"/>
                      <w:ind w:left="1569" w:right="0" w:firstLine="0"/>
                      <w:jc w:val="left"/>
                      <w:rPr>
                        <w:rFonts w:ascii="Trebuchet MS"/>
                        <w:sz w:val="20"/>
                      </w:rPr>
                    </w:pPr>
                    <w:r>
                      <w:rPr>
                        <w:rFonts w:ascii="Trebuchet MS"/>
                        <w:color w:val="7F0000"/>
                        <w:w w:val="130"/>
                        <w:sz w:val="20"/>
                      </w:rPr>
                      <w:t>if</w:t>
                    </w:r>
                    <w:r>
                      <w:rPr>
                        <w:rFonts w:ascii="Trebuchet MS"/>
                        <w:color w:val="7F0000"/>
                        <w:spacing w:val="1"/>
                        <w:w w:val="130"/>
                        <w:sz w:val="20"/>
                      </w:rPr>
                      <w:t xml:space="preserve"> </w:t>
                    </w:r>
                    <w:r>
                      <w:rPr>
                        <w:rFonts w:ascii="Trebuchet MS"/>
                        <w:w w:val="130"/>
                        <w:sz w:val="20"/>
                      </w:rPr>
                      <w:t>(points[i][0]</w:t>
                    </w:r>
                    <w:r>
                      <w:rPr>
                        <w:rFonts w:ascii="Trebuchet MS"/>
                        <w:spacing w:val="1"/>
                        <w:w w:val="130"/>
                        <w:sz w:val="20"/>
                      </w:rPr>
                      <w:t xml:space="preserve"> </w:t>
                    </w:r>
                    <w:r>
                      <w:rPr>
                        <w:rFonts w:ascii="Trebuchet MS"/>
                        <w:w w:val="130"/>
                        <w:sz w:val="20"/>
                      </w:rPr>
                      <w:t>==</w:t>
                    </w:r>
                    <w:r>
                      <w:rPr>
                        <w:rFonts w:ascii="Trebuchet MS"/>
                        <w:spacing w:val="1"/>
                        <w:w w:val="130"/>
                        <w:sz w:val="20"/>
                      </w:rPr>
                      <w:t xml:space="preserve"> </w:t>
                    </w:r>
                    <w:r>
                      <w:rPr>
                        <w:rFonts w:ascii="Trebuchet MS"/>
                        <w:w w:val="130"/>
                        <w:sz w:val="20"/>
                      </w:rPr>
                      <w:t>points[j][0])</w:t>
                    </w:r>
                    <w:r>
                      <w:rPr>
                        <w:rFonts w:ascii="Trebuchet MS"/>
                        <w:spacing w:val="1"/>
                        <w:w w:val="130"/>
                        <w:sz w:val="20"/>
                      </w:rPr>
                      <w:t xml:space="preserve"> </w:t>
                    </w:r>
                    <w:r>
                      <w:rPr>
                        <w:rFonts w:ascii="Trebuchet MS"/>
                        <w:w w:val="130"/>
                        <w:sz w:val="20"/>
                      </w:rPr>
                      <w:t>{</w:t>
                    </w:r>
                  </w:p>
                  <w:p>
                    <w:pPr>
                      <w:spacing w:before="6"/>
                      <w:ind w:left="1946" w:right="0" w:firstLine="0"/>
                      <w:jc w:val="left"/>
                      <w:rPr>
                        <w:rFonts w:ascii="Trebuchet MS"/>
                        <w:sz w:val="20"/>
                      </w:rPr>
                    </w:pPr>
                    <w:r>
                      <w:rPr>
                        <w:rFonts w:ascii="Trebuchet MS"/>
                        <w:sz w:val="20"/>
                      </w:rPr>
                      <w:t>++same;</w:t>
                    </w:r>
                  </w:p>
                  <w:p>
                    <w:pPr>
                      <w:spacing w:before="7"/>
                      <w:ind w:left="0" w:right="5185" w:firstLine="0"/>
                      <w:jc w:val="center"/>
                      <w:rPr>
                        <w:rFonts w:ascii="Trebuchet MS"/>
                        <w:sz w:val="20"/>
                      </w:rPr>
                    </w:pPr>
                    <w:r>
                      <w:rPr>
                        <w:rFonts w:ascii="Trebuchet MS"/>
                        <w:w w:val="142"/>
                        <w:sz w:val="20"/>
                      </w:rPr>
                      <w:t>}</w:t>
                    </w:r>
                  </w:p>
                  <w:p>
                    <w:pPr>
                      <w:spacing w:before="7"/>
                      <w:ind w:left="795" w:right="6001" w:firstLine="0"/>
                      <w:jc w:val="center"/>
                      <w:rPr>
                        <w:rFonts w:ascii="Trebuchet MS"/>
                        <w:sz w:val="20"/>
                      </w:rPr>
                    </w:pPr>
                    <w:r>
                      <w:rPr>
                        <w:rFonts w:ascii="Trebuchet MS"/>
                        <w:w w:val="130"/>
                        <w:sz w:val="20"/>
                      </w:rPr>
                      <w:t>}</w:t>
                    </w:r>
                    <w:r>
                      <w:rPr>
                        <w:rFonts w:ascii="Trebuchet MS"/>
                        <w:spacing w:val="14"/>
                        <w:w w:val="130"/>
                        <w:sz w:val="20"/>
                      </w:rPr>
                      <w:t xml:space="preserve"> </w:t>
                    </w:r>
                    <w:r>
                      <w:rPr>
                        <w:rFonts w:ascii="Trebuchet MS"/>
                        <w:color w:val="7F0000"/>
                        <w:w w:val="130"/>
                        <w:sz w:val="20"/>
                      </w:rPr>
                      <w:t>else</w:t>
                    </w:r>
                    <w:r>
                      <w:rPr>
                        <w:rFonts w:ascii="Trebuchet MS"/>
                        <w:color w:val="7F0000"/>
                        <w:spacing w:val="15"/>
                        <w:w w:val="130"/>
                        <w:sz w:val="20"/>
                      </w:rPr>
                      <w:t xml:space="preserve"> </w:t>
                    </w:r>
                    <w:r>
                      <w:rPr>
                        <w:rFonts w:ascii="Trebuchet MS"/>
                        <w:w w:val="130"/>
                        <w:sz w:val="20"/>
                      </w:rPr>
                      <w:t>{</w:t>
                    </w:r>
                  </w:p>
                  <w:p>
                    <w:pPr>
                      <w:spacing w:before="7" w:line="247" w:lineRule="auto"/>
                      <w:ind w:left="1968" w:right="577" w:hanging="399"/>
                      <w:jc w:val="left"/>
                      <w:rPr>
                        <w:rFonts w:ascii="Trebuchet MS"/>
                        <w:sz w:val="20"/>
                      </w:rPr>
                    </w:pPr>
                    <w:r>
                      <w:rPr>
                        <w:rFonts w:ascii="Trebuchet MS"/>
                        <w:color w:val="7F0000"/>
                        <w:w w:val="120"/>
                        <w:sz w:val="20"/>
                      </w:rPr>
                      <w:t>double</w:t>
                    </w:r>
                    <w:r>
                      <w:rPr>
                        <w:rFonts w:ascii="Trebuchet MS"/>
                        <w:color w:val="7F0000"/>
                        <w:spacing w:val="26"/>
                        <w:w w:val="120"/>
                        <w:sz w:val="20"/>
                      </w:rPr>
                      <w:t xml:space="preserve"> </w:t>
                    </w:r>
                    <w:r>
                      <w:rPr>
                        <w:rFonts w:ascii="Trebuchet MS"/>
                        <w:w w:val="120"/>
                        <w:sz w:val="20"/>
                      </w:rPr>
                      <w:t>dx</w:t>
                    </w:r>
                    <w:r>
                      <w:rPr>
                        <w:rFonts w:ascii="Trebuchet MS"/>
                        <w:spacing w:val="27"/>
                        <w:w w:val="120"/>
                        <w:sz w:val="20"/>
                      </w:rPr>
                      <w:t xml:space="preserve"> </w:t>
                    </w:r>
                    <w:r>
                      <w:rPr>
                        <w:rFonts w:ascii="Trebuchet MS"/>
                        <w:w w:val="120"/>
                        <w:sz w:val="20"/>
                      </w:rPr>
                      <w:t>=</w:t>
                    </w:r>
                    <w:r>
                      <w:rPr>
                        <w:rFonts w:ascii="Trebuchet MS"/>
                        <w:spacing w:val="27"/>
                        <w:w w:val="120"/>
                        <w:sz w:val="20"/>
                      </w:rPr>
                      <w:t xml:space="preserve"> </w:t>
                    </w:r>
                    <w:r>
                      <w:rPr>
                        <w:rFonts w:ascii="Trebuchet MS"/>
                        <w:w w:val="120"/>
                        <w:sz w:val="20"/>
                      </w:rPr>
                      <w:t>points[i][0]</w:t>
                    </w:r>
                    <w:r>
                      <w:rPr>
                        <w:rFonts w:ascii="Trebuchet MS"/>
                        <w:spacing w:val="27"/>
                        <w:w w:val="120"/>
                        <w:sz w:val="20"/>
                      </w:rPr>
                      <w:t xml:space="preserve"> </w:t>
                    </w:r>
                    <w:r>
                      <w:rPr>
                        <w:rFonts w:ascii="Trebuchet MS"/>
                        <w:w w:val="120"/>
                        <w:sz w:val="20"/>
                      </w:rPr>
                      <w:t>-</w:t>
                    </w:r>
                    <w:r>
                      <w:rPr>
                        <w:rFonts w:ascii="Trebuchet MS"/>
                        <w:spacing w:val="26"/>
                        <w:w w:val="120"/>
                        <w:sz w:val="20"/>
                      </w:rPr>
                      <w:t xml:space="preserve"> </w:t>
                    </w:r>
                    <w:r>
                      <w:rPr>
                        <w:rFonts w:ascii="Trebuchet MS"/>
                        <w:w w:val="120"/>
                        <w:sz w:val="20"/>
                      </w:rPr>
                      <w:t>points[j][0],</w:t>
                    </w:r>
                    <w:r>
                      <w:rPr>
                        <w:rFonts w:ascii="Trebuchet MS"/>
                        <w:spacing w:val="27"/>
                        <w:w w:val="120"/>
                        <w:sz w:val="20"/>
                      </w:rPr>
                      <w:t xml:space="preserve"> </w:t>
                    </w:r>
                    <w:r>
                      <w:rPr>
                        <w:rFonts w:ascii="Trebuchet MS"/>
                        <w:w w:val="120"/>
                        <w:sz w:val="20"/>
                      </w:rPr>
                      <w:t>dy</w:t>
                    </w:r>
                    <w:r>
                      <w:rPr>
                        <w:rFonts w:ascii="Trebuchet MS"/>
                        <w:spacing w:val="27"/>
                        <w:w w:val="120"/>
                        <w:sz w:val="20"/>
                      </w:rPr>
                      <w:t xml:space="preserve"> </w:t>
                    </w:r>
                    <w:r>
                      <w:rPr>
                        <w:rFonts w:ascii="Trebuchet MS"/>
                        <w:w w:val="120"/>
                        <w:sz w:val="20"/>
                      </w:rPr>
                      <w:t>=</w:t>
                    </w:r>
                    <w:r>
                      <w:rPr>
                        <w:rFonts w:ascii="Trebuchet MS"/>
                        <w:spacing w:val="27"/>
                        <w:w w:val="120"/>
                        <w:sz w:val="20"/>
                      </w:rPr>
                      <w:t xml:space="preserve"> </w:t>
                    </w:r>
                    <w:r>
                      <w:rPr>
                        <w:rFonts w:ascii="Trebuchet MS"/>
                        <w:w w:val="120"/>
                        <w:sz w:val="20"/>
                      </w:rPr>
                      <w:t>points[i][1]</w:t>
                    </w:r>
                    <w:r>
                      <w:rPr>
                        <w:rFonts w:ascii="Trebuchet MS"/>
                        <w:spacing w:val="27"/>
                        <w:w w:val="120"/>
                        <w:sz w:val="20"/>
                      </w:rPr>
                      <w:t xml:space="preserve"> </w:t>
                    </w:r>
                    <w:r>
                      <w:rPr>
                        <w:rFonts w:ascii="Trebuchet MS"/>
                        <w:w w:val="120"/>
                        <w:sz w:val="20"/>
                      </w:rPr>
                      <w:t>-</w:t>
                    </w:r>
                    <w:r>
                      <w:rPr>
                        <w:rFonts w:ascii="Trebuchet MS"/>
                        <w:spacing w:val="-70"/>
                        <w:w w:val="120"/>
                        <w:sz w:val="20"/>
                      </w:rPr>
                      <w:t xml:space="preserve"> </w:t>
                    </w:r>
                    <w:r>
                      <w:rPr>
                        <w:rFonts w:ascii="Trebuchet MS"/>
                        <w:w w:val="120"/>
                        <w:sz w:val="20"/>
                      </w:rPr>
                      <w:t>points[j][1];</w:t>
                    </w:r>
                  </w:p>
                  <w:p>
                    <w:pPr>
                      <w:spacing w:before="0"/>
                      <w:ind w:left="1569" w:right="0" w:firstLine="0"/>
                      <w:jc w:val="left"/>
                      <w:rPr>
                        <w:rFonts w:ascii="Trebuchet MS"/>
                        <w:sz w:val="20"/>
                      </w:rPr>
                    </w:pPr>
                    <w:r>
                      <w:rPr>
                        <w:rFonts w:ascii="Trebuchet MS"/>
                        <w:w w:val="105"/>
                        <w:sz w:val="20"/>
                      </w:rPr>
                      <w:t>++hash[dx/dy];</w:t>
                    </w:r>
                  </w:p>
                  <w:p>
                    <w:pPr>
                      <w:spacing w:before="7"/>
                      <w:ind w:left="1193" w:right="0" w:firstLine="0"/>
                      <w:jc w:val="left"/>
                      <w:rPr>
                        <w:rFonts w:ascii="Trebuchet MS"/>
                        <w:sz w:val="20"/>
                      </w:rPr>
                    </w:pPr>
                    <w:r>
                      <w:rPr>
                        <w:rFonts w:ascii="Trebuchet MS"/>
                        <w:w w:val="142"/>
                        <w:sz w:val="20"/>
                      </w:rPr>
                      <w:t>}</w:t>
                    </w:r>
                  </w:p>
                  <w:p>
                    <w:pPr>
                      <w:spacing w:before="7"/>
                      <w:ind w:left="816" w:right="0" w:firstLine="0"/>
                      <w:jc w:val="left"/>
                      <w:rPr>
                        <w:rFonts w:ascii="Trebuchet MS"/>
                        <w:sz w:val="20"/>
                      </w:rPr>
                    </w:pPr>
                    <w:r>
                      <w:rPr>
                        <w:rFonts w:ascii="Trebuchet MS"/>
                        <w:w w:val="142"/>
                        <w:sz w:val="20"/>
                      </w:rPr>
                      <w:t>}</w:t>
                    </w:r>
                  </w:p>
                  <w:p>
                    <w:pPr>
                      <w:spacing w:before="7" w:line="247" w:lineRule="auto"/>
                      <w:ind w:left="816" w:right="3948" w:firstLine="0"/>
                      <w:jc w:val="left"/>
                      <w:rPr>
                        <w:rFonts w:ascii="Trebuchet MS"/>
                        <w:sz w:val="20"/>
                      </w:rPr>
                    </w:pPr>
                    <w:r>
                      <w:rPr>
                        <w:rFonts w:ascii="Trebuchet MS"/>
                        <w:sz w:val="20"/>
                      </w:rPr>
                      <w:t>max_count</w:t>
                    </w:r>
                    <w:r>
                      <w:rPr>
                        <w:rFonts w:ascii="Trebuchet MS"/>
                        <w:spacing w:val="23"/>
                        <w:sz w:val="20"/>
                      </w:rPr>
                      <w:t xml:space="preserve"> </w:t>
                    </w:r>
                    <w:r>
                      <w:rPr>
                        <w:rFonts w:ascii="Trebuchet MS"/>
                        <w:sz w:val="20"/>
                      </w:rPr>
                      <w:t>=</w:t>
                    </w:r>
                    <w:r>
                      <w:rPr>
                        <w:rFonts w:ascii="Trebuchet MS"/>
                        <w:spacing w:val="24"/>
                        <w:sz w:val="20"/>
                      </w:rPr>
                      <w:t xml:space="preserve"> </w:t>
                    </w:r>
                    <w:r>
                      <w:rPr>
                        <w:rFonts w:ascii="Trebuchet MS"/>
                        <w:sz w:val="20"/>
                      </w:rPr>
                      <w:t>max(max_count,</w:t>
                    </w:r>
                    <w:r>
                      <w:rPr>
                        <w:rFonts w:ascii="Trebuchet MS"/>
                        <w:spacing w:val="24"/>
                        <w:sz w:val="20"/>
                      </w:rPr>
                      <w:t xml:space="preserve"> </w:t>
                    </w:r>
                    <w:r>
                      <w:rPr>
                        <w:rFonts w:ascii="Trebuchet MS"/>
                        <w:sz w:val="20"/>
                      </w:rPr>
                      <w:t>same_y);</w:t>
                    </w:r>
                    <w:r>
                      <w:rPr>
                        <w:rFonts w:ascii="Trebuchet MS"/>
                        <w:spacing w:val="-57"/>
                        <w:sz w:val="20"/>
                      </w:rPr>
                      <w:t xml:space="preserve"> </w:t>
                    </w:r>
                    <w:r>
                      <w:rPr>
                        <w:rFonts w:ascii="Trebuchet MS"/>
                        <w:color w:val="7F0000"/>
                        <w:w w:val="110"/>
                        <w:sz w:val="20"/>
                      </w:rPr>
                      <w:t>for</w:t>
                    </w:r>
                    <w:r>
                      <w:rPr>
                        <w:rFonts w:ascii="Trebuchet MS"/>
                        <w:color w:val="7F0000"/>
                        <w:spacing w:val="40"/>
                        <w:w w:val="110"/>
                        <w:sz w:val="20"/>
                      </w:rPr>
                      <w:t xml:space="preserve"> </w:t>
                    </w:r>
                    <w:r>
                      <w:rPr>
                        <w:rFonts w:ascii="Trebuchet MS"/>
                        <w:w w:val="110"/>
                        <w:sz w:val="20"/>
                      </w:rPr>
                      <w:t>(</w:t>
                    </w:r>
                    <w:r>
                      <w:rPr>
                        <w:rFonts w:ascii="Trebuchet MS"/>
                        <w:color w:val="7F0000"/>
                        <w:w w:val="110"/>
                        <w:sz w:val="20"/>
                      </w:rPr>
                      <w:t>auto</w:t>
                    </w:r>
                    <w:r>
                      <w:rPr>
                        <w:rFonts w:ascii="Trebuchet MS"/>
                        <w:color w:val="7F0000"/>
                        <w:spacing w:val="40"/>
                        <w:w w:val="110"/>
                        <w:sz w:val="20"/>
                      </w:rPr>
                      <w:t xml:space="preserve"> </w:t>
                    </w:r>
                    <w:r>
                      <w:rPr>
                        <w:rFonts w:ascii="Trebuchet MS"/>
                        <w:w w:val="110"/>
                        <w:sz w:val="20"/>
                      </w:rPr>
                      <w:t>item</w:t>
                    </w:r>
                    <w:r>
                      <w:rPr>
                        <w:rFonts w:ascii="Trebuchet MS"/>
                        <w:spacing w:val="40"/>
                        <w:w w:val="110"/>
                        <w:sz w:val="20"/>
                      </w:rPr>
                      <w:t xml:space="preserve"> </w:t>
                    </w:r>
                    <w:r>
                      <w:rPr>
                        <w:rFonts w:ascii="Trebuchet MS"/>
                        <w:w w:val="115"/>
                        <w:sz w:val="20"/>
                      </w:rPr>
                      <w:t>:</w:t>
                    </w:r>
                    <w:r>
                      <w:rPr>
                        <w:rFonts w:ascii="Trebuchet MS"/>
                        <w:spacing w:val="37"/>
                        <w:w w:val="115"/>
                        <w:sz w:val="20"/>
                      </w:rPr>
                      <w:t xml:space="preserve"> </w:t>
                    </w:r>
                    <w:r>
                      <w:rPr>
                        <w:rFonts w:ascii="Trebuchet MS"/>
                        <w:w w:val="110"/>
                        <w:sz w:val="20"/>
                      </w:rPr>
                      <w:t>hash)</w:t>
                    </w:r>
                    <w:r>
                      <w:rPr>
                        <w:rFonts w:ascii="Trebuchet MS"/>
                        <w:spacing w:val="40"/>
                        <w:w w:val="110"/>
                        <w:sz w:val="20"/>
                      </w:rPr>
                      <w:t xml:space="preserve"> </w:t>
                    </w:r>
                    <w:r>
                      <w:rPr>
                        <w:rFonts w:ascii="Trebuchet MS"/>
                        <w:w w:val="115"/>
                        <w:sz w:val="20"/>
                      </w:rPr>
                      <w:t>{</w:t>
                    </w:r>
                  </w:p>
                </w:txbxContent>
              </v:textbox>
            </v:shape>
            <w10:wrap type="topAndBottom"/>
          </v:group>
        </w:pict>
      </w:r>
    </w:p>
    <w:p>
      <w:pPr>
        <w:spacing w:after="0"/>
        <w:rPr>
          <w:sz w:val="23"/>
        </w:rPr>
        <w:sectPr>
          <w:pgSz w:w="11910" w:h="16840"/>
          <w:pgMar w:top="1200" w:right="1500" w:bottom="700" w:left="340" w:header="923" w:footer="510" w:gutter="0"/>
        </w:sectPr>
      </w:pPr>
    </w:p>
    <w:p>
      <w:pPr>
        <w:pStyle w:val="5"/>
        <w:tabs>
          <w:tab w:val="left" w:pos="8916"/>
        </w:tabs>
        <w:spacing w:before="95" w:after="16"/>
        <w:ind w:left="1445"/>
        <w:rPr>
          <w:rFonts w:ascii="Times New Roman" w:hAnsi="Times New Roman" w:eastAsia="Times New Roman"/>
        </w:rPr>
      </w:pPr>
      <w:r>
        <w:rPr>
          <w:rFonts w:ascii="Times New Roman" w:hAnsi="Times New Roman" w:eastAsia="Times New Roman"/>
          <w:color w:val="3B70B7"/>
        </w:rPr>
        <w:t>11.8</w:t>
      </w:r>
      <w:r>
        <w:rPr>
          <w:rFonts w:ascii="Times New Roman" w:hAnsi="Times New Roman" w:eastAsia="Times New Roman"/>
          <w:color w:val="3B70B7"/>
          <w:spacing w:val="30"/>
        </w:rPr>
        <w:t xml:space="preserve"> </w:t>
      </w:r>
      <w:r>
        <w:rPr>
          <w:color w:val="3B70B7"/>
        </w:rPr>
        <w:t>多重集合和映射</w:t>
      </w:r>
      <w:r>
        <w:rPr>
          <w:color w:val="3B70B7"/>
        </w:rPr>
        <w:tab/>
      </w:r>
      <w:r>
        <w:rPr>
          <w:rFonts w:ascii="Times New Roman" w:hAnsi="Times New Roman" w:eastAsia="Times New Roman"/>
          <w:color w:val="3B70B7"/>
        </w:rPr>
        <w:t>–</w:t>
      </w:r>
      <w:r>
        <w:rPr>
          <w:rFonts w:ascii="Times New Roman" w:hAnsi="Times New Roman" w:eastAsia="Times New Roman"/>
          <w:color w:val="3B70B7"/>
          <w:spacing w:val="4"/>
        </w:rPr>
        <w:t xml:space="preserve"> </w:t>
      </w:r>
      <w:r>
        <w:rPr>
          <w:rFonts w:ascii="Times New Roman" w:hAnsi="Times New Roman" w:eastAsia="Times New Roman"/>
          <w:color w:val="3B70B7"/>
        </w:rPr>
        <w:t>98/143</w:t>
      </w:r>
      <w:r>
        <w:rPr>
          <w:rFonts w:ascii="Times New Roman" w:hAnsi="Times New Roman" w:eastAsia="Times New Roman"/>
          <w:color w:val="3B70B7"/>
          <w:spacing w:val="4"/>
        </w:rPr>
        <w:t xml:space="preserve"> </w:t>
      </w:r>
      <w:r>
        <w:rPr>
          <w:rFonts w:ascii="Times New Roman" w:hAnsi="Times New Roman" w:eastAsia="Times New Roman"/>
          <w:color w:val="3B70B7"/>
        </w:rPr>
        <w:t>–</w:t>
      </w:r>
    </w:p>
    <w:p>
      <w:pPr>
        <w:pStyle w:val="5"/>
        <w:spacing w:line="20" w:lineRule="exact"/>
        <w:ind w:left="1441"/>
        <w:rPr>
          <w:rFonts w:ascii="Times New Roman"/>
          <w:sz w:val="2"/>
        </w:rPr>
      </w:pPr>
      <w:r>
        <w:rPr>
          <w:rFonts w:ascii="Times New Roman"/>
          <w:sz w:val="2"/>
        </w:rPr>
        <w:pict>
          <v:group id="_x0000_s1536" o:spid="_x0000_s1536" o:spt="203" style="height:0.4pt;width:416.7pt;" coordsize="8334,8">
            <o:lock v:ext="edit"/>
            <v:line id="_x0000_s1537" o:spid="_x0000_s1537" o:spt="20" style="position:absolute;left:0;top:4;height:0;width:8334;" stroked="t" coordsize="21600,21600">
              <v:path arrowok="t"/>
              <v:fill focussize="0,0"/>
              <v:stroke weight="0.398503937007874pt" color="#3B70B7"/>
              <v:imagedata o:title=""/>
              <o:lock v:ext="edit"/>
            </v:line>
            <w10:wrap type="none"/>
            <w10:anchorlock/>
          </v:group>
        </w:pict>
      </w:r>
    </w:p>
    <w:p>
      <w:pPr>
        <w:pStyle w:val="5"/>
        <w:spacing w:before="10"/>
        <w:rPr>
          <w:rFonts w:ascii="Times New Roman"/>
          <w:sz w:val="17"/>
        </w:rPr>
      </w:pPr>
      <w:r>
        <w:pict>
          <v:group id="_x0000_s1538" o:spid="_x0000_s1538" o:spt="203" style="position:absolute;left:0pt;margin-left:86.1pt;margin-top:12.3pt;height:74.95pt;width:423.1pt;mso-position-horizontal-relative:page;mso-wrap-distance-bottom:0pt;mso-wrap-distance-top:0pt;z-index:-15592448;mso-width-relative:page;mso-height-relative:page;" coordorigin="1722,247" coordsize="8462,1499">
            <o:lock v:ext="edit"/>
            <v:shape id="_x0000_s1539" o:spid="_x0000_s1539" style="position:absolute;left:1722;top:246;height:1499;width:8462;" filled="f" stroked="t" coordorigin="1722,247" coordsize="8462,1499" path="m1724,486l1724,247m1724,725l1724,486m1724,964l1724,725m1724,1203l1724,964m1724,1442l1724,1203m1724,1681l1724,1442m1724,1745l1724,1681m1722,1743l1786,1743m10181,486l10181,247m10181,725l10181,486m10181,964l10181,725m10181,1203l10181,964m10181,1442l10181,1203m10181,1681l10181,1442m1786,1743l10120,1743m10120,1743l10183,1743m10181,1745l10181,1681e">
              <v:path arrowok="t"/>
              <v:fill on="f" focussize="0,0"/>
              <v:stroke weight="0.199212598425197pt" color="#3B70B7"/>
              <v:imagedata o:title=""/>
              <o:lock v:ext="edit"/>
            </v:shape>
            <v:shape id="_x0000_s1540" o:spid="_x0000_s1540" o:spt="202" type="#_x0000_t202" style="position:absolute;left:2162;top:247;height:1196;width:5689;" filled="f" stroked="f" coordsize="21600,21600">
              <v:path/>
              <v:fill on="f" focussize="0,0"/>
              <v:stroke on="f" joinstyle="miter"/>
              <v:imagedata o:title=""/>
              <o:lock v:ext="edit"/>
              <v:textbox inset="0mm,0mm,0mm,0mm">
                <w:txbxContent>
                  <w:p>
                    <w:pPr>
                      <w:spacing w:before="0" w:line="211" w:lineRule="exact"/>
                      <w:ind w:left="752" w:right="0" w:firstLine="0"/>
                      <w:jc w:val="left"/>
                      <w:rPr>
                        <w:rFonts w:ascii="Trebuchet MS"/>
                        <w:sz w:val="20"/>
                      </w:rPr>
                    </w:pPr>
                    <w:r>
                      <w:rPr>
                        <w:rFonts w:ascii="Trebuchet MS"/>
                        <w:sz w:val="20"/>
                      </w:rPr>
                      <w:t>max_count</w:t>
                    </w:r>
                    <w:r>
                      <w:rPr>
                        <w:rFonts w:ascii="Trebuchet MS"/>
                        <w:spacing w:val="41"/>
                        <w:sz w:val="20"/>
                      </w:rPr>
                      <w:t xml:space="preserve"> </w:t>
                    </w:r>
                    <w:r>
                      <w:rPr>
                        <w:rFonts w:ascii="Trebuchet MS"/>
                        <w:sz w:val="20"/>
                      </w:rPr>
                      <w:t>=</w:t>
                    </w:r>
                    <w:r>
                      <w:rPr>
                        <w:rFonts w:ascii="Trebuchet MS"/>
                        <w:spacing w:val="42"/>
                        <w:sz w:val="20"/>
                      </w:rPr>
                      <w:t xml:space="preserve"> </w:t>
                    </w:r>
                    <w:r>
                      <w:rPr>
                        <w:rFonts w:ascii="Trebuchet MS"/>
                        <w:sz w:val="20"/>
                      </w:rPr>
                      <w:t>max(max_count,</w:t>
                    </w:r>
                    <w:r>
                      <w:rPr>
                        <w:rFonts w:ascii="Trebuchet MS"/>
                        <w:spacing w:val="42"/>
                        <w:sz w:val="20"/>
                      </w:rPr>
                      <w:t xml:space="preserve"> </w:t>
                    </w:r>
                    <w:r>
                      <w:rPr>
                        <w:rFonts w:ascii="Trebuchet MS"/>
                        <w:sz w:val="20"/>
                      </w:rPr>
                      <w:t>same</w:t>
                    </w:r>
                    <w:r>
                      <w:rPr>
                        <w:rFonts w:ascii="Trebuchet MS"/>
                        <w:spacing w:val="41"/>
                        <w:sz w:val="20"/>
                      </w:rPr>
                      <w:t xml:space="preserve"> </w:t>
                    </w:r>
                    <w:r>
                      <w:rPr>
                        <w:rFonts w:ascii="Trebuchet MS"/>
                        <w:sz w:val="20"/>
                      </w:rPr>
                      <w:t>+</w:t>
                    </w:r>
                    <w:r>
                      <w:rPr>
                        <w:rFonts w:ascii="Trebuchet MS"/>
                        <w:spacing w:val="42"/>
                        <w:sz w:val="20"/>
                      </w:rPr>
                      <w:t xml:space="preserve"> </w:t>
                    </w:r>
                    <w:r>
                      <w:rPr>
                        <w:rFonts w:ascii="Trebuchet MS"/>
                        <w:sz w:val="20"/>
                      </w:rPr>
                      <w:t>item.second);</w:t>
                    </w:r>
                  </w:p>
                  <w:p>
                    <w:pPr>
                      <w:spacing w:before="7"/>
                      <w:ind w:left="376" w:right="0" w:firstLine="0"/>
                      <w:jc w:val="left"/>
                      <w:rPr>
                        <w:rFonts w:ascii="Trebuchet MS"/>
                        <w:sz w:val="20"/>
                      </w:rPr>
                    </w:pPr>
                    <w:r>
                      <w:rPr>
                        <w:rFonts w:ascii="Trebuchet MS"/>
                        <w:w w:val="142"/>
                        <w:sz w:val="20"/>
                      </w:rPr>
                      <w:t>}</w:t>
                    </w:r>
                  </w:p>
                  <w:p>
                    <w:pPr>
                      <w:spacing w:before="6"/>
                      <w:ind w:left="376" w:right="0" w:firstLine="0"/>
                      <w:jc w:val="left"/>
                      <w:rPr>
                        <w:rFonts w:ascii="Trebuchet MS"/>
                        <w:sz w:val="20"/>
                      </w:rPr>
                    </w:pPr>
                    <w:r>
                      <w:rPr>
                        <w:rFonts w:ascii="Trebuchet MS"/>
                        <w:w w:val="120"/>
                        <w:sz w:val="20"/>
                      </w:rPr>
                      <w:t>hash.clear();</w:t>
                    </w:r>
                  </w:p>
                  <w:p>
                    <w:pPr>
                      <w:spacing w:before="7"/>
                      <w:ind w:left="0" w:right="0" w:firstLine="0"/>
                      <w:jc w:val="left"/>
                      <w:rPr>
                        <w:rFonts w:ascii="Trebuchet MS"/>
                        <w:sz w:val="20"/>
                      </w:rPr>
                    </w:pPr>
                    <w:r>
                      <w:rPr>
                        <w:rFonts w:ascii="Trebuchet MS"/>
                        <w:w w:val="142"/>
                        <w:sz w:val="20"/>
                      </w:rPr>
                      <w:t>}</w:t>
                    </w:r>
                  </w:p>
                  <w:p>
                    <w:pPr>
                      <w:spacing w:before="7"/>
                      <w:ind w:left="0" w:right="0" w:firstLine="0"/>
                      <w:jc w:val="left"/>
                      <w:rPr>
                        <w:rFonts w:ascii="Trebuchet MS"/>
                        <w:sz w:val="20"/>
                      </w:rPr>
                    </w:pPr>
                    <w:r>
                      <w:rPr>
                        <w:rFonts w:ascii="Trebuchet MS"/>
                        <w:color w:val="7F0000"/>
                        <w:w w:val="105"/>
                        <w:sz w:val="20"/>
                      </w:rPr>
                      <w:t>return</w:t>
                    </w:r>
                    <w:r>
                      <w:rPr>
                        <w:rFonts w:ascii="Trebuchet MS"/>
                        <w:color w:val="7F0000"/>
                        <w:spacing w:val="14"/>
                        <w:w w:val="105"/>
                        <w:sz w:val="20"/>
                      </w:rPr>
                      <w:t xml:space="preserve"> </w:t>
                    </w:r>
                    <w:r>
                      <w:rPr>
                        <w:rFonts w:ascii="Trebuchet MS"/>
                        <w:w w:val="105"/>
                        <w:sz w:val="20"/>
                      </w:rPr>
                      <w:t>max_count;</w:t>
                    </w:r>
                  </w:p>
                </w:txbxContent>
              </v:textbox>
            </v:shape>
            <v:shape id="_x0000_s1541" o:spid="_x0000_s1541" o:spt="202" type="#_x0000_t202" style="position:absolute;left:1785;top:1442;height:239;width:125;" filled="f" stroked="f" coordsize="21600,21600">
              <v:path/>
              <v:fill on="f" focussize="0,0"/>
              <v:stroke on="f" joinstyle="miter"/>
              <v:imagedata o:title=""/>
              <o:lock v:ext="edit"/>
              <v:textbox inset="0mm,0mm,0mm,0mm">
                <w:txbxContent>
                  <w:p>
                    <w:pPr>
                      <w:spacing w:before="0" w:line="211" w:lineRule="exact"/>
                      <w:ind w:left="0" w:right="0" w:firstLine="0"/>
                      <w:jc w:val="left"/>
                      <w:rPr>
                        <w:rFonts w:ascii="Trebuchet MS"/>
                        <w:sz w:val="20"/>
                      </w:rPr>
                    </w:pPr>
                    <w:r>
                      <w:rPr>
                        <w:rFonts w:ascii="Trebuchet MS"/>
                        <w:w w:val="142"/>
                        <w:sz w:val="20"/>
                      </w:rPr>
                      <w:t>}</w:t>
                    </w:r>
                  </w:p>
                </w:txbxContent>
              </v:textbox>
            </v:shape>
            <w10:wrap type="topAndBottom"/>
          </v:group>
        </w:pict>
      </w:r>
    </w:p>
    <w:p>
      <w:pPr>
        <w:pStyle w:val="5"/>
        <w:rPr>
          <w:rFonts w:ascii="Times New Roman"/>
        </w:rPr>
      </w:pPr>
    </w:p>
    <w:p>
      <w:pPr>
        <w:pStyle w:val="3"/>
        <w:numPr>
          <w:ilvl w:val="1"/>
          <w:numId w:val="37"/>
        </w:numPr>
        <w:tabs>
          <w:tab w:val="left" w:pos="2112"/>
        </w:tabs>
        <w:spacing w:before="223" w:after="0" w:line="240" w:lineRule="auto"/>
        <w:ind w:left="2111" w:right="0" w:hanging="667"/>
        <w:jc w:val="left"/>
      </w:pPr>
      <w:bookmarkStart w:id="170" w:name="11.8 多重集合和映射"/>
      <w:bookmarkEnd w:id="170"/>
      <w:bookmarkStart w:id="171" w:name="_bookmark64"/>
      <w:bookmarkEnd w:id="171"/>
      <w:bookmarkStart w:id="172" w:name="_bookmark64"/>
      <w:bookmarkEnd w:id="172"/>
      <w:r>
        <w:rPr>
          <w:color w:val="3B70B7"/>
        </w:rPr>
        <w:t>多重集合和映射</w:t>
      </w:r>
    </w:p>
    <w:p>
      <w:pPr>
        <w:pStyle w:val="4"/>
        <w:spacing w:before="260"/>
      </w:pPr>
      <w:r>
        <w:fldChar w:fldCharType="begin"/>
      </w:r>
      <w:r>
        <w:instrText xml:space="preserve"> HYPERLINK "https://leetcode.com/problems/reconstruct-itinerary/" \h </w:instrText>
      </w:r>
      <w:r>
        <w:fldChar w:fldCharType="separate"/>
      </w:r>
      <w:r>
        <w:rPr>
          <w:color w:val="7F0000"/>
        </w:rPr>
        <w:t>332.</w:t>
      </w:r>
      <w:r>
        <w:rPr>
          <w:color w:val="7F0000"/>
          <w:spacing w:val="20"/>
        </w:rPr>
        <w:t xml:space="preserve"> </w:t>
      </w:r>
      <w:r>
        <w:rPr>
          <w:color w:val="7F0000"/>
        </w:rPr>
        <w:t>Reconstruct</w:t>
      </w:r>
      <w:r>
        <w:rPr>
          <w:color w:val="7F0000"/>
          <w:spacing w:val="-5"/>
        </w:rPr>
        <w:t xml:space="preserve"> </w:t>
      </w:r>
      <w:r>
        <w:rPr>
          <w:color w:val="7F0000"/>
        </w:rPr>
        <w:t>Itinerary</w:t>
      </w:r>
      <w:r>
        <w:rPr>
          <w:color w:val="7F0000"/>
          <w:spacing w:val="-5"/>
        </w:rPr>
        <w:t xml:space="preserve"> </w:t>
      </w:r>
      <w:r>
        <w:rPr>
          <w:color w:val="7F0000"/>
        </w:rPr>
        <w:t>(Medium)</w:t>
      </w:r>
      <w:r>
        <w:rPr>
          <w:color w:val="7F0000"/>
        </w:rPr>
        <w:fldChar w:fldCharType="end"/>
      </w:r>
    </w:p>
    <w:p>
      <w:pPr>
        <w:spacing w:before="148"/>
        <w:ind w:left="1445" w:right="0" w:firstLine="0"/>
        <w:jc w:val="left"/>
        <w:rPr>
          <w:rFonts w:hint="eastAsia" w:ascii="Microsoft YaHei UI" w:eastAsia="Microsoft YaHei UI"/>
          <w:b/>
          <w:sz w:val="24"/>
        </w:rPr>
      </w:pPr>
      <w:r>
        <w:rPr>
          <w:rFonts w:hint="eastAsia" w:ascii="Microsoft YaHei UI" w:eastAsia="Microsoft YaHei UI"/>
          <w:b/>
          <w:color w:val="3B70B7"/>
          <w:w w:val="95"/>
          <w:sz w:val="24"/>
        </w:rPr>
        <w:t>题目描述</w:t>
      </w:r>
    </w:p>
    <w:p>
      <w:pPr>
        <w:pStyle w:val="5"/>
        <w:spacing w:before="130" w:line="302" w:lineRule="auto"/>
        <w:ind w:left="1445" w:right="283" w:firstLine="398"/>
      </w:pPr>
      <w:r>
        <w:rPr>
          <w:spacing w:val="2"/>
          <w:w w:val="95"/>
        </w:rPr>
        <w:t xml:space="preserve">给定一个人坐过的一些飞机的起止机场，已知这个人从 </w:t>
      </w:r>
      <w:r>
        <w:rPr>
          <w:rFonts w:ascii="Times New Roman" w:eastAsia="Times New Roman"/>
          <w:w w:val="95"/>
        </w:rPr>
        <w:t>JFK</w:t>
      </w:r>
      <w:r>
        <w:rPr>
          <w:rFonts w:ascii="Times New Roman" w:eastAsia="Times New Roman"/>
          <w:spacing w:val="18"/>
          <w:w w:val="95"/>
        </w:rPr>
        <w:t xml:space="preserve"> </w:t>
      </w:r>
      <w:r>
        <w:rPr>
          <w:w w:val="95"/>
        </w:rPr>
        <w:t>起飞，那么这个人是按什么顺序</w:t>
      </w:r>
      <w:r>
        <w:t>飞的；如果存在多种可能性，返回字母序最小的那种。</w:t>
      </w:r>
    </w:p>
    <w:p>
      <w:pPr>
        <w:pStyle w:val="5"/>
        <w:spacing w:before="9"/>
        <w:rPr>
          <w:sz w:val="17"/>
        </w:rPr>
      </w:pPr>
    </w:p>
    <w:p>
      <w:pPr>
        <w:pStyle w:val="4"/>
        <w:spacing w:before="1"/>
        <w:rPr>
          <w:rFonts w:hint="eastAsia" w:ascii="Microsoft YaHei UI" w:eastAsia="Microsoft YaHei UI"/>
        </w:rPr>
      </w:pPr>
      <w:r>
        <w:rPr>
          <w:rFonts w:hint="eastAsia" w:ascii="Microsoft YaHei UI" w:eastAsia="Microsoft YaHei UI"/>
          <w:color w:val="3B70B7"/>
          <w:w w:val="95"/>
        </w:rPr>
        <w:t>输入输出样例</w:t>
      </w:r>
    </w:p>
    <w:p>
      <w:pPr>
        <w:pStyle w:val="5"/>
        <w:spacing w:before="129" w:line="302" w:lineRule="auto"/>
        <w:ind w:left="1445" w:right="283" w:firstLine="398"/>
      </w:pPr>
      <w:r>
        <w:rPr>
          <w:w w:val="95"/>
        </w:rPr>
        <w:t>输入是一个二维字符串数组，表示多个起止机场对子；输出是一个一维字符串数组，表示飞</w:t>
      </w:r>
      <w:r>
        <w:rPr>
          <w:spacing w:val="50"/>
          <w:w w:val="95"/>
        </w:rPr>
        <w:t xml:space="preserve"> </w:t>
      </w:r>
      <w:r>
        <w:t>行顺序。</w:t>
      </w:r>
    </w:p>
    <w:p>
      <w:pPr>
        <w:pStyle w:val="5"/>
        <w:spacing w:before="5"/>
        <w:rPr>
          <w:sz w:val="23"/>
        </w:rPr>
      </w:pPr>
      <w:r>
        <w:pict>
          <v:shape id="_x0000_s1542" o:spid="_x0000_s1542" o:spt="202" type="#_x0000_t202" style="position:absolute;left:0pt;margin-left:86.2pt;margin-top:17.05pt;height:30.1pt;width:422.9pt;mso-position-horizontal-relative:page;mso-wrap-distance-bottom:0pt;mso-wrap-distance-top:0pt;z-index:-15592448;mso-width-relative:page;mso-height-relative:page;" filled="f" stroked="t" coordsize="21600,21600">
            <v:path/>
            <v:fill on="f" focussize="0,0"/>
            <v:stroke weight="0.199212598425197pt" color="#3B70B7"/>
            <v:imagedata o:title=""/>
            <o:lock v:ext="edit"/>
            <v:textbox inset="0mm,0mm,0mm,0mm">
              <w:txbxContent>
                <w:p>
                  <w:pPr>
                    <w:pStyle w:val="5"/>
                    <w:spacing w:before="39" w:line="247" w:lineRule="auto"/>
                    <w:ind w:left="59" w:right="964"/>
                    <w:rPr>
                      <w:rFonts w:ascii="Trebuchet MS"/>
                    </w:rPr>
                  </w:pPr>
                  <w:r>
                    <w:rPr>
                      <w:rFonts w:ascii="Trebuchet MS"/>
                      <w:w w:val="115"/>
                    </w:rPr>
                    <w:t>Input:</w:t>
                  </w:r>
                  <w:r>
                    <w:rPr>
                      <w:rFonts w:ascii="Trebuchet MS"/>
                      <w:spacing w:val="51"/>
                      <w:w w:val="115"/>
                    </w:rPr>
                    <w:t xml:space="preserve"> </w:t>
                  </w:r>
                  <w:r>
                    <w:rPr>
                      <w:rFonts w:ascii="Trebuchet MS"/>
                      <w:w w:val="115"/>
                    </w:rPr>
                    <w:t>[["MUC",</w:t>
                  </w:r>
                  <w:r>
                    <w:rPr>
                      <w:rFonts w:ascii="Trebuchet MS"/>
                      <w:spacing w:val="52"/>
                      <w:w w:val="115"/>
                    </w:rPr>
                    <w:t xml:space="preserve"> </w:t>
                  </w:r>
                  <w:r>
                    <w:rPr>
                      <w:rFonts w:ascii="Trebuchet MS"/>
                      <w:w w:val="115"/>
                    </w:rPr>
                    <w:t>"LHR"],</w:t>
                  </w:r>
                  <w:r>
                    <w:rPr>
                      <w:rFonts w:ascii="Trebuchet MS"/>
                      <w:spacing w:val="51"/>
                      <w:w w:val="115"/>
                    </w:rPr>
                    <w:t xml:space="preserve"> </w:t>
                  </w:r>
                  <w:r>
                    <w:rPr>
                      <w:rFonts w:ascii="Trebuchet MS"/>
                      <w:w w:val="115"/>
                    </w:rPr>
                    <w:t>["JFK",</w:t>
                  </w:r>
                  <w:r>
                    <w:rPr>
                      <w:rFonts w:ascii="Trebuchet MS"/>
                      <w:spacing w:val="52"/>
                      <w:w w:val="115"/>
                    </w:rPr>
                    <w:t xml:space="preserve"> </w:t>
                  </w:r>
                  <w:r>
                    <w:rPr>
                      <w:rFonts w:ascii="Trebuchet MS"/>
                      <w:w w:val="115"/>
                    </w:rPr>
                    <w:t>"MUC"],</w:t>
                  </w:r>
                  <w:r>
                    <w:rPr>
                      <w:rFonts w:ascii="Trebuchet MS"/>
                      <w:spacing w:val="51"/>
                      <w:w w:val="115"/>
                    </w:rPr>
                    <w:t xml:space="preserve"> </w:t>
                  </w:r>
                  <w:r>
                    <w:rPr>
                      <w:rFonts w:ascii="Trebuchet MS"/>
                      <w:w w:val="115"/>
                    </w:rPr>
                    <w:t>["SFO",</w:t>
                  </w:r>
                  <w:r>
                    <w:rPr>
                      <w:rFonts w:ascii="Trebuchet MS"/>
                      <w:spacing w:val="52"/>
                      <w:w w:val="115"/>
                    </w:rPr>
                    <w:t xml:space="preserve"> </w:t>
                  </w:r>
                  <w:r>
                    <w:rPr>
                      <w:rFonts w:ascii="Trebuchet MS"/>
                      <w:w w:val="115"/>
                    </w:rPr>
                    <w:t>"SJC"],</w:t>
                  </w:r>
                  <w:r>
                    <w:rPr>
                      <w:rFonts w:ascii="Trebuchet MS"/>
                      <w:spacing w:val="51"/>
                      <w:w w:val="115"/>
                    </w:rPr>
                    <w:t xml:space="preserve"> </w:t>
                  </w:r>
                  <w:r>
                    <w:rPr>
                      <w:rFonts w:ascii="Trebuchet MS"/>
                      <w:w w:val="115"/>
                    </w:rPr>
                    <w:t>["LHR",</w:t>
                  </w:r>
                  <w:r>
                    <w:rPr>
                      <w:rFonts w:ascii="Trebuchet MS"/>
                      <w:spacing w:val="52"/>
                      <w:w w:val="115"/>
                    </w:rPr>
                    <w:t xml:space="preserve"> </w:t>
                  </w:r>
                  <w:r>
                    <w:rPr>
                      <w:rFonts w:ascii="Trebuchet MS"/>
                      <w:w w:val="115"/>
                    </w:rPr>
                    <w:t>"SFO"]]</w:t>
                  </w:r>
                  <w:r>
                    <w:rPr>
                      <w:rFonts w:ascii="Trebuchet MS"/>
                      <w:spacing w:val="-66"/>
                      <w:w w:val="115"/>
                    </w:rPr>
                    <w:t xml:space="preserve"> </w:t>
                  </w:r>
                  <w:r>
                    <w:rPr>
                      <w:rFonts w:ascii="Trebuchet MS"/>
                      <w:w w:val="115"/>
                    </w:rPr>
                    <w:t>Output:</w:t>
                  </w:r>
                  <w:r>
                    <w:rPr>
                      <w:rFonts w:ascii="Trebuchet MS"/>
                      <w:spacing w:val="33"/>
                      <w:w w:val="115"/>
                    </w:rPr>
                    <w:t xml:space="preserve"> </w:t>
                  </w:r>
                  <w:r>
                    <w:rPr>
                      <w:rFonts w:ascii="Trebuchet MS"/>
                      <w:w w:val="115"/>
                    </w:rPr>
                    <w:t>["JFK",</w:t>
                  </w:r>
                  <w:r>
                    <w:rPr>
                      <w:rFonts w:ascii="Trebuchet MS"/>
                      <w:spacing w:val="34"/>
                      <w:w w:val="115"/>
                    </w:rPr>
                    <w:t xml:space="preserve"> </w:t>
                  </w:r>
                  <w:r>
                    <w:rPr>
                      <w:rFonts w:ascii="Trebuchet MS"/>
                      <w:w w:val="115"/>
                    </w:rPr>
                    <w:t>"MUC",</w:t>
                  </w:r>
                  <w:r>
                    <w:rPr>
                      <w:rFonts w:ascii="Trebuchet MS"/>
                      <w:spacing w:val="34"/>
                      <w:w w:val="115"/>
                    </w:rPr>
                    <w:t xml:space="preserve"> </w:t>
                  </w:r>
                  <w:r>
                    <w:rPr>
                      <w:rFonts w:ascii="Trebuchet MS"/>
                      <w:w w:val="115"/>
                    </w:rPr>
                    <w:t>"LHR",</w:t>
                  </w:r>
                  <w:r>
                    <w:rPr>
                      <w:rFonts w:ascii="Trebuchet MS"/>
                      <w:spacing w:val="34"/>
                      <w:w w:val="115"/>
                    </w:rPr>
                    <w:t xml:space="preserve"> </w:t>
                  </w:r>
                  <w:r>
                    <w:rPr>
                      <w:rFonts w:ascii="Trebuchet MS"/>
                      <w:w w:val="115"/>
                    </w:rPr>
                    <w:t>"SFO",</w:t>
                  </w:r>
                  <w:r>
                    <w:rPr>
                      <w:rFonts w:ascii="Trebuchet MS"/>
                      <w:spacing w:val="34"/>
                      <w:w w:val="115"/>
                    </w:rPr>
                    <w:t xml:space="preserve"> </w:t>
                  </w:r>
                  <w:r>
                    <w:rPr>
                      <w:rFonts w:ascii="Trebuchet MS"/>
                      <w:w w:val="115"/>
                    </w:rPr>
                    <w:t>"SJC"]</w:t>
                  </w:r>
                </w:p>
              </w:txbxContent>
            </v:textbox>
            <w10:wrap type="topAndBottom"/>
          </v:shape>
        </w:pict>
      </w:r>
    </w:p>
    <w:p>
      <w:pPr>
        <w:pStyle w:val="5"/>
        <w:spacing w:before="12"/>
        <w:rPr>
          <w:sz w:val="26"/>
        </w:rPr>
      </w:pPr>
    </w:p>
    <w:p>
      <w:pPr>
        <w:pStyle w:val="4"/>
        <w:spacing w:before="32"/>
        <w:rPr>
          <w:rFonts w:hint="eastAsia" w:ascii="Microsoft YaHei UI" w:eastAsia="Microsoft YaHei UI"/>
        </w:rPr>
      </w:pPr>
      <w:r>
        <w:rPr>
          <w:rFonts w:hint="eastAsia" w:ascii="Microsoft YaHei UI" w:eastAsia="Microsoft YaHei UI"/>
          <w:color w:val="3B70B7"/>
          <w:w w:val="95"/>
        </w:rPr>
        <w:t>题解</w:t>
      </w:r>
    </w:p>
    <w:p>
      <w:pPr>
        <w:pStyle w:val="5"/>
        <w:spacing w:before="129" w:line="302" w:lineRule="auto"/>
        <w:ind w:left="1445" w:right="249" w:firstLine="398"/>
        <w:jc w:val="both"/>
      </w:pPr>
      <w:r>
        <w:rPr>
          <w:w w:val="95"/>
        </w:rPr>
        <w:t>本题可以先用哈希表记录起止机场，其中键是起始机场，值是一个多重集合，表示对应的终</w:t>
      </w:r>
      <w:r>
        <w:rPr>
          <w:spacing w:val="94"/>
          <w:w w:val="95"/>
        </w:rPr>
        <w:t xml:space="preserve"> </w:t>
      </w:r>
      <w:r>
        <w:rPr>
          <w:w w:val="95"/>
        </w:rPr>
        <w:t>止机场。因为一个人可能坐过重复的线路，所以我们需要使用多重集合储存重复值。储存完成之</w:t>
      </w:r>
      <w:r>
        <w:rPr>
          <w:spacing w:val="107"/>
        </w:rPr>
        <w:t xml:space="preserve"> </w:t>
      </w:r>
      <w:r>
        <w:rPr>
          <w:w w:val="95"/>
        </w:rPr>
        <w:t>后，我们可以利用栈来恢复从终点到起点飞行的顺序，再将结果逆序得到从起点到终点的顺序。</w:t>
      </w:r>
    </w:p>
    <w:p>
      <w:pPr>
        <w:pStyle w:val="5"/>
        <w:spacing w:before="4"/>
        <w:rPr>
          <w:sz w:val="23"/>
        </w:rPr>
      </w:pPr>
      <w:r>
        <w:pict>
          <v:group id="_x0000_s1543" o:spid="_x0000_s1543" o:spt="203" style="position:absolute;left:0pt;margin-left:86.1pt;margin-top:16.95pt;height:242.3pt;width:421.6pt;mso-position-horizontal-relative:page;mso-wrap-distance-bottom:0pt;mso-wrap-distance-top:0pt;z-index:-15591424;mso-width-relative:page;mso-height-relative:page;" coordorigin="1722,340" coordsize="8432,4846">
            <o:lock v:ext="edit"/>
            <v:shape id="_x0000_s1544" o:spid="_x0000_s1544" style="position:absolute;left:1722;top:339;height:64;width:8398;" filled="f" stroked="t" coordorigin="1722,340" coordsize="8398,64" path="m1724,404l1724,340m1722,342l1786,342m1786,342l10120,342e">
              <v:path arrowok="t"/>
              <v:fill on="f" focussize="0,0"/>
              <v:stroke weight="0.199212598425197pt" color="#3B70B7"/>
              <v:imagedata o:title=""/>
              <o:lock v:ext="edit"/>
            </v:shape>
            <v:line id="_x0000_s1545" o:spid="_x0000_s1545" o:spt="20" style="position:absolute;left:10152;top:340;height:4846;width:0;" stroked="t" coordsize="21600,21600">
              <v:path arrowok="t"/>
              <v:fill focussize="0,0"/>
              <v:stroke weight="0.199212598425197pt" color="#3B70B7"/>
              <v:imagedata o:title=""/>
              <o:lock v:ext="edit"/>
            </v:line>
            <v:line id="_x0000_s1546" o:spid="_x0000_s1546" o:spt="20" style="position:absolute;left:1724;top:404;height:4782;width:0;" stroked="t" coordsize="21600,21600">
              <v:path arrowok="t"/>
              <v:fill focussize="0,0"/>
              <v:stroke weight="0.199212598425197pt" color="#3B70B7"/>
              <v:imagedata o:title=""/>
              <o:lock v:ext="edit"/>
            </v:line>
            <v:shape id="_x0000_s1547" o:spid="_x0000_s1547" o:spt="202" type="#_x0000_t202" style="position:absolute;left:1722;top:339;height:4846;width:8432;" filled="f" stroked="f" coordsize="21600,21600">
              <v:path/>
              <v:fill on="f" focussize="0,0"/>
              <v:stroke on="f" joinstyle="miter"/>
              <v:imagedata o:title=""/>
              <o:lock v:ext="edit"/>
              <v:textbox inset="0mm,0mm,0mm,0mm">
                <w:txbxContent>
                  <w:p>
                    <w:pPr>
                      <w:spacing w:before="43" w:line="247" w:lineRule="auto"/>
                      <w:ind w:left="440" w:right="1772" w:hanging="377"/>
                      <w:jc w:val="left"/>
                      <w:rPr>
                        <w:rFonts w:ascii="Trebuchet MS"/>
                        <w:sz w:val="20"/>
                      </w:rPr>
                    </w:pPr>
                    <w:r>
                      <w:rPr>
                        <w:rFonts w:ascii="Trebuchet MS"/>
                        <w:w w:val="115"/>
                        <w:sz w:val="20"/>
                      </w:rPr>
                      <w:t>vector&lt;string&gt;</w:t>
                    </w:r>
                    <w:r>
                      <w:rPr>
                        <w:rFonts w:ascii="Trebuchet MS"/>
                        <w:spacing w:val="38"/>
                        <w:w w:val="115"/>
                        <w:sz w:val="20"/>
                      </w:rPr>
                      <w:t xml:space="preserve"> </w:t>
                    </w:r>
                    <w:r>
                      <w:rPr>
                        <w:rFonts w:ascii="Trebuchet MS"/>
                        <w:w w:val="115"/>
                        <w:sz w:val="20"/>
                      </w:rPr>
                      <w:t>findItinerary(vector&lt;vector&lt;string&gt;&gt;&amp;</w:t>
                    </w:r>
                    <w:r>
                      <w:rPr>
                        <w:rFonts w:ascii="Trebuchet MS"/>
                        <w:spacing w:val="39"/>
                        <w:w w:val="115"/>
                        <w:sz w:val="20"/>
                      </w:rPr>
                      <w:t xml:space="preserve"> </w:t>
                    </w:r>
                    <w:r>
                      <w:rPr>
                        <w:rFonts w:ascii="Trebuchet MS"/>
                        <w:w w:val="115"/>
                        <w:sz w:val="20"/>
                      </w:rPr>
                      <w:t>tickets)</w:t>
                    </w:r>
                    <w:r>
                      <w:rPr>
                        <w:rFonts w:ascii="Trebuchet MS"/>
                        <w:spacing w:val="38"/>
                        <w:w w:val="115"/>
                        <w:sz w:val="20"/>
                      </w:rPr>
                      <w:t xml:space="preserve"> </w:t>
                    </w:r>
                    <w:r>
                      <w:rPr>
                        <w:rFonts w:ascii="Trebuchet MS"/>
                        <w:w w:val="115"/>
                        <w:sz w:val="20"/>
                      </w:rPr>
                      <w:t>{</w:t>
                    </w:r>
                    <w:r>
                      <w:rPr>
                        <w:rFonts w:ascii="Trebuchet MS"/>
                        <w:spacing w:val="-66"/>
                        <w:w w:val="115"/>
                        <w:sz w:val="20"/>
                      </w:rPr>
                      <w:t xml:space="preserve"> </w:t>
                    </w:r>
                    <w:r>
                      <w:rPr>
                        <w:rFonts w:ascii="Trebuchet MS"/>
                        <w:w w:val="120"/>
                        <w:sz w:val="20"/>
                      </w:rPr>
                      <w:t>vector&lt;string&gt;</w:t>
                    </w:r>
                    <w:r>
                      <w:rPr>
                        <w:rFonts w:ascii="Trebuchet MS"/>
                        <w:spacing w:val="29"/>
                        <w:w w:val="120"/>
                        <w:sz w:val="20"/>
                      </w:rPr>
                      <w:t xml:space="preserve"> </w:t>
                    </w:r>
                    <w:r>
                      <w:rPr>
                        <w:rFonts w:ascii="Trebuchet MS"/>
                        <w:w w:val="120"/>
                        <w:sz w:val="20"/>
                      </w:rPr>
                      <w:t>ans;</w:t>
                    </w:r>
                  </w:p>
                  <w:p>
                    <w:pPr>
                      <w:spacing w:before="0" w:line="247" w:lineRule="auto"/>
                      <w:ind w:left="816" w:right="5687" w:hanging="377"/>
                      <w:jc w:val="left"/>
                      <w:rPr>
                        <w:rFonts w:ascii="Trebuchet MS"/>
                        <w:sz w:val="20"/>
                      </w:rPr>
                    </w:pPr>
                    <w:r>
                      <w:rPr>
                        <w:rFonts w:ascii="Trebuchet MS"/>
                        <w:color w:val="7F0000"/>
                        <w:w w:val="120"/>
                        <w:sz w:val="20"/>
                      </w:rPr>
                      <w:t>if</w:t>
                    </w:r>
                    <w:r>
                      <w:rPr>
                        <w:rFonts w:ascii="Trebuchet MS"/>
                        <w:color w:val="7F0000"/>
                        <w:spacing w:val="25"/>
                        <w:w w:val="120"/>
                        <w:sz w:val="20"/>
                      </w:rPr>
                      <w:t xml:space="preserve"> </w:t>
                    </w:r>
                    <w:r>
                      <w:rPr>
                        <w:rFonts w:ascii="Trebuchet MS"/>
                        <w:w w:val="120"/>
                        <w:sz w:val="20"/>
                      </w:rPr>
                      <w:t>(tickets.empty())</w:t>
                    </w:r>
                    <w:r>
                      <w:rPr>
                        <w:rFonts w:ascii="Trebuchet MS"/>
                        <w:spacing w:val="26"/>
                        <w:w w:val="120"/>
                        <w:sz w:val="20"/>
                      </w:rPr>
                      <w:t xml:space="preserve"> </w:t>
                    </w:r>
                    <w:r>
                      <w:rPr>
                        <w:rFonts w:ascii="Trebuchet MS"/>
                        <w:w w:val="120"/>
                        <w:sz w:val="20"/>
                      </w:rPr>
                      <w:t>{</w:t>
                    </w:r>
                    <w:r>
                      <w:rPr>
                        <w:rFonts w:ascii="Trebuchet MS"/>
                        <w:spacing w:val="-70"/>
                        <w:w w:val="120"/>
                        <w:sz w:val="20"/>
                      </w:rPr>
                      <w:t xml:space="preserve"> </w:t>
                    </w:r>
                    <w:r>
                      <w:rPr>
                        <w:rFonts w:ascii="Trebuchet MS"/>
                        <w:color w:val="7F0000"/>
                        <w:w w:val="125"/>
                        <w:sz w:val="20"/>
                      </w:rPr>
                      <w:t>return</w:t>
                    </w:r>
                    <w:r>
                      <w:rPr>
                        <w:rFonts w:ascii="Trebuchet MS"/>
                        <w:color w:val="7F0000"/>
                        <w:spacing w:val="15"/>
                        <w:w w:val="125"/>
                        <w:sz w:val="20"/>
                      </w:rPr>
                      <w:t xml:space="preserve"> </w:t>
                    </w:r>
                    <w:r>
                      <w:rPr>
                        <w:rFonts w:ascii="Trebuchet MS"/>
                        <w:w w:val="125"/>
                        <w:sz w:val="20"/>
                      </w:rPr>
                      <w:t>ans;</w:t>
                    </w:r>
                  </w:p>
                  <w:p>
                    <w:pPr>
                      <w:spacing w:before="0"/>
                      <w:ind w:left="440" w:right="0" w:firstLine="0"/>
                      <w:jc w:val="left"/>
                      <w:rPr>
                        <w:rFonts w:ascii="Trebuchet MS"/>
                        <w:sz w:val="20"/>
                      </w:rPr>
                    </w:pPr>
                    <w:r>
                      <w:rPr>
                        <w:rFonts w:ascii="Trebuchet MS"/>
                        <w:w w:val="142"/>
                        <w:sz w:val="20"/>
                      </w:rPr>
                      <w:t>}</w:t>
                    </w:r>
                  </w:p>
                  <w:p>
                    <w:pPr>
                      <w:spacing w:before="7" w:line="247" w:lineRule="auto"/>
                      <w:ind w:left="440" w:right="3271" w:firstLine="0"/>
                      <w:jc w:val="left"/>
                      <w:rPr>
                        <w:rFonts w:ascii="Trebuchet MS"/>
                        <w:sz w:val="20"/>
                      </w:rPr>
                    </w:pPr>
                    <w:r>
                      <w:rPr>
                        <w:rFonts w:ascii="Trebuchet MS"/>
                        <w:w w:val="110"/>
                        <w:sz w:val="20"/>
                      </w:rPr>
                      <w:t>unordered_map&lt;string,</w:t>
                    </w:r>
                    <w:r>
                      <w:rPr>
                        <w:rFonts w:ascii="Trebuchet MS"/>
                        <w:spacing w:val="12"/>
                        <w:w w:val="110"/>
                        <w:sz w:val="20"/>
                      </w:rPr>
                      <w:t xml:space="preserve"> </w:t>
                    </w:r>
                    <w:r>
                      <w:rPr>
                        <w:rFonts w:ascii="Trebuchet MS"/>
                        <w:w w:val="110"/>
                        <w:sz w:val="20"/>
                      </w:rPr>
                      <w:t>multiset&lt;string&gt;&gt;</w:t>
                    </w:r>
                    <w:r>
                      <w:rPr>
                        <w:rFonts w:ascii="Trebuchet MS"/>
                        <w:spacing w:val="13"/>
                        <w:w w:val="110"/>
                        <w:sz w:val="20"/>
                      </w:rPr>
                      <w:t xml:space="preserve"> </w:t>
                    </w:r>
                    <w:r>
                      <w:rPr>
                        <w:rFonts w:ascii="Trebuchet MS"/>
                        <w:w w:val="110"/>
                        <w:sz w:val="20"/>
                      </w:rPr>
                      <w:t>hash;</w:t>
                    </w:r>
                    <w:r>
                      <w:rPr>
                        <w:rFonts w:ascii="Trebuchet MS"/>
                        <w:spacing w:val="-63"/>
                        <w:w w:val="110"/>
                        <w:sz w:val="20"/>
                      </w:rPr>
                      <w:t xml:space="preserve"> </w:t>
                    </w:r>
                    <w:r>
                      <w:rPr>
                        <w:rFonts w:ascii="Trebuchet MS"/>
                        <w:color w:val="7F0000"/>
                        <w:w w:val="110"/>
                        <w:sz w:val="20"/>
                      </w:rPr>
                      <w:t>for</w:t>
                    </w:r>
                    <w:r>
                      <w:rPr>
                        <w:rFonts w:ascii="Trebuchet MS"/>
                        <w:color w:val="7F0000"/>
                        <w:spacing w:val="49"/>
                        <w:w w:val="110"/>
                        <w:sz w:val="20"/>
                      </w:rPr>
                      <w:t xml:space="preserve"> </w:t>
                    </w:r>
                    <w:r>
                      <w:rPr>
                        <w:rFonts w:ascii="Trebuchet MS"/>
                        <w:w w:val="110"/>
                        <w:sz w:val="20"/>
                      </w:rPr>
                      <w:t>(</w:t>
                    </w:r>
                    <w:r>
                      <w:rPr>
                        <w:rFonts w:ascii="Trebuchet MS"/>
                        <w:color w:val="7F0000"/>
                        <w:w w:val="110"/>
                        <w:sz w:val="20"/>
                      </w:rPr>
                      <w:t>const</w:t>
                    </w:r>
                    <w:r>
                      <w:rPr>
                        <w:rFonts w:ascii="Trebuchet MS"/>
                        <w:color w:val="7F0000"/>
                        <w:spacing w:val="49"/>
                        <w:w w:val="110"/>
                        <w:sz w:val="20"/>
                      </w:rPr>
                      <w:t xml:space="preserve"> </w:t>
                    </w:r>
                    <w:r>
                      <w:rPr>
                        <w:rFonts w:ascii="Trebuchet MS"/>
                        <w:color w:val="7F0000"/>
                        <w:w w:val="110"/>
                        <w:sz w:val="20"/>
                      </w:rPr>
                      <w:t>auto</w:t>
                    </w:r>
                    <w:r>
                      <w:rPr>
                        <w:rFonts w:ascii="Trebuchet MS"/>
                        <w:color w:val="7F0000"/>
                        <w:spacing w:val="49"/>
                        <w:w w:val="110"/>
                        <w:sz w:val="20"/>
                      </w:rPr>
                      <w:t xml:space="preserve"> </w:t>
                    </w:r>
                    <w:r>
                      <w:rPr>
                        <w:rFonts w:ascii="Trebuchet MS"/>
                        <w:w w:val="105"/>
                        <w:sz w:val="20"/>
                      </w:rPr>
                      <w:t>&amp;</w:t>
                    </w:r>
                    <w:r>
                      <w:rPr>
                        <w:rFonts w:ascii="Trebuchet MS"/>
                        <w:spacing w:val="52"/>
                        <w:w w:val="105"/>
                        <w:sz w:val="20"/>
                      </w:rPr>
                      <w:t xml:space="preserve"> </w:t>
                    </w:r>
                    <w:r>
                      <w:rPr>
                        <w:rFonts w:ascii="Trebuchet MS"/>
                        <w:w w:val="110"/>
                        <w:sz w:val="20"/>
                      </w:rPr>
                      <w:t>ticket:</w:t>
                    </w:r>
                    <w:r>
                      <w:rPr>
                        <w:rFonts w:ascii="Trebuchet MS"/>
                        <w:spacing w:val="49"/>
                        <w:w w:val="110"/>
                        <w:sz w:val="20"/>
                      </w:rPr>
                      <w:t xml:space="preserve"> </w:t>
                    </w:r>
                    <w:r>
                      <w:rPr>
                        <w:rFonts w:ascii="Trebuchet MS"/>
                        <w:w w:val="110"/>
                        <w:sz w:val="20"/>
                      </w:rPr>
                      <w:t>tickets)</w:t>
                    </w:r>
                    <w:r>
                      <w:rPr>
                        <w:rFonts w:ascii="Trebuchet MS"/>
                        <w:spacing w:val="49"/>
                        <w:w w:val="110"/>
                        <w:sz w:val="20"/>
                      </w:rPr>
                      <w:t xml:space="preserve"> </w:t>
                    </w:r>
                    <w:r>
                      <w:rPr>
                        <w:rFonts w:ascii="Trebuchet MS"/>
                        <w:w w:val="115"/>
                        <w:sz w:val="20"/>
                      </w:rPr>
                      <w:t>{</w:t>
                    </w:r>
                  </w:p>
                  <w:p>
                    <w:pPr>
                      <w:spacing w:before="0"/>
                      <w:ind w:left="816" w:right="0" w:firstLine="0"/>
                      <w:jc w:val="left"/>
                      <w:rPr>
                        <w:rFonts w:ascii="Trebuchet MS"/>
                        <w:sz w:val="20"/>
                      </w:rPr>
                    </w:pPr>
                    <w:r>
                      <w:rPr>
                        <w:rFonts w:ascii="Trebuchet MS"/>
                        <w:w w:val="120"/>
                        <w:sz w:val="20"/>
                      </w:rPr>
                      <w:t>hash[ticket[0]].insert(ticket[1]);</w:t>
                    </w:r>
                  </w:p>
                  <w:p>
                    <w:pPr>
                      <w:spacing w:before="6"/>
                      <w:ind w:left="440" w:right="0" w:firstLine="0"/>
                      <w:jc w:val="left"/>
                      <w:rPr>
                        <w:rFonts w:ascii="Trebuchet MS"/>
                        <w:sz w:val="20"/>
                      </w:rPr>
                    </w:pPr>
                    <w:r>
                      <w:rPr>
                        <w:rFonts w:ascii="Trebuchet MS"/>
                        <w:w w:val="142"/>
                        <w:sz w:val="20"/>
                      </w:rPr>
                      <w:t>}</w:t>
                    </w:r>
                  </w:p>
                  <w:p>
                    <w:pPr>
                      <w:spacing w:before="7" w:line="247" w:lineRule="auto"/>
                      <w:ind w:left="440" w:right="6309" w:firstLine="0"/>
                      <w:jc w:val="left"/>
                      <w:rPr>
                        <w:rFonts w:ascii="Trebuchet MS"/>
                        <w:sz w:val="20"/>
                      </w:rPr>
                    </w:pPr>
                    <w:r>
                      <w:rPr>
                        <w:rFonts w:ascii="Trebuchet MS"/>
                        <w:spacing w:val="-1"/>
                        <w:w w:val="120"/>
                        <w:sz w:val="20"/>
                      </w:rPr>
                      <w:t>stack&lt;string&gt;</w:t>
                    </w:r>
                    <w:r>
                      <w:rPr>
                        <w:rFonts w:ascii="Trebuchet MS"/>
                        <w:spacing w:val="2"/>
                        <w:w w:val="120"/>
                        <w:sz w:val="20"/>
                      </w:rPr>
                      <w:t xml:space="preserve"> </w:t>
                    </w:r>
                    <w:r>
                      <w:rPr>
                        <w:rFonts w:ascii="Trebuchet MS"/>
                        <w:w w:val="120"/>
                        <w:sz w:val="20"/>
                      </w:rPr>
                      <w:t>s;</w:t>
                    </w:r>
                    <w:r>
                      <w:rPr>
                        <w:rFonts w:ascii="Trebuchet MS"/>
                        <w:spacing w:val="-70"/>
                        <w:w w:val="120"/>
                        <w:sz w:val="20"/>
                      </w:rPr>
                      <w:t xml:space="preserve"> </w:t>
                    </w:r>
                    <w:r>
                      <w:rPr>
                        <w:rFonts w:ascii="Trebuchet MS"/>
                        <w:w w:val="120"/>
                        <w:sz w:val="20"/>
                      </w:rPr>
                      <w:t>s.push("JFK");</w:t>
                    </w:r>
                  </w:p>
                  <w:p>
                    <w:pPr>
                      <w:spacing w:before="0" w:line="247" w:lineRule="auto"/>
                      <w:ind w:left="816" w:right="5266" w:hanging="377"/>
                      <w:jc w:val="left"/>
                      <w:rPr>
                        <w:rFonts w:ascii="Trebuchet MS"/>
                        <w:sz w:val="20"/>
                      </w:rPr>
                    </w:pPr>
                    <w:r>
                      <w:rPr>
                        <w:rFonts w:ascii="Trebuchet MS"/>
                        <w:color w:val="7F0000"/>
                        <w:w w:val="115"/>
                        <w:sz w:val="20"/>
                      </w:rPr>
                      <w:t xml:space="preserve">while  </w:t>
                    </w:r>
                    <w:r>
                      <w:rPr>
                        <w:rFonts w:ascii="Trebuchet MS"/>
                        <w:w w:val="115"/>
                        <w:sz w:val="20"/>
                      </w:rPr>
                      <w:t>(!s.empty())  {</w:t>
                    </w:r>
                    <w:r>
                      <w:rPr>
                        <w:rFonts w:ascii="Trebuchet MS"/>
                        <w:spacing w:val="1"/>
                        <w:w w:val="115"/>
                        <w:sz w:val="20"/>
                      </w:rPr>
                      <w:t xml:space="preserve"> </w:t>
                    </w:r>
                    <w:r>
                      <w:rPr>
                        <w:rFonts w:ascii="Trebuchet MS"/>
                        <w:w w:val="115"/>
                        <w:sz w:val="20"/>
                      </w:rPr>
                      <w:t>string</w:t>
                    </w:r>
                    <w:r>
                      <w:rPr>
                        <w:rFonts w:ascii="Trebuchet MS"/>
                        <w:spacing w:val="47"/>
                        <w:w w:val="115"/>
                        <w:sz w:val="20"/>
                      </w:rPr>
                      <w:t xml:space="preserve"> </w:t>
                    </w:r>
                    <w:r>
                      <w:rPr>
                        <w:rFonts w:ascii="Trebuchet MS"/>
                        <w:w w:val="115"/>
                        <w:sz w:val="20"/>
                      </w:rPr>
                      <w:t>next</w:t>
                    </w:r>
                    <w:r>
                      <w:rPr>
                        <w:rFonts w:ascii="Trebuchet MS"/>
                        <w:spacing w:val="47"/>
                        <w:w w:val="115"/>
                        <w:sz w:val="20"/>
                      </w:rPr>
                      <w:t xml:space="preserve"> </w:t>
                    </w:r>
                    <w:r>
                      <w:rPr>
                        <w:rFonts w:ascii="Trebuchet MS"/>
                        <w:w w:val="115"/>
                        <w:sz w:val="20"/>
                      </w:rPr>
                      <w:t>=</w:t>
                    </w:r>
                    <w:r>
                      <w:rPr>
                        <w:rFonts w:ascii="Trebuchet MS"/>
                        <w:spacing w:val="48"/>
                        <w:w w:val="115"/>
                        <w:sz w:val="20"/>
                      </w:rPr>
                      <w:t xml:space="preserve"> </w:t>
                    </w:r>
                    <w:r>
                      <w:rPr>
                        <w:rFonts w:ascii="Trebuchet MS"/>
                        <w:w w:val="115"/>
                        <w:sz w:val="20"/>
                      </w:rPr>
                      <w:t>s.top();</w:t>
                    </w:r>
                  </w:p>
                  <w:p>
                    <w:pPr>
                      <w:spacing w:before="0" w:line="247" w:lineRule="auto"/>
                      <w:ind w:left="1193" w:right="4683" w:hanging="377"/>
                      <w:jc w:val="left"/>
                      <w:rPr>
                        <w:rFonts w:ascii="Trebuchet MS"/>
                        <w:sz w:val="20"/>
                      </w:rPr>
                    </w:pPr>
                    <w:r>
                      <w:rPr>
                        <w:rFonts w:ascii="Trebuchet MS"/>
                        <w:color w:val="7F0000"/>
                        <w:w w:val="115"/>
                        <w:sz w:val="20"/>
                      </w:rPr>
                      <w:t>if</w:t>
                    </w:r>
                    <w:r>
                      <w:rPr>
                        <w:rFonts w:ascii="Trebuchet MS"/>
                        <w:color w:val="7F0000"/>
                        <w:spacing w:val="30"/>
                        <w:w w:val="115"/>
                        <w:sz w:val="20"/>
                      </w:rPr>
                      <w:t xml:space="preserve"> </w:t>
                    </w:r>
                    <w:r>
                      <w:rPr>
                        <w:rFonts w:ascii="Trebuchet MS"/>
                        <w:w w:val="115"/>
                        <w:sz w:val="20"/>
                      </w:rPr>
                      <w:t>(hash[next].empty())</w:t>
                    </w:r>
                    <w:r>
                      <w:rPr>
                        <w:rFonts w:ascii="Trebuchet MS"/>
                        <w:spacing w:val="31"/>
                        <w:w w:val="115"/>
                        <w:sz w:val="20"/>
                      </w:rPr>
                      <w:t xml:space="preserve"> </w:t>
                    </w:r>
                    <w:r>
                      <w:rPr>
                        <w:rFonts w:ascii="Trebuchet MS"/>
                        <w:w w:val="115"/>
                        <w:sz w:val="20"/>
                      </w:rPr>
                      <w:t>{</w:t>
                    </w:r>
                    <w:r>
                      <w:rPr>
                        <w:rFonts w:ascii="Trebuchet MS"/>
                        <w:spacing w:val="-66"/>
                        <w:w w:val="115"/>
                        <w:sz w:val="20"/>
                      </w:rPr>
                      <w:t xml:space="preserve"> </w:t>
                    </w:r>
                    <w:r>
                      <w:rPr>
                        <w:rFonts w:ascii="Trebuchet MS"/>
                        <w:w w:val="110"/>
                        <w:sz w:val="20"/>
                      </w:rPr>
                      <w:t>ans.push_back(next);</w:t>
                    </w:r>
                    <w:r>
                      <w:rPr>
                        <w:rFonts w:ascii="Trebuchet MS"/>
                        <w:spacing w:val="1"/>
                        <w:w w:val="110"/>
                        <w:sz w:val="20"/>
                      </w:rPr>
                      <w:t xml:space="preserve"> </w:t>
                    </w:r>
                    <w:r>
                      <w:rPr>
                        <w:rFonts w:ascii="Trebuchet MS"/>
                        <w:w w:val="120"/>
                        <w:sz w:val="20"/>
                      </w:rPr>
                      <w:t>s.pop();</w:t>
                    </w:r>
                  </w:p>
                  <w:p>
                    <w:pPr>
                      <w:spacing w:before="0" w:line="232" w:lineRule="exact"/>
                      <w:ind w:left="816" w:right="0" w:firstLine="0"/>
                      <w:jc w:val="left"/>
                      <w:rPr>
                        <w:rFonts w:ascii="Trebuchet MS"/>
                        <w:sz w:val="20"/>
                      </w:rPr>
                    </w:pPr>
                    <w:r>
                      <w:rPr>
                        <w:rFonts w:ascii="Trebuchet MS"/>
                        <w:w w:val="130"/>
                        <w:sz w:val="20"/>
                      </w:rPr>
                      <w:t>}</w:t>
                    </w:r>
                    <w:r>
                      <w:rPr>
                        <w:rFonts w:ascii="Trebuchet MS"/>
                        <w:spacing w:val="14"/>
                        <w:w w:val="130"/>
                        <w:sz w:val="20"/>
                      </w:rPr>
                      <w:t xml:space="preserve"> </w:t>
                    </w:r>
                    <w:r>
                      <w:rPr>
                        <w:rFonts w:ascii="Trebuchet MS"/>
                        <w:color w:val="7F0000"/>
                        <w:w w:val="130"/>
                        <w:sz w:val="20"/>
                      </w:rPr>
                      <w:t>else</w:t>
                    </w:r>
                    <w:r>
                      <w:rPr>
                        <w:rFonts w:ascii="Trebuchet MS"/>
                        <w:color w:val="7F0000"/>
                        <w:spacing w:val="15"/>
                        <w:w w:val="130"/>
                        <w:sz w:val="20"/>
                      </w:rPr>
                      <w:t xml:space="preserve"> </w:t>
                    </w:r>
                    <w:r>
                      <w:rPr>
                        <w:rFonts w:ascii="Trebuchet MS"/>
                        <w:w w:val="130"/>
                        <w:sz w:val="20"/>
                      </w:rPr>
                      <w:t>{</w:t>
                    </w:r>
                  </w:p>
                  <w:p>
                    <w:pPr>
                      <w:spacing w:before="7" w:line="247" w:lineRule="auto"/>
                      <w:ind w:left="1193" w:right="2206" w:firstLine="0"/>
                      <w:jc w:val="left"/>
                      <w:rPr>
                        <w:rFonts w:ascii="Trebuchet MS"/>
                        <w:sz w:val="20"/>
                      </w:rPr>
                    </w:pPr>
                    <w:r>
                      <w:rPr>
                        <w:rFonts w:ascii="Trebuchet MS"/>
                        <w:w w:val="115"/>
                        <w:sz w:val="20"/>
                      </w:rPr>
                      <w:t>s.push(*hash[next].begin());</w:t>
                    </w:r>
                    <w:r>
                      <w:rPr>
                        <w:rFonts w:ascii="Trebuchet MS"/>
                        <w:spacing w:val="1"/>
                        <w:w w:val="115"/>
                        <w:sz w:val="20"/>
                      </w:rPr>
                      <w:t xml:space="preserve"> </w:t>
                    </w:r>
                    <w:r>
                      <w:rPr>
                        <w:rFonts w:ascii="Trebuchet MS"/>
                        <w:w w:val="110"/>
                        <w:sz w:val="20"/>
                      </w:rPr>
                      <w:t>hash[next].erase(hash[next].begin());</w:t>
                    </w:r>
                  </w:p>
                  <w:p>
                    <w:pPr>
                      <w:spacing w:before="0"/>
                      <w:ind w:left="816" w:right="0" w:firstLine="0"/>
                      <w:jc w:val="left"/>
                      <w:rPr>
                        <w:rFonts w:ascii="Trebuchet MS"/>
                        <w:sz w:val="20"/>
                      </w:rPr>
                    </w:pPr>
                    <w:r>
                      <w:rPr>
                        <w:rFonts w:ascii="Trebuchet MS"/>
                        <w:w w:val="142"/>
                        <w:sz w:val="20"/>
                      </w:rPr>
                      <w:t>}</w:t>
                    </w:r>
                  </w:p>
                </w:txbxContent>
              </v:textbox>
            </v:shape>
            <w10:wrap type="topAndBottom"/>
          </v:group>
        </w:pict>
      </w:r>
    </w:p>
    <w:p>
      <w:pPr>
        <w:spacing w:after="0"/>
        <w:rPr>
          <w:sz w:val="23"/>
        </w:rPr>
        <w:sectPr>
          <w:headerReference r:id="rId120" w:type="default"/>
          <w:footerReference r:id="rId121" w:type="default"/>
          <w:pgSz w:w="11910" w:h="16840"/>
          <w:pgMar w:top="820" w:right="1500" w:bottom="700" w:left="340" w:header="0" w:footer="510" w:gutter="0"/>
        </w:sectPr>
      </w:pPr>
    </w:p>
    <w:p>
      <w:pPr>
        <w:pStyle w:val="5"/>
      </w:pPr>
    </w:p>
    <w:p>
      <w:pPr>
        <w:pStyle w:val="5"/>
        <w:ind w:left="1380"/>
      </w:pPr>
      <w:r>
        <w:pict>
          <v:group id="_x0000_s1548" o:spid="_x0000_s1548" o:spt="203" style="height:51.05pt;width:423.1pt;" coordsize="8462,1021">
            <o:lock v:ext="edit"/>
            <v:shape id="_x0000_s1549" o:spid="_x0000_s1549" style="position:absolute;left:0;top:0;height:1021;width:8462;" filled="f" stroked="t" coordsize="8462,1021" path="m2,239l2,0m2,478l2,239m2,717l2,478m2,956l2,717m2,1020l2,956m0,1018l64,1018m8459,239l8459,0m8459,478l8459,239m8459,717l8459,478m8459,956l8459,717m64,1018l8398,1018m8398,1018l8461,1018m8459,1020l8459,956e">
              <v:path arrowok="t"/>
              <v:fill on="f" focussize="0,0"/>
              <v:stroke weight="0.199212598425197pt" color="#3B70B7"/>
              <v:imagedata o:title=""/>
              <o:lock v:ext="edit"/>
            </v:shape>
            <v:shape id="_x0000_s1550" o:spid="_x0000_s1550" o:spt="202" type="#_x0000_t202" style="position:absolute;left:440;top:0;height:717;width:3367;" filled="f" stroked="f" coordsize="21600,21600">
              <v:path/>
              <v:fill on="f" focussize="0,0"/>
              <v:stroke on="f" joinstyle="miter"/>
              <v:imagedata o:title=""/>
              <o:lock v:ext="edit"/>
              <v:textbox inset="0mm,0mm,0mm,0mm">
                <w:txbxContent>
                  <w:p>
                    <w:pPr>
                      <w:spacing w:before="0" w:line="211" w:lineRule="exact"/>
                      <w:ind w:left="0" w:right="0" w:firstLine="0"/>
                      <w:jc w:val="left"/>
                      <w:rPr>
                        <w:rFonts w:ascii="Trebuchet MS"/>
                        <w:sz w:val="20"/>
                      </w:rPr>
                    </w:pPr>
                    <w:r>
                      <w:rPr>
                        <w:rFonts w:ascii="Trebuchet MS"/>
                        <w:w w:val="142"/>
                        <w:sz w:val="20"/>
                      </w:rPr>
                      <w:t>}</w:t>
                    </w:r>
                  </w:p>
                  <w:p>
                    <w:pPr>
                      <w:spacing w:before="7" w:line="247" w:lineRule="auto"/>
                      <w:ind w:left="0" w:right="0" w:firstLine="0"/>
                      <w:jc w:val="left"/>
                      <w:rPr>
                        <w:rFonts w:ascii="Trebuchet MS"/>
                        <w:sz w:val="20"/>
                      </w:rPr>
                    </w:pPr>
                    <w:r>
                      <w:rPr>
                        <w:rFonts w:ascii="Trebuchet MS"/>
                        <w:w w:val="115"/>
                        <w:sz w:val="20"/>
                      </w:rPr>
                      <w:t>reverse(ans.begin(),</w:t>
                    </w:r>
                    <w:r>
                      <w:rPr>
                        <w:rFonts w:ascii="Trebuchet MS"/>
                        <w:spacing w:val="35"/>
                        <w:w w:val="115"/>
                        <w:sz w:val="20"/>
                      </w:rPr>
                      <w:t xml:space="preserve"> </w:t>
                    </w:r>
                    <w:r>
                      <w:rPr>
                        <w:rFonts w:ascii="Trebuchet MS"/>
                        <w:w w:val="115"/>
                        <w:sz w:val="20"/>
                      </w:rPr>
                      <w:t>ans.end());</w:t>
                    </w:r>
                    <w:r>
                      <w:rPr>
                        <w:rFonts w:ascii="Trebuchet MS"/>
                        <w:spacing w:val="-67"/>
                        <w:w w:val="115"/>
                        <w:sz w:val="20"/>
                      </w:rPr>
                      <w:t xml:space="preserve"> </w:t>
                    </w:r>
                    <w:r>
                      <w:rPr>
                        <w:rFonts w:ascii="Trebuchet MS"/>
                        <w:color w:val="7F0000"/>
                        <w:w w:val="115"/>
                        <w:sz w:val="20"/>
                      </w:rPr>
                      <w:t>return</w:t>
                    </w:r>
                    <w:r>
                      <w:rPr>
                        <w:rFonts w:ascii="Trebuchet MS"/>
                        <w:color w:val="7F0000"/>
                        <w:spacing w:val="34"/>
                        <w:w w:val="115"/>
                        <w:sz w:val="20"/>
                      </w:rPr>
                      <w:t xml:space="preserve"> </w:t>
                    </w:r>
                    <w:r>
                      <w:rPr>
                        <w:rFonts w:ascii="Trebuchet MS"/>
                        <w:w w:val="115"/>
                        <w:sz w:val="20"/>
                      </w:rPr>
                      <w:t>ans;</w:t>
                    </w:r>
                  </w:p>
                </w:txbxContent>
              </v:textbox>
            </v:shape>
            <v:shape id="_x0000_s1551" o:spid="_x0000_s1551" o:spt="202" type="#_x0000_t202" style="position:absolute;left:63;top:717;height:239;width:125;" filled="f" stroked="f" coordsize="21600,21600">
              <v:path/>
              <v:fill on="f" focussize="0,0"/>
              <v:stroke on="f" joinstyle="miter"/>
              <v:imagedata o:title=""/>
              <o:lock v:ext="edit"/>
              <v:textbox inset="0mm,0mm,0mm,0mm">
                <w:txbxContent>
                  <w:p>
                    <w:pPr>
                      <w:spacing w:before="0" w:line="211" w:lineRule="exact"/>
                      <w:ind w:left="0" w:right="0" w:firstLine="0"/>
                      <w:jc w:val="left"/>
                      <w:rPr>
                        <w:rFonts w:ascii="Trebuchet MS"/>
                        <w:sz w:val="20"/>
                      </w:rPr>
                    </w:pPr>
                    <w:r>
                      <w:rPr>
                        <w:rFonts w:ascii="Trebuchet MS"/>
                        <w:w w:val="142"/>
                        <w:sz w:val="20"/>
                      </w:rPr>
                      <w:t>}</w:t>
                    </w:r>
                  </w:p>
                </w:txbxContent>
              </v:textbox>
            </v:shape>
            <w10:wrap type="none"/>
            <w10:anchorlock/>
          </v:group>
        </w:pict>
      </w:r>
    </w:p>
    <w:p>
      <w:pPr>
        <w:pStyle w:val="5"/>
        <w:spacing w:before="4"/>
        <w:rPr>
          <w:sz w:val="29"/>
        </w:rPr>
      </w:pPr>
    </w:p>
    <w:p>
      <w:pPr>
        <w:pStyle w:val="3"/>
        <w:numPr>
          <w:ilvl w:val="1"/>
          <w:numId w:val="37"/>
        </w:numPr>
        <w:tabs>
          <w:tab w:val="left" w:pos="2112"/>
        </w:tabs>
        <w:spacing w:before="65" w:after="0" w:line="240" w:lineRule="auto"/>
        <w:ind w:left="2111" w:right="0" w:hanging="667"/>
        <w:jc w:val="left"/>
      </w:pPr>
      <w:bookmarkStart w:id="173" w:name="_bookmark65"/>
      <w:bookmarkEnd w:id="173"/>
      <w:bookmarkStart w:id="174" w:name="11.9 前缀和与积分图"/>
      <w:bookmarkEnd w:id="174"/>
      <w:bookmarkStart w:id="175" w:name="_bookmark65"/>
      <w:bookmarkEnd w:id="175"/>
      <w:r>
        <w:rPr>
          <w:color w:val="3B70B7"/>
        </w:rPr>
        <w:t>前缀和与积分图</w:t>
      </w:r>
    </w:p>
    <w:p>
      <w:pPr>
        <w:pStyle w:val="5"/>
        <w:spacing w:before="178" w:line="302" w:lineRule="auto"/>
        <w:ind w:left="1445" w:right="283" w:firstLine="398"/>
        <w:jc w:val="both"/>
      </w:pPr>
      <w:r>
        <w:rPr>
          <w:w w:val="95"/>
        </w:rPr>
        <w:t>一维的前缀和，二维的积分图，都是把每个位置之前的一维线段或二维矩形预先存储，方便</w:t>
      </w:r>
      <w:r>
        <w:rPr>
          <w:spacing w:val="60"/>
          <w:w w:val="95"/>
        </w:rPr>
        <w:t xml:space="preserve"> </w:t>
      </w:r>
      <w:r>
        <w:rPr>
          <w:w w:val="95"/>
        </w:rPr>
        <w:t>加速计算。如果需要对前缀和或积分图的值做寻址，则要存在哈希表里；如果要对每个位置记录</w:t>
      </w:r>
      <w:r>
        <w:rPr>
          <w:spacing w:val="68"/>
          <w:w w:val="95"/>
        </w:rPr>
        <w:t xml:space="preserve"> </w:t>
      </w:r>
      <w:r>
        <w:t>前缀和或积分图的值，则可以储存到一维或二维数组里，也常常伴随着动态规划。</w:t>
      </w:r>
    </w:p>
    <w:p>
      <w:pPr>
        <w:pStyle w:val="5"/>
        <w:rPr>
          <w:sz w:val="24"/>
        </w:rPr>
      </w:pPr>
    </w:p>
    <w:p>
      <w:pPr>
        <w:pStyle w:val="4"/>
        <w:numPr>
          <w:ilvl w:val="0"/>
          <w:numId w:val="41"/>
        </w:numPr>
        <w:tabs>
          <w:tab w:val="left" w:pos="1951"/>
        </w:tabs>
        <w:spacing w:before="0" w:after="0" w:line="240" w:lineRule="auto"/>
        <w:ind w:left="1950" w:right="0" w:hanging="506"/>
        <w:jc w:val="left"/>
      </w:pPr>
      <w:r>
        <w:fldChar w:fldCharType="begin"/>
      </w:r>
      <w:r>
        <w:instrText xml:space="preserve"> HYPERLINK "https://leetcode.com/problems/range-sum-query-immutable/" \h </w:instrText>
      </w:r>
      <w:r>
        <w:fldChar w:fldCharType="separate"/>
      </w:r>
      <w:r>
        <w:rPr>
          <w:color w:val="7F0000"/>
        </w:rPr>
        <w:t>Range</w:t>
      </w:r>
      <w:r>
        <w:rPr>
          <w:color w:val="7F0000"/>
          <w:spacing w:val="-4"/>
        </w:rPr>
        <w:t xml:space="preserve"> </w:t>
      </w:r>
      <w:r>
        <w:rPr>
          <w:color w:val="7F0000"/>
        </w:rPr>
        <w:t>Sum</w:t>
      </w:r>
      <w:r>
        <w:rPr>
          <w:color w:val="7F0000"/>
          <w:spacing w:val="-4"/>
        </w:rPr>
        <w:t xml:space="preserve"> </w:t>
      </w:r>
      <w:r>
        <w:rPr>
          <w:color w:val="7F0000"/>
        </w:rPr>
        <w:t>Query</w:t>
      </w:r>
      <w:r>
        <w:rPr>
          <w:color w:val="7F0000"/>
          <w:spacing w:val="-3"/>
        </w:rPr>
        <w:t xml:space="preserve"> </w:t>
      </w:r>
      <w:r>
        <w:rPr>
          <w:color w:val="7F0000"/>
        </w:rPr>
        <w:t>-</w:t>
      </w:r>
      <w:r>
        <w:rPr>
          <w:color w:val="7F0000"/>
          <w:spacing w:val="-4"/>
        </w:rPr>
        <w:t xml:space="preserve"> </w:t>
      </w:r>
      <w:r>
        <w:rPr>
          <w:color w:val="7F0000"/>
        </w:rPr>
        <w:t>Immutable</w:t>
      </w:r>
      <w:r>
        <w:rPr>
          <w:color w:val="7F0000"/>
          <w:spacing w:val="-4"/>
        </w:rPr>
        <w:t xml:space="preserve"> </w:t>
      </w:r>
      <w:r>
        <w:rPr>
          <w:color w:val="7F0000"/>
        </w:rPr>
        <w:t>(Easy)</w:t>
      </w:r>
      <w:r>
        <w:rPr>
          <w:color w:val="7F0000"/>
        </w:rPr>
        <w:fldChar w:fldCharType="end"/>
      </w:r>
    </w:p>
    <w:p>
      <w:pPr>
        <w:spacing w:before="149"/>
        <w:ind w:left="1445" w:right="0" w:firstLine="0"/>
        <w:jc w:val="left"/>
        <w:rPr>
          <w:rFonts w:hint="eastAsia" w:ascii="Microsoft YaHei UI" w:eastAsia="Microsoft YaHei UI"/>
          <w:b/>
          <w:sz w:val="24"/>
        </w:rPr>
      </w:pPr>
      <w:r>
        <w:rPr>
          <w:rFonts w:hint="eastAsia" w:ascii="Microsoft YaHei UI" w:eastAsia="Microsoft YaHei UI"/>
          <w:b/>
          <w:color w:val="3B70B7"/>
          <w:w w:val="95"/>
          <w:sz w:val="24"/>
        </w:rPr>
        <w:t>题目描述</w:t>
      </w:r>
    </w:p>
    <w:p>
      <w:pPr>
        <w:pStyle w:val="5"/>
        <w:spacing w:before="129"/>
        <w:ind w:left="1844"/>
      </w:pPr>
      <w:r>
        <w:rPr>
          <w:w w:val="95"/>
        </w:rPr>
        <w:t>设计一个数据结构，使得其能够快速查询给定数组中，任意两个位置间所有数字的和。</w:t>
      </w:r>
    </w:p>
    <w:p>
      <w:pPr>
        <w:pStyle w:val="5"/>
        <w:rPr>
          <w:sz w:val="23"/>
        </w:rPr>
      </w:pPr>
    </w:p>
    <w:p>
      <w:pPr>
        <w:pStyle w:val="4"/>
        <w:rPr>
          <w:rFonts w:hint="eastAsia" w:ascii="Microsoft YaHei UI" w:eastAsia="Microsoft YaHei UI"/>
        </w:rPr>
      </w:pPr>
      <w:r>
        <w:rPr>
          <w:rFonts w:hint="eastAsia" w:ascii="Microsoft YaHei UI" w:eastAsia="Microsoft YaHei UI"/>
          <w:color w:val="3B70B7"/>
          <w:w w:val="95"/>
        </w:rPr>
        <w:t>输入输出样例</w:t>
      </w:r>
    </w:p>
    <w:p>
      <w:pPr>
        <w:pStyle w:val="5"/>
        <w:spacing w:before="129"/>
        <w:ind w:left="1844"/>
      </w:pPr>
      <w:r>
        <w:rPr>
          <w:w w:val="95"/>
        </w:rPr>
        <w:t>以下是数据结构的调用样例。</w:t>
      </w:r>
    </w:p>
    <w:p>
      <w:pPr>
        <w:pStyle w:val="5"/>
        <w:spacing w:before="8"/>
        <w:rPr>
          <w:sz w:val="28"/>
        </w:rPr>
      </w:pPr>
      <w:r>
        <w:pict>
          <v:shape id="_x0000_s1552" o:spid="_x0000_s1552" o:spt="202" type="#_x0000_t202" style="position:absolute;left:0pt;margin-left:86.2pt;margin-top:20.4pt;height:54pt;width:422.9pt;mso-position-horizontal-relative:page;mso-wrap-distance-bottom:0pt;mso-wrap-distance-top:0pt;z-index:-15590400;mso-width-relative:page;mso-height-relative:page;" filled="f" stroked="t" coordsize="21600,21600">
            <v:path/>
            <v:fill on="f" focussize="0,0"/>
            <v:stroke weight="0.199212598425197pt" color="#3B70B7"/>
            <v:imagedata o:title=""/>
            <o:lock v:ext="edit"/>
            <v:textbox inset="0mm,0mm,0mm,0mm">
              <w:txbxContent>
                <w:p>
                  <w:pPr>
                    <w:pStyle w:val="5"/>
                    <w:spacing w:before="39" w:line="247" w:lineRule="auto"/>
                    <w:ind w:left="59" w:right="4208"/>
                    <w:rPr>
                      <w:rFonts w:ascii="Trebuchet MS"/>
                    </w:rPr>
                  </w:pPr>
                  <w:r>
                    <w:rPr>
                      <w:rFonts w:ascii="Trebuchet MS"/>
                    </w:rPr>
                    <w:t>vector&lt;</w:t>
                  </w:r>
                  <w:r>
                    <w:rPr>
                      <w:rFonts w:ascii="Trebuchet MS"/>
                      <w:color w:val="7F0000"/>
                    </w:rPr>
                    <w:t>int</w:t>
                  </w:r>
                  <w:r>
                    <w:rPr>
                      <w:rFonts w:ascii="Trebuchet MS"/>
                    </w:rPr>
                    <w:t xml:space="preserve">&gt;     </w:t>
                  </w:r>
                  <w:r>
                    <w:rPr>
                      <w:rFonts w:ascii="Trebuchet MS"/>
                      <w:spacing w:val="17"/>
                    </w:rPr>
                    <w:t xml:space="preserve"> </w:t>
                  </w:r>
                  <w:r>
                    <w:rPr>
                      <w:rFonts w:ascii="Trebuchet MS"/>
                    </w:rPr>
                    <w:t>nums{-2,0,3,-5,2,-1};</w:t>
                  </w:r>
                  <w:r>
                    <w:rPr>
                      <w:rFonts w:ascii="Trebuchet MS"/>
                      <w:spacing w:val="1"/>
                    </w:rPr>
                    <w:t xml:space="preserve"> </w:t>
                  </w:r>
                  <w:r>
                    <w:rPr>
                      <w:rFonts w:ascii="Trebuchet MS"/>
                    </w:rPr>
                    <w:t>NumArray</w:t>
                  </w:r>
                  <w:r>
                    <w:rPr>
                      <w:rFonts w:ascii="Trebuchet MS"/>
                      <w:spacing w:val="14"/>
                    </w:rPr>
                    <w:t xml:space="preserve"> </w:t>
                  </w:r>
                  <w:r>
                    <w:rPr>
                      <w:rFonts w:ascii="Trebuchet MS"/>
                    </w:rPr>
                    <w:t>num_array</w:t>
                  </w:r>
                  <w:r>
                    <w:rPr>
                      <w:rFonts w:ascii="Trebuchet MS"/>
                      <w:spacing w:val="15"/>
                    </w:rPr>
                    <w:t xml:space="preserve"> </w:t>
                  </w:r>
                  <w:r>
                    <w:rPr>
                      <w:rFonts w:ascii="Trebuchet MS"/>
                    </w:rPr>
                    <w:t>=</w:t>
                  </w:r>
                  <w:r>
                    <w:rPr>
                      <w:rFonts w:ascii="Trebuchet MS"/>
                      <w:spacing w:val="15"/>
                    </w:rPr>
                    <w:t xml:space="preserve"> </w:t>
                  </w:r>
                  <w:r>
                    <w:rPr>
                      <w:rFonts w:ascii="Trebuchet MS"/>
                      <w:color w:val="7F0000"/>
                    </w:rPr>
                    <w:t>new</w:t>
                  </w:r>
                  <w:r>
                    <w:rPr>
                      <w:rFonts w:ascii="Trebuchet MS"/>
                      <w:color w:val="7F0000"/>
                      <w:spacing w:val="15"/>
                    </w:rPr>
                    <w:t xml:space="preserve"> </w:t>
                  </w:r>
                  <w:r>
                    <w:rPr>
                      <w:rFonts w:ascii="Trebuchet MS"/>
                    </w:rPr>
                    <w:t>NumArray(nums);</w:t>
                  </w:r>
                </w:p>
                <w:p>
                  <w:pPr>
                    <w:pStyle w:val="5"/>
                    <w:spacing w:line="247" w:lineRule="auto"/>
                    <w:ind w:left="59" w:right="2942"/>
                    <w:rPr>
                      <w:rFonts w:ascii="Trebuchet MS"/>
                    </w:rPr>
                  </w:pPr>
                  <w:r>
                    <w:rPr>
                      <w:rFonts w:ascii="Trebuchet MS"/>
                      <w:w w:val="110"/>
                    </w:rPr>
                    <w:t>num_array.sumRange(0,2);</w:t>
                  </w:r>
                  <w:r>
                    <w:rPr>
                      <w:rFonts w:ascii="Trebuchet MS"/>
                      <w:spacing w:val="17"/>
                      <w:w w:val="110"/>
                    </w:rPr>
                    <w:t xml:space="preserve"> </w:t>
                  </w:r>
                  <w:r>
                    <w:rPr>
                      <w:rFonts w:ascii="Trebuchet MS"/>
                      <w:color w:val="7F7F7F"/>
                      <w:w w:val="110"/>
                    </w:rPr>
                    <w:t>//</w:t>
                  </w:r>
                  <w:r>
                    <w:rPr>
                      <w:rFonts w:ascii="Trebuchet MS"/>
                      <w:color w:val="7F7F7F"/>
                      <w:spacing w:val="18"/>
                      <w:w w:val="110"/>
                    </w:rPr>
                    <w:t xml:space="preserve"> </w:t>
                  </w:r>
                  <w:r>
                    <w:rPr>
                      <w:rFonts w:ascii="Trebuchet MS"/>
                      <w:color w:val="7F7F7F"/>
                      <w:w w:val="110"/>
                    </w:rPr>
                    <w:t>Result</w:t>
                  </w:r>
                  <w:r>
                    <w:rPr>
                      <w:rFonts w:ascii="Trebuchet MS"/>
                      <w:color w:val="7F7F7F"/>
                      <w:spacing w:val="17"/>
                      <w:w w:val="110"/>
                    </w:rPr>
                    <w:t xml:space="preserve"> </w:t>
                  </w:r>
                  <w:r>
                    <w:rPr>
                      <w:rFonts w:ascii="Trebuchet MS"/>
                      <w:color w:val="7F7F7F"/>
                      <w:w w:val="110"/>
                    </w:rPr>
                    <w:t>=</w:t>
                  </w:r>
                  <w:r>
                    <w:rPr>
                      <w:rFonts w:ascii="Trebuchet MS"/>
                      <w:color w:val="7F7F7F"/>
                      <w:spacing w:val="18"/>
                      <w:w w:val="110"/>
                    </w:rPr>
                    <w:t xml:space="preserve"> </w:t>
                  </w:r>
                  <w:r>
                    <w:rPr>
                      <w:rFonts w:ascii="Trebuchet MS"/>
                      <w:color w:val="7F7F7F"/>
                      <w:w w:val="110"/>
                    </w:rPr>
                    <w:t>-2+0+3</w:t>
                  </w:r>
                  <w:r>
                    <w:rPr>
                      <w:rFonts w:ascii="Trebuchet MS"/>
                      <w:color w:val="7F7F7F"/>
                      <w:spacing w:val="17"/>
                      <w:w w:val="110"/>
                    </w:rPr>
                    <w:t xml:space="preserve"> </w:t>
                  </w:r>
                  <w:r>
                    <w:rPr>
                      <w:rFonts w:ascii="Trebuchet MS"/>
                      <w:color w:val="7F7F7F"/>
                      <w:w w:val="110"/>
                    </w:rPr>
                    <w:t>=</w:t>
                  </w:r>
                  <w:r>
                    <w:rPr>
                      <w:rFonts w:ascii="Trebuchet MS"/>
                      <w:color w:val="7F7F7F"/>
                      <w:spacing w:val="18"/>
                      <w:w w:val="110"/>
                    </w:rPr>
                    <w:t xml:space="preserve"> </w:t>
                  </w:r>
                  <w:r>
                    <w:rPr>
                      <w:rFonts w:ascii="Trebuchet MS"/>
                      <w:color w:val="7F7F7F"/>
                      <w:w w:val="110"/>
                    </w:rPr>
                    <w:t>1.</w:t>
                  </w:r>
                  <w:r>
                    <w:rPr>
                      <w:rFonts w:ascii="Trebuchet MS"/>
                      <w:color w:val="7F7F7F"/>
                      <w:spacing w:val="1"/>
                      <w:w w:val="110"/>
                    </w:rPr>
                    <w:t xml:space="preserve"> </w:t>
                  </w:r>
                  <w:r>
                    <w:rPr>
                      <w:rFonts w:ascii="Trebuchet MS"/>
                      <w:w w:val="110"/>
                    </w:rPr>
                    <w:t>num_array.sunRange(1,5);</w:t>
                  </w:r>
                  <w:r>
                    <w:rPr>
                      <w:rFonts w:ascii="Trebuchet MS"/>
                      <w:spacing w:val="18"/>
                      <w:w w:val="110"/>
                    </w:rPr>
                    <w:t xml:space="preserve"> </w:t>
                  </w:r>
                  <w:r>
                    <w:rPr>
                      <w:rFonts w:ascii="Trebuchet MS"/>
                      <w:color w:val="7F7F7F"/>
                      <w:w w:val="110"/>
                    </w:rPr>
                    <w:t>//</w:t>
                  </w:r>
                  <w:r>
                    <w:rPr>
                      <w:rFonts w:ascii="Trebuchet MS"/>
                      <w:color w:val="7F7F7F"/>
                      <w:spacing w:val="18"/>
                      <w:w w:val="110"/>
                    </w:rPr>
                    <w:t xml:space="preserve"> </w:t>
                  </w:r>
                  <w:r>
                    <w:rPr>
                      <w:rFonts w:ascii="Trebuchet MS"/>
                      <w:color w:val="7F7F7F"/>
                      <w:w w:val="110"/>
                    </w:rPr>
                    <w:t>Result</w:t>
                  </w:r>
                  <w:r>
                    <w:rPr>
                      <w:rFonts w:ascii="Trebuchet MS"/>
                      <w:color w:val="7F7F7F"/>
                      <w:spacing w:val="19"/>
                      <w:w w:val="110"/>
                    </w:rPr>
                    <w:t xml:space="preserve"> </w:t>
                  </w:r>
                  <w:r>
                    <w:rPr>
                      <w:rFonts w:ascii="Trebuchet MS"/>
                      <w:color w:val="7F7F7F"/>
                      <w:w w:val="110"/>
                    </w:rPr>
                    <w:t>=</w:t>
                  </w:r>
                  <w:r>
                    <w:rPr>
                      <w:rFonts w:ascii="Trebuchet MS"/>
                      <w:color w:val="7F7F7F"/>
                      <w:spacing w:val="18"/>
                      <w:w w:val="110"/>
                    </w:rPr>
                    <w:t xml:space="preserve"> </w:t>
                  </w:r>
                  <w:r>
                    <w:rPr>
                      <w:rFonts w:ascii="Trebuchet MS"/>
                      <w:color w:val="7F7F7F"/>
                      <w:w w:val="110"/>
                    </w:rPr>
                    <w:t>0+3-5+2-1</w:t>
                  </w:r>
                  <w:r>
                    <w:rPr>
                      <w:rFonts w:ascii="Trebuchet MS"/>
                      <w:color w:val="7F7F7F"/>
                      <w:spacing w:val="18"/>
                      <w:w w:val="110"/>
                    </w:rPr>
                    <w:t xml:space="preserve"> </w:t>
                  </w:r>
                  <w:r>
                    <w:rPr>
                      <w:rFonts w:ascii="Trebuchet MS"/>
                      <w:color w:val="7F7F7F"/>
                      <w:w w:val="110"/>
                    </w:rPr>
                    <w:t>=</w:t>
                  </w:r>
                  <w:r>
                    <w:rPr>
                      <w:rFonts w:ascii="Trebuchet MS"/>
                      <w:color w:val="7F7F7F"/>
                      <w:spacing w:val="19"/>
                      <w:w w:val="110"/>
                    </w:rPr>
                    <w:t xml:space="preserve"> </w:t>
                  </w:r>
                  <w:r>
                    <w:rPr>
                      <w:rFonts w:ascii="Trebuchet MS"/>
                      <w:color w:val="7F7F7F"/>
                      <w:w w:val="110"/>
                    </w:rPr>
                    <w:t>-1.</w:t>
                  </w:r>
                </w:p>
              </w:txbxContent>
            </v:textbox>
            <w10:wrap type="topAndBottom"/>
          </v:shape>
        </w:pict>
      </w:r>
    </w:p>
    <w:p>
      <w:pPr>
        <w:pStyle w:val="5"/>
        <w:spacing w:before="12"/>
        <w:rPr>
          <w:sz w:val="26"/>
        </w:rPr>
      </w:pPr>
    </w:p>
    <w:p>
      <w:pPr>
        <w:pStyle w:val="4"/>
        <w:spacing w:before="32"/>
        <w:rPr>
          <w:rFonts w:hint="eastAsia" w:ascii="Microsoft YaHei UI" w:eastAsia="Microsoft YaHei UI"/>
        </w:rPr>
      </w:pPr>
      <w:r>
        <w:rPr>
          <w:rFonts w:hint="eastAsia" w:ascii="Microsoft YaHei UI" w:eastAsia="Microsoft YaHei UI"/>
          <w:color w:val="3B70B7"/>
          <w:w w:val="95"/>
        </w:rPr>
        <w:t>题解</w:t>
      </w:r>
    </w:p>
    <w:p>
      <w:pPr>
        <w:pStyle w:val="5"/>
        <w:spacing w:before="129" w:line="302" w:lineRule="auto"/>
        <w:ind w:left="1445" w:right="283" w:firstLine="398"/>
        <w:jc w:val="both"/>
      </w:pPr>
      <w:r>
        <w:rPr>
          <w:w w:val="95"/>
        </w:rPr>
        <w:t>对于一维的数组，我们可以使用</w:t>
      </w:r>
      <w:r>
        <w:rPr>
          <w:w w:val="95"/>
          <w:u w:val="single"/>
        </w:rPr>
        <w:t>前缀和</w:t>
      </w:r>
      <w:r>
        <w:rPr>
          <w:w w:val="95"/>
        </w:rPr>
        <w:t>来解决此类问题。先建立一个与数组</w:t>
      </w:r>
      <w:r>
        <w:rPr>
          <w:spacing w:val="185"/>
        </w:rPr>
        <w:t xml:space="preserve"> </w:t>
      </w:r>
      <w:r>
        <w:rPr>
          <w:rFonts w:ascii="Times New Roman" w:eastAsia="Times New Roman"/>
          <w:w w:val="95"/>
        </w:rPr>
        <w:t>nums</w:t>
      </w:r>
      <w:r>
        <w:rPr>
          <w:rFonts w:ascii="Times New Roman" w:eastAsia="Times New Roman"/>
          <w:spacing w:val="70"/>
        </w:rPr>
        <w:t xml:space="preserve">  </w:t>
      </w:r>
      <w:r>
        <w:rPr>
          <w:w w:val="95"/>
        </w:rPr>
        <w:t>长度相</w:t>
      </w:r>
      <w:r>
        <w:rPr>
          <w:spacing w:val="6"/>
          <w:w w:val="95"/>
        </w:rPr>
        <w:t xml:space="preserve">同的新数组 </w:t>
      </w:r>
      <w:r>
        <w:rPr>
          <w:rFonts w:ascii="Times New Roman" w:eastAsia="Times New Roman"/>
          <w:w w:val="95"/>
        </w:rPr>
        <w:t>psum</w:t>
      </w:r>
      <w:r>
        <w:rPr>
          <w:spacing w:val="10"/>
          <w:w w:val="95"/>
        </w:rPr>
        <w:t xml:space="preserve">，表示 </w:t>
      </w:r>
      <w:r>
        <w:rPr>
          <w:rFonts w:ascii="Times New Roman" w:eastAsia="Times New Roman"/>
          <w:w w:val="95"/>
        </w:rPr>
        <w:t>nums</w:t>
      </w:r>
      <w:r>
        <w:rPr>
          <w:rFonts w:ascii="Times New Roman" w:eastAsia="Times New Roman"/>
          <w:spacing w:val="42"/>
          <w:w w:val="95"/>
        </w:rPr>
        <w:t xml:space="preserve"> </w:t>
      </w:r>
      <w:r>
        <w:rPr>
          <w:w w:val="95"/>
        </w:rPr>
        <w:t>每个位置之前前所有数字的和。</w:t>
      </w:r>
      <w:r>
        <w:rPr>
          <w:rFonts w:ascii="Times New Roman" w:eastAsia="Times New Roman"/>
          <w:w w:val="95"/>
        </w:rPr>
        <w:t>psum</w:t>
      </w:r>
      <w:r>
        <w:rPr>
          <w:rFonts w:ascii="Times New Roman" w:eastAsia="Times New Roman"/>
          <w:spacing w:val="41"/>
          <w:w w:val="95"/>
        </w:rPr>
        <w:t xml:space="preserve"> </w:t>
      </w:r>
      <w:r>
        <w:rPr>
          <w:spacing w:val="5"/>
          <w:w w:val="95"/>
        </w:rPr>
        <w:t xml:space="preserve">数组可以通过 </w:t>
      </w:r>
      <w:r>
        <w:rPr>
          <w:rFonts w:ascii="Times New Roman" w:eastAsia="Times New Roman"/>
          <w:w w:val="95"/>
        </w:rPr>
        <w:t>C++</w:t>
      </w:r>
      <w:r>
        <w:rPr>
          <w:rFonts w:ascii="Times New Roman" w:eastAsia="Times New Roman"/>
          <w:spacing w:val="41"/>
          <w:w w:val="95"/>
        </w:rPr>
        <w:t xml:space="preserve"> </w:t>
      </w:r>
      <w:r>
        <w:rPr>
          <w:w w:val="95"/>
        </w:rPr>
        <w:t>自带的</w:t>
      </w:r>
      <w:r>
        <w:rPr>
          <w:rFonts w:ascii="Trebuchet MS" w:eastAsia="Trebuchet MS"/>
        </w:rPr>
        <w:t>partial_sum</w:t>
      </w:r>
      <w:r>
        <w:rPr>
          <w:rFonts w:ascii="Trebuchet MS" w:eastAsia="Trebuchet MS"/>
          <w:spacing w:val="-14"/>
        </w:rPr>
        <w:t xml:space="preserve"> </w:t>
      </w:r>
      <w:r>
        <w:rPr>
          <w:spacing w:val="-4"/>
        </w:rPr>
        <w:t xml:space="preserve">函数建立，也可以直接遍历一遍 </w:t>
      </w:r>
      <w:r>
        <w:rPr>
          <w:rFonts w:ascii="Times New Roman" w:eastAsia="Times New Roman"/>
        </w:rPr>
        <w:t>nums</w:t>
      </w:r>
      <w:r>
        <w:rPr>
          <w:rFonts w:ascii="Times New Roman" w:eastAsia="Times New Roman"/>
          <w:spacing w:val="-4"/>
        </w:rPr>
        <w:t xml:space="preserve"> </w:t>
      </w:r>
      <w:r>
        <w:rPr>
          <w:spacing w:val="-5"/>
        </w:rPr>
        <w:t xml:space="preserve">数组，并利用状态转移方程 </w:t>
      </w:r>
      <w:r>
        <w:rPr>
          <w:rFonts w:ascii="Times New Roman" w:eastAsia="Times New Roman"/>
        </w:rPr>
        <w:t>psum[i]</w:t>
      </w:r>
      <w:r>
        <w:rPr>
          <w:rFonts w:ascii="Times New Roman" w:eastAsia="Times New Roman"/>
          <w:spacing w:val="-3"/>
        </w:rPr>
        <w:t xml:space="preserve"> = </w:t>
      </w:r>
      <w:r>
        <w:rPr>
          <w:rFonts w:ascii="Times New Roman" w:eastAsia="Times New Roman"/>
        </w:rPr>
        <w:t>psum[i-</w:t>
      </w:r>
      <w:r>
        <w:rPr>
          <w:rFonts w:ascii="Times New Roman" w:eastAsia="Times New Roman"/>
          <w:spacing w:val="-47"/>
        </w:rPr>
        <w:t xml:space="preserve"> </w:t>
      </w:r>
      <w:r>
        <w:rPr>
          <w:rFonts w:ascii="Times New Roman" w:eastAsia="Times New Roman"/>
        </w:rPr>
        <w:t>1]</w:t>
      </w:r>
      <w:r>
        <w:rPr>
          <w:rFonts w:ascii="Times New Roman" w:eastAsia="Times New Roman"/>
          <w:spacing w:val="-9"/>
        </w:rPr>
        <w:t xml:space="preserve"> + </w:t>
      </w:r>
      <w:r>
        <w:rPr>
          <w:rFonts w:ascii="Times New Roman" w:eastAsia="Times New Roman"/>
        </w:rPr>
        <w:t>nums[i]</w:t>
      </w:r>
      <w:r>
        <w:rPr>
          <w:rFonts w:ascii="Times New Roman" w:eastAsia="Times New Roman"/>
          <w:spacing w:val="-13"/>
        </w:rPr>
        <w:t xml:space="preserve"> </w:t>
      </w:r>
      <w:r>
        <w:rPr>
          <w:spacing w:val="2"/>
        </w:rPr>
        <w:t>完成统计。如果我们需要获得位置</w:t>
      </w:r>
      <w:r>
        <w:rPr>
          <w:rFonts w:ascii="Times New Roman" w:eastAsia="Times New Roman"/>
        </w:rPr>
        <w:t>i</w:t>
      </w:r>
      <w:r>
        <w:rPr>
          <w:rFonts w:ascii="Times New Roman" w:eastAsia="Times New Roman"/>
          <w:spacing w:val="-12"/>
        </w:rPr>
        <w:t xml:space="preserve"> </w:t>
      </w:r>
      <w:r>
        <w:rPr>
          <w:spacing w:val="41"/>
        </w:rPr>
        <w:t>和</w:t>
      </w:r>
      <w:r>
        <w:rPr>
          <w:rFonts w:ascii="Times New Roman" w:eastAsia="Times New Roman"/>
        </w:rPr>
        <w:t>j</w:t>
      </w:r>
      <w:r>
        <w:rPr>
          <w:rFonts w:ascii="Times New Roman" w:eastAsia="Times New Roman"/>
          <w:spacing w:val="-13"/>
        </w:rPr>
        <w:t xml:space="preserve"> </w:t>
      </w:r>
      <w:r>
        <w:rPr>
          <w:spacing w:val="3"/>
        </w:rPr>
        <w:t>之间的数字和，只需计算</w:t>
      </w:r>
      <w:r>
        <w:rPr>
          <w:rFonts w:ascii="Times New Roman" w:eastAsia="Times New Roman"/>
        </w:rPr>
        <w:t>psum[j+1]</w:t>
      </w:r>
      <w:r>
        <w:rPr>
          <w:rFonts w:ascii="Times New Roman" w:eastAsia="Times New Roman"/>
          <w:spacing w:val="-9"/>
        </w:rPr>
        <w:t xml:space="preserve"> - </w:t>
      </w:r>
      <w:r>
        <w:rPr>
          <w:rFonts w:ascii="Times New Roman" w:eastAsia="Times New Roman"/>
        </w:rPr>
        <w:t>psum[i]</w:t>
      </w:r>
      <w:r>
        <w:rPr>
          <w:rFonts w:ascii="Times New Roman" w:eastAsia="Times New Roman"/>
          <w:spacing w:val="-47"/>
        </w:rPr>
        <w:t xml:space="preserve"> </w:t>
      </w:r>
      <w:r>
        <w:t>即可。</w:t>
      </w:r>
    </w:p>
    <w:p>
      <w:pPr>
        <w:pStyle w:val="5"/>
        <w:spacing w:before="6"/>
        <w:rPr>
          <w:sz w:val="23"/>
        </w:rPr>
      </w:pPr>
      <w:r>
        <w:pict>
          <v:shape id="_x0000_s1553" o:spid="_x0000_s1553" o:spt="202" type="#_x0000_t202" style="position:absolute;left:0pt;margin-left:86.2pt;margin-top:17.05pt;height:137.7pt;width:422.9pt;mso-position-horizontal-relative:page;mso-wrap-distance-bottom:0pt;mso-wrap-distance-top:0pt;z-index:-15590400;mso-width-relative:page;mso-height-relative:page;" filled="f" stroked="t" coordsize="21600,21600">
            <v:path/>
            <v:fill on="f" focussize="0,0"/>
            <v:stroke weight="0.199212598425197pt" color="#3B70B7"/>
            <v:imagedata o:title=""/>
            <o:lock v:ext="edit"/>
            <v:textbox inset="0mm,0mm,0mm,0mm">
              <w:txbxContent>
                <w:p>
                  <w:pPr>
                    <w:pStyle w:val="5"/>
                    <w:spacing w:before="39" w:line="247" w:lineRule="auto"/>
                    <w:ind w:left="436" w:right="5753" w:hanging="377"/>
                    <w:rPr>
                      <w:rFonts w:ascii="Trebuchet MS"/>
                    </w:rPr>
                  </w:pPr>
                  <w:r>
                    <w:rPr>
                      <w:rFonts w:ascii="Trebuchet MS"/>
                      <w:color w:val="7F0000"/>
                      <w:w w:val="115"/>
                    </w:rPr>
                    <w:t>class</w:t>
                  </w:r>
                  <w:r>
                    <w:rPr>
                      <w:rFonts w:ascii="Trebuchet MS"/>
                      <w:color w:val="7F0000"/>
                      <w:spacing w:val="16"/>
                      <w:w w:val="115"/>
                    </w:rPr>
                    <w:t xml:space="preserve"> </w:t>
                  </w:r>
                  <w:r>
                    <w:rPr>
                      <w:rFonts w:ascii="Trebuchet MS"/>
                      <w:w w:val="115"/>
                    </w:rPr>
                    <w:t>NumArray</w:t>
                  </w:r>
                  <w:r>
                    <w:rPr>
                      <w:rFonts w:ascii="Trebuchet MS"/>
                      <w:spacing w:val="17"/>
                      <w:w w:val="115"/>
                    </w:rPr>
                    <w:t xml:space="preserve"> </w:t>
                  </w:r>
                  <w:r>
                    <w:rPr>
                      <w:rFonts w:ascii="Trebuchet MS"/>
                      <w:w w:val="115"/>
                    </w:rPr>
                    <w:t>{</w:t>
                  </w:r>
                  <w:r>
                    <w:rPr>
                      <w:rFonts w:ascii="Trebuchet MS"/>
                      <w:spacing w:val="1"/>
                      <w:w w:val="115"/>
                    </w:rPr>
                    <w:t xml:space="preserve"> </w:t>
                  </w:r>
                  <w:r>
                    <w:rPr>
                      <w:rFonts w:ascii="Trebuchet MS"/>
                      <w:w w:val="105"/>
                    </w:rPr>
                    <w:t>vector&lt;</w:t>
                  </w:r>
                  <w:r>
                    <w:rPr>
                      <w:rFonts w:ascii="Trebuchet MS"/>
                      <w:color w:val="7F0000"/>
                      <w:w w:val="105"/>
                    </w:rPr>
                    <w:t>int</w:t>
                  </w:r>
                  <w:r>
                    <w:rPr>
                      <w:rFonts w:ascii="Trebuchet MS"/>
                      <w:w w:val="105"/>
                    </w:rPr>
                    <w:t>&gt;</w:t>
                  </w:r>
                  <w:r>
                    <w:rPr>
                      <w:rFonts w:ascii="Trebuchet MS"/>
                      <w:spacing w:val="50"/>
                      <w:w w:val="105"/>
                    </w:rPr>
                    <w:t xml:space="preserve"> </w:t>
                  </w:r>
                  <w:r>
                    <w:rPr>
                      <w:rFonts w:ascii="Trebuchet MS"/>
                      <w:w w:val="105"/>
                    </w:rPr>
                    <w:t>psum;</w:t>
                  </w:r>
                </w:p>
                <w:p>
                  <w:pPr>
                    <w:pStyle w:val="5"/>
                    <w:ind w:left="59"/>
                    <w:rPr>
                      <w:rFonts w:ascii="Trebuchet MS"/>
                    </w:rPr>
                  </w:pPr>
                  <w:r>
                    <w:rPr>
                      <w:rFonts w:ascii="Trebuchet MS"/>
                      <w:color w:val="7F0000"/>
                      <w:w w:val="120"/>
                    </w:rPr>
                    <w:t>public</w:t>
                  </w:r>
                  <w:r>
                    <w:rPr>
                      <w:rFonts w:ascii="Trebuchet MS"/>
                      <w:w w:val="120"/>
                    </w:rPr>
                    <w:t>:</w:t>
                  </w:r>
                </w:p>
                <w:p>
                  <w:pPr>
                    <w:pStyle w:val="5"/>
                    <w:spacing w:before="7" w:line="247" w:lineRule="auto"/>
                    <w:ind w:left="812" w:right="1772" w:hanging="377"/>
                    <w:rPr>
                      <w:rFonts w:ascii="Trebuchet MS"/>
                    </w:rPr>
                  </w:pPr>
                  <w:r>
                    <w:rPr>
                      <w:rFonts w:ascii="Trebuchet MS"/>
                      <w:w w:val="110"/>
                    </w:rPr>
                    <w:t>NumArray(vector&lt;</w:t>
                  </w:r>
                  <w:r>
                    <w:rPr>
                      <w:rFonts w:ascii="Trebuchet MS"/>
                      <w:color w:val="7F0000"/>
                      <w:w w:val="110"/>
                    </w:rPr>
                    <w:t>int</w:t>
                  </w:r>
                  <w:r>
                    <w:rPr>
                      <w:rFonts w:ascii="Trebuchet MS"/>
                      <w:w w:val="110"/>
                    </w:rPr>
                    <w:t>&gt;</w:t>
                  </w:r>
                  <w:r>
                    <w:rPr>
                      <w:rFonts w:ascii="Trebuchet MS"/>
                      <w:spacing w:val="1"/>
                      <w:w w:val="110"/>
                    </w:rPr>
                    <w:t xml:space="preserve"> </w:t>
                  </w:r>
                  <w:r>
                    <w:rPr>
                      <w:rFonts w:ascii="Trebuchet MS"/>
                      <w:w w:val="110"/>
                    </w:rPr>
                    <w:t>nums):</w:t>
                  </w:r>
                  <w:r>
                    <w:rPr>
                      <w:rFonts w:ascii="Trebuchet MS"/>
                      <w:spacing w:val="1"/>
                      <w:w w:val="110"/>
                    </w:rPr>
                    <w:t xml:space="preserve"> </w:t>
                  </w:r>
                  <w:r>
                    <w:rPr>
                      <w:rFonts w:ascii="Trebuchet MS"/>
                      <w:w w:val="110"/>
                    </w:rPr>
                    <w:t>psum(nums.size()</w:t>
                  </w:r>
                  <w:r>
                    <w:rPr>
                      <w:rFonts w:ascii="Trebuchet MS"/>
                      <w:spacing w:val="1"/>
                      <w:w w:val="110"/>
                    </w:rPr>
                    <w:t xml:space="preserve"> </w:t>
                  </w:r>
                  <w:r>
                    <w:rPr>
                      <w:rFonts w:ascii="Trebuchet MS"/>
                      <w:w w:val="110"/>
                    </w:rPr>
                    <w:t>+</w:t>
                  </w:r>
                  <w:r>
                    <w:rPr>
                      <w:rFonts w:ascii="Trebuchet MS"/>
                      <w:spacing w:val="1"/>
                      <w:w w:val="110"/>
                    </w:rPr>
                    <w:t xml:space="preserve"> </w:t>
                  </w:r>
                  <w:r>
                    <w:rPr>
                      <w:rFonts w:ascii="Trebuchet MS"/>
                      <w:w w:val="110"/>
                    </w:rPr>
                    <w:t>1,</w:t>
                  </w:r>
                  <w:r>
                    <w:rPr>
                      <w:rFonts w:ascii="Trebuchet MS"/>
                      <w:spacing w:val="1"/>
                      <w:w w:val="110"/>
                    </w:rPr>
                    <w:t xml:space="preserve"> </w:t>
                  </w:r>
                  <w:r>
                    <w:rPr>
                      <w:rFonts w:ascii="Trebuchet MS"/>
                      <w:w w:val="110"/>
                    </w:rPr>
                    <w:t>0)</w:t>
                  </w:r>
                  <w:r>
                    <w:rPr>
                      <w:rFonts w:ascii="Trebuchet MS"/>
                      <w:spacing w:val="1"/>
                      <w:w w:val="110"/>
                    </w:rPr>
                    <w:t xml:space="preserve"> </w:t>
                  </w:r>
                  <w:r>
                    <w:rPr>
                      <w:rFonts w:ascii="Trebuchet MS"/>
                      <w:w w:val="110"/>
                    </w:rPr>
                    <w:t>{</w:t>
                  </w:r>
                  <w:r>
                    <w:rPr>
                      <w:rFonts w:ascii="Trebuchet MS"/>
                      <w:spacing w:val="1"/>
                      <w:w w:val="110"/>
                    </w:rPr>
                    <w:t xml:space="preserve"> </w:t>
                  </w:r>
                  <w:r>
                    <w:rPr>
                      <w:rFonts w:ascii="Trebuchet MS"/>
                      <w:w w:val="110"/>
                    </w:rPr>
                    <w:t>partial_sum(nums.begin(),</w:t>
                  </w:r>
                  <w:r>
                    <w:rPr>
                      <w:rFonts w:ascii="Trebuchet MS"/>
                      <w:spacing w:val="22"/>
                      <w:w w:val="110"/>
                    </w:rPr>
                    <w:t xml:space="preserve"> </w:t>
                  </w:r>
                  <w:r>
                    <w:rPr>
                      <w:rFonts w:ascii="Trebuchet MS"/>
                      <w:w w:val="110"/>
                    </w:rPr>
                    <w:t>nums.end(),</w:t>
                  </w:r>
                  <w:r>
                    <w:rPr>
                      <w:rFonts w:ascii="Trebuchet MS"/>
                      <w:spacing w:val="22"/>
                      <w:w w:val="110"/>
                    </w:rPr>
                    <w:t xml:space="preserve"> </w:t>
                  </w:r>
                  <w:r>
                    <w:rPr>
                      <w:rFonts w:ascii="Trebuchet MS"/>
                      <w:w w:val="110"/>
                    </w:rPr>
                    <w:t>psum.begin()</w:t>
                  </w:r>
                  <w:r>
                    <w:rPr>
                      <w:rFonts w:ascii="Trebuchet MS"/>
                      <w:spacing w:val="22"/>
                      <w:w w:val="110"/>
                    </w:rPr>
                    <w:t xml:space="preserve"> </w:t>
                  </w:r>
                  <w:r>
                    <w:rPr>
                      <w:rFonts w:ascii="Trebuchet MS"/>
                      <w:w w:val="110"/>
                    </w:rPr>
                    <w:t>+</w:t>
                  </w:r>
                  <w:r>
                    <w:rPr>
                      <w:rFonts w:ascii="Trebuchet MS"/>
                      <w:spacing w:val="22"/>
                      <w:w w:val="110"/>
                    </w:rPr>
                    <w:t xml:space="preserve"> </w:t>
                  </w:r>
                  <w:r>
                    <w:rPr>
                      <w:rFonts w:ascii="Trebuchet MS"/>
                      <w:w w:val="110"/>
                    </w:rPr>
                    <w:t>1);</w:t>
                  </w:r>
                </w:p>
                <w:p>
                  <w:pPr>
                    <w:pStyle w:val="5"/>
                    <w:ind w:left="436"/>
                    <w:rPr>
                      <w:rFonts w:ascii="Trebuchet MS"/>
                    </w:rPr>
                  </w:pPr>
                  <w:r>
                    <w:rPr>
                      <w:rFonts w:ascii="Trebuchet MS"/>
                      <w:w w:val="142"/>
                    </w:rPr>
                    <w:t>}</w:t>
                  </w:r>
                </w:p>
                <w:p>
                  <w:pPr>
                    <w:pStyle w:val="5"/>
                    <w:spacing w:before="2"/>
                    <w:rPr>
                      <w:rFonts w:ascii="Trebuchet MS"/>
                      <w:sz w:val="21"/>
                    </w:rPr>
                  </w:pPr>
                </w:p>
                <w:p>
                  <w:pPr>
                    <w:pStyle w:val="5"/>
                    <w:spacing w:line="247" w:lineRule="auto"/>
                    <w:ind w:left="812" w:right="4808" w:hanging="377"/>
                    <w:rPr>
                      <w:rFonts w:ascii="Trebuchet MS"/>
                    </w:rPr>
                  </w:pPr>
                  <w:r>
                    <w:rPr>
                      <w:rFonts w:ascii="Trebuchet MS"/>
                      <w:color w:val="7F0000"/>
                      <w:w w:val="115"/>
                    </w:rPr>
                    <w:t>int</w:t>
                  </w:r>
                  <w:r>
                    <w:rPr>
                      <w:rFonts w:ascii="Trebuchet MS"/>
                      <w:color w:val="7F0000"/>
                      <w:spacing w:val="1"/>
                      <w:w w:val="115"/>
                    </w:rPr>
                    <w:t xml:space="preserve"> </w:t>
                  </w:r>
                  <w:r>
                    <w:rPr>
                      <w:rFonts w:ascii="Trebuchet MS"/>
                      <w:w w:val="115"/>
                    </w:rPr>
                    <w:t>sumRange(</w:t>
                  </w:r>
                  <w:r>
                    <w:rPr>
                      <w:rFonts w:ascii="Trebuchet MS"/>
                      <w:color w:val="7F0000"/>
                      <w:w w:val="115"/>
                    </w:rPr>
                    <w:t>int</w:t>
                  </w:r>
                  <w:r>
                    <w:rPr>
                      <w:rFonts w:ascii="Trebuchet MS"/>
                      <w:color w:val="7F0000"/>
                      <w:spacing w:val="1"/>
                      <w:w w:val="115"/>
                    </w:rPr>
                    <w:t xml:space="preserve"> </w:t>
                  </w:r>
                  <w:r>
                    <w:rPr>
                      <w:rFonts w:ascii="Trebuchet MS"/>
                      <w:w w:val="130"/>
                    </w:rPr>
                    <w:t xml:space="preserve">i, </w:t>
                  </w:r>
                  <w:r>
                    <w:rPr>
                      <w:rFonts w:ascii="Trebuchet MS"/>
                      <w:color w:val="7F0000"/>
                      <w:w w:val="115"/>
                    </w:rPr>
                    <w:t>int</w:t>
                  </w:r>
                  <w:r>
                    <w:rPr>
                      <w:rFonts w:ascii="Trebuchet MS"/>
                      <w:color w:val="7F0000"/>
                      <w:spacing w:val="1"/>
                      <w:w w:val="115"/>
                    </w:rPr>
                    <w:t xml:space="preserve"> </w:t>
                  </w:r>
                  <w:r>
                    <w:rPr>
                      <w:rFonts w:ascii="Trebuchet MS"/>
                      <w:w w:val="130"/>
                    </w:rPr>
                    <w:t>j) {</w:t>
                  </w:r>
                  <w:r>
                    <w:rPr>
                      <w:rFonts w:ascii="Trebuchet MS"/>
                      <w:spacing w:val="1"/>
                      <w:w w:val="130"/>
                    </w:rPr>
                    <w:t xml:space="preserve"> </w:t>
                  </w:r>
                  <w:r>
                    <w:rPr>
                      <w:rFonts w:ascii="Trebuchet MS"/>
                      <w:color w:val="7F0000"/>
                      <w:spacing w:val="-1"/>
                      <w:w w:val="115"/>
                    </w:rPr>
                    <w:t xml:space="preserve">return </w:t>
                  </w:r>
                  <w:r>
                    <w:rPr>
                      <w:rFonts w:ascii="Trebuchet MS"/>
                      <w:spacing w:val="-1"/>
                      <w:w w:val="115"/>
                    </w:rPr>
                    <w:t xml:space="preserve">psum[j+1] </w:t>
                  </w:r>
                  <w:r>
                    <w:rPr>
                      <w:rFonts w:ascii="Trebuchet MS"/>
                      <w:w w:val="120"/>
                    </w:rPr>
                    <w:t>-</w:t>
                  </w:r>
                  <w:r>
                    <w:rPr>
                      <w:rFonts w:ascii="Trebuchet MS"/>
                      <w:spacing w:val="-4"/>
                      <w:w w:val="120"/>
                    </w:rPr>
                    <w:t xml:space="preserve"> </w:t>
                  </w:r>
                  <w:r>
                    <w:rPr>
                      <w:rFonts w:ascii="Trebuchet MS"/>
                      <w:w w:val="115"/>
                    </w:rPr>
                    <w:t>psum[i];</w:t>
                  </w:r>
                </w:p>
                <w:p>
                  <w:pPr>
                    <w:pStyle w:val="5"/>
                    <w:ind w:left="436"/>
                    <w:rPr>
                      <w:rFonts w:ascii="Trebuchet MS"/>
                    </w:rPr>
                  </w:pPr>
                  <w:r>
                    <w:rPr>
                      <w:rFonts w:ascii="Trebuchet MS"/>
                      <w:w w:val="142"/>
                    </w:rPr>
                    <w:t>}</w:t>
                  </w:r>
                </w:p>
                <w:p>
                  <w:pPr>
                    <w:pStyle w:val="5"/>
                    <w:spacing w:before="6"/>
                    <w:ind w:left="59"/>
                    <w:rPr>
                      <w:rFonts w:ascii="Trebuchet MS"/>
                    </w:rPr>
                  </w:pPr>
                  <w:r>
                    <w:rPr>
                      <w:rFonts w:ascii="Trebuchet MS"/>
                      <w:w w:val="140"/>
                    </w:rPr>
                    <w:t>};</w:t>
                  </w:r>
                </w:p>
              </w:txbxContent>
            </v:textbox>
            <w10:wrap type="topAndBottom"/>
          </v:shape>
        </w:pict>
      </w:r>
    </w:p>
    <w:p>
      <w:pPr>
        <w:spacing w:after="0"/>
        <w:rPr>
          <w:sz w:val="23"/>
        </w:rPr>
        <w:sectPr>
          <w:headerReference r:id="rId122" w:type="default"/>
          <w:footerReference r:id="rId123" w:type="default"/>
          <w:pgSz w:w="11910" w:h="16840"/>
          <w:pgMar w:top="1200" w:right="1500" w:bottom="700" w:left="340" w:header="923" w:footer="510" w:gutter="0"/>
          <w:pgNumType w:start="99"/>
        </w:sectPr>
      </w:pPr>
    </w:p>
    <w:p>
      <w:pPr>
        <w:pStyle w:val="5"/>
        <w:spacing w:before="7"/>
        <w:rPr>
          <w:sz w:val="9"/>
        </w:rPr>
      </w:pPr>
    </w:p>
    <w:p>
      <w:pPr>
        <w:pStyle w:val="4"/>
        <w:numPr>
          <w:ilvl w:val="0"/>
          <w:numId w:val="41"/>
        </w:numPr>
        <w:tabs>
          <w:tab w:val="left" w:pos="1951"/>
        </w:tabs>
        <w:spacing w:before="144" w:after="0" w:line="240" w:lineRule="auto"/>
        <w:ind w:left="1950" w:right="0" w:hanging="506"/>
        <w:jc w:val="left"/>
      </w:pPr>
      <w:r>
        <w:fldChar w:fldCharType="begin"/>
      </w:r>
      <w:r>
        <w:instrText xml:space="preserve"> HYPERLINK "https://leetcode.com/problems/range-sum-query-2d-immutable/" \h </w:instrText>
      </w:r>
      <w:r>
        <w:fldChar w:fldCharType="separate"/>
      </w:r>
      <w:r>
        <w:rPr>
          <w:color w:val="7F0000"/>
        </w:rPr>
        <w:t>Range</w:t>
      </w:r>
      <w:r>
        <w:rPr>
          <w:color w:val="7F0000"/>
          <w:spacing w:val="-4"/>
        </w:rPr>
        <w:t xml:space="preserve"> </w:t>
      </w:r>
      <w:r>
        <w:rPr>
          <w:color w:val="7F0000"/>
        </w:rPr>
        <w:t>Sum</w:t>
      </w:r>
      <w:r>
        <w:rPr>
          <w:color w:val="7F0000"/>
          <w:spacing w:val="-4"/>
        </w:rPr>
        <w:t xml:space="preserve"> </w:t>
      </w:r>
      <w:r>
        <w:rPr>
          <w:color w:val="7F0000"/>
        </w:rPr>
        <w:t>Query</w:t>
      </w:r>
      <w:r>
        <w:rPr>
          <w:color w:val="7F0000"/>
          <w:spacing w:val="-3"/>
        </w:rPr>
        <w:t xml:space="preserve"> </w:t>
      </w:r>
      <w:r>
        <w:rPr>
          <w:color w:val="7F0000"/>
        </w:rPr>
        <w:t>2D</w:t>
      </w:r>
      <w:r>
        <w:rPr>
          <w:color w:val="7F0000"/>
          <w:spacing w:val="-4"/>
        </w:rPr>
        <w:t xml:space="preserve"> </w:t>
      </w:r>
      <w:r>
        <w:rPr>
          <w:color w:val="7F0000"/>
        </w:rPr>
        <w:t>-</w:t>
      </w:r>
      <w:r>
        <w:rPr>
          <w:color w:val="7F0000"/>
          <w:spacing w:val="-4"/>
        </w:rPr>
        <w:t xml:space="preserve"> </w:t>
      </w:r>
      <w:r>
        <w:rPr>
          <w:color w:val="7F0000"/>
        </w:rPr>
        <w:t>Immutable</w:t>
      </w:r>
      <w:r>
        <w:rPr>
          <w:color w:val="7F0000"/>
          <w:spacing w:val="-3"/>
        </w:rPr>
        <w:t xml:space="preserve"> </w:t>
      </w:r>
      <w:r>
        <w:rPr>
          <w:color w:val="7F0000"/>
        </w:rPr>
        <w:t>(Medium)</w:t>
      </w:r>
      <w:r>
        <w:rPr>
          <w:color w:val="7F0000"/>
        </w:rPr>
        <w:fldChar w:fldCharType="end"/>
      </w:r>
    </w:p>
    <w:p>
      <w:pPr>
        <w:spacing w:before="148"/>
        <w:ind w:left="1445" w:right="0" w:firstLine="0"/>
        <w:jc w:val="left"/>
        <w:rPr>
          <w:rFonts w:hint="eastAsia" w:ascii="Microsoft YaHei UI" w:eastAsia="Microsoft YaHei UI"/>
          <w:b/>
          <w:sz w:val="24"/>
        </w:rPr>
      </w:pPr>
      <w:r>
        <w:rPr>
          <w:rFonts w:hint="eastAsia" w:ascii="Microsoft YaHei UI" w:eastAsia="Microsoft YaHei UI"/>
          <w:b/>
          <w:color w:val="3B70B7"/>
          <w:w w:val="95"/>
          <w:sz w:val="24"/>
        </w:rPr>
        <w:t>题目描述</w:t>
      </w:r>
    </w:p>
    <w:p>
      <w:pPr>
        <w:pStyle w:val="5"/>
        <w:spacing w:before="130" w:line="302" w:lineRule="auto"/>
        <w:ind w:left="1445" w:right="283" w:firstLine="398"/>
      </w:pPr>
      <w:r>
        <w:rPr>
          <w:w w:val="95"/>
        </w:rPr>
        <w:t>设计一个数据结构，使得其能够快速查询给定矩阵中，任意两个位置包围的长方形中所有数</w:t>
      </w:r>
      <w:r>
        <w:rPr>
          <w:spacing w:val="50"/>
          <w:w w:val="95"/>
        </w:rPr>
        <w:t xml:space="preserve"> </w:t>
      </w:r>
      <w:r>
        <w:t>字的和。</w:t>
      </w:r>
    </w:p>
    <w:p>
      <w:pPr>
        <w:pStyle w:val="5"/>
        <w:spacing w:before="9"/>
        <w:rPr>
          <w:sz w:val="17"/>
        </w:rPr>
      </w:pPr>
    </w:p>
    <w:p>
      <w:pPr>
        <w:pStyle w:val="4"/>
        <w:rPr>
          <w:rFonts w:hint="eastAsia" w:ascii="Microsoft YaHei UI" w:eastAsia="Microsoft YaHei UI"/>
        </w:rPr>
      </w:pPr>
      <w:r>
        <w:rPr>
          <w:rFonts w:hint="eastAsia" w:ascii="Microsoft YaHei UI" w:eastAsia="Microsoft YaHei UI"/>
          <w:color w:val="3B70B7"/>
          <w:w w:val="95"/>
        </w:rPr>
        <w:t>输入输出样例</w:t>
      </w:r>
    </w:p>
    <w:p>
      <w:pPr>
        <w:pStyle w:val="5"/>
        <w:spacing w:before="130" w:line="302" w:lineRule="auto"/>
        <w:ind w:left="1445" w:right="145" w:firstLine="398"/>
      </w:pPr>
      <w:r>
        <w:rPr>
          <w:spacing w:val="3"/>
          <w:w w:val="95"/>
        </w:rPr>
        <w:t xml:space="preserve">以下是数据结构的调用样例。其中 </w:t>
      </w:r>
      <w:r>
        <w:rPr>
          <w:rFonts w:ascii="Times New Roman" w:eastAsia="Times New Roman"/>
          <w:w w:val="95"/>
        </w:rPr>
        <w:t>sumRegion</w:t>
      </w:r>
      <w:r>
        <w:rPr>
          <w:rFonts w:ascii="Times New Roman" w:eastAsia="Times New Roman"/>
          <w:spacing w:val="3"/>
          <w:w w:val="95"/>
        </w:rPr>
        <w:t xml:space="preserve"> </w:t>
      </w:r>
      <w:r>
        <w:rPr>
          <w:w w:val="95"/>
        </w:rPr>
        <w:t>函数的四个输入分别是第一个点的横、纵坐标，</w:t>
      </w:r>
      <w:r>
        <w:rPr>
          <w:spacing w:val="-92"/>
          <w:w w:val="95"/>
        </w:rPr>
        <w:t xml:space="preserve"> </w:t>
      </w:r>
      <w:r>
        <w:t>和第二个点的横、纵坐标。</w:t>
      </w:r>
    </w:p>
    <w:p>
      <w:pPr>
        <w:pStyle w:val="5"/>
        <w:spacing w:before="5"/>
        <w:rPr>
          <w:sz w:val="23"/>
        </w:rPr>
      </w:pPr>
      <w:r>
        <w:pict>
          <v:shape id="_x0000_s1554" o:spid="_x0000_s1554" o:spt="202" type="#_x0000_t202" style="position:absolute;left:0pt;margin-left:86.2pt;margin-top:17.05pt;height:113.8pt;width:422.9pt;mso-position-horizontal-relative:page;mso-wrap-distance-bottom:0pt;mso-wrap-distance-top:0pt;z-index:-15589376;mso-width-relative:page;mso-height-relative:page;" filled="f" stroked="t" coordsize="21600,21600">
            <v:path/>
            <v:fill on="f" focussize="0,0"/>
            <v:stroke weight="0.199212598425197pt" color="#3B70B7"/>
            <v:imagedata o:title=""/>
            <o:lock v:ext="edit"/>
            <v:textbox inset="0mm,0mm,0mm,0mm">
              <w:txbxContent>
                <w:p>
                  <w:pPr>
                    <w:pStyle w:val="5"/>
                    <w:spacing w:before="39"/>
                    <w:ind w:left="59"/>
                    <w:rPr>
                      <w:rFonts w:ascii="Trebuchet MS"/>
                    </w:rPr>
                  </w:pPr>
                  <w:r>
                    <w:rPr>
                      <w:rFonts w:ascii="Trebuchet MS"/>
                      <w:w w:val="115"/>
                    </w:rPr>
                    <w:t>vector&lt;</w:t>
                  </w:r>
                  <w:r>
                    <w:rPr>
                      <w:rFonts w:ascii="Trebuchet MS"/>
                      <w:color w:val="7F0000"/>
                      <w:w w:val="115"/>
                    </w:rPr>
                    <w:t>int</w:t>
                  </w:r>
                  <w:r>
                    <w:rPr>
                      <w:rFonts w:ascii="Trebuchet MS"/>
                      <w:w w:val="115"/>
                    </w:rPr>
                    <w:t>&gt;</w:t>
                  </w:r>
                  <w:r>
                    <w:rPr>
                      <w:rFonts w:ascii="Trebuchet MS"/>
                      <w:spacing w:val="35"/>
                      <w:w w:val="115"/>
                    </w:rPr>
                    <w:t xml:space="preserve"> </w:t>
                  </w:r>
                  <w:r>
                    <w:rPr>
                      <w:rFonts w:ascii="Trebuchet MS"/>
                      <w:w w:val="115"/>
                    </w:rPr>
                    <w:t>matrix{{3,0,1,4,2},</w:t>
                  </w:r>
                </w:p>
                <w:p>
                  <w:pPr>
                    <w:pStyle w:val="5"/>
                    <w:spacing w:before="7"/>
                    <w:ind w:left="153"/>
                    <w:rPr>
                      <w:rFonts w:ascii="Trebuchet MS"/>
                    </w:rPr>
                  </w:pPr>
                  <w:r>
                    <w:rPr>
                      <w:rFonts w:ascii="Trebuchet MS"/>
                      <w:w w:val="120"/>
                    </w:rPr>
                    <w:t>{5,6,3,2,1},</w:t>
                  </w:r>
                </w:p>
                <w:p>
                  <w:pPr>
                    <w:pStyle w:val="5"/>
                    <w:spacing w:before="7"/>
                    <w:ind w:left="153"/>
                    <w:rPr>
                      <w:rFonts w:ascii="Trebuchet MS"/>
                    </w:rPr>
                  </w:pPr>
                  <w:r>
                    <w:rPr>
                      <w:rFonts w:ascii="Trebuchet MS"/>
                      <w:w w:val="120"/>
                    </w:rPr>
                    <w:t>{1,2,0,1,5},</w:t>
                  </w:r>
                </w:p>
                <w:p>
                  <w:pPr>
                    <w:pStyle w:val="5"/>
                    <w:spacing w:before="7"/>
                    <w:ind w:left="153"/>
                    <w:rPr>
                      <w:rFonts w:ascii="Trebuchet MS"/>
                    </w:rPr>
                  </w:pPr>
                  <w:r>
                    <w:rPr>
                      <w:rFonts w:ascii="Trebuchet MS"/>
                      <w:w w:val="120"/>
                    </w:rPr>
                    <w:t>{4,1,0,1,7},</w:t>
                  </w:r>
                </w:p>
                <w:p>
                  <w:pPr>
                    <w:pStyle w:val="5"/>
                    <w:spacing w:before="7"/>
                    <w:ind w:left="153"/>
                    <w:rPr>
                      <w:rFonts w:ascii="Trebuchet MS"/>
                    </w:rPr>
                  </w:pPr>
                  <w:r>
                    <w:rPr>
                      <w:rFonts w:ascii="Trebuchet MS"/>
                      <w:w w:val="120"/>
                    </w:rPr>
                    <w:t>{1,0,3,0,5}</w:t>
                  </w:r>
                </w:p>
                <w:p>
                  <w:pPr>
                    <w:pStyle w:val="5"/>
                    <w:spacing w:before="6"/>
                    <w:ind w:left="59"/>
                    <w:rPr>
                      <w:rFonts w:ascii="Trebuchet MS"/>
                    </w:rPr>
                  </w:pPr>
                  <w:r>
                    <w:rPr>
                      <w:rFonts w:ascii="Trebuchet MS"/>
                      <w:w w:val="140"/>
                    </w:rPr>
                    <w:t>};</w:t>
                  </w:r>
                </w:p>
                <w:p>
                  <w:pPr>
                    <w:pStyle w:val="5"/>
                    <w:spacing w:before="7" w:line="247" w:lineRule="auto"/>
                    <w:ind w:left="59" w:right="3580"/>
                    <w:jc w:val="both"/>
                    <w:rPr>
                      <w:rFonts w:ascii="Trebuchet MS"/>
                    </w:rPr>
                  </w:pPr>
                  <w:r>
                    <w:rPr>
                      <w:rFonts w:ascii="Trebuchet MS"/>
                    </w:rPr>
                    <w:t xml:space="preserve">NumMatrix num_matrix = </w:t>
                  </w:r>
                  <w:r>
                    <w:rPr>
                      <w:rFonts w:ascii="Trebuchet MS"/>
                      <w:color w:val="7F0000"/>
                    </w:rPr>
                    <w:t xml:space="preserve">new </w:t>
                  </w:r>
                  <w:r>
                    <w:rPr>
                      <w:rFonts w:ascii="Trebuchet MS"/>
                    </w:rPr>
                    <w:t>NumMatrix(matrix);</w:t>
                  </w:r>
                  <w:r>
                    <w:rPr>
                      <w:rFonts w:ascii="Trebuchet MS"/>
                      <w:spacing w:val="1"/>
                    </w:rPr>
                    <w:t xml:space="preserve"> </w:t>
                  </w:r>
                  <w:r>
                    <w:rPr>
                      <w:rFonts w:ascii="Trebuchet MS"/>
                      <w:w w:val="105"/>
                    </w:rPr>
                    <w:t xml:space="preserve">num_matrix.sumRegion(2,1,4,3); </w:t>
                  </w:r>
                  <w:r>
                    <w:rPr>
                      <w:rFonts w:ascii="Trebuchet MS"/>
                      <w:color w:val="7F7F7F"/>
                      <w:w w:val="105"/>
                    </w:rPr>
                    <w:t>// Result = 8.</w:t>
                  </w:r>
                  <w:r>
                    <w:rPr>
                      <w:rFonts w:ascii="Trebuchet MS"/>
                      <w:color w:val="7F7F7F"/>
                      <w:spacing w:val="1"/>
                      <w:w w:val="105"/>
                    </w:rPr>
                    <w:t xml:space="preserve"> </w:t>
                  </w:r>
                  <w:r>
                    <w:rPr>
                      <w:rFonts w:ascii="Trebuchet MS"/>
                      <w:w w:val="105"/>
                    </w:rPr>
                    <w:t>num_matrix.sumRegion(1,1,2,2);</w:t>
                  </w:r>
                  <w:r>
                    <w:rPr>
                      <w:rFonts w:ascii="Trebuchet MS"/>
                      <w:spacing w:val="56"/>
                      <w:w w:val="105"/>
                    </w:rPr>
                    <w:t xml:space="preserve"> </w:t>
                  </w:r>
                  <w:r>
                    <w:rPr>
                      <w:rFonts w:ascii="Trebuchet MS"/>
                      <w:color w:val="7F7F7F"/>
                      <w:w w:val="105"/>
                    </w:rPr>
                    <w:t>//</w:t>
                  </w:r>
                  <w:r>
                    <w:rPr>
                      <w:rFonts w:ascii="Trebuchet MS"/>
                      <w:color w:val="7F7F7F"/>
                      <w:spacing w:val="57"/>
                      <w:w w:val="105"/>
                    </w:rPr>
                    <w:t xml:space="preserve"> </w:t>
                  </w:r>
                  <w:r>
                    <w:rPr>
                      <w:rFonts w:ascii="Trebuchet MS"/>
                      <w:color w:val="7F7F7F"/>
                      <w:w w:val="105"/>
                    </w:rPr>
                    <w:t>Result</w:t>
                  </w:r>
                  <w:r>
                    <w:rPr>
                      <w:rFonts w:ascii="Trebuchet MS"/>
                      <w:color w:val="7F7F7F"/>
                      <w:spacing w:val="56"/>
                      <w:w w:val="105"/>
                    </w:rPr>
                    <w:t xml:space="preserve"> </w:t>
                  </w:r>
                  <w:r>
                    <w:rPr>
                      <w:rFonts w:ascii="Trebuchet MS"/>
                      <w:color w:val="7F7F7F"/>
                      <w:w w:val="105"/>
                    </w:rPr>
                    <w:t>=</w:t>
                  </w:r>
                  <w:r>
                    <w:rPr>
                      <w:rFonts w:ascii="Trebuchet MS"/>
                      <w:color w:val="7F7F7F"/>
                      <w:spacing w:val="57"/>
                      <w:w w:val="105"/>
                    </w:rPr>
                    <w:t xml:space="preserve"> </w:t>
                  </w:r>
                  <w:r>
                    <w:rPr>
                      <w:rFonts w:ascii="Trebuchet MS"/>
                      <w:color w:val="7F7F7F"/>
                      <w:w w:val="105"/>
                    </w:rPr>
                    <w:t>11.</w:t>
                  </w:r>
                </w:p>
              </w:txbxContent>
            </v:textbox>
            <w10:wrap type="topAndBottom"/>
          </v:shape>
        </w:pict>
      </w:r>
    </w:p>
    <w:p>
      <w:pPr>
        <w:pStyle w:val="5"/>
        <w:spacing w:before="12"/>
        <w:rPr>
          <w:sz w:val="26"/>
        </w:rPr>
      </w:pPr>
    </w:p>
    <w:p>
      <w:pPr>
        <w:pStyle w:val="4"/>
        <w:spacing w:before="32"/>
        <w:rPr>
          <w:rFonts w:hint="eastAsia" w:ascii="Microsoft YaHei UI" w:eastAsia="Microsoft YaHei UI"/>
        </w:rPr>
      </w:pPr>
      <w:r>
        <w:rPr>
          <w:rFonts w:hint="eastAsia" w:ascii="Microsoft YaHei UI" w:eastAsia="Microsoft YaHei UI"/>
          <w:color w:val="3B70B7"/>
          <w:w w:val="95"/>
        </w:rPr>
        <w:t>题解</w:t>
      </w:r>
    </w:p>
    <w:p>
      <w:pPr>
        <w:pStyle w:val="5"/>
        <w:spacing w:before="129" w:line="302" w:lineRule="auto"/>
        <w:ind w:left="1445" w:right="283" w:firstLine="398"/>
        <w:jc w:val="both"/>
      </w:pPr>
      <w:r>
        <w:rPr>
          <w:spacing w:val="-4"/>
          <w:w w:val="99"/>
        </w:rPr>
        <w:t>类似于前缀和，我们可以把这种思想拓展到二维，即</w:t>
      </w:r>
      <w:r>
        <w:rPr>
          <w:spacing w:val="-7"/>
          <w:w w:val="99"/>
          <w:u w:val="single"/>
        </w:rPr>
        <w:t>积分图</w:t>
      </w:r>
      <w:r>
        <w:rPr>
          <w:spacing w:val="-1"/>
          <w:w w:val="99"/>
        </w:rPr>
        <w:t>（</w:t>
      </w:r>
      <w:r>
        <w:rPr>
          <w:rFonts w:ascii="Times New Roman" w:eastAsia="Times New Roman"/>
          <w:w w:val="99"/>
        </w:rPr>
        <w:t>ima</w:t>
      </w:r>
      <w:r>
        <w:rPr>
          <w:rFonts w:ascii="Times New Roman" w:eastAsia="Times New Roman"/>
          <w:spacing w:val="-5"/>
          <w:w w:val="99"/>
        </w:rPr>
        <w:t>g</w:t>
      </w:r>
      <w:r>
        <w:rPr>
          <w:rFonts w:ascii="Times New Roman" w:eastAsia="Times New Roman"/>
          <w:w w:val="99"/>
        </w:rPr>
        <w:t>e</w:t>
      </w:r>
      <w:r>
        <w:rPr>
          <w:rFonts w:ascii="Times New Roman" w:eastAsia="Times New Roman"/>
          <w:spacing w:val="-5"/>
        </w:rPr>
        <w:t xml:space="preserve"> </w:t>
      </w:r>
      <w:r>
        <w:rPr>
          <w:rFonts w:ascii="Times New Roman" w:eastAsia="Times New Roman"/>
          <w:w w:val="99"/>
        </w:rPr>
        <w:t>inte</w:t>
      </w:r>
      <w:r>
        <w:rPr>
          <w:rFonts w:ascii="Times New Roman" w:eastAsia="Times New Roman"/>
          <w:spacing w:val="2"/>
          <w:w w:val="99"/>
        </w:rPr>
        <w:t>g</w:t>
      </w:r>
      <w:r>
        <w:rPr>
          <w:rFonts w:ascii="Times New Roman" w:eastAsia="Times New Roman"/>
          <w:w w:val="99"/>
        </w:rPr>
        <w:t>ral</w:t>
      </w:r>
      <w:r>
        <w:rPr>
          <w:spacing w:val="-105"/>
          <w:w w:val="99"/>
        </w:rPr>
        <w:t>）</w:t>
      </w:r>
      <w:r>
        <w:rPr>
          <w:spacing w:val="-5"/>
          <w:w w:val="99"/>
        </w:rPr>
        <w:t>。我们可以先建</w:t>
      </w:r>
      <w:r>
        <w:rPr>
          <w:w w:val="95"/>
        </w:rPr>
        <w:t xml:space="preserve">立一个 </w:t>
      </w:r>
      <w:r>
        <w:rPr>
          <w:rFonts w:ascii="Times New Roman" w:eastAsia="Times New Roman"/>
          <w:w w:val="95"/>
        </w:rPr>
        <w:t>intergral</w:t>
      </w:r>
      <w:r>
        <w:rPr>
          <w:rFonts w:ascii="Times New Roman" w:eastAsia="Times New Roman"/>
          <w:spacing w:val="3"/>
          <w:w w:val="95"/>
        </w:rPr>
        <w:t xml:space="preserve"> </w:t>
      </w:r>
      <w:r>
        <w:rPr>
          <w:w w:val="95"/>
        </w:rPr>
        <w:t>矩阵，</w:t>
      </w:r>
      <w:r>
        <w:rPr>
          <w:rFonts w:ascii="Times New Roman" w:eastAsia="Times New Roman"/>
          <w:w w:val="95"/>
        </w:rPr>
        <w:t>intergral[i][j]</w:t>
      </w:r>
      <w:r>
        <w:rPr>
          <w:rFonts w:ascii="Times New Roman" w:eastAsia="Times New Roman"/>
          <w:spacing w:val="2"/>
          <w:w w:val="95"/>
        </w:rPr>
        <w:t xml:space="preserve"> </w:t>
      </w:r>
      <w:r>
        <w:rPr>
          <w:w w:val="95"/>
        </w:rPr>
        <w:t xml:space="preserve">表示以位置 </w:t>
      </w:r>
      <w:r>
        <w:rPr>
          <w:rFonts w:ascii="Times New Roman" w:eastAsia="Times New Roman"/>
          <w:w w:val="95"/>
        </w:rPr>
        <w:t>(0,</w:t>
      </w:r>
      <w:r>
        <w:rPr>
          <w:rFonts w:ascii="Times New Roman" w:eastAsia="Times New Roman"/>
          <w:spacing w:val="5"/>
          <w:w w:val="95"/>
        </w:rPr>
        <w:t xml:space="preserve"> </w:t>
      </w:r>
      <w:r>
        <w:rPr>
          <w:rFonts w:ascii="Times New Roman" w:eastAsia="Times New Roman"/>
          <w:w w:val="95"/>
        </w:rPr>
        <w:t>0)</w:t>
      </w:r>
      <w:r>
        <w:rPr>
          <w:rFonts w:ascii="Times New Roman" w:eastAsia="Times New Roman"/>
          <w:spacing w:val="46"/>
        </w:rPr>
        <w:t xml:space="preserve"> </w:t>
      </w:r>
      <w:r>
        <w:rPr>
          <w:w w:val="95"/>
        </w:rPr>
        <w:t xml:space="preserve">为左上角、位置 </w:t>
      </w:r>
      <w:r>
        <w:rPr>
          <w:rFonts w:ascii="Times New Roman" w:eastAsia="Times New Roman"/>
          <w:w w:val="95"/>
        </w:rPr>
        <w:t>(i,</w:t>
      </w:r>
      <w:r>
        <w:rPr>
          <w:rFonts w:ascii="Times New Roman" w:eastAsia="Times New Roman"/>
          <w:spacing w:val="48"/>
        </w:rPr>
        <w:t xml:space="preserve"> </w:t>
      </w:r>
      <w:r>
        <w:rPr>
          <w:rFonts w:ascii="Times New Roman" w:eastAsia="Times New Roman"/>
          <w:w w:val="95"/>
        </w:rPr>
        <w:t>j)</w:t>
      </w:r>
      <w:r>
        <w:rPr>
          <w:rFonts w:ascii="Times New Roman" w:eastAsia="Times New Roman"/>
          <w:spacing w:val="46"/>
        </w:rPr>
        <w:t xml:space="preserve"> </w:t>
      </w:r>
      <w:r>
        <w:rPr>
          <w:w w:val="95"/>
        </w:rPr>
        <w:t>为右下角的长方形中</w:t>
      </w:r>
      <w:r>
        <w:t>所有数字的和。</w:t>
      </w:r>
    </w:p>
    <w:p>
      <w:pPr>
        <w:pStyle w:val="5"/>
        <w:spacing w:line="302" w:lineRule="auto"/>
        <w:ind w:left="1445" w:right="283" w:firstLine="398"/>
        <w:jc w:val="both"/>
      </w:pPr>
      <w:r>
        <w:rPr>
          <w:spacing w:val="-1"/>
        </w:rPr>
        <w:t xml:space="preserve">如图 </w:t>
      </w:r>
      <w:r>
        <w:rPr>
          <w:rFonts w:ascii="Times New Roman" w:eastAsia="Times New Roman"/>
        </w:rPr>
        <w:t>1</w:t>
      </w:r>
      <w:r>
        <w:rPr>
          <w:rFonts w:ascii="Times New Roman" w:eastAsia="Times New Roman"/>
          <w:spacing w:val="49"/>
        </w:rPr>
        <w:t xml:space="preserve"> </w:t>
      </w:r>
      <w:r>
        <w:rPr>
          <w:spacing w:val="-1"/>
        </w:rPr>
        <w:t xml:space="preserve">所示，我们可以用动态规划来计算 </w:t>
      </w:r>
      <w:r>
        <w:rPr>
          <w:rFonts w:ascii="Times New Roman" w:eastAsia="Times New Roman"/>
        </w:rPr>
        <w:t xml:space="preserve">integral  </w:t>
      </w:r>
      <w:r>
        <w:t>矩阵：</w:t>
      </w:r>
      <w:r>
        <w:rPr>
          <w:rFonts w:ascii="Times New Roman" w:eastAsia="Times New Roman"/>
        </w:rPr>
        <w:t>intergral[i][j] = matrix[i-1][j-1] +</w:t>
      </w:r>
      <w:r>
        <w:rPr>
          <w:rFonts w:ascii="Times New Roman" w:eastAsia="Times New Roman"/>
          <w:spacing w:val="-47"/>
        </w:rPr>
        <w:t xml:space="preserve"> </w:t>
      </w:r>
      <w:r>
        <w:rPr>
          <w:rFonts w:ascii="Times New Roman" w:eastAsia="Times New Roman"/>
          <w:w w:val="95"/>
        </w:rPr>
        <w:t>integral[i-1][j]</w:t>
      </w:r>
      <w:r>
        <w:rPr>
          <w:rFonts w:ascii="Times New Roman" w:eastAsia="Times New Roman"/>
          <w:spacing w:val="8"/>
          <w:w w:val="95"/>
        </w:rPr>
        <w:t xml:space="preserve"> + </w:t>
      </w:r>
      <w:r>
        <w:rPr>
          <w:rFonts w:ascii="Times New Roman" w:eastAsia="Times New Roman"/>
          <w:w w:val="95"/>
        </w:rPr>
        <w:t>integral[i][j-1]</w:t>
      </w:r>
      <w:r>
        <w:rPr>
          <w:rFonts w:ascii="Times New Roman" w:eastAsia="Times New Roman"/>
          <w:spacing w:val="7"/>
          <w:w w:val="95"/>
        </w:rPr>
        <w:t xml:space="preserve"> -</w:t>
      </w:r>
      <w:r>
        <w:rPr>
          <w:rFonts w:ascii="Times New Roman" w:eastAsia="Times New Roman"/>
          <w:spacing w:val="58"/>
        </w:rPr>
        <w:t xml:space="preserve"> </w:t>
      </w:r>
      <w:r>
        <w:rPr>
          <w:rFonts w:ascii="Times New Roman" w:eastAsia="Times New Roman"/>
          <w:w w:val="95"/>
        </w:rPr>
        <w:t>integral[i-1][j-1]</w:t>
      </w:r>
      <w:r>
        <w:rPr>
          <w:spacing w:val="1"/>
          <w:w w:val="95"/>
        </w:rPr>
        <w:t xml:space="preserve">，即当前坐标的数字 </w:t>
      </w:r>
      <w:r>
        <w:rPr>
          <w:rFonts w:ascii="Times New Roman" w:eastAsia="Times New Roman"/>
          <w:w w:val="95"/>
        </w:rPr>
        <w:t>+</w:t>
      </w:r>
      <w:r>
        <w:rPr>
          <w:rFonts w:ascii="Times New Roman" w:eastAsia="Times New Roman"/>
          <w:spacing w:val="58"/>
        </w:rPr>
        <w:t xml:space="preserve"> </w:t>
      </w:r>
      <w:r>
        <w:rPr>
          <w:spacing w:val="1"/>
          <w:w w:val="95"/>
        </w:rPr>
        <w:t xml:space="preserve">上面长方形的数字和 </w:t>
      </w:r>
      <w:r>
        <w:rPr>
          <w:rFonts w:ascii="Times New Roman" w:eastAsia="Times New Roman"/>
          <w:w w:val="95"/>
        </w:rPr>
        <w:t>+</w:t>
      </w:r>
      <w:r>
        <w:rPr>
          <w:rFonts w:ascii="Times New Roman" w:eastAsia="Times New Roman"/>
          <w:spacing w:val="58"/>
        </w:rPr>
        <w:t xml:space="preserve"> </w:t>
      </w:r>
      <w:r>
        <w:rPr>
          <w:w w:val="95"/>
        </w:rPr>
        <w:t>左</w:t>
      </w:r>
      <w:r>
        <w:rPr>
          <w:spacing w:val="1"/>
          <w:w w:val="95"/>
        </w:rPr>
        <w:t xml:space="preserve">边长方形的数字和 </w:t>
      </w:r>
      <w:r>
        <w:rPr>
          <w:rFonts w:ascii="Times New Roman" w:eastAsia="Times New Roman"/>
          <w:spacing w:val="7"/>
          <w:w w:val="95"/>
        </w:rPr>
        <w:t xml:space="preserve">- </w:t>
      </w:r>
      <w:r>
        <w:rPr>
          <w:w w:val="95"/>
        </w:rPr>
        <w:t>上面长方形和左边长方形重合面积（即左上一格的长方形）中的数字和。</w:t>
      </w:r>
    </w:p>
    <w:p>
      <w:pPr>
        <w:pStyle w:val="5"/>
        <w:spacing w:before="5"/>
        <w:rPr>
          <w:sz w:val="12"/>
        </w:rPr>
      </w:pPr>
      <w:r>
        <w:drawing>
          <wp:anchor distT="0" distB="0" distL="0" distR="0" simplePos="0" relativeHeight="1024" behindDoc="0" locked="0" layoutInCell="1" allowOverlap="1">
            <wp:simplePos x="0" y="0"/>
            <wp:positionH relativeFrom="page">
              <wp:posOffset>2199640</wp:posOffset>
            </wp:positionH>
            <wp:positionV relativeFrom="paragraph">
              <wp:posOffset>125730</wp:posOffset>
            </wp:positionV>
            <wp:extent cx="3190875" cy="1534795"/>
            <wp:effectExtent l="0" t="0" r="0" b="0"/>
            <wp:wrapTopAndBottom/>
            <wp:docPr id="151"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image14.png"/>
                    <pic:cNvPicPr>
                      <a:picLocks noChangeAspect="1"/>
                    </pic:cNvPicPr>
                  </pic:nvPicPr>
                  <pic:blipFill>
                    <a:blip r:embed="rId194" cstate="print"/>
                    <a:stretch>
                      <a:fillRect/>
                    </a:stretch>
                  </pic:blipFill>
                  <pic:spPr>
                    <a:xfrm>
                      <a:off x="0" y="0"/>
                      <a:ext cx="3190589" cy="1534763"/>
                    </a:xfrm>
                    <a:prstGeom prst="rect">
                      <a:avLst/>
                    </a:prstGeom>
                  </pic:spPr>
                </pic:pic>
              </a:graphicData>
            </a:graphic>
          </wp:anchor>
        </w:drawing>
      </w:r>
    </w:p>
    <w:p>
      <w:pPr>
        <w:spacing w:before="66"/>
        <w:ind w:left="1445" w:right="0" w:firstLine="0"/>
        <w:jc w:val="left"/>
        <w:rPr>
          <w:rFonts w:ascii="Times New Roman" w:hAnsi="Times New Roman" w:eastAsia="Times New Roman"/>
          <w:sz w:val="18"/>
        </w:rPr>
      </w:pPr>
      <w:r>
        <w:rPr>
          <w:rFonts w:hint="eastAsia" w:ascii="Microsoft YaHei UI" w:hAnsi="Microsoft YaHei UI" w:eastAsia="Microsoft YaHei UI"/>
          <w:b/>
          <w:color w:val="3B70B7"/>
          <w:w w:val="95"/>
          <w:sz w:val="18"/>
        </w:rPr>
        <w:t xml:space="preserve">图 </w:t>
      </w:r>
      <w:r>
        <w:rPr>
          <w:rFonts w:ascii="Times New Roman" w:hAnsi="Times New Roman" w:eastAsia="Times New Roman"/>
          <w:b/>
          <w:color w:val="3B70B7"/>
          <w:w w:val="95"/>
          <w:sz w:val="18"/>
        </w:rPr>
        <w:t>11.4:</w:t>
      </w:r>
      <w:r>
        <w:rPr>
          <w:rFonts w:ascii="Times New Roman" w:hAnsi="Times New Roman" w:eastAsia="Times New Roman"/>
          <w:b/>
          <w:color w:val="3B70B7"/>
          <w:spacing w:val="42"/>
          <w:sz w:val="18"/>
        </w:rPr>
        <w:t xml:space="preserve"> </w:t>
      </w:r>
      <w:r>
        <w:rPr>
          <w:spacing w:val="-12"/>
          <w:w w:val="95"/>
          <w:sz w:val="18"/>
        </w:rPr>
        <w:t xml:space="preserve">题目 </w:t>
      </w:r>
      <w:r>
        <w:rPr>
          <w:rFonts w:ascii="Times New Roman" w:hAnsi="Times New Roman" w:eastAsia="Times New Roman"/>
          <w:w w:val="95"/>
          <w:sz w:val="18"/>
        </w:rPr>
        <w:t>304</w:t>
      </w:r>
      <w:r>
        <w:rPr>
          <w:rFonts w:ascii="Times New Roman" w:hAnsi="Times New Roman" w:eastAsia="Times New Roman"/>
          <w:spacing w:val="6"/>
          <w:w w:val="95"/>
          <w:sz w:val="18"/>
        </w:rPr>
        <w:t xml:space="preserve"> - </w:t>
      </w:r>
      <w:r>
        <w:rPr>
          <w:spacing w:val="-17"/>
          <w:w w:val="95"/>
          <w:sz w:val="18"/>
        </w:rPr>
        <w:t xml:space="preserve">图 </w:t>
      </w:r>
      <w:r>
        <w:rPr>
          <w:rFonts w:ascii="Times New Roman" w:hAnsi="Times New Roman" w:eastAsia="Times New Roman"/>
          <w:w w:val="95"/>
          <w:sz w:val="18"/>
        </w:rPr>
        <w:t>1</w:t>
      </w:r>
      <w:r>
        <w:rPr>
          <w:rFonts w:ascii="Times New Roman" w:hAnsi="Times New Roman" w:eastAsia="Times New Roman"/>
          <w:spacing w:val="6"/>
          <w:w w:val="95"/>
          <w:sz w:val="18"/>
        </w:rPr>
        <w:t xml:space="preserve"> - </w:t>
      </w:r>
      <w:r>
        <w:rPr>
          <w:spacing w:val="-2"/>
          <w:w w:val="95"/>
          <w:sz w:val="18"/>
        </w:rPr>
        <w:t xml:space="preserve">左边为给定矩阵，右边为积分图结果，右下角位置的积分图值为 </w:t>
      </w:r>
      <w:r>
        <w:rPr>
          <w:rFonts w:ascii="Times New Roman" w:hAnsi="Times New Roman" w:eastAsia="Times New Roman"/>
          <w:w w:val="95"/>
          <w:sz w:val="18"/>
        </w:rPr>
        <w:t>5</w:t>
      </w:r>
      <w:r>
        <w:rPr>
          <w:rFonts w:ascii="Times New Roman" w:hAnsi="Times New Roman" w:eastAsia="Times New Roman"/>
          <w:spacing w:val="-13"/>
          <w:w w:val="95"/>
          <w:sz w:val="18"/>
        </w:rPr>
        <w:t xml:space="preserve"> </w:t>
      </w:r>
      <w:r>
        <w:rPr>
          <w:rFonts w:ascii="Georgia" w:hAnsi="Georgia" w:eastAsia="Georgia"/>
          <w:spacing w:val="-7"/>
          <w:w w:val="95"/>
          <w:sz w:val="18"/>
        </w:rPr>
        <w:t xml:space="preserve">+ </w:t>
      </w:r>
      <w:r>
        <w:rPr>
          <w:rFonts w:ascii="Times New Roman" w:hAnsi="Times New Roman" w:eastAsia="Times New Roman"/>
          <w:w w:val="95"/>
          <w:sz w:val="18"/>
        </w:rPr>
        <w:t>48</w:t>
      </w:r>
      <w:r>
        <w:rPr>
          <w:rFonts w:ascii="Times New Roman" w:hAnsi="Times New Roman" w:eastAsia="Times New Roman"/>
          <w:spacing w:val="-14"/>
          <w:w w:val="95"/>
          <w:sz w:val="18"/>
        </w:rPr>
        <w:t xml:space="preserve"> </w:t>
      </w:r>
      <w:r>
        <w:rPr>
          <w:rFonts w:ascii="Georgia" w:hAnsi="Georgia" w:eastAsia="Georgia"/>
          <w:spacing w:val="-6"/>
          <w:w w:val="95"/>
          <w:sz w:val="18"/>
        </w:rPr>
        <w:t xml:space="preserve">+ </w:t>
      </w:r>
      <w:r>
        <w:rPr>
          <w:rFonts w:ascii="Times New Roman" w:hAnsi="Times New Roman" w:eastAsia="Times New Roman"/>
          <w:w w:val="95"/>
          <w:sz w:val="18"/>
        </w:rPr>
        <w:t>45</w:t>
      </w:r>
      <w:r>
        <w:rPr>
          <w:rFonts w:ascii="Times New Roman" w:hAnsi="Times New Roman" w:eastAsia="Times New Roman"/>
          <w:spacing w:val="-14"/>
          <w:w w:val="95"/>
          <w:sz w:val="18"/>
        </w:rPr>
        <w:t xml:space="preserve"> </w:t>
      </w:r>
      <w:r>
        <w:rPr>
          <w:rFonts w:ascii="Cambria" w:hAnsi="Cambria" w:eastAsia="Cambria"/>
          <w:spacing w:val="-5"/>
          <w:w w:val="95"/>
          <w:sz w:val="18"/>
        </w:rPr>
        <w:t xml:space="preserve">− </w:t>
      </w:r>
      <w:r>
        <w:rPr>
          <w:rFonts w:ascii="Times New Roman" w:hAnsi="Times New Roman" w:eastAsia="Times New Roman"/>
          <w:w w:val="95"/>
          <w:sz w:val="18"/>
        </w:rPr>
        <w:t>40</w:t>
      </w:r>
      <w:r>
        <w:rPr>
          <w:rFonts w:ascii="Times New Roman" w:hAnsi="Times New Roman" w:eastAsia="Times New Roman"/>
          <w:spacing w:val="29"/>
          <w:w w:val="95"/>
          <w:sz w:val="18"/>
        </w:rPr>
        <w:t xml:space="preserve"> </w:t>
      </w:r>
      <w:r>
        <w:rPr>
          <w:rFonts w:ascii="Georgia" w:hAnsi="Georgia" w:eastAsia="Georgia"/>
          <w:spacing w:val="15"/>
          <w:w w:val="95"/>
          <w:sz w:val="18"/>
        </w:rPr>
        <w:t xml:space="preserve">= </w:t>
      </w:r>
      <w:r>
        <w:rPr>
          <w:rFonts w:ascii="Times New Roman" w:hAnsi="Times New Roman" w:eastAsia="Times New Roman"/>
          <w:w w:val="95"/>
          <w:sz w:val="18"/>
        </w:rPr>
        <w:t>58</w:t>
      </w:r>
    </w:p>
    <w:p>
      <w:pPr>
        <w:pStyle w:val="5"/>
        <w:spacing w:before="296" w:line="302" w:lineRule="auto"/>
        <w:ind w:left="1443" w:right="283" w:firstLine="400"/>
        <w:jc w:val="both"/>
      </w:pPr>
      <w:r>
        <w:rPr>
          <w:spacing w:val="-17"/>
        </w:rPr>
        <w:t xml:space="preserve">如图 </w:t>
      </w:r>
      <w:r>
        <w:rPr>
          <w:rFonts w:ascii="Times New Roman" w:hAnsi="Times New Roman" w:eastAsia="Times New Roman"/>
        </w:rPr>
        <w:t>2</w:t>
      </w:r>
      <w:r>
        <w:rPr>
          <w:rFonts w:ascii="Times New Roman" w:hAnsi="Times New Roman" w:eastAsia="Times New Roman"/>
          <w:spacing w:val="1"/>
        </w:rPr>
        <w:t xml:space="preserve"> </w:t>
      </w:r>
      <w:r>
        <w:rPr>
          <w:spacing w:val="-4"/>
        </w:rPr>
        <w:t xml:space="preserve">所示，假设我们要查询长方形 </w:t>
      </w:r>
      <w:r>
        <w:rPr>
          <w:rFonts w:ascii="Times New Roman" w:hAnsi="Times New Roman" w:eastAsia="Times New Roman"/>
          <w:i/>
        </w:rPr>
        <w:t>E</w:t>
      </w:r>
      <w:r>
        <w:rPr>
          <w:rFonts w:ascii="Times New Roman" w:hAnsi="Times New Roman" w:eastAsia="Times New Roman"/>
          <w:i/>
          <w:spacing w:val="18"/>
        </w:rPr>
        <w:t xml:space="preserve"> </w:t>
      </w:r>
      <w:r>
        <w:rPr>
          <w:spacing w:val="-6"/>
        </w:rPr>
        <w:t xml:space="preserve">的数字和，因为 </w:t>
      </w:r>
      <w:r>
        <w:rPr>
          <w:rFonts w:ascii="Times New Roman" w:hAnsi="Times New Roman" w:eastAsia="Times New Roman"/>
          <w:i/>
        </w:rPr>
        <w:t>E</w:t>
      </w:r>
      <w:r>
        <w:rPr>
          <w:rFonts w:ascii="Times New Roman" w:hAnsi="Times New Roman" w:eastAsia="Times New Roman"/>
          <w:i/>
          <w:spacing w:val="24"/>
        </w:rPr>
        <w:t xml:space="preserve"> </w:t>
      </w:r>
      <w:r>
        <w:rPr>
          <w:rFonts w:ascii="Georgia" w:hAnsi="Georgia" w:eastAsia="Georgia"/>
          <w:spacing w:val="8"/>
        </w:rPr>
        <w:t xml:space="preserve">= </w:t>
      </w:r>
      <w:r>
        <w:rPr>
          <w:rFonts w:ascii="Times New Roman" w:hAnsi="Times New Roman" w:eastAsia="Times New Roman"/>
          <w:i/>
        </w:rPr>
        <w:t>D</w:t>
      </w:r>
      <w:r>
        <w:rPr>
          <w:rFonts w:ascii="Times New Roman" w:hAnsi="Times New Roman" w:eastAsia="Times New Roman"/>
          <w:i/>
          <w:spacing w:val="-1"/>
        </w:rPr>
        <w:t xml:space="preserve"> </w:t>
      </w:r>
      <w:r>
        <w:rPr>
          <w:rFonts w:ascii="Cambria" w:hAnsi="Cambria" w:eastAsia="Cambria"/>
          <w:spacing w:val="4"/>
        </w:rPr>
        <w:t xml:space="preserve">− </w:t>
      </w:r>
      <w:r>
        <w:rPr>
          <w:rFonts w:ascii="Times New Roman" w:hAnsi="Times New Roman" w:eastAsia="Times New Roman"/>
          <w:i/>
        </w:rPr>
        <w:t>B</w:t>
      </w:r>
      <w:r>
        <w:rPr>
          <w:rFonts w:ascii="Times New Roman" w:hAnsi="Times New Roman" w:eastAsia="Times New Roman"/>
          <w:i/>
          <w:spacing w:val="-1"/>
        </w:rPr>
        <w:t xml:space="preserve"> </w:t>
      </w:r>
      <w:r>
        <w:rPr>
          <w:rFonts w:ascii="Cambria" w:hAnsi="Cambria" w:eastAsia="Cambria"/>
          <w:spacing w:val="-1"/>
        </w:rPr>
        <w:t xml:space="preserve">− </w:t>
      </w:r>
      <w:r>
        <w:rPr>
          <w:rFonts w:ascii="Times New Roman" w:hAnsi="Times New Roman" w:eastAsia="Times New Roman"/>
          <w:i/>
        </w:rPr>
        <w:t>C</w:t>
      </w:r>
      <w:r>
        <w:rPr>
          <w:rFonts w:ascii="Times New Roman" w:hAnsi="Times New Roman" w:eastAsia="Times New Roman"/>
          <w:i/>
          <w:spacing w:val="5"/>
        </w:rPr>
        <w:t xml:space="preserve"> </w:t>
      </w:r>
      <w:r>
        <w:rPr>
          <w:rFonts w:ascii="Georgia" w:hAnsi="Georgia" w:eastAsia="Georgia"/>
          <w:spacing w:val="5"/>
        </w:rPr>
        <w:t xml:space="preserve">+ </w:t>
      </w:r>
      <w:r>
        <w:rPr>
          <w:rFonts w:ascii="Times New Roman" w:hAnsi="Times New Roman" w:eastAsia="Times New Roman"/>
          <w:i/>
        </w:rPr>
        <w:t>A</w:t>
      </w:r>
      <w:r>
        <w:rPr>
          <w:spacing w:val="-8"/>
        </w:rPr>
        <w:t xml:space="preserve">，我们发现 </w:t>
      </w:r>
      <w:r>
        <w:rPr>
          <w:rFonts w:ascii="Times New Roman" w:hAnsi="Times New Roman" w:eastAsia="Times New Roman"/>
          <w:i/>
        </w:rPr>
        <w:t>E</w:t>
      </w:r>
      <w:r>
        <w:rPr>
          <w:rFonts w:ascii="Times New Roman" w:hAnsi="Times New Roman" w:eastAsia="Times New Roman"/>
          <w:i/>
          <w:spacing w:val="18"/>
        </w:rPr>
        <w:t xml:space="preserve"> </w:t>
      </w:r>
      <w:r>
        <w:t>其</w:t>
      </w:r>
      <w:r>
        <w:rPr>
          <w:w w:val="95"/>
        </w:rPr>
        <w:t>实可以由四个位置的积分图结果进行加减运算得到。因此这个算法在预处理时的时间复杂度为</w:t>
      </w:r>
      <w:r>
        <w:rPr>
          <w:rFonts w:ascii="Times New Roman" w:hAnsi="Times New Roman" w:eastAsia="Times New Roman"/>
          <w:i/>
          <w:w w:val="95"/>
        </w:rPr>
        <w:t>O</w:t>
      </w:r>
      <w:r>
        <w:rPr>
          <w:rFonts w:ascii="Cambria" w:hAnsi="Cambria" w:eastAsia="Cambria"/>
          <w:w w:val="95"/>
        </w:rPr>
        <w:t>(</w:t>
      </w:r>
      <w:r>
        <w:rPr>
          <w:rFonts w:ascii="Times New Roman" w:hAnsi="Times New Roman" w:eastAsia="Times New Roman"/>
          <w:i/>
          <w:w w:val="95"/>
        </w:rPr>
        <w:t>mn</w:t>
      </w:r>
      <w:r>
        <w:rPr>
          <w:rFonts w:ascii="Cambria" w:hAnsi="Cambria" w:eastAsia="Cambria"/>
          <w:w w:val="95"/>
        </w:rPr>
        <w:t>)</w:t>
      </w:r>
      <w:r>
        <w:rPr>
          <w:spacing w:val="-4"/>
          <w:w w:val="95"/>
        </w:rPr>
        <w:t xml:space="preserve">，而在查询时的时间复杂度仅为 </w:t>
      </w:r>
      <w:r>
        <w:rPr>
          <w:rFonts w:ascii="Times New Roman" w:hAnsi="Times New Roman" w:eastAsia="Times New Roman"/>
          <w:i/>
          <w:w w:val="95"/>
        </w:rPr>
        <w:t>O</w:t>
      </w:r>
      <w:r>
        <w:rPr>
          <w:rFonts w:ascii="Cambria" w:hAnsi="Cambria" w:eastAsia="Cambria"/>
          <w:w w:val="95"/>
        </w:rPr>
        <w:t>(</w:t>
      </w:r>
      <w:r>
        <w:rPr>
          <w:rFonts w:ascii="Times New Roman" w:hAnsi="Times New Roman" w:eastAsia="Times New Roman"/>
          <w:w w:val="95"/>
        </w:rPr>
        <w:t>1</w:t>
      </w:r>
      <w:r>
        <w:rPr>
          <w:rFonts w:ascii="Cambria" w:hAnsi="Cambria" w:eastAsia="Cambria"/>
          <w:w w:val="95"/>
        </w:rPr>
        <w:t>)</w:t>
      </w:r>
      <w:r>
        <w:rPr>
          <w:w w:val="95"/>
        </w:rPr>
        <w:t>。</w:t>
      </w:r>
    </w:p>
    <w:p>
      <w:pPr>
        <w:spacing w:after="0" w:line="302" w:lineRule="auto"/>
        <w:jc w:val="both"/>
        <w:sectPr>
          <w:pgSz w:w="11910" w:h="16840"/>
          <w:pgMar w:top="1200" w:right="1500" w:bottom="700" w:left="340" w:header="923" w:footer="510" w:gutter="0"/>
        </w:sectPr>
      </w:pPr>
    </w:p>
    <w:p>
      <w:pPr>
        <w:pStyle w:val="5"/>
        <w:spacing w:before="4"/>
        <w:rPr>
          <w:sz w:val="22"/>
        </w:rPr>
      </w:pPr>
    </w:p>
    <w:p>
      <w:pPr>
        <w:pStyle w:val="5"/>
        <w:ind w:left="3124"/>
      </w:pPr>
      <w:r>
        <w:drawing>
          <wp:inline distT="0" distB="0" distL="0" distR="0">
            <wp:extent cx="3154680" cy="1546225"/>
            <wp:effectExtent l="0" t="0" r="0" b="0"/>
            <wp:docPr id="153"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image15.png"/>
                    <pic:cNvPicPr>
                      <a:picLocks noChangeAspect="1"/>
                    </pic:cNvPicPr>
                  </pic:nvPicPr>
                  <pic:blipFill>
                    <a:blip r:embed="rId195" cstate="print"/>
                    <a:stretch>
                      <a:fillRect/>
                    </a:stretch>
                  </pic:blipFill>
                  <pic:spPr>
                    <a:xfrm>
                      <a:off x="0" y="0"/>
                      <a:ext cx="3154680" cy="1546859"/>
                    </a:xfrm>
                    <a:prstGeom prst="rect">
                      <a:avLst/>
                    </a:prstGeom>
                  </pic:spPr>
                </pic:pic>
              </a:graphicData>
            </a:graphic>
          </wp:inline>
        </w:drawing>
      </w:r>
    </w:p>
    <w:p>
      <w:pPr>
        <w:spacing w:before="30"/>
        <w:ind w:left="1445" w:right="0" w:firstLine="0"/>
        <w:jc w:val="left"/>
        <w:rPr>
          <w:rFonts w:ascii="Times New Roman" w:hAnsi="Times New Roman" w:eastAsia="Times New Roman"/>
          <w:sz w:val="18"/>
        </w:rPr>
      </w:pPr>
      <w:r>
        <w:rPr>
          <w:rFonts w:hint="eastAsia" w:ascii="Microsoft YaHei UI" w:hAnsi="Microsoft YaHei UI" w:eastAsia="Microsoft YaHei UI"/>
          <w:b/>
          <w:color w:val="3B70B7"/>
          <w:spacing w:val="3"/>
          <w:w w:val="95"/>
          <w:sz w:val="18"/>
        </w:rPr>
        <w:t xml:space="preserve">图 </w:t>
      </w:r>
      <w:r>
        <w:rPr>
          <w:rFonts w:ascii="Times New Roman" w:hAnsi="Times New Roman" w:eastAsia="Times New Roman"/>
          <w:b/>
          <w:color w:val="3B70B7"/>
          <w:w w:val="95"/>
          <w:sz w:val="18"/>
        </w:rPr>
        <w:t>11.5:</w:t>
      </w:r>
      <w:r>
        <w:rPr>
          <w:rFonts w:ascii="Times New Roman" w:hAnsi="Times New Roman" w:eastAsia="Times New Roman"/>
          <w:b/>
          <w:color w:val="3B70B7"/>
          <w:spacing w:val="42"/>
          <w:sz w:val="18"/>
        </w:rPr>
        <w:t xml:space="preserve"> </w:t>
      </w:r>
      <w:r>
        <w:rPr>
          <w:spacing w:val="-10"/>
          <w:w w:val="95"/>
          <w:sz w:val="18"/>
        </w:rPr>
        <w:t xml:space="preserve">题目 </w:t>
      </w:r>
      <w:r>
        <w:rPr>
          <w:rFonts w:ascii="Times New Roman" w:hAnsi="Times New Roman" w:eastAsia="Times New Roman"/>
          <w:w w:val="95"/>
          <w:sz w:val="18"/>
        </w:rPr>
        <w:t>304</w:t>
      </w:r>
      <w:r>
        <w:rPr>
          <w:rFonts w:ascii="Times New Roman" w:hAnsi="Times New Roman" w:eastAsia="Times New Roman"/>
          <w:spacing w:val="9"/>
          <w:w w:val="95"/>
          <w:sz w:val="18"/>
        </w:rPr>
        <w:t xml:space="preserve"> - </w:t>
      </w:r>
      <w:r>
        <w:rPr>
          <w:spacing w:val="-15"/>
          <w:w w:val="95"/>
          <w:sz w:val="18"/>
        </w:rPr>
        <w:t xml:space="preserve">图 </w:t>
      </w:r>
      <w:r>
        <w:rPr>
          <w:rFonts w:ascii="Times New Roman" w:hAnsi="Times New Roman" w:eastAsia="Times New Roman"/>
          <w:w w:val="95"/>
          <w:sz w:val="18"/>
        </w:rPr>
        <w:t>2</w:t>
      </w:r>
      <w:r>
        <w:rPr>
          <w:rFonts w:ascii="Times New Roman" w:hAnsi="Times New Roman" w:eastAsia="Times New Roman"/>
          <w:spacing w:val="9"/>
          <w:w w:val="95"/>
          <w:sz w:val="18"/>
        </w:rPr>
        <w:t xml:space="preserve"> - </w:t>
      </w:r>
      <w:r>
        <w:rPr>
          <w:spacing w:val="-2"/>
          <w:w w:val="95"/>
          <w:sz w:val="18"/>
        </w:rPr>
        <w:t xml:space="preserve">左边为给定矩阵，右边为积分图结果，长方形 </w:t>
      </w:r>
      <w:r>
        <w:rPr>
          <w:rFonts w:ascii="Times New Roman" w:hAnsi="Times New Roman" w:eastAsia="Times New Roman"/>
          <w:i/>
          <w:w w:val="95"/>
          <w:sz w:val="18"/>
        </w:rPr>
        <w:t>E</w:t>
      </w:r>
      <w:r>
        <w:rPr>
          <w:rFonts w:ascii="Times New Roman" w:hAnsi="Times New Roman" w:eastAsia="Times New Roman"/>
          <w:i/>
          <w:spacing w:val="35"/>
          <w:w w:val="95"/>
          <w:sz w:val="18"/>
        </w:rPr>
        <w:t xml:space="preserve"> </w:t>
      </w:r>
      <w:r>
        <w:rPr>
          <w:spacing w:val="-5"/>
          <w:w w:val="95"/>
          <w:sz w:val="18"/>
        </w:rPr>
        <w:t xml:space="preserve">的数字和等于 </w:t>
      </w:r>
      <w:r>
        <w:rPr>
          <w:rFonts w:ascii="Times New Roman" w:hAnsi="Times New Roman" w:eastAsia="Times New Roman"/>
          <w:w w:val="95"/>
          <w:sz w:val="18"/>
        </w:rPr>
        <w:t>58</w:t>
      </w:r>
      <w:r>
        <w:rPr>
          <w:rFonts w:ascii="Times New Roman" w:hAnsi="Times New Roman" w:eastAsia="Times New Roman"/>
          <w:spacing w:val="-1"/>
          <w:w w:val="95"/>
          <w:sz w:val="18"/>
        </w:rPr>
        <w:t xml:space="preserve"> </w:t>
      </w:r>
      <w:r>
        <w:rPr>
          <w:rFonts w:ascii="Cambria" w:hAnsi="Cambria" w:eastAsia="Cambria"/>
          <w:spacing w:val="2"/>
          <w:w w:val="95"/>
          <w:sz w:val="18"/>
        </w:rPr>
        <w:t xml:space="preserve">− </w:t>
      </w:r>
      <w:r>
        <w:rPr>
          <w:rFonts w:ascii="Times New Roman" w:hAnsi="Times New Roman" w:eastAsia="Times New Roman"/>
          <w:w w:val="95"/>
          <w:sz w:val="18"/>
        </w:rPr>
        <w:t xml:space="preserve">11 </w:t>
      </w:r>
      <w:r>
        <w:rPr>
          <w:rFonts w:ascii="Cambria" w:hAnsi="Cambria" w:eastAsia="Cambria"/>
          <w:spacing w:val="2"/>
          <w:w w:val="95"/>
          <w:sz w:val="18"/>
        </w:rPr>
        <w:t xml:space="preserve">− </w:t>
      </w:r>
      <w:r>
        <w:rPr>
          <w:rFonts w:ascii="Times New Roman" w:hAnsi="Times New Roman" w:eastAsia="Times New Roman"/>
          <w:w w:val="95"/>
          <w:sz w:val="18"/>
        </w:rPr>
        <w:t xml:space="preserve">13 </w:t>
      </w:r>
      <w:r>
        <w:rPr>
          <w:rFonts w:ascii="Georgia" w:hAnsi="Georgia" w:eastAsia="Georgia"/>
          <w:w w:val="95"/>
          <w:sz w:val="18"/>
        </w:rPr>
        <w:t xml:space="preserve">+ </w:t>
      </w:r>
      <w:r>
        <w:rPr>
          <w:rFonts w:ascii="Times New Roman" w:hAnsi="Times New Roman" w:eastAsia="Times New Roman"/>
          <w:w w:val="95"/>
          <w:sz w:val="18"/>
        </w:rPr>
        <w:t>3</w:t>
      </w:r>
      <w:r>
        <w:rPr>
          <w:rFonts w:ascii="Times New Roman" w:hAnsi="Times New Roman" w:eastAsia="Times New Roman"/>
          <w:spacing w:val="27"/>
          <w:w w:val="95"/>
          <w:sz w:val="18"/>
        </w:rPr>
        <w:t xml:space="preserve"> </w:t>
      </w:r>
      <w:r>
        <w:rPr>
          <w:rFonts w:ascii="Georgia" w:hAnsi="Georgia" w:eastAsia="Georgia"/>
          <w:spacing w:val="14"/>
          <w:w w:val="95"/>
          <w:sz w:val="18"/>
        </w:rPr>
        <w:t xml:space="preserve">= </w:t>
      </w:r>
      <w:r>
        <w:rPr>
          <w:rFonts w:ascii="Times New Roman" w:hAnsi="Times New Roman" w:eastAsia="Times New Roman"/>
          <w:w w:val="95"/>
          <w:sz w:val="18"/>
        </w:rPr>
        <w:t>37</w:t>
      </w:r>
    </w:p>
    <w:p>
      <w:pPr>
        <w:pStyle w:val="5"/>
        <w:rPr>
          <w:rFonts w:ascii="Times New Roman"/>
        </w:rPr>
      </w:pPr>
    </w:p>
    <w:p>
      <w:pPr>
        <w:pStyle w:val="5"/>
        <w:spacing w:before="7"/>
        <w:rPr>
          <w:rFonts w:ascii="Times New Roman"/>
          <w:sz w:val="29"/>
        </w:rPr>
      </w:pPr>
      <w:r>
        <w:pict>
          <v:shape id="_x0000_s1555" o:spid="_x0000_s1555" o:spt="202" type="#_x0000_t202" style="position:absolute;left:0pt;margin-left:87.65pt;margin-top:19.05pt;height:233.35pt;width:419.9pt;mso-position-horizontal-relative:page;mso-wrap-distance-bottom:0pt;mso-wrap-distance-top:0pt;z-index:-15588352;mso-width-relative:page;mso-height-relative:page;" filled="f" stroked="t" coordsize="21600,21600">
            <v:path/>
            <v:fill on="f" focussize="0,0"/>
            <v:stroke weight="0.199212598425197pt" color="#3B70B7"/>
            <v:imagedata o:title=""/>
            <o:lock v:ext="edit"/>
            <v:textbox inset="0mm,0mm,0mm,0mm">
              <w:txbxContent>
                <w:p>
                  <w:pPr>
                    <w:pStyle w:val="5"/>
                    <w:spacing w:before="39" w:line="247" w:lineRule="auto"/>
                    <w:ind w:left="406" w:right="4948" w:hanging="377"/>
                    <w:rPr>
                      <w:rFonts w:ascii="Trebuchet MS"/>
                    </w:rPr>
                  </w:pPr>
                  <w:r>
                    <w:rPr>
                      <w:rFonts w:ascii="Trebuchet MS"/>
                      <w:color w:val="7F0000"/>
                      <w:w w:val="120"/>
                    </w:rPr>
                    <w:t>class</w:t>
                  </w:r>
                  <w:r>
                    <w:rPr>
                      <w:rFonts w:ascii="Trebuchet MS"/>
                      <w:color w:val="7F0000"/>
                      <w:spacing w:val="21"/>
                      <w:w w:val="120"/>
                    </w:rPr>
                    <w:t xml:space="preserve"> </w:t>
                  </w:r>
                  <w:r>
                    <w:rPr>
                      <w:rFonts w:ascii="Trebuchet MS"/>
                      <w:w w:val="120"/>
                    </w:rPr>
                    <w:t>NumMatrix</w:t>
                  </w:r>
                  <w:r>
                    <w:rPr>
                      <w:rFonts w:ascii="Trebuchet MS"/>
                      <w:spacing w:val="22"/>
                      <w:w w:val="120"/>
                    </w:rPr>
                    <w:t xml:space="preserve"> </w:t>
                  </w:r>
                  <w:r>
                    <w:rPr>
                      <w:rFonts w:ascii="Trebuchet MS"/>
                      <w:w w:val="120"/>
                    </w:rPr>
                    <w:t>{</w:t>
                  </w:r>
                  <w:r>
                    <w:rPr>
                      <w:rFonts w:ascii="Trebuchet MS"/>
                      <w:spacing w:val="1"/>
                      <w:w w:val="120"/>
                    </w:rPr>
                    <w:t xml:space="preserve"> </w:t>
                  </w:r>
                  <w:r>
                    <w:rPr>
                      <w:rFonts w:ascii="Trebuchet MS"/>
                      <w:spacing w:val="-1"/>
                      <w:w w:val="115"/>
                    </w:rPr>
                    <w:t>vector&lt;vector&lt;</w:t>
                  </w:r>
                  <w:r>
                    <w:rPr>
                      <w:rFonts w:ascii="Trebuchet MS"/>
                      <w:color w:val="7F0000"/>
                      <w:spacing w:val="-1"/>
                      <w:w w:val="115"/>
                    </w:rPr>
                    <w:t>int</w:t>
                  </w:r>
                  <w:r>
                    <w:rPr>
                      <w:rFonts w:ascii="Trebuchet MS"/>
                      <w:spacing w:val="-1"/>
                      <w:w w:val="115"/>
                    </w:rPr>
                    <w:t>&gt;&gt;</w:t>
                  </w:r>
                  <w:r>
                    <w:rPr>
                      <w:rFonts w:ascii="Trebuchet MS"/>
                      <w:spacing w:val="7"/>
                      <w:w w:val="115"/>
                    </w:rPr>
                    <w:t xml:space="preserve"> </w:t>
                  </w:r>
                  <w:r>
                    <w:rPr>
                      <w:rFonts w:ascii="Trebuchet MS"/>
                      <w:w w:val="115"/>
                    </w:rPr>
                    <w:t>integral;</w:t>
                  </w:r>
                </w:p>
                <w:p>
                  <w:pPr>
                    <w:pStyle w:val="5"/>
                    <w:ind w:left="29"/>
                    <w:rPr>
                      <w:rFonts w:ascii="Trebuchet MS"/>
                    </w:rPr>
                  </w:pPr>
                  <w:r>
                    <w:rPr>
                      <w:rFonts w:ascii="Trebuchet MS"/>
                      <w:color w:val="7F0000"/>
                      <w:w w:val="120"/>
                    </w:rPr>
                    <w:t>public</w:t>
                  </w:r>
                  <w:r>
                    <w:rPr>
                      <w:rFonts w:ascii="Trebuchet MS"/>
                      <w:w w:val="120"/>
                    </w:rPr>
                    <w:t>:</w:t>
                  </w:r>
                </w:p>
                <w:p>
                  <w:pPr>
                    <w:pStyle w:val="5"/>
                    <w:spacing w:before="7"/>
                    <w:ind w:left="406"/>
                    <w:rPr>
                      <w:rFonts w:ascii="Trebuchet MS"/>
                    </w:rPr>
                  </w:pPr>
                  <w:r>
                    <w:rPr>
                      <w:rFonts w:ascii="Trebuchet MS"/>
                      <w:w w:val="110"/>
                    </w:rPr>
                    <w:t>NumMatrix(vector&lt;vector&lt;</w:t>
                  </w:r>
                  <w:r>
                    <w:rPr>
                      <w:rFonts w:ascii="Trebuchet MS"/>
                      <w:color w:val="7F0000"/>
                      <w:w w:val="110"/>
                    </w:rPr>
                    <w:t>int</w:t>
                  </w:r>
                  <w:r>
                    <w:rPr>
                      <w:rFonts w:ascii="Trebuchet MS"/>
                      <w:w w:val="110"/>
                    </w:rPr>
                    <w:t>&gt;&gt;</w:t>
                  </w:r>
                  <w:r>
                    <w:rPr>
                      <w:rFonts w:ascii="Trebuchet MS"/>
                      <w:spacing w:val="11"/>
                      <w:w w:val="110"/>
                    </w:rPr>
                    <w:t xml:space="preserve"> </w:t>
                  </w:r>
                  <w:r>
                    <w:rPr>
                      <w:rFonts w:ascii="Trebuchet MS"/>
                      <w:w w:val="110"/>
                    </w:rPr>
                    <w:t>matrix)</w:t>
                  </w:r>
                  <w:r>
                    <w:rPr>
                      <w:rFonts w:ascii="Trebuchet MS"/>
                      <w:spacing w:val="12"/>
                      <w:w w:val="110"/>
                    </w:rPr>
                    <w:t xml:space="preserve"> </w:t>
                  </w:r>
                  <w:r>
                    <w:rPr>
                      <w:rFonts w:ascii="Trebuchet MS"/>
                      <w:w w:val="110"/>
                    </w:rPr>
                    <w:t>{</w:t>
                  </w:r>
                </w:p>
                <w:p>
                  <w:pPr>
                    <w:pStyle w:val="5"/>
                    <w:spacing w:before="7" w:line="247" w:lineRule="auto"/>
                    <w:ind w:left="782" w:right="1220"/>
                    <w:rPr>
                      <w:rFonts w:ascii="Trebuchet MS"/>
                    </w:rPr>
                  </w:pPr>
                  <w:r>
                    <w:rPr>
                      <w:rFonts w:ascii="Trebuchet MS"/>
                      <w:color w:val="7F0000"/>
                      <w:w w:val="120"/>
                    </w:rPr>
                    <w:t xml:space="preserve">int </w:t>
                  </w:r>
                  <w:r>
                    <w:rPr>
                      <w:rFonts w:ascii="Trebuchet MS"/>
                    </w:rPr>
                    <w:t>m</w:t>
                  </w:r>
                  <w:r>
                    <w:rPr>
                      <w:rFonts w:ascii="Trebuchet MS"/>
                      <w:spacing w:val="1"/>
                    </w:rPr>
                    <w:t xml:space="preserve"> </w:t>
                  </w:r>
                  <w:r>
                    <w:rPr>
                      <w:rFonts w:ascii="Trebuchet MS"/>
                    </w:rPr>
                    <w:t>=</w:t>
                  </w:r>
                  <w:r>
                    <w:rPr>
                      <w:rFonts w:ascii="Trebuchet MS"/>
                      <w:spacing w:val="1"/>
                    </w:rPr>
                    <w:t xml:space="preserve"> </w:t>
                  </w:r>
                  <w:r>
                    <w:rPr>
                      <w:rFonts w:ascii="Trebuchet MS"/>
                      <w:w w:val="120"/>
                    </w:rPr>
                    <w:t xml:space="preserve">matrix.size(), </w:t>
                  </w:r>
                  <w:r>
                    <w:rPr>
                      <w:rFonts w:ascii="Trebuchet MS"/>
                    </w:rPr>
                    <w:t>n</w:t>
                  </w:r>
                  <w:r>
                    <w:rPr>
                      <w:rFonts w:ascii="Trebuchet MS"/>
                      <w:spacing w:val="60"/>
                    </w:rPr>
                    <w:t xml:space="preserve"> </w:t>
                  </w:r>
                  <w:r>
                    <w:rPr>
                      <w:rFonts w:ascii="Trebuchet MS"/>
                    </w:rPr>
                    <w:t>=</w:t>
                  </w:r>
                  <w:r>
                    <w:rPr>
                      <w:rFonts w:ascii="Trebuchet MS"/>
                      <w:spacing w:val="60"/>
                    </w:rPr>
                    <w:t xml:space="preserve"> </w:t>
                  </w:r>
                  <w:r>
                    <w:rPr>
                      <w:rFonts w:ascii="Trebuchet MS"/>
                    </w:rPr>
                    <w:t>m</w:t>
                  </w:r>
                  <w:r>
                    <w:rPr>
                      <w:rFonts w:ascii="Trebuchet MS"/>
                      <w:spacing w:val="60"/>
                    </w:rPr>
                    <w:t xml:space="preserve"> </w:t>
                  </w:r>
                  <w:r>
                    <w:rPr>
                      <w:rFonts w:ascii="Trebuchet MS"/>
                    </w:rPr>
                    <w:t>&gt;</w:t>
                  </w:r>
                  <w:r>
                    <w:rPr>
                      <w:rFonts w:ascii="Trebuchet MS"/>
                      <w:spacing w:val="61"/>
                    </w:rPr>
                    <w:t xml:space="preserve"> </w:t>
                  </w:r>
                  <w:r>
                    <w:rPr>
                      <w:rFonts w:ascii="Trebuchet MS"/>
                      <w:w w:val="120"/>
                    </w:rPr>
                    <w:t>0? matrix[0].size(): 0;</w:t>
                  </w:r>
                  <w:r>
                    <w:rPr>
                      <w:rFonts w:ascii="Trebuchet MS"/>
                      <w:spacing w:val="1"/>
                      <w:w w:val="120"/>
                    </w:rPr>
                    <w:t xml:space="preserve"> </w:t>
                  </w:r>
                  <w:r>
                    <w:rPr>
                      <w:rFonts w:ascii="Trebuchet MS"/>
                      <w:w w:val="115"/>
                    </w:rPr>
                    <w:t>integral</w:t>
                  </w:r>
                  <w:r>
                    <w:rPr>
                      <w:rFonts w:ascii="Trebuchet MS"/>
                      <w:spacing w:val="21"/>
                      <w:w w:val="115"/>
                    </w:rPr>
                    <w:t xml:space="preserve"> </w:t>
                  </w:r>
                  <w:r>
                    <w:rPr>
                      <w:rFonts w:ascii="Trebuchet MS"/>
                    </w:rPr>
                    <w:t>=</w:t>
                  </w:r>
                  <w:r>
                    <w:rPr>
                      <w:rFonts w:ascii="Trebuchet MS"/>
                      <w:spacing w:val="31"/>
                    </w:rPr>
                    <w:t xml:space="preserve"> </w:t>
                  </w:r>
                  <w:r>
                    <w:rPr>
                      <w:rFonts w:ascii="Trebuchet MS"/>
                      <w:w w:val="115"/>
                    </w:rPr>
                    <w:t>vector&lt;vector&lt;</w:t>
                  </w:r>
                  <w:r>
                    <w:rPr>
                      <w:rFonts w:ascii="Trebuchet MS"/>
                      <w:color w:val="7F0000"/>
                      <w:w w:val="115"/>
                    </w:rPr>
                    <w:t>int</w:t>
                  </w:r>
                  <w:r>
                    <w:rPr>
                      <w:rFonts w:ascii="Trebuchet MS"/>
                      <w:w w:val="115"/>
                    </w:rPr>
                    <w:t>&gt;&gt;(m</w:t>
                  </w:r>
                  <w:r>
                    <w:rPr>
                      <w:rFonts w:ascii="Trebuchet MS"/>
                      <w:spacing w:val="22"/>
                      <w:w w:val="115"/>
                    </w:rPr>
                    <w:t xml:space="preserve"> </w:t>
                  </w:r>
                  <w:r>
                    <w:rPr>
                      <w:rFonts w:ascii="Trebuchet MS"/>
                    </w:rPr>
                    <w:t>+</w:t>
                  </w:r>
                  <w:r>
                    <w:rPr>
                      <w:rFonts w:ascii="Trebuchet MS"/>
                      <w:spacing w:val="31"/>
                    </w:rPr>
                    <w:t xml:space="preserve"> </w:t>
                  </w:r>
                  <w:r>
                    <w:rPr>
                      <w:rFonts w:ascii="Trebuchet MS"/>
                      <w:w w:val="115"/>
                    </w:rPr>
                    <w:t>1,</w:t>
                  </w:r>
                  <w:r>
                    <w:rPr>
                      <w:rFonts w:ascii="Trebuchet MS"/>
                      <w:spacing w:val="22"/>
                      <w:w w:val="115"/>
                    </w:rPr>
                    <w:t xml:space="preserve"> </w:t>
                  </w:r>
                  <w:r>
                    <w:rPr>
                      <w:rFonts w:ascii="Trebuchet MS"/>
                      <w:w w:val="115"/>
                    </w:rPr>
                    <w:t>vector&lt;</w:t>
                  </w:r>
                  <w:r>
                    <w:rPr>
                      <w:rFonts w:ascii="Trebuchet MS"/>
                      <w:color w:val="7F0000"/>
                      <w:w w:val="115"/>
                    </w:rPr>
                    <w:t>int</w:t>
                  </w:r>
                  <w:r>
                    <w:rPr>
                      <w:rFonts w:ascii="Trebuchet MS"/>
                      <w:w w:val="115"/>
                    </w:rPr>
                    <w:t>&gt;(n</w:t>
                  </w:r>
                  <w:r>
                    <w:rPr>
                      <w:rFonts w:ascii="Trebuchet MS"/>
                      <w:spacing w:val="22"/>
                      <w:w w:val="115"/>
                    </w:rPr>
                    <w:t xml:space="preserve"> </w:t>
                  </w:r>
                  <w:r>
                    <w:rPr>
                      <w:rFonts w:ascii="Trebuchet MS"/>
                    </w:rPr>
                    <w:t>+</w:t>
                  </w:r>
                  <w:r>
                    <w:rPr>
                      <w:rFonts w:ascii="Trebuchet MS"/>
                      <w:spacing w:val="31"/>
                    </w:rPr>
                    <w:t xml:space="preserve"> </w:t>
                  </w:r>
                  <w:r>
                    <w:rPr>
                      <w:rFonts w:ascii="Trebuchet MS"/>
                      <w:w w:val="115"/>
                    </w:rPr>
                    <w:t>1,</w:t>
                  </w:r>
                  <w:r>
                    <w:rPr>
                      <w:rFonts w:ascii="Trebuchet MS"/>
                      <w:spacing w:val="22"/>
                      <w:w w:val="115"/>
                    </w:rPr>
                    <w:t xml:space="preserve"> </w:t>
                  </w:r>
                  <w:r>
                    <w:rPr>
                      <w:rFonts w:ascii="Trebuchet MS"/>
                      <w:w w:val="115"/>
                    </w:rPr>
                    <w:t>0));</w:t>
                  </w:r>
                  <w:r>
                    <w:rPr>
                      <w:rFonts w:ascii="Trebuchet MS"/>
                      <w:spacing w:val="-67"/>
                      <w:w w:val="115"/>
                    </w:rPr>
                    <w:t xml:space="preserve"> </w:t>
                  </w:r>
                  <w:r>
                    <w:rPr>
                      <w:rFonts w:ascii="Trebuchet MS"/>
                      <w:color w:val="7F0000"/>
                      <w:w w:val="120"/>
                    </w:rPr>
                    <w:t>for</w:t>
                  </w:r>
                  <w:r>
                    <w:rPr>
                      <w:rFonts w:ascii="Trebuchet MS"/>
                      <w:color w:val="7F0000"/>
                      <w:spacing w:val="33"/>
                      <w:w w:val="120"/>
                    </w:rPr>
                    <w:t xml:space="preserve"> </w:t>
                  </w:r>
                  <w:r>
                    <w:rPr>
                      <w:rFonts w:ascii="Trebuchet MS"/>
                      <w:w w:val="120"/>
                    </w:rPr>
                    <w:t>(</w:t>
                  </w:r>
                  <w:r>
                    <w:rPr>
                      <w:rFonts w:ascii="Trebuchet MS"/>
                      <w:color w:val="7F0000"/>
                      <w:w w:val="120"/>
                    </w:rPr>
                    <w:t>int</w:t>
                  </w:r>
                  <w:r>
                    <w:rPr>
                      <w:rFonts w:ascii="Trebuchet MS"/>
                      <w:color w:val="7F0000"/>
                      <w:spacing w:val="34"/>
                      <w:w w:val="120"/>
                    </w:rPr>
                    <w:t xml:space="preserve"> </w:t>
                  </w:r>
                  <w:r>
                    <w:rPr>
                      <w:rFonts w:ascii="Trebuchet MS"/>
                      <w:w w:val="155"/>
                    </w:rPr>
                    <w:t>i</w:t>
                  </w:r>
                  <w:r>
                    <w:rPr>
                      <w:rFonts w:ascii="Trebuchet MS"/>
                      <w:spacing w:val="12"/>
                      <w:w w:val="155"/>
                    </w:rPr>
                    <w:t xml:space="preserve"> </w:t>
                  </w:r>
                  <w:r>
                    <w:rPr>
                      <w:rFonts w:ascii="Trebuchet MS"/>
                    </w:rPr>
                    <w:t>=</w:t>
                  </w:r>
                  <w:r>
                    <w:rPr>
                      <w:rFonts w:ascii="Trebuchet MS"/>
                      <w:spacing w:val="46"/>
                    </w:rPr>
                    <w:t xml:space="preserve"> </w:t>
                  </w:r>
                  <w:r>
                    <w:rPr>
                      <w:rFonts w:ascii="Trebuchet MS"/>
                      <w:w w:val="120"/>
                    </w:rPr>
                    <w:t>1;</w:t>
                  </w:r>
                  <w:r>
                    <w:rPr>
                      <w:rFonts w:ascii="Trebuchet MS"/>
                      <w:spacing w:val="34"/>
                      <w:w w:val="120"/>
                    </w:rPr>
                    <w:t xml:space="preserve"> </w:t>
                  </w:r>
                  <w:r>
                    <w:rPr>
                      <w:rFonts w:ascii="Trebuchet MS"/>
                      <w:w w:val="155"/>
                    </w:rPr>
                    <w:t>i</w:t>
                  </w:r>
                  <w:r>
                    <w:rPr>
                      <w:rFonts w:ascii="Trebuchet MS"/>
                      <w:spacing w:val="12"/>
                      <w:w w:val="155"/>
                    </w:rPr>
                    <w:t xml:space="preserve"> </w:t>
                  </w:r>
                  <w:r>
                    <w:rPr>
                      <w:rFonts w:ascii="Trebuchet MS"/>
                    </w:rPr>
                    <w:t>&lt;=</w:t>
                  </w:r>
                  <w:r>
                    <w:rPr>
                      <w:rFonts w:ascii="Trebuchet MS"/>
                      <w:spacing w:val="46"/>
                    </w:rPr>
                    <w:t xml:space="preserve"> </w:t>
                  </w:r>
                  <w:r>
                    <w:rPr>
                      <w:rFonts w:ascii="Trebuchet MS"/>
                    </w:rPr>
                    <w:t>m;</w:t>
                  </w:r>
                  <w:r>
                    <w:rPr>
                      <w:rFonts w:ascii="Trebuchet MS"/>
                      <w:spacing w:val="46"/>
                    </w:rPr>
                    <w:t xml:space="preserve"> </w:t>
                  </w:r>
                  <w:r>
                    <w:rPr>
                      <w:rFonts w:ascii="Trebuchet MS"/>
                      <w:w w:val="120"/>
                    </w:rPr>
                    <w:t>++i)</w:t>
                  </w:r>
                  <w:r>
                    <w:rPr>
                      <w:rFonts w:ascii="Trebuchet MS"/>
                      <w:spacing w:val="33"/>
                      <w:w w:val="120"/>
                    </w:rPr>
                    <w:t xml:space="preserve"> </w:t>
                  </w:r>
                  <w:r>
                    <w:rPr>
                      <w:rFonts w:ascii="Trebuchet MS"/>
                      <w:w w:val="120"/>
                    </w:rPr>
                    <w:t>{</w:t>
                  </w:r>
                </w:p>
                <w:p>
                  <w:pPr>
                    <w:pStyle w:val="5"/>
                    <w:spacing w:line="232" w:lineRule="exact"/>
                    <w:ind w:left="1159"/>
                    <w:rPr>
                      <w:rFonts w:ascii="Trebuchet MS"/>
                    </w:rPr>
                  </w:pPr>
                  <w:r>
                    <w:rPr>
                      <w:rFonts w:ascii="Trebuchet MS"/>
                      <w:color w:val="7F0000"/>
                      <w:w w:val="120"/>
                    </w:rPr>
                    <w:t>for</w:t>
                  </w:r>
                  <w:r>
                    <w:rPr>
                      <w:rFonts w:ascii="Trebuchet MS"/>
                      <w:color w:val="7F0000"/>
                      <w:spacing w:val="31"/>
                      <w:w w:val="120"/>
                    </w:rPr>
                    <w:t xml:space="preserve"> </w:t>
                  </w:r>
                  <w:r>
                    <w:rPr>
                      <w:rFonts w:ascii="Trebuchet MS"/>
                      <w:w w:val="120"/>
                    </w:rPr>
                    <w:t>(</w:t>
                  </w:r>
                  <w:r>
                    <w:rPr>
                      <w:rFonts w:ascii="Trebuchet MS"/>
                      <w:color w:val="7F0000"/>
                      <w:w w:val="120"/>
                    </w:rPr>
                    <w:t>int</w:t>
                  </w:r>
                  <w:r>
                    <w:rPr>
                      <w:rFonts w:ascii="Trebuchet MS"/>
                      <w:color w:val="7F0000"/>
                      <w:spacing w:val="32"/>
                      <w:w w:val="120"/>
                    </w:rPr>
                    <w:t xml:space="preserve"> </w:t>
                  </w:r>
                  <w:r>
                    <w:rPr>
                      <w:rFonts w:ascii="Trebuchet MS"/>
                      <w:w w:val="120"/>
                    </w:rPr>
                    <w:t>j</w:t>
                  </w:r>
                  <w:r>
                    <w:rPr>
                      <w:rFonts w:ascii="Trebuchet MS"/>
                      <w:spacing w:val="32"/>
                      <w:w w:val="120"/>
                    </w:rPr>
                    <w:t xml:space="preserve"> </w:t>
                  </w:r>
                  <w:r>
                    <w:rPr>
                      <w:rFonts w:ascii="Trebuchet MS"/>
                      <w:w w:val="120"/>
                    </w:rPr>
                    <w:t>=</w:t>
                  </w:r>
                  <w:r>
                    <w:rPr>
                      <w:rFonts w:ascii="Trebuchet MS"/>
                      <w:spacing w:val="32"/>
                      <w:w w:val="120"/>
                    </w:rPr>
                    <w:t xml:space="preserve"> </w:t>
                  </w:r>
                  <w:r>
                    <w:rPr>
                      <w:rFonts w:ascii="Trebuchet MS"/>
                      <w:w w:val="120"/>
                    </w:rPr>
                    <w:t>1;</w:t>
                  </w:r>
                  <w:r>
                    <w:rPr>
                      <w:rFonts w:ascii="Trebuchet MS"/>
                      <w:spacing w:val="32"/>
                      <w:w w:val="120"/>
                    </w:rPr>
                    <w:t xml:space="preserve"> </w:t>
                  </w:r>
                  <w:r>
                    <w:rPr>
                      <w:rFonts w:ascii="Trebuchet MS"/>
                      <w:w w:val="120"/>
                    </w:rPr>
                    <w:t>j</w:t>
                  </w:r>
                  <w:r>
                    <w:rPr>
                      <w:rFonts w:ascii="Trebuchet MS"/>
                      <w:spacing w:val="31"/>
                      <w:w w:val="120"/>
                    </w:rPr>
                    <w:t xml:space="preserve"> </w:t>
                  </w:r>
                  <w:r>
                    <w:rPr>
                      <w:rFonts w:ascii="Trebuchet MS"/>
                      <w:w w:val="120"/>
                    </w:rPr>
                    <w:t>&lt;=</w:t>
                  </w:r>
                  <w:r>
                    <w:rPr>
                      <w:rFonts w:ascii="Trebuchet MS"/>
                      <w:spacing w:val="32"/>
                      <w:w w:val="120"/>
                    </w:rPr>
                    <w:t xml:space="preserve"> </w:t>
                  </w:r>
                  <w:r>
                    <w:rPr>
                      <w:rFonts w:ascii="Trebuchet MS"/>
                      <w:w w:val="120"/>
                    </w:rPr>
                    <w:t>n;</w:t>
                  </w:r>
                  <w:r>
                    <w:rPr>
                      <w:rFonts w:ascii="Trebuchet MS"/>
                      <w:spacing w:val="32"/>
                      <w:w w:val="120"/>
                    </w:rPr>
                    <w:t xml:space="preserve"> </w:t>
                  </w:r>
                  <w:r>
                    <w:rPr>
                      <w:rFonts w:ascii="Trebuchet MS"/>
                      <w:w w:val="120"/>
                    </w:rPr>
                    <w:t>++j)</w:t>
                  </w:r>
                  <w:r>
                    <w:rPr>
                      <w:rFonts w:ascii="Trebuchet MS"/>
                      <w:spacing w:val="32"/>
                      <w:w w:val="120"/>
                    </w:rPr>
                    <w:t xml:space="preserve"> </w:t>
                  </w:r>
                  <w:r>
                    <w:rPr>
                      <w:rFonts w:ascii="Trebuchet MS"/>
                      <w:w w:val="120"/>
                    </w:rPr>
                    <w:t>{</w:t>
                  </w:r>
                </w:p>
                <w:p>
                  <w:pPr>
                    <w:pStyle w:val="5"/>
                    <w:spacing w:before="7"/>
                    <w:ind w:left="1535"/>
                    <w:rPr>
                      <w:rFonts w:ascii="Trebuchet MS"/>
                    </w:rPr>
                  </w:pPr>
                  <w:r>
                    <w:rPr>
                      <w:rFonts w:ascii="Trebuchet MS"/>
                      <w:w w:val="115"/>
                    </w:rPr>
                    <w:t xml:space="preserve">integral[i][j] </w:t>
                  </w:r>
                  <w:r>
                    <w:rPr>
                      <w:rFonts w:ascii="Trebuchet MS"/>
                      <w:spacing w:val="36"/>
                      <w:w w:val="115"/>
                    </w:rPr>
                    <w:t xml:space="preserve"> </w:t>
                  </w:r>
                  <w:r>
                    <w:rPr>
                      <w:rFonts w:ascii="Trebuchet MS"/>
                      <w:w w:val="115"/>
                    </w:rPr>
                    <w:t xml:space="preserve">= </w:t>
                  </w:r>
                  <w:r>
                    <w:rPr>
                      <w:rFonts w:ascii="Trebuchet MS"/>
                      <w:spacing w:val="37"/>
                      <w:w w:val="115"/>
                    </w:rPr>
                    <w:t xml:space="preserve"> </w:t>
                  </w:r>
                  <w:r>
                    <w:rPr>
                      <w:rFonts w:ascii="Trebuchet MS"/>
                      <w:w w:val="115"/>
                    </w:rPr>
                    <w:t xml:space="preserve">matrix[i-1][j-1] </w:t>
                  </w:r>
                  <w:r>
                    <w:rPr>
                      <w:rFonts w:ascii="Trebuchet MS"/>
                      <w:spacing w:val="37"/>
                      <w:w w:val="115"/>
                    </w:rPr>
                    <w:t xml:space="preserve"> </w:t>
                  </w:r>
                  <w:r>
                    <w:rPr>
                      <w:rFonts w:ascii="Trebuchet MS"/>
                      <w:w w:val="115"/>
                    </w:rPr>
                    <w:t xml:space="preserve">+ </w:t>
                  </w:r>
                  <w:r>
                    <w:rPr>
                      <w:rFonts w:ascii="Trebuchet MS"/>
                      <w:spacing w:val="37"/>
                      <w:w w:val="115"/>
                    </w:rPr>
                    <w:t xml:space="preserve"> </w:t>
                  </w:r>
                  <w:r>
                    <w:rPr>
                      <w:rFonts w:ascii="Trebuchet MS"/>
                      <w:w w:val="115"/>
                    </w:rPr>
                    <w:t xml:space="preserve">integral[i-1][j] </w:t>
                  </w:r>
                  <w:r>
                    <w:rPr>
                      <w:rFonts w:ascii="Trebuchet MS"/>
                      <w:spacing w:val="37"/>
                      <w:w w:val="115"/>
                    </w:rPr>
                    <w:t xml:space="preserve"> </w:t>
                  </w:r>
                  <w:r>
                    <w:rPr>
                      <w:rFonts w:ascii="Trebuchet MS"/>
                      <w:w w:val="115"/>
                    </w:rPr>
                    <w:t>+</w:t>
                  </w:r>
                </w:p>
                <w:p>
                  <w:pPr>
                    <w:pStyle w:val="5"/>
                    <w:spacing w:before="6"/>
                    <w:ind w:left="1912"/>
                    <w:rPr>
                      <w:rFonts w:ascii="Trebuchet MS"/>
                    </w:rPr>
                  </w:pPr>
                  <w:r>
                    <w:rPr>
                      <w:rFonts w:ascii="Trebuchet MS"/>
                      <w:w w:val="130"/>
                    </w:rPr>
                    <w:t>integral[i][j-1]</w:t>
                  </w:r>
                  <w:r>
                    <w:rPr>
                      <w:rFonts w:ascii="Trebuchet MS"/>
                      <w:spacing w:val="10"/>
                      <w:w w:val="130"/>
                    </w:rPr>
                    <w:t xml:space="preserve"> </w:t>
                  </w:r>
                  <w:r>
                    <w:rPr>
                      <w:rFonts w:ascii="Trebuchet MS"/>
                      <w:w w:val="130"/>
                    </w:rPr>
                    <w:t>-</w:t>
                  </w:r>
                  <w:r>
                    <w:rPr>
                      <w:rFonts w:ascii="Trebuchet MS"/>
                      <w:spacing w:val="10"/>
                      <w:w w:val="130"/>
                    </w:rPr>
                    <w:t xml:space="preserve"> </w:t>
                  </w:r>
                  <w:r>
                    <w:rPr>
                      <w:rFonts w:ascii="Trebuchet MS"/>
                      <w:w w:val="130"/>
                    </w:rPr>
                    <w:t>integral[i-1][j-1];</w:t>
                  </w:r>
                </w:p>
                <w:p>
                  <w:pPr>
                    <w:pStyle w:val="5"/>
                    <w:spacing w:before="7"/>
                    <w:ind w:left="1159"/>
                    <w:rPr>
                      <w:rFonts w:ascii="Trebuchet MS"/>
                    </w:rPr>
                  </w:pPr>
                  <w:r>
                    <w:rPr>
                      <w:rFonts w:ascii="Trebuchet MS"/>
                      <w:w w:val="142"/>
                    </w:rPr>
                    <w:t>}</w:t>
                  </w:r>
                </w:p>
                <w:p>
                  <w:pPr>
                    <w:pStyle w:val="5"/>
                    <w:spacing w:before="7"/>
                    <w:ind w:left="782"/>
                    <w:rPr>
                      <w:rFonts w:ascii="Trebuchet MS"/>
                    </w:rPr>
                  </w:pPr>
                  <w:r>
                    <w:rPr>
                      <w:rFonts w:ascii="Trebuchet MS"/>
                      <w:w w:val="142"/>
                    </w:rPr>
                    <w:t>}</w:t>
                  </w:r>
                </w:p>
                <w:p>
                  <w:pPr>
                    <w:pStyle w:val="5"/>
                    <w:spacing w:before="7"/>
                    <w:ind w:left="406"/>
                    <w:rPr>
                      <w:rFonts w:ascii="Trebuchet MS"/>
                    </w:rPr>
                  </w:pPr>
                  <w:r>
                    <w:rPr>
                      <w:rFonts w:ascii="Trebuchet MS"/>
                      <w:w w:val="142"/>
                    </w:rPr>
                    <w:t>}</w:t>
                  </w:r>
                </w:p>
                <w:p>
                  <w:pPr>
                    <w:pStyle w:val="5"/>
                    <w:spacing w:before="2"/>
                    <w:rPr>
                      <w:rFonts w:ascii="Trebuchet MS"/>
                      <w:sz w:val="21"/>
                    </w:rPr>
                  </w:pPr>
                </w:p>
                <w:p>
                  <w:pPr>
                    <w:pStyle w:val="5"/>
                    <w:ind w:left="406"/>
                    <w:rPr>
                      <w:rFonts w:ascii="Trebuchet MS"/>
                    </w:rPr>
                  </w:pPr>
                  <w:r>
                    <w:rPr>
                      <w:rFonts w:ascii="Trebuchet MS"/>
                      <w:color w:val="7F0000"/>
                      <w:w w:val="120"/>
                    </w:rPr>
                    <w:t>int</w:t>
                  </w:r>
                  <w:r>
                    <w:rPr>
                      <w:rFonts w:ascii="Trebuchet MS"/>
                      <w:color w:val="7F0000"/>
                      <w:spacing w:val="2"/>
                      <w:w w:val="120"/>
                    </w:rPr>
                    <w:t xml:space="preserve"> </w:t>
                  </w:r>
                  <w:r>
                    <w:rPr>
                      <w:rFonts w:ascii="Trebuchet MS"/>
                      <w:w w:val="120"/>
                    </w:rPr>
                    <w:t>sumRegion(</w:t>
                  </w:r>
                  <w:r>
                    <w:rPr>
                      <w:rFonts w:ascii="Trebuchet MS"/>
                      <w:color w:val="7F0000"/>
                      <w:w w:val="120"/>
                    </w:rPr>
                    <w:t>int</w:t>
                  </w:r>
                  <w:r>
                    <w:rPr>
                      <w:rFonts w:ascii="Trebuchet MS"/>
                      <w:color w:val="7F0000"/>
                      <w:spacing w:val="2"/>
                      <w:w w:val="120"/>
                    </w:rPr>
                    <w:t xml:space="preserve"> </w:t>
                  </w:r>
                  <w:r>
                    <w:rPr>
                      <w:rFonts w:ascii="Trebuchet MS"/>
                      <w:w w:val="120"/>
                    </w:rPr>
                    <w:t>row1,</w:t>
                  </w:r>
                  <w:r>
                    <w:rPr>
                      <w:rFonts w:ascii="Trebuchet MS"/>
                      <w:spacing w:val="2"/>
                      <w:w w:val="120"/>
                    </w:rPr>
                    <w:t xml:space="preserve"> </w:t>
                  </w:r>
                  <w:r>
                    <w:rPr>
                      <w:rFonts w:ascii="Trebuchet MS"/>
                      <w:color w:val="7F0000"/>
                      <w:w w:val="120"/>
                    </w:rPr>
                    <w:t>int</w:t>
                  </w:r>
                  <w:r>
                    <w:rPr>
                      <w:rFonts w:ascii="Trebuchet MS"/>
                      <w:color w:val="7F0000"/>
                      <w:spacing w:val="3"/>
                      <w:w w:val="120"/>
                    </w:rPr>
                    <w:t xml:space="preserve"> </w:t>
                  </w:r>
                  <w:r>
                    <w:rPr>
                      <w:rFonts w:ascii="Trebuchet MS"/>
                      <w:w w:val="120"/>
                    </w:rPr>
                    <w:t>col1,</w:t>
                  </w:r>
                  <w:r>
                    <w:rPr>
                      <w:rFonts w:ascii="Trebuchet MS"/>
                      <w:spacing w:val="2"/>
                      <w:w w:val="120"/>
                    </w:rPr>
                    <w:t xml:space="preserve"> </w:t>
                  </w:r>
                  <w:r>
                    <w:rPr>
                      <w:rFonts w:ascii="Trebuchet MS"/>
                      <w:color w:val="7F0000"/>
                      <w:w w:val="120"/>
                    </w:rPr>
                    <w:t>int</w:t>
                  </w:r>
                  <w:r>
                    <w:rPr>
                      <w:rFonts w:ascii="Trebuchet MS"/>
                      <w:color w:val="7F0000"/>
                      <w:spacing w:val="2"/>
                      <w:w w:val="120"/>
                    </w:rPr>
                    <w:t xml:space="preserve"> </w:t>
                  </w:r>
                  <w:r>
                    <w:rPr>
                      <w:rFonts w:ascii="Trebuchet MS"/>
                      <w:w w:val="120"/>
                    </w:rPr>
                    <w:t>row2,</w:t>
                  </w:r>
                  <w:r>
                    <w:rPr>
                      <w:rFonts w:ascii="Trebuchet MS"/>
                      <w:spacing w:val="3"/>
                      <w:w w:val="120"/>
                    </w:rPr>
                    <w:t xml:space="preserve"> </w:t>
                  </w:r>
                  <w:r>
                    <w:rPr>
                      <w:rFonts w:ascii="Trebuchet MS"/>
                      <w:color w:val="7F0000"/>
                      <w:w w:val="120"/>
                    </w:rPr>
                    <w:t>int</w:t>
                  </w:r>
                  <w:r>
                    <w:rPr>
                      <w:rFonts w:ascii="Trebuchet MS"/>
                      <w:color w:val="7F0000"/>
                      <w:spacing w:val="2"/>
                      <w:w w:val="120"/>
                    </w:rPr>
                    <w:t xml:space="preserve"> </w:t>
                  </w:r>
                  <w:r>
                    <w:rPr>
                      <w:rFonts w:ascii="Trebuchet MS"/>
                      <w:w w:val="120"/>
                    </w:rPr>
                    <w:t>col2)</w:t>
                  </w:r>
                  <w:r>
                    <w:rPr>
                      <w:rFonts w:ascii="Trebuchet MS"/>
                      <w:spacing w:val="2"/>
                      <w:w w:val="120"/>
                    </w:rPr>
                    <w:t xml:space="preserve"> </w:t>
                  </w:r>
                  <w:r>
                    <w:rPr>
                      <w:rFonts w:ascii="Trebuchet MS"/>
                      <w:w w:val="120"/>
                    </w:rPr>
                    <w:t>{</w:t>
                  </w:r>
                </w:p>
                <w:p>
                  <w:pPr>
                    <w:pStyle w:val="5"/>
                    <w:spacing w:before="7" w:line="247" w:lineRule="auto"/>
                    <w:ind w:left="1159" w:right="1535" w:hanging="377"/>
                    <w:rPr>
                      <w:rFonts w:ascii="Trebuchet MS"/>
                    </w:rPr>
                  </w:pPr>
                  <w:r>
                    <w:rPr>
                      <w:rFonts w:ascii="Trebuchet MS"/>
                      <w:color w:val="7F0000"/>
                      <w:w w:val="115"/>
                    </w:rPr>
                    <w:t>return</w:t>
                  </w:r>
                  <w:r>
                    <w:rPr>
                      <w:rFonts w:ascii="Trebuchet MS"/>
                      <w:color w:val="7F0000"/>
                      <w:spacing w:val="25"/>
                      <w:w w:val="115"/>
                    </w:rPr>
                    <w:t xml:space="preserve"> </w:t>
                  </w:r>
                  <w:r>
                    <w:rPr>
                      <w:rFonts w:ascii="Trebuchet MS"/>
                      <w:w w:val="115"/>
                    </w:rPr>
                    <w:t>integral[row2+1][col2+1]</w:t>
                  </w:r>
                  <w:r>
                    <w:rPr>
                      <w:rFonts w:ascii="Trebuchet MS"/>
                      <w:spacing w:val="25"/>
                      <w:w w:val="115"/>
                    </w:rPr>
                    <w:t xml:space="preserve"> </w:t>
                  </w:r>
                  <w:r>
                    <w:rPr>
                      <w:rFonts w:ascii="Trebuchet MS"/>
                      <w:w w:val="115"/>
                    </w:rPr>
                    <w:t>-</w:t>
                  </w:r>
                  <w:r>
                    <w:rPr>
                      <w:rFonts w:ascii="Trebuchet MS"/>
                      <w:spacing w:val="26"/>
                      <w:w w:val="115"/>
                    </w:rPr>
                    <w:t xml:space="preserve"> </w:t>
                  </w:r>
                  <w:r>
                    <w:rPr>
                      <w:rFonts w:ascii="Trebuchet MS"/>
                      <w:w w:val="115"/>
                    </w:rPr>
                    <w:t>integral[row2+1][col1]</w:t>
                  </w:r>
                  <w:r>
                    <w:rPr>
                      <w:rFonts w:ascii="Trebuchet MS"/>
                      <w:spacing w:val="25"/>
                      <w:w w:val="115"/>
                    </w:rPr>
                    <w:t xml:space="preserve"> </w:t>
                  </w:r>
                  <w:r>
                    <w:rPr>
                      <w:rFonts w:ascii="Trebuchet MS"/>
                      <w:w w:val="115"/>
                    </w:rPr>
                    <w:t>-</w:t>
                  </w:r>
                  <w:r>
                    <w:rPr>
                      <w:rFonts w:ascii="Trebuchet MS"/>
                      <w:spacing w:val="-66"/>
                      <w:w w:val="115"/>
                    </w:rPr>
                    <w:t xml:space="preserve"> </w:t>
                  </w:r>
                  <w:r>
                    <w:rPr>
                      <w:rFonts w:ascii="Trebuchet MS"/>
                      <w:w w:val="120"/>
                    </w:rPr>
                    <w:t>integral[row1][col2+1]</w:t>
                  </w:r>
                  <w:r>
                    <w:rPr>
                      <w:rFonts w:ascii="Trebuchet MS"/>
                      <w:spacing w:val="14"/>
                      <w:w w:val="120"/>
                    </w:rPr>
                    <w:t xml:space="preserve"> </w:t>
                  </w:r>
                  <w:r>
                    <w:rPr>
                      <w:rFonts w:ascii="Trebuchet MS"/>
                      <w:w w:val="120"/>
                    </w:rPr>
                    <w:t>+</w:t>
                  </w:r>
                  <w:r>
                    <w:rPr>
                      <w:rFonts w:ascii="Trebuchet MS"/>
                      <w:spacing w:val="14"/>
                      <w:w w:val="120"/>
                    </w:rPr>
                    <w:t xml:space="preserve"> </w:t>
                  </w:r>
                  <w:r>
                    <w:rPr>
                      <w:rFonts w:ascii="Trebuchet MS"/>
                      <w:w w:val="120"/>
                    </w:rPr>
                    <w:t>integral[row1][col1];</w:t>
                  </w:r>
                </w:p>
                <w:p>
                  <w:pPr>
                    <w:pStyle w:val="5"/>
                    <w:ind w:left="406"/>
                    <w:rPr>
                      <w:rFonts w:ascii="Trebuchet MS"/>
                    </w:rPr>
                  </w:pPr>
                  <w:r>
                    <w:rPr>
                      <w:rFonts w:ascii="Trebuchet MS"/>
                      <w:w w:val="142"/>
                    </w:rPr>
                    <w:t>}</w:t>
                  </w:r>
                </w:p>
                <w:p>
                  <w:pPr>
                    <w:pStyle w:val="5"/>
                    <w:spacing w:before="7"/>
                    <w:ind w:left="29"/>
                    <w:rPr>
                      <w:rFonts w:ascii="Trebuchet MS"/>
                    </w:rPr>
                  </w:pPr>
                  <w:r>
                    <w:rPr>
                      <w:rFonts w:ascii="Trebuchet MS"/>
                      <w:w w:val="140"/>
                    </w:rPr>
                    <w:t>};</w:t>
                  </w:r>
                </w:p>
              </w:txbxContent>
            </v:textbox>
            <w10:wrap type="topAndBottom"/>
          </v:shape>
        </w:pict>
      </w:r>
    </w:p>
    <w:p>
      <w:pPr>
        <w:pStyle w:val="5"/>
        <w:spacing w:before="2"/>
        <w:rPr>
          <w:rFonts w:ascii="Times New Roman"/>
          <w:sz w:val="23"/>
        </w:rPr>
      </w:pPr>
    </w:p>
    <w:p>
      <w:pPr>
        <w:pStyle w:val="4"/>
        <w:spacing w:before="144"/>
      </w:pPr>
      <w:r>
        <w:fldChar w:fldCharType="begin"/>
      </w:r>
      <w:r>
        <w:instrText xml:space="preserve"> HYPERLINK "https://leetcode.com/problems/subarray-sum-equals-k/" \h </w:instrText>
      </w:r>
      <w:r>
        <w:fldChar w:fldCharType="separate"/>
      </w:r>
      <w:r>
        <w:rPr>
          <w:color w:val="7F0000"/>
        </w:rPr>
        <w:t>560.</w:t>
      </w:r>
      <w:r>
        <w:rPr>
          <w:color w:val="7F0000"/>
          <w:spacing w:val="19"/>
        </w:rPr>
        <w:t xml:space="preserve"> </w:t>
      </w:r>
      <w:r>
        <w:rPr>
          <w:color w:val="7F0000"/>
        </w:rPr>
        <w:t>Subarray</w:t>
      </w:r>
      <w:r>
        <w:rPr>
          <w:color w:val="7F0000"/>
          <w:spacing w:val="-5"/>
        </w:rPr>
        <w:t xml:space="preserve"> </w:t>
      </w:r>
      <w:r>
        <w:rPr>
          <w:color w:val="7F0000"/>
        </w:rPr>
        <w:t>Sum</w:t>
      </w:r>
      <w:r>
        <w:rPr>
          <w:color w:val="7F0000"/>
          <w:spacing w:val="-5"/>
        </w:rPr>
        <w:t xml:space="preserve"> </w:t>
      </w:r>
      <w:r>
        <w:rPr>
          <w:color w:val="7F0000"/>
        </w:rPr>
        <w:t>Equals</w:t>
      </w:r>
      <w:r>
        <w:rPr>
          <w:color w:val="7F0000"/>
          <w:spacing w:val="-6"/>
        </w:rPr>
        <w:t xml:space="preserve"> </w:t>
      </w:r>
      <w:r>
        <w:rPr>
          <w:color w:val="7F0000"/>
        </w:rPr>
        <w:t>K</w:t>
      </w:r>
      <w:r>
        <w:rPr>
          <w:color w:val="7F0000"/>
          <w:spacing w:val="-5"/>
        </w:rPr>
        <w:t xml:space="preserve"> </w:t>
      </w:r>
      <w:r>
        <w:rPr>
          <w:color w:val="7F0000"/>
        </w:rPr>
        <w:t>(Medium)</w:t>
      </w:r>
      <w:r>
        <w:rPr>
          <w:color w:val="7F0000"/>
        </w:rPr>
        <w:fldChar w:fldCharType="end"/>
      </w:r>
    </w:p>
    <w:p>
      <w:pPr>
        <w:spacing w:before="148"/>
        <w:ind w:left="1445" w:right="0" w:firstLine="0"/>
        <w:jc w:val="left"/>
        <w:rPr>
          <w:rFonts w:hint="eastAsia" w:ascii="Microsoft YaHei UI" w:eastAsia="Microsoft YaHei UI"/>
          <w:b/>
          <w:sz w:val="24"/>
        </w:rPr>
      </w:pPr>
      <w:r>
        <w:rPr>
          <w:rFonts w:hint="eastAsia" w:ascii="Microsoft YaHei UI" w:eastAsia="Microsoft YaHei UI"/>
          <w:b/>
          <w:color w:val="3B70B7"/>
          <w:w w:val="95"/>
          <w:sz w:val="24"/>
        </w:rPr>
        <w:t>题目描述</w:t>
      </w:r>
    </w:p>
    <w:p>
      <w:pPr>
        <w:pStyle w:val="5"/>
        <w:spacing w:before="130"/>
        <w:ind w:left="1844"/>
      </w:pPr>
      <w:r>
        <w:rPr>
          <w:spacing w:val="3"/>
          <w:w w:val="95"/>
        </w:rPr>
        <w:t xml:space="preserve">给定一个数组，寻找和为 </w:t>
      </w:r>
      <w:r>
        <w:rPr>
          <w:rFonts w:ascii="Times New Roman" w:eastAsia="Times New Roman"/>
          <w:i/>
          <w:w w:val="95"/>
        </w:rPr>
        <w:t>k</w:t>
      </w:r>
      <w:r>
        <w:rPr>
          <w:rFonts w:ascii="Times New Roman" w:eastAsia="Times New Roman"/>
          <w:i/>
          <w:spacing w:val="107"/>
        </w:rPr>
        <w:t xml:space="preserve"> </w:t>
      </w:r>
      <w:r>
        <w:rPr>
          <w:w w:val="95"/>
        </w:rPr>
        <w:t>的连续区间个数。</w:t>
      </w:r>
    </w:p>
    <w:p>
      <w:pPr>
        <w:pStyle w:val="5"/>
        <w:spacing w:before="11"/>
        <w:rPr>
          <w:sz w:val="21"/>
        </w:rPr>
      </w:pPr>
    </w:p>
    <w:p>
      <w:pPr>
        <w:pStyle w:val="4"/>
        <w:rPr>
          <w:rFonts w:hint="eastAsia" w:ascii="Microsoft YaHei UI" w:eastAsia="Microsoft YaHei UI"/>
        </w:rPr>
      </w:pPr>
      <w:r>
        <w:rPr>
          <w:rFonts w:hint="eastAsia" w:ascii="Microsoft YaHei UI" w:eastAsia="Microsoft YaHei UI"/>
          <w:color w:val="3B70B7"/>
          <w:w w:val="95"/>
        </w:rPr>
        <w:t>输入输出样例</w:t>
      </w:r>
    </w:p>
    <w:p>
      <w:pPr>
        <w:pStyle w:val="5"/>
        <w:spacing w:before="129"/>
        <w:ind w:left="1844"/>
      </w:pPr>
      <w:r>
        <w:rPr>
          <w:w w:val="95"/>
        </w:rPr>
        <w:t>输入一个一维整数数组和一个整数值</w:t>
      </w:r>
      <w:r>
        <w:rPr>
          <w:spacing w:val="113"/>
        </w:rPr>
        <w:t xml:space="preserve">  </w:t>
      </w:r>
      <w:r>
        <w:rPr>
          <w:rFonts w:ascii="Times New Roman" w:eastAsia="Times New Roman"/>
          <w:i/>
          <w:w w:val="95"/>
        </w:rPr>
        <w:t>k</w:t>
      </w:r>
      <w:r>
        <w:rPr>
          <w:w w:val="95"/>
        </w:rPr>
        <w:t>；输出一个整数，表示满足条件的连续区间个数。</w:t>
      </w:r>
    </w:p>
    <w:p>
      <w:pPr>
        <w:pStyle w:val="5"/>
        <w:spacing w:before="1"/>
        <w:rPr>
          <w:sz w:val="26"/>
        </w:rPr>
      </w:pPr>
      <w:r>
        <w:pict>
          <v:shape id="_x0000_s1556" o:spid="_x0000_s1556" o:spt="202" type="#_x0000_t202" style="position:absolute;left:0pt;margin-left:86.2pt;margin-top:18.75pt;height:30.1pt;width:422.9pt;mso-position-horizontal-relative:page;mso-wrap-distance-bottom:0pt;mso-wrap-distance-top:0pt;z-index:-15588352;mso-width-relative:page;mso-height-relative:page;" filled="f" stroked="t" coordsize="21600,21600">
            <v:path/>
            <v:fill on="f" focussize="0,0"/>
            <v:stroke weight="0.199212598425197pt" color="#3B70B7"/>
            <v:imagedata o:title=""/>
            <o:lock v:ext="edit"/>
            <v:textbox inset="0mm,0mm,0mm,0mm">
              <w:txbxContent>
                <w:p>
                  <w:pPr>
                    <w:pStyle w:val="5"/>
                    <w:spacing w:before="39" w:line="247" w:lineRule="auto"/>
                    <w:ind w:left="59" w:right="5334"/>
                    <w:rPr>
                      <w:rFonts w:ascii="Trebuchet MS"/>
                    </w:rPr>
                  </w:pPr>
                  <w:r>
                    <w:rPr>
                      <w:rFonts w:ascii="Trebuchet MS"/>
                      <w:w w:val="105"/>
                    </w:rPr>
                    <w:t>Input:</w:t>
                  </w:r>
                  <w:r>
                    <w:rPr>
                      <w:rFonts w:ascii="Trebuchet MS"/>
                      <w:spacing w:val="53"/>
                      <w:w w:val="105"/>
                    </w:rPr>
                    <w:t xml:space="preserve"> </w:t>
                  </w:r>
                  <w:r>
                    <w:rPr>
                      <w:rFonts w:ascii="Trebuchet MS"/>
                      <w:w w:val="105"/>
                    </w:rPr>
                    <w:t>nums</w:t>
                  </w:r>
                  <w:r>
                    <w:rPr>
                      <w:rFonts w:ascii="Trebuchet MS"/>
                      <w:spacing w:val="54"/>
                      <w:w w:val="105"/>
                    </w:rPr>
                    <w:t xml:space="preserve"> </w:t>
                  </w:r>
                  <w:r>
                    <w:rPr>
                      <w:rFonts w:ascii="Trebuchet MS"/>
                      <w:w w:val="105"/>
                    </w:rPr>
                    <w:t>=</w:t>
                  </w:r>
                  <w:r>
                    <w:rPr>
                      <w:rFonts w:ascii="Trebuchet MS"/>
                      <w:spacing w:val="54"/>
                      <w:w w:val="105"/>
                    </w:rPr>
                    <w:t xml:space="preserve"> </w:t>
                  </w:r>
                  <w:r>
                    <w:rPr>
                      <w:rFonts w:ascii="Trebuchet MS"/>
                      <w:w w:val="105"/>
                    </w:rPr>
                    <w:t>[1,1,1],</w:t>
                  </w:r>
                  <w:r>
                    <w:rPr>
                      <w:rFonts w:ascii="Trebuchet MS"/>
                      <w:spacing w:val="54"/>
                      <w:w w:val="105"/>
                    </w:rPr>
                    <w:t xml:space="preserve"> </w:t>
                  </w:r>
                  <w:r>
                    <w:rPr>
                      <w:rFonts w:ascii="Trebuchet MS"/>
                      <w:w w:val="105"/>
                    </w:rPr>
                    <w:t>k</w:t>
                  </w:r>
                  <w:r>
                    <w:rPr>
                      <w:rFonts w:ascii="Trebuchet MS"/>
                      <w:spacing w:val="54"/>
                      <w:w w:val="105"/>
                    </w:rPr>
                    <w:t xml:space="preserve"> </w:t>
                  </w:r>
                  <w:r>
                    <w:rPr>
                      <w:rFonts w:ascii="Trebuchet MS"/>
                      <w:w w:val="105"/>
                    </w:rPr>
                    <w:t>=</w:t>
                  </w:r>
                  <w:r>
                    <w:rPr>
                      <w:rFonts w:ascii="Trebuchet MS"/>
                      <w:spacing w:val="53"/>
                      <w:w w:val="105"/>
                    </w:rPr>
                    <w:t xml:space="preserve"> </w:t>
                  </w:r>
                  <w:r>
                    <w:rPr>
                      <w:rFonts w:ascii="Trebuchet MS"/>
                      <w:w w:val="105"/>
                    </w:rPr>
                    <w:t>2</w:t>
                  </w:r>
                  <w:r>
                    <w:rPr>
                      <w:rFonts w:ascii="Trebuchet MS"/>
                      <w:spacing w:val="-60"/>
                      <w:w w:val="105"/>
                    </w:rPr>
                    <w:t xml:space="preserve"> </w:t>
                  </w:r>
                  <w:r>
                    <w:rPr>
                      <w:rFonts w:ascii="Trebuchet MS"/>
                      <w:w w:val="105"/>
                    </w:rPr>
                    <w:t>Output:</w:t>
                  </w:r>
                  <w:r>
                    <w:rPr>
                      <w:rFonts w:ascii="Trebuchet MS"/>
                      <w:spacing w:val="40"/>
                      <w:w w:val="105"/>
                    </w:rPr>
                    <w:t xml:space="preserve"> </w:t>
                  </w:r>
                  <w:r>
                    <w:rPr>
                      <w:rFonts w:ascii="Trebuchet MS"/>
                      <w:w w:val="105"/>
                    </w:rPr>
                    <w:t>2</w:t>
                  </w:r>
                </w:p>
              </w:txbxContent>
            </v:textbox>
            <w10:wrap type="topAndBottom"/>
          </v:shape>
        </w:pict>
      </w:r>
    </w:p>
    <w:p>
      <w:pPr>
        <w:pStyle w:val="5"/>
        <w:spacing w:before="116"/>
        <w:ind w:left="1844"/>
      </w:pPr>
      <w:r>
        <w:rPr>
          <w:spacing w:val="4"/>
          <w:w w:val="95"/>
        </w:rPr>
        <w:t xml:space="preserve">在这个样例中，我们可以找到两个 </w:t>
      </w:r>
      <w:r>
        <w:rPr>
          <w:rFonts w:ascii="Times New Roman" w:eastAsia="Times New Roman"/>
          <w:w w:val="95"/>
        </w:rPr>
        <w:t>[1,1]</w:t>
      </w:r>
      <w:r>
        <w:rPr>
          <w:rFonts w:ascii="Times New Roman" w:eastAsia="Times New Roman"/>
          <w:spacing w:val="119"/>
        </w:rPr>
        <w:t xml:space="preserve"> </w:t>
      </w:r>
      <w:r>
        <w:rPr>
          <w:w w:val="95"/>
        </w:rPr>
        <w:t>连续区间满足条件。</w:t>
      </w:r>
    </w:p>
    <w:p>
      <w:pPr>
        <w:pStyle w:val="5"/>
        <w:spacing w:before="11"/>
        <w:rPr>
          <w:sz w:val="21"/>
        </w:rPr>
      </w:pPr>
    </w:p>
    <w:p>
      <w:pPr>
        <w:pStyle w:val="4"/>
        <w:rPr>
          <w:rFonts w:hint="eastAsia" w:ascii="Microsoft YaHei UI" w:eastAsia="Microsoft YaHei UI"/>
        </w:rPr>
      </w:pPr>
      <w:r>
        <w:rPr>
          <w:rFonts w:hint="eastAsia" w:ascii="Microsoft YaHei UI" w:eastAsia="Microsoft YaHei UI"/>
          <w:color w:val="3B70B7"/>
          <w:w w:val="95"/>
        </w:rPr>
        <w:t>题解</w:t>
      </w:r>
    </w:p>
    <w:p>
      <w:pPr>
        <w:pStyle w:val="5"/>
        <w:spacing w:before="129" w:line="302" w:lineRule="auto"/>
        <w:ind w:left="1445" w:right="283" w:firstLine="398"/>
        <w:jc w:val="both"/>
      </w:pPr>
      <w:r>
        <w:rPr>
          <w:spacing w:val="-6"/>
          <w:w w:val="95"/>
        </w:rPr>
        <w:t>本题同样是利用前缀和，不同的是这里我们使用一个哈希表</w:t>
      </w:r>
      <w:r>
        <w:rPr>
          <w:spacing w:val="117"/>
        </w:rPr>
        <w:t xml:space="preserve"> </w:t>
      </w:r>
      <w:r>
        <w:rPr>
          <w:rFonts w:ascii="Times New Roman" w:eastAsia="Times New Roman"/>
          <w:w w:val="95"/>
        </w:rPr>
        <w:t>hashmap</w:t>
      </w:r>
      <w:r>
        <w:rPr>
          <w:spacing w:val="-8"/>
          <w:w w:val="95"/>
        </w:rPr>
        <w:t>，其键是前缀和，而值是</w:t>
      </w:r>
      <w:r>
        <w:rPr>
          <w:w w:val="95"/>
        </w:rPr>
        <w:t xml:space="preserve">该前缀和出现的次数。在我们遍历到位置 </w:t>
      </w:r>
      <w:r>
        <w:rPr>
          <w:rFonts w:ascii="Times New Roman" w:eastAsia="Times New Roman"/>
          <w:w w:val="95"/>
        </w:rPr>
        <w:t>i</w:t>
      </w:r>
      <w:r>
        <w:rPr>
          <w:rFonts w:ascii="Times New Roman" w:eastAsia="Times New Roman"/>
          <w:spacing w:val="3"/>
          <w:w w:val="95"/>
        </w:rPr>
        <w:t xml:space="preserve"> </w:t>
      </w:r>
      <w:r>
        <w:rPr>
          <w:w w:val="95"/>
        </w:rPr>
        <w:t xml:space="preserve">时，假设当前的前缀和是 </w:t>
      </w:r>
      <w:r>
        <w:rPr>
          <w:rFonts w:ascii="Times New Roman" w:eastAsia="Times New Roman"/>
          <w:w w:val="95"/>
        </w:rPr>
        <w:t>psum</w:t>
      </w:r>
      <w:r>
        <w:rPr>
          <w:w w:val="95"/>
        </w:rPr>
        <w:t xml:space="preserve">，那么 </w:t>
      </w:r>
      <w:r>
        <w:rPr>
          <w:rFonts w:ascii="Times New Roman" w:eastAsia="Times New Roman"/>
          <w:w w:val="95"/>
        </w:rPr>
        <w:t>hashmap[psum-k]</w:t>
      </w:r>
      <w:r>
        <w:rPr>
          <w:rFonts w:ascii="Times New Roman" w:eastAsia="Times New Roman"/>
          <w:spacing w:val="-46"/>
          <w:w w:val="95"/>
        </w:rPr>
        <w:t xml:space="preserve"> </w:t>
      </w:r>
      <w:r>
        <w:t>即为以当前位置结尾、满足条件的区间个数。</w:t>
      </w:r>
    </w:p>
    <w:p>
      <w:pPr>
        <w:spacing w:after="0" w:line="302" w:lineRule="auto"/>
        <w:jc w:val="both"/>
        <w:sectPr>
          <w:pgSz w:w="11910" w:h="16840"/>
          <w:pgMar w:top="1200" w:right="1500" w:bottom="700" w:left="340" w:header="923" w:footer="510" w:gutter="0"/>
        </w:sectPr>
      </w:pPr>
    </w:p>
    <w:p>
      <w:pPr>
        <w:pStyle w:val="5"/>
      </w:pPr>
    </w:p>
    <w:p>
      <w:pPr>
        <w:pStyle w:val="5"/>
        <w:spacing w:before="1"/>
        <w:rPr>
          <w:sz w:val="24"/>
        </w:rPr>
      </w:pPr>
    </w:p>
    <w:p>
      <w:pPr>
        <w:pStyle w:val="5"/>
        <w:ind w:left="1382"/>
      </w:pPr>
      <w:r>
        <w:pict>
          <v:shape id="_x0000_s1557" o:spid="_x0000_s1557" o:spt="202" type="#_x0000_t202" style="height:137.7pt;width:422.9pt;" filled="f" stroked="t" coordsize="21600,21600">
            <v:path/>
            <v:fill on="f" focussize="0,0"/>
            <v:stroke weight="0.199212598425197pt" color="#3B70B7"/>
            <v:imagedata o:title=""/>
            <o:lock v:ext="edit"/>
            <v:textbox inset="0mm,0mm,0mm,0mm">
              <w:txbxContent>
                <w:p>
                  <w:pPr>
                    <w:pStyle w:val="5"/>
                    <w:spacing w:before="39" w:line="242" w:lineRule="auto"/>
                    <w:ind w:left="436" w:right="3894" w:hanging="377"/>
                  </w:pPr>
                  <w:r>
                    <w:rPr>
                      <w:rFonts w:ascii="Trebuchet MS" w:eastAsia="Trebuchet MS"/>
                      <w:color w:val="7F0000"/>
                      <w:w w:val="110"/>
                    </w:rPr>
                    <w:t>int</w:t>
                  </w:r>
                  <w:r>
                    <w:rPr>
                      <w:rFonts w:ascii="Trebuchet MS" w:eastAsia="Trebuchet MS"/>
                      <w:color w:val="7F0000"/>
                      <w:spacing w:val="27"/>
                      <w:w w:val="110"/>
                    </w:rPr>
                    <w:t xml:space="preserve"> </w:t>
                  </w:r>
                  <w:r>
                    <w:rPr>
                      <w:rFonts w:ascii="Trebuchet MS" w:eastAsia="Trebuchet MS"/>
                      <w:w w:val="110"/>
                    </w:rPr>
                    <w:t>subarraySum(vector&lt;</w:t>
                  </w:r>
                  <w:r>
                    <w:rPr>
                      <w:rFonts w:ascii="Trebuchet MS" w:eastAsia="Trebuchet MS"/>
                      <w:color w:val="7F0000"/>
                      <w:w w:val="110"/>
                    </w:rPr>
                    <w:t>int</w:t>
                  </w:r>
                  <w:r>
                    <w:rPr>
                      <w:rFonts w:ascii="Trebuchet MS" w:eastAsia="Trebuchet MS"/>
                      <w:w w:val="110"/>
                    </w:rPr>
                    <w:t>&gt;&amp;</w:t>
                  </w:r>
                  <w:r>
                    <w:rPr>
                      <w:rFonts w:ascii="Trebuchet MS" w:eastAsia="Trebuchet MS"/>
                      <w:spacing w:val="28"/>
                      <w:w w:val="110"/>
                    </w:rPr>
                    <w:t xml:space="preserve"> </w:t>
                  </w:r>
                  <w:r>
                    <w:rPr>
                      <w:rFonts w:ascii="Trebuchet MS" w:eastAsia="Trebuchet MS"/>
                      <w:w w:val="110"/>
                    </w:rPr>
                    <w:t>nums,</w:t>
                  </w:r>
                  <w:r>
                    <w:rPr>
                      <w:rFonts w:ascii="Trebuchet MS" w:eastAsia="Trebuchet MS"/>
                      <w:spacing w:val="28"/>
                      <w:w w:val="110"/>
                    </w:rPr>
                    <w:t xml:space="preserve"> </w:t>
                  </w:r>
                  <w:r>
                    <w:rPr>
                      <w:rFonts w:ascii="Trebuchet MS" w:eastAsia="Trebuchet MS"/>
                      <w:color w:val="7F0000"/>
                      <w:w w:val="110"/>
                    </w:rPr>
                    <w:t>int</w:t>
                  </w:r>
                  <w:r>
                    <w:rPr>
                      <w:rFonts w:ascii="Trebuchet MS" w:eastAsia="Trebuchet MS"/>
                      <w:color w:val="7F0000"/>
                      <w:spacing w:val="27"/>
                      <w:w w:val="110"/>
                    </w:rPr>
                    <w:t xml:space="preserve"> </w:t>
                  </w:r>
                  <w:r>
                    <w:rPr>
                      <w:rFonts w:ascii="Trebuchet MS" w:eastAsia="Trebuchet MS"/>
                      <w:w w:val="110"/>
                    </w:rPr>
                    <w:t>k)</w:t>
                  </w:r>
                  <w:r>
                    <w:rPr>
                      <w:rFonts w:ascii="Trebuchet MS" w:eastAsia="Trebuchet MS"/>
                      <w:spacing w:val="14"/>
                      <w:w w:val="110"/>
                    </w:rPr>
                    <w:t xml:space="preserve"> {</w:t>
                  </w:r>
                  <w:r>
                    <w:rPr>
                      <w:rFonts w:ascii="Trebuchet MS" w:eastAsia="Trebuchet MS"/>
                      <w:spacing w:val="-64"/>
                      <w:w w:val="110"/>
                    </w:rPr>
                    <w:t xml:space="preserve"> </w:t>
                  </w:r>
                  <w:r>
                    <w:rPr>
                      <w:rFonts w:ascii="Trebuchet MS" w:eastAsia="Trebuchet MS"/>
                      <w:color w:val="7F0000"/>
                      <w:w w:val="110"/>
                    </w:rPr>
                    <w:t>int</w:t>
                  </w:r>
                  <w:r>
                    <w:rPr>
                      <w:rFonts w:ascii="Trebuchet MS" w:eastAsia="Trebuchet MS"/>
                      <w:color w:val="7F0000"/>
                      <w:spacing w:val="1"/>
                      <w:w w:val="110"/>
                    </w:rPr>
                    <w:t xml:space="preserve"> </w:t>
                  </w:r>
                  <w:r>
                    <w:rPr>
                      <w:rFonts w:ascii="Trebuchet MS" w:eastAsia="Trebuchet MS"/>
                      <w:w w:val="110"/>
                    </w:rPr>
                    <w:t>count = 0,</w:t>
                  </w:r>
                  <w:r>
                    <w:rPr>
                      <w:rFonts w:ascii="Trebuchet MS" w:eastAsia="Trebuchet MS"/>
                      <w:spacing w:val="1"/>
                      <w:w w:val="110"/>
                    </w:rPr>
                    <w:t xml:space="preserve"> </w:t>
                  </w:r>
                  <w:r>
                    <w:rPr>
                      <w:rFonts w:ascii="Trebuchet MS" w:eastAsia="Trebuchet MS"/>
                      <w:w w:val="110"/>
                    </w:rPr>
                    <w:t>psum = 0;</w:t>
                  </w:r>
                  <w:r>
                    <w:rPr>
                      <w:rFonts w:ascii="Trebuchet MS" w:eastAsia="Trebuchet MS"/>
                      <w:spacing w:val="1"/>
                      <w:w w:val="110"/>
                    </w:rPr>
                    <w:t xml:space="preserve"> </w:t>
                  </w:r>
                  <w:r>
                    <w:rPr>
                      <w:rFonts w:ascii="Trebuchet MS" w:eastAsia="Trebuchet MS"/>
                      <w:w w:val="110"/>
                    </w:rPr>
                    <w:t>unordered_map&lt;</w:t>
                  </w:r>
                  <w:r>
                    <w:rPr>
                      <w:rFonts w:ascii="Trebuchet MS" w:eastAsia="Trebuchet MS"/>
                      <w:color w:val="7F0000"/>
                      <w:w w:val="110"/>
                    </w:rPr>
                    <w:t>int</w:t>
                  </w:r>
                  <w:r>
                    <w:rPr>
                      <w:rFonts w:ascii="Trebuchet MS" w:eastAsia="Trebuchet MS"/>
                      <w:spacing w:val="4"/>
                      <w:w w:val="110"/>
                    </w:rPr>
                    <w:t xml:space="preserve">, </w:t>
                  </w:r>
                  <w:r>
                    <w:rPr>
                      <w:rFonts w:ascii="Trebuchet MS" w:eastAsia="Trebuchet MS"/>
                      <w:color w:val="7F0000"/>
                      <w:w w:val="110"/>
                    </w:rPr>
                    <w:t>int</w:t>
                  </w:r>
                  <w:r>
                    <w:rPr>
                      <w:rFonts w:ascii="Trebuchet MS" w:eastAsia="Trebuchet MS"/>
                      <w:spacing w:val="4"/>
                      <w:w w:val="110"/>
                    </w:rPr>
                    <w:t xml:space="preserve">&gt; </w:t>
                  </w:r>
                  <w:r>
                    <w:rPr>
                      <w:rFonts w:ascii="Trebuchet MS" w:eastAsia="Trebuchet MS"/>
                      <w:w w:val="110"/>
                    </w:rPr>
                    <w:t>hashmap;</w:t>
                  </w:r>
                  <w:r>
                    <w:rPr>
                      <w:rFonts w:ascii="Trebuchet MS" w:eastAsia="Trebuchet MS"/>
                      <w:spacing w:val="1"/>
                      <w:w w:val="110"/>
                    </w:rPr>
                    <w:t xml:space="preserve"> </w:t>
                  </w:r>
                  <w:r>
                    <w:rPr>
                      <w:rFonts w:ascii="Trebuchet MS" w:eastAsia="Trebuchet MS"/>
                      <w:w w:val="110"/>
                    </w:rPr>
                    <w:t>hashmap[0]</w:t>
                  </w:r>
                  <w:r>
                    <w:rPr>
                      <w:rFonts w:ascii="Trebuchet MS" w:eastAsia="Trebuchet MS"/>
                      <w:spacing w:val="12"/>
                      <w:w w:val="110"/>
                    </w:rPr>
                    <w:t xml:space="preserve"> = </w:t>
                  </w:r>
                  <w:r>
                    <w:rPr>
                      <w:rFonts w:ascii="Trebuchet MS" w:eastAsia="Trebuchet MS"/>
                      <w:w w:val="110"/>
                    </w:rPr>
                    <w:t>1;</w:t>
                  </w:r>
                  <w:r>
                    <w:rPr>
                      <w:rFonts w:ascii="Trebuchet MS" w:eastAsia="Trebuchet MS"/>
                      <w:spacing w:val="21"/>
                      <w:w w:val="110"/>
                    </w:rPr>
                    <w:t xml:space="preserve"> </w:t>
                  </w:r>
                  <w:r>
                    <w:rPr>
                      <w:rFonts w:ascii="Trebuchet MS" w:eastAsia="Trebuchet MS"/>
                      <w:color w:val="7F7F7F"/>
                      <w:spacing w:val="2"/>
                      <w:w w:val="110"/>
                    </w:rPr>
                    <w:t xml:space="preserve">// </w:t>
                  </w:r>
                  <w:r>
                    <w:rPr>
                      <w:color w:val="7F7F7F"/>
                      <w:w w:val="110"/>
                    </w:rPr>
                    <w:t>初始化很重要</w:t>
                  </w:r>
                </w:p>
                <w:p>
                  <w:pPr>
                    <w:pStyle w:val="5"/>
                    <w:spacing w:line="247" w:lineRule="auto"/>
                    <w:ind w:left="812" w:right="6022" w:hanging="377"/>
                    <w:rPr>
                      <w:rFonts w:ascii="Trebuchet MS"/>
                    </w:rPr>
                  </w:pPr>
                  <w:r>
                    <w:rPr>
                      <w:rFonts w:ascii="Trebuchet MS"/>
                      <w:color w:val="7F0000"/>
                      <w:w w:val="130"/>
                    </w:rPr>
                    <w:t>for</w:t>
                  </w:r>
                  <w:r>
                    <w:rPr>
                      <w:rFonts w:ascii="Trebuchet MS"/>
                      <w:color w:val="7F0000"/>
                      <w:spacing w:val="-14"/>
                      <w:w w:val="130"/>
                    </w:rPr>
                    <w:t xml:space="preserve"> </w:t>
                  </w:r>
                  <w:r>
                    <w:rPr>
                      <w:rFonts w:ascii="Trebuchet MS"/>
                      <w:w w:val="130"/>
                    </w:rPr>
                    <w:t>(</w:t>
                  </w:r>
                  <w:r>
                    <w:rPr>
                      <w:rFonts w:ascii="Trebuchet MS"/>
                      <w:color w:val="7F0000"/>
                      <w:w w:val="130"/>
                    </w:rPr>
                    <w:t>int</w:t>
                  </w:r>
                  <w:r>
                    <w:rPr>
                      <w:rFonts w:ascii="Trebuchet MS"/>
                      <w:color w:val="7F0000"/>
                      <w:spacing w:val="-13"/>
                      <w:w w:val="130"/>
                    </w:rPr>
                    <w:t xml:space="preserve"> </w:t>
                  </w:r>
                  <w:r>
                    <w:rPr>
                      <w:rFonts w:ascii="Trebuchet MS"/>
                      <w:w w:val="130"/>
                    </w:rPr>
                    <w:t>i:</w:t>
                  </w:r>
                  <w:r>
                    <w:rPr>
                      <w:rFonts w:ascii="Trebuchet MS"/>
                      <w:spacing w:val="-13"/>
                      <w:w w:val="130"/>
                    </w:rPr>
                    <w:t xml:space="preserve"> </w:t>
                  </w:r>
                  <w:r>
                    <w:rPr>
                      <w:rFonts w:ascii="Trebuchet MS"/>
                      <w:w w:val="130"/>
                    </w:rPr>
                    <w:t>nums)</w:t>
                  </w:r>
                  <w:r>
                    <w:rPr>
                      <w:rFonts w:ascii="Trebuchet MS"/>
                      <w:spacing w:val="-14"/>
                      <w:w w:val="130"/>
                    </w:rPr>
                    <w:t xml:space="preserve"> </w:t>
                  </w:r>
                  <w:r>
                    <w:rPr>
                      <w:rFonts w:ascii="Trebuchet MS"/>
                      <w:w w:val="130"/>
                    </w:rPr>
                    <w:t>{</w:t>
                  </w:r>
                  <w:r>
                    <w:rPr>
                      <w:rFonts w:ascii="Trebuchet MS"/>
                      <w:spacing w:val="-75"/>
                      <w:w w:val="130"/>
                    </w:rPr>
                    <w:t xml:space="preserve"> </w:t>
                  </w:r>
                  <w:r>
                    <w:rPr>
                      <w:rFonts w:ascii="Trebuchet MS"/>
                      <w:w w:val="130"/>
                    </w:rPr>
                    <w:t>psum</w:t>
                  </w:r>
                  <w:r>
                    <w:rPr>
                      <w:rFonts w:ascii="Trebuchet MS"/>
                      <w:spacing w:val="-4"/>
                      <w:w w:val="130"/>
                    </w:rPr>
                    <w:t xml:space="preserve"> </w:t>
                  </w:r>
                  <w:r>
                    <w:rPr>
                      <w:rFonts w:ascii="Trebuchet MS"/>
                      <w:w w:val="130"/>
                    </w:rPr>
                    <w:t>+=</w:t>
                  </w:r>
                  <w:r>
                    <w:rPr>
                      <w:rFonts w:ascii="Trebuchet MS"/>
                      <w:spacing w:val="-2"/>
                      <w:w w:val="130"/>
                    </w:rPr>
                    <w:t xml:space="preserve"> </w:t>
                  </w:r>
                  <w:r>
                    <w:rPr>
                      <w:rFonts w:ascii="Trebuchet MS"/>
                      <w:w w:val="130"/>
                    </w:rPr>
                    <w:t>i;</w:t>
                  </w:r>
                </w:p>
                <w:p>
                  <w:pPr>
                    <w:pStyle w:val="5"/>
                    <w:ind w:left="812"/>
                    <w:rPr>
                      <w:rFonts w:ascii="Trebuchet MS"/>
                    </w:rPr>
                  </w:pPr>
                  <w:r>
                    <w:rPr>
                      <w:rFonts w:ascii="Trebuchet MS"/>
                    </w:rPr>
                    <w:t>count</w:t>
                  </w:r>
                  <w:r>
                    <w:rPr>
                      <w:rFonts w:ascii="Trebuchet MS"/>
                      <w:spacing w:val="58"/>
                    </w:rPr>
                    <w:t xml:space="preserve"> </w:t>
                  </w:r>
                  <w:r>
                    <w:rPr>
                      <w:rFonts w:ascii="Trebuchet MS"/>
                    </w:rPr>
                    <w:t>+=</w:t>
                  </w:r>
                  <w:r>
                    <w:rPr>
                      <w:rFonts w:ascii="Trebuchet MS"/>
                      <w:spacing w:val="59"/>
                    </w:rPr>
                    <w:t xml:space="preserve"> </w:t>
                  </w:r>
                  <w:r>
                    <w:rPr>
                      <w:rFonts w:ascii="Trebuchet MS"/>
                    </w:rPr>
                    <w:t>hashmap[psum-k];</w:t>
                  </w:r>
                </w:p>
                <w:p>
                  <w:pPr>
                    <w:pStyle w:val="5"/>
                    <w:spacing w:before="1"/>
                    <w:ind w:left="812"/>
                    <w:rPr>
                      <w:rFonts w:ascii="Trebuchet MS"/>
                    </w:rPr>
                  </w:pPr>
                  <w:r>
                    <w:rPr>
                      <w:rFonts w:ascii="Trebuchet MS"/>
                    </w:rPr>
                    <w:t>++hashmap[psum];</w:t>
                  </w:r>
                </w:p>
                <w:p>
                  <w:pPr>
                    <w:pStyle w:val="5"/>
                    <w:spacing w:before="7"/>
                    <w:ind w:left="436"/>
                    <w:rPr>
                      <w:rFonts w:ascii="Trebuchet MS"/>
                    </w:rPr>
                  </w:pPr>
                  <w:r>
                    <w:rPr>
                      <w:rFonts w:ascii="Trebuchet MS"/>
                      <w:w w:val="142"/>
                    </w:rPr>
                    <w:t>}</w:t>
                  </w:r>
                </w:p>
                <w:p>
                  <w:pPr>
                    <w:pStyle w:val="5"/>
                    <w:spacing w:before="6"/>
                    <w:ind w:left="436"/>
                    <w:rPr>
                      <w:rFonts w:ascii="Trebuchet MS"/>
                    </w:rPr>
                  </w:pPr>
                  <w:r>
                    <w:rPr>
                      <w:rFonts w:ascii="Trebuchet MS"/>
                      <w:color w:val="7F0000"/>
                      <w:w w:val="110"/>
                    </w:rPr>
                    <w:t>return</w:t>
                  </w:r>
                  <w:r>
                    <w:rPr>
                      <w:rFonts w:ascii="Trebuchet MS"/>
                      <w:color w:val="7F0000"/>
                      <w:spacing w:val="37"/>
                      <w:w w:val="110"/>
                    </w:rPr>
                    <w:t xml:space="preserve"> </w:t>
                  </w:r>
                  <w:r>
                    <w:rPr>
                      <w:rFonts w:ascii="Trebuchet MS"/>
                      <w:w w:val="110"/>
                    </w:rPr>
                    <w:t>count;</w:t>
                  </w:r>
                </w:p>
                <w:p>
                  <w:pPr>
                    <w:pStyle w:val="5"/>
                    <w:spacing w:before="7"/>
                    <w:ind w:left="59"/>
                    <w:rPr>
                      <w:rFonts w:ascii="Trebuchet MS"/>
                    </w:rPr>
                  </w:pPr>
                  <w:r>
                    <w:rPr>
                      <w:rFonts w:ascii="Trebuchet MS"/>
                      <w:w w:val="142"/>
                    </w:rPr>
                    <w:t>}</w:t>
                  </w:r>
                </w:p>
              </w:txbxContent>
            </v:textbox>
            <w10:wrap type="none"/>
            <w10:anchorlock/>
          </v:shape>
        </w:pict>
      </w:r>
    </w:p>
    <w:p>
      <w:pPr>
        <w:pStyle w:val="5"/>
      </w:pPr>
    </w:p>
    <w:p>
      <w:pPr>
        <w:pStyle w:val="3"/>
        <w:numPr>
          <w:ilvl w:val="1"/>
          <w:numId w:val="37"/>
        </w:numPr>
        <w:tabs>
          <w:tab w:val="left" w:pos="2255"/>
        </w:tabs>
        <w:spacing w:before="195" w:after="0" w:line="240" w:lineRule="auto"/>
        <w:ind w:left="2254" w:right="0" w:hanging="810"/>
        <w:jc w:val="left"/>
      </w:pPr>
      <w:bookmarkStart w:id="176" w:name="11.10 练习"/>
      <w:bookmarkEnd w:id="176"/>
      <w:bookmarkStart w:id="177" w:name="_bookmark66"/>
      <w:bookmarkEnd w:id="177"/>
      <w:bookmarkStart w:id="178" w:name="_bookmark66"/>
      <w:bookmarkEnd w:id="178"/>
      <w:r>
        <w:rPr>
          <w:color w:val="3B70B7"/>
        </w:rPr>
        <w:t>练习</w:t>
      </w:r>
    </w:p>
    <w:p>
      <w:pPr>
        <w:pStyle w:val="4"/>
        <w:spacing w:before="179"/>
        <w:rPr>
          <w:rFonts w:hint="eastAsia" w:ascii="Microsoft YaHei UI" w:eastAsia="Microsoft YaHei UI"/>
        </w:rPr>
      </w:pPr>
      <w:r>
        <w:rPr>
          <w:rFonts w:hint="eastAsia" w:ascii="Microsoft YaHei UI" w:eastAsia="Microsoft YaHei UI"/>
          <w:color w:val="3B70B7"/>
          <w:w w:val="95"/>
        </w:rPr>
        <w:t>基础难度</w:t>
      </w:r>
    </w:p>
    <w:p>
      <w:pPr>
        <w:spacing w:before="159"/>
        <w:ind w:left="1445" w:right="0" w:firstLine="0"/>
        <w:jc w:val="left"/>
        <w:rPr>
          <w:rFonts w:ascii="Times New Roman"/>
          <w:b/>
          <w:sz w:val="24"/>
        </w:rPr>
      </w:pPr>
      <w:r>
        <w:fldChar w:fldCharType="begin"/>
      </w:r>
      <w:r>
        <w:instrText xml:space="preserve"> HYPERLINK "https://leetcode.com/problems/reshape-the-matrix/" \h </w:instrText>
      </w:r>
      <w:r>
        <w:fldChar w:fldCharType="separate"/>
      </w:r>
      <w:r>
        <w:rPr>
          <w:rFonts w:ascii="Times New Roman"/>
          <w:b/>
          <w:color w:val="7F0000"/>
          <w:sz w:val="24"/>
        </w:rPr>
        <w:t>566.</w:t>
      </w:r>
      <w:r>
        <w:rPr>
          <w:rFonts w:ascii="Times New Roman"/>
          <w:b/>
          <w:color w:val="7F0000"/>
          <w:spacing w:val="21"/>
          <w:sz w:val="24"/>
        </w:rPr>
        <w:t xml:space="preserve"> </w:t>
      </w:r>
      <w:r>
        <w:rPr>
          <w:rFonts w:ascii="Times New Roman"/>
          <w:b/>
          <w:color w:val="7F0000"/>
          <w:sz w:val="24"/>
        </w:rPr>
        <w:t>Reshape</w:t>
      </w:r>
      <w:r>
        <w:rPr>
          <w:rFonts w:ascii="Times New Roman"/>
          <w:b/>
          <w:color w:val="7F0000"/>
          <w:spacing w:val="-3"/>
          <w:sz w:val="24"/>
        </w:rPr>
        <w:t xml:space="preserve"> </w:t>
      </w:r>
      <w:r>
        <w:rPr>
          <w:rFonts w:ascii="Times New Roman"/>
          <w:b/>
          <w:color w:val="7F0000"/>
          <w:sz w:val="24"/>
        </w:rPr>
        <w:t>the</w:t>
      </w:r>
      <w:r>
        <w:rPr>
          <w:rFonts w:ascii="Times New Roman"/>
          <w:b/>
          <w:color w:val="7F0000"/>
          <w:spacing w:val="-4"/>
          <w:sz w:val="24"/>
        </w:rPr>
        <w:t xml:space="preserve"> </w:t>
      </w:r>
      <w:r>
        <w:rPr>
          <w:rFonts w:ascii="Times New Roman"/>
          <w:b/>
          <w:color w:val="7F0000"/>
          <w:sz w:val="24"/>
        </w:rPr>
        <w:t>Matrix</w:t>
      </w:r>
      <w:r>
        <w:rPr>
          <w:rFonts w:ascii="Times New Roman"/>
          <w:b/>
          <w:color w:val="7F0000"/>
          <w:spacing w:val="-4"/>
          <w:sz w:val="24"/>
        </w:rPr>
        <w:t xml:space="preserve"> </w:t>
      </w:r>
      <w:r>
        <w:rPr>
          <w:rFonts w:ascii="Times New Roman"/>
          <w:b/>
          <w:color w:val="7F0000"/>
          <w:sz w:val="24"/>
        </w:rPr>
        <w:t>(Easy)</w:t>
      </w:r>
      <w:r>
        <w:rPr>
          <w:rFonts w:ascii="Times New Roman"/>
          <w:b/>
          <w:color w:val="7F0000"/>
          <w:sz w:val="24"/>
        </w:rPr>
        <w:fldChar w:fldCharType="end"/>
      </w:r>
    </w:p>
    <w:p>
      <w:pPr>
        <w:pStyle w:val="5"/>
        <w:spacing w:before="199"/>
        <w:ind w:left="1844"/>
      </w:pPr>
      <w:r>
        <w:rPr>
          <w:w w:val="95"/>
        </w:rPr>
        <w:t>没有什么难度，只是需要一点耐心。</w:t>
      </w:r>
    </w:p>
    <w:p>
      <w:pPr>
        <w:pStyle w:val="5"/>
        <w:spacing w:before="4"/>
        <w:rPr>
          <w:sz w:val="29"/>
        </w:rPr>
      </w:pPr>
    </w:p>
    <w:p>
      <w:pPr>
        <w:pStyle w:val="4"/>
      </w:pPr>
      <w:r>
        <w:fldChar w:fldCharType="begin"/>
      </w:r>
      <w:r>
        <w:instrText xml:space="preserve"> HYPERLINK "https://leetcode.com/problems/implement-stack-using-queues/" \h </w:instrText>
      </w:r>
      <w:r>
        <w:fldChar w:fldCharType="separate"/>
      </w:r>
      <w:r>
        <w:rPr>
          <w:color w:val="7F0000"/>
        </w:rPr>
        <w:t>225.</w:t>
      </w:r>
      <w:r>
        <w:rPr>
          <w:color w:val="7F0000"/>
          <w:spacing w:val="21"/>
        </w:rPr>
        <w:t xml:space="preserve"> </w:t>
      </w:r>
      <w:r>
        <w:rPr>
          <w:color w:val="7F0000"/>
        </w:rPr>
        <w:t>Implement</w:t>
      </w:r>
      <w:r>
        <w:rPr>
          <w:color w:val="7F0000"/>
          <w:spacing w:val="-5"/>
        </w:rPr>
        <w:t xml:space="preserve"> </w:t>
      </w:r>
      <w:r>
        <w:rPr>
          <w:color w:val="7F0000"/>
        </w:rPr>
        <w:t>Stack</w:t>
      </w:r>
      <w:r>
        <w:rPr>
          <w:color w:val="7F0000"/>
          <w:spacing w:val="-4"/>
        </w:rPr>
        <w:t xml:space="preserve"> </w:t>
      </w:r>
      <w:r>
        <w:rPr>
          <w:color w:val="7F0000"/>
        </w:rPr>
        <w:t>using</w:t>
      </w:r>
      <w:r>
        <w:rPr>
          <w:color w:val="7F0000"/>
          <w:spacing w:val="-4"/>
        </w:rPr>
        <w:t xml:space="preserve"> </w:t>
      </w:r>
      <w:r>
        <w:rPr>
          <w:color w:val="7F0000"/>
        </w:rPr>
        <w:t>Queues</w:t>
      </w:r>
      <w:r>
        <w:rPr>
          <w:color w:val="7F0000"/>
          <w:spacing w:val="-4"/>
        </w:rPr>
        <w:t xml:space="preserve"> </w:t>
      </w:r>
      <w:r>
        <w:rPr>
          <w:color w:val="7F0000"/>
        </w:rPr>
        <w:t>(Easy)</w:t>
      </w:r>
      <w:r>
        <w:rPr>
          <w:color w:val="7F0000"/>
        </w:rPr>
        <w:fldChar w:fldCharType="end"/>
      </w:r>
    </w:p>
    <w:p>
      <w:pPr>
        <w:pStyle w:val="5"/>
        <w:spacing w:before="199"/>
        <w:ind w:left="1844"/>
      </w:pPr>
      <w:r>
        <w:rPr>
          <w:spacing w:val="1"/>
          <w:w w:val="95"/>
        </w:rPr>
        <w:t xml:space="preserve">利用相似的方法，我们也可以用 </w:t>
      </w:r>
      <w:r>
        <w:rPr>
          <w:rFonts w:ascii="Times New Roman" w:eastAsia="Times New Roman"/>
          <w:w w:val="95"/>
        </w:rPr>
        <w:t>stack</w:t>
      </w:r>
      <w:r>
        <w:rPr>
          <w:rFonts w:ascii="Times New Roman" w:eastAsia="Times New Roman"/>
          <w:spacing w:val="62"/>
        </w:rPr>
        <w:t xml:space="preserve"> </w:t>
      </w:r>
      <w:r>
        <w:rPr>
          <w:spacing w:val="5"/>
          <w:w w:val="95"/>
        </w:rPr>
        <w:t xml:space="preserve">实现 </w:t>
      </w:r>
      <w:r>
        <w:rPr>
          <w:rFonts w:ascii="Times New Roman" w:eastAsia="Times New Roman"/>
          <w:w w:val="95"/>
        </w:rPr>
        <w:t>queue</w:t>
      </w:r>
      <w:r>
        <w:rPr>
          <w:w w:val="95"/>
        </w:rPr>
        <w:t>。</w:t>
      </w:r>
    </w:p>
    <w:p>
      <w:pPr>
        <w:pStyle w:val="5"/>
        <w:spacing w:before="4"/>
        <w:rPr>
          <w:sz w:val="29"/>
        </w:rPr>
      </w:pPr>
    </w:p>
    <w:p>
      <w:pPr>
        <w:pStyle w:val="4"/>
      </w:pPr>
      <w:r>
        <w:fldChar w:fldCharType="begin"/>
      </w:r>
      <w:r>
        <w:instrText xml:space="preserve"> HYPERLINK "https://leetcode.com/problems/next-greater-element-ii/" \h </w:instrText>
      </w:r>
      <w:r>
        <w:fldChar w:fldCharType="separate"/>
      </w:r>
      <w:r>
        <w:rPr>
          <w:color w:val="7F0000"/>
        </w:rPr>
        <w:t>503.</w:t>
      </w:r>
      <w:r>
        <w:rPr>
          <w:color w:val="7F0000"/>
          <w:spacing w:val="20"/>
        </w:rPr>
        <w:t xml:space="preserve"> </w:t>
      </w:r>
      <w:r>
        <w:rPr>
          <w:color w:val="7F0000"/>
        </w:rPr>
        <w:t>Next</w:t>
      </w:r>
      <w:r>
        <w:rPr>
          <w:color w:val="7F0000"/>
          <w:spacing w:val="-5"/>
        </w:rPr>
        <w:t xml:space="preserve"> </w:t>
      </w:r>
      <w:r>
        <w:rPr>
          <w:color w:val="7F0000"/>
        </w:rPr>
        <w:t>Greater</w:t>
      </w:r>
      <w:r>
        <w:rPr>
          <w:color w:val="7F0000"/>
          <w:spacing w:val="-5"/>
        </w:rPr>
        <w:t xml:space="preserve"> </w:t>
      </w:r>
      <w:r>
        <w:rPr>
          <w:color w:val="7F0000"/>
        </w:rPr>
        <w:t>Element</w:t>
      </w:r>
      <w:r>
        <w:rPr>
          <w:color w:val="7F0000"/>
          <w:spacing w:val="-4"/>
        </w:rPr>
        <w:t xml:space="preserve"> </w:t>
      </w:r>
      <w:r>
        <w:rPr>
          <w:color w:val="7F0000"/>
        </w:rPr>
        <w:t>II</w:t>
      </w:r>
      <w:r>
        <w:rPr>
          <w:color w:val="7F0000"/>
          <w:spacing w:val="-5"/>
        </w:rPr>
        <w:t xml:space="preserve"> </w:t>
      </w:r>
      <w:r>
        <w:rPr>
          <w:color w:val="7F0000"/>
        </w:rPr>
        <w:t>(Medium)</w:t>
      </w:r>
      <w:r>
        <w:rPr>
          <w:color w:val="7F0000"/>
        </w:rPr>
        <w:fldChar w:fldCharType="end"/>
      </w:r>
    </w:p>
    <w:p>
      <w:pPr>
        <w:pStyle w:val="5"/>
        <w:spacing w:before="199"/>
        <w:ind w:left="1844"/>
      </w:pPr>
      <w:r>
        <w:rPr>
          <w:rFonts w:ascii="Times New Roman" w:eastAsia="Times New Roman"/>
        </w:rPr>
        <w:t>Daily</w:t>
      </w:r>
      <w:r>
        <w:rPr>
          <w:rFonts w:ascii="Times New Roman" w:eastAsia="Times New Roman"/>
          <w:spacing w:val="-11"/>
        </w:rPr>
        <w:t xml:space="preserve"> </w:t>
      </w:r>
      <w:r>
        <w:rPr>
          <w:rFonts w:ascii="Times New Roman" w:eastAsia="Times New Roman"/>
        </w:rPr>
        <w:t>Temperature</w:t>
      </w:r>
      <w:r>
        <w:rPr>
          <w:rFonts w:ascii="Times New Roman" w:eastAsia="Times New Roman"/>
          <w:spacing w:val="-10"/>
        </w:rPr>
        <w:t xml:space="preserve"> </w:t>
      </w:r>
      <w:r>
        <w:t>的变种题。</w:t>
      </w:r>
    </w:p>
    <w:p>
      <w:pPr>
        <w:pStyle w:val="5"/>
        <w:spacing w:before="4"/>
        <w:rPr>
          <w:sz w:val="29"/>
        </w:rPr>
      </w:pPr>
    </w:p>
    <w:p>
      <w:pPr>
        <w:pStyle w:val="4"/>
      </w:pPr>
      <w:r>
        <w:fldChar w:fldCharType="begin"/>
      </w:r>
      <w:r>
        <w:instrText xml:space="preserve"> HYPERLINK "https://leetcode.com/problems/contains-duplicate/" \h </w:instrText>
      </w:r>
      <w:r>
        <w:fldChar w:fldCharType="separate"/>
      </w:r>
      <w:r>
        <w:rPr>
          <w:color w:val="7F0000"/>
        </w:rPr>
        <w:t>217.</w:t>
      </w:r>
      <w:r>
        <w:rPr>
          <w:color w:val="7F0000"/>
          <w:spacing w:val="23"/>
        </w:rPr>
        <w:t xml:space="preserve"> </w:t>
      </w:r>
      <w:r>
        <w:rPr>
          <w:color w:val="7F0000"/>
        </w:rPr>
        <w:t>Contains</w:t>
      </w:r>
      <w:r>
        <w:rPr>
          <w:color w:val="7F0000"/>
          <w:spacing w:val="-3"/>
        </w:rPr>
        <w:t xml:space="preserve"> </w:t>
      </w:r>
      <w:r>
        <w:rPr>
          <w:color w:val="7F0000"/>
        </w:rPr>
        <w:t>Duplicate</w:t>
      </w:r>
      <w:r>
        <w:rPr>
          <w:color w:val="7F0000"/>
          <w:spacing w:val="-3"/>
        </w:rPr>
        <w:t xml:space="preserve"> </w:t>
      </w:r>
      <w:r>
        <w:rPr>
          <w:color w:val="7F0000"/>
        </w:rPr>
        <w:t>(Easy)</w:t>
      </w:r>
      <w:r>
        <w:rPr>
          <w:color w:val="7F0000"/>
        </w:rPr>
        <w:fldChar w:fldCharType="end"/>
      </w:r>
    </w:p>
    <w:p>
      <w:pPr>
        <w:pStyle w:val="5"/>
        <w:spacing w:before="199"/>
        <w:ind w:left="1844"/>
      </w:pPr>
      <w:r>
        <w:rPr>
          <w:w w:val="95"/>
        </w:rPr>
        <w:t>使用什么数据结构可以快速判断重复呢？</w:t>
      </w:r>
    </w:p>
    <w:p>
      <w:pPr>
        <w:pStyle w:val="5"/>
        <w:spacing w:before="4"/>
        <w:rPr>
          <w:sz w:val="29"/>
        </w:rPr>
      </w:pPr>
    </w:p>
    <w:p>
      <w:pPr>
        <w:pStyle w:val="4"/>
      </w:pPr>
      <w:r>
        <w:fldChar w:fldCharType="begin"/>
      </w:r>
      <w:r>
        <w:instrText xml:space="preserve"> HYPERLINK "https://leetcode.com/problems/degree-of-an-array/" \h </w:instrText>
      </w:r>
      <w:r>
        <w:fldChar w:fldCharType="separate"/>
      </w:r>
      <w:r>
        <w:rPr>
          <w:color w:val="7F0000"/>
        </w:rPr>
        <w:t>697.</w:t>
      </w:r>
      <w:r>
        <w:rPr>
          <w:color w:val="7F0000"/>
          <w:spacing w:val="20"/>
        </w:rPr>
        <w:t xml:space="preserve"> </w:t>
      </w:r>
      <w:r>
        <w:rPr>
          <w:color w:val="7F0000"/>
        </w:rPr>
        <w:t>Degree</w:t>
      </w:r>
      <w:r>
        <w:rPr>
          <w:color w:val="7F0000"/>
          <w:spacing w:val="-4"/>
        </w:rPr>
        <w:t xml:space="preserve"> </w:t>
      </w:r>
      <w:r>
        <w:rPr>
          <w:color w:val="7F0000"/>
        </w:rPr>
        <w:t>of</w:t>
      </w:r>
      <w:r>
        <w:rPr>
          <w:color w:val="7F0000"/>
          <w:spacing w:val="-5"/>
        </w:rPr>
        <w:t xml:space="preserve"> </w:t>
      </w:r>
      <w:r>
        <w:rPr>
          <w:color w:val="7F0000"/>
        </w:rPr>
        <w:t>an</w:t>
      </w:r>
      <w:r>
        <w:rPr>
          <w:color w:val="7F0000"/>
          <w:spacing w:val="-5"/>
        </w:rPr>
        <w:t xml:space="preserve"> </w:t>
      </w:r>
      <w:r>
        <w:rPr>
          <w:color w:val="7F0000"/>
        </w:rPr>
        <w:t>Array</w:t>
      </w:r>
      <w:r>
        <w:rPr>
          <w:color w:val="7F0000"/>
          <w:spacing w:val="-4"/>
        </w:rPr>
        <w:t xml:space="preserve"> </w:t>
      </w:r>
      <w:r>
        <w:rPr>
          <w:color w:val="7F0000"/>
        </w:rPr>
        <w:t>(Easy)</w:t>
      </w:r>
      <w:r>
        <w:rPr>
          <w:color w:val="7F0000"/>
        </w:rPr>
        <w:fldChar w:fldCharType="end"/>
      </w:r>
    </w:p>
    <w:p>
      <w:pPr>
        <w:pStyle w:val="5"/>
        <w:spacing w:before="200"/>
        <w:ind w:left="1844"/>
      </w:pPr>
      <w:r>
        <w:rPr>
          <w:w w:val="95"/>
        </w:rPr>
        <w:t>如何对数组进行预处理才能正确并快速地计算子数组的长度？</w:t>
      </w:r>
    </w:p>
    <w:p>
      <w:pPr>
        <w:pStyle w:val="5"/>
        <w:spacing w:before="3"/>
        <w:rPr>
          <w:sz w:val="29"/>
        </w:rPr>
      </w:pPr>
    </w:p>
    <w:p>
      <w:pPr>
        <w:pStyle w:val="4"/>
      </w:pPr>
      <w:r>
        <w:fldChar w:fldCharType="begin"/>
      </w:r>
      <w:r>
        <w:instrText xml:space="preserve"> HYPERLINK "https://leetcode.com/problems/longest-harmonious-subsequence/" \h </w:instrText>
      </w:r>
      <w:r>
        <w:fldChar w:fldCharType="separate"/>
      </w:r>
      <w:r>
        <w:rPr>
          <w:color w:val="7F0000"/>
        </w:rPr>
        <w:t>594.</w:t>
      </w:r>
      <w:r>
        <w:rPr>
          <w:color w:val="7F0000"/>
          <w:spacing w:val="19"/>
        </w:rPr>
        <w:t xml:space="preserve"> </w:t>
      </w:r>
      <w:r>
        <w:rPr>
          <w:color w:val="7F0000"/>
        </w:rPr>
        <w:t>Longest</w:t>
      </w:r>
      <w:r>
        <w:rPr>
          <w:color w:val="7F0000"/>
          <w:spacing w:val="-5"/>
        </w:rPr>
        <w:t xml:space="preserve"> </w:t>
      </w:r>
      <w:r>
        <w:rPr>
          <w:color w:val="7F0000"/>
        </w:rPr>
        <w:t>Harmonious</w:t>
      </w:r>
      <w:r>
        <w:rPr>
          <w:color w:val="7F0000"/>
          <w:spacing w:val="-6"/>
        </w:rPr>
        <w:t xml:space="preserve"> </w:t>
      </w:r>
      <w:r>
        <w:rPr>
          <w:color w:val="7F0000"/>
        </w:rPr>
        <w:t>Subsequence</w:t>
      </w:r>
      <w:r>
        <w:rPr>
          <w:color w:val="7F0000"/>
          <w:spacing w:val="-5"/>
        </w:rPr>
        <w:t xml:space="preserve"> </w:t>
      </w:r>
      <w:r>
        <w:rPr>
          <w:color w:val="7F0000"/>
        </w:rPr>
        <w:t>(Easy)</w:t>
      </w:r>
      <w:r>
        <w:rPr>
          <w:color w:val="7F0000"/>
        </w:rPr>
        <w:fldChar w:fldCharType="end"/>
      </w:r>
    </w:p>
    <w:p>
      <w:pPr>
        <w:pStyle w:val="5"/>
        <w:spacing w:before="200"/>
        <w:ind w:left="1844"/>
      </w:pPr>
      <w:r>
        <w:rPr>
          <w:w w:val="95"/>
        </w:rPr>
        <w:t>最长连续序列的变种题。</w:t>
      </w:r>
    </w:p>
    <w:p>
      <w:pPr>
        <w:pStyle w:val="5"/>
        <w:spacing w:before="12"/>
        <w:rPr>
          <w:sz w:val="22"/>
        </w:rPr>
      </w:pPr>
    </w:p>
    <w:p>
      <w:pPr>
        <w:pStyle w:val="4"/>
        <w:rPr>
          <w:rFonts w:hint="eastAsia" w:ascii="Microsoft YaHei UI" w:eastAsia="Microsoft YaHei UI"/>
        </w:rPr>
      </w:pPr>
      <w:r>
        <w:rPr>
          <w:rFonts w:hint="eastAsia" w:ascii="Microsoft YaHei UI" w:eastAsia="Microsoft YaHei UI"/>
          <w:color w:val="3B70B7"/>
          <w:w w:val="95"/>
        </w:rPr>
        <w:t>进阶难度</w:t>
      </w:r>
    </w:p>
    <w:p>
      <w:pPr>
        <w:spacing w:before="159"/>
        <w:ind w:left="1445" w:right="0" w:firstLine="0"/>
        <w:jc w:val="left"/>
        <w:rPr>
          <w:rFonts w:ascii="Times New Roman"/>
          <w:b/>
          <w:sz w:val="24"/>
        </w:rPr>
      </w:pPr>
      <w:r>
        <w:fldChar w:fldCharType="begin"/>
      </w:r>
      <w:r>
        <w:instrText xml:space="preserve"> HYPERLINK "https://leetcode.com/problems/find-the-duplicate-number/" \h </w:instrText>
      </w:r>
      <w:r>
        <w:fldChar w:fldCharType="separate"/>
      </w:r>
      <w:r>
        <w:rPr>
          <w:rFonts w:ascii="Times New Roman"/>
          <w:b/>
          <w:color w:val="7F0000"/>
          <w:sz w:val="24"/>
        </w:rPr>
        <w:t>287.</w:t>
      </w:r>
      <w:r>
        <w:rPr>
          <w:rFonts w:ascii="Times New Roman"/>
          <w:b/>
          <w:color w:val="7F0000"/>
          <w:spacing w:val="21"/>
          <w:sz w:val="24"/>
        </w:rPr>
        <w:t xml:space="preserve"> </w:t>
      </w:r>
      <w:r>
        <w:rPr>
          <w:rFonts w:ascii="Times New Roman"/>
          <w:b/>
          <w:color w:val="7F0000"/>
          <w:sz w:val="24"/>
        </w:rPr>
        <w:t>Find</w:t>
      </w:r>
      <w:r>
        <w:rPr>
          <w:rFonts w:ascii="Times New Roman"/>
          <w:b/>
          <w:color w:val="7F0000"/>
          <w:spacing w:val="-3"/>
          <w:sz w:val="24"/>
        </w:rPr>
        <w:t xml:space="preserve"> </w:t>
      </w:r>
      <w:r>
        <w:rPr>
          <w:rFonts w:ascii="Times New Roman"/>
          <w:b/>
          <w:color w:val="7F0000"/>
          <w:sz w:val="24"/>
        </w:rPr>
        <w:t>the</w:t>
      </w:r>
      <w:r>
        <w:rPr>
          <w:rFonts w:ascii="Times New Roman"/>
          <w:b/>
          <w:color w:val="7F0000"/>
          <w:spacing w:val="-4"/>
          <w:sz w:val="24"/>
        </w:rPr>
        <w:t xml:space="preserve"> </w:t>
      </w:r>
      <w:r>
        <w:rPr>
          <w:rFonts w:ascii="Times New Roman"/>
          <w:b/>
          <w:color w:val="7F0000"/>
          <w:sz w:val="24"/>
        </w:rPr>
        <w:t>Duplicate</w:t>
      </w:r>
      <w:r>
        <w:rPr>
          <w:rFonts w:ascii="Times New Roman"/>
          <w:b/>
          <w:color w:val="7F0000"/>
          <w:spacing w:val="-4"/>
          <w:sz w:val="24"/>
        </w:rPr>
        <w:t xml:space="preserve"> </w:t>
      </w:r>
      <w:r>
        <w:rPr>
          <w:rFonts w:ascii="Times New Roman"/>
          <w:b/>
          <w:color w:val="7F0000"/>
          <w:sz w:val="24"/>
        </w:rPr>
        <w:t>Number</w:t>
      </w:r>
      <w:r>
        <w:rPr>
          <w:rFonts w:ascii="Times New Roman"/>
          <w:b/>
          <w:color w:val="7F0000"/>
          <w:spacing w:val="-4"/>
          <w:sz w:val="24"/>
        </w:rPr>
        <w:t xml:space="preserve"> </w:t>
      </w:r>
      <w:r>
        <w:rPr>
          <w:rFonts w:ascii="Times New Roman"/>
          <w:b/>
          <w:color w:val="7F0000"/>
          <w:sz w:val="24"/>
        </w:rPr>
        <w:t>(Medium)</w:t>
      </w:r>
      <w:r>
        <w:rPr>
          <w:rFonts w:ascii="Times New Roman"/>
          <w:b/>
          <w:color w:val="7F0000"/>
          <w:sz w:val="24"/>
        </w:rPr>
        <w:fldChar w:fldCharType="end"/>
      </w:r>
    </w:p>
    <w:p>
      <w:pPr>
        <w:pStyle w:val="5"/>
        <w:spacing w:before="200"/>
        <w:ind w:left="1844"/>
      </w:pPr>
      <w:r>
        <w:rPr>
          <w:w w:val="95"/>
        </w:rPr>
        <w:t>寻找丢失数字的变种题。除了标负位置，你还有没有其它算法可以解决这个问题？</w:t>
      </w:r>
    </w:p>
    <w:p>
      <w:pPr>
        <w:pStyle w:val="5"/>
        <w:spacing w:before="3"/>
        <w:rPr>
          <w:sz w:val="29"/>
        </w:rPr>
      </w:pPr>
    </w:p>
    <w:p>
      <w:pPr>
        <w:pStyle w:val="4"/>
      </w:pPr>
      <w:r>
        <w:fldChar w:fldCharType="begin"/>
      </w:r>
      <w:r>
        <w:instrText xml:space="preserve"> HYPERLINK "https://leetcode.com/problems/super-ugly-number/" \h </w:instrText>
      </w:r>
      <w:r>
        <w:fldChar w:fldCharType="separate"/>
      </w:r>
      <w:r>
        <w:rPr>
          <w:color w:val="7F0000"/>
        </w:rPr>
        <w:t>313.</w:t>
      </w:r>
      <w:r>
        <w:rPr>
          <w:color w:val="7F0000"/>
          <w:spacing w:val="20"/>
        </w:rPr>
        <w:t xml:space="preserve"> </w:t>
      </w:r>
      <w:r>
        <w:rPr>
          <w:color w:val="7F0000"/>
        </w:rPr>
        <w:t>Super</w:t>
      </w:r>
      <w:r>
        <w:rPr>
          <w:color w:val="7F0000"/>
          <w:spacing w:val="-5"/>
        </w:rPr>
        <w:t xml:space="preserve"> </w:t>
      </w:r>
      <w:r>
        <w:rPr>
          <w:color w:val="7F0000"/>
        </w:rPr>
        <w:t>Ugly</w:t>
      </w:r>
      <w:r>
        <w:rPr>
          <w:color w:val="7F0000"/>
          <w:spacing w:val="-4"/>
        </w:rPr>
        <w:t xml:space="preserve"> </w:t>
      </w:r>
      <w:r>
        <w:rPr>
          <w:color w:val="7F0000"/>
        </w:rPr>
        <w:t>Number</w:t>
      </w:r>
      <w:r>
        <w:rPr>
          <w:color w:val="7F0000"/>
          <w:spacing w:val="-5"/>
        </w:rPr>
        <w:t xml:space="preserve"> </w:t>
      </w:r>
      <w:r>
        <w:rPr>
          <w:color w:val="7F0000"/>
        </w:rPr>
        <w:t>(Medium)</w:t>
      </w:r>
      <w:r>
        <w:rPr>
          <w:color w:val="7F0000"/>
        </w:rPr>
        <w:fldChar w:fldCharType="end"/>
      </w:r>
    </w:p>
    <w:p>
      <w:pPr>
        <w:pStyle w:val="5"/>
        <w:spacing w:before="200"/>
        <w:ind w:left="1844"/>
      </w:pPr>
      <w:r>
        <w:rPr>
          <w:w w:val="95"/>
        </w:rPr>
        <w:t>尝试使用优先队列解决这一问题。</w:t>
      </w:r>
    </w:p>
    <w:p>
      <w:pPr>
        <w:spacing w:after="0"/>
        <w:sectPr>
          <w:headerReference r:id="rId124" w:type="default"/>
          <w:footerReference r:id="rId125" w:type="default"/>
          <w:pgSz w:w="11910" w:h="16840"/>
          <w:pgMar w:top="1200" w:right="1500" w:bottom="700" w:left="340" w:header="923" w:footer="510" w:gutter="0"/>
        </w:sectPr>
      </w:pPr>
    </w:p>
    <w:p>
      <w:pPr>
        <w:pStyle w:val="5"/>
        <w:spacing w:before="7"/>
        <w:rPr>
          <w:sz w:val="9"/>
        </w:rPr>
      </w:pPr>
    </w:p>
    <w:p>
      <w:pPr>
        <w:pStyle w:val="4"/>
        <w:spacing w:before="144"/>
      </w:pPr>
      <w:r>
        <w:fldChar w:fldCharType="begin"/>
      </w:r>
      <w:r>
        <w:instrText xml:space="preserve"> HYPERLINK "https://leetcode.com/problems/advantage-shuffle/" \h </w:instrText>
      </w:r>
      <w:r>
        <w:fldChar w:fldCharType="separate"/>
      </w:r>
      <w:r>
        <w:rPr>
          <w:color w:val="7F0000"/>
        </w:rPr>
        <w:t>870.</w:t>
      </w:r>
      <w:r>
        <w:rPr>
          <w:color w:val="7F0000"/>
          <w:spacing w:val="19"/>
        </w:rPr>
        <w:t xml:space="preserve"> </w:t>
      </w:r>
      <w:r>
        <w:rPr>
          <w:color w:val="7F0000"/>
        </w:rPr>
        <w:t>Advantage</w:t>
      </w:r>
      <w:r>
        <w:rPr>
          <w:color w:val="7F0000"/>
          <w:spacing w:val="-6"/>
        </w:rPr>
        <w:t xml:space="preserve"> </w:t>
      </w:r>
      <w:r>
        <w:rPr>
          <w:color w:val="7F0000"/>
        </w:rPr>
        <w:t>Shuﬄe</w:t>
      </w:r>
      <w:r>
        <w:rPr>
          <w:color w:val="7F0000"/>
          <w:spacing w:val="-6"/>
        </w:rPr>
        <w:t xml:space="preserve"> </w:t>
      </w:r>
      <w:r>
        <w:rPr>
          <w:color w:val="7F0000"/>
        </w:rPr>
        <w:t>(Medium)</w:t>
      </w:r>
      <w:r>
        <w:rPr>
          <w:color w:val="7F0000"/>
        </w:rPr>
        <w:fldChar w:fldCharType="end"/>
      </w:r>
    </w:p>
    <w:p>
      <w:pPr>
        <w:pStyle w:val="5"/>
        <w:spacing w:before="199"/>
        <w:ind w:left="1844"/>
      </w:pPr>
      <w:r>
        <w:rPr>
          <w:w w:val="95"/>
        </w:rPr>
        <w:t>如果我们需要比较大小关系，而且同一数字可能出现多次，那么应该用什么数据结构呢？</w:t>
      </w:r>
    </w:p>
    <w:p>
      <w:pPr>
        <w:pStyle w:val="5"/>
        <w:spacing w:before="4"/>
        <w:rPr>
          <w:sz w:val="29"/>
        </w:rPr>
      </w:pPr>
    </w:p>
    <w:p>
      <w:pPr>
        <w:pStyle w:val="4"/>
      </w:pPr>
      <w:r>
        <w:fldChar w:fldCharType="begin"/>
      </w:r>
      <w:r>
        <w:instrText xml:space="preserve"> HYPERLINK "https://leetcode.com/problems/range-sum-query-mutable/" \h </w:instrText>
      </w:r>
      <w:r>
        <w:fldChar w:fldCharType="separate"/>
      </w:r>
      <w:r>
        <w:rPr>
          <w:color w:val="7F0000"/>
        </w:rPr>
        <w:t>307.</w:t>
      </w:r>
      <w:r>
        <w:rPr>
          <w:color w:val="7F0000"/>
          <w:spacing w:val="22"/>
        </w:rPr>
        <w:t xml:space="preserve"> </w:t>
      </w:r>
      <w:r>
        <w:rPr>
          <w:color w:val="7F0000"/>
        </w:rPr>
        <w:t>Range</w:t>
      </w:r>
      <w:r>
        <w:rPr>
          <w:color w:val="7F0000"/>
          <w:spacing w:val="-3"/>
        </w:rPr>
        <w:t xml:space="preserve"> </w:t>
      </w:r>
      <w:r>
        <w:rPr>
          <w:color w:val="7F0000"/>
        </w:rPr>
        <w:t>Sum</w:t>
      </w:r>
      <w:r>
        <w:rPr>
          <w:color w:val="7F0000"/>
          <w:spacing w:val="-4"/>
        </w:rPr>
        <w:t xml:space="preserve"> </w:t>
      </w:r>
      <w:r>
        <w:rPr>
          <w:color w:val="7F0000"/>
        </w:rPr>
        <w:t>Query</w:t>
      </w:r>
      <w:r>
        <w:rPr>
          <w:color w:val="7F0000"/>
          <w:spacing w:val="-3"/>
        </w:rPr>
        <w:t xml:space="preserve"> </w:t>
      </w:r>
      <w:r>
        <w:rPr>
          <w:color w:val="7F0000"/>
        </w:rPr>
        <w:t>-</w:t>
      </w:r>
      <w:r>
        <w:rPr>
          <w:color w:val="7F0000"/>
          <w:spacing w:val="-3"/>
        </w:rPr>
        <w:t xml:space="preserve"> </w:t>
      </w:r>
      <w:r>
        <w:rPr>
          <w:color w:val="7F0000"/>
        </w:rPr>
        <w:t>Mutable</w:t>
      </w:r>
      <w:r>
        <w:rPr>
          <w:color w:val="7F0000"/>
          <w:spacing w:val="-4"/>
        </w:rPr>
        <w:t xml:space="preserve"> </w:t>
      </w:r>
      <w:r>
        <w:rPr>
          <w:color w:val="7F0000"/>
        </w:rPr>
        <w:t>(Medium)</w:t>
      </w:r>
      <w:r>
        <w:rPr>
          <w:color w:val="7F0000"/>
        </w:rPr>
        <w:fldChar w:fldCharType="end"/>
      </w:r>
    </w:p>
    <w:p>
      <w:pPr>
        <w:pStyle w:val="5"/>
        <w:spacing w:before="199"/>
        <w:ind w:left="1844"/>
      </w:pPr>
      <w:r>
        <w:rPr>
          <w:w w:val="95"/>
        </w:rPr>
        <w:t>前缀和的变种题。好吧我承认，这道题可能有些超纲，你或许需要搜索一下什么是线段树。</w:t>
      </w:r>
    </w:p>
    <w:p>
      <w:pPr>
        <w:pStyle w:val="5"/>
      </w:pPr>
    </w:p>
    <w:p>
      <w:pPr>
        <w:pStyle w:val="5"/>
      </w:pPr>
    </w:p>
    <w:p>
      <w:pPr>
        <w:pStyle w:val="5"/>
      </w:pPr>
    </w:p>
    <w:p>
      <w:pPr>
        <w:pStyle w:val="5"/>
      </w:pPr>
    </w:p>
    <w:p>
      <w:pPr>
        <w:pStyle w:val="5"/>
      </w:pPr>
    </w:p>
    <w:p>
      <w:pPr>
        <w:pStyle w:val="5"/>
      </w:pPr>
    </w:p>
    <w:p>
      <w:pPr>
        <w:pStyle w:val="5"/>
      </w:pPr>
    </w:p>
    <w:p>
      <w:pPr>
        <w:pStyle w:val="5"/>
      </w:pPr>
    </w:p>
    <w:p>
      <w:pPr>
        <w:pStyle w:val="5"/>
      </w:pPr>
    </w:p>
    <w:p>
      <w:pPr>
        <w:pStyle w:val="5"/>
      </w:pPr>
    </w:p>
    <w:p>
      <w:pPr>
        <w:pStyle w:val="5"/>
      </w:pPr>
    </w:p>
    <w:p>
      <w:pPr>
        <w:pStyle w:val="5"/>
      </w:pPr>
    </w:p>
    <w:p>
      <w:pPr>
        <w:pStyle w:val="5"/>
      </w:pPr>
    </w:p>
    <w:p>
      <w:pPr>
        <w:pStyle w:val="5"/>
      </w:pPr>
    </w:p>
    <w:p>
      <w:pPr>
        <w:pStyle w:val="5"/>
      </w:pPr>
    </w:p>
    <w:p>
      <w:pPr>
        <w:pStyle w:val="5"/>
      </w:pPr>
    </w:p>
    <w:p>
      <w:pPr>
        <w:pStyle w:val="5"/>
      </w:pPr>
    </w:p>
    <w:p>
      <w:pPr>
        <w:pStyle w:val="5"/>
      </w:pPr>
    </w:p>
    <w:p>
      <w:pPr>
        <w:pStyle w:val="5"/>
      </w:pPr>
    </w:p>
    <w:p>
      <w:pPr>
        <w:pStyle w:val="5"/>
      </w:pPr>
    </w:p>
    <w:p>
      <w:pPr>
        <w:pStyle w:val="5"/>
      </w:pPr>
    </w:p>
    <w:p>
      <w:pPr>
        <w:pStyle w:val="5"/>
      </w:pPr>
    </w:p>
    <w:p>
      <w:pPr>
        <w:pStyle w:val="5"/>
      </w:pPr>
    </w:p>
    <w:p>
      <w:pPr>
        <w:pStyle w:val="5"/>
      </w:pPr>
    </w:p>
    <w:p>
      <w:pPr>
        <w:pStyle w:val="5"/>
      </w:pPr>
    </w:p>
    <w:p>
      <w:pPr>
        <w:pStyle w:val="5"/>
      </w:pPr>
    </w:p>
    <w:p>
      <w:pPr>
        <w:pStyle w:val="5"/>
      </w:pPr>
    </w:p>
    <w:p>
      <w:pPr>
        <w:pStyle w:val="5"/>
      </w:pPr>
    </w:p>
    <w:p>
      <w:pPr>
        <w:pStyle w:val="5"/>
      </w:pPr>
    </w:p>
    <w:p>
      <w:pPr>
        <w:pStyle w:val="5"/>
      </w:pPr>
    </w:p>
    <w:p>
      <w:pPr>
        <w:pStyle w:val="5"/>
      </w:pPr>
    </w:p>
    <w:p>
      <w:pPr>
        <w:pStyle w:val="5"/>
      </w:pPr>
    </w:p>
    <w:p>
      <w:pPr>
        <w:pStyle w:val="5"/>
      </w:pPr>
    </w:p>
    <w:p>
      <w:pPr>
        <w:pStyle w:val="5"/>
      </w:pPr>
    </w:p>
    <w:p>
      <w:pPr>
        <w:pStyle w:val="5"/>
      </w:pPr>
    </w:p>
    <w:p>
      <w:pPr>
        <w:pStyle w:val="5"/>
      </w:pPr>
    </w:p>
    <w:p>
      <w:pPr>
        <w:pStyle w:val="5"/>
      </w:pPr>
    </w:p>
    <w:p>
      <w:pPr>
        <w:pStyle w:val="5"/>
      </w:pPr>
    </w:p>
    <w:p>
      <w:pPr>
        <w:pStyle w:val="5"/>
      </w:pPr>
    </w:p>
    <w:p>
      <w:pPr>
        <w:pStyle w:val="5"/>
      </w:pPr>
    </w:p>
    <w:p>
      <w:pPr>
        <w:pStyle w:val="5"/>
      </w:pPr>
    </w:p>
    <w:p>
      <w:pPr>
        <w:pStyle w:val="5"/>
      </w:pPr>
    </w:p>
    <w:p>
      <w:pPr>
        <w:pStyle w:val="5"/>
      </w:pPr>
    </w:p>
    <w:p>
      <w:pPr>
        <w:pStyle w:val="5"/>
      </w:pPr>
    </w:p>
    <w:p>
      <w:pPr>
        <w:pStyle w:val="5"/>
      </w:pPr>
    </w:p>
    <w:p>
      <w:pPr>
        <w:pStyle w:val="5"/>
      </w:pPr>
    </w:p>
    <w:p>
      <w:pPr>
        <w:pStyle w:val="5"/>
      </w:pPr>
    </w:p>
    <w:p>
      <w:pPr>
        <w:pStyle w:val="5"/>
      </w:pPr>
    </w:p>
    <w:p>
      <w:pPr>
        <w:pStyle w:val="5"/>
      </w:pPr>
    </w:p>
    <w:p>
      <w:pPr>
        <w:pStyle w:val="5"/>
        <w:spacing w:before="10"/>
        <w:rPr>
          <w:sz w:val="16"/>
        </w:rPr>
      </w:pPr>
      <w:r>
        <w:drawing>
          <wp:anchor distT="0" distB="0" distL="0" distR="0" simplePos="0" relativeHeight="1024" behindDoc="0" locked="0" layoutInCell="1" allowOverlap="1">
            <wp:simplePos x="0" y="0"/>
            <wp:positionH relativeFrom="page">
              <wp:posOffset>3042920</wp:posOffset>
            </wp:positionH>
            <wp:positionV relativeFrom="paragraph">
              <wp:posOffset>160655</wp:posOffset>
            </wp:positionV>
            <wp:extent cx="1494155" cy="52070"/>
            <wp:effectExtent l="0" t="0" r="0" b="0"/>
            <wp:wrapTopAndBottom/>
            <wp:docPr id="157"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image3.png"/>
                    <pic:cNvPicPr>
                      <a:picLocks noChangeAspect="1"/>
                    </pic:cNvPicPr>
                  </pic:nvPicPr>
                  <pic:blipFill>
                    <a:blip r:embed="rId182" cstate="print"/>
                    <a:stretch>
                      <a:fillRect/>
                    </a:stretch>
                  </pic:blipFill>
                  <pic:spPr>
                    <a:xfrm>
                      <a:off x="0" y="0"/>
                      <a:ext cx="1494249" cy="52387"/>
                    </a:xfrm>
                    <a:prstGeom prst="rect">
                      <a:avLst/>
                    </a:prstGeom>
                  </pic:spPr>
                </pic:pic>
              </a:graphicData>
            </a:graphic>
          </wp:anchor>
        </w:drawing>
      </w:r>
    </w:p>
    <w:p>
      <w:pPr>
        <w:spacing w:after="0"/>
        <w:rPr>
          <w:sz w:val="16"/>
        </w:rPr>
        <w:sectPr>
          <w:headerReference r:id="rId126" w:type="default"/>
          <w:footerReference r:id="rId127" w:type="default"/>
          <w:pgSz w:w="11910" w:h="16840"/>
          <w:pgMar w:top="1200" w:right="1500" w:bottom="280" w:left="340" w:header="923" w:footer="0" w:gutter="0"/>
        </w:sectPr>
      </w:pPr>
    </w:p>
    <w:p>
      <w:pPr>
        <w:pStyle w:val="2"/>
        <w:ind w:left="3637"/>
      </w:pPr>
      <w:bookmarkStart w:id="179" w:name="12 令人头大的字符串"/>
      <w:bookmarkEnd w:id="179"/>
      <w:bookmarkStart w:id="180" w:name="_bookmark67"/>
      <w:bookmarkEnd w:id="180"/>
      <w:r>
        <w:rPr>
          <w:color w:val="3B70B7"/>
          <w:spacing w:val="-2"/>
        </w:rPr>
        <w:t xml:space="preserve">第 </w:t>
      </w:r>
      <w:r>
        <w:rPr>
          <w:rFonts w:ascii="Times New Roman" w:eastAsia="Times New Roman"/>
          <w:color w:val="3B70B7"/>
        </w:rPr>
        <w:t>12</w:t>
      </w:r>
      <w:r>
        <w:rPr>
          <w:rFonts w:ascii="Times New Roman" w:eastAsia="Times New Roman"/>
          <w:color w:val="3B70B7"/>
          <w:spacing w:val="-20"/>
        </w:rPr>
        <w:t xml:space="preserve"> </w:t>
      </w:r>
      <w:r>
        <w:rPr>
          <w:color w:val="3B70B7"/>
          <w:spacing w:val="9"/>
        </w:rPr>
        <w:t>章 令人头大的字符串</w:t>
      </w:r>
    </w:p>
    <w:p>
      <w:pPr>
        <w:pStyle w:val="5"/>
        <w:spacing w:before="5"/>
        <w:rPr>
          <w:rFonts w:ascii="Microsoft YaHei UI"/>
          <w:b/>
          <w:sz w:val="6"/>
        </w:rPr>
      </w:pPr>
      <w:r>
        <w:drawing>
          <wp:anchor distT="0" distB="0" distL="0" distR="0" simplePos="0" relativeHeight="1024" behindDoc="0" locked="0" layoutInCell="1" allowOverlap="1">
            <wp:simplePos x="0" y="0"/>
            <wp:positionH relativeFrom="page">
              <wp:posOffset>3042920</wp:posOffset>
            </wp:positionH>
            <wp:positionV relativeFrom="paragraph">
              <wp:posOffset>95885</wp:posOffset>
            </wp:positionV>
            <wp:extent cx="1517015" cy="54610"/>
            <wp:effectExtent l="0" t="0" r="0" b="0"/>
            <wp:wrapTopAndBottom/>
            <wp:docPr id="159"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image2.png"/>
                    <pic:cNvPicPr>
                      <a:picLocks noChangeAspect="1"/>
                    </pic:cNvPicPr>
                  </pic:nvPicPr>
                  <pic:blipFill>
                    <a:blip r:embed="rId183" cstate="print"/>
                    <a:stretch>
                      <a:fillRect/>
                    </a:stretch>
                  </pic:blipFill>
                  <pic:spPr>
                    <a:xfrm>
                      <a:off x="0" y="0"/>
                      <a:ext cx="1517205" cy="54482"/>
                    </a:xfrm>
                    <a:prstGeom prst="rect">
                      <a:avLst/>
                    </a:prstGeom>
                  </pic:spPr>
                </pic:pic>
              </a:graphicData>
            </a:graphic>
          </wp:anchor>
        </w:drawing>
      </w:r>
      <w:r>
        <w:pict>
          <v:group id="_x0000_s1558" o:spid="_x0000_s1558" o:spt="203" style="position:absolute;left:0pt;margin-left:89.25pt;margin-top:41.55pt;height:59.5pt;width:416.7pt;mso-position-horizontal-relative:page;mso-wrap-distance-bottom:0pt;mso-wrap-distance-top:0pt;z-index:-15586304;mso-width-relative:page;mso-height-relative:page;" coordorigin="1786,831" coordsize="8334,1190">
            <o:lock v:ext="edit"/>
            <v:shape id="_x0000_s1559" o:spid="_x0000_s1559" style="position:absolute;left:1785;top:1035;height:985;width:8334;" fillcolor="#3B71B7" filled="t" stroked="f" coordorigin="1786,1036" coordsize="8334,985" path="m10120,2011l1786,2011,1786,2021,10120,2021,10120,2011xm10120,1036l1786,1036,1786,1046,10120,1046,10120,1036xe">
              <v:path arrowok="t"/>
              <v:fill on="t" focussize="0,0"/>
              <v:stroke on="f"/>
              <v:imagedata o:title=""/>
              <o:lock v:ext="edit"/>
            </v:shape>
            <v:rect id="_x0000_s1560" o:spid="_x0000_s1560" o:spt="1" style="position:absolute;left:1785;top:1045;height:965;width:8334;" fillcolor="#EBF0F7" filled="t" stroked="f" coordsize="21600,21600">
              <v:path/>
              <v:fill on="t" focussize="0,0"/>
              <v:stroke on="f"/>
              <v:imagedata o:title=""/>
              <o:lock v:ext="edit"/>
            </v:rect>
            <v:shape id="_x0000_s1561" o:spid="_x0000_s1561" style="position:absolute;left:5361;top:831;height:375;width:1183;" fillcolor="#3B71B7" filled="t" stroked="f" coordorigin="5362,831" coordsize="1183,375" path="m6544,897l6539,871,6525,850,6504,837,6479,831,5427,831,5401,837,5381,850,5367,871,5362,897,5362,1141,5367,1166,5381,1187,5401,1201,5427,1206,6479,1206,6504,1201,6525,1187,6539,1166,6544,1141,6544,897xe">
              <v:path arrowok="t"/>
              <v:fill on="t" focussize="0,0"/>
              <v:stroke on="f"/>
              <v:imagedata o:title=""/>
              <o:lock v:ext="edit"/>
            </v:shape>
            <v:shape id="_x0000_s1562" o:spid="_x0000_s1562" o:spt="202" type="#_x0000_t202" style="position:absolute;left:5554;top:881;height:259;width:817;" filled="f" stroked="f" coordsize="21600,21600">
              <v:path/>
              <v:fill on="f" focussize="0,0"/>
              <v:stroke on="f" joinstyle="miter"/>
              <v:imagedata o:title=""/>
              <o:lock v:ext="edit"/>
              <v:textbox inset="0mm,0mm,0mm,0mm">
                <w:txbxContent>
                  <w:p>
                    <w:pPr>
                      <w:spacing w:before="0" w:line="258" w:lineRule="exact"/>
                      <w:ind w:left="0" w:right="0" w:firstLine="0"/>
                      <w:jc w:val="left"/>
                      <w:rPr>
                        <w:rFonts w:hint="eastAsia" w:ascii="Microsoft YaHei UI" w:eastAsia="Microsoft YaHei UI"/>
                        <w:b/>
                        <w:sz w:val="20"/>
                      </w:rPr>
                    </w:pPr>
                    <w:r>
                      <w:rPr>
                        <w:rFonts w:hint="eastAsia" w:ascii="Microsoft YaHei UI" w:eastAsia="Microsoft YaHei UI"/>
                        <w:b/>
                        <w:color w:val="FFFFFF"/>
                        <w:w w:val="95"/>
                        <w:sz w:val="20"/>
                      </w:rPr>
                      <w:t>内容提要</w:t>
                    </w:r>
                  </w:p>
                </w:txbxContent>
              </v:textbox>
            </v:shape>
            <v:shape id="_x0000_s1563" o:spid="_x0000_s1563" o:spt="202" type="#_x0000_t202" style="position:absolute;left:2328;top:1323;height:572;width:1256;" filled="f" stroked="f" coordsize="21600,21600">
              <v:path/>
              <v:fill on="f" focussize="0,0"/>
              <v:stroke on="f" joinstyle="miter"/>
              <v:imagedata o:title=""/>
              <o:lock v:ext="edit"/>
              <v:textbox inset="0mm,0mm,0mm,0mm">
                <w:txbxContent>
                  <w:p>
                    <w:pPr>
                      <w:numPr>
                        <w:ilvl w:val="0"/>
                        <w:numId w:val="42"/>
                      </w:numPr>
                      <w:tabs>
                        <w:tab w:val="left" w:pos="240"/>
                      </w:tabs>
                      <w:spacing w:before="0" w:line="251" w:lineRule="exact"/>
                      <w:ind w:left="239" w:right="0" w:hanging="240"/>
                      <w:jc w:val="left"/>
                      <w:rPr>
                        <w:sz w:val="20"/>
                      </w:rPr>
                    </w:pPr>
                    <w:r>
                      <w:rPr>
                        <w:w w:val="95"/>
                        <w:sz w:val="20"/>
                      </w:rPr>
                      <w:t>引言</w:t>
                    </w:r>
                  </w:p>
                  <w:p>
                    <w:pPr>
                      <w:numPr>
                        <w:ilvl w:val="0"/>
                        <w:numId w:val="42"/>
                      </w:numPr>
                      <w:tabs>
                        <w:tab w:val="left" w:pos="240"/>
                      </w:tabs>
                      <w:spacing w:before="66" w:line="254" w:lineRule="exact"/>
                      <w:ind w:left="239" w:right="0" w:hanging="240"/>
                      <w:jc w:val="left"/>
                      <w:rPr>
                        <w:sz w:val="20"/>
                      </w:rPr>
                    </w:pPr>
                    <w:r>
                      <w:rPr>
                        <w:w w:val="95"/>
                        <w:sz w:val="20"/>
                      </w:rPr>
                      <w:t>字符串比较</w:t>
                    </w:r>
                  </w:p>
                </w:txbxContent>
              </v:textbox>
            </v:shape>
            <v:shape id="_x0000_s1564" o:spid="_x0000_s1564" o:spt="202" type="#_x0000_t202" style="position:absolute;left:6411;top:1323;height:572;width:1256;" filled="f" stroked="f" coordsize="21600,21600">
              <v:path/>
              <v:fill on="f" focussize="0,0"/>
              <v:stroke on="f" joinstyle="miter"/>
              <v:imagedata o:title=""/>
              <o:lock v:ext="edit"/>
              <v:textbox inset="0mm,0mm,0mm,0mm">
                <w:txbxContent>
                  <w:p>
                    <w:pPr>
                      <w:numPr>
                        <w:ilvl w:val="0"/>
                        <w:numId w:val="43"/>
                      </w:numPr>
                      <w:tabs>
                        <w:tab w:val="left" w:pos="240"/>
                      </w:tabs>
                      <w:spacing w:before="0" w:line="251" w:lineRule="exact"/>
                      <w:ind w:left="239" w:right="0" w:hanging="240"/>
                      <w:jc w:val="left"/>
                      <w:rPr>
                        <w:sz w:val="20"/>
                      </w:rPr>
                    </w:pPr>
                    <w:r>
                      <w:rPr>
                        <w:w w:val="95"/>
                        <w:sz w:val="20"/>
                      </w:rPr>
                      <w:t>字符串理解</w:t>
                    </w:r>
                  </w:p>
                  <w:p>
                    <w:pPr>
                      <w:numPr>
                        <w:ilvl w:val="0"/>
                        <w:numId w:val="43"/>
                      </w:numPr>
                      <w:tabs>
                        <w:tab w:val="left" w:pos="240"/>
                      </w:tabs>
                      <w:spacing w:before="66" w:line="254" w:lineRule="exact"/>
                      <w:ind w:left="239" w:right="0" w:hanging="240"/>
                      <w:jc w:val="left"/>
                      <w:rPr>
                        <w:sz w:val="20"/>
                      </w:rPr>
                    </w:pPr>
                    <w:r>
                      <w:rPr>
                        <w:w w:val="95"/>
                        <w:sz w:val="20"/>
                      </w:rPr>
                      <w:t>字符串匹配</w:t>
                    </w:r>
                  </w:p>
                </w:txbxContent>
              </v:textbox>
            </v:shape>
            <w10:wrap type="topAndBottom"/>
          </v:group>
        </w:pict>
      </w:r>
    </w:p>
    <w:p>
      <w:pPr>
        <w:pStyle w:val="5"/>
        <w:spacing w:before="10"/>
        <w:rPr>
          <w:rFonts w:ascii="Microsoft YaHei UI"/>
          <w:b/>
          <w:sz w:val="29"/>
        </w:rPr>
      </w:pPr>
    </w:p>
    <w:p>
      <w:pPr>
        <w:pStyle w:val="5"/>
        <w:spacing w:before="14"/>
        <w:rPr>
          <w:rFonts w:ascii="Microsoft YaHei UI"/>
          <w:b/>
          <w:sz w:val="25"/>
        </w:rPr>
      </w:pPr>
    </w:p>
    <w:p>
      <w:pPr>
        <w:pStyle w:val="3"/>
        <w:numPr>
          <w:ilvl w:val="1"/>
          <w:numId w:val="44"/>
        </w:numPr>
        <w:tabs>
          <w:tab w:val="left" w:pos="2112"/>
        </w:tabs>
        <w:spacing w:before="1" w:after="0" w:line="240" w:lineRule="auto"/>
        <w:ind w:left="2111" w:right="0" w:hanging="667"/>
        <w:jc w:val="left"/>
      </w:pPr>
      <w:bookmarkStart w:id="181" w:name="12.1 引言"/>
      <w:bookmarkEnd w:id="181"/>
      <w:bookmarkStart w:id="182" w:name="_bookmark68"/>
      <w:bookmarkEnd w:id="182"/>
      <w:bookmarkStart w:id="183" w:name="_bookmark68"/>
      <w:bookmarkEnd w:id="183"/>
      <w:r>
        <w:rPr>
          <w:color w:val="3B70B7"/>
        </w:rPr>
        <w:t>引言</w:t>
      </w:r>
    </w:p>
    <w:p>
      <w:pPr>
        <w:pStyle w:val="5"/>
        <w:spacing w:before="177" w:line="302" w:lineRule="auto"/>
        <w:ind w:left="1445" w:right="283" w:firstLine="398"/>
      </w:pPr>
      <w:r>
        <w:rPr>
          <w:w w:val="95"/>
        </w:rPr>
        <w:t>字符串可以看成是字符组成的数组。由于字符串是程序里经常需要处理的数据类型，因此有</w:t>
      </w:r>
      <w:r>
        <w:rPr>
          <w:spacing w:val="50"/>
          <w:w w:val="95"/>
        </w:rPr>
        <w:t xml:space="preserve"> </w:t>
      </w:r>
      <w:bookmarkStart w:id="184" w:name="_bookmark69"/>
      <w:bookmarkEnd w:id="184"/>
      <w:bookmarkStart w:id="185" w:name="12.2 字符串比较"/>
      <w:bookmarkEnd w:id="185"/>
      <w:r>
        <w:t>很多针对字符串处理的题目，以下是一些常见的类型。</w:t>
      </w:r>
    </w:p>
    <w:p>
      <w:pPr>
        <w:pStyle w:val="5"/>
        <w:spacing w:before="11"/>
        <w:rPr>
          <w:sz w:val="23"/>
        </w:rPr>
      </w:pPr>
    </w:p>
    <w:p>
      <w:pPr>
        <w:pStyle w:val="3"/>
        <w:numPr>
          <w:ilvl w:val="1"/>
          <w:numId w:val="44"/>
        </w:numPr>
        <w:tabs>
          <w:tab w:val="left" w:pos="2112"/>
        </w:tabs>
        <w:spacing w:before="0" w:after="0" w:line="240" w:lineRule="auto"/>
        <w:ind w:left="2111" w:right="0" w:hanging="667"/>
        <w:jc w:val="left"/>
      </w:pPr>
      <w:r>
        <w:rPr>
          <w:color w:val="3B70B7"/>
        </w:rPr>
        <w:t>字符串比较</w:t>
      </w:r>
    </w:p>
    <w:p>
      <w:pPr>
        <w:pStyle w:val="4"/>
        <w:spacing w:before="260"/>
      </w:pPr>
      <w:r>
        <w:fldChar w:fldCharType="begin"/>
      </w:r>
      <w:r>
        <w:instrText xml:space="preserve"> HYPERLINK "https://leetcode.com/problems/valid-anagram/" \h </w:instrText>
      </w:r>
      <w:r>
        <w:fldChar w:fldCharType="separate"/>
      </w:r>
      <w:r>
        <w:rPr>
          <w:color w:val="7F0000"/>
        </w:rPr>
        <w:t>242.</w:t>
      </w:r>
      <w:r>
        <w:rPr>
          <w:color w:val="7F0000"/>
          <w:spacing w:val="16"/>
        </w:rPr>
        <w:t xml:space="preserve"> </w:t>
      </w:r>
      <w:r>
        <w:rPr>
          <w:color w:val="7F0000"/>
        </w:rPr>
        <w:t>Valid</w:t>
      </w:r>
      <w:r>
        <w:rPr>
          <w:color w:val="7F0000"/>
          <w:spacing w:val="-7"/>
        </w:rPr>
        <w:t xml:space="preserve"> </w:t>
      </w:r>
      <w:r>
        <w:rPr>
          <w:color w:val="7F0000"/>
        </w:rPr>
        <w:t>Anagram</w:t>
      </w:r>
      <w:r>
        <w:rPr>
          <w:color w:val="7F0000"/>
          <w:spacing w:val="-8"/>
        </w:rPr>
        <w:t xml:space="preserve"> </w:t>
      </w:r>
      <w:r>
        <w:rPr>
          <w:color w:val="7F0000"/>
        </w:rPr>
        <w:t>(Easy)</w:t>
      </w:r>
      <w:r>
        <w:rPr>
          <w:color w:val="7F0000"/>
        </w:rPr>
        <w:fldChar w:fldCharType="end"/>
      </w:r>
    </w:p>
    <w:p>
      <w:pPr>
        <w:spacing w:before="149"/>
        <w:ind w:left="1445" w:right="0" w:firstLine="0"/>
        <w:jc w:val="left"/>
        <w:rPr>
          <w:rFonts w:hint="eastAsia" w:ascii="Microsoft YaHei UI" w:eastAsia="Microsoft YaHei UI"/>
          <w:b/>
          <w:sz w:val="24"/>
        </w:rPr>
      </w:pPr>
      <w:r>
        <w:rPr>
          <w:rFonts w:hint="eastAsia" w:ascii="Microsoft YaHei UI" w:eastAsia="Microsoft YaHei UI"/>
          <w:b/>
          <w:color w:val="3B70B7"/>
          <w:w w:val="95"/>
          <w:sz w:val="24"/>
        </w:rPr>
        <w:t>题目描述</w:t>
      </w:r>
    </w:p>
    <w:p>
      <w:pPr>
        <w:pStyle w:val="5"/>
        <w:spacing w:before="129"/>
        <w:ind w:left="1844"/>
      </w:pPr>
      <w:r>
        <w:rPr>
          <w:w w:val="95"/>
        </w:rPr>
        <w:t>判断两个字符串包含的字符是否完全相同。</w:t>
      </w:r>
    </w:p>
    <w:p>
      <w:pPr>
        <w:pStyle w:val="5"/>
        <w:spacing w:before="12"/>
        <w:rPr>
          <w:sz w:val="22"/>
        </w:rPr>
      </w:pPr>
    </w:p>
    <w:p>
      <w:pPr>
        <w:pStyle w:val="4"/>
        <w:rPr>
          <w:rFonts w:hint="eastAsia" w:ascii="Microsoft YaHei UI" w:eastAsia="Microsoft YaHei UI"/>
        </w:rPr>
      </w:pPr>
      <w:r>
        <w:rPr>
          <w:rFonts w:hint="eastAsia" w:ascii="Microsoft YaHei UI" w:eastAsia="Microsoft YaHei UI"/>
          <w:color w:val="3B70B7"/>
          <w:w w:val="95"/>
        </w:rPr>
        <w:t>输入输出样例</w:t>
      </w:r>
    </w:p>
    <w:p>
      <w:pPr>
        <w:pStyle w:val="5"/>
        <w:spacing w:before="130"/>
        <w:ind w:left="1844"/>
      </w:pPr>
      <w:r>
        <w:rPr>
          <w:w w:val="95"/>
        </w:rPr>
        <w:t>输入两个字符串，输出一个布尔值，表示两个字符串是否满足条件。</w:t>
      </w:r>
    </w:p>
    <w:p>
      <w:pPr>
        <w:pStyle w:val="5"/>
        <w:spacing w:before="8"/>
        <w:rPr>
          <w:sz w:val="28"/>
        </w:rPr>
      </w:pPr>
      <w:r>
        <w:pict>
          <v:shape id="_x0000_s1565" o:spid="_x0000_s1565" o:spt="202" type="#_x0000_t202" style="position:absolute;left:0pt;margin-left:86.2pt;margin-top:20.4pt;height:30.1pt;width:422.9pt;mso-position-horizontal-relative:page;mso-wrap-distance-bottom:0pt;mso-wrap-distance-top:0pt;z-index:-15585280;mso-width-relative:page;mso-height-relative:page;" filled="f" stroked="t" coordsize="21600,21600">
            <v:path/>
            <v:fill on="f" focussize="0,0"/>
            <v:stroke weight="0.199212598425197pt" color="#3B70B7"/>
            <v:imagedata o:title=""/>
            <o:lock v:ext="edit"/>
            <v:textbox inset="0mm,0mm,0mm,0mm">
              <w:txbxContent>
                <w:p>
                  <w:pPr>
                    <w:pStyle w:val="5"/>
                    <w:spacing w:before="39" w:line="247" w:lineRule="auto"/>
                    <w:ind w:left="59" w:right="4730"/>
                    <w:rPr>
                      <w:rFonts w:ascii="Trebuchet MS"/>
                    </w:rPr>
                  </w:pPr>
                  <w:r>
                    <w:rPr>
                      <w:rFonts w:ascii="Trebuchet MS"/>
                      <w:w w:val="110"/>
                    </w:rPr>
                    <w:t>Input:</w:t>
                  </w:r>
                  <w:r>
                    <w:rPr>
                      <w:rFonts w:ascii="Trebuchet MS"/>
                      <w:spacing w:val="31"/>
                      <w:w w:val="110"/>
                    </w:rPr>
                    <w:t xml:space="preserve"> </w:t>
                  </w:r>
                  <w:r>
                    <w:rPr>
                      <w:rFonts w:ascii="Trebuchet MS"/>
                      <w:w w:val="110"/>
                    </w:rPr>
                    <w:t>s</w:t>
                  </w:r>
                  <w:r>
                    <w:rPr>
                      <w:rFonts w:ascii="Trebuchet MS"/>
                      <w:spacing w:val="32"/>
                      <w:w w:val="110"/>
                    </w:rPr>
                    <w:t xml:space="preserve"> </w:t>
                  </w:r>
                  <w:r>
                    <w:rPr>
                      <w:rFonts w:ascii="Trebuchet MS"/>
                      <w:w w:val="110"/>
                    </w:rPr>
                    <w:t>=</w:t>
                  </w:r>
                  <w:r>
                    <w:rPr>
                      <w:rFonts w:ascii="Trebuchet MS"/>
                      <w:spacing w:val="32"/>
                      <w:w w:val="110"/>
                    </w:rPr>
                    <w:t xml:space="preserve"> </w:t>
                  </w:r>
                  <w:r>
                    <w:rPr>
                      <w:rFonts w:ascii="Trebuchet MS"/>
                      <w:w w:val="110"/>
                    </w:rPr>
                    <w:t>"anagram",</w:t>
                  </w:r>
                  <w:r>
                    <w:rPr>
                      <w:rFonts w:ascii="Trebuchet MS"/>
                      <w:spacing w:val="31"/>
                      <w:w w:val="110"/>
                    </w:rPr>
                    <w:t xml:space="preserve"> </w:t>
                  </w:r>
                  <w:r>
                    <w:rPr>
                      <w:rFonts w:ascii="Trebuchet MS"/>
                      <w:w w:val="110"/>
                    </w:rPr>
                    <w:t>t</w:t>
                  </w:r>
                  <w:r>
                    <w:rPr>
                      <w:rFonts w:ascii="Trebuchet MS"/>
                      <w:spacing w:val="32"/>
                      <w:w w:val="110"/>
                    </w:rPr>
                    <w:t xml:space="preserve"> </w:t>
                  </w:r>
                  <w:r>
                    <w:rPr>
                      <w:rFonts w:ascii="Trebuchet MS"/>
                      <w:w w:val="110"/>
                    </w:rPr>
                    <w:t>=</w:t>
                  </w:r>
                  <w:r>
                    <w:rPr>
                      <w:rFonts w:ascii="Trebuchet MS"/>
                      <w:spacing w:val="32"/>
                      <w:w w:val="110"/>
                    </w:rPr>
                    <w:t xml:space="preserve"> </w:t>
                  </w:r>
                  <w:r>
                    <w:rPr>
                      <w:rFonts w:ascii="Trebuchet MS"/>
                      <w:w w:val="110"/>
                    </w:rPr>
                    <w:t>"nagaram"</w:t>
                  </w:r>
                  <w:r>
                    <w:rPr>
                      <w:rFonts w:ascii="Trebuchet MS"/>
                      <w:spacing w:val="-64"/>
                      <w:w w:val="110"/>
                    </w:rPr>
                    <w:t xml:space="preserve"> </w:t>
                  </w:r>
                  <w:r>
                    <w:rPr>
                      <w:rFonts w:ascii="Trebuchet MS"/>
                      <w:w w:val="110"/>
                    </w:rPr>
                    <w:t>Output:</w:t>
                  </w:r>
                  <w:r>
                    <w:rPr>
                      <w:rFonts w:ascii="Trebuchet MS"/>
                      <w:spacing w:val="36"/>
                      <w:w w:val="110"/>
                    </w:rPr>
                    <w:t xml:space="preserve"> </w:t>
                  </w:r>
                  <w:r>
                    <w:rPr>
                      <w:rFonts w:ascii="Trebuchet MS"/>
                      <w:w w:val="110"/>
                    </w:rPr>
                    <w:t>true</w:t>
                  </w:r>
                </w:p>
              </w:txbxContent>
            </v:textbox>
            <w10:wrap type="topAndBottom"/>
          </v:shape>
        </w:pict>
      </w:r>
    </w:p>
    <w:p>
      <w:pPr>
        <w:pStyle w:val="5"/>
        <w:spacing w:before="12"/>
        <w:rPr>
          <w:sz w:val="26"/>
        </w:rPr>
      </w:pPr>
    </w:p>
    <w:p>
      <w:pPr>
        <w:pStyle w:val="4"/>
        <w:spacing w:before="32"/>
        <w:rPr>
          <w:rFonts w:hint="eastAsia" w:ascii="Microsoft YaHei UI" w:eastAsia="Microsoft YaHei UI"/>
        </w:rPr>
      </w:pPr>
      <w:r>
        <w:rPr>
          <w:rFonts w:hint="eastAsia" w:ascii="Microsoft YaHei UI" w:eastAsia="Microsoft YaHei UI"/>
          <w:color w:val="3B70B7"/>
          <w:w w:val="95"/>
        </w:rPr>
        <w:t>题解</w:t>
      </w:r>
    </w:p>
    <w:p>
      <w:pPr>
        <w:pStyle w:val="5"/>
        <w:spacing w:before="129" w:line="302" w:lineRule="auto"/>
        <w:ind w:left="1445" w:right="283" w:firstLine="398"/>
      </w:pPr>
      <w:r>
        <w:rPr>
          <w:w w:val="95"/>
        </w:rPr>
        <w:t>我们可以利用哈希表或者数组统计两个数组中每个数字出现的频次，若频次相同，则说明它</w:t>
      </w:r>
      <w:r>
        <w:rPr>
          <w:spacing w:val="50"/>
          <w:w w:val="95"/>
        </w:rPr>
        <w:t xml:space="preserve"> </w:t>
      </w:r>
      <w:r>
        <w:t>们包含的字符完全相同。</w:t>
      </w:r>
    </w:p>
    <w:p>
      <w:pPr>
        <w:pStyle w:val="5"/>
        <w:spacing w:before="4"/>
        <w:rPr>
          <w:sz w:val="23"/>
        </w:rPr>
      </w:pPr>
      <w:r>
        <w:pict>
          <v:group id="_x0000_s1566" o:spid="_x0000_s1566" o:spt="203" style="position:absolute;left:0pt;margin-left:86.1pt;margin-top:16.95pt;height:158.65pt;width:423.1pt;mso-position-horizontal-relative:page;mso-wrap-distance-bottom:0pt;mso-wrap-distance-top:0pt;z-index:-15585280;mso-width-relative:page;mso-height-relative:page;" coordorigin="1722,340" coordsize="8462,3173">
            <o:lock v:ext="edit"/>
            <v:shape id="_x0000_s1567" o:spid="_x0000_s1567" style="position:absolute;left:1722;top:339;height:64;width:8462;" filled="f" stroked="t" coordorigin="1722,340" coordsize="8462,64" path="m1724,403l1724,340m1722,342l1786,342m1786,342l10120,342m10120,342l10183,342m10181,403l10181,340e">
              <v:path arrowok="t"/>
              <v:fill on="f" focussize="0,0"/>
              <v:stroke weight="0.199212598425197pt" color="#3B70B7"/>
              <v:imagedata o:title=""/>
              <o:lock v:ext="edit"/>
            </v:shape>
            <v:line id="_x0000_s1568" o:spid="_x0000_s1568" o:spt="20" style="position:absolute;left:1724;top:403;height:3109;width:0;" stroked="t" coordsize="21600,21600">
              <v:path arrowok="t"/>
              <v:fill focussize="0,0"/>
              <v:stroke weight="0.199212598425197pt" color="#3B70B7"/>
              <v:imagedata o:title=""/>
              <o:lock v:ext="edit"/>
            </v:line>
            <v:shape id="_x0000_s1569" o:spid="_x0000_s1569" style="position:absolute;left:10181;top:403;height:3109;width:2;" filled="f" stroked="t" coordorigin="10181,403" coordsize="0,3109" path="m10181,643l10181,403m10181,882l10181,643m10181,1121l10181,882m10181,1360l10181,1121m10181,1599l10181,1360m10181,1838l10181,1599m10181,2077l10181,1838m10181,2316l10181,2077m10181,2555l10181,2316m10181,2794l10181,2555m10181,3034l10181,2794m10181,3273l10181,3034m10181,3512l10181,3273e">
              <v:path arrowok="t"/>
              <v:fill on="f" focussize="0,0"/>
              <v:stroke weight="0.199212598425197pt" color="#3B70B7"/>
              <v:imagedata o:title=""/>
              <o:lock v:ext="edit"/>
            </v:shape>
            <v:shape id="_x0000_s1570" o:spid="_x0000_s1570" o:spt="202" type="#_x0000_t202" style="position:absolute;left:1722;top:339;height:3173;width:8462;" filled="f" stroked="f" coordsize="21600,21600">
              <v:path/>
              <v:fill on="f" focussize="0,0"/>
              <v:stroke on="f" joinstyle="miter"/>
              <v:imagedata o:title=""/>
              <o:lock v:ext="edit"/>
              <v:textbox inset="0mm,0mm,0mm,0mm">
                <w:txbxContent>
                  <w:p>
                    <w:pPr>
                      <w:spacing w:before="43" w:line="247" w:lineRule="auto"/>
                      <w:ind w:left="440" w:right="4627" w:hanging="377"/>
                      <w:jc w:val="left"/>
                      <w:rPr>
                        <w:rFonts w:ascii="Trebuchet MS"/>
                        <w:sz w:val="20"/>
                      </w:rPr>
                    </w:pPr>
                    <w:r>
                      <w:rPr>
                        <w:rFonts w:ascii="Trebuchet MS"/>
                        <w:color w:val="7F0000"/>
                        <w:w w:val="120"/>
                        <w:sz w:val="20"/>
                      </w:rPr>
                      <w:t>bool</w:t>
                    </w:r>
                    <w:r>
                      <w:rPr>
                        <w:rFonts w:ascii="Trebuchet MS"/>
                        <w:color w:val="7F0000"/>
                        <w:spacing w:val="13"/>
                        <w:w w:val="120"/>
                        <w:sz w:val="20"/>
                      </w:rPr>
                      <w:t xml:space="preserve"> </w:t>
                    </w:r>
                    <w:r>
                      <w:rPr>
                        <w:rFonts w:ascii="Trebuchet MS"/>
                        <w:w w:val="120"/>
                        <w:sz w:val="20"/>
                      </w:rPr>
                      <w:t>isAnagram(string</w:t>
                    </w:r>
                    <w:r>
                      <w:rPr>
                        <w:rFonts w:ascii="Trebuchet MS"/>
                        <w:spacing w:val="14"/>
                        <w:w w:val="120"/>
                        <w:sz w:val="20"/>
                      </w:rPr>
                      <w:t xml:space="preserve"> </w:t>
                    </w:r>
                    <w:r>
                      <w:rPr>
                        <w:rFonts w:ascii="Trebuchet MS"/>
                        <w:w w:val="120"/>
                        <w:sz w:val="20"/>
                      </w:rPr>
                      <w:t>s,</w:t>
                    </w:r>
                    <w:r>
                      <w:rPr>
                        <w:rFonts w:ascii="Trebuchet MS"/>
                        <w:spacing w:val="14"/>
                        <w:w w:val="120"/>
                        <w:sz w:val="20"/>
                      </w:rPr>
                      <w:t xml:space="preserve"> </w:t>
                    </w:r>
                    <w:r>
                      <w:rPr>
                        <w:rFonts w:ascii="Trebuchet MS"/>
                        <w:w w:val="120"/>
                        <w:sz w:val="20"/>
                      </w:rPr>
                      <w:t>string</w:t>
                    </w:r>
                    <w:r>
                      <w:rPr>
                        <w:rFonts w:ascii="Trebuchet MS"/>
                        <w:spacing w:val="14"/>
                        <w:w w:val="120"/>
                        <w:sz w:val="20"/>
                      </w:rPr>
                      <w:t xml:space="preserve"> </w:t>
                    </w:r>
                    <w:r>
                      <w:rPr>
                        <w:rFonts w:ascii="Trebuchet MS"/>
                        <w:w w:val="120"/>
                        <w:sz w:val="20"/>
                      </w:rPr>
                      <w:t>t)</w:t>
                    </w:r>
                    <w:r>
                      <w:rPr>
                        <w:rFonts w:ascii="Trebuchet MS"/>
                        <w:spacing w:val="13"/>
                        <w:w w:val="120"/>
                        <w:sz w:val="20"/>
                      </w:rPr>
                      <w:t xml:space="preserve"> </w:t>
                    </w:r>
                    <w:r>
                      <w:rPr>
                        <w:rFonts w:ascii="Trebuchet MS"/>
                        <w:w w:val="120"/>
                        <w:sz w:val="20"/>
                      </w:rPr>
                      <w:t>{</w:t>
                    </w:r>
                    <w:r>
                      <w:rPr>
                        <w:rFonts w:ascii="Trebuchet MS"/>
                        <w:spacing w:val="-69"/>
                        <w:w w:val="120"/>
                        <w:sz w:val="20"/>
                      </w:rPr>
                      <w:t xml:space="preserve"> </w:t>
                    </w:r>
                    <w:r>
                      <w:rPr>
                        <w:rFonts w:ascii="Trebuchet MS"/>
                        <w:color w:val="7F0000"/>
                        <w:w w:val="130"/>
                        <w:sz w:val="20"/>
                      </w:rPr>
                      <w:t>if</w:t>
                    </w:r>
                    <w:r>
                      <w:rPr>
                        <w:rFonts w:ascii="Trebuchet MS"/>
                        <w:color w:val="7F0000"/>
                        <w:spacing w:val="23"/>
                        <w:w w:val="130"/>
                        <w:sz w:val="20"/>
                      </w:rPr>
                      <w:t xml:space="preserve"> </w:t>
                    </w:r>
                    <w:r>
                      <w:rPr>
                        <w:rFonts w:ascii="Trebuchet MS"/>
                        <w:w w:val="125"/>
                        <w:sz w:val="20"/>
                      </w:rPr>
                      <w:t>(s.length()</w:t>
                    </w:r>
                    <w:r>
                      <w:rPr>
                        <w:rFonts w:ascii="Trebuchet MS"/>
                        <w:spacing w:val="26"/>
                        <w:w w:val="125"/>
                        <w:sz w:val="20"/>
                      </w:rPr>
                      <w:t xml:space="preserve"> </w:t>
                    </w:r>
                    <w:r>
                      <w:rPr>
                        <w:rFonts w:ascii="Trebuchet MS"/>
                        <w:w w:val="125"/>
                        <w:sz w:val="20"/>
                      </w:rPr>
                      <w:t>!=</w:t>
                    </w:r>
                    <w:r>
                      <w:rPr>
                        <w:rFonts w:ascii="Trebuchet MS"/>
                        <w:spacing w:val="26"/>
                        <w:w w:val="125"/>
                        <w:sz w:val="20"/>
                      </w:rPr>
                      <w:t xml:space="preserve"> </w:t>
                    </w:r>
                    <w:r>
                      <w:rPr>
                        <w:rFonts w:ascii="Trebuchet MS"/>
                        <w:w w:val="125"/>
                        <w:sz w:val="20"/>
                      </w:rPr>
                      <w:t>t.length())</w:t>
                    </w:r>
                    <w:r>
                      <w:rPr>
                        <w:rFonts w:ascii="Trebuchet MS"/>
                        <w:spacing w:val="26"/>
                        <w:w w:val="125"/>
                        <w:sz w:val="20"/>
                      </w:rPr>
                      <w:t xml:space="preserve"> </w:t>
                    </w:r>
                    <w:r>
                      <w:rPr>
                        <w:rFonts w:ascii="Trebuchet MS"/>
                        <w:w w:val="125"/>
                        <w:sz w:val="20"/>
                      </w:rPr>
                      <w:t>{</w:t>
                    </w:r>
                  </w:p>
                  <w:p>
                    <w:pPr>
                      <w:spacing w:before="0"/>
                      <w:ind w:left="816" w:right="0" w:firstLine="0"/>
                      <w:jc w:val="left"/>
                      <w:rPr>
                        <w:rFonts w:ascii="Trebuchet MS"/>
                        <w:sz w:val="20"/>
                      </w:rPr>
                    </w:pPr>
                    <w:r>
                      <w:rPr>
                        <w:rFonts w:ascii="Trebuchet MS"/>
                        <w:color w:val="7F0000"/>
                        <w:w w:val="120"/>
                        <w:sz w:val="20"/>
                      </w:rPr>
                      <w:t>return</w:t>
                    </w:r>
                    <w:r>
                      <w:rPr>
                        <w:rFonts w:ascii="Trebuchet MS"/>
                        <w:color w:val="7F0000"/>
                        <w:spacing w:val="17"/>
                        <w:w w:val="120"/>
                        <w:sz w:val="20"/>
                      </w:rPr>
                      <w:t xml:space="preserve"> </w:t>
                    </w:r>
                    <w:r>
                      <w:rPr>
                        <w:rFonts w:ascii="Trebuchet MS"/>
                        <w:color w:val="7F0000"/>
                        <w:w w:val="120"/>
                        <w:sz w:val="20"/>
                      </w:rPr>
                      <w:t>false</w:t>
                    </w:r>
                    <w:r>
                      <w:rPr>
                        <w:rFonts w:ascii="Trebuchet MS"/>
                        <w:w w:val="120"/>
                        <w:sz w:val="20"/>
                      </w:rPr>
                      <w:t>;</w:t>
                    </w:r>
                  </w:p>
                  <w:p>
                    <w:pPr>
                      <w:spacing w:before="7"/>
                      <w:ind w:left="440" w:right="0" w:firstLine="0"/>
                      <w:jc w:val="left"/>
                      <w:rPr>
                        <w:rFonts w:ascii="Trebuchet MS"/>
                        <w:sz w:val="20"/>
                      </w:rPr>
                    </w:pPr>
                    <w:r>
                      <w:rPr>
                        <w:rFonts w:ascii="Trebuchet MS"/>
                        <w:w w:val="142"/>
                        <w:sz w:val="20"/>
                      </w:rPr>
                      <w:t>}</w:t>
                    </w:r>
                  </w:p>
                  <w:p>
                    <w:pPr>
                      <w:spacing w:before="7"/>
                      <w:ind w:left="440" w:right="0" w:firstLine="0"/>
                      <w:jc w:val="left"/>
                      <w:rPr>
                        <w:rFonts w:ascii="Trebuchet MS"/>
                        <w:sz w:val="20"/>
                      </w:rPr>
                    </w:pPr>
                    <w:r>
                      <w:rPr>
                        <w:rFonts w:ascii="Trebuchet MS"/>
                        <w:w w:val="115"/>
                        <w:sz w:val="20"/>
                      </w:rPr>
                      <w:t>vector&lt;</w:t>
                    </w:r>
                    <w:r>
                      <w:rPr>
                        <w:rFonts w:ascii="Trebuchet MS"/>
                        <w:color w:val="7F0000"/>
                        <w:w w:val="115"/>
                        <w:sz w:val="20"/>
                      </w:rPr>
                      <w:t>int</w:t>
                    </w:r>
                    <w:r>
                      <w:rPr>
                        <w:rFonts w:ascii="Trebuchet MS"/>
                        <w:w w:val="115"/>
                        <w:sz w:val="20"/>
                      </w:rPr>
                      <w:t>&gt;</w:t>
                    </w:r>
                    <w:r>
                      <w:rPr>
                        <w:rFonts w:ascii="Trebuchet MS"/>
                        <w:spacing w:val="17"/>
                        <w:w w:val="115"/>
                        <w:sz w:val="20"/>
                      </w:rPr>
                      <w:t xml:space="preserve"> </w:t>
                    </w:r>
                    <w:r>
                      <w:rPr>
                        <w:rFonts w:ascii="Trebuchet MS"/>
                        <w:w w:val="115"/>
                        <w:sz w:val="20"/>
                      </w:rPr>
                      <w:t>counts(26,</w:t>
                    </w:r>
                    <w:r>
                      <w:rPr>
                        <w:rFonts w:ascii="Trebuchet MS"/>
                        <w:spacing w:val="18"/>
                        <w:w w:val="115"/>
                        <w:sz w:val="20"/>
                      </w:rPr>
                      <w:t xml:space="preserve"> </w:t>
                    </w:r>
                    <w:r>
                      <w:rPr>
                        <w:rFonts w:ascii="Trebuchet MS"/>
                        <w:w w:val="115"/>
                        <w:sz w:val="20"/>
                      </w:rPr>
                      <w:t>0);</w:t>
                    </w:r>
                  </w:p>
                  <w:p>
                    <w:pPr>
                      <w:spacing w:before="6"/>
                      <w:ind w:left="440" w:right="0" w:firstLine="0"/>
                      <w:jc w:val="left"/>
                      <w:rPr>
                        <w:rFonts w:ascii="Trebuchet MS"/>
                        <w:sz w:val="20"/>
                      </w:rPr>
                    </w:pPr>
                    <w:r>
                      <w:rPr>
                        <w:rFonts w:ascii="Trebuchet MS"/>
                        <w:color w:val="7F0000"/>
                        <w:w w:val="130"/>
                        <w:sz w:val="20"/>
                      </w:rPr>
                      <w:t>for</w:t>
                    </w:r>
                    <w:r>
                      <w:rPr>
                        <w:rFonts w:ascii="Trebuchet MS"/>
                        <w:color w:val="7F0000"/>
                        <w:spacing w:val="8"/>
                        <w:w w:val="130"/>
                        <w:sz w:val="20"/>
                      </w:rPr>
                      <w:t xml:space="preserve"> </w:t>
                    </w:r>
                    <w:r>
                      <w:rPr>
                        <w:rFonts w:ascii="Trebuchet MS"/>
                        <w:w w:val="130"/>
                        <w:sz w:val="20"/>
                      </w:rPr>
                      <w:t>(</w:t>
                    </w:r>
                    <w:r>
                      <w:rPr>
                        <w:rFonts w:ascii="Trebuchet MS"/>
                        <w:color w:val="7F0000"/>
                        <w:w w:val="130"/>
                        <w:sz w:val="20"/>
                      </w:rPr>
                      <w:t>int</w:t>
                    </w:r>
                    <w:r>
                      <w:rPr>
                        <w:rFonts w:ascii="Trebuchet MS"/>
                        <w:color w:val="7F0000"/>
                        <w:spacing w:val="9"/>
                        <w:w w:val="130"/>
                        <w:sz w:val="20"/>
                      </w:rPr>
                      <w:t xml:space="preserve"> </w:t>
                    </w:r>
                    <w:r>
                      <w:rPr>
                        <w:rFonts w:ascii="Trebuchet MS"/>
                        <w:w w:val="155"/>
                        <w:sz w:val="20"/>
                      </w:rPr>
                      <w:t>i</w:t>
                    </w:r>
                    <w:r>
                      <w:rPr>
                        <w:rFonts w:ascii="Trebuchet MS"/>
                        <w:spacing w:val="-6"/>
                        <w:w w:val="155"/>
                        <w:sz w:val="20"/>
                      </w:rPr>
                      <w:t xml:space="preserve"> </w:t>
                    </w:r>
                    <w:r>
                      <w:rPr>
                        <w:rFonts w:ascii="Trebuchet MS"/>
                        <w:w w:val="130"/>
                        <w:sz w:val="20"/>
                      </w:rPr>
                      <w:t>=</w:t>
                    </w:r>
                    <w:r>
                      <w:rPr>
                        <w:rFonts w:ascii="Trebuchet MS"/>
                        <w:spacing w:val="9"/>
                        <w:w w:val="130"/>
                        <w:sz w:val="20"/>
                      </w:rPr>
                      <w:t xml:space="preserve"> </w:t>
                    </w:r>
                    <w:r>
                      <w:rPr>
                        <w:rFonts w:ascii="Trebuchet MS"/>
                        <w:w w:val="130"/>
                        <w:sz w:val="20"/>
                      </w:rPr>
                      <w:t>0;</w:t>
                    </w:r>
                    <w:r>
                      <w:rPr>
                        <w:rFonts w:ascii="Trebuchet MS"/>
                        <w:spacing w:val="9"/>
                        <w:w w:val="130"/>
                        <w:sz w:val="20"/>
                      </w:rPr>
                      <w:t xml:space="preserve"> </w:t>
                    </w:r>
                    <w:r>
                      <w:rPr>
                        <w:rFonts w:ascii="Trebuchet MS"/>
                        <w:w w:val="155"/>
                        <w:sz w:val="20"/>
                      </w:rPr>
                      <w:t>i</w:t>
                    </w:r>
                    <w:r>
                      <w:rPr>
                        <w:rFonts w:ascii="Trebuchet MS"/>
                        <w:spacing w:val="-6"/>
                        <w:w w:val="155"/>
                        <w:sz w:val="20"/>
                      </w:rPr>
                      <w:t xml:space="preserve"> </w:t>
                    </w:r>
                    <w:r>
                      <w:rPr>
                        <w:rFonts w:ascii="Trebuchet MS"/>
                        <w:w w:val="130"/>
                        <w:sz w:val="20"/>
                      </w:rPr>
                      <w:t>&lt;</w:t>
                    </w:r>
                    <w:r>
                      <w:rPr>
                        <w:rFonts w:ascii="Trebuchet MS"/>
                        <w:spacing w:val="9"/>
                        <w:w w:val="130"/>
                        <w:sz w:val="20"/>
                      </w:rPr>
                      <w:t xml:space="preserve"> </w:t>
                    </w:r>
                    <w:r>
                      <w:rPr>
                        <w:rFonts w:ascii="Trebuchet MS"/>
                        <w:w w:val="130"/>
                        <w:sz w:val="20"/>
                      </w:rPr>
                      <w:t>s.length();</w:t>
                    </w:r>
                    <w:r>
                      <w:rPr>
                        <w:rFonts w:ascii="Trebuchet MS"/>
                        <w:spacing w:val="9"/>
                        <w:w w:val="130"/>
                        <w:sz w:val="20"/>
                      </w:rPr>
                      <w:t xml:space="preserve"> </w:t>
                    </w:r>
                    <w:r>
                      <w:rPr>
                        <w:rFonts w:ascii="Trebuchet MS"/>
                        <w:w w:val="130"/>
                        <w:sz w:val="20"/>
                      </w:rPr>
                      <w:t>++i)</w:t>
                    </w:r>
                    <w:r>
                      <w:rPr>
                        <w:rFonts w:ascii="Trebuchet MS"/>
                        <w:spacing w:val="9"/>
                        <w:w w:val="130"/>
                        <w:sz w:val="20"/>
                      </w:rPr>
                      <w:t xml:space="preserve"> </w:t>
                    </w:r>
                    <w:r>
                      <w:rPr>
                        <w:rFonts w:ascii="Trebuchet MS"/>
                        <w:w w:val="130"/>
                        <w:sz w:val="20"/>
                      </w:rPr>
                      <w:t>{</w:t>
                    </w:r>
                  </w:p>
                  <w:p>
                    <w:pPr>
                      <w:spacing w:before="7"/>
                      <w:ind w:left="816" w:right="0" w:firstLine="0"/>
                      <w:jc w:val="left"/>
                      <w:rPr>
                        <w:rFonts w:ascii="Trebuchet MS" w:hAnsi="Trebuchet MS"/>
                        <w:sz w:val="20"/>
                      </w:rPr>
                    </w:pPr>
                    <w:r>
                      <w:rPr>
                        <w:rFonts w:ascii="Trebuchet MS" w:hAnsi="Trebuchet MS"/>
                        <w:w w:val="120"/>
                        <w:sz w:val="20"/>
                      </w:rPr>
                      <w:t>++counts[s[i]-’a’];</w:t>
                    </w:r>
                  </w:p>
                  <w:p>
                    <w:pPr>
                      <w:spacing w:before="7"/>
                      <w:ind w:left="816" w:right="0" w:firstLine="0"/>
                      <w:jc w:val="left"/>
                      <w:rPr>
                        <w:rFonts w:ascii="Trebuchet MS" w:hAnsi="Trebuchet MS"/>
                        <w:sz w:val="20"/>
                      </w:rPr>
                    </w:pPr>
                    <w:r>
                      <w:rPr>
                        <w:rFonts w:ascii="Trebuchet MS" w:hAnsi="Trebuchet MS"/>
                        <w:w w:val="125"/>
                        <w:sz w:val="20"/>
                      </w:rPr>
                      <w:t>--counts[t[i]-’a’];</w:t>
                    </w:r>
                  </w:p>
                  <w:p>
                    <w:pPr>
                      <w:spacing w:before="7"/>
                      <w:ind w:left="440" w:right="0" w:firstLine="0"/>
                      <w:jc w:val="left"/>
                      <w:rPr>
                        <w:rFonts w:ascii="Trebuchet MS"/>
                        <w:sz w:val="20"/>
                      </w:rPr>
                    </w:pPr>
                    <w:r>
                      <w:rPr>
                        <w:rFonts w:ascii="Trebuchet MS"/>
                        <w:w w:val="142"/>
                        <w:sz w:val="20"/>
                      </w:rPr>
                      <w:t>}</w:t>
                    </w:r>
                  </w:p>
                  <w:p>
                    <w:pPr>
                      <w:spacing w:before="7" w:line="247" w:lineRule="auto"/>
                      <w:ind w:left="816" w:right="4880" w:hanging="377"/>
                      <w:jc w:val="left"/>
                      <w:rPr>
                        <w:rFonts w:ascii="Trebuchet MS"/>
                        <w:sz w:val="20"/>
                      </w:rPr>
                    </w:pPr>
                    <w:r>
                      <w:rPr>
                        <w:rFonts w:ascii="Trebuchet MS"/>
                        <w:color w:val="7F0000"/>
                        <w:w w:val="125"/>
                        <w:sz w:val="20"/>
                      </w:rPr>
                      <w:t>for</w:t>
                    </w:r>
                    <w:r>
                      <w:rPr>
                        <w:rFonts w:ascii="Trebuchet MS"/>
                        <w:color w:val="7F0000"/>
                        <w:spacing w:val="21"/>
                        <w:w w:val="125"/>
                        <w:sz w:val="20"/>
                      </w:rPr>
                      <w:t xml:space="preserve"> </w:t>
                    </w:r>
                    <w:r>
                      <w:rPr>
                        <w:rFonts w:ascii="Trebuchet MS"/>
                        <w:w w:val="125"/>
                        <w:sz w:val="20"/>
                      </w:rPr>
                      <w:t>(</w:t>
                    </w:r>
                    <w:r>
                      <w:rPr>
                        <w:rFonts w:ascii="Trebuchet MS"/>
                        <w:color w:val="7F0000"/>
                        <w:w w:val="125"/>
                        <w:sz w:val="20"/>
                      </w:rPr>
                      <w:t>int</w:t>
                    </w:r>
                    <w:r>
                      <w:rPr>
                        <w:rFonts w:ascii="Trebuchet MS"/>
                        <w:color w:val="7F0000"/>
                        <w:spacing w:val="21"/>
                        <w:w w:val="125"/>
                        <w:sz w:val="20"/>
                      </w:rPr>
                      <w:t xml:space="preserve"> </w:t>
                    </w:r>
                    <w:r>
                      <w:rPr>
                        <w:rFonts w:ascii="Trebuchet MS"/>
                        <w:w w:val="155"/>
                        <w:sz w:val="20"/>
                      </w:rPr>
                      <w:t>i</w:t>
                    </w:r>
                    <w:r>
                      <w:rPr>
                        <w:rFonts w:ascii="Trebuchet MS"/>
                        <w:spacing w:val="3"/>
                        <w:w w:val="155"/>
                        <w:sz w:val="20"/>
                      </w:rPr>
                      <w:t xml:space="preserve"> </w:t>
                    </w:r>
                    <w:r>
                      <w:rPr>
                        <w:rFonts w:ascii="Trebuchet MS"/>
                        <w:w w:val="125"/>
                        <w:sz w:val="20"/>
                      </w:rPr>
                      <w:t>=</w:t>
                    </w:r>
                    <w:r>
                      <w:rPr>
                        <w:rFonts w:ascii="Trebuchet MS"/>
                        <w:spacing w:val="21"/>
                        <w:w w:val="125"/>
                        <w:sz w:val="20"/>
                      </w:rPr>
                      <w:t xml:space="preserve"> </w:t>
                    </w:r>
                    <w:r>
                      <w:rPr>
                        <w:rFonts w:ascii="Trebuchet MS"/>
                        <w:w w:val="125"/>
                        <w:sz w:val="20"/>
                      </w:rPr>
                      <w:t>0;</w:t>
                    </w:r>
                    <w:r>
                      <w:rPr>
                        <w:rFonts w:ascii="Trebuchet MS"/>
                        <w:spacing w:val="21"/>
                        <w:w w:val="125"/>
                        <w:sz w:val="20"/>
                      </w:rPr>
                      <w:t xml:space="preserve"> </w:t>
                    </w:r>
                    <w:r>
                      <w:rPr>
                        <w:rFonts w:ascii="Trebuchet MS"/>
                        <w:w w:val="155"/>
                        <w:sz w:val="20"/>
                      </w:rPr>
                      <w:t>i</w:t>
                    </w:r>
                    <w:r>
                      <w:rPr>
                        <w:rFonts w:ascii="Trebuchet MS"/>
                        <w:spacing w:val="3"/>
                        <w:w w:val="155"/>
                        <w:sz w:val="20"/>
                      </w:rPr>
                      <w:t xml:space="preserve"> </w:t>
                    </w:r>
                    <w:r>
                      <w:rPr>
                        <w:rFonts w:ascii="Trebuchet MS"/>
                        <w:w w:val="125"/>
                        <w:sz w:val="20"/>
                      </w:rPr>
                      <w:t>&lt;</w:t>
                    </w:r>
                    <w:r>
                      <w:rPr>
                        <w:rFonts w:ascii="Trebuchet MS"/>
                        <w:spacing w:val="21"/>
                        <w:w w:val="125"/>
                        <w:sz w:val="20"/>
                      </w:rPr>
                      <w:t xml:space="preserve"> </w:t>
                    </w:r>
                    <w:r>
                      <w:rPr>
                        <w:rFonts w:ascii="Trebuchet MS"/>
                        <w:w w:val="125"/>
                        <w:sz w:val="20"/>
                      </w:rPr>
                      <w:t>26;</w:t>
                    </w:r>
                    <w:r>
                      <w:rPr>
                        <w:rFonts w:ascii="Trebuchet MS"/>
                        <w:spacing w:val="21"/>
                        <w:w w:val="125"/>
                        <w:sz w:val="20"/>
                      </w:rPr>
                      <w:t xml:space="preserve"> </w:t>
                    </w:r>
                    <w:r>
                      <w:rPr>
                        <w:rFonts w:ascii="Trebuchet MS"/>
                        <w:w w:val="125"/>
                        <w:sz w:val="20"/>
                      </w:rPr>
                      <w:t>++i)</w:t>
                    </w:r>
                    <w:r>
                      <w:rPr>
                        <w:rFonts w:ascii="Trebuchet MS"/>
                        <w:spacing w:val="21"/>
                        <w:w w:val="125"/>
                        <w:sz w:val="20"/>
                      </w:rPr>
                      <w:t xml:space="preserve"> </w:t>
                    </w:r>
                    <w:r>
                      <w:rPr>
                        <w:rFonts w:ascii="Trebuchet MS"/>
                        <w:w w:val="125"/>
                        <w:sz w:val="20"/>
                      </w:rPr>
                      <w:t>{</w:t>
                    </w:r>
                    <w:r>
                      <w:rPr>
                        <w:rFonts w:ascii="Trebuchet MS"/>
                        <w:spacing w:val="-72"/>
                        <w:w w:val="125"/>
                        <w:sz w:val="20"/>
                      </w:rPr>
                      <w:t xml:space="preserve"> </w:t>
                    </w:r>
                    <w:r>
                      <w:rPr>
                        <w:rFonts w:ascii="Trebuchet MS"/>
                        <w:color w:val="7F0000"/>
                        <w:w w:val="155"/>
                        <w:sz w:val="20"/>
                      </w:rPr>
                      <w:t>if</w:t>
                    </w:r>
                    <w:r>
                      <w:rPr>
                        <w:rFonts w:ascii="Trebuchet MS"/>
                        <w:color w:val="7F0000"/>
                        <w:spacing w:val="10"/>
                        <w:w w:val="155"/>
                        <w:sz w:val="20"/>
                      </w:rPr>
                      <w:t xml:space="preserve"> </w:t>
                    </w:r>
                    <w:r>
                      <w:rPr>
                        <w:rFonts w:ascii="Trebuchet MS"/>
                        <w:w w:val="125"/>
                        <w:sz w:val="20"/>
                      </w:rPr>
                      <w:t>(counts[i])</w:t>
                    </w:r>
                    <w:r>
                      <w:rPr>
                        <w:rFonts w:ascii="Trebuchet MS"/>
                        <w:spacing w:val="29"/>
                        <w:w w:val="125"/>
                        <w:sz w:val="20"/>
                      </w:rPr>
                      <w:t xml:space="preserve"> </w:t>
                    </w:r>
                    <w:r>
                      <w:rPr>
                        <w:rFonts w:ascii="Trebuchet MS"/>
                        <w:w w:val="125"/>
                        <w:sz w:val="20"/>
                      </w:rPr>
                      <w:t>{</w:t>
                    </w:r>
                  </w:p>
                  <w:p>
                    <w:pPr>
                      <w:spacing w:before="0"/>
                      <w:ind w:left="1193" w:right="0" w:firstLine="0"/>
                      <w:jc w:val="left"/>
                      <w:rPr>
                        <w:rFonts w:ascii="Trebuchet MS"/>
                        <w:sz w:val="20"/>
                      </w:rPr>
                    </w:pPr>
                    <w:r>
                      <w:rPr>
                        <w:rFonts w:ascii="Trebuchet MS"/>
                        <w:color w:val="7F0000"/>
                        <w:w w:val="120"/>
                        <w:sz w:val="20"/>
                      </w:rPr>
                      <w:t>return</w:t>
                    </w:r>
                    <w:r>
                      <w:rPr>
                        <w:rFonts w:ascii="Trebuchet MS"/>
                        <w:color w:val="7F0000"/>
                        <w:spacing w:val="17"/>
                        <w:w w:val="120"/>
                        <w:sz w:val="20"/>
                      </w:rPr>
                      <w:t xml:space="preserve"> </w:t>
                    </w:r>
                    <w:r>
                      <w:rPr>
                        <w:rFonts w:ascii="Trebuchet MS"/>
                        <w:color w:val="7F0000"/>
                        <w:w w:val="120"/>
                        <w:sz w:val="20"/>
                      </w:rPr>
                      <w:t>false</w:t>
                    </w:r>
                    <w:r>
                      <w:rPr>
                        <w:rFonts w:ascii="Trebuchet MS"/>
                        <w:w w:val="120"/>
                        <w:sz w:val="20"/>
                      </w:rPr>
                      <w:t>;</w:t>
                    </w:r>
                  </w:p>
                  <w:p>
                    <w:pPr>
                      <w:spacing w:before="7"/>
                      <w:ind w:left="816" w:right="0" w:firstLine="0"/>
                      <w:jc w:val="left"/>
                      <w:rPr>
                        <w:rFonts w:ascii="Trebuchet MS"/>
                        <w:sz w:val="20"/>
                      </w:rPr>
                    </w:pPr>
                    <w:r>
                      <w:rPr>
                        <w:rFonts w:ascii="Trebuchet MS"/>
                        <w:w w:val="142"/>
                        <w:sz w:val="20"/>
                      </w:rPr>
                      <w:t>}</w:t>
                    </w:r>
                  </w:p>
                </w:txbxContent>
              </v:textbox>
            </v:shape>
            <w10:wrap type="topAndBottom"/>
          </v:group>
        </w:pict>
      </w:r>
    </w:p>
    <w:p>
      <w:pPr>
        <w:spacing w:after="0"/>
        <w:rPr>
          <w:sz w:val="23"/>
        </w:rPr>
        <w:sectPr>
          <w:headerReference r:id="rId128" w:type="default"/>
          <w:footerReference r:id="rId129" w:type="default"/>
          <w:pgSz w:w="11910" w:h="16840"/>
          <w:pgMar w:top="1340" w:right="1500" w:bottom="280" w:left="340" w:header="0" w:footer="0" w:gutter="0"/>
        </w:sectPr>
      </w:pPr>
    </w:p>
    <w:p>
      <w:pPr>
        <w:pStyle w:val="5"/>
      </w:pPr>
    </w:p>
    <w:p>
      <w:pPr>
        <w:pStyle w:val="5"/>
        <w:ind w:left="1380"/>
      </w:pPr>
      <w:r>
        <w:pict>
          <v:group id="_x0000_s1571" o:spid="_x0000_s1571" o:spt="203" style="height:39.1pt;width:423.1pt;" coordsize="8462,782">
            <o:lock v:ext="edit"/>
            <v:shape id="_x0000_s1572" o:spid="_x0000_s1572" style="position:absolute;left:0;top:0;height:782;width:8462;" filled="f" stroked="t" coordsize="8462,782" path="m2,239l2,0m2,478l2,239m2,717l2,478m2,781l2,717m0,779l64,779m8459,239l8459,0m8459,478l8459,239m8459,717l8459,478m64,779l8398,779m8398,779l8461,779m8459,781l8459,717e">
              <v:path arrowok="t"/>
              <v:fill on="f" focussize="0,0"/>
              <v:stroke weight="0.199212598425197pt" color="#3B70B7"/>
              <v:imagedata o:title=""/>
              <o:lock v:ext="edit"/>
            </v:shape>
            <v:shape id="_x0000_s1573" o:spid="_x0000_s1573" o:spt="202" type="#_x0000_t202" style="position:absolute;left:440;top:0;height:478;width:1275;" filled="f" stroked="f" coordsize="21600,21600">
              <v:path/>
              <v:fill on="f" focussize="0,0"/>
              <v:stroke on="f" joinstyle="miter"/>
              <v:imagedata o:title=""/>
              <o:lock v:ext="edit"/>
              <v:textbox inset="0mm,0mm,0mm,0mm">
                <w:txbxContent>
                  <w:p>
                    <w:pPr>
                      <w:spacing w:before="0" w:line="211" w:lineRule="exact"/>
                      <w:ind w:left="0" w:right="0" w:firstLine="0"/>
                      <w:jc w:val="left"/>
                      <w:rPr>
                        <w:rFonts w:ascii="Trebuchet MS"/>
                        <w:sz w:val="20"/>
                      </w:rPr>
                    </w:pPr>
                    <w:r>
                      <w:rPr>
                        <w:rFonts w:ascii="Trebuchet MS"/>
                        <w:w w:val="142"/>
                        <w:sz w:val="20"/>
                      </w:rPr>
                      <w:t>}</w:t>
                    </w:r>
                  </w:p>
                  <w:p>
                    <w:pPr>
                      <w:spacing w:before="7"/>
                      <w:ind w:left="0" w:right="0" w:firstLine="0"/>
                      <w:jc w:val="left"/>
                      <w:rPr>
                        <w:rFonts w:ascii="Trebuchet MS"/>
                        <w:sz w:val="20"/>
                      </w:rPr>
                    </w:pPr>
                    <w:r>
                      <w:rPr>
                        <w:rFonts w:ascii="Trebuchet MS"/>
                        <w:color w:val="7F0000"/>
                        <w:w w:val="115"/>
                        <w:sz w:val="20"/>
                      </w:rPr>
                      <w:t>return</w:t>
                    </w:r>
                    <w:r>
                      <w:rPr>
                        <w:rFonts w:ascii="Trebuchet MS"/>
                        <w:color w:val="7F0000"/>
                        <w:spacing w:val="23"/>
                        <w:w w:val="115"/>
                        <w:sz w:val="20"/>
                      </w:rPr>
                      <w:t xml:space="preserve"> </w:t>
                    </w:r>
                    <w:r>
                      <w:rPr>
                        <w:rFonts w:ascii="Trebuchet MS"/>
                        <w:color w:val="7F0000"/>
                        <w:w w:val="115"/>
                        <w:sz w:val="20"/>
                      </w:rPr>
                      <w:t>true</w:t>
                    </w:r>
                    <w:r>
                      <w:rPr>
                        <w:rFonts w:ascii="Trebuchet MS"/>
                        <w:w w:val="115"/>
                        <w:sz w:val="20"/>
                      </w:rPr>
                      <w:t>;</w:t>
                    </w:r>
                  </w:p>
                </w:txbxContent>
              </v:textbox>
            </v:shape>
            <v:shape id="_x0000_s1574" o:spid="_x0000_s1574" o:spt="202" type="#_x0000_t202" style="position:absolute;left:63;top:478;height:239;width:125;" filled="f" stroked="f" coordsize="21600,21600">
              <v:path/>
              <v:fill on="f" focussize="0,0"/>
              <v:stroke on="f" joinstyle="miter"/>
              <v:imagedata o:title=""/>
              <o:lock v:ext="edit"/>
              <v:textbox inset="0mm,0mm,0mm,0mm">
                <w:txbxContent>
                  <w:p>
                    <w:pPr>
                      <w:spacing w:before="0" w:line="211" w:lineRule="exact"/>
                      <w:ind w:left="0" w:right="0" w:firstLine="0"/>
                      <w:jc w:val="left"/>
                      <w:rPr>
                        <w:rFonts w:ascii="Trebuchet MS"/>
                        <w:sz w:val="20"/>
                      </w:rPr>
                    </w:pPr>
                    <w:r>
                      <w:rPr>
                        <w:rFonts w:ascii="Trebuchet MS"/>
                        <w:w w:val="142"/>
                        <w:sz w:val="20"/>
                      </w:rPr>
                      <w:t>}</w:t>
                    </w:r>
                  </w:p>
                </w:txbxContent>
              </v:textbox>
            </v:shape>
            <w10:wrap type="none"/>
            <w10:anchorlock/>
          </v:group>
        </w:pict>
      </w:r>
    </w:p>
    <w:p>
      <w:pPr>
        <w:pStyle w:val="5"/>
        <w:spacing w:before="6"/>
        <w:rPr>
          <w:sz w:val="23"/>
        </w:rPr>
      </w:pPr>
    </w:p>
    <w:p>
      <w:pPr>
        <w:pStyle w:val="4"/>
        <w:spacing w:before="143"/>
      </w:pPr>
      <w:r>
        <w:fldChar w:fldCharType="begin"/>
      </w:r>
      <w:r>
        <w:instrText xml:space="preserve"> HYPERLINK "https://leetcode.com/problems/isomorphic-strings/" \h </w:instrText>
      </w:r>
      <w:r>
        <w:fldChar w:fldCharType="separate"/>
      </w:r>
      <w:r>
        <w:rPr>
          <w:color w:val="7F0000"/>
        </w:rPr>
        <w:t>205.</w:t>
      </w:r>
      <w:r>
        <w:rPr>
          <w:color w:val="7F0000"/>
          <w:spacing w:val="22"/>
        </w:rPr>
        <w:t xml:space="preserve"> </w:t>
      </w:r>
      <w:r>
        <w:rPr>
          <w:color w:val="7F0000"/>
        </w:rPr>
        <w:t>Isomorphic</w:t>
      </w:r>
      <w:r>
        <w:rPr>
          <w:color w:val="7F0000"/>
          <w:spacing w:val="-3"/>
        </w:rPr>
        <w:t xml:space="preserve"> </w:t>
      </w:r>
      <w:r>
        <w:rPr>
          <w:color w:val="7F0000"/>
        </w:rPr>
        <w:t>Strings</w:t>
      </w:r>
      <w:r>
        <w:rPr>
          <w:color w:val="7F0000"/>
          <w:spacing w:val="-4"/>
        </w:rPr>
        <w:t xml:space="preserve"> </w:t>
      </w:r>
      <w:r>
        <w:rPr>
          <w:color w:val="7F0000"/>
        </w:rPr>
        <w:t>(Easy)</w:t>
      </w:r>
      <w:r>
        <w:rPr>
          <w:color w:val="7F0000"/>
        </w:rPr>
        <w:fldChar w:fldCharType="end"/>
      </w:r>
    </w:p>
    <w:p>
      <w:pPr>
        <w:spacing w:before="149"/>
        <w:ind w:left="1445" w:right="0" w:firstLine="0"/>
        <w:jc w:val="left"/>
        <w:rPr>
          <w:rFonts w:hint="eastAsia" w:ascii="Microsoft YaHei UI" w:eastAsia="Microsoft YaHei UI"/>
          <w:b/>
          <w:sz w:val="24"/>
        </w:rPr>
      </w:pPr>
      <w:r>
        <w:rPr>
          <w:rFonts w:hint="eastAsia" w:ascii="Microsoft YaHei UI" w:eastAsia="Microsoft YaHei UI"/>
          <w:b/>
          <w:color w:val="3B70B7"/>
          <w:w w:val="95"/>
          <w:sz w:val="24"/>
        </w:rPr>
        <w:t>题目描述</w:t>
      </w:r>
    </w:p>
    <w:p>
      <w:pPr>
        <w:pStyle w:val="5"/>
        <w:spacing w:before="129" w:line="302" w:lineRule="auto"/>
        <w:ind w:left="1445" w:right="283" w:firstLine="398"/>
      </w:pPr>
      <w:r>
        <w:rPr>
          <w:w w:val="95"/>
        </w:rPr>
        <w:t>判断两个字符串是否同构。同构的定义是，可以通过把一个字符串的某些相同的字符转换成</w:t>
      </w:r>
      <w:r>
        <w:rPr>
          <w:spacing w:val="50"/>
          <w:w w:val="95"/>
        </w:rPr>
        <w:t xml:space="preserve"> </w:t>
      </w:r>
      <w:r>
        <w:t>另一些相同的字符，使得两个字符串相同，且两种不同的字符不能够被转换成同一种字符。</w:t>
      </w:r>
    </w:p>
    <w:p>
      <w:pPr>
        <w:pStyle w:val="5"/>
        <w:spacing w:before="10"/>
        <w:rPr>
          <w:sz w:val="17"/>
        </w:rPr>
      </w:pPr>
    </w:p>
    <w:p>
      <w:pPr>
        <w:pStyle w:val="4"/>
        <w:rPr>
          <w:rFonts w:hint="eastAsia" w:ascii="Microsoft YaHei UI" w:eastAsia="Microsoft YaHei UI"/>
        </w:rPr>
      </w:pPr>
      <w:r>
        <w:rPr>
          <w:rFonts w:hint="eastAsia" w:ascii="Microsoft YaHei UI" w:eastAsia="Microsoft YaHei UI"/>
          <w:color w:val="3B70B7"/>
          <w:w w:val="95"/>
        </w:rPr>
        <w:t>输入输出样例</w:t>
      </w:r>
    </w:p>
    <w:p>
      <w:pPr>
        <w:pStyle w:val="5"/>
        <w:spacing w:before="129"/>
        <w:ind w:left="339" w:right="736"/>
        <w:jc w:val="center"/>
      </w:pPr>
      <w:r>
        <w:rPr>
          <w:w w:val="95"/>
        </w:rPr>
        <w:t>输入两个字符串，输出一个布尔值，表示两个字符串是否满足条件。</w:t>
      </w:r>
    </w:p>
    <w:p>
      <w:pPr>
        <w:pStyle w:val="5"/>
        <w:spacing w:before="8"/>
        <w:rPr>
          <w:sz w:val="28"/>
        </w:rPr>
      </w:pPr>
      <w:r>
        <w:pict>
          <v:shape id="_x0000_s1575" o:spid="_x0000_s1575" o:spt="202" type="#_x0000_t202" style="position:absolute;left:0pt;margin-left:86.2pt;margin-top:20.4pt;height:30.1pt;width:422.9pt;mso-position-horizontal-relative:page;mso-wrap-distance-bottom:0pt;mso-wrap-distance-top:0pt;z-index:-15584256;mso-width-relative:page;mso-height-relative:page;" filled="f" stroked="t" coordsize="21600,21600">
            <v:path/>
            <v:fill on="f" focussize="0,0"/>
            <v:stroke weight="0.199212598425197pt" color="#3B70B7"/>
            <v:imagedata o:title=""/>
            <o:lock v:ext="edit"/>
            <v:textbox inset="0mm,0mm,0mm,0mm">
              <w:txbxContent>
                <w:p>
                  <w:pPr>
                    <w:pStyle w:val="5"/>
                    <w:spacing w:before="39" w:line="247" w:lineRule="auto"/>
                    <w:ind w:left="59" w:right="4500"/>
                    <w:rPr>
                      <w:rFonts w:ascii="Trebuchet MS"/>
                    </w:rPr>
                  </w:pPr>
                  <w:r>
                    <w:rPr>
                      <w:rFonts w:ascii="Trebuchet MS"/>
                      <w:w w:val="115"/>
                    </w:rPr>
                    <w:t>Input:</w:t>
                  </w:r>
                  <w:r>
                    <w:rPr>
                      <w:rFonts w:ascii="Trebuchet MS"/>
                      <w:spacing w:val="47"/>
                      <w:w w:val="115"/>
                    </w:rPr>
                    <w:t xml:space="preserve"> </w:t>
                  </w:r>
                  <w:r>
                    <w:rPr>
                      <w:rFonts w:ascii="Trebuchet MS"/>
                      <w:w w:val="115"/>
                    </w:rPr>
                    <w:t>s</w:t>
                  </w:r>
                  <w:r>
                    <w:rPr>
                      <w:rFonts w:ascii="Trebuchet MS"/>
                      <w:spacing w:val="48"/>
                      <w:w w:val="115"/>
                    </w:rPr>
                    <w:t xml:space="preserve"> </w:t>
                  </w:r>
                  <w:r>
                    <w:rPr>
                      <w:rFonts w:ascii="Trebuchet MS"/>
                      <w:w w:val="115"/>
                    </w:rPr>
                    <w:t>=</w:t>
                  </w:r>
                  <w:r>
                    <w:rPr>
                      <w:rFonts w:ascii="Trebuchet MS"/>
                      <w:spacing w:val="48"/>
                      <w:w w:val="115"/>
                    </w:rPr>
                    <w:t xml:space="preserve"> </w:t>
                  </w:r>
                  <w:r>
                    <w:rPr>
                      <w:rFonts w:ascii="Trebuchet MS"/>
                      <w:w w:val="115"/>
                    </w:rPr>
                    <w:t>"paper",</w:t>
                  </w:r>
                  <w:r>
                    <w:rPr>
                      <w:rFonts w:ascii="Trebuchet MS"/>
                      <w:spacing w:val="48"/>
                      <w:w w:val="115"/>
                    </w:rPr>
                    <w:t xml:space="preserve"> </w:t>
                  </w:r>
                  <w:r>
                    <w:rPr>
                      <w:rFonts w:ascii="Trebuchet MS"/>
                      <w:w w:val="125"/>
                    </w:rPr>
                    <w:t>t</w:t>
                  </w:r>
                  <w:r>
                    <w:rPr>
                      <w:rFonts w:ascii="Trebuchet MS"/>
                      <w:spacing w:val="41"/>
                      <w:w w:val="125"/>
                    </w:rPr>
                    <w:t xml:space="preserve"> </w:t>
                  </w:r>
                  <w:r>
                    <w:rPr>
                      <w:rFonts w:ascii="Trebuchet MS"/>
                      <w:w w:val="115"/>
                    </w:rPr>
                    <w:t>=</w:t>
                  </w:r>
                  <w:r>
                    <w:rPr>
                      <w:rFonts w:ascii="Trebuchet MS"/>
                      <w:spacing w:val="48"/>
                      <w:w w:val="115"/>
                    </w:rPr>
                    <w:t xml:space="preserve"> </w:t>
                  </w:r>
                  <w:r>
                    <w:rPr>
                      <w:rFonts w:ascii="Trebuchet MS"/>
                      <w:w w:val="125"/>
                    </w:rPr>
                    <w:t>"title"</w:t>
                  </w:r>
                  <w:r>
                    <w:rPr>
                      <w:rFonts w:ascii="Trebuchet MS"/>
                      <w:spacing w:val="-72"/>
                      <w:w w:val="125"/>
                    </w:rPr>
                    <w:t xml:space="preserve"> </w:t>
                  </w:r>
                  <w:r>
                    <w:rPr>
                      <w:rFonts w:ascii="Trebuchet MS"/>
                      <w:w w:val="115"/>
                    </w:rPr>
                    <w:t>Output:</w:t>
                  </w:r>
                  <w:r>
                    <w:rPr>
                      <w:rFonts w:ascii="Trebuchet MS"/>
                      <w:spacing w:val="31"/>
                      <w:w w:val="115"/>
                    </w:rPr>
                    <w:t xml:space="preserve"> </w:t>
                  </w:r>
                  <w:r>
                    <w:rPr>
                      <w:rFonts w:ascii="Trebuchet MS"/>
                      <w:w w:val="115"/>
                    </w:rPr>
                    <w:t>true</w:t>
                  </w:r>
                </w:p>
              </w:txbxContent>
            </v:textbox>
            <w10:wrap type="topAndBottom"/>
          </v:shape>
        </w:pict>
      </w:r>
    </w:p>
    <w:p>
      <w:pPr>
        <w:pStyle w:val="5"/>
        <w:spacing w:before="149" w:line="302" w:lineRule="auto"/>
        <w:ind w:left="1445" w:right="283" w:firstLine="398"/>
        <w:jc w:val="both"/>
      </w:pPr>
      <w:r>
        <w:rPr>
          <w:spacing w:val="3"/>
          <w:w w:val="95"/>
        </w:rPr>
        <w:t xml:space="preserve">在这个样例中，通过把 </w:t>
      </w:r>
      <w:r>
        <w:rPr>
          <w:rFonts w:ascii="Times New Roman" w:eastAsia="Times New Roman"/>
          <w:i/>
          <w:w w:val="95"/>
        </w:rPr>
        <w:t>s</w:t>
      </w:r>
      <w:r>
        <w:rPr>
          <w:rFonts w:ascii="Times New Roman" w:eastAsia="Times New Roman"/>
          <w:i/>
          <w:spacing w:val="41"/>
          <w:w w:val="95"/>
        </w:rPr>
        <w:t xml:space="preserve"> </w:t>
      </w:r>
      <w:r>
        <w:rPr>
          <w:spacing w:val="24"/>
          <w:w w:val="95"/>
        </w:rPr>
        <w:t>中的</w:t>
      </w:r>
      <w:r>
        <w:rPr>
          <w:rFonts w:ascii="Times New Roman" w:eastAsia="Times New Roman"/>
          <w:w w:val="95"/>
        </w:rPr>
        <w:t>p</w:t>
      </w:r>
      <w:r>
        <w:rPr>
          <w:w w:val="95"/>
        </w:rPr>
        <w:t>、</w:t>
      </w:r>
      <w:r>
        <w:rPr>
          <w:rFonts w:ascii="Times New Roman" w:eastAsia="Times New Roman"/>
          <w:w w:val="95"/>
        </w:rPr>
        <w:t>a</w:t>
      </w:r>
      <w:r>
        <w:rPr>
          <w:w w:val="95"/>
        </w:rPr>
        <w:t>、</w:t>
      </w:r>
      <w:r>
        <w:rPr>
          <w:rFonts w:ascii="Times New Roman" w:eastAsia="Times New Roman"/>
          <w:w w:val="95"/>
        </w:rPr>
        <w:t>e</w:t>
      </w:r>
      <w:r>
        <w:rPr>
          <w:w w:val="95"/>
        </w:rPr>
        <w:t>、</w:t>
      </w:r>
      <w:r>
        <w:rPr>
          <w:rFonts w:ascii="Times New Roman" w:eastAsia="Times New Roman"/>
          <w:w w:val="95"/>
        </w:rPr>
        <w:t>r</w:t>
      </w:r>
      <w:r>
        <w:rPr>
          <w:rFonts w:ascii="Times New Roman" w:eastAsia="Times New Roman"/>
          <w:spacing w:val="28"/>
          <w:w w:val="95"/>
        </w:rPr>
        <w:t xml:space="preserve"> </w:t>
      </w:r>
      <w:r>
        <w:rPr>
          <w:spacing w:val="9"/>
          <w:w w:val="95"/>
        </w:rPr>
        <w:t>字符转换成</w:t>
      </w:r>
      <w:r>
        <w:rPr>
          <w:rFonts w:ascii="Times New Roman" w:eastAsia="Times New Roman"/>
          <w:w w:val="95"/>
        </w:rPr>
        <w:t>t</w:t>
      </w:r>
      <w:r>
        <w:rPr>
          <w:w w:val="95"/>
        </w:rPr>
        <w:t>、</w:t>
      </w:r>
      <w:r>
        <w:rPr>
          <w:rFonts w:ascii="Times New Roman" w:eastAsia="Times New Roman"/>
          <w:w w:val="95"/>
        </w:rPr>
        <w:t>i</w:t>
      </w:r>
      <w:r>
        <w:rPr>
          <w:w w:val="95"/>
        </w:rPr>
        <w:t>、</w:t>
      </w:r>
      <w:r>
        <w:rPr>
          <w:rFonts w:ascii="Times New Roman" w:eastAsia="Times New Roman"/>
          <w:w w:val="95"/>
        </w:rPr>
        <w:t>l</w:t>
      </w:r>
      <w:r>
        <w:rPr>
          <w:w w:val="95"/>
        </w:rPr>
        <w:t>、</w:t>
      </w:r>
      <w:r>
        <w:rPr>
          <w:rFonts w:ascii="Times New Roman" w:eastAsia="Times New Roman"/>
          <w:w w:val="95"/>
        </w:rPr>
        <w:t>e</w:t>
      </w:r>
      <w:r>
        <w:rPr>
          <w:rFonts w:ascii="Times New Roman" w:eastAsia="Times New Roman"/>
          <w:spacing w:val="28"/>
          <w:w w:val="95"/>
        </w:rPr>
        <w:t xml:space="preserve"> </w:t>
      </w:r>
      <w:r>
        <w:rPr>
          <w:w w:val="95"/>
        </w:rPr>
        <w:t>字符，可以使得两个字符串</w:t>
      </w:r>
      <w:r>
        <w:t>相同，</w:t>
      </w:r>
    </w:p>
    <w:p>
      <w:pPr>
        <w:pStyle w:val="5"/>
        <w:spacing w:before="10"/>
        <w:rPr>
          <w:sz w:val="17"/>
        </w:rPr>
      </w:pPr>
    </w:p>
    <w:p>
      <w:pPr>
        <w:pStyle w:val="4"/>
        <w:rPr>
          <w:rFonts w:hint="eastAsia" w:ascii="Microsoft YaHei UI" w:eastAsia="Microsoft YaHei UI"/>
        </w:rPr>
      </w:pPr>
      <w:r>
        <w:rPr>
          <w:rFonts w:hint="eastAsia" w:ascii="Microsoft YaHei UI" w:eastAsia="Microsoft YaHei UI"/>
          <w:color w:val="3B70B7"/>
          <w:w w:val="95"/>
        </w:rPr>
        <w:t>题解</w:t>
      </w:r>
    </w:p>
    <w:p>
      <w:pPr>
        <w:pStyle w:val="5"/>
        <w:spacing w:before="129" w:line="302" w:lineRule="auto"/>
        <w:ind w:left="1329" w:right="283" w:firstLine="515"/>
        <w:jc w:val="both"/>
      </w:pPr>
      <w:r>
        <w:rPr>
          <w:w w:val="95"/>
        </w:rPr>
        <w:t>我们可以将问题转化一下：记录两个字符串每个位置的字符第一次出现的位置，如果两个字</w:t>
      </w:r>
      <w:r>
        <w:rPr>
          <w:spacing w:val="49"/>
          <w:w w:val="95"/>
        </w:rPr>
        <w:t xml:space="preserve"> </w:t>
      </w:r>
      <w:r>
        <w:t>符串中相同位置的字符与它们第一次出现的位置一样，那么这两个字符串同构。举例来说，对于</w:t>
      </w:r>
      <w:r>
        <w:rPr>
          <w:w w:val="99"/>
        </w:rPr>
        <w:t>“</w:t>
      </w:r>
      <w:r>
        <w:rPr>
          <w:rFonts w:ascii="Times New Roman" w:hAnsi="Times New Roman" w:eastAsia="Times New Roman"/>
          <w:w w:val="99"/>
        </w:rPr>
        <w:t>paper</w:t>
      </w:r>
      <w:r>
        <w:rPr>
          <w:spacing w:val="-4"/>
          <w:w w:val="99"/>
        </w:rPr>
        <w:t>”和“</w:t>
      </w:r>
      <w:r>
        <w:rPr>
          <w:rFonts w:ascii="Times New Roman" w:hAnsi="Times New Roman" w:eastAsia="Times New Roman"/>
          <w:w w:val="99"/>
        </w:rPr>
        <w:t>title</w:t>
      </w:r>
      <w:r>
        <w:rPr>
          <w:spacing w:val="-11"/>
          <w:w w:val="99"/>
        </w:rPr>
        <w:t>”，假设我们现在遍历到第三个字符“</w:t>
      </w:r>
      <w:r>
        <w:rPr>
          <w:rFonts w:ascii="Times New Roman" w:hAnsi="Times New Roman" w:eastAsia="Times New Roman"/>
          <w:w w:val="99"/>
        </w:rPr>
        <w:t>p</w:t>
      </w:r>
      <w:r>
        <w:rPr>
          <w:spacing w:val="-3"/>
          <w:w w:val="99"/>
        </w:rPr>
        <w:t>”和“</w:t>
      </w:r>
      <w:r>
        <w:rPr>
          <w:rFonts w:ascii="Times New Roman" w:hAnsi="Times New Roman" w:eastAsia="Times New Roman"/>
          <w:w w:val="99"/>
        </w:rPr>
        <w:t>t</w:t>
      </w:r>
      <w:r>
        <w:rPr>
          <w:spacing w:val="-12"/>
          <w:w w:val="99"/>
        </w:rPr>
        <w:t>”，发现它们第一次出现的位置都</w:t>
      </w:r>
      <w:r>
        <w:t>在第一个字符，则说明目前位置满足同构。</w:t>
      </w:r>
    </w:p>
    <w:p>
      <w:pPr>
        <w:pStyle w:val="5"/>
        <w:spacing w:before="6"/>
        <w:rPr>
          <w:sz w:val="23"/>
        </w:rPr>
      </w:pPr>
      <w:r>
        <w:pict>
          <v:shape id="_x0000_s1576" o:spid="_x0000_s1576" o:spt="202" type="#_x0000_t202" style="position:absolute;left:0pt;margin-left:86.2pt;margin-top:17.05pt;height:125.75pt;width:422.9pt;mso-position-horizontal-relative:page;mso-wrap-distance-bottom:0pt;mso-wrap-distance-top:0pt;z-index:-15583232;mso-width-relative:page;mso-height-relative:page;" filled="f" stroked="t" coordsize="21600,21600">
            <v:path/>
            <v:fill on="f" focussize="0,0"/>
            <v:stroke weight="0.199212598425197pt" color="#3B70B7"/>
            <v:imagedata o:title=""/>
            <o:lock v:ext="edit"/>
            <v:textbox inset="0mm,0mm,0mm,0mm">
              <w:txbxContent>
                <w:p>
                  <w:pPr>
                    <w:pStyle w:val="5"/>
                    <w:spacing w:before="39"/>
                    <w:ind w:left="59"/>
                    <w:rPr>
                      <w:rFonts w:ascii="Trebuchet MS"/>
                    </w:rPr>
                  </w:pPr>
                  <w:r>
                    <w:rPr>
                      <w:rFonts w:ascii="Trebuchet MS"/>
                      <w:color w:val="7F0000"/>
                      <w:w w:val="125"/>
                    </w:rPr>
                    <w:t>bool</w:t>
                  </w:r>
                  <w:r>
                    <w:rPr>
                      <w:rFonts w:ascii="Trebuchet MS"/>
                      <w:color w:val="7F0000"/>
                      <w:spacing w:val="2"/>
                      <w:w w:val="125"/>
                    </w:rPr>
                    <w:t xml:space="preserve"> </w:t>
                  </w:r>
                  <w:r>
                    <w:rPr>
                      <w:rFonts w:ascii="Trebuchet MS"/>
                      <w:w w:val="125"/>
                    </w:rPr>
                    <w:t>isIsomorphic(string</w:t>
                  </w:r>
                  <w:r>
                    <w:rPr>
                      <w:rFonts w:ascii="Trebuchet MS"/>
                      <w:spacing w:val="3"/>
                      <w:w w:val="125"/>
                    </w:rPr>
                    <w:t xml:space="preserve"> </w:t>
                  </w:r>
                  <w:r>
                    <w:rPr>
                      <w:rFonts w:ascii="Trebuchet MS"/>
                      <w:w w:val="125"/>
                    </w:rPr>
                    <w:t>s,</w:t>
                  </w:r>
                  <w:r>
                    <w:rPr>
                      <w:rFonts w:ascii="Trebuchet MS"/>
                      <w:spacing w:val="3"/>
                      <w:w w:val="125"/>
                    </w:rPr>
                    <w:t xml:space="preserve"> </w:t>
                  </w:r>
                  <w:r>
                    <w:rPr>
                      <w:rFonts w:ascii="Trebuchet MS"/>
                      <w:w w:val="125"/>
                    </w:rPr>
                    <w:t>string</w:t>
                  </w:r>
                  <w:r>
                    <w:rPr>
                      <w:rFonts w:ascii="Trebuchet MS"/>
                      <w:spacing w:val="3"/>
                      <w:w w:val="125"/>
                    </w:rPr>
                    <w:t xml:space="preserve"> </w:t>
                  </w:r>
                  <w:r>
                    <w:rPr>
                      <w:rFonts w:ascii="Trebuchet MS"/>
                      <w:w w:val="125"/>
                    </w:rPr>
                    <w:t>t)</w:t>
                  </w:r>
                  <w:r>
                    <w:rPr>
                      <w:rFonts w:ascii="Trebuchet MS"/>
                      <w:spacing w:val="3"/>
                      <w:w w:val="125"/>
                    </w:rPr>
                    <w:t xml:space="preserve"> </w:t>
                  </w:r>
                  <w:r>
                    <w:rPr>
                      <w:rFonts w:ascii="Trebuchet MS"/>
                      <w:w w:val="125"/>
                    </w:rPr>
                    <w:t>{</w:t>
                  </w:r>
                </w:p>
                <w:p>
                  <w:pPr>
                    <w:pStyle w:val="5"/>
                    <w:spacing w:before="7" w:line="247" w:lineRule="auto"/>
                    <w:ind w:left="436" w:right="2049"/>
                    <w:rPr>
                      <w:rFonts w:ascii="Trebuchet MS"/>
                    </w:rPr>
                  </w:pPr>
                  <w:r>
                    <w:rPr>
                      <w:rFonts w:ascii="Trebuchet MS"/>
                      <w:w w:val="115"/>
                    </w:rPr>
                    <w:t>vector&lt;</w:t>
                  </w:r>
                  <w:r>
                    <w:rPr>
                      <w:rFonts w:ascii="Trebuchet MS"/>
                      <w:color w:val="7F0000"/>
                      <w:w w:val="115"/>
                    </w:rPr>
                    <w:t>int</w:t>
                  </w:r>
                  <w:r>
                    <w:rPr>
                      <w:rFonts w:ascii="Trebuchet MS"/>
                      <w:w w:val="115"/>
                    </w:rPr>
                    <w:t>&gt;</w:t>
                  </w:r>
                  <w:r>
                    <w:rPr>
                      <w:rFonts w:ascii="Trebuchet MS"/>
                      <w:spacing w:val="54"/>
                      <w:w w:val="115"/>
                    </w:rPr>
                    <w:t xml:space="preserve"> </w:t>
                  </w:r>
                  <w:r>
                    <w:rPr>
                      <w:rFonts w:ascii="Trebuchet MS"/>
                      <w:w w:val="115"/>
                    </w:rPr>
                    <w:t>s_first_index(256,</w:t>
                  </w:r>
                  <w:r>
                    <w:rPr>
                      <w:rFonts w:ascii="Trebuchet MS"/>
                      <w:spacing w:val="54"/>
                      <w:w w:val="115"/>
                    </w:rPr>
                    <w:t xml:space="preserve"> </w:t>
                  </w:r>
                  <w:r>
                    <w:rPr>
                      <w:rFonts w:ascii="Trebuchet MS"/>
                      <w:w w:val="115"/>
                    </w:rPr>
                    <w:t>0),</w:t>
                  </w:r>
                  <w:r>
                    <w:rPr>
                      <w:rFonts w:ascii="Trebuchet MS"/>
                      <w:spacing w:val="54"/>
                      <w:w w:val="115"/>
                    </w:rPr>
                    <w:t xml:space="preserve"> </w:t>
                  </w:r>
                  <w:r>
                    <w:rPr>
                      <w:rFonts w:ascii="Trebuchet MS"/>
                      <w:w w:val="115"/>
                    </w:rPr>
                    <w:t>t_first_index(256,</w:t>
                  </w:r>
                  <w:r>
                    <w:rPr>
                      <w:rFonts w:ascii="Trebuchet MS"/>
                      <w:spacing w:val="54"/>
                      <w:w w:val="115"/>
                    </w:rPr>
                    <w:t xml:space="preserve"> </w:t>
                  </w:r>
                  <w:r>
                    <w:rPr>
                      <w:rFonts w:ascii="Trebuchet MS"/>
                      <w:w w:val="115"/>
                    </w:rPr>
                    <w:t>0);</w:t>
                  </w:r>
                  <w:r>
                    <w:rPr>
                      <w:rFonts w:ascii="Trebuchet MS"/>
                      <w:spacing w:val="-66"/>
                      <w:w w:val="115"/>
                    </w:rPr>
                    <w:t xml:space="preserve"> </w:t>
                  </w:r>
                  <w:r>
                    <w:rPr>
                      <w:rFonts w:ascii="Trebuchet MS"/>
                      <w:color w:val="7F0000"/>
                      <w:w w:val="130"/>
                    </w:rPr>
                    <w:t>for</w:t>
                  </w:r>
                  <w:r>
                    <w:rPr>
                      <w:rFonts w:ascii="Trebuchet MS"/>
                      <w:color w:val="7F0000"/>
                      <w:spacing w:val="20"/>
                      <w:w w:val="130"/>
                    </w:rPr>
                    <w:t xml:space="preserve"> </w:t>
                  </w:r>
                  <w:r>
                    <w:rPr>
                      <w:rFonts w:ascii="Trebuchet MS"/>
                      <w:w w:val="130"/>
                    </w:rPr>
                    <w:t>(</w:t>
                  </w:r>
                  <w:r>
                    <w:rPr>
                      <w:rFonts w:ascii="Trebuchet MS"/>
                      <w:color w:val="7F0000"/>
                      <w:w w:val="130"/>
                    </w:rPr>
                    <w:t>int</w:t>
                  </w:r>
                  <w:r>
                    <w:rPr>
                      <w:rFonts w:ascii="Trebuchet MS"/>
                      <w:color w:val="7F0000"/>
                      <w:spacing w:val="20"/>
                      <w:w w:val="130"/>
                    </w:rPr>
                    <w:t xml:space="preserve"> </w:t>
                  </w:r>
                  <w:r>
                    <w:rPr>
                      <w:rFonts w:ascii="Trebuchet MS"/>
                      <w:w w:val="155"/>
                    </w:rPr>
                    <w:t>i</w:t>
                  </w:r>
                  <w:r>
                    <w:rPr>
                      <w:rFonts w:ascii="Trebuchet MS"/>
                      <w:spacing w:val="5"/>
                      <w:w w:val="155"/>
                    </w:rPr>
                    <w:t xml:space="preserve"> </w:t>
                  </w:r>
                  <w:r>
                    <w:rPr>
                      <w:rFonts w:ascii="Trebuchet MS"/>
                      <w:w w:val="130"/>
                    </w:rPr>
                    <w:t>=</w:t>
                  </w:r>
                  <w:r>
                    <w:rPr>
                      <w:rFonts w:ascii="Trebuchet MS"/>
                      <w:spacing w:val="21"/>
                      <w:w w:val="130"/>
                    </w:rPr>
                    <w:t xml:space="preserve"> </w:t>
                  </w:r>
                  <w:r>
                    <w:rPr>
                      <w:rFonts w:ascii="Trebuchet MS"/>
                      <w:w w:val="130"/>
                    </w:rPr>
                    <w:t>0;</w:t>
                  </w:r>
                  <w:r>
                    <w:rPr>
                      <w:rFonts w:ascii="Trebuchet MS"/>
                      <w:spacing w:val="20"/>
                      <w:w w:val="130"/>
                    </w:rPr>
                    <w:t xml:space="preserve"> </w:t>
                  </w:r>
                  <w:r>
                    <w:rPr>
                      <w:rFonts w:ascii="Trebuchet MS"/>
                      <w:w w:val="155"/>
                    </w:rPr>
                    <w:t>i</w:t>
                  </w:r>
                  <w:r>
                    <w:rPr>
                      <w:rFonts w:ascii="Trebuchet MS"/>
                      <w:spacing w:val="5"/>
                      <w:w w:val="155"/>
                    </w:rPr>
                    <w:t xml:space="preserve"> </w:t>
                  </w:r>
                  <w:r>
                    <w:rPr>
                      <w:rFonts w:ascii="Trebuchet MS"/>
                      <w:w w:val="130"/>
                    </w:rPr>
                    <w:t>&lt;</w:t>
                  </w:r>
                  <w:r>
                    <w:rPr>
                      <w:rFonts w:ascii="Trebuchet MS"/>
                      <w:spacing w:val="20"/>
                      <w:w w:val="130"/>
                    </w:rPr>
                    <w:t xml:space="preserve"> </w:t>
                  </w:r>
                  <w:r>
                    <w:rPr>
                      <w:rFonts w:ascii="Trebuchet MS"/>
                      <w:w w:val="130"/>
                    </w:rPr>
                    <w:t>s.length();</w:t>
                  </w:r>
                  <w:r>
                    <w:rPr>
                      <w:rFonts w:ascii="Trebuchet MS"/>
                      <w:spacing w:val="21"/>
                      <w:w w:val="130"/>
                    </w:rPr>
                    <w:t xml:space="preserve"> </w:t>
                  </w:r>
                  <w:r>
                    <w:rPr>
                      <w:rFonts w:ascii="Trebuchet MS"/>
                      <w:w w:val="130"/>
                    </w:rPr>
                    <w:t>++i)</w:t>
                  </w:r>
                  <w:r>
                    <w:rPr>
                      <w:rFonts w:ascii="Trebuchet MS"/>
                      <w:spacing w:val="20"/>
                      <w:w w:val="130"/>
                    </w:rPr>
                    <w:t xml:space="preserve"> </w:t>
                  </w:r>
                  <w:r>
                    <w:rPr>
                      <w:rFonts w:ascii="Trebuchet MS"/>
                      <w:w w:val="130"/>
                    </w:rPr>
                    <w:t>{</w:t>
                  </w:r>
                </w:p>
                <w:p>
                  <w:pPr>
                    <w:pStyle w:val="5"/>
                    <w:spacing w:line="247" w:lineRule="auto"/>
                    <w:ind w:left="1189" w:right="2503" w:hanging="377"/>
                    <w:rPr>
                      <w:rFonts w:ascii="Trebuchet MS"/>
                    </w:rPr>
                  </w:pPr>
                  <w:r>
                    <w:rPr>
                      <w:rFonts w:ascii="Trebuchet MS"/>
                      <w:color w:val="7F0000"/>
                      <w:w w:val="130"/>
                    </w:rPr>
                    <w:t>if</w:t>
                  </w:r>
                  <w:r>
                    <w:rPr>
                      <w:rFonts w:ascii="Trebuchet MS"/>
                      <w:color w:val="7F0000"/>
                      <w:spacing w:val="4"/>
                      <w:w w:val="130"/>
                    </w:rPr>
                    <w:t xml:space="preserve"> </w:t>
                  </w:r>
                  <w:r>
                    <w:rPr>
                      <w:rFonts w:ascii="Trebuchet MS"/>
                      <w:w w:val="130"/>
                    </w:rPr>
                    <w:t>(s_first_index[s[i]]</w:t>
                  </w:r>
                  <w:r>
                    <w:rPr>
                      <w:rFonts w:ascii="Trebuchet MS"/>
                      <w:spacing w:val="4"/>
                      <w:w w:val="130"/>
                    </w:rPr>
                    <w:t xml:space="preserve"> </w:t>
                  </w:r>
                  <w:r>
                    <w:rPr>
                      <w:rFonts w:ascii="Trebuchet MS"/>
                      <w:w w:val="130"/>
                    </w:rPr>
                    <w:t>!=</w:t>
                  </w:r>
                  <w:r>
                    <w:rPr>
                      <w:rFonts w:ascii="Trebuchet MS"/>
                      <w:spacing w:val="5"/>
                      <w:w w:val="130"/>
                    </w:rPr>
                    <w:t xml:space="preserve"> </w:t>
                  </w:r>
                  <w:r>
                    <w:rPr>
                      <w:rFonts w:ascii="Trebuchet MS"/>
                      <w:w w:val="130"/>
                    </w:rPr>
                    <w:t>t_first_index[t[i]])</w:t>
                  </w:r>
                  <w:r>
                    <w:rPr>
                      <w:rFonts w:ascii="Trebuchet MS"/>
                      <w:spacing w:val="4"/>
                      <w:w w:val="130"/>
                    </w:rPr>
                    <w:t xml:space="preserve"> </w:t>
                  </w:r>
                  <w:r>
                    <w:rPr>
                      <w:rFonts w:ascii="Trebuchet MS"/>
                      <w:w w:val="130"/>
                    </w:rPr>
                    <w:t>{</w:t>
                  </w:r>
                  <w:r>
                    <w:rPr>
                      <w:rFonts w:ascii="Trebuchet MS"/>
                      <w:spacing w:val="-75"/>
                      <w:w w:val="130"/>
                    </w:rPr>
                    <w:t xml:space="preserve"> </w:t>
                  </w:r>
                  <w:r>
                    <w:rPr>
                      <w:rFonts w:ascii="Trebuchet MS"/>
                      <w:color w:val="7F0000"/>
                      <w:w w:val="130"/>
                    </w:rPr>
                    <w:t>return</w:t>
                  </w:r>
                  <w:r>
                    <w:rPr>
                      <w:rFonts w:ascii="Trebuchet MS"/>
                      <w:color w:val="7F0000"/>
                      <w:spacing w:val="22"/>
                      <w:w w:val="130"/>
                    </w:rPr>
                    <w:t xml:space="preserve"> </w:t>
                  </w:r>
                  <w:r>
                    <w:rPr>
                      <w:rFonts w:ascii="Trebuchet MS"/>
                      <w:color w:val="7F0000"/>
                      <w:w w:val="130"/>
                    </w:rPr>
                    <w:t>false</w:t>
                  </w:r>
                  <w:r>
                    <w:rPr>
                      <w:rFonts w:ascii="Trebuchet MS"/>
                      <w:w w:val="130"/>
                    </w:rPr>
                    <w:t>;</w:t>
                  </w:r>
                </w:p>
                <w:p>
                  <w:pPr>
                    <w:pStyle w:val="5"/>
                    <w:ind w:left="812"/>
                    <w:rPr>
                      <w:rFonts w:ascii="Trebuchet MS"/>
                    </w:rPr>
                  </w:pPr>
                  <w:r>
                    <w:rPr>
                      <w:rFonts w:ascii="Trebuchet MS"/>
                      <w:w w:val="142"/>
                    </w:rPr>
                    <w:t>}</w:t>
                  </w:r>
                </w:p>
                <w:p>
                  <w:pPr>
                    <w:pStyle w:val="5"/>
                    <w:spacing w:before="6"/>
                    <w:ind w:left="812"/>
                    <w:rPr>
                      <w:rFonts w:ascii="Trebuchet MS"/>
                    </w:rPr>
                  </w:pPr>
                  <w:r>
                    <w:rPr>
                      <w:rFonts w:ascii="Trebuchet MS"/>
                      <w:w w:val="125"/>
                    </w:rPr>
                    <w:t>s_first_index[s[i]]</w:t>
                  </w:r>
                  <w:r>
                    <w:rPr>
                      <w:rFonts w:ascii="Trebuchet MS"/>
                      <w:spacing w:val="21"/>
                      <w:w w:val="125"/>
                    </w:rPr>
                    <w:t xml:space="preserve"> </w:t>
                  </w:r>
                  <w:r>
                    <w:rPr>
                      <w:rFonts w:ascii="Trebuchet MS"/>
                      <w:w w:val="125"/>
                    </w:rPr>
                    <w:t>=</w:t>
                  </w:r>
                  <w:r>
                    <w:rPr>
                      <w:rFonts w:ascii="Trebuchet MS"/>
                      <w:spacing w:val="21"/>
                      <w:w w:val="125"/>
                    </w:rPr>
                    <w:t xml:space="preserve"> </w:t>
                  </w:r>
                  <w:r>
                    <w:rPr>
                      <w:rFonts w:ascii="Trebuchet MS"/>
                      <w:w w:val="125"/>
                    </w:rPr>
                    <w:t>t_first_index[t[i]]</w:t>
                  </w:r>
                  <w:r>
                    <w:rPr>
                      <w:rFonts w:ascii="Trebuchet MS"/>
                      <w:spacing w:val="21"/>
                      <w:w w:val="125"/>
                    </w:rPr>
                    <w:t xml:space="preserve"> </w:t>
                  </w:r>
                  <w:r>
                    <w:rPr>
                      <w:rFonts w:ascii="Trebuchet MS"/>
                      <w:w w:val="125"/>
                    </w:rPr>
                    <w:t>=</w:t>
                  </w:r>
                  <w:r>
                    <w:rPr>
                      <w:rFonts w:ascii="Trebuchet MS"/>
                      <w:spacing w:val="22"/>
                      <w:w w:val="125"/>
                    </w:rPr>
                    <w:t xml:space="preserve"> </w:t>
                  </w:r>
                  <w:r>
                    <w:rPr>
                      <w:rFonts w:ascii="Trebuchet MS"/>
                      <w:w w:val="155"/>
                    </w:rPr>
                    <w:t>i</w:t>
                  </w:r>
                  <w:r>
                    <w:rPr>
                      <w:rFonts w:ascii="Trebuchet MS"/>
                      <w:spacing w:val="3"/>
                      <w:w w:val="155"/>
                    </w:rPr>
                    <w:t xml:space="preserve"> </w:t>
                  </w:r>
                  <w:r>
                    <w:rPr>
                      <w:rFonts w:ascii="Trebuchet MS"/>
                      <w:w w:val="125"/>
                    </w:rPr>
                    <w:t>+</w:t>
                  </w:r>
                  <w:r>
                    <w:rPr>
                      <w:rFonts w:ascii="Trebuchet MS"/>
                      <w:spacing w:val="21"/>
                      <w:w w:val="125"/>
                    </w:rPr>
                    <w:t xml:space="preserve"> </w:t>
                  </w:r>
                  <w:r>
                    <w:rPr>
                      <w:rFonts w:ascii="Trebuchet MS"/>
                      <w:w w:val="125"/>
                    </w:rPr>
                    <w:t>1;</w:t>
                  </w:r>
                </w:p>
                <w:p>
                  <w:pPr>
                    <w:pStyle w:val="5"/>
                    <w:spacing w:before="7"/>
                    <w:ind w:left="436"/>
                    <w:rPr>
                      <w:rFonts w:ascii="Trebuchet MS"/>
                    </w:rPr>
                  </w:pPr>
                  <w:r>
                    <w:rPr>
                      <w:rFonts w:ascii="Trebuchet MS"/>
                      <w:w w:val="142"/>
                    </w:rPr>
                    <w:t>}</w:t>
                  </w:r>
                </w:p>
                <w:p>
                  <w:pPr>
                    <w:pStyle w:val="5"/>
                    <w:spacing w:before="7"/>
                    <w:ind w:left="436"/>
                    <w:rPr>
                      <w:rFonts w:ascii="Trebuchet MS"/>
                    </w:rPr>
                  </w:pPr>
                  <w:r>
                    <w:rPr>
                      <w:rFonts w:ascii="Trebuchet MS"/>
                      <w:color w:val="7F0000"/>
                      <w:w w:val="115"/>
                    </w:rPr>
                    <w:t>return</w:t>
                  </w:r>
                  <w:r>
                    <w:rPr>
                      <w:rFonts w:ascii="Trebuchet MS"/>
                      <w:color w:val="7F0000"/>
                      <w:spacing w:val="26"/>
                      <w:w w:val="115"/>
                    </w:rPr>
                    <w:t xml:space="preserve"> </w:t>
                  </w:r>
                  <w:r>
                    <w:rPr>
                      <w:rFonts w:ascii="Trebuchet MS"/>
                      <w:color w:val="7F0000"/>
                      <w:w w:val="115"/>
                    </w:rPr>
                    <w:t>true</w:t>
                  </w:r>
                  <w:r>
                    <w:rPr>
                      <w:rFonts w:ascii="Trebuchet MS"/>
                      <w:w w:val="115"/>
                    </w:rPr>
                    <w:t>;</w:t>
                  </w:r>
                </w:p>
                <w:p>
                  <w:pPr>
                    <w:pStyle w:val="5"/>
                    <w:spacing w:before="7"/>
                    <w:ind w:left="59"/>
                    <w:rPr>
                      <w:rFonts w:ascii="Trebuchet MS"/>
                    </w:rPr>
                  </w:pPr>
                  <w:r>
                    <w:rPr>
                      <w:rFonts w:ascii="Trebuchet MS"/>
                      <w:w w:val="142"/>
                    </w:rPr>
                    <w:t>}</w:t>
                  </w:r>
                </w:p>
              </w:txbxContent>
            </v:textbox>
            <w10:wrap type="topAndBottom"/>
          </v:shape>
        </w:pict>
      </w:r>
    </w:p>
    <w:p>
      <w:pPr>
        <w:pStyle w:val="5"/>
        <w:spacing w:before="7"/>
        <w:rPr>
          <w:sz w:val="24"/>
        </w:rPr>
      </w:pPr>
    </w:p>
    <w:p>
      <w:pPr>
        <w:pStyle w:val="4"/>
        <w:spacing w:before="143"/>
      </w:pPr>
      <w:r>
        <w:fldChar w:fldCharType="begin"/>
      </w:r>
      <w:r>
        <w:instrText xml:space="preserve"> HYPERLINK "https://leetcode.com/problems/palindromic-substrings/" \h </w:instrText>
      </w:r>
      <w:r>
        <w:fldChar w:fldCharType="separate"/>
      </w:r>
      <w:r>
        <w:rPr>
          <w:color w:val="7F0000"/>
        </w:rPr>
        <w:t>647.</w:t>
      </w:r>
      <w:r>
        <w:rPr>
          <w:color w:val="7F0000"/>
          <w:spacing w:val="18"/>
        </w:rPr>
        <w:t xml:space="preserve"> </w:t>
      </w:r>
      <w:r>
        <w:rPr>
          <w:color w:val="7F0000"/>
        </w:rPr>
        <w:t>Palindromic</w:t>
      </w:r>
      <w:r>
        <w:rPr>
          <w:color w:val="7F0000"/>
          <w:spacing w:val="-5"/>
        </w:rPr>
        <w:t xml:space="preserve"> </w:t>
      </w:r>
      <w:r>
        <w:rPr>
          <w:color w:val="7F0000"/>
        </w:rPr>
        <w:t>Substrings</w:t>
      </w:r>
      <w:r>
        <w:rPr>
          <w:color w:val="7F0000"/>
          <w:spacing w:val="-6"/>
        </w:rPr>
        <w:t xml:space="preserve"> </w:t>
      </w:r>
      <w:r>
        <w:rPr>
          <w:color w:val="7F0000"/>
        </w:rPr>
        <w:t>(Medium)</w:t>
      </w:r>
      <w:r>
        <w:rPr>
          <w:color w:val="7F0000"/>
        </w:rPr>
        <w:fldChar w:fldCharType="end"/>
      </w:r>
    </w:p>
    <w:p>
      <w:pPr>
        <w:spacing w:before="149"/>
        <w:ind w:left="1445" w:right="0" w:firstLine="0"/>
        <w:jc w:val="left"/>
        <w:rPr>
          <w:rFonts w:hint="eastAsia" w:ascii="Microsoft YaHei UI" w:eastAsia="Microsoft YaHei UI"/>
          <w:b/>
          <w:sz w:val="24"/>
        </w:rPr>
      </w:pPr>
      <w:r>
        <w:rPr>
          <w:rFonts w:hint="eastAsia" w:ascii="Microsoft YaHei UI" w:eastAsia="Microsoft YaHei UI"/>
          <w:b/>
          <w:color w:val="3B70B7"/>
          <w:w w:val="95"/>
          <w:sz w:val="24"/>
        </w:rPr>
        <w:t>题目描述</w:t>
      </w:r>
    </w:p>
    <w:p>
      <w:pPr>
        <w:pStyle w:val="5"/>
        <w:spacing w:before="129"/>
        <w:ind w:left="1844"/>
      </w:pPr>
      <w:r>
        <w:rPr>
          <w:w w:val="95"/>
        </w:rPr>
        <w:t>给定一个字符，求其有多少个回文子字符串。回文的定义是左右对称。</w:t>
      </w:r>
    </w:p>
    <w:p>
      <w:pPr>
        <w:pStyle w:val="5"/>
        <w:rPr>
          <w:sz w:val="23"/>
        </w:rPr>
      </w:pPr>
    </w:p>
    <w:p>
      <w:pPr>
        <w:pStyle w:val="4"/>
        <w:rPr>
          <w:rFonts w:hint="eastAsia" w:ascii="Microsoft YaHei UI" w:eastAsia="Microsoft YaHei UI"/>
        </w:rPr>
      </w:pPr>
      <w:r>
        <w:rPr>
          <w:rFonts w:hint="eastAsia" w:ascii="Microsoft YaHei UI" w:eastAsia="Microsoft YaHei UI"/>
          <w:color w:val="3B70B7"/>
          <w:w w:val="95"/>
        </w:rPr>
        <w:t>输入输出样例</w:t>
      </w:r>
    </w:p>
    <w:p>
      <w:pPr>
        <w:pStyle w:val="5"/>
        <w:spacing w:before="129"/>
        <w:ind w:left="1844"/>
      </w:pPr>
      <w:r>
        <w:rPr>
          <w:w w:val="95"/>
        </w:rPr>
        <w:t>输入是一个字符串，输出一个整数，表示回文子字符串的数量。</w:t>
      </w:r>
    </w:p>
    <w:p>
      <w:pPr>
        <w:spacing w:after="0"/>
        <w:sectPr>
          <w:headerReference r:id="rId130" w:type="default"/>
          <w:footerReference r:id="rId131" w:type="default"/>
          <w:pgSz w:w="11910" w:h="16840"/>
          <w:pgMar w:top="1200" w:right="1500" w:bottom="700" w:left="340" w:header="923" w:footer="510" w:gutter="0"/>
          <w:pgNumType w:start="105"/>
        </w:sectPr>
      </w:pPr>
    </w:p>
    <w:p>
      <w:pPr>
        <w:pStyle w:val="5"/>
        <w:spacing w:before="3"/>
        <w:rPr>
          <w:sz w:val="28"/>
        </w:rPr>
      </w:pPr>
    </w:p>
    <w:p>
      <w:pPr>
        <w:pStyle w:val="5"/>
        <w:ind w:left="1382"/>
      </w:pPr>
      <w:r>
        <w:pict>
          <v:shape id="_x0000_s1577" o:spid="_x0000_s1577" o:spt="202" type="#_x0000_t202" style="height:30.1pt;width:422.9pt;" filled="f" stroked="t" coordsize="21600,21600">
            <v:path/>
            <v:fill on="f" focussize="0,0"/>
            <v:stroke weight="0.199212598425197pt" color="#3B70B7"/>
            <v:imagedata o:title=""/>
            <o:lock v:ext="edit"/>
            <v:textbox inset="0mm,0mm,0mm,0mm">
              <w:txbxContent>
                <w:p>
                  <w:pPr>
                    <w:pStyle w:val="5"/>
                    <w:spacing w:before="39" w:line="247" w:lineRule="auto"/>
                    <w:ind w:left="59" w:right="6608"/>
                    <w:rPr>
                      <w:rFonts w:ascii="Trebuchet MS"/>
                    </w:rPr>
                  </w:pPr>
                  <w:r>
                    <w:rPr>
                      <w:rFonts w:ascii="Trebuchet MS"/>
                      <w:w w:val="110"/>
                    </w:rPr>
                    <w:t>Input:</w:t>
                  </w:r>
                  <w:r>
                    <w:rPr>
                      <w:rFonts w:ascii="Trebuchet MS"/>
                      <w:spacing w:val="16"/>
                      <w:w w:val="110"/>
                    </w:rPr>
                    <w:t xml:space="preserve"> </w:t>
                  </w:r>
                  <w:r>
                    <w:rPr>
                      <w:rFonts w:ascii="Trebuchet MS"/>
                      <w:w w:val="110"/>
                    </w:rPr>
                    <w:t>"aaa"</w:t>
                  </w:r>
                  <w:r>
                    <w:rPr>
                      <w:rFonts w:ascii="Trebuchet MS"/>
                      <w:spacing w:val="1"/>
                      <w:w w:val="110"/>
                    </w:rPr>
                    <w:t xml:space="preserve"> </w:t>
                  </w:r>
                  <w:r>
                    <w:rPr>
                      <w:rFonts w:ascii="Trebuchet MS"/>
                      <w:w w:val="110"/>
                    </w:rPr>
                    <w:t>Output:</w:t>
                  </w:r>
                  <w:r>
                    <w:rPr>
                      <w:rFonts w:ascii="Trebuchet MS"/>
                      <w:spacing w:val="26"/>
                      <w:w w:val="110"/>
                    </w:rPr>
                    <w:t xml:space="preserve"> </w:t>
                  </w:r>
                  <w:r>
                    <w:rPr>
                      <w:rFonts w:ascii="Trebuchet MS"/>
                      <w:w w:val="110"/>
                    </w:rPr>
                    <w:t>6</w:t>
                  </w:r>
                </w:p>
              </w:txbxContent>
            </v:textbox>
            <w10:wrap type="none"/>
            <w10:anchorlock/>
          </v:shape>
        </w:pict>
      </w:r>
    </w:p>
    <w:p>
      <w:pPr>
        <w:pStyle w:val="5"/>
        <w:spacing w:before="122"/>
        <w:ind w:left="1844"/>
      </w:pPr>
      <w:r>
        <w:rPr>
          <w:w w:val="95"/>
        </w:rPr>
        <w:t>六个回文子字符串分别是</w:t>
      </w:r>
      <w:r>
        <w:rPr>
          <w:spacing w:val="163"/>
        </w:rPr>
        <w:t xml:space="preserve"> </w:t>
      </w:r>
      <w:r>
        <w:rPr>
          <w:rFonts w:ascii="Times New Roman" w:eastAsia="Times New Roman"/>
          <w:w w:val="95"/>
        </w:rPr>
        <w:t>["a","a","a","aa","aa","aaa"]</w:t>
      </w:r>
      <w:r>
        <w:rPr>
          <w:w w:val="95"/>
        </w:rPr>
        <w:t>。</w:t>
      </w:r>
    </w:p>
    <w:p>
      <w:pPr>
        <w:pStyle w:val="5"/>
        <w:spacing w:before="6"/>
        <w:rPr>
          <w:sz w:val="22"/>
        </w:rPr>
      </w:pPr>
    </w:p>
    <w:p>
      <w:pPr>
        <w:pStyle w:val="4"/>
        <w:rPr>
          <w:rFonts w:hint="eastAsia" w:ascii="Microsoft YaHei UI" w:eastAsia="Microsoft YaHei UI"/>
        </w:rPr>
      </w:pPr>
      <w:r>
        <w:rPr>
          <w:rFonts w:hint="eastAsia" w:ascii="Microsoft YaHei UI" w:eastAsia="Microsoft YaHei UI"/>
          <w:color w:val="3B70B7"/>
          <w:w w:val="95"/>
        </w:rPr>
        <w:t>题解</w:t>
      </w:r>
    </w:p>
    <w:p>
      <w:pPr>
        <w:pStyle w:val="5"/>
        <w:spacing w:before="130" w:line="302" w:lineRule="auto"/>
        <w:ind w:left="1445" w:right="283" w:firstLine="398"/>
      </w:pPr>
      <w:r>
        <w:rPr>
          <w:w w:val="95"/>
        </w:rPr>
        <w:t>我们可以从字符串的每个位置开始，向左向右延长，判断存在多少以当前位置为中轴的回文</w:t>
      </w:r>
      <w:r>
        <w:rPr>
          <w:spacing w:val="50"/>
          <w:w w:val="95"/>
        </w:rPr>
        <w:t xml:space="preserve"> </w:t>
      </w:r>
      <w:r>
        <w:t>子字符串。</w:t>
      </w:r>
    </w:p>
    <w:p>
      <w:pPr>
        <w:pStyle w:val="5"/>
        <w:spacing w:before="2"/>
        <w:rPr>
          <w:sz w:val="22"/>
        </w:rPr>
      </w:pPr>
      <w:r>
        <w:pict>
          <v:shape id="_x0000_s1578" o:spid="_x0000_s1578" o:spt="202" type="#_x0000_t202" style="position:absolute;left:0pt;margin-left:87.65pt;margin-top:16.25pt;height:221.4pt;width:419.9pt;mso-position-horizontal-relative:page;mso-wrap-distance-bottom:0pt;mso-wrap-distance-top:0pt;z-index:-15582208;mso-width-relative:page;mso-height-relative:page;" filled="f" stroked="t" coordsize="21600,21600">
            <v:path/>
            <v:fill on="f" focussize="0,0"/>
            <v:stroke weight="0.199212598425197pt" color="#3B70B7"/>
            <v:imagedata o:title=""/>
            <o:lock v:ext="edit"/>
            <v:textbox inset="0mm,0mm,0mm,0mm">
              <w:txbxContent>
                <w:p>
                  <w:pPr>
                    <w:pStyle w:val="5"/>
                    <w:spacing w:before="39" w:line="247" w:lineRule="auto"/>
                    <w:ind w:left="406" w:right="5117" w:hanging="377"/>
                    <w:rPr>
                      <w:rFonts w:ascii="Trebuchet MS"/>
                    </w:rPr>
                  </w:pPr>
                  <w:r>
                    <w:rPr>
                      <w:rFonts w:ascii="Trebuchet MS"/>
                      <w:color w:val="7F0000"/>
                      <w:w w:val="120"/>
                    </w:rPr>
                    <w:t>int</w:t>
                  </w:r>
                  <w:r>
                    <w:rPr>
                      <w:rFonts w:ascii="Trebuchet MS"/>
                      <w:color w:val="7F0000"/>
                      <w:spacing w:val="20"/>
                      <w:w w:val="120"/>
                    </w:rPr>
                    <w:t xml:space="preserve"> </w:t>
                  </w:r>
                  <w:r>
                    <w:rPr>
                      <w:rFonts w:ascii="Trebuchet MS"/>
                      <w:w w:val="120"/>
                    </w:rPr>
                    <w:t>countSubstrings(string</w:t>
                  </w:r>
                  <w:r>
                    <w:rPr>
                      <w:rFonts w:ascii="Trebuchet MS"/>
                      <w:spacing w:val="20"/>
                      <w:w w:val="120"/>
                    </w:rPr>
                    <w:t xml:space="preserve"> </w:t>
                  </w:r>
                  <w:r>
                    <w:rPr>
                      <w:rFonts w:ascii="Trebuchet MS"/>
                      <w:w w:val="120"/>
                    </w:rPr>
                    <w:t>s)</w:t>
                  </w:r>
                  <w:r>
                    <w:rPr>
                      <w:rFonts w:ascii="Trebuchet MS"/>
                      <w:spacing w:val="21"/>
                      <w:w w:val="120"/>
                    </w:rPr>
                    <w:t xml:space="preserve"> </w:t>
                  </w:r>
                  <w:r>
                    <w:rPr>
                      <w:rFonts w:ascii="Trebuchet MS"/>
                      <w:w w:val="120"/>
                    </w:rPr>
                    <w:t>{</w:t>
                  </w:r>
                  <w:r>
                    <w:rPr>
                      <w:rFonts w:ascii="Trebuchet MS"/>
                      <w:spacing w:val="-70"/>
                      <w:w w:val="120"/>
                    </w:rPr>
                    <w:t xml:space="preserve"> </w:t>
                  </w:r>
                  <w:r>
                    <w:rPr>
                      <w:rFonts w:ascii="Trebuchet MS"/>
                      <w:color w:val="7F0000"/>
                      <w:w w:val="125"/>
                    </w:rPr>
                    <w:t>int</w:t>
                  </w:r>
                  <w:r>
                    <w:rPr>
                      <w:rFonts w:ascii="Trebuchet MS"/>
                      <w:color w:val="7F0000"/>
                      <w:spacing w:val="20"/>
                      <w:w w:val="125"/>
                    </w:rPr>
                    <w:t xml:space="preserve"> </w:t>
                  </w:r>
                  <w:r>
                    <w:rPr>
                      <w:rFonts w:ascii="Trebuchet MS"/>
                      <w:w w:val="125"/>
                    </w:rPr>
                    <w:t>count</w:t>
                  </w:r>
                  <w:r>
                    <w:rPr>
                      <w:rFonts w:ascii="Trebuchet MS"/>
                      <w:spacing w:val="21"/>
                      <w:w w:val="125"/>
                    </w:rPr>
                    <w:t xml:space="preserve"> </w:t>
                  </w:r>
                  <w:r>
                    <w:rPr>
                      <w:rFonts w:ascii="Trebuchet MS"/>
                      <w:w w:val="125"/>
                    </w:rPr>
                    <w:t>=</w:t>
                  </w:r>
                  <w:r>
                    <w:rPr>
                      <w:rFonts w:ascii="Trebuchet MS"/>
                      <w:spacing w:val="20"/>
                      <w:w w:val="125"/>
                    </w:rPr>
                    <w:t xml:space="preserve"> </w:t>
                  </w:r>
                  <w:r>
                    <w:rPr>
                      <w:rFonts w:ascii="Trebuchet MS"/>
                      <w:w w:val="125"/>
                    </w:rPr>
                    <w:t>0;</w:t>
                  </w:r>
                </w:p>
                <w:p>
                  <w:pPr>
                    <w:pStyle w:val="5"/>
                    <w:spacing w:line="229" w:lineRule="exact"/>
                    <w:ind w:left="406"/>
                    <w:rPr>
                      <w:rFonts w:ascii="Trebuchet MS"/>
                    </w:rPr>
                  </w:pPr>
                  <w:r>
                    <w:rPr>
                      <w:rFonts w:ascii="Trebuchet MS"/>
                      <w:color w:val="7F0000"/>
                      <w:w w:val="130"/>
                    </w:rPr>
                    <w:t>for</w:t>
                  </w:r>
                  <w:r>
                    <w:rPr>
                      <w:rFonts w:ascii="Trebuchet MS"/>
                      <w:color w:val="7F0000"/>
                      <w:spacing w:val="8"/>
                      <w:w w:val="130"/>
                    </w:rPr>
                    <w:t xml:space="preserve"> </w:t>
                  </w:r>
                  <w:r>
                    <w:rPr>
                      <w:rFonts w:ascii="Trebuchet MS"/>
                      <w:w w:val="130"/>
                    </w:rPr>
                    <w:t>(</w:t>
                  </w:r>
                  <w:r>
                    <w:rPr>
                      <w:rFonts w:ascii="Trebuchet MS"/>
                      <w:color w:val="7F0000"/>
                      <w:w w:val="130"/>
                    </w:rPr>
                    <w:t>int</w:t>
                  </w:r>
                  <w:r>
                    <w:rPr>
                      <w:rFonts w:ascii="Trebuchet MS"/>
                      <w:color w:val="7F0000"/>
                      <w:spacing w:val="9"/>
                      <w:w w:val="130"/>
                    </w:rPr>
                    <w:t xml:space="preserve"> </w:t>
                  </w:r>
                  <w:r>
                    <w:rPr>
                      <w:rFonts w:ascii="Trebuchet MS"/>
                      <w:w w:val="155"/>
                    </w:rPr>
                    <w:t>i</w:t>
                  </w:r>
                  <w:r>
                    <w:rPr>
                      <w:rFonts w:ascii="Trebuchet MS"/>
                      <w:spacing w:val="-6"/>
                      <w:w w:val="155"/>
                    </w:rPr>
                    <w:t xml:space="preserve"> </w:t>
                  </w:r>
                  <w:r>
                    <w:rPr>
                      <w:rFonts w:ascii="Trebuchet MS"/>
                      <w:w w:val="130"/>
                    </w:rPr>
                    <w:t>=</w:t>
                  </w:r>
                  <w:r>
                    <w:rPr>
                      <w:rFonts w:ascii="Trebuchet MS"/>
                      <w:spacing w:val="9"/>
                      <w:w w:val="130"/>
                    </w:rPr>
                    <w:t xml:space="preserve"> </w:t>
                  </w:r>
                  <w:r>
                    <w:rPr>
                      <w:rFonts w:ascii="Trebuchet MS"/>
                      <w:w w:val="130"/>
                    </w:rPr>
                    <w:t>0;</w:t>
                  </w:r>
                  <w:r>
                    <w:rPr>
                      <w:rFonts w:ascii="Trebuchet MS"/>
                      <w:spacing w:val="9"/>
                      <w:w w:val="130"/>
                    </w:rPr>
                    <w:t xml:space="preserve"> </w:t>
                  </w:r>
                  <w:r>
                    <w:rPr>
                      <w:rFonts w:ascii="Trebuchet MS"/>
                      <w:w w:val="155"/>
                    </w:rPr>
                    <w:t>i</w:t>
                  </w:r>
                  <w:r>
                    <w:rPr>
                      <w:rFonts w:ascii="Trebuchet MS"/>
                      <w:spacing w:val="-6"/>
                      <w:w w:val="155"/>
                    </w:rPr>
                    <w:t xml:space="preserve"> </w:t>
                  </w:r>
                  <w:r>
                    <w:rPr>
                      <w:rFonts w:ascii="Trebuchet MS"/>
                      <w:w w:val="130"/>
                    </w:rPr>
                    <w:t>&lt;</w:t>
                  </w:r>
                  <w:r>
                    <w:rPr>
                      <w:rFonts w:ascii="Trebuchet MS"/>
                      <w:spacing w:val="9"/>
                      <w:w w:val="130"/>
                    </w:rPr>
                    <w:t xml:space="preserve"> </w:t>
                  </w:r>
                  <w:r>
                    <w:rPr>
                      <w:rFonts w:ascii="Trebuchet MS"/>
                      <w:w w:val="130"/>
                    </w:rPr>
                    <w:t>s.length();</w:t>
                  </w:r>
                  <w:r>
                    <w:rPr>
                      <w:rFonts w:ascii="Trebuchet MS"/>
                      <w:spacing w:val="9"/>
                      <w:w w:val="130"/>
                    </w:rPr>
                    <w:t xml:space="preserve"> </w:t>
                  </w:r>
                  <w:r>
                    <w:rPr>
                      <w:rFonts w:ascii="Trebuchet MS"/>
                      <w:w w:val="130"/>
                    </w:rPr>
                    <w:t>++i)</w:t>
                  </w:r>
                  <w:r>
                    <w:rPr>
                      <w:rFonts w:ascii="Trebuchet MS"/>
                      <w:spacing w:val="9"/>
                      <w:w w:val="130"/>
                    </w:rPr>
                    <w:t xml:space="preserve"> </w:t>
                  </w:r>
                  <w:r>
                    <w:rPr>
                      <w:rFonts w:ascii="Trebuchet MS"/>
                      <w:w w:val="130"/>
                    </w:rPr>
                    <w:t>{</w:t>
                  </w:r>
                </w:p>
                <w:p>
                  <w:pPr>
                    <w:pStyle w:val="5"/>
                    <w:spacing w:line="245" w:lineRule="exact"/>
                    <w:ind w:left="782"/>
                  </w:pPr>
                  <w:r>
                    <w:rPr>
                      <w:rFonts w:ascii="Trebuchet MS" w:eastAsia="Trebuchet MS"/>
                      <w:w w:val="115"/>
                    </w:rPr>
                    <w:t>count</w:t>
                  </w:r>
                  <w:r>
                    <w:rPr>
                      <w:rFonts w:ascii="Trebuchet MS" w:eastAsia="Trebuchet MS"/>
                      <w:spacing w:val="3"/>
                      <w:w w:val="115"/>
                    </w:rPr>
                    <w:t xml:space="preserve"> += </w:t>
                  </w:r>
                  <w:r>
                    <w:rPr>
                      <w:rFonts w:ascii="Trebuchet MS" w:eastAsia="Trebuchet MS"/>
                      <w:w w:val="115"/>
                    </w:rPr>
                    <w:t>extendSubstrings(s,</w:t>
                  </w:r>
                  <w:r>
                    <w:rPr>
                      <w:rFonts w:ascii="Trebuchet MS" w:eastAsia="Trebuchet MS"/>
                      <w:spacing w:val="7"/>
                      <w:w w:val="115"/>
                    </w:rPr>
                    <w:t xml:space="preserve"> </w:t>
                  </w:r>
                  <w:r>
                    <w:rPr>
                      <w:rFonts w:ascii="Trebuchet MS" w:eastAsia="Trebuchet MS"/>
                      <w:w w:val="130"/>
                    </w:rPr>
                    <w:t>i,</w:t>
                  </w:r>
                  <w:r>
                    <w:rPr>
                      <w:rFonts w:ascii="Trebuchet MS" w:eastAsia="Trebuchet MS"/>
                      <w:spacing w:val="-2"/>
                      <w:w w:val="130"/>
                    </w:rPr>
                    <w:t xml:space="preserve"> </w:t>
                  </w:r>
                  <w:r>
                    <w:rPr>
                      <w:rFonts w:ascii="Trebuchet MS" w:eastAsia="Trebuchet MS"/>
                      <w:w w:val="130"/>
                    </w:rPr>
                    <w:t>i);</w:t>
                  </w:r>
                  <w:r>
                    <w:rPr>
                      <w:rFonts w:ascii="Trebuchet MS" w:eastAsia="Trebuchet MS"/>
                      <w:spacing w:val="-2"/>
                      <w:w w:val="130"/>
                    </w:rPr>
                    <w:t xml:space="preserve"> </w:t>
                  </w:r>
                  <w:r>
                    <w:rPr>
                      <w:rFonts w:ascii="Trebuchet MS" w:eastAsia="Trebuchet MS"/>
                      <w:color w:val="7F7F7F"/>
                      <w:spacing w:val="2"/>
                      <w:w w:val="115"/>
                    </w:rPr>
                    <w:t xml:space="preserve">// </w:t>
                  </w:r>
                  <w:r>
                    <w:rPr>
                      <w:color w:val="7F7F7F"/>
                      <w:w w:val="115"/>
                    </w:rPr>
                    <w:t>奇数长度</w:t>
                  </w:r>
                </w:p>
                <w:p>
                  <w:pPr>
                    <w:pStyle w:val="5"/>
                    <w:spacing w:line="245" w:lineRule="exact"/>
                    <w:ind w:left="782"/>
                  </w:pPr>
                  <w:r>
                    <w:rPr>
                      <w:rFonts w:ascii="Trebuchet MS" w:eastAsia="Trebuchet MS"/>
                      <w:w w:val="115"/>
                    </w:rPr>
                    <w:t>count</w:t>
                  </w:r>
                  <w:r>
                    <w:rPr>
                      <w:rFonts w:ascii="Trebuchet MS" w:eastAsia="Trebuchet MS"/>
                      <w:spacing w:val="3"/>
                      <w:w w:val="115"/>
                    </w:rPr>
                    <w:t xml:space="preserve"> += </w:t>
                  </w:r>
                  <w:r>
                    <w:rPr>
                      <w:rFonts w:ascii="Trebuchet MS" w:eastAsia="Trebuchet MS"/>
                      <w:w w:val="115"/>
                    </w:rPr>
                    <w:t>extendSubstrings(s,</w:t>
                  </w:r>
                  <w:r>
                    <w:rPr>
                      <w:rFonts w:ascii="Trebuchet MS" w:eastAsia="Trebuchet MS"/>
                      <w:spacing w:val="7"/>
                      <w:w w:val="115"/>
                    </w:rPr>
                    <w:t xml:space="preserve"> </w:t>
                  </w:r>
                  <w:r>
                    <w:rPr>
                      <w:rFonts w:ascii="Trebuchet MS" w:eastAsia="Trebuchet MS"/>
                      <w:w w:val="155"/>
                    </w:rPr>
                    <w:t>i,</w:t>
                  </w:r>
                  <w:r>
                    <w:rPr>
                      <w:rFonts w:ascii="Trebuchet MS" w:eastAsia="Trebuchet MS"/>
                      <w:spacing w:val="-17"/>
                      <w:w w:val="155"/>
                    </w:rPr>
                    <w:t xml:space="preserve"> </w:t>
                  </w:r>
                  <w:r>
                    <w:rPr>
                      <w:rFonts w:ascii="Trebuchet MS" w:eastAsia="Trebuchet MS"/>
                      <w:w w:val="155"/>
                    </w:rPr>
                    <w:t>i</w:t>
                  </w:r>
                  <w:r>
                    <w:rPr>
                      <w:rFonts w:ascii="Trebuchet MS" w:eastAsia="Trebuchet MS"/>
                      <w:spacing w:val="-17"/>
                      <w:w w:val="155"/>
                    </w:rPr>
                    <w:t xml:space="preserve"> </w:t>
                  </w:r>
                  <w:r>
                    <w:rPr>
                      <w:rFonts w:ascii="Trebuchet MS" w:eastAsia="Trebuchet MS"/>
                      <w:spacing w:val="3"/>
                      <w:w w:val="115"/>
                    </w:rPr>
                    <w:t xml:space="preserve">+ </w:t>
                  </w:r>
                  <w:r>
                    <w:rPr>
                      <w:rFonts w:ascii="Trebuchet MS" w:eastAsia="Trebuchet MS"/>
                      <w:w w:val="115"/>
                    </w:rPr>
                    <w:t>1);</w:t>
                  </w:r>
                  <w:r>
                    <w:rPr>
                      <w:rFonts w:ascii="Trebuchet MS" w:eastAsia="Trebuchet MS"/>
                      <w:spacing w:val="7"/>
                      <w:w w:val="115"/>
                    </w:rPr>
                    <w:t xml:space="preserve"> </w:t>
                  </w:r>
                  <w:r>
                    <w:rPr>
                      <w:rFonts w:ascii="Trebuchet MS" w:eastAsia="Trebuchet MS"/>
                      <w:color w:val="7F7F7F"/>
                      <w:spacing w:val="2"/>
                      <w:w w:val="115"/>
                    </w:rPr>
                    <w:t xml:space="preserve">// </w:t>
                  </w:r>
                  <w:r>
                    <w:rPr>
                      <w:color w:val="7F7F7F"/>
                      <w:w w:val="115"/>
                    </w:rPr>
                    <w:t>偶数长度</w:t>
                  </w:r>
                </w:p>
                <w:p>
                  <w:pPr>
                    <w:pStyle w:val="5"/>
                    <w:spacing w:line="230" w:lineRule="exact"/>
                    <w:ind w:left="406"/>
                    <w:rPr>
                      <w:rFonts w:ascii="Trebuchet MS"/>
                    </w:rPr>
                  </w:pPr>
                  <w:r>
                    <w:rPr>
                      <w:rFonts w:ascii="Trebuchet MS"/>
                      <w:w w:val="142"/>
                    </w:rPr>
                    <w:t>}</w:t>
                  </w:r>
                </w:p>
                <w:p>
                  <w:pPr>
                    <w:pStyle w:val="5"/>
                    <w:spacing w:before="7"/>
                    <w:ind w:left="406"/>
                    <w:rPr>
                      <w:rFonts w:ascii="Trebuchet MS"/>
                    </w:rPr>
                  </w:pPr>
                  <w:r>
                    <w:rPr>
                      <w:rFonts w:ascii="Trebuchet MS"/>
                      <w:color w:val="7F0000"/>
                      <w:w w:val="110"/>
                    </w:rPr>
                    <w:t>return</w:t>
                  </w:r>
                  <w:r>
                    <w:rPr>
                      <w:rFonts w:ascii="Trebuchet MS"/>
                      <w:color w:val="7F0000"/>
                      <w:spacing w:val="37"/>
                      <w:w w:val="110"/>
                    </w:rPr>
                    <w:t xml:space="preserve"> </w:t>
                  </w:r>
                  <w:r>
                    <w:rPr>
                      <w:rFonts w:ascii="Trebuchet MS"/>
                      <w:w w:val="110"/>
                    </w:rPr>
                    <w:t>count;</w:t>
                  </w:r>
                </w:p>
                <w:p>
                  <w:pPr>
                    <w:pStyle w:val="5"/>
                    <w:spacing w:before="7"/>
                    <w:ind w:left="29"/>
                    <w:rPr>
                      <w:rFonts w:ascii="Trebuchet MS"/>
                    </w:rPr>
                  </w:pPr>
                  <w:r>
                    <w:rPr>
                      <w:rFonts w:ascii="Trebuchet MS"/>
                      <w:w w:val="142"/>
                    </w:rPr>
                    <w:t>}</w:t>
                  </w:r>
                </w:p>
                <w:p>
                  <w:pPr>
                    <w:pStyle w:val="5"/>
                    <w:spacing w:before="2"/>
                    <w:rPr>
                      <w:rFonts w:ascii="Trebuchet MS"/>
                      <w:sz w:val="21"/>
                    </w:rPr>
                  </w:pPr>
                </w:p>
                <w:p>
                  <w:pPr>
                    <w:pStyle w:val="5"/>
                    <w:spacing w:line="247" w:lineRule="auto"/>
                    <w:ind w:left="406" w:right="3540" w:hanging="377"/>
                    <w:rPr>
                      <w:rFonts w:ascii="Trebuchet MS"/>
                    </w:rPr>
                  </w:pPr>
                  <w:r>
                    <w:rPr>
                      <w:rFonts w:ascii="Trebuchet MS"/>
                      <w:color w:val="7F0000"/>
                      <w:w w:val="125"/>
                    </w:rPr>
                    <w:t>int</w:t>
                  </w:r>
                  <w:r>
                    <w:rPr>
                      <w:rFonts w:ascii="Trebuchet MS"/>
                      <w:color w:val="7F0000"/>
                      <w:spacing w:val="11"/>
                      <w:w w:val="125"/>
                    </w:rPr>
                    <w:t xml:space="preserve"> </w:t>
                  </w:r>
                  <w:r>
                    <w:rPr>
                      <w:rFonts w:ascii="Trebuchet MS"/>
                      <w:w w:val="125"/>
                    </w:rPr>
                    <w:t>extendSubstrings(string</w:t>
                  </w:r>
                  <w:r>
                    <w:rPr>
                      <w:rFonts w:ascii="Trebuchet MS"/>
                      <w:spacing w:val="12"/>
                      <w:w w:val="125"/>
                    </w:rPr>
                    <w:t xml:space="preserve"> </w:t>
                  </w:r>
                  <w:r>
                    <w:rPr>
                      <w:rFonts w:ascii="Trebuchet MS"/>
                      <w:w w:val="125"/>
                    </w:rPr>
                    <w:t>s,</w:t>
                  </w:r>
                  <w:r>
                    <w:rPr>
                      <w:rFonts w:ascii="Trebuchet MS"/>
                      <w:spacing w:val="12"/>
                      <w:w w:val="125"/>
                    </w:rPr>
                    <w:t xml:space="preserve"> </w:t>
                  </w:r>
                  <w:r>
                    <w:rPr>
                      <w:rFonts w:ascii="Trebuchet MS"/>
                      <w:color w:val="7F0000"/>
                      <w:w w:val="125"/>
                    </w:rPr>
                    <w:t>int</w:t>
                  </w:r>
                  <w:r>
                    <w:rPr>
                      <w:rFonts w:ascii="Trebuchet MS"/>
                      <w:color w:val="7F0000"/>
                      <w:spacing w:val="12"/>
                      <w:w w:val="125"/>
                    </w:rPr>
                    <w:t xml:space="preserve"> </w:t>
                  </w:r>
                  <w:r>
                    <w:rPr>
                      <w:rFonts w:ascii="Trebuchet MS"/>
                      <w:w w:val="130"/>
                    </w:rPr>
                    <w:t>l,</w:t>
                  </w:r>
                  <w:r>
                    <w:rPr>
                      <w:rFonts w:ascii="Trebuchet MS"/>
                      <w:spacing w:val="9"/>
                      <w:w w:val="130"/>
                    </w:rPr>
                    <w:t xml:space="preserve"> </w:t>
                  </w:r>
                  <w:r>
                    <w:rPr>
                      <w:rFonts w:ascii="Trebuchet MS"/>
                      <w:color w:val="7F0000"/>
                      <w:w w:val="125"/>
                    </w:rPr>
                    <w:t>int</w:t>
                  </w:r>
                  <w:r>
                    <w:rPr>
                      <w:rFonts w:ascii="Trebuchet MS"/>
                      <w:color w:val="7F0000"/>
                      <w:spacing w:val="12"/>
                      <w:w w:val="125"/>
                    </w:rPr>
                    <w:t xml:space="preserve"> </w:t>
                  </w:r>
                  <w:r>
                    <w:rPr>
                      <w:rFonts w:ascii="Trebuchet MS"/>
                      <w:w w:val="125"/>
                    </w:rPr>
                    <w:t>r)</w:t>
                  </w:r>
                  <w:r>
                    <w:rPr>
                      <w:rFonts w:ascii="Trebuchet MS"/>
                      <w:spacing w:val="12"/>
                      <w:w w:val="125"/>
                    </w:rPr>
                    <w:t xml:space="preserve"> </w:t>
                  </w:r>
                  <w:r>
                    <w:rPr>
                      <w:rFonts w:ascii="Trebuchet MS"/>
                      <w:w w:val="130"/>
                    </w:rPr>
                    <w:t>{</w:t>
                  </w:r>
                  <w:r>
                    <w:rPr>
                      <w:rFonts w:ascii="Trebuchet MS"/>
                      <w:spacing w:val="-75"/>
                      <w:w w:val="130"/>
                    </w:rPr>
                    <w:t xml:space="preserve"> </w:t>
                  </w:r>
                  <w:r>
                    <w:rPr>
                      <w:rFonts w:ascii="Trebuchet MS"/>
                      <w:color w:val="7F0000"/>
                      <w:w w:val="125"/>
                    </w:rPr>
                    <w:t>int</w:t>
                  </w:r>
                  <w:r>
                    <w:rPr>
                      <w:rFonts w:ascii="Trebuchet MS"/>
                      <w:color w:val="7F0000"/>
                      <w:spacing w:val="24"/>
                      <w:w w:val="125"/>
                    </w:rPr>
                    <w:t xml:space="preserve"> </w:t>
                  </w:r>
                  <w:r>
                    <w:rPr>
                      <w:rFonts w:ascii="Trebuchet MS"/>
                      <w:w w:val="125"/>
                    </w:rPr>
                    <w:t>count</w:t>
                  </w:r>
                  <w:r>
                    <w:rPr>
                      <w:rFonts w:ascii="Trebuchet MS"/>
                      <w:spacing w:val="25"/>
                      <w:w w:val="125"/>
                    </w:rPr>
                    <w:t xml:space="preserve"> </w:t>
                  </w:r>
                  <w:r>
                    <w:rPr>
                      <w:rFonts w:ascii="Trebuchet MS"/>
                      <w:w w:val="125"/>
                    </w:rPr>
                    <w:t>=</w:t>
                  </w:r>
                  <w:r>
                    <w:rPr>
                      <w:rFonts w:ascii="Trebuchet MS"/>
                      <w:spacing w:val="24"/>
                      <w:w w:val="125"/>
                    </w:rPr>
                    <w:t xml:space="preserve"> </w:t>
                  </w:r>
                  <w:r>
                    <w:rPr>
                      <w:rFonts w:ascii="Trebuchet MS"/>
                      <w:w w:val="125"/>
                    </w:rPr>
                    <w:t>0;</w:t>
                  </w:r>
                </w:p>
                <w:p>
                  <w:pPr>
                    <w:pStyle w:val="5"/>
                    <w:ind w:left="406"/>
                    <w:rPr>
                      <w:rFonts w:ascii="Trebuchet MS"/>
                    </w:rPr>
                  </w:pPr>
                  <w:r>
                    <w:rPr>
                      <w:rFonts w:ascii="Trebuchet MS"/>
                      <w:color w:val="7F0000"/>
                      <w:w w:val="115"/>
                    </w:rPr>
                    <w:t>while</w:t>
                  </w:r>
                  <w:r>
                    <w:rPr>
                      <w:rFonts w:ascii="Trebuchet MS"/>
                      <w:color w:val="7F0000"/>
                      <w:spacing w:val="26"/>
                      <w:w w:val="115"/>
                    </w:rPr>
                    <w:t xml:space="preserve"> </w:t>
                  </w:r>
                  <w:r>
                    <w:rPr>
                      <w:rFonts w:ascii="Trebuchet MS"/>
                      <w:w w:val="130"/>
                    </w:rPr>
                    <w:t>(l</w:t>
                  </w:r>
                  <w:r>
                    <w:rPr>
                      <w:rFonts w:ascii="Trebuchet MS"/>
                      <w:spacing w:val="18"/>
                      <w:w w:val="130"/>
                    </w:rPr>
                    <w:t xml:space="preserve"> </w:t>
                  </w:r>
                  <w:r>
                    <w:rPr>
                      <w:rFonts w:ascii="Trebuchet MS"/>
                      <w:w w:val="115"/>
                    </w:rPr>
                    <w:t>&gt;=</w:t>
                  </w:r>
                  <w:r>
                    <w:rPr>
                      <w:rFonts w:ascii="Trebuchet MS"/>
                      <w:spacing w:val="26"/>
                      <w:w w:val="115"/>
                    </w:rPr>
                    <w:t xml:space="preserve"> </w:t>
                  </w:r>
                  <w:r>
                    <w:rPr>
                      <w:rFonts w:ascii="Trebuchet MS"/>
                      <w:w w:val="115"/>
                    </w:rPr>
                    <w:t>0</w:t>
                  </w:r>
                  <w:r>
                    <w:rPr>
                      <w:rFonts w:ascii="Trebuchet MS"/>
                      <w:spacing w:val="27"/>
                      <w:w w:val="115"/>
                    </w:rPr>
                    <w:t xml:space="preserve"> </w:t>
                  </w:r>
                  <w:r>
                    <w:rPr>
                      <w:rFonts w:ascii="Trebuchet MS"/>
                    </w:rPr>
                    <w:t>&amp;&amp;</w:t>
                  </w:r>
                  <w:r>
                    <w:rPr>
                      <w:rFonts w:ascii="Trebuchet MS"/>
                      <w:spacing w:val="36"/>
                    </w:rPr>
                    <w:t xml:space="preserve"> </w:t>
                  </w:r>
                  <w:r>
                    <w:rPr>
                      <w:rFonts w:ascii="Trebuchet MS"/>
                      <w:w w:val="130"/>
                    </w:rPr>
                    <w:t>r</w:t>
                  </w:r>
                  <w:r>
                    <w:rPr>
                      <w:rFonts w:ascii="Trebuchet MS"/>
                      <w:spacing w:val="17"/>
                      <w:w w:val="130"/>
                    </w:rPr>
                    <w:t xml:space="preserve"> </w:t>
                  </w:r>
                  <w:r>
                    <w:rPr>
                      <w:rFonts w:ascii="Trebuchet MS"/>
                      <w:w w:val="115"/>
                    </w:rPr>
                    <w:t>&lt;</w:t>
                  </w:r>
                  <w:r>
                    <w:rPr>
                      <w:rFonts w:ascii="Trebuchet MS"/>
                      <w:spacing w:val="27"/>
                      <w:w w:val="115"/>
                    </w:rPr>
                    <w:t xml:space="preserve"> </w:t>
                  </w:r>
                  <w:r>
                    <w:rPr>
                      <w:rFonts w:ascii="Trebuchet MS"/>
                      <w:w w:val="115"/>
                    </w:rPr>
                    <w:t>s.length()</w:t>
                  </w:r>
                  <w:r>
                    <w:rPr>
                      <w:rFonts w:ascii="Trebuchet MS"/>
                      <w:spacing w:val="26"/>
                      <w:w w:val="115"/>
                    </w:rPr>
                    <w:t xml:space="preserve"> </w:t>
                  </w:r>
                  <w:r>
                    <w:rPr>
                      <w:rFonts w:ascii="Trebuchet MS"/>
                    </w:rPr>
                    <w:t>&amp;&amp;</w:t>
                  </w:r>
                  <w:r>
                    <w:rPr>
                      <w:rFonts w:ascii="Trebuchet MS"/>
                      <w:spacing w:val="36"/>
                    </w:rPr>
                    <w:t xml:space="preserve"> </w:t>
                  </w:r>
                  <w:r>
                    <w:rPr>
                      <w:rFonts w:ascii="Trebuchet MS"/>
                      <w:w w:val="130"/>
                    </w:rPr>
                    <w:t>s[l]</w:t>
                  </w:r>
                  <w:r>
                    <w:rPr>
                      <w:rFonts w:ascii="Trebuchet MS"/>
                      <w:spacing w:val="18"/>
                      <w:w w:val="130"/>
                    </w:rPr>
                    <w:t xml:space="preserve"> </w:t>
                  </w:r>
                  <w:r>
                    <w:rPr>
                      <w:rFonts w:ascii="Trebuchet MS"/>
                      <w:w w:val="115"/>
                    </w:rPr>
                    <w:t>==</w:t>
                  </w:r>
                  <w:r>
                    <w:rPr>
                      <w:rFonts w:ascii="Trebuchet MS"/>
                      <w:spacing w:val="26"/>
                      <w:w w:val="115"/>
                    </w:rPr>
                    <w:t xml:space="preserve"> </w:t>
                  </w:r>
                  <w:r>
                    <w:rPr>
                      <w:rFonts w:ascii="Trebuchet MS"/>
                      <w:w w:val="130"/>
                    </w:rPr>
                    <w:t>s[r])</w:t>
                  </w:r>
                  <w:r>
                    <w:rPr>
                      <w:rFonts w:ascii="Trebuchet MS"/>
                      <w:spacing w:val="18"/>
                      <w:w w:val="130"/>
                    </w:rPr>
                    <w:t xml:space="preserve"> </w:t>
                  </w:r>
                  <w:r>
                    <w:rPr>
                      <w:rFonts w:ascii="Trebuchet MS"/>
                      <w:w w:val="130"/>
                    </w:rPr>
                    <w:t>{</w:t>
                  </w:r>
                </w:p>
                <w:p>
                  <w:pPr>
                    <w:pStyle w:val="5"/>
                    <w:spacing w:before="7"/>
                    <w:ind w:left="782"/>
                    <w:rPr>
                      <w:rFonts w:ascii="Trebuchet MS"/>
                    </w:rPr>
                  </w:pPr>
                  <w:r>
                    <w:rPr>
                      <w:rFonts w:ascii="Trebuchet MS"/>
                      <w:w w:val="150"/>
                    </w:rPr>
                    <w:t>--l;</w:t>
                  </w:r>
                </w:p>
                <w:p>
                  <w:pPr>
                    <w:pStyle w:val="5"/>
                    <w:spacing w:before="7"/>
                    <w:ind w:left="782"/>
                    <w:rPr>
                      <w:rFonts w:ascii="Trebuchet MS"/>
                    </w:rPr>
                  </w:pPr>
                  <w:r>
                    <w:rPr>
                      <w:rFonts w:ascii="Trebuchet MS"/>
                      <w:w w:val="115"/>
                    </w:rPr>
                    <w:t>++r;</w:t>
                  </w:r>
                </w:p>
                <w:p>
                  <w:pPr>
                    <w:pStyle w:val="5"/>
                    <w:spacing w:before="6"/>
                    <w:ind w:left="782"/>
                    <w:rPr>
                      <w:rFonts w:ascii="Trebuchet MS"/>
                    </w:rPr>
                  </w:pPr>
                  <w:r>
                    <w:rPr>
                      <w:rFonts w:ascii="Trebuchet MS"/>
                      <w:w w:val="105"/>
                    </w:rPr>
                    <w:t>++count;</w:t>
                  </w:r>
                </w:p>
                <w:p>
                  <w:pPr>
                    <w:pStyle w:val="5"/>
                    <w:spacing w:before="7"/>
                    <w:ind w:left="406"/>
                    <w:rPr>
                      <w:rFonts w:ascii="Trebuchet MS"/>
                    </w:rPr>
                  </w:pPr>
                  <w:r>
                    <w:rPr>
                      <w:rFonts w:ascii="Trebuchet MS"/>
                      <w:w w:val="142"/>
                    </w:rPr>
                    <w:t>}</w:t>
                  </w:r>
                </w:p>
                <w:p>
                  <w:pPr>
                    <w:pStyle w:val="5"/>
                    <w:spacing w:before="7"/>
                    <w:ind w:left="406"/>
                    <w:rPr>
                      <w:rFonts w:ascii="Trebuchet MS"/>
                    </w:rPr>
                  </w:pPr>
                  <w:r>
                    <w:rPr>
                      <w:rFonts w:ascii="Trebuchet MS"/>
                      <w:color w:val="7F0000"/>
                      <w:w w:val="110"/>
                    </w:rPr>
                    <w:t>return</w:t>
                  </w:r>
                  <w:r>
                    <w:rPr>
                      <w:rFonts w:ascii="Trebuchet MS"/>
                      <w:color w:val="7F0000"/>
                      <w:spacing w:val="37"/>
                      <w:w w:val="110"/>
                    </w:rPr>
                    <w:t xml:space="preserve"> </w:t>
                  </w:r>
                  <w:r>
                    <w:rPr>
                      <w:rFonts w:ascii="Trebuchet MS"/>
                      <w:w w:val="110"/>
                    </w:rPr>
                    <w:t>count;</w:t>
                  </w:r>
                </w:p>
                <w:p>
                  <w:pPr>
                    <w:pStyle w:val="5"/>
                    <w:spacing w:before="7"/>
                    <w:ind w:left="29"/>
                    <w:rPr>
                      <w:rFonts w:ascii="Trebuchet MS"/>
                    </w:rPr>
                  </w:pPr>
                  <w:r>
                    <w:rPr>
                      <w:rFonts w:ascii="Trebuchet MS"/>
                      <w:w w:val="142"/>
                    </w:rPr>
                    <w:t>}</w:t>
                  </w:r>
                </w:p>
              </w:txbxContent>
            </v:textbox>
            <w10:wrap type="topAndBottom"/>
          </v:shape>
        </w:pict>
      </w:r>
    </w:p>
    <w:p>
      <w:pPr>
        <w:pStyle w:val="5"/>
        <w:spacing w:before="10"/>
        <w:rPr>
          <w:sz w:val="22"/>
        </w:rPr>
      </w:pPr>
    </w:p>
    <w:p>
      <w:pPr>
        <w:pStyle w:val="4"/>
        <w:spacing w:before="144"/>
      </w:pPr>
      <w:r>
        <w:fldChar w:fldCharType="begin"/>
      </w:r>
      <w:r>
        <w:instrText xml:space="preserve"> HYPERLINK "https://leetcode.com/problems/count-binary-substrings/" \h </w:instrText>
      </w:r>
      <w:r>
        <w:fldChar w:fldCharType="separate"/>
      </w:r>
      <w:r>
        <w:rPr>
          <w:color w:val="7F0000"/>
        </w:rPr>
        <w:t>696.</w:t>
      </w:r>
      <w:r>
        <w:rPr>
          <w:color w:val="7F0000"/>
          <w:spacing w:val="22"/>
        </w:rPr>
        <w:t xml:space="preserve"> </w:t>
      </w:r>
      <w:r>
        <w:rPr>
          <w:color w:val="7F0000"/>
        </w:rPr>
        <w:t>Count</w:t>
      </w:r>
      <w:r>
        <w:rPr>
          <w:color w:val="7F0000"/>
          <w:spacing w:val="-3"/>
        </w:rPr>
        <w:t xml:space="preserve"> </w:t>
      </w:r>
      <w:r>
        <w:rPr>
          <w:color w:val="7F0000"/>
        </w:rPr>
        <w:t>Binary</w:t>
      </w:r>
      <w:r>
        <w:rPr>
          <w:color w:val="7F0000"/>
          <w:spacing w:val="-3"/>
        </w:rPr>
        <w:t xml:space="preserve"> </w:t>
      </w:r>
      <w:r>
        <w:rPr>
          <w:color w:val="7F0000"/>
        </w:rPr>
        <w:t>Substrings</w:t>
      </w:r>
      <w:r>
        <w:rPr>
          <w:color w:val="7F0000"/>
          <w:spacing w:val="-4"/>
        </w:rPr>
        <w:t xml:space="preserve"> </w:t>
      </w:r>
      <w:r>
        <w:rPr>
          <w:color w:val="7F0000"/>
        </w:rPr>
        <w:t>(Easy)</w:t>
      </w:r>
      <w:r>
        <w:rPr>
          <w:color w:val="7F0000"/>
        </w:rPr>
        <w:fldChar w:fldCharType="end"/>
      </w:r>
    </w:p>
    <w:p>
      <w:pPr>
        <w:spacing w:before="148"/>
        <w:ind w:left="1445" w:right="0" w:firstLine="0"/>
        <w:jc w:val="left"/>
        <w:rPr>
          <w:rFonts w:hint="eastAsia" w:ascii="Microsoft YaHei UI" w:eastAsia="Microsoft YaHei UI"/>
          <w:b/>
          <w:sz w:val="24"/>
        </w:rPr>
      </w:pPr>
      <w:r>
        <w:rPr>
          <w:rFonts w:hint="eastAsia" w:ascii="Microsoft YaHei UI" w:eastAsia="Microsoft YaHei UI"/>
          <w:b/>
          <w:color w:val="3B70B7"/>
          <w:w w:val="95"/>
          <w:sz w:val="24"/>
        </w:rPr>
        <w:t>题目描述</w:t>
      </w:r>
    </w:p>
    <w:p>
      <w:pPr>
        <w:pStyle w:val="5"/>
        <w:spacing w:before="130"/>
        <w:ind w:left="1844"/>
      </w:pPr>
      <w:r>
        <w:rPr>
          <w:spacing w:val="-1"/>
          <w:w w:val="95"/>
        </w:rPr>
        <w:t xml:space="preserve">给定一个 </w:t>
      </w:r>
      <w:r>
        <w:rPr>
          <w:rFonts w:ascii="Times New Roman" w:eastAsia="Times New Roman"/>
          <w:w w:val="95"/>
        </w:rPr>
        <w:t>0-1</w:t>
      </w:r>
      <w:r>
        <w:rPr>
          <w:rFonts w:ascii="Times New Roman" w:eastAsia="Times New Roman"/>
          <w:spacing w:val="43"/>
          <w:w w:val="95"/>
        </w:rPr>
        <w:t xml:space="preserve"> </w:t>
      </w:r>
      <w:r>
        <w:rPr>
          <w:spacing w:val="-1"/>
          <w:w w:val="95"/>
        </w:rPr>
        <w:t xml:space="preserve">字符串，求有多少非空子字符串的 </w:t>
      </w:r>
      <w:r>
        <w:rPr>
          <w:rFonts w:ascii="Times New Roman" w:eastAsia="Times New Roman"/>
          <w:w w:val="95"/>
        </w:rPr>
        <w:t>0</w:t>
      </w:r>
      <w:r>
        <w:rPr>
          <w:rFonts w:ascii="Times New Roman" w:eastAsia="Times New Roman"/>
          <w:spacing w:val="44"/>
          <w:w w:val="95"/>
        </w:rPr>
        <w:t xml:space="preserve"> </w:t>
      </w:r>
      <w:r>
        <w:rPr>
          <w:spacing w:val="-2"/>
          <w:w w:val="95"/>
        </w:rPr>
        <w:t xml:space="preserve">和 </w:t>
      </w:r>
      <w:r>
        <w:rPr>
          <w:rFonts w:ascii="Times New Roman" w:eastAsia="Times New Roman"/>
          <w:w w:val="95"/>
        </w:rPr>
        <w:t>1</w:t>
      </w:r>
      <w:r>
        <w:rPr>
          <w:rFonts w:ascii="Times New Roman" w:eastAsia="Times New Roman"/>
          <w:spacing w:val="44"/>
          <w:w w:val="95"/>
        </w:rPr>
        <w:t xml:space="preserve"> </w:t>
      </w:r>
      <w:r>
        <w:rPr>
          <w:w w:val="95"/>
        </w:rPr>
        <w:t>数量相同。</w:t>
      </w:r>
    </w:p>
    <w:p>
      <w:pPr>
        <w:pStyle w:val="5"/>
        <w:spacing w:before="5"/>
        <w:rPr>
          <w:sz w:val="22"/>
        </w:rPr>
      </w:pPr>
    </w:p>
    <w:p>
      <w:pPr>
        <w:pStyle w:val="4"/>
        <w:rPr>
          <w:rFonts w:hint="eastAsia" w:ascii="Microsoft YaHei UI" w:eastAsia="Microsoft YaHei UI"/>
        </w:rPr>
      </w:pPr>
      <w:r>
        <w:rPr>
          <w:rFonts w:hint="eastAsia" w:ascii="Microsoft YaHei UI" w:eastAsia="Microsoft YaHei UI"/>
          <w:color w:val="3B70B7"/>
          <w:w w:val="95"/>
        </w:rPr>
        <w:t>输入输出样例</w:t>
      </w:r>
    </w:p>
    <w:p>
      <w:pPr>
        <w:pStyle w:val="5"/>
        <w:spacing w:before="130"/>
        <w:ind w:left="1844"/>
      </w:pPr>
      <w:r>
        <w:rPr>
          <w:w w:val="95"/>
        </w:rPr>
        <w:t>输入是一个字符串，输出一个整数，表示满足条件的子字符串的数量。</w:t>
      </w:r>
    </w:p>
    <w:p>
      <w:pPr>
        <w:pStyle w:val="5"/>
        <w:spacing w:before="5"/>
        <w:rPr>
          <w:sz w:val="27"/>
        </w:rPr>
      </w:pPr>
      <w:r>
        <w:pict>
          <v:shape id="_x0000_s1579" o:spid="_x0000_s1579" o:spt="202" type="#_x0000_t202" style="position:absolute;left:0pt;margin-left:86.2pt;margin-top:19.6pt;height:30.1pt;width:422.9pt;mso-position-horizontal-relative:page;mso-wrap-distance-bottom:0pt;mso-wrap-distance-top:0pt;z-index:-15582208;mso-width-relative:page;mso-height-relative:page;" filled="f" stroked="t" coordsize="21600,21600">
            <v:path/>
            <v:fill on="f" focussize="0,0"/>
            <v:stroke weight="0.199212598425197pt" color="#3B70B7"/>
            <v:imagedata o:title=""/>
            <o:lock v:ext="edit"/>
            <v:textbox inset="0mm,0mm,0mm,0mm">
              <w:txbxContent>
                <w:p>
                  <w:pPr>
                    <w:pStyle w:val="5"/>
                    <w:spacing w:before="39"/>
                    <w:ind w:left="59"/>
                    <w:rPr>
                      <w:rFonts w:ascii="Trebuchet MS"/>
                    </w:rPr>
                  </w:pPr>
                  <w:r>
                    <w:rPr>
                      <w:rFonts w:ascii="Trebuchet MS"/>
                      <w:w w:val="110"/>
                    </w:rPr>
                    <w:t>Input:</w:t>
                  </w:r>
                  <w:r>
                    <w:rPr>
                      <w:rFonts w:ascii="Trebuchet MS"/>
                      <w:spacing w:val="45"/>
                      <w:w w:val="110"/>
                    </w:rPr>
                    <w:t xml:space="preserve"> </w:t>
                  </w:r>
                  <w:r>
                    <w:rPr>
                      <w:rFonts w:ascii="Trebuchet MS"/>
                      <w:w w:val="110"/>
                    </w:rPr>
                    <w:t>"00110011"</w:t>
                  </w:r>
                </w:p>
                <w:p>
                  <w:pPr>
                    <w:pStyle w:val="5"/>
                    <w:spacing w:before="7"/>
                    <w:ind w:left="59"/>
                    <w:rPr>
                      <w:rFonts w:ascii="Trebuchet MS"/>
                    </w:rPr>
                  </w:pPr>
                  <w:r>
                    <w:rPr>
                      <w:rFonts w:ascii="Trebuchet MS"/>
                    </w:rPr>
                    <w:t>Output:</w:t>
                  </w:r>
                  <w:r>
                    <w:rPr>
                      <w:rFonts w:ascii="Trebuchet MS"/>
                      <w:spacing w:val="64"/>
                    </w:rPr>
                    <w:t xml:space="preserve"> </w:t>
                  </w:r>
                  <w:r>
                    <w:rPr>
                      <w:rFonts w:ascii="Trebuchet MS"/>
                    </w:rPr>
                    <w:t>6</w:t>
                  </w:r>
                </w:p>
              </w:txbxContent>
            </v:textbox>
            <w10:wrap type="topAndBottom"/>
          </v:shape>
        </w:pict>
      </w:r>
    </w:p>
    <w:p>
      <w:pPr>
        <w:pStyle w:val="5"/>
        <w:spacing w:before="134"/>
        <w:ind w:left="1844"/>
      </w:pPr>
      <w:r>
        <w:rPr>
          <w:spacing w:val="2"/>
          <w:w w:val="95"/>
        </w:rPr>
        <w:t xml:space="preserve">在这个样例中，六个 </w:t>
      </w:r>
      <w:r>
        <w:rPr>
          <w:rFonts w:ascii="Times New Roman" w:eastAsia="Times New Roman"/>
          <w:w w:val="95"/>
        </w:rPr>
        <w:t>0</w:t>
      </w:r>
      <w:r>
        <w:rPr>
          <w:rFonts w:ascii="Times New Roman" w:eastAsia="Times New Roman"/>
          <w:spacing w:val="69"/>
        </w:rPr>
        <w:t xml:space="preserve"> </w:t>
      </w:r>
      <w:r>
        <w:rPr>
          <w:spacing w:val="12"/>
          <w:w w:val="95"/>
        </w:rPr>
        <w:t xml:space="preserve">和 </w:t>
      </w:r>
      <w:r>
        <w:rPr>
          <w:rFonts w:ascii="Times New Roman" w:eastAsia="Times New Roman"/>
          <w:w w:val="95"/>
        </w:rPr>
        <w:t>1</w:t>
      </w:r>
      <w:r>
        <w:rPr>
          <w:rFonts w:ascii="Times New Roman" w:eastAsia="Times New Roman"/>
          <w:spacing w:val="69"/>
        </w:rPr>
        <w:t xml:space="preserve"> </w:t>
      </w:r>
      <w:r>
        <w:rPr>
          <w:spacing w:val="2"/>
          <w:w w:val="95"/>
        </w:rPr>
        <w:t xml:space="preserve">数量相同的子字符串是 </w:t>
      </w:r>
      <w:r>
        <w:rPr>
          <w:rFonts w:ascii="Times New Roman" w:eastAsia="Times New Roman"/>
          <w:w w:val="95"/>
        </w:rPr>
        <w:t>["0011","01","1100","10","0011","01"]</w:t>
      </w:r>
      <w:r>
        <w:rPr>
          <w:w w:val="95"/>
        </w:rPr>
        <w:t>。</w:t>
      </w:r>
    </w:p>
    <w:p>
      <w:pPr>
        <w:pStyle w:val="5"/>
        <w:spacing w:before="5"/>
        <w:rPr>
          <w:sz w:val="22"/>
        </w:rPr>
      </w:pPr>
    </w:p>
    <w:p>
      <w:pPr>
        <w:pStyle w:val="4"/>
        <w:rPr>
          <w:rFonts w:hint="eastAsia" w:ascii="Microsoft YaHei UI" w:eastAsia="Microsoft YaHei UI"/>
        </w:rPr>
      </w:pPr>
      <w:r>
        <w:rPr>
          <w:rFonts w:hint="eastAsia" w:ascii="Microsoft YaHei UI" w:eastAsia="Microsoft YaHei UI"/>
          <w:color w:val="3B70B7"/>
          <w:w w:val="95"/>
        </w:rPr>
        <w:t>题解</w:t>
      </w:r>
    </w:p>
    <w:p>
      <w:pPr>
        <w:pStyle w:val="5"/>
        <w:spacing w:before="130" w:line="302" w:lineRule="auto"/>
        <w:ind w:left="1445" w:right="146" w:firstLine="398"/>
      </w:pPr>
      <w:r>
        <w:t>从左往右遍历数组，记录和当前位置数字相同且连续的长度，以及其之前连续的不同数字的</w:t>
      </w:r>
      <w:r>
        <w:rPr>
          <w:spacing w:val="3"/>
          <w:w w:val="95"/>
        </w:rPr>
        <w:t xml:space="preserve">长度。举例来说，对于 </w:t>
      </w:r>
      <w:r>
        <w:rPr>
          <w:rFonts w:ascii="Times New Roman" w:eastAsia="Times New Roman"/>
          <w:w w:val="95"/>
        </w:rPr>
        <w:t>00110</w:t>
      </w:r>
      <w:r>
        <w:rPr>
          <w:rFonts w:ascii="Times New Roman" w:eastAsia="Times New Roman"/>
          <w:spacing w:val="39"/>
          <w:w w:val="95"/>
        </w:rPr>
        <w:t xml:space="preserve"> </w:t>
      </w:r>
      <w:r>
        <w:rPr>
          <w:spacing w:val="1"/>
          <w:w w:val="95"/>
        </w:rPr>
        <w:t xml:space="preserve">的最后一位，我们记录的相同数字长度是 </w:t>
      </w:r>
      <w:r>
        <w:rPr>
          <w:rFonts w:ascii="Times New Roman" w:eastAsia="Times New Roman"/>
          <w:w w:val="95"/>
        </w:rPr>
        <w:t>1</w:t>
      </w:r>
      <w:r>
        <w:rPr>
          <w:w w:val="95"/>
        </w:rPr>
        <w:t xml:space="preserve">，因为只有一个连续 </w:t>
      </w:r>
      <w:r>
        <w:rPr>
          <w:rFonts w:ascii="Times New Roman" w:eastAsia="Times New Roman"/>
          <w:w w:val="95"/>
        </w:rPr>
        <w:t>0</w:t>
      </w:r>
      <w:r>
        <w:rPr>
          <w:w w:val="95"/>
        </w:rPr>
        <w:t>；</w:t>
      </w:r>
      <w:r>
        <w:rPr>
          <w:spacing w:val="-92"/>
          <w:w w:val="95"/>
        </w:rPr>
        <w:t xml:space="preserve"> </w:t>
      </w:r>
      <w:r>
        <w:rPr>
          <w:spacing w:val="3"/>
          <w:w w:val="95"/>
        </w:rPr>
        <w:t xml:space="preserve">我们记录的不同数字长度是 </w:t>
      </w:r>
      <w:r>
        <w:rPr>
          <w:rFonts w:ascii="Times New Roman" w:eastAsia="Times New Roman"/>
          <w:w w:val="95"/>
        </w:rPr>
        <w:t>2</w:t>
      </w:r>
      <w:r>
        <w:rPr>
          <w:spacing w:val="10"/>
          <w:w w:val="95"/>
        </w:rPr>
        <w:t xml:space="preserve">，因为在 </w:t>
      </w:r>
      <w:r>
        <w:rPr>
          <w:rFonts w:ascii="Times New Roman" w:eastAsia="Times New Roman"/>
          <w:w w:val="95"/>
        </w:rPr>
        <w:t>0</w:t>
      </w:r>
      <w:r>
        <w:rPr>
          <w:rFonts w:ascii="Times New Roman" w:eastAsia="Times New Roman"/>
          <w:spacing w:val="96"/>
        </w:rPr>
        <w:t xml:space="preserve"> </w:t>
      </w:r>
      <w:r>
        <w:rPr>
          <w:spacing w:val="5"/>
          <w:w w:val="95"/>
        </w:rPr>
        <w:t xml:space="preserve">之前有两个连续的 </w:t>
      </w:r>
      <w:r>
        <w:rPr>
          <w:rFonts w:ascii="Times New Roman" w:eastAsia="Times New Roman"/>
          <w:w w:val="95"/>
        </w:rPr>
        <w:t>1</w:t>
      </w:r>
      <w:r>
        <w:rPr>
          <w:w w:val="95"/>
        </w:rPr>
        <w:t>。若不同数字的连续长度大于等于</w:t>
      </w:r>
      <w:r>
        <w:t>当前数字的连续长度，则说明存在一个且只存在一个以当前数字结尾的满足条件的子字符串。</w:t>
      </w:r>
    </w:p>
    <w:p>
      <w:pPr>
        <w:spacing w:after="0" w:line="302" w:lineRule="auto"/>
        <w:sectPr>
          <w:pgSz w:w="11910" w:h="16840"/>
          <w:pgMar w:top="1200" w:right="1500" w:bottom="700" w:left="340" w:header="923" w:footer="510" w:gutter="0"/>
        </w:sectPr>
      </w:pPr>
    </w:p>
    <w:p>
      <w:pPr>
        <w:pStyle w:val="5"/>
        <w:spacing w:before="3"/>
        <w:rPr>
          <w:sz w:val="28"/>
        </w:rPr>
      </w:pPr>
    </w:p>
    <w:p>
      <w:pPr>
        <w:pStyle w:val="5"/>
        <w:ind w:left="1382"/>
      </w:pPr>
      <w:r>
        <w:pict>
          <v:shape id="_x0000_s1580" o:spid="_x0000_s1580" o:spt="202" type="#_x0000_t202" style="height:185.55pt;width:422.9pt;" filled="f" stroked="t" coordsize="21600,21600">
            <v:path/>
            <v:fill on="f" focussize="0,0"/>
            <v:stroke weight="0.199212598425197pt" color="#3B70B7"/>
            <v:imagedata o:title=""/>
            <o:lock v:ext="edit"/>
            <v:textbox inset="0mm,0mm,0mm,0mm">
              <w:txbxContent>
                <w:p>
                  <w:pPr>
                    <w:pStyle w:val="5"/>
                    <w:spacing w:before="39" w:line="247" w:lineRule="auto"/>
                    <w:ind w:left="436" w:right="4518" w:hanging="377"/>
                    <w:rPr>
                      <w:rFonts w:ascii="Trebuchet MS"/>
                    </w:rPr>
                  </w:pPr>
                  <w:r>
                    <w:rPr>
                      <w:rFonts w:ascii="Trebuchet MS"/>
                      <w:color w:val="7F0000"/>
                      <w:w w:val="120"/>
                    </w:rPr>
                    <w:t>int</w:t>
                  </w:r>
                  <w:r>
                    <w:rPr>
                      <w:rFonts w:ascii="Trebuchet MS"/>
                      <w:color w:val="7F0000"/>
                      <w:spacing w:val="5"/>
                      <w:w w:val="120"/>
                    </w:rPr>
                    <w:t xml:space="preserve"> </w:t>
                  </w:r>
                  <w:r>
                    <w:rPr>
                      <w:rFonts w:ascii="Trebuchet MS"/>
                      <w:w w:val="120"/>
                    </w:rPr>
                    <w:t>countBinarySubstrings(string</w:t>
                  </w:r>
                  <w:r>
                    <w:rPr>
                      <w:rFonts w:ascii="Trebuchet MS"/>
                      <w:spacing w:val="6"/>
                      <w:w w:val="120"/>
                    </w:rPr>
                    <w:t xml:space="preserve"> </w:t>
                  </w:r>
                  <w:r>
                    <w:rPr>
                      <w:rFonts w:ascii="Trebuchet MS"/>
                      <w:w w:val="120"/>
                    </w:rPr>
                    <w:t>s)</w:t>
                  </w:r>
                  <w:r>
                    <w:rPr>
                      <w:rFonts w:ascii="Trebuchet MS"/>
                      <w:spacing w:val="6"/>
                      <w:w w:val="120"/>
                    </w:rPr>
                    <w:t xml:space="preserve"> </w:t>
                  </w:r>
                  <w:r>
                    <w:rPr>
                      <w:rFonts w:ascii="Trebuchet MS"/>
                      <w:w w:val="120"/>
                    </w:rPr>
                    <w:t>{</w:t>
                  </w:r>
                  <w:r>
                    <w:rPr>
                      <w:rFonts w:ascii="Trebuchet MS"/>
                      <w:spacing w:val="-70"/>
                      <w:w w:val="120"/>
                    </w:rPr>
                    <w:t xml:space="preserve"> </w:t>
                  </w:r>
                  <w:r>
                    <w:rPr>
                      <w:rFonts w:ascii="Trebuchet MS"/>
                      <w:color w:val="7F0000"/>
                      <w:w w:val="120"/>
                    </w:rPr>
                    <w:t>int</w:t>
                  </w:r>
                  <w:r>
                    <w:rPr>
                      <w:rFonts w:ascii="Trebuchet MS"/>
                      <w:color w:val="7F0000"/>
                      <w:spacing w:val="11"/>
                      <w:w w:val="120"/>
                    </w:rPr>
                    <w:t xml:space="preserve"> </w:t>
                  </w:r>
                  <w:r>
                    <w:rPr>
                      <w:rFonts w:ascii="Trebuchet MS"/>
                      <w:w w:val="120"/>
                    </w:rPr>
                    <w:t>pre</w:t>
                  </w:r>
                  <w:r>
                    <w:rPr>
                      <w:rFonts w:ascii="Trebuchet MS"/>
                      <w:spacing w:val="11"/>
                      <w:w w:val="120"/>
                    </w:rPr>
                    <w:t xml:space="preserve"> </w:t>
                  </w:r>
                  <w:r>
                    <w:rPr>
                      <w:rFonts w:ascii="Trebuchet MS"/>
                      <w:w w:val="120"/>
                    </w:rPr>
                    <w:t>=</w:t>
                  </w:r>
                  <w:r>
                    <w:rPr>
                      <w:rFonts w:ascii="Trebuchet MS"/>
                      <w:spacing w:val="11"/>
                      <w:w w:val="120"/>
                    </w:rPr>
                    <w:t xml:space="preserve"> </w:t>
                  </w:r>
                  <w:r>
                    <w:rPr>
                      <w:rFonts w:ascii="Trebuchet MS"/>
                      <w:w w:val="120"/>
                    </w:rPr>
                    <w:t>0,</w:t>
                  </w:r>
                  <w:r>
                    <w:rPr>
                      <w:rFonts w:ascii="Trebuchet MS"/>
                      <w:spacing w:val="12"/>
                      <w:w w:val="120"/>
                    </w:rPr>
                    <w:t xml:space="preserve"> </w:t>
                  </w:r>
                  <w:r>
                    <w:rPr>
                      <w:rFonts w:ascii="Trebuchet MS"/>
                      <w:w w:val="120"/>
                    </w:rPr>
                    <w:t>cur</w:t>
                  </w:r>
                  <w:r>
                    <w:rPr>
                      <w:rFonts w:ascii="Trebuchet MS"/>
                      <w:spacing w:val="11"/>
                      <w:w w:val="120"/>
                    </w:rPr>
                    <w:t xml:space="preserve"> </w:t>
                  </w:r>
                  <w:r>
                    <w:rPr>
                      <w:rFonts w:ascii="Trebuchet MS"/>
                      <w:w w:val="120"/>
                    </w:rPr>
                    <w:t>=</w:t>
                  </w:r>
                  <w:r>
                    <w:rPr>
                      <w:rFonts w:ascii="Trebuchet MS"/>
                      <w:spacing w:val="11"/>
                      <w:w w:val="120"/>
                    </w:rPr>
                    <w:t xml:space="preserve"> </w:t>
                  </w:r>
                  <w:r>
                    <w:rPr>
                      <w:rFonts w:ascii="Trebuchet MS"/>
                      <w:w w:val="120"/>
                    </w:rPr>
                    <w:t>1,</w:t>
                  </w:r>
                  <w:r>
                    <w:rPr>
                      <w:rFonts w:ascii="Trebuchet MS"/>
                      <w:spacing w:val="12"/>
                      <w:w w:val="120"/>
                    </w:rPr>
                    <w:t xml:space="preserve"> </w:t>
                  </w:r>
                  <w:r>
                    <w:rPr>
                      <w:rFonts w:ascii="Trebuchet MS"/>
                      <w:w w:val="120"/>
                    </w:rPr>
                    <w:t>count</w:t>
                  </w:r>
                  <w:r>
                    <w:rPr>
                      <w:rFonts w:ascii="Trebuchet MS"/>
                      <w:spacing w:val="11"/>
                      <w:w w:val="120"/>
                    </w:rPr>
                    <w:t xml:space="preserve"> </w:t>
                  </w:r>
                  <w:r>
                    <w:rPr>
                      <w:rFonts w:ascii="Trebuchet MS"/>
                      <w:w w:val="120"/>
                    </w:rPr>
                    <w:t>=</w:t>
                  </w:r>
                  <w:r>
                    <w:rPr>
                      <w:rFonts w:ascii="Trebuchet MS"/>
                      <w:spacing w:val="11"/>
                      <w:w w:val="120"/>
                    </w:rPr>
                    <w:t xml:space="preserve"> </w:t>
                  </w:r>
                  <w:r>
                    <w:rPr>
                      <w:rFonts w:ascii="Trebuchet MS"/>
                      <w:w w:val="120"/>
                    </w:rPr>
                    <w:t>0;</w:t>
                  </w:r>
                </w:p>
                <w:p>
                  <w:pPr>
                    <w:pStyle w:val="5"/>
                    <w:spacing w:line="247" w:lineRule="auto"/>
                    <w:ind w:left="812" w:right="4036" w:hanging="377"/>
                    <w:rPr>
                      <w:rFonts w:ascii="Trebuchet MS"/>
                    </w:rPr>
                  </w:pPr>
                  <w:r>
                    <w:rPr>
                      <w:rFonts w:ascii="Trebuchet MS"/>
                      <w:color w:val="7F0000"/>
                      <w:w w:val="135"/>
                    </w:rPr>
                    <w:t>for</w:t>
                  </w:r>
                  <w:r>
                    <w:rPr>
                      <w:rFonts w:ascii="Trebuchet MS"/>
                      <w:color w:val="7F0000"/>
                      <w:spacing w:val="-7"/>
                      <w:w w:val="135"/>
                    </w:rPr>
                    <w:t xml:space="preserve"> </w:t>
                  </w:r>
                  <w:r>
                    <w:rPr>
                      <w:rFonts w:ascii="Trebuchet MS"/>
                      <w:w w:val="135"/>
                    </w:rPr>
                    <w:t>(</w:t>
                  </w:r>
                  <w:r>
                    <w:rPr>
                      <w:rFonts w:ascii="Trebuchet MS"/>
                      <w:color w:val="7F0000"/>
                      <w:w w:val="135"/>
                    </w:rPr>
                    <w:t>int</w:t>
                  </w:r>
                  <w:r>
                    <w:rPr>
                      <w:rFonts w:ascii="Trebuchet MS"/>
                      <w:color w:val="7F0000"/>
                      <w:spacing w:val="-6"/>
                      <w:w w:val="135"/>
                    </w:rPr>
                    <w:t xml:space="preserve"> </w:t>
                  </w:r>
                  <w:r>
                    <w:rPr>
                      <w:rFonts w:ascii="Trebuchet MS"/>
                      <w:w w:val="135"/>
                    </w:rPr>
                    <w:t>i</w:t>
                  </w:r>
                  <w:r>
                    <w:rPr>
                      <w:rFonts w:ascii="Trebuchet MS"/>
                      <w:spacing w:val="-7"/>
                      <w:w w:val="135"/>
                    </w:rPr>
                    <w:t xml:space="preserve"> </w:t>
                  </w:r>
                  <w:r>
                    <w:rPr>
                      <w:rFonts w:ascii="Trebuchet MS"/>
                      <w:w w:val="135"/>
                    </w:rPr>
                    <w:t>=</w:t>
                  </w:r>
                  <w:r>
                    <w:rPr>
                      <w:rFonts w:ascii="Trebuchet MS"/>
                      <w:spacing w:val="-6"/>
                      <w:w w:val="135"/>
                    </w:rPr>
                    <w:t xml:space="preserve"> </w:t>
                  </w:r>
                  <w:r>
                    <w:rPr>
                      <w:rFonts w:ascii="Trebuchet MS"/>
                      <w:w w:val="135"/>
                    </w:rPr>
                    <w:t>1;</w:t>
                  </w:r>
                  <w:r>
                    <w:rPr>
                      <w:rFonts w:ascii="Trebuchet MS"/>
                      <w:spacing w:val="-6"/>
                      <w:w w:val="135"/>
                    </w:rPr>
                    <w:t xml:space="preserve"> </w:t>
                  </w:r>
                  <w:r>
                    <w:rPr>
                      <w:rFonts w:ascii="Trebuchet MS"/>
                      <w:w w:val="135"/>
                    </w:rPr>
                    <w:t>i</w:t>
                  </w:r>
                  <w:r>
                    <w:rPr>
                      <w:rFonts w:ascii="Trebuchet MS"/>
                      <w:spacing w:val="-6"/>
                      <w:w w:val="135"/>
                    </w:rPr>
                    <w:t xml:space="preserve"> </w:t>
                  </w:r>
                  <w:r>
                    <w:rPr>
                      <w:rFonts w:ascii="Trebuchet MS"/>
                      <w:w w:val="135"/>
                    </w:rPr>
                    <w:t>&lt;</w:t>
                  </w:r>
                  <w:r>
                    <w:rPr>
                      <w:rFonts w:ascii="Trebuchet MS"/>
                      <w:spacing w:val="-6"/>
                      <w:w w:val="135"/>
                    </w:rPr>
                    <w:t xml:space="preserve"> </w:t>
                  </w:r>
                  <w:r>
                    <w:rPr>
                      <w:rFonts w:ascii="Trebuchet MS"/>
                      <w:w w:val="135"/>
                    </w:rPr>
                    <w:t>s.length();</w:t>
                  </w:r>
                  <w:r>
                    <w:rPr>
                      <w:rFonts w:ascii="Trebuchet MS"/>
                      <w:spacing w:val="-7"/>
                      <w:w w:val="135"/>
                    </w:rPr>
                    <w:t xml:space="preserve"> </w:t>
                  </w:r>
                  <w:r>
                    <w:rPr>
                      <w:rFonts w:ascii="Trebuchet MS"/>
                      <w:w w:val="135"/>
                    </w:rPr>
                    <w:t>++i)</w:t>
                  </w:r>
                  <w:r>
                    <w:rPr>
                      <w:rFonts w:ascii="Trebuchet MS"/>
                      <w:spacing w:val="-6"/>
                      <w:w w:val="135"/>
                    </w:rPr>
                    <w:t xml:space="preserve"> </w:t>
                  </w:r>
                  <w:r>
                    <w:rPr>
                      <w:rFonts w:ascii="Trebuchet MS"/>
                      <w:w w:val="135"/>
                    </w:rPr>
                    <w:t>{</w:t>
                  </w:r>
                  <w:r>
                    <w:rPr>
                      <w:rFonts w:ascii="Trebuchet MS"/>
                      <w:spacing w:val="-78"/>
                      <w:w w:val="135"/>
                    </w:rPr>
                    <w:t xml:space="preserve"> </w:t>
                  </w:r>
                  <w:r>
                    <w:rPr>
                      <w:rFonts w:ascii="Trebuchet MS"/>
                      <w:color w:val="7F0000"/>
                      <w:w w:val="135"/>
                    </w:rPr>
                    <w:t>if</w:t>
                  </w:r>
                  <w:r>
                    <w:rPr>
                      <w:rFonts w:ascii="Trebuchet MS"/>
                      <w:color w:val="7F0000"/>
                      <w:spacing w:val="22"/>
                      <w:w w:val="135"/>
                    </w:rPr>
                    <w:t xml:space="preserve"> </w:t>
                  </w:r>
                  <w:r>
                    <w:rPr>
                      <w:rFonts w:ascii="Trebuchet MS"/>
                      <w:w w:val="135"/>
                    </w:rPr>
                    <w:t>(s[i]</w:t>
                  </w:r>
                  <w:r>
                    <w:rPr>
                      <w:rFonts w:ascii="Trebuchet MS"/>
                      <w:spacing w:val="24"/>
                      <w:w w:val="135"/>
                    </w:rPr>
                    <w:t xml:space="preserve"> </w:t>
                  </w:r>
                  <w:r>
                    <w:rPr>
                      <w:rFonts w:ascii="Trebuchet MS"/>
                      <w:w w:val="135"/>
                    </w:rPr>
                    <w:t>==</w:t>
                  </w:r>
                  <w:r>
                    <w:rPr>
                      <w:rFonts w:ascii="Trebuchet MS"/>
                      <w:spacing w:val="24"/>
                      <w:w w:val="135"/>
                    </w:rPr>
                    <w:t xml:space="preserve"> </w:t>
                  </w:r>
                  <w:r>
                    <w:rPr>
                      <w:rFonts w:ascii="Trebuchet MS"/>
                      <w:w w:val="135"/>
                    </w:rPr>
                    <w:t>s[i-1])</w:t>
                  </w:r>
                  <w:r>
                    <w:rPr>
                      <w:rFonts w:ascii="Trebuchet MS"/>
                      <w:spacing w:val="24"/>
                      <w:w w:val="135"/>
                    </w:rPr>
                    <w:t xml:space="preserve"> </w:t>
                  </w:r>
                  <w:r>
                    <w:rPr>
                      <w:rFonts w:ascii="Trebuchet MS"/>
                      <w:w w:val="135"/>
                    </w:rPr>
                    <w:t>{</w:t>
                  </w:r>
                </w:p>
                <w:p>
                  <w:pPr>
                    <w:pStyle w:val="5"/>
                    <w:ind w:left="1189"/>
                    <w:rPr>
                      <w:rFonts w:ascii="Trebuchet MS"/>
                    </w:rPr>
                  </w:pPr>
                  <w:r>
                    <w:rPr>
                      <w:rFonts w:ascii="Trebuchet MS"/>
                      <w:w w:val="110"/>
                    </w:rPr>
                    <w:t>++cur;</w:t>
                  </w:r>
                </w:p>
                <w:p>
                  <w:pPr>
                    <w:pStyle w:val="5"/>
                    <w:spacing w:before="7"/>
                    <w:ind w:left="812"/>
                    <w:rPr>
                      <w:rFonts w:ascii="Trebuchet MS"/>
                    </w:rPr>
                  </w:pPr>
                  <w:r>
                    <w:rPr>
                      <w:rFonts w:ascii="Trebuchet MS"/>
                      <w:w w:val="130"/>
                    </w:rPr>
                    <w:t>}</w:t>
                  </w:r>
                  <w:r>
                    <w:rPr>
                      <w:rFonts w:ascii="Trebuchet MS"/>
                      <w:spacing w:val="14"/>
                      <w:w w:val="130"/>
                    </w:rPr>
                    <w:t xml:space="preserve"> </w:t>
                  </w:r>
                  <w:r>
                    <w:rPr>
                      <w:rFonts w:ascii="Trebuchet MS"/>
                      <w:color w:val="7F0000"/>
                      <w:w w:val="130"/>
                    </w:rPr>
                    <w:t>else</w:t>
                  </w:r>
                  <w:r>
                    <w:rPr>
                      <w:rFonts w:ascii="Trebuchet MS"/>
                      <w:color w:val="7F0000"/>
                      <w:spacing w:val="15"/>
                      <w:w w:val="130"/>
                    </w:rPr>
                    <w:t xml:space="preserve"> </w:t>
                  </w:r>
                  <w:r>
                    <w:rPr>
                      <w:rFonts w:ascii="Trebuchet MS"/>
                      <w:w w:val="130"/>
                    </w:rPr>
                    <w:t>{</w:t>
                  </w:r>
                </w:p>
                <w:p>
                  <w:pPr>
                    <w:pStyle w:val="5"/>
                    <w:spacing w:before="6" w:line="247" w:lineRule="auto"/>
                    <w:ind w:left="1189" w:right="6215"/>
                    <w:rPr>
                      <w:rFonts w:ascii="Trebuchet MS"/>
                    </w:rPr>
                  </w:pPr>
                  <w:r>
                    <w:rPr>
                      <w:rFonts w:ascii="Trebuchet MS"/>
                      <w:w w:val="110"/>
                    </w:rPr>
                    <w:t>pre</w:t>
                  </w:r>
                  <w:r>
                    <w:rPr>
                      <w:rFonts w:ascii="Trebuchet MS"/>
                      <w:spacing w:val="29"/>
                      <w:w w:val="110"/>
                    </w:rPr>
                    <w:t xml:space="preserve"> </w:t>
                  </w:r>
                  <w:r>
                    <w:rPr>
                      <w:rFonts w:ascii="Trebuchet MS"/>
                      <w:w w:val="110"/>
                    </w:rPr>
                    <w:t>=</w:t>
                  </w:r>
                  <w:r>
                    <w:rPr>
                      <w:rFonts w:ascii="Trebuchet MS"/>
                      <w:spacing w:val="29"/>
                      <w:w w:val="110"/>
                    </w:rPr>
                    <w:t xml:space="preserve"> </w:t>
                  </w:r>
                  <w:r>
                    <w:rPr>
                      <w:rFonts w:ascii="Trebuchet MS"/>
                      <w:w w:val="110"/>
                    </w:rPr>
                    <w:t>cur;</w:t>
                  </w:r>
                  <w:r>
                    <w:rPr>
                      <w:rFonts w:ascii="Trebuchet MS"/>
                      <w:spacing w:val="-64"/>
                      <w:w w:val="110"/>
                    </w:rPr>
                    <w:t xml:space="preserve"> </w:t>
                  </w:r>
                  <w:r>
                    <w:rPr>
                      <w:rFonts w:ascii="Trebuchet MS"/>
                      <w:w w:val="110"/>
                    </w:rPr>
                    <w:t>cur</w:t>
                  </w:r>
                  <w:r>
                    <w:rPr>
                      <w:rFonts w:ascii="Trebuchet MS"/>
                      <w:spacing w:val="38"/>
                      <w:w w:val="110"/>
                    </w:rPr>
                    <w:t xml:space="preserve"> </w:t>
                  </w:r>
                  <w:r>
                    <w:rPr>
                      <w:rFonts w:ascii="Trebuchet MS"/>
                      <w:w w:val="110"/>
                    </w:rPr>
                    <w:t>=</w:t>
                  </w:r>
                  <w:r>
                    <w:rPr>
                      <w:rFonts w:ascii="Trebuchet MS"/>
                      <w:spacing w:val="38"/>
                      <w:w w:val="110"/>
                    </w:rPr>
                    <w:t xml:space="preserve"> </w:t>
                  </w:r>
                  <w:r>
                    <w:rPr>
                      <w:rFonts w:ascii="Trebuchet MS"/>
                      <w:w w:val="110"/>
                    </w:rPr>
                    <w:t>1;</w:t>
                  </w:r>
                </w:p>
                <w:p>
                  <w:pPr>
                    <w:pStyle w:val="5"/>
                    <w:ind w:left="812"/>
                    <w:rPr>
                      <w:rFonts w:ascii="Trebuchet MS"/>
                    </w:rPr>
                  </w:pPr>
                  <w:r>
                    <w:rPr>
                      <w:rFonts w:ascii="Trebuchet MS"/>
                      <w:w w:val="142"/>
                    </w:rPr>
                    <w:t>}</w:t>
                  </w:r>
                </w:p>
                <w:p>
                  <w:pPr>
                    <w:pStyle w:val="5"/>
                    <w:spacing w:before="7"/>
                    <w:ind w:left="812"/>
                    <w:rPr>
                      <w:rFonts w:ascii="Trebuchet MS"/>
                    </w:rPr>
                  </w:pPr>
                  <w:r>
                    <w:rPr>
                      <w:rFonts w:ascii="Trebuchet MS"/>
                      <w:color w:val="7F0000"/>
                      <w:w w:val="125"/>
                    </w:rPr>
                    <w:t>if</w:t>
                  </w:r>
                  <w:r>
                    <w:rPr>
                      <w:rFonts w:ascii="Trebuchet MS"/>
                      <w:color w:val="7F0000"/>
                      <w:spacing w:val="12"/>
                      <w:w w:val="125"/>
                    </w:rPr>
                    <w:t xml:space="preserve"> </w:t>
                  </w:r>
                  <w:r>
                    <w:rPr>
                      <w:rFonts w:ascii="Trebuchet MS"/>
                      <w:w w:val="125"/>
                    </w:rPr>
                    <w:t>(pre</w:t>
                  </w:r>
                  <w:r>
                    <w:rPr>
                      <w:rFonts w:ascii="Trebuchet MS"/>
                      <w:spacing w:val="13"/>
                      <w:w w:val="125"/>
                    </w:rPr>
                    <w:t xml:space="preserve"> </w:t>
                  </w:r>
                  <w:r>
                    <w:rPr>
                      <w:rFonts w:ascii="Trebuchet MS"/>
                      <w:w w:val="125"/>
                    </w:rPr>
                    <w:t>&gt;=</w:t>
                  </w:r>
                  <w:r>
                    <w:rPr>
                      <w:rFonts w:ascii="Trebuchet MS"/>
                      <w:spacing w:val="14"/>
                      <w:w w:val="125"/>
                    </w:rPr>
                    <w:t xml:space="preserve"> </w:t>
                  </w:r>
                  <w:r>
                    <w:rPr>
                      <w:rFonts w:ascii="Trebuchet MS"/>
                      <w:w w:val="125"/>
                    </w:rPr>
                    <w:t>cur)</w:t>
                  </w:r>
                  <w:r>
                    <w:rPr>
                      <w:rFonts w:ascii="Trebuchet MS"/>
                      <w:spacing w:val="13"/>
                      <w:w w:val="125"/>
                    </w:rPr>
                    <w:t xml:space="preserve"> </w:t>
                  </w:r>
                  <w:r>
                    <w:rPr>
                      <w:rFonts w:ascii="Trebuchet MS"/>
                      <w:w w:val="125"/>
                    </w:rPr>
                    <w:t>{</w:t>
                  </w:r>
                </w:p>
                <w:p>
                  <w:pPr>
                    <w:pStyle w:val="5"/>
                    <w:spacing w:before="7"/>
                    <w:ind w:left="1189"/>
                    <w:rPr>
                      <w:rFonts w:ascii="Trebuchet MS"/>
                    </w:rPr>
                  </w:pPr>
                  <w:r>
                    <w:rPr>
                      <w:rFonts w:ascii="Trebuchet MS"/>
                      <w:w w:val="105"/>
                    </w:rPr>
                    <w:t>++count;</w:t>
                  </w:r>
                </w:p>
                <w:p>
                  <w:pPr>
                    <w:pStyle w:val="5"/>
                    <w:spacing w:before="7"/>
                    <w:ind w:left="812"/>
                    <w:rPr>
                      <w:rFonts w:ascii="Trebuchet MS"/>
                    </w:rPr>
                  </w:pPr>
                  <w:r>
                    <w:rPr>
                      <w:rFonts w:ascii="Trebuchet MS"/>
                      <w:w w:val="142"/>
                    </w:rPr>
                    <w:t>}</w:t>
                  </w:r>
                </w:p>
                <w:p>
                  <w:pPr>
                    <w:pStyle w:val="5"/>
                    <w:spacing w:before="7"/>
                    <w:ind w:left="436"/>
                    <w:rPr>
                      <w:rFonts w:ascii="Trebuchet MS"/>
                    </w:rPr>
                  </w:pPr>
                  <w:r>
                    <w:rPr>
                      <w:rFonts w:ascii="Trebuchet MS"/>
                      <w:w w:val="142"/>
                    </w:rPr>
                    <w:t>}</w:t>
                  </w:r>
                </w:p>
                <w:p>
                  <w:pPr>
                    <w:pStyle w:val="5"/>
                    <w:spacing w:before="7"/>
                    <w:ind w:left="436"/>
                    <w:rPr>
                      <w:rFonts w:ascii="Trebuchet MS"/>
                    </w:rPr>
                  </w:pPr>
                  <w:r>
                    <w:rPr>
                      <w:rFonts w:ascii="Trebuchet MS"/>
                      <w:color w:val="7F0000"/>
                      <w:w w:val="110"/>
                    </w:rPr>
                    <w:t>return</w:t>
                  </w:r>
                  <w:r>
                    <w:rPr>
                      <w:rFonts w:ascii="Trebuchet MS"/>
                      <w:color w:val="7F0000"/>
                      <w:spacing w:val="37"/>
                      <w:w w:val="110"/>
                    </w:rPr>
                    <w:t xml:space="preserve"> </w:t>
                  </w:r>
                  <w:r>
                    <w:rPr>
                      <w:rFonts w:ascii="Trebuchet MS"/>
                      <w:w w:val="110"/>
                    </w:rPr>
                    <w:t>count;</w:t>
                  </w:r>
                </w:p>
                <w:p>
                  <w:pPr>
                    <w:pStyle w:val="5"/>
                    <w:spacing w:before="7"/>
                    <w:ind w:left="59"/>
                    <w:rPr>
                      <w:rFonts w:ascii="Trebuchet MS"/>
                    </w:rPr>
                  </w:pPr>
                  <w:r>
                    <w:rPr>
                      <w:rFonts w:ascii="Trebuchet MS"/>
                      <w:w w:val="142"/>
                    </w:rPr>
                    <w:t>}</w:t>
                  </w:r>
                </w:p>
              </w:txbxContent>
            </v:textbox>
            <w10:wrap type="none"/>
            <w10:anchorlock/>
          </v:shape>
        </w:pict>
      </w:r>
    </w:p>
    <w:p>
      <w:pPr>
        <w:pStyle w:val="5"/>
        <w:spacing w:before="3"/>
        <w:rPr>
          <w:sz w:val="29"/>
        </w:rPr>
      </w:pPr>
    </w:p>
    <w:p>
      <w:pPr>
        <w:pStyle w:val="3"/>
        <w:numPr>
          <w:ilvl w:val="1"/>
          <w:numId w:val="44"/>
        </w:numPr>
        <w:tabs>
          <w:tab w:val="left" w:pos="2112"/>
        </w:tabs>
        <w:spacing w:before="65" w:after="0" w:line="240" w:lineRule="auto"/>
        <w:ind w:left="2111" w:right="0" w:hanging="667"/>
        <w:jc w:val="left"/>
      </w:pPr>
      <w:bookmarkStart w:id="186" w:name="_bookmark70"/>
      <w:bookmarkEnd w:id="186"/>
      <w:bookmarkStart w:id="187" w:name="_bookmark70"/>
      <w:bookmarkEnd w:id="187"/>
      <w:bookmarkStart w:id="188" w:name="12.3 字符串理解"/>
      <w:bookmarkEnd w:id="188"/>
      <w:r>
        <w:rPr>
          <w:color w:val="3B70B7"/>
        </w:rPr>
        <w:t>字符串理解</w:t>
      </w:r>
    </w:p>
    <w:p>
      <w:pPr>
        <w:pStyle w:val="4"/>
        <w:spacing w:before="260"/>
      </w:pPr>
      <w:r>
        <w:fldChar w:fldCharType="begin"/>
      </w:r>
      <w:r>
        <w:instrText xml:space="preserve"> HYPERLINK "https://leetcode.com/problems/basic-calculator-ii/" \h </w:instrText>
      </w:r>
      <w:r>
        <w:fldChar w:fldCharType="separate"/>
      </w:r>
      <w:r>
        <w:rPr>
          <w:color w:val="7F0000"/>
        </w:rPr>
        <w:t>227.</w:t>
      </w:r>
      <w:r>
        <w:rPr>
          <w:color w:val="7F0000"/>
          <w:spacing w:val="22"/>
        </w:rPr>
        <w:t xml:space="preserve"> </w:t>
      </w:r>
      <w:r>
        <w:rPr>
          <w:color w:val="7F0000"/>
        </w:rPr>
        <w:t>Basic</w:t>
      </w:r>
      <w:r>
        <w:rPr>
          <w:color w:val="7F0000"/>
          <w:spacing w:val="-3"/>
        </w:rPr>
        <w:t xml:space="preserve"> </w:t>
      </w:r>
      <w:r>
        <w:rPr>
          <w:color w:val="7F0000"/>
        </w:rPr>
        <w:t>Calculator</w:t>
      </w:r>
      <w:r>
        <w:rPr>
          <w:color w:val="7F0000"/>
          <w:spacing w:val="-3"/>
        </w:rPr>
        <w:t xml:space="preserve"> </w:t>
      </w:r>
      <w:r>
        <w:rPr>
          <w:color w:val="7F0000"/>
        </w:rPr>
        <w:t>II</w:t>
      </w:r>
      <w:r>
        <w:rPr>
          <w:color w:val="7F0000"/>
          <w:spacing w:val="-3"/>
        </w:rPr>
        <w:t xml:space="preserve"> </w:t>
      </w:r>
      <w:r>
        <w:rPr>
          <w:color w:val="7F0000"/>
        </w:rPr>
        <w:t>(Medium)</w:t>
      </w:r>
      <w:r>
        <w:rPr>
          <w:color w:val="7F0000"/>
        </w:rPr>
        <w:fldChar w:fldCharType="end"/>
      </w:r>
    </w:p>
    <w:p>
      <w:pPr>
        <w:spacing w:before="148"/>
        <w:ind w:left="1445" w:right="0" w:firstLine="0"/>
        <w:jc w:val="left"/>
        <w:rPr>
          <w:rFonts w:hint="eastAsia" w:ascii="Microsoft YaHei UI" w:eastAsia="Microsoft YaHei UI"/>
          <w:b/>
          <w:sz w:val="24"/>
        </w:rPr>
      </w:pPr>
      <w:r>
        <w:rPr>
          <w:rFonts w:hint="eastAsia" w:ascii="Microsoft YaHei UI" w:eastAsia="Microsoft YaHei UI"/>
          <w:b/>
          <w:color w:val="3B70B7"/>
          <w:w w:val="95"/>
          <w:sz w:val="24"/>
        </w:rPr>
        <w:t>题目描述</w:t>
      </w:r>
    </w:p>
    <w:p>
      <w:pPr>
        <w:pStyle w:val="5"/>
        <w:spacing w:before="130"/>
        <w:ind w:left="1844"/>
      </w:pPr>
      <w:r>
        <w:rPr>
          <w:w w:val="95"/>
        </w:rPr>
        <w:t>给定一个包含加减乘除整数运算的字符串，求其运算结果，只保留整数。</w:t>
      </w:r>
    </w:p>
    <w:p>
      <w:pPr>
        <w:pStyle w:val="5"/>
        <w:spacing w:before="10"/>
        <w:rPr>
          <w:sz w:val="22"/>
        </w:rPr>
      </w:pPr>
    </w:p>
    <w:p>
      <w:pPr>
        <w:pStyle w:val="4"/>
        <w:rPr>
          <w:rFonts w:hint="eastAsia" w:ascii="Microsoft YaHei UI" w:eastAsia="Microsoft YaHei UI"/>
        </w:rPr>
      </w:pPr>
      <w:r>
        <w:rPr>
          <w:rFonts w:hint="eastAsia" w:ascii="Microsoft YaHei UI" w:eastAsia="Microsoft YaHei UI"/>
          <w:color w:val="3B70B7"/>
          <w:w w:val="95"/>
        </w:rPr>
        <w:t>输入输出样例</w:t>
      </w:r>
    </w:p>
    <w:p>
      <w:pPr>
        <w:pStyle w:val="5"/>
        <w:spacing w:before="129"/>
        <w:ind w:left="1844"/>
      </w:pPr>
      <w:r>
        <w:rPr>
          <w:w w:val="95"/>
        </w:rPr>
        <w:t>输入是一个合法的运算字符串，输出是一个整数，表示其运算结果。</w:t>
      </w:r>
    </w:p>
    <w:p>
      <w:pPr>
        <w:pStyle w:val="5"/>
        <w:spacing w:before="3"/>
        <w:rPr>
          <w:sz w:val="28"/>
        </w:rPr>
      </w:pPr>
      <w:r>
        <w:pict>
          <v:shape id="_x0000_s1581" o:spid="_x0000_s1581" o:spt="202" type="#_x0000_t202" style="position:absolute;left:0pt;margin-left:86.2pt;margin-top:20.15pt;height:30.1pt;width:422.9pt;mso-position-horizontal-relative:page;mso-wrap-distance-bottom:0pt;mso-wrap-distance-top:0pt;z-index:-15581184;mso-width-relative:page;mso-height-relative:page;" filled="f" stroked="t" coordsize="21600,21600">
            <v:path/>
            <v:fill on="f" focussize="0,0"/>
            <v:stroke weight="0.199212598425197pt" color="#3B70B7"/>
            <v:imagedata o:title=""/>
            <o:lock v:ext="edit"/>
            <v:textbox inset="0mm,0mm,0mm,0mm">
              <w:txbxContent>
                <w:p>
                  <w:pPr>
                    <w:pStyle w:val="5"/>
                    <w:spacing w:before="39"/>
                    <w:ind w:left="59"/>
                    <w:rPr>
                      <w:rFonts w:ascii="Trebuchet MS"/>
                    </w:rPr>
                  </w:pPr>
                  <w:r>
                    <w:rPr>
                      <w:rFonts w:ascii="Trebuchet MS"/>
                      <w:w w:val="120"/>
                    </w:rPr>
                    <w:t>Input:</w:t>
                  </w:r>
                  <w:r>
                    <w:rPr>
                      <w:rFonts w:ascii="Trebuchet MS"/>
                      <w:spacing w:val="16"/>
                      <w:w w:val="120"/>
                    </w:rPr>
                    <w:t xml:space="preserve"> </w:t>
                  </w:r>
                  <w:r>
                    <w:rPr>
                      <w:rFonts w:ascii="Trebuchet MS"/>
                      <w:w w:val="130"/>
                    </w:rPr>
                    <w:t>"</w:t>
                  </w:r>
                  <w:r>
                    <w:rPr>
                      <w:rFonts w:ascii="Trebuchet MS"/>
                      <w:spacing w:val="11"/>
                      <w:w w:val="130"/>
                    </w:rPr>
                    <w:t xml:space="preserve"> </w:t>
                  </w:r>
                  <w:r>
                    <w:rPr>
                      <w:rFonts w:ascii="Trebuchet MS"/>
                      <w:w w:val="120"/>
                    </w:rPr>
                    <w:t>3+5</w:t>
                  </w:r>
                  <w:r>
                    <w:rPr>
                      <w:rFonts w:ascii="Trebuchet MS"/>
                      <w:spacing w:val="17"/>
                      <w:w w:val="120"/>
                    </w:rPr>
                    <w:t xml:space="preserve"> </w:t>
                  </w:r>
                  <w:r>
                    <w:rPr>
                      <w:rFonts w:ascii="Trebuchet MS"/>
                      <w:w w:val="120"/>
                    </w:rPr>
                    <w:t>/</w:t>
                  </w:r>
                  <w:r>
                    <w:rPr>
                      <w:rFonts w:ascii="Trebuchet MS"/>
                      <w:spacing w:val="17"/>
                      <w:w w:val="120"/>
                    </w:rPr>
                    <w:t xml:space="preserve"> </w:t>
                  </w:r>
                  <w:r>
                    <w:rPr>
                      <w:rFonts w:ascii="Trebuchet MS"/>
                      <w:w w:val="120"/>
                    </w:rPr>
                    <w:t>2</w:t>
                  </w:r>
                  <w:r>
                    <w:rPr>
                      <w:rFonts w:ascii="Trebuchet MS"/>
                      <w:spacing w:val="16"/>
                      <w:w w:val="120"/>
                    </w:rPr>
                    <w:t xml:space="preserve"> </w:t>
                  </w:r>
                  <w:r>
                    <w:rPr>
                      <w:rFonts w:ascii="Trebuchet MS"/>
                      <w:w w:val="130"/>
                    </w:rPr>
                    <w:t>"</w:t>
                  </w:r>
                </w:p>
                <w:p>
                  <w:pPr>
                    <w:pStyle w:val="5"/>
                    <w:spacing w:before="7"/>
                    <w:ind w:left="59"/>
                    <w:rPr>
                      <w:rFonts w:ascii="Trebuchet MS"/>
                    </w:rPr>
                  </w:pPr>
                  <w:r>
                    <w:rPr>
                      <w:rFonts w:ascii="Trebuchet MS"/>
                    </w:rPr>
                    <w:t>Output:</w:t>
                  </w:r>
                  <w:r>
                    <w:rPr>
                      <w:rFonts w:ascii="Trebuchet MS"/>
                      <w:spacing w:val="64"/>
                    </w:rPr>
                    <w:t xml:space="preserve"> </w:t>
                  </w:r>
                  <w:r>
                    <w:rPr>
                      <w:rFonts w:ascii="Trebuchet MS"/>
                    </w:rPr>
                    <w:t>5</w:t>
                  </w:r>
                </w:p>
              </w:txbxContent>
            </v:textbox>
            <w10:wrap type="topAndBottom"/>
          </v:shape>
        </w:pict>
      </w:r>
    </w:p>
    <w:p>
      <w:pPr>
        <w:pStyle w:val="5"/>
        <w:spacing w:before="144"/>
        <w:ind w:left="1844"/>
      </w:pPr>
      <w:r>
        <w:rPr>
          <w:spacing w:val="1"/>
          <w:w w:val="95"/>
        </w:rPr>
        <w:t xml:space="preserve">在这个样例中，因为除法的优先度高于加法，所以结果是 </w:t>
      </w:r>
      <w:r>
        <w:rPr>
          <w:rFonts w:ascii="Times New Roman" w:eastAsia="Times New Roman"/>
          <w:w w:val="95"/>
        </w:rPr>
        <w:t>5</w:t>
      </w:r>
      <w:r>
        <w:rPr>
          <w:rFonts w:ascii="Times New Roman" w:eastAsia="Times New Roman"/>
          <w:spacing w:val="88"/>
        </w:rPr>
        <w:t xml:space="preserve"> </w:t>
      </w:r>
      <w:r>
        <w:rPr>
          <w:spacing w:val="14"/>
          <w:w w:val="95"/>
        </w:rPr>
        <w:t xml:space="preserve">而非 </w:t>
      </w:r>
      <w:r>
        <w:rPr>
          <w:rFonts w:ascii="Times New Roman" w:eastAsia="Times New Roman"/>
          <w:w w:val="95"/>
        </w:rPr>
        <w:t>4</w:t>
      </w:r>
      <w:r>
        <w:rPr>
          <w:w w:val="95"/>
        </w:rPr>
        <w:t>。</w:t>
      </w:r>
    </w:p>
    <w:p>
      <w:pPr>
        <w:pStyle w:val="5"/>
        <w:spacing w:before="10"/>
        <w:rPr>
          <w:sz w:val="22"/>
        </w:rPr>
      </w:pPr>
    </w:p>
    <w:p>
      <w:pPr>
        <w:pStyle w:val="4"/>
        <w:rPr>
          <w:rFonts w:hint="eastAsia" w:ascii="Microsoft YaHei UI" w:eastAsia="Microsoft YaHei UI"/>
        </w:rPr>
      </w:pPr>
      <w:r>
        <w:rPr>
          <w:rFonts w:hint="eastAsia" w:ascii="Microsoft YaHei UI" w:eastAsia="Microsoft YaHei UI"/>
          <w:color w:val="3B70B7"/>
          <w:w w:val="95"/>
        </w:rPr>
        <w:t>题解</w:t>
      </w:r>
    </w:p>
    <w:p>
      <w:pPr>
        <w:pStyle w:val="5"/>
        <w:spacing w:before="130" w:line="302" w:lineRule="auto"/>
        <w:ind w:left="1445" w:right="283" w:firstLine="398"/>
        <w:jc w:val="both"/>
      </w:pPr>
      <w:r>
        <w:rPr>
          <w:w w:val="95"/>
        </w:rPr>
        <w:t>如果我们在字符串左边加上一个加号，可以证明其并不改变运算结果，且字符串可以分割成</w:t>
      </w:r>
      <w:r>
        <w:rPr>
          <w:spacing w:val="60"/>
          <w:w w:val="95"/>
        </w:rPr>
        <w:t xml:space="preserve"> </w:t>
      </w:r>
      <w:r>
        <w:rPr>
          <w:spacing w:val="23"/>
          <w:w w:val="95"/>
        </w:rPr>
        <w:t>多个</w:t>
      </w:r>
      <w:r>
        <w:rPr>
          <w:rFonts w:ascii="Times New Roman" w:eastAsia="Times New Roman"/>
          <w:w w:val="95"/>
        </w:rPr>
        <w:t>&lt;</w:t>
      </w:r>
      <w:r>
        <w:rPr>
          <w:rFonts w:ascii="Times New Roman" w:eastAsia="Times New Roman"/>
          <w:spacing w:val="75"/>
        </w:rPr>
        <w:t xml:space="preserve"> </w:t>
      </w:r>
      <w:r>
        <w:rPr>
          <w:spacing w:val="4"/>
          <w:w w:val="95"/>
        </w:rPr>
        <w:t>一个运算符，一个数字</w:t>
      </w:r>
      <w:r>
        <w:rPr>
          <w:rFonts w:ascii="Times New Roman" w:eastAsia="Times New Roman"/>
          <w:w w:val="95"/>
        </w:rPr>
        <w:t>&gt;</w:t>
      </w:r>
      <w:r>
        <w:rPr>
          <w:rFonts w:ascii="Times New Roman" w:eastAsia="Times New Roman"/>
          <w:spacing w:val="75"/>
        </w:rPr>
        <w:t xml:space="preserve"> </w:t>
      </w:r>
      <w:r>
        <w:rPr>
          <w:w w:val="95"/>
        </w:rPr>
        <w:t>对子的形式；这样一来我们就可以从左往右处理了。由于乘除的</w:t>
      </w:r>
      <w:r>
        <w:t>优先级高于加减，因此我们需要使用一个中间变量来存储高优先度的运算结果。</w:t>
      </w:r>
    </w:p>
    <w:p>
      <w:pPr>
        <w:pStyle w:val="5"/>
        <w:spacing w:line="256" w:lineRule="exact"/>
        <w:ind w:left="1844"/>
      </w:pPr>
      <w:r>
        <w:rPr>
          <w:w w:val="95"/>
        </w:rPr>
        <w:t>此类型题也考察很多细节处理，如无运算符的情况，和多个空格的情况等等。</w:t>
      </w:r>
    </w:p>
    <w:p>
      <w:pPr>
        <w:pStyle w:val="5"/>
        <w:rPr>
          <w:sz w:val="28"/>
        </w:rPr>
      </w:pPr>
      <w:r>
        <w:pict>
          <v:group id="_x0000_s1582" o:spid="_x0000_s1582" o:spt="203" style="position:absolute;left:0pt;margin-left:86.1pt;margin-top:19.95pt;height:134.7pt;width:423.1pt;mso-position-horizontal-relative:page;mso-wrap-distance-bottom:0pt;mso-wrap-distance-top:0pt;z-index:-15580160;mso-width-relative:page;mso-height-relative:page;" coordorigin="1722,400" coordsize="8462,2694">
            <o:lock v:ext="edit"/>
            <v:shape id="_x0000_s1583" o:spid="_x0000_s1583" style="position:absolute;left:1722;top:399;height:2694;width:8462;" filled="f" stroked="t" coordorigin="1722,400" coordsize="8462,2694" path="m1724,464l1724,400m1722,402l1786,402m1786,402l10120,402m10120,402l10183,402m10181,464l10181,400m1724,703l1724,464m10181,703l10181,464m1724,942l1724,703m10181,942l10181,703m1724,1181l1724,942m10181,1181l10181,942m1724,1420l1724,1181m10181,1420l10181,1181m1724,1659l1724,1420m10181,1659l10181,1420m1724,1898l1724,1659m10181,1898l10181,1659m1724,2137l1724,1898m10181,2137l10181,1898m1724,2376l1724,2137m10181,2376l10181,2137m1724,2615l1724,2376m10181,2615l10181,2376m1724,2855l1724,2615m10181,2855l10181,2615m1724,3094l1724,2855m10181,3094l10181,2855e">
              <v:path arrowok="t"/>
              <v:fill on="f" focussize="0,0"/>
              <v:stroke weight="0.199212598425197pt" color="#3B70B7"/>
              <v:imagedata o:title=""/>
              <o:lock v:ext="edit"/>
            </v:shape>
            <v:shape id="_x0000_s1584" o:spid="_x0000_s1584" o:spt="202" type="#_x0000_t202" style="position:absolute;left:1722;top:399;height:2694;width:8462;" filled="f" stroked="f" coordsize="21600,21600">
              <v:path/>
              <v:fill on="f" focussize="0,0"/>
              <v:stroke on="f" joinstyle="miter"/>
              <v:imagedata o:title=""/>
              <o:lock v:ext="edit"/>
              <v:textbox inset="0mm,0mm,0mm,0mm">
                <w:txbxContent>
                  <w:p>
                    <w:pPr>
                      <w:spacing w:before="31" w:line="254" w:lineRule="exact"/>
                      <w:ind w:left="63" w:right="0" w:firstLine="0"/>
                      <w:jc w:val="left"/>
                      <w:rPr>
                        <w:sz w:val="20"/>
                      </w:rPr>
                    </w:pPr>
                    <w:r>
                      <w:rPr>
                        <w:rFonts w:ascii="Trebuchet MS" w:eastAsia="Trebuchet MS"/>
                        <w:color w:val="7F7F7F"/>
                        <w:spacing w:val="13"/>
                        <w:sz w:val="20"/>
                      </w:rPr>
                      <w:t xml:space="preserve">// </w:t>
                    </w:r>
                    <w:r>
                      <w:rPr>
                        <w:color w:val="7F7F7F"/>
                        <w:sz w:val="20"/>
                      </w:rPr>
                      <w:t>主函数</w:t>
                    </w:r>
                  </w:p>
                  <w:p>
                    <w:pPr>
                      <w:spacing w:before="0" w:line="247" w:lineRule="auto"/>
                      <w:ind w:left="440" w:right="5778" w:hanging="377"/>
                      <w:jc w:val="left"/>
                      <w:rPr>
                        <w:rFonts w:ascii="Trebuchet MS"/>
                        <w:sz w:val="20"/>
                      </w:rPr>
                    </w:pPr>
                    <w:r>
                      <w:rPr>
                        <w:rFonts w:ascii="Trebuchet MS"/>
                        <w:color w:val="7F0000"/>
                        <w:w w:val="125"/>
                        <w:sz w:val="20"/>
                      </w:rPr>
                      <w:t>int</w:t>
                    </w:r>
                    <w:r>
                      <w:rPr>
                        <w:rFonts w:ascii="Trebuchet MS"/>
                        <w:color w:val="7F0000"/>
                        <w:spacing w:val="10"/>
                        <w:w w:val="125"/>
                        <w:sz w:val="20"/>
                      </w:rPr>
                      <w:t xml:space="preserve"> </w:t>
                    </w:r>
                    <w:r>
                      <w:rPr>
                        <w:rFonts w:ascii="Trebuchet MS"/>
                        <w:w w:val="125"/>
                        <w:sz w:val="20"/>
                      </w:rPr>
                      <w:t>calculate(string</w:t>
                    </w:r>
                    <w:r>
                      <w:rPr>
                        <w:rFonts w:ascii="Trebuchet MS"/>
                        <w:spacing w:val="10"/>
                        <w:w w:val="125"/>
                        <w:sz w:val="20"/>
                      </w:rPr>
                      <w:t xml:space="preserve"> </w:t>
                    </w:r>
                    <w:r>
                      <w:rPr>
                        <w:rFonts w:ascii="Trebuchet MS"/>
                        <w:w w:val="125"/>
                        <w:sz w:val="20"/>
                      </w:rPr>
                      <w:t>s)</w:t>
                    </w:r>
                    <w:r>
                      <w:rPr>
                        <w:rFonts w:ascii="Trebuchet MS"/>
                        <w:spacing w:val="10"/>
                        <w:w w:val="125"/>
                        <w:sz w:val="20"/>
                      </w:rPr>
                      <w:t xml:space="preserve"> </w:t>
                    </w:r>
                    <w:r>
                      <w:rPr>
                        <w:rFonts w:ascii="Trebuchet MS"/>
                        <w:w w:val="125"/>
                        <w:sz w:val="20"/>
                      </w:rPr>
                      <w:t>{</w:t>
                    </w:r>
                    <w:r>
                      <w:rPr>
                        <w:rFonts w:ascii="Trebuchet MS"/>
                        <w:spacing w:val="-72"/>
                        <w:w w:val="125"/>
                        <w:sz w:val="20"/>
                      </w:rPr>
                      <w:t xml:space="preserve"> </w:t>
                    </w:r>
                    <w:r>
                      <w:rPr>
                        <w:rFonts w:ascii="Trebuchet MS"/>
                        <w:color w:val="7F0000"/>
                        <w:w w:val="130"/>
                        <w:sz w:val="20"/>
                      </w:rPr>
                      <w:t>int</w:t>
                    </w:r>
                    <w:r>
                      <w:rPr>
                        <w:rFonts w:ascii="Trebuchet MS"/>
                        <w:color w:val="7F0000"/>
                        <w:spacing w:val="23"/>
                        <w:w w:val="130"/>
                        <w:sz w:val="20"/>
                      </w:rPr>
                      <w:t xml:space="preserve"> </w:t>
                    </w:r>
                    <w:r>
                      <w:rPr>
                        <w:rFonts w:ascii="Trebuchet MS"/>
                        <w:w w:val="155"/>
                        <w:sz w:val="20"/>
                      </w:rPr>
                      <w:t>i</w:t>
                    </w:r>
                    <w:r>
                      <w:rPr>
                        <w:rFonts w:ascii="Trebuchet MS"/>
                        <w:spacing w:val="8"/>
                        <w:w w:val="155"/>
                        <w:sz w:val="20"/>
                      </w:rPr>
                      <w:t xml:space="preserve"> </w:t>
                    </w:r>
                    <w:r>
                      <w:rPr>
                        <w:rFonts w:ascii="Trebuchet MS"/>
                        <w:w w:val="130"/>
                        <w:sz w:val="20"/>
                      </w:rPr>
                      <w:t>=</w:t>
                    </w:r>
                    <w:r>
                      <w:rPr>
                        <w:rFonts w:ascii="Trebuchet MS"/>
                        <w:spacing w:val="23"/>
                        <w:w w:val="130"/>
                        <w:sz w:val="20"/>
                      </w:rPr>
                      <w:t xml:space="preserve"> </w:t>
                    </w:r>
                    <w:r>
                      <w:rPr>
                        <w:rFonts w:ascii="Trebuchet MS"/>
                        <w:w w:val="130"/>
                        <w:sz w:val="20"/>
                      </w:rPr>
                      <w:t>0;</w:t>
                    </w:r>
                  </w:p>
                  <w:p>
                    <w:pPr>
                      <w:spacing w:before="0"/>
                      <w:ind w:left="440" w:right="0" w:firstLine="0"/>
                      <w:jc w:val="left"/>
                      <w:rPr>
                        <w:rFonts w:ascii="Trebuchet MS"/>
                        <w:sz w:val="20"/>
                      </w:rPr>
                    </w:pPr>
                    <w:r>
                      <w:rPr>
                        <w:rFonts w:ascii="Trebuchet MS"/>
                        <w:color w:val="7F0000"/>
                        <w:w w:val="120"/>
                        <w:sz w:val="20"/>
                      </w:rPr>
                      <w:t>return</w:t>
                    </w:r>
                    <w:r>
                      <w:rPr>
                        <w:rFonts w:ascii="Trebuchet MS"/>
                        <w:color w:val="7F0000"/>
                        <w:spacing w:val="10"/>
                        <w:w w:val="120"/>
                        <w:sz w:val="20"/>
                      </w:rPr>
                      <w:t xml:space="preserve"> </w:t>
                    </w:r>
                    <w:r>
                      <w:rPr>
                        <w:rFonts w:ascii="Trebuchet MS"/>
                        <w:w w:val="120"/>
                        <w:sz w:val="20"/>
                      </w:rPr>
                      <w:t>parseExpr(s,</w:t>
                    </w:r>
                    <w:r>
                      <w:rPr>
                        <w:rFonts w:ascii="Trebuchet MS"/>
                        <w:spacing w:val="10"/>
                        <w:w w:val="120"/>
                        <w:sz w:val="20"/>
                      </w:rPr>
                      <w:t xml:space="preserve"> </w:t>
                    </w:r>
                    <w:r>
                      <w:rPr>
                        <w:rFonts w:ascii="Trebuchet MS"/>
                        <w:w w:val="120"/>
                        <w:sz w:val="20"/>
                      </w:rPr>
                      <w:t>i);</w:t>
                    </w:r>
                  </w:p>
                  <w:p>
                    <w:pPr>
                      <w:spacing w:before="4"/>
                      <w:ind w:left="63" w:right="0" w:firstLine="0"/>
                      <w:jc w:val="left"/>
                      <w:rPr>
                        <w:rFonts w:ascii="Trebuchet MS"/>
                        <w:sz w:val="20"/>
                      </w:rPr>
                    </w:pPr>
                    <w:r>
                      <w:rPr>
                        <w:rFonts w:ascii="Trebuchet MS"/>
                        <w:w w:val="142"/>
                        <w:sz w:val="20"/>
                      </w:rPr>
                      <w:t>}</w:t>
                    </w:r>
                  </w:p>
                  <w:p>
                    <w:pPr>
                      <w:spacing w:before="1" w:line="240" w:lineRule="auto"/>
                      <w:rPr>
                        <w:rFonts w:ascii="Trebuchet MS"/>
                        <w:sz w:val="20"/>
                      </w:rPr>
                    </w:pPr>
                  </w:p>
                  <w:p>
                    <w:pPr>
                      <w:spacing w:before="1" w:line="254" w:lineRule="exact"/>
                      <w:ind w:left="63" w:right="0" w:firstLine="0"/>
                      <w:jc w:val="left"/>
                      <w:rPr>
                        <w:sz w:val="20"/>
                      </w:rPr>
                    </w:pPr>
                    <w:r>
                      <w:rPr>
                        <w:rFonts w:ascii="Trebuchet MS" w:eastAsia="Trebuchet MS"/>
                        <w:color w:val="7F7F7F"/>
                        <w:spacing w:val="23"/>
                        <w:sz w:val="20"/>
                      </w:rPr>
                      <w:t xml:space="preserve">// </w:t>
                    </w:r>
                    <w:r>
                      <w:rPr>
                        <w:color w:val="7F7F7F"/>
                        <w:spacing w:val="7"/>
                        <w:sz w:val="20"/>
                      </w:rPr>
                      <w:t xml:space="preserve">辅函数 </w:t>
                    </w:r>
                    <w:r>
                      <w:rPr>
                        <w:rFonts w:ascii="Trebuchet MS" w:eastAsia="Trebuchet MS"/>
                        <w:color w:val="7F7F7F"/>
                        <w:spacing w:val="35"/>
                        <w:sz w:val="20"/>
                      </w:rPr>
                      <w:t xml:space="preserve">- </w:t>
                    </w:r>
                    <w:r>
                      <w:rPr>
                        <w:color w:val="7F7F7F"/>
                        <w:sz w:val="20"/>
                      </w:rPr>
                      <w:t>递归</w:t>
                    </w:r>
                    <w:r>
                      <w:rPr>
                        <w:rFonts w:ascii="Trebuchet MS" w:eastAsia="Trebuchet MS"/>
                        <w:color w:val="7F7F7F"/>
                        <w:sz w:val="20"/>
                      </w:rPr>
                      <w:t>parse</w:t>
                    </w:r>
                    <w:r>
                      <w:rPr>
                        <w:color w:val="7F7F7F"/>
                        <w:sz w:val="20"/>
                      </w:rPr>
                      <w:t>从位置</w:t>
                    </w:r>
                    <w:r>
                      <w:rPr>
                        <w:rFonts w:ascii="Trebuchet MS" w:eastAsia="Trebuchet MS"/>
                        <w:color w:val="7F7F7F"/>
                        <w:sz w:val="20"/>
                      </w:rPr>
                      <w:t>i</w:t>
                    </w:r>
                    <w:r>
                      <w:rPr>
                        <w:color w:val="7F7F7F"/>
                        <w:sz w:val="20"/>
                      </w:rPr>
                      <w:t>开始的剩余字符串</w:t>
                    </w:r>
                  </w:p>
                  <w:p>
                    <w:pPr>
                      <w:spacing w:before="0" w:line="247" w:lineRule="auto"/>
                      <w:ind w:left="440" w:right="4208" w:hanging="377"/>
                      <w:jc w:val="left"/>
                      <w:rPr>
                        <w:rFonts w:ascii="Trebuchet MS" w:hAnsi="Trebuchet MS"/>
                        <w:sz w:val="20"/>
                      </w:rPr>
                    </w:pPr>
                    <w:r>
                      <w:rPr>
                        <w:rFonts w:ascii="Trebuchet MS" w:hAnsi="Trebuchet MS"/>
                        <w:color w:val="7F0000"/>
                        <w:w w:val="120"/>
                        <w:sz w:val="20"/>
                      </w:rPr>
                      <w:t>int</w:t>
                    </w:r>
                    <w:r>
                      <w:rPr>
                        <w:rFonts w:ascii="Trebuchet MS" w:hAnsi="Trebuchet MS"/>
                        <w:color w:val="7F0000"/>
                        <w:spacing w:val="7"/>
                        <w:w w:val="120"/>
                        <w:sz w:val="20"/>
                      </w:rPr>
                      <w:t xml:space="preserve"> </w:t>
                    </w:r>
                    <w:r>
                      <w:rPr>
                        <w:rFonts w:ascii="Trebuchet MS" w:hAnsi="Trebuchet MS"/>
                        <w:w w:val="120"/>
                        <w:sz w:val="20"/>
                      </w:rPr>
                      <w:t>parseExpr(</w:t>
                    </w:r>
                    <w:r>
                      <w:rPr>
                        <w:rFonts w:ascii="Trebuchet MS" w:hAnsi="Trebuchet MS"/>
                        <w:color w:val="7F0000"/>
                        <w:w w:val="120"/>
                        <w:sz w:val="20"/>
                      </w:rPr>
                      <w:t>const</w:t>
                    </w:r>
                    <w:r>
                      <w:rPr>
                        <w:rFonts w:ascii="Trebuchet MS" w:hAnsi="Trebuchet MS"/>
                        <w:color w:val="7F0000"/>
                        <w:spacing w:val="7"/>
                        <w:w w:val="120"/>
                        <w:sz w:val="20"/>
                      </w:rPr>
                      <w:t xml:space="preserve"> </w:t>
                    </w:r>
                    <w:r>
                      <w:rPr>
                        <w:rFonts w:ascii="Trebuchet MS" w:hAnsi="Trebuchet MS"/>
                        <w:w w:val="120"/>
                        <w:sz w:val="20"/>
                      </w:rPr>
                      <w:t>string&amp;</w:t>
                    </w:r>
                    <w:r>
                      <w:rPr>
                        <w:rFonts w:ascii="Trebuchet MS" w:hAnsi="Trebuchet MS"/>
                        <w:spacing w:val="8"/>
                        <w:w w:val="120"/>
                        <w:sz w:val="20"/>
                      </w:rPr>
                      <w:t xml:space="preserve"> </w:t>
                    </w:r>
                    <w:r>
                      <w:rPr>
                        <w:rFonts w:ascii="Trebuchet MS" w:hAnsi="Trebuchet MS"/>
                        <w:w w:val="120"/>
                        <w:sz w:val="20"/>
                      </w:rPr>
                      <w:t>s,</w:t>
                    </w:r>
                    <w:r>
                      <w:rPr>
                        <w:rFonts w:ascii="Trebuchet MS" w:hAnsi="Trebuchet MS"/>
                        <w:spacing w:val="7"/>
                        <w:w w:val="120"/>
                        <w:sz w:val="20"/>
                      </w:rPr>
                      <w:t xml:space="preserve"> </w:t>
                    </w:r>
                    <w:r>
                      <w:rPr>
                        <w:rFonts w:ascii="Trebuchet MS" w:hAnsi="Trebuchet MS"/>
                        <w:color w:val="7F0000"/>
                        <w:w w:val="120"/>
                        <w:sz w:val="20"/>
                      </w:rPr>
                      <w:t>int</w:t>
                    </w:r>
                    <w:r>
                      <w:rPr>
                        <w:rFonts w:ascii="Trebuchet MS" w:hAnsi="Trebuchet MS"/>
                        <w:w w:val="120"/>
                        <w:sz w:val="20"/>
                      </w:rPr>
                      <w:t>&amp;</w:t>
                    </w:r>
                    <w:r>
                      <w:rPr>
                        <w:rFonts w:ascii="Trebuchet MS" w:hAnsi="Trebuchet MS"/>
                        <w:spacing w:val="7"/>
                        <w:w w:val="120"/>
                        <w:sz w:val="20"/>
                      </w:rPr>
                      <w:t xml:space="preserve"> </w:t>
                    </w:r>
                    <w:r>
                      <w:rPr>
                        <w:rFonts w:ascii="Trebuchet MS" w:hAnsi="Trebuchet MS"/>
                        <w:w w:val="130"/>
                        <w:sz w:val="20"/>
                      </w:rPr>
                      <w:t>i)</w:t>
                    </w:r>
                    <w:r>
                      <w:rPr>
                        <w:rFonts w:ascii="Trebuchet MS" w:hAnsi="Trebuchet MS"/>
                        <w:spacing w:val="2"/>
                        <w:w w:val="130"/>
                        <w:sz w:val="20"/>
                      </w:rPr>
                      <w:t xml:space="preserve"> </w:t>
                    </w:r>
                    <w:r>
                      <w:rPr>
                        <w:rFonts w:ascii="Trebuchet MS" w:hAnsi="Trebuchet MS"/>
                        <w:w w:val="120"/>
                        <w:sz w:val="20"/>
                      </w:rPr>
                      <w:t>{</w:t>
                    </w:r>
                    <w:r>
                      <w:rPr>
                        <w:rFonts w:ascii="Trebuchet MS" w:hAnsi="Trebuchet MS"/>
                        <w:spacing w:val="-69"/>
                        <w:w w:val="120"/>
                        <w:sz w:val="20"/>
                      </w:rPr>
                      <w:t xml:space="preserve"> </w:t>
                    </w:r>
                    <w:r>
                      <w:rPr>
                        <w:rFonts w:ascii="Trebuchet MS" w:hAnsi="Trebuchet MS"/>
                        <w:color w:val="7F0000"/>
                        <w:w w:val="120"/>
                        <w:sz w:val="20"/>
                      </w:rPr>
                      <w:t>char</w:t>
                    </w:r>
                    <w:r>
                      <w:rPr>
                        <w:rFonts w:ascii="Trebuchet MS" w:hAnsi="Trebuchet MS"/>
                        <w:color w:val="7F0000"/>
                        <w:spacing w:val="28"/>
                        <w:w w:val="120"/>
                        <w:sz w:val="20"/>
                      </w:rPr>
                      <w:t xml:space="preserve"> </w:t>
                    </w:r>
                    <w:r>
                      <w:rPr>
                        <w:rFonts w:ascii="Trebuchet MS" w:hAnsi="Trebuchet MS"/>
                        <w:w w:val="120"/>
                        <w:sz w:val="20"/>
                      </w:rPr>
                      <w:t>op</w:t>
                    </w:r>
                    <w:r>
                      <w:rPr>
                        <w:rFonts w:ascii="Trebuchet MS" w:hAnsi="Trebuchet MS"/>
                        <w:spacing w:val="28"/>
                        <w:w w:val="120"/>
                        <w:sz w:val="20"/>
                      </w:rPr>
                      <w:t xml:space="preserve"> </w:t>
                    </w:r>
                    <w:r>
                      <w:rPr>
                        <w:rFonts w:ascii="Trebuchet MS" w:hAnsi="Trebuchet MS"/>
                        <w:w w:val="120"/>
                        <w:sz w:val="20"/>
                      </w:rPr>
                      <w:t>=</w:t>
                    </w:r>
                    <w:r>
                      <w:rPr>
                        <w:rFonts w:ascii="Trebuchet MS" w:hAnsi="Trebuchet MS"/>
                        <w:spacing w:val="28"/>
                        <w:w w:val="120"/>
                        <w:sz w:val="20"/>
                      </w:rPr>
                      <w:t xml:space="preserve"> </w:t>
                    </w:r>
                    <w:r>
                      <w:rPr>
                        <w:rFonts w:ascii="Trebuchet MS" w:hAnsi="Trebuchet MS"/>
                        <w:w w:val="120"/>
                        <w:sz w:val="20"/>
                      </w:rPr>
                      <w:t>’+’;</w:t>
                    </w:r>
                  </w:p>
                  <w:p>
                    <w:pPr>
                      <w:spacing w:before="0" w:line="247" w:lineRule="auto"/>
                      <w:ind w:left="440" w:right="5402" w:firstLine="0"/>
                      <w:jc w:val="left"/>
                      <w:rPr>
                        <w:rFonts w:ascii="Trebuchet MS"/>
                        <w:sz w:val="20"/>
                      </w:rPr>
                    </w:pPr>
                    <w:r>
                      <w:rPr>
                        <w:rFonts w:ascii="Trebuchet MS"/>
                        <w:color w:val="7F0000"/>
                        <w:w w:val="120"/>
                        <w:sz w:val="20"/>
                      </w:rPr>
                      <w:t>long</w:t>
                    </w:r>
                    <w:r>
                      <w:rPr>
                        <w:rFonts w:ascii="Trebuchet MS"/>
                        <w:color w:val="7F0000"/>
                        <w:spacing w:val="18"/>
                        <w:w w:val="120"/>
                        <w:sz w:val="20"/>
                      </w:rPr>
                      <w:t xml:space="preserve"> </w:t>
                    </w:r>
                    <w:r>
                      <w:rPr>
                        <w:rFonts w:ascii="Trebuchet MS"/>
                        <w:w w:val="130"/>
                        <w:sz w:val="20"/>
                      </w:rPr>
                      <w:t>left</w:t>
                    </w:r>
                    <w:r>
                      <w:rPr>
                        <w:rFonts w:ascii="Trebuchet MS"/>
                        <w:spacing w:val="12"/>
                        <w:w w:val="130"/>
                        <w:sz w:val="20"/>
                      </w:rPr>
                      <w:t xml:space="preserve"> </w:t>
                    </w:r>
                    <w:r>
                      <w:rPr>
                        <w:rFonts w:ascii="Trebuchet MS"/>
                        <w:w w:val="120"/>
                        <w:sz w:val="20"/>
                      </w:rPr>
                      <w:t>=</w:t>
                    </w:r>
                    <w:r>
                      <w:rPr>
                        <w:rFonts w:ascii="Trebuchet MS"/>
                        <w:spacing w:val="18"/>
                        <w:w w:val="120"/>
                        <w:sz w:val="20"/>
                      </w:rPr>
                      <w:t xml:space="preserve"> </w:t>
                    </w:r>
                    <w:r>
                      <w:rPr>
                        <w:rFonts w:ascii="Trebuchet MS"/>
                        <w:w w:val="120"/>
                        <w:sz w:val="20"/>
                      </w:rPr>
                      <w:t>0,</w:t>
                    </w:r>
                    <w:r>
                      <w:rPr>
                        <w:rFonts w:ascii="Trebuchet MS"/>
                        <w:spacing w:val="18"/>
                        <w:w w:val="120"/>
                        <w:sz w:val="20"/>
                      </w:rPr>
                      <w:t xml:space="preserve"> </w:t>
                    </w:r>
                    <w:r>
                      <w:rPr>
                        <w:rFonts w:ascii="Trebuchet MS"/>
                        <w:w w:val="120"/>
                        <w:sz w:val="20"/>
                      </w:rPr>
                      <w:t>right</w:t>
                    </w:r>
                    <w:r>
                      <w:rPr>
                        <w:rFonts w:ascii="Trebuchet MS"/>
                        <w:spacing w:val="19"/>
                        <w:w w:val="120"/>
                        <w:sz w:val="20"/>
                      </w:rPr>
                      <w:t xml:space="preserve"> </w:t>
                    </w:r>
                    <w:r>
                      <w:rPr>
                        <w:rFonts w:ascii="Trebuchet MS"/>
                        <w:w w:val="120"/>
                        <w:sz w:val="20"/>
                      </w:rPr>
                      <w:t>=</w:t>
                    </w:r>
                    <w:r>
                      <w:rPr>
                        <w:rFonts w:ascii="Trebuchet MS"/>
                        <w:spacing w:val="18"/>
                        <w:w w:val="120"/>
                        <w:sz w:val="20"/>
                      </w:rPr>
                      <w:t xml:space="preserve"> </w:t>
                    </w:r>
                    <w:r>
                      <w:rPr>
                        <w:rFonts w:ascii="Trebuchet MS"/>
                        <w:w w:val="120"/>
                        <w:sz w:val="20"/>
                      </w:rPr>
                      <w:t>0;</w:t>
                    </w:r>
                    <w:r>
                      <w:rPr>
                        <w:rFonts w:ascii="Trebuchet MS"/>
                        <w:spacing w:val="-70"/>
                        <w:w w:val="120"/>
                        <w:sz w:val="20"/>
                      </w:rPr>
                      <w:t xml:space="preserve"> </w:t>
                    </w:r>
                    <w:r>
                      <w:rPr>
                        <w:rFonts w:ascii="Trebuchet MS"/>
                        <w:color w:val="7F0000"/>
                        <w:w w:val="120"/>
                        <w:sz w:val="20"/>
                      </w:rPr>
                      <w:t>while</w:t>
                    </w:r>
                    <w:r>
                      <w:rPr>
                        <w:rFonts w:ascii="Trebuchet MS"/>
                        <w:color w:val="7F0000"/>
                        <w:spacing w:val="31"/>
                        <w:w w:val="120"/>
                        <w:sz w:val="20"/>
                      </w:rPr>
                      <w:t xml:space="preserve"> </w:t>
                    </w:r>
                    <w:r>
                      <w:rPr>
                        <w:rFonts w:ascii="Trebuchet MS"/>
                        <w:w w:val="130"/>
                        <w:sz w:val="20"/>
                      </w:rPr>
                      <w:t>(i</w:t>
                    </w:r>
                    <w:r>
                      <w:rPr>
                        <w:rFonts w:ascii="Trebuchet MS"/>
                        <w:spacing w:val="25"/>
                        <w:w w:val="130"/>
                        <w:sz w:val="20"/>
                      </w:rPr>
                      <w:t xml:space="preserve"> </w:t>
                    </w:r>
                    <w:r>
                      <w:rPr>
                        <w:rFonts w:ascii="Trebuchet MS"/>
                        <w:w w:val="120"/>
                        <w:sz w:val="20"/>
                      </w:rPr>
                      <w:t>&lt;</w:t>
                    </w:r>
                    <w:r>
                      <w:rPr>
                        <w:rFonts w:ascii="Trebuchet MS"/>
                        <w:spacing w:val="31"/>
                        <w:w w:val="120"/>
                        <w:sz w:val="20"/>
                      </w:rPr>
                      <w:t xml:space="preserve"> </w:t>
                    </w:r>
                    <w:r>
                      <w:rPr>
                        <w:rFonts w:ascii="Trebuchet MS"/>
                        <w:w w:val="120"/>
                        <w:sz w:val="20"/>
                      </w:rPr>
                      <w:t>s.length())</w:t>
                    </w:r>
                    <w:r>
                      <w:rPr>
                        <w:rFonts w:ascii="Trebuchet MS"/>
                        <w:spacing w:val="32"/>
                        <w:w w:val="120"/>
                        <w:sz w:val="20"/>
                      </w:rPr>
                      <w:t xml:space="preserve"> </w:t>
                    </w:r>
                    <w:r>
                      <w:rPr>
                        <w:rFonts w:ascii="Trebuchet MS"/>
                        <w:w w:val="120"/>
                        <w:sz w:val="20"/>
                      </w:rPr>
                      <w:t>{</w:t>
                    </w:r>
                  </w:p>
                </w:txbxContent>
              </v:textbox>
            </v:shape>
            <w10:wrap type="topAndBottom"/>
          </v:group>
        </w:pict>
      </w:r>
    </w:p>
    <w:p>
      <w:pPr>
        <w:spacing w:after="0"/>
        <w:rPr>
          <w:sz w:val="28"/>
        </w:rPr>
        <w:sectPr>
          <w:headerReference r:id="rId132" w:type="default"/>
          <w:footerReference r:id="rId133" w:type="default"/>
          <w:pgSz w:w="11910" w:h="16840"/>
          <w:pgMar w:top="1200" w:right="1500" w:bottom="700" w:left="340" w:header="923" w:footer="510" w:gutter="0"/>
        </w:sectPr>
      </w:pPr>
    </w:p>
    <w:p>
      <w:pPr>
        <w:pStyle w:val="5"/>
      </w:pPr>
    </w:p>
    <w:p>
      <w:pPr>
        <w:pStyle w:val="5"/>
        <w:ind w:left="1411"/>
      </w:pPr>
      <w:r>
        <w:pict>
          <v:group id="_x0000_s1585" o:spid="_x0000_s1585" o:spt="203" style="height:302.1pt;width:421.6pt;" coordsize="8432,6042">
            <o:lock v:ext="edit"/>
            <v:line id="_x0000_s1586" o:spid="_x0000_s1586" o:spt="20" style="position:absolute;left:2;top:0;height:6041;width:0;" stroked="t" coordsize="21600,21600">
              <v:path arrowok="t"/>
              <v:fill focussize="0,0"/>
              <v:stroke weight="0.199212598425197pt" color="#3B70B7"/>
              <v:imagedata o:title=""/>
              <o:lock v:ext="edit"/>
            </v:line>
            <v:line id="_x0000_s1587" o:spid="_x0000_s1587" o:spt="20" style="position:absolute;left:8429;top:0;height:5978;width:0;" stroked="t" coordsize="21600,21600">
              <v:path arrowok="t"/>
              <v:fill focussize="0,0"/>
              <v:stroke weight="0.199212598425197pt" color="#3B70B7"/>
              <v:imagedata o:title=""/>
              <o:lock v:ext="edit"/>
            </v:line>
            <v:shape id="_x0000_s1588" o:spid="_x0000_s1588" style="position:absolute;left:33;top:5977;height:64;width:8398;" filled="f" stroked="t" coordorigin="34,5978" coordsize="8398,64" path="m34,6039l8368,6039m8368,6039l8431,6039m8429,6041l8429,5978e">
              <v:path arrowok="t"/>
              <v:fill on="f" focussize="0,0"/>
              <v:stroke weight="0.199212598425197pt" color="#3B70B7"/>
              <v:imagedata o:title=""/>
              <o:lock v:ext="edit"/>
            </v:shape>
            <v:shape id="_x0000_s1589" o:spid="_x0000_s1589" o:spt="202" type="#_x0000_t202" style="position:absolute;left:0;top:0;height:6042;width:8432;" filled="f" stroked="f" coordsize="21600,21600">
              <v:path/>
              <v:fill on="f" focussize="0,0"/>
              <v:stroke on="f" joinstyle="miter"/>
              <v:imagedata o:title=""/>
              <o:lock v:ext="edit"/>
              <v:textbox inset="0mm,0mm,0mm,0mm">
                <w:txbxContent>
                  <w:p>
                    <w:pPr>
                      <w:spacing w:before="0" w:line="212" w:lineRule="exact"/>
                      <w:ind w:left="786" w:right="0" w:firstLine="0"/>
                      <w:jc w:val="left"/>
                      <w:rPr>
                        <w:rFonts w:ascii="Trebuchet MS" w:hAnsi="Trebuchet MS"/>
                        <w:sz w:val="20"/>
                      </w:rPr>
                    </w:pPr>
                    <w:r>
                      <w:rPr>
                        <w:rFonts w:ascii="Trebuchet MS" w:hAnsi="Trebuchet MS"/>
                        <w:color w:val="7F0000"/>
                        <w:w w:val="140"/>
                        <w:sz w:val="20"/>
                      </w:rPr>
                      <w:t>if</w:t>
                    </w:r>
                    <w:r>
                      <w:rPr>
                        <w:rFonts w:ascii="Trebuchet MS" w:hAnsi="Trebuchet MS"/>
                        <w:color w:val="7F0000"/>
                        <w:spacing w:val="22"/>
                        <w:w w:val="140"/>
                        <w:sz w:val="20"/>
                      </w:rPr>
                      <w:t xml:space="preserve"> </w:t>
                    </w:r>
                    <w:r>
                      <w:rPr>
                        <w:rFonts w:ascii="Trebuchet MS" w:hAnsi="Trebuchet MS"/>
                        <w:w w:val="140"/>
                        <w:sz w:val="20"/>
                      </w:rPr>
                      <w:t>(s[i]</w:t>
                    </w:r>
                    <w:r>
                      <w:rPr>
                        <w:rFonts w:ascii="Trebuchet MS" w:hAnsi="Trebuchet MS"/>
                        <w:spacing w:val="22"/>
                        <w:w w:val="140"/>
                        <w:sz w:val="20"/>
                      </w:rPr>
                      <w:t xml:space="preserve"> </w:t>
                    </w:r>
                    <w:r>
                      <w:rPr>
                        <w:rFonts w:ascii="Trebuchet MS" w:hAnsi="Trebuchet MS"/>
                        <w:w w:val="140"/>
                        <w:sz w:val="20"/>
                      </w:rPr>
                      <w:t>!=</w:t>
                    </w:r>
                    <w:r>
                      <w:rPr>
                        <w:rFonts w:ascii="Trebuchet MS" w:hAnsi="Trebuchet MS"/>
                        <w:spacing w:val="22"/>
                        <w:w w:val="140"/>
                        <w:sz w:val="20"/>
                      </w:rPr>
                      <w:t xml:space="preserve"> </w:t>
                    </w:r>
                    <w:r>
                      <w:rPr>
                        <w:rFonts w:ascii="Trebuchet MS" w:hAnsi="Trebuchet MS"/>
                        <w:w w:val="140"/>
                        <w:sz w:val="20"/>
                      </w:rPr>
                      <w:t>’</w:t>
                    </w:r>
                    <w:r>
                      <w:rPr>
                        <w:rFonts w:ascii="Trebuchet MS" w:hAnsi="Trebuchet MS"/>
                        <w:spacing w:val="22"/>
                        <w:w w:val="140"/>
                        <w:sz w:val="20"/>
                      </w:rPr>
                      <w:t xml:space="preserve"> </w:t>
                    </w:r>
                    <w:r>
                      <w:rPr>
                        <w:rFonts w:ascii="Trebuchet MS" w:hAnsi="Trebuchet MS"/>
                        <w:w w:val="140"/>
                        <w:sz w:val="20"/>
                      </w:rPr>
                      <w:t>’)</w:t>
                    </w:r>
                    <w:r>
                      <w:rPr>
                        <w:rFonts w:ascii="Trebuchet MS" w:hAnsi="Trebuchet MS"/>
                        <w:spacing w:val="22"/>
                        <w:w w:val="140"/>
                        <w:sz w:val="20"/>
                      </w:rPr>
                      <w:t xml:space="preserve"> </w:t>
                    </w:r>
                    <w:r>
                      <w:rPr>
                        <w:rFonts w:ascii="Trebuchet MS" w:hAnsi="Trebuchet MS"/>
                        <w:w w:val="140"/>
                        <w:sz w:val="20"/>
                      </w:rPr>
                      <w:t>{</w:t>
                    </w:r>
                  </w:p>
                  <w:p>
                    <w:pPr>
                      <w:spacing w:before="7" w:line="247" w:lineRule="auto"/>
                      <w:ind w:left="1163" w:right="4751" w:firstLine="0"/>
                      <w:jc w:val="left"/>
                      <w:rPr>
                        <w:rFonts w:ascii="Trebuchet MS"/>
                        <w:sz w:val="20"/>
                      </w:rPr>
                    </w:pPr>
                    <w:r>
                      <w:rPr>
                        <w:rFonts w:ascii="Trebuchet MS"/>
                        <w:color w:val="7F0000"/>
                        <w:w w:val="115"/>
                        <w:sz w:val="20"/>
                      </w:rPr>
                      <w:t>long</w:t>
                    </w:r>
                    <w:r>
                      <w:rPr>
                        <w:rFonts w:ascii="Trebuchet MS"/>
                        <w:color w:val="7F0000"/>
                        <w:spacing w:val="5"/>
                        <w:w w:val="115"/>
                        <w:sz w:val="20"/>
                      </w:rPr>
                      <w:t xml:space="preserve"> </w:t>
                    </w:r>
                    <w:r>
                      <w:rPr>
                        <w:rFonts w:ascii="Trebuchet MS"/>
                        <w:w w:val="115"/>
                        <w:sz w:val="20"/>
                      </w:rPr>
                      <w:t>n</w:t>
                    </w:r>
                    <w:r>
                      <w:rPr>
                        <w:rFonts w:ascii="Trebuchet MS"/>
                        <w:spacing w:val="7"/>
                        <w:w w:val="115"/>
                        <w:sz w:val="20"/>
                      </w:rPr>
                      <w:t xml:space="preserve"> </w:t>
                    </w:r>
                    <w:r>
                      <w:rPr>
                        <w:rFonts w:ascii="Trebuchet MS"/>
                        <w:w w:val="115"/>
                        <w:sz w:val="20"/>
                      </w:rPr>
                      <w:t>=</w:t>
                    </w:r>
                    <w:r>
                      <w:rPr>
                        <w:rFonts w:ascii="Trebuchet MS"/>
                        <w:spacing w:val="6"/>
                        <w:w w:val="115"/>
                        <w:sz w:val="20"/>
                      </w:rPr>
                      <w:t xml:space="preserve"> </w:t>
                    </w:r>
                    <w:r>
                      <w:rPr>
                        <w:rFonts w:ascii="Trebuchet MS"/>
                        <w:w w:val="115"/>
                        <w:sz w:val="20"/>
                      </w:rPr>
                      <w:t>parseNum(s,</w:t>
                    </w:r>
                    <w:r>
                      <w:rPr>
                        <w:rFonts w:ascii="Trebuchet MS"/>
                        <w:spacing w:val="7"/>
                        <w:w w:val="115"/>
                        <w:sz w:val="20"/>
                      </w:rPr>
                      <w:t xml:space="preserve"> </w:t>
                    </w:r>
                    <w:r>
                      <w:rPr>
                        <w:rFonts w:ascii="Trebuchet MS"/>
                        <w:w w:val="115"/>
                        <w:sz w:val="20"/>
                      </w:rPr>
                      <w:t>i);</w:t>
                    </w:r>
                    <w:r>
                      <w:rPr>
                        <w:rFonts w:ascii="Trebuchet MS"/>
                        <w:spacing w:val="-66"/>
                        <w:w w:val="115"/>
                        <w:sz w:val="20"/>
                      </w:rPr>
                      <w:t xml:space="preserve"> </w:t>
                    </w:r>
                    <w:r>
                      <w:rPr>
                        <w:rFonts w:ascii="Trebuchet MS"/>
                        <w:color w:val="7F0000"/>
                        <w:w w:val="115"/>
                        <w:sz w:val="20"/>
                      </w:rPr>
                      <w:t>switch</w:t>
                    </w:r>
                    <w:r>
                      <w:rPr>
                        <w:rFonts w:ascii="Trebuchet MS"/>
                        <w:color w:val="7F0000"/>
                        <w:spacing w:val="33"/>
                        <w:w w:val="115"/>
                        <w:sz w:val="20"/>
                      </w:rPr>
                      <w:t xml:space="preserve"> </w:t>
                    </w:r>
                    <w:r>
                      <w:rPr>
                        <w:rFonts w:ascii="Trebuchet MS"/>
                        <w:w w:val="115"/>
                        <w:sz w:val="20"/>
                      </w:rPr>
                      <w:t>(op)</w:t>
                    </w:r>
                    <w:r>
                      <w:rPr>
                        <w:rFonts w:ascii="Trebuchet MS"/>
                        <w:spacing w:val="34"/>
                        <w:w w:val="115"/>
                        <w:sz w:val="20"/>
                      </w:rPr>
                      <w:t xml:space="preserve"> </w:t>
                    </w:r>
                    <w:r>
                      <w:rPr>
                        <w:rFonts w:ascii="Trebuchet MS"/>
                        <w:w w:val="115"/>
                        <w:sz w:val="20"/>
                      </w:rPr>
                      <w:t>{</w:t>
                    </w:r>
                  </w:p>
                  <w:p>
                    <w:pPr>
                      <w:spacing w:before="0" w:line="247" w:lineRule="auto"/>
                      <w:ind w:left="1539" w:right="2206" w:firstLine="0"/>
                      <w:jc w:val="left"/>
                      <w:rPr>
                        <w:rFonts w:ascii="Trebuchet MS" w:hAnsi="Trebuchet MS"/>
                        <w:sz w:val="20"/>
                      </w:rPr>
                    </w:pPr>
                    <w:r>
                      <w:rPr>
                        <w:rFonts w:ascii="Trebuchet MS" w:hAnsi="Trebuchet MS"/>
                        <w:color w:val="7F0000"/>
                        <w:w w:val="120"/>
                        <w:sz w:val="20"/>
                      </w:rPr>
                      <w:t>case</w:t>
                    </w:r>
                    <w:r>
                      <w:rPr>
                        <w:rFonts w:ascii="Trebuchet MS" w:hAnsi="Trebuchet MS"/>
                        <w:color w:val="7F0000"/>
                        <w:spacing w:val="22"/>
                        <w:w w:val="120"/>
                        <w:sz w:val="20"/>
                      </w:rPr>
                      <w:t xml:space="preserve"> </w:t>
                    </w:r>
                    <w:r>
                      <w:rPr>
                        <w:rFonts w:ascii="Trebuchet MS" w:hAnsi="Trebuchet MS"/>
                        <w:w w:val="120"/>
                        <w:sz w:val="20"/>
                      </w:rPr>
                      <w:t>’+’</w:t>
                    </w:r>
                    <w:r>
                      <w:rPr>
                        <w:rFonts w:ascii="Trebuchet MS" w:hAnsi="Trebuchet MS"/>
                        <w:spacing w:val="23"/>
                        <w:w w:val="120"/>
                        <w:sz w:val="20"/>
                      </w:rPr>
                      <w:t xml:space="preserve"> </w:t>
                    </w:r>
                    <w:r>
                      <w:rPr>
                        <w:rFonts w:ascii="Trebuchet MS" w:hAnsi="Trebuchet MS"/>
                        <w:w w:val="120"/>
                        <w:sz w:val="20"/>
                      </w:rPr>
                      <w:t>:</w:t>
                    </w:r>
                    <w:r>
                      <w:rPr>
                        <w:rFonts w:ascii="Trebuchet MS" w:hAnsi="Trebuchet MS"/>
                        <w:spacing w:val="23"/>
                        <w:w w:val="120"/>
                        <w:sz w:val="20"/>
                      </w:rPr>
                      <w:t xml:space="preserve"> </w:t>
                    </w:r>
                    <w:r>
                      <w:rPr>
                        <w:rFonts w:ascii="Trebuchet MS" w:hAnsi="Trebuchet MS"/>
                        <w:w w:val="120"/>
                        <w:sz w:val="20"/>
                      </w:rPr>
                      <w:t>left</w:t>
                    </w:r>
                    <w:r>
                      <w:rPr>
                        <w:rFonts w:ascii="Trebuchet MS" w:hAnsi="Trebuchet MS"/>
                        <w:spacing w:val="23"/>
                        <w:w w:val="120"/>
                        <w:sz w:val="20"/>
                      </w:rPr>
                      <w:t xml:space="preserve"> </w:t>
                    </w:r>
                    <w:r>
                      <w:rPr>
                        <w:rFonts w:ascii="Trebuchet MS" w:hAnsi="Trebuchet MS"/>
                        <w:w w:val="120"/>
                        <w:sz w:val="20"/>
                      </w:rPr>
                      <w:t>+=</w:t>
                    </w:r>
                    <w:r>
                      <w:rPr>
                        <w:rFonts w:ascii="Trebuchet MS" w:hAnsi="Trebuchet MS"/>
                        <w:spacing w:val="23"/>
                        <w:w w:val="120"/>
                        <w:sz w:val="20"/>
                      </w:rPr>
                      <w:t xml:space="preserve"> </w:t>
                    </w:r>
                    <w:r>
                      <w:rPr>
                        <w:rFonts w:ascii="Trebuchet MS" w:hAnsi="Trebuchet MS"/>
                        <w:w w:val="120"/>
                        <w:sz w:val="20"/>
                      </w:rPr>
                      <w:t>right;</w:t>
                    </w:r>
                    <w:r>
                      <w:rPr>
                        <w:rFonts w:ascii="Trebuchet MS" w:hAnsi="Trebuchet MS"/>
                        <w:spacing w:val="23"/>
                        <w:w w:val="120"/>
                        <w:sz w:val="20"/>
                      </w:rPr>
                      <w:t xml:space="preserve"> </w:t>
                    </w:r>
                    <w:r>
                      <w:rPr>
                        <w:rFonts w:ascii="Trebuchet MS" w:hAnsi="Trebuchet MS"/>
                        <w:w w:val="120"/>
                        <w:sz w:val="20"/>
                      </w:rPr>
                      <w:t>right</w:t>
                    </w:r>
                    <w:r>
                      <w:rPr>
                        <w:rFonts w:ascii="Trebuchet MS" w:hAnsi="Trebuchet MS"/>
                        <w:spacing w:val="23"/>
                        <w:w w:val="120"/>
                        <w:sz w:val="20"/>
                      </w:rPr>
                      <w:t xml:space="preserve"> </w:t>
                    </w:r>
                    <w:r>
                      <w:rPr>
                        <w:rFonts w:ascii="Trebuchet MS" w:hAnsi="Trebuchet MS"/>
                        <w:w w:val="120"/>
                        <w:sz w:val="20"/>
                      </w:rPr>
                      <w:t>=</w:t>
                    </w:r>
                    <w:r>
                      <w:rPr>
                        <w:rFonts w:ascii="Trebuchet MS" w:hAnsi="Trebuchet MS"/>
                        <w:spacing w:val="23"/>
                        <w:w w:val="120"/>
                        <w:sz w:val="20"/>
                      </w:rPr>
                      <w:t xml:space="preserve"> </w:t>
                    </w:r>
                    <w:r>
                      <w:rPr>
                        <w:rFonts w:ascii="Trebuchet MS" w:hAnsi="Trebuchet MS"/>
                        <w:w w:val="120"/>
                        <w:sz w:val="20"/>
                      </w:rPr>
                      <w:t>n;</w:t>
                    </w:r>
                    <w:r>
                      <w:rPr>
                        <w:rFonts w:ascii="Trebuchet MS" w:hAnsi="Trebuchet MS"/>
                        <w:spacing w:val="23"/>
                        <w:w w:val="120"/>
                        <w:sz w:val="20"/>
                      </w:rPr>
                      <w:t xml:space="preserve"> </w:t>
                    </w:r>
                    <w:r>
                      <w:rPr>
                        <w:rFonts w:ascii="Trebuchet MS" w:hAnsi="Trebuchet MS"/>
                        <w:color w:val="7F0000"/>
                        <w:w w:val="120"/>
                        <w:sz w:val="20"/>
                      </w:rPr>
                      <w:t>break</w:t>
                    </w:r>
                    <w:r>
                      <w:rPr>
                        <w:rFonts w:ascii="Trebuchet MS" w:hAnsi="Trebuchet MS"/>
                        <w:w w:val="120"/>
                        <w:sz w:val="20"/>
                      </w:rPr>
                      <w:t>;</w:t>
                    </w:r>
                    <w:r>
                      <w:rPr>
                        <w:rFonts w:ascii="Trebuchet MS" w:hAnsi="Trebuchet MS"/>
                        <w:spacing w:val="1"/>
                        <w:w w:val="120"/>
                        <w:sz w:val="20"/>
                      </w:rPr>
                      <w:t xml:space="preserve"> </w:t>
                    </w:r>
                    <w:r>
                      <w:rPr>
                        <w:rFonts w:ascii="Trebuchet MS" w:hAnsi="Trebuchet MS"/>
                        <w:color w:val="7F0000"/>
                        <w:w w:val="120"/>
                        <w:sz w:val="20"/>
                      </w:rPr>
                      <w:t>case</w:t>
                    </w:r>
                    <w:r>
                      <w:rPr>
                        <w:rFonts w:ascii="Trebuchet MS" w:hAnsi="Trebuchet MS"/>
                        <w:color w:val="7F0000"/>
                        <w:spacing w:val="26"/>
                        <w:w w:val="120"/>
                        <w:sz w:val="20"/>
                      </w:rPr>
                      <w:t xml:space="preserve"> </w:t>
                    </w:r>
                    <w:r>
                      <w:rPr>
                        <w:rFonts w:ascii="Trebuchet MS" w:hAnsi="Trebuchet MS"/>
                        <w:w w:val="120"/>
                        <w:sz w:val="20"/>
                      </w:rPr>
                      <w:t>’-’</w:t>
                    </w:r>
                    <w:r>
                      <w:rPr>
                        <w:rFonts w:ascii="Trebuchet MS" w:hAnsi="Trebuchet MS"/>
                        <w:spacing w:val="27"/>
                        <w:w w:val="120"/>
                        <w:sz w:val="20"/>
                      </w:rPr>
                      <w:t xml:space="preserve"> </w:t>
                    </w:r>
                    <w:r>
                      <w:rPr>
                        <w:rFonts w:ascii="Trebuchet MS" w:hAnsi="Trebuchet MS"/>
                        <w:w w:val="120"/>
                        <w:sz w:val="20"/>
                      </w:rPr>
                      <w:t>:</w:t>
                    </w:r>
                    <w:r>
                      <w:rPr>
                        <w:rFonts w:ascii="Trebuchet MS" w:hAnsi="Trebuchet MS"/>
                        <w:spacing w:val="27"/>
                        <w:w w:val="120"/>
                        <w:sz w:val="20"/>
                      </w:rPr>
                      <w:t xml:space="preserve"> </w:t>
                    </w:r>
                    <w:r>
                      <w:rPr>
                        <w:rFonts w:ascii="Trebuchet MS" w:hAnsi="Trebuchet MS"/>
                        <w:w w:val="120"/>
                        <w:sz w:val="20"/>
                      </w:rPr>
                      <w:t>left</w:t>
                    </w:r>
                    <w:r>
                      <w:rPr>
                        <w:rFonts w:ascii="Trebuchet MS" w:hAnsi="Trebuchet MS"/>
                        <w:spacing w:val="26"/>
                        <w:w w:val="120"/>
                        <w:sz w:val="20"/>
                      </w:rPr>
                      <w:t xml:space="preserve"> </w:t>
                    </w:r>
                    <w:r>
                      <w:rPr>
                        <w:rFonts w:ascii="Trebuchet MS" w:hAnsi="Trebuchet MS"/>
                        <w:w w:val="120"/>
                        <w:sz w:val="20"/>
                      </w:rPr>
                      <w:t>+=</w:t>
                    </w:r>
                    <w:r>
                      <w:rPr>
                        <w:rFonts w:ascii="Trebuchet MS" w:hAnsi="Trebuchet MS"/>
                        <w:spacing w:val="27"/>
                        <w:w w:val="120"/>
                        <w:sz w:val="20"/>
                      </w:rPr>
                      <w:t xml:space="preserve"> </w:t>
                    </w:r>
                    <w:r>
                      <w:rPr>
                        <w:rFonts w:ascii="Trebuchet MS" w:hAnsi="Trebuchet MS"/>
                        <w:w w:val="120"/>
                        <w:sz w:val="20"/>
                      </w:rPr>
                      <w:t>right;</w:t>
                    </w:r>
                    <w:r>
                      <w:rPr>
                        <w:rFonts w:ascii="Trebuchet MS" w:hAnsi="Trebuchet MS"/>
                        <w:spacing w:val="27"/>
                        <w:w w:val="120"/>
                        <w:sz w:val="20"/>
                      </w:rPr>
                      <w:t xml:space="preserve"> </w:t>
                    </w:r>
                    <w:r>
                      <w:rPr>
                        <w:rFonts w:ascii="Trebuchet MS" w:hAnsi="Trebuchet MS"/>
                        <w:w w:val="120"/>
                        <w:sz w:val="20"/>
                      </w:rPr>
                      <w:t>right</w:t>
                    </w:r>
                    <w:r>
                      <w:rPr>
                        <w:rFonts w:ascii="Trebuchet MS" w:hAnsi="Trebuchet MS"/>
                        <w:spacing w:val="27"/>
                        <w:w w:val="120"/>
                        <w:sz w:val="20"/>
                      </w:rPr>
                      <w:t xml:space="preserve"> </w:t>
                    </w:r>
                    <w:r>
                      <w:rPr>
                        <w:rFonts w:ascii="Trebuchet MS" w:hAnsi="Trebuchet MS"/>
                        <w:w w:val="120"/>
                        <w:sz w:val="20"/>
                      </w:rPr>
                      <w:t>=</w:t>
                    </w:r>
                    <w:r>
                      <w:rPr>
                        <w:rFonts w:ascii="Trebuchet MS" w:hAnsi="Trebuchet MS"/>
                        <w:spacing w:val="26"/>
                        <w:w w:val="120"/>
                        <w:sz w:val="20"/>
                      </w:rPr>
                      <w:t xml:space="preserve"> </w:t>
                    </w:r>
                    <w:r>
                      <w:rPr>
                        <w:rFonts w:ascii="Trebuchet MS" w:hAnsi="Trebuchet MS"/>
                        <w:w w:val="120"/>
                        <w:sz w:val="20"/>
                      </w:rPr>
                      <w:t>-n;</w:t>
                    </w:r>
                    <w:r>
                      <w:rPr>
                        <w:rFonts w:ascii="Trebuchet MS" w:hAnsi="Trebuchet MS"/>
                        <w:spacing w:val="27"/>
                        <w:w w:val="120"/>
                        <w:sz w:val="20"/>
                      </w:rPr>
                      <w:t xml:space="preserve"> </w:t>
                    </w:r>
                    <w:r>
                      <w:rPr>
                        <w:rFonts w:ascii="Trebuchet MS" w:hAnsi="Trebuchet MS"/>
                        <w:color w:val="7F0000"/>
                        <w:w w:val="120"/>
                        <w:sz w:val="20"/>
                      </w:rPr>
                      <w:t>break</w:t>
                    </w:r>
                    <w:r>
                      <w:rPr>
                        <w:rFonts w:ascii="Trebuchet MS" w:hAnsi="Trebuchet MS"/>
                        <w:w w:val="120"/>
                        <w:sz w:val="20"/>
                      </w:rPr>
                      <w:t>;</w:t>
                    </w:r>
                    <w:r>
                      <w:rPr>
                        <w:rFonts w:ascii="Trebuchet MS" w:hAnsi="Trebuchet MS"/>
                        <w:spacing w:val="-70"/>
                        <w:w w:val="120"/>
                        <w:sz w:val="20"/>
                      </w:rPr>
                      <w:t xml:space="preserve"> </w:t>
                    </w:r>
                    <w:r>
                      <w:rPr>
                        <w:rFonts w:ascii="Trebuchet MS" w:hAnsi="Trebuchet MS"/>
                        <w:color w:val="7F0000"/>
                        <w:w w:val="120"/>
                        <w:sz w:val="20"/>
                      </w:rPr>
                      <w:t>case</w:t>
                    </w:r>
                    <w:r>
                      <w:rPr>
                        <w:rFonts w:ascii="Trebuchet MS" w:hAnsi="Trebuchet MS"/>
                        <w:color w:val="7F0000"/>
                        <w:spacing w:val="29"/>
                        <w:w w:val="120"/>
                        <w:sz w:val="20"/>
                      </w:rPr>
                      <w:t xml:space="preserve"> </w:t>
                    </w:r>
                    <w:r>
                      <w:rPr>
                        <w:rFonts w:ascii="Trebuchet MS" w:hAnsi="Trebuchet MS"/>
                        <w:w w:val="120"/>
                        <w:sz w:val="20"/>
                      </w:rPr>
                      <w:t>’*’</w:t>
                    </w:r>
                    <w:r>
                      <w:rPr>
                        <w:rFonts w:ascii="Trebuchet MS" w:hAnsi="Trebuchet MS"/>
                        <w:spacing w:val="29"/>
                        <w:w w:val="120"/>
                        <w:sz w:val="20"/>
                      </w:rPr>
                      <w:t xml:space="preserve"> </w:t>
                    </w:r>
                    <w:r>
                      <w:rPr>
                        <w:rFonts w:ascii="Trebuchet MS" w:hAnsi="Trebuchet MS"/>
                        <w:w w:val="120"/>
                        <w:sz w:val="20"/>
                      </w:rPr>
                      <w:t>:</w:t>
                    </w:r>
                    <w:r>
                      <w:rPr>
                        <w:rFonts w:ascii="Trebuchet MS" w:hAnsi="Trebuchet MS"/>
                        <w:spacing w:val="30"/>
                        <w:w w:val="120"/>
                        <w:sz w:val="20"/>
                      </w:rPr>
                      <w:t xml:space="preserve"> </w:t>
                    </w:r>
                    <w:r>
                      <w:rPr>
                        <w:rFonts w:ascii="Trebuchet MS" w:hAnsi="Trebuchet MS"/>
                        <w:w w:val="120"/>
                        <w:sz w:val="20"/>
                      </w:rPr>
                      <w:t>right</w:t>
                    </w:r>
                    <w:r>
                      <w:rPr>
                        <w:rFonts w:ascii="Trebuchet MS" w:hAnsi="Trebuchet MS"/>
                        <w:spacing w:val="29"/>
                        <w:w w:val="120"/>
                        <w:sz w:val="20"/>
                      </w:rPr>
                      <w:t xml:space="preserve"> </w:t>
                    </w:r>
                    <w:r>
                      <w:rPr>
                        <w:rFonts w:ascii="Trebuchet MS" w:hAnsi="Trebuchet MS"/>
                        <w:w w:val="120"/>
                        <w:sz w:val="20"/>
                      </w:rPr>
                      <w:t>*=</w:t>
                    </w:r>
                    <w:r>
                      <w:rPr>
                        <w:rFonts w:ascii="Trebuchet MS" w:hAnsi="Trebuchet MS"/>
                        <w:spacing w:val="30"/>
                        <w:w w:val="120"/>
                        <w:sz w:val="20"/>
                      </w:rPr>
                      <w:t xml:space="preserve"> </w:t>
                    </w:r>
                    <w:r>
                      <w:rPr>
                        <w:rFonts w:ascii="Trebuchet MS" w:hAnsi="Trebuchet MS"/>
                        <w:w w:val="120"/>
                        <w:sz w:val="20"/>
                      </w:rPr>
                      <w:t>n;</w:t>
                    </w:r>
                    <w:r>
                      <w:rPr>
                        <w:rFonts w:ascii="Trebuchet MS" w:hAnsi="Trebuchet MS"/>
                        <w:spacing w:val="29"/>
                        <w:w w:val="120"/>
                        <w:sz w:val="20"/>
                      </w:rPr>
                      <w:t xml:space="preserve"> </w:t>
                    </w:r>
                    <w:r>
                      <w:rPr>
                        <w:rFonts w:ascii="Trebuchet MS" w:hAnsi="Trebuchet MS"/>
                        <w:color w:val="7F0000"/>
                        <w:w w:val="120"/>
                        <w:sz w:val="20"/>
                      </w:rPr>
                      <w:t>break</w:t>
                    </w:r>
                    <w:r>
                      <w:rPr>
                        <w:rFonts w:ascii="Trebuchet MS" w:hAnsi="Trebuchet MS"/>
                        <w:w w:val="120"/>
                        <w:sz w:val="20"/>
                      </w:rPr>
                      <w:t>;</w:t>
                    </w:r>
                  </w:p>
                  <w:p>
                    <w:pPr>
                      <w:spacing w:before="0" w:line="232" w:lineRule="exact"/>
                      <w:ind w:left="1539" w:right="0" w:firstLine="0"/>
                      <w:jc w:val="left"/>
                      <w:rPr>
                        <w:rFonts w:ascii="Trebuchet MS" w:hAnsi="Trebuchet MS"/>
                        <w:sz w:val="20"/>
                      </w:rPr>
                    </w:pPr>
                    <w:r>
                      <w:rPr>
                        <w:rFonts w:ascii="Trebuchet MS" w:hAnsi="Trebuchet MS"/>
                        <w:color w:val="7F0000"/>
                        <w:w w:val="115"/>
                        <w:sz w:val="20"/>
                      </w:rPr>
                      <w:t>case</w:t>
                    </w:r>
                    <w:r>
                      <w:rPr>
                        <w:rFonts w:ascii="Trebuchet MS" w:hAnsi="Trebuchet MS"/>
                        <w:color w:val="7F0000"/>
                        <w:spacing w:val="30"/>
                        <w:w w:val="115"/>
                        <w:sz w:val="20"/>
                      </w:rPr>
                      <w:t xml:space="preserve"> </w:t>
                    </w:r>
                    <w:r>
                      <w:rPr>
                        <w:rFonts w:ascii="Trebuchet MS" w:hAnsi="Trebuchet MS"/>
                        <w:w w:val="115"/>
                        <w:sz w:val="20"/>
                      </w:rPr>
                      <w:t>’/’</w:t>
                    </w:r>
                    <w:r>
                      <w:rPr>
                        <w:rFonts w:ascii="Trebuchet MS" w:hAnsi="Trebuchet MS"/>
                        <w:spacing w:val="30"/>
                        <w:w w:val="115"/>
                        <w:sz w:val="20"/>
                      </w:rPr>
                      <w:t xml:space="preserve"> </w:t>
                    </w:r>
                    <w:r>
                      <w:rPr>
                        <w:rFonts w:ascii="Trebuchet MS" w:hAnsi="Trebuchet MS"/>
                        <w:w w:val="115"/>
                        <w:sz w:val="20"/>
                      </w:rPr>
                      <w:t>:</w:t>
                    </w:r>
                    <w:r>
                      <w:rPr>
                        <w:rFonts w:ascii="Trebuchet MS" w:hAnsi="Trebuchet MS"/>
                        <w:spacing w:val="31"/>
                        <w:w w:val="115"/>
                        <w:sz w:val="20"/>
                      </w:rPr>
                      <w:t xml:space="preserve"> </w:t>
                    </w:r>
                    <w:r>
                      <w:rPr>
                        <w:rFonts w:ascii="Trebuchet MS" w:hAnsi="Trebuchet MS"/>
                        <w:w w:val="115"/>
                        <w:sz w:val="20"/>
                      </w:rPr>
                      <w:t>right</w:t>
                    </w:r>
                    <w:r>
                      <w:rPr>
                        <w:rFonts w:ascii="Trebuchet MS" w:hAnsi="Trebuchet MS"/>
                        <w:spacing w:val="30"/>
                        <w:w w:val="115"/>
                        <w:sz w:val="20"/>
                      </w:rPr>
                      <w:t xml:space="preserve"> </w:t>
                    </w:r>
                    <w:r>
                      <w:rPr>
                        <w:rFonts w:ascii="Trebuchet MS" w:hAnsi="Trebuchet MS"/>
                        <w:w w:val="115"/>
                        <w:sz w:val="20"/>
                      </w:rPr>
                      <w:t>/=</w:t>
                    </w:r>
                    <w:r>
                      <w:rPr>
                        <w:rFonts w:ascii="Trebuchet MS" w:hAnsi="Trebuchet MS"/>
                        <w:spacing w:val="31"/>
                        <w:w w:val="115"/>
                        <w:sz w:val="20"/>
                      </w:rPr>
                      <w:t xml:space="preserve"> </w:t>
                    </w:r>
                    <w:r>
                      <w:rPr>
                        <w:rFonts w:ascii="Trebuchet MS" w:hAnsi="Trebuchet MS"/>
                        <w:w w:val="115"/>
                        <w:sz w:val="20"/>
                      </w:rPr>
                      <w:t>n;</w:t>
                    </w:r>
                    <w:r>
                      <w:rPr>
                        <w:rFonts w:ascii="Trebuchet MS" w:hAnsi="Trebuchet MS"/>
                        <w:spacing w:val="30"/>
                        <w:w w:val="115"/>
                        <w:sz w:val="20"/>
                      </w:rPr>
                      <w:t xml:space="preserve"> </w:t>
                    </w:r>
                    <w:r>
                      <w:rPr>
                        <w:rFonts w:ascii="Trebuchet MS" w:hAnsi="Trebuchet MS"/>
                        <w:color w:val="7F0000"/>
                        <w:w w:val="115"/>
                        <w:sz w:val="20"/>
                      </w:rPr>
                      <w:t>break</w:t>
                    </w:r>
                    <w:r>
                      <w:rPr>
                        <w:rFonts w:ascii="Trebuchet MS" w:hAnsi="Trebuchet MS"/>
                        <w:w w:val="115"/>
                        <w:sz w:val="20"/>
                      </w:rPr>
                      <w:t>;</w:t>
                    </w:r>
                  </w:p>
                  <w:p>
                    <w:pPr>
                      <w:spacing w:before="6"/>
                      <w:ind w:left="1163" w:right="0" w:firstLine="0"/>
                      <w:jc w:val="left"/>
                      <w:rPr>
                        <w:rFonts w:ascii="Trebuchet MS"/>
                        <w:sz w:val="20"/>
                      </w:rPr>
                    </w:pPr>
                    <w:r>
                      <w:rPr>
                        <w:rFonts w:ascii="Trebuchet MS"/>
                        <w:w w:val="142"/>
                        <w:sz w:val="20"/>
                      </w:rPr>
                      <w:t>}</w:t>
                    </w:r>
                  </w:p>
                  <w:p>
                    <w:pPr>
                      <w:spacing w:before="7" w:line="247" w:lineRule="auto"/>
                      <w:ind w:left="1539" w:right="5069" w:hanging="377"/>
                      <w:jc w:val="left"/>
                      <w:rPr>
                        <w:rFonts w:ascii="Trebuchet MS"/>
                        <w:sz w:val="20"/>
                      </w:rPr>
                    </w:pPr>
                    <w:r>
                      <w:rPr>
                        <w:rFonts w:ascii="Trebuchet MS"/>
                        <w:color w:val="7F0000"/>
                        <w:w w:val="130"/>
                        <w:sz w:val="20"/>
                      </w:rPr>
                      <w:t>if</w:t>
                    </w:r>
                    <w:r>
                      <w:rPr>
                        <w:rFonts w:ascii="Trebuchet MS"/>
                        <w:color w:val="7F0000"/>
                        <w:spacing w:val="17"/>
                        <w:w w:val="130"/>
                        <w:sz w:val="20"/>
                      </w:rPr>
                      <w:t xml:space="preserve"> </w:t>
                    </w:r>
                    <w:r>
                      <w:rPr>
                        <w:rFonts w:ascii="Trebuchet MS"/>
                        <w:w w:val="130"/>
                        <w:sz w:val="20"/>
                      </w:rPr>
                      <w:t>(i</w:t>
                    </w:r>
                    <w:r>
                      <w:rPr>
                        <w:rFonts w:ascii="Trebuchet MS"/>
                        <w:spacing w:val="18"/>
                        <w:w w:val="130"/>
                        <w:sz w:val="20"/>
                      </w:rPr>
                      <w:t xml:space="preserve"> </w:t>
                    </w:r>
                    <w:r>
                      <w:rPr>
                        <w:rFonts w:ascii="Trebuchet MS"/>
                        <w:w w:val="130"/>
                        <w:sz w:val="20"/>
                      </w:rPr>
                      <w:t>&lt;</w:t>
                    </w:r>
                    <w:r>
                      <w:rPr>
                        <w:rFonts w:ascii="Trebuchet MS"/>
                        <w:spacing w:val="19"/>
                        <w:w w:val="130"/>
                        <w:sz w:val="20"/>
                      </w:rPr>
                      <w:t xml:space="preserve"> </w:t>
                    </w:r>
                    <w:r>
                      <w:rPr>
                        <w:rFonts w:ascii="Trebuchet MS"/>
                        <w:w w:val="130"/>
                        <w:sz w:val="20"/>
                      </w:rPr>
                      <w:t>s.length())</w:t>
                    </w:r>
                    <w:r>
                      <w:rPr>
                        <w:rFonts w:ascii="Trebuchet MS"/>
                        <w:spacing w:val="18"/>
                        <w:w w:val="130"/>
                        <w:sz w:val="20"/>
                      </w:rPr>
                      <w:t xml:space="preserve"> </w:t>
                    </w:r>
                    <w:r>
                      <w:rPr>
                        <w:rFonts w:ascii="Trebuchet MS"/>
                        <w:w w:val="130"/>
                        <w:sz w:val="20"/>
                      </w:rPr>
                      <w:t>{</w:t>
                    </w:r>
                    <w:r>
                      <w:rPr>
                        <w:rFonts w:ascii="Trebuchet MS"/>
                        <w:spacing w:val="-76"/>
                        <w:w w:val="130"/>
                        <w:sz w:val="20"/>
                      </w:rPr>
                      <w:t xml:space="preserve"> </w:t>
                    </w:r>
                    <w:r>
                      <w:rPr>
                        <w:rFonts w:ascii="Trebuchet MS"/>
                        <w:w w:val="130"/>
                        <w:sz w:val="20"/>
                      </w:rPr>
                      <w:t>op</w:t>
                    </w:r>
                    <w:r>
                      <w:rPr>
                        <w:rFonts w:ascii="Trebuchet MS"/>
                        <w:spacing w:val="20"/>
                        <w:w w:val="130"/>
                        <w:sz w:val="20"/>
                      </w:rPr>
                      <w:t xml:space="preserve"> </w:t>
                    </w:r>
                    <w:r>
                      <w:rPr>
                        <w:rFonts w:ascii="Trebuchet MS"/>
                        <w:w w:val="130"/>
                        <w:sz w:val="20"/>
                      </w:rPr>
                      <w:t>=</w:t>
                    </w:r>
                    <w:r>
                      <w:rPr>
                        <w:rFonts w:ascii="Trebuchet MS"/>
                        <w:spacing w:val="20"/>
                        <w:w w:val="130"/>
                        <w:sz w:val="20"/>
                      </w:rPr>
                      <w:t xml:space="preserve"> </w:t>
                    </w:r>
                    <w:r>
                      <w:rPr>
                        <w:rFonts w:ascii="Trebuchet MS"/>
                        <w:w w:val="130"/>
                        <w:sz w:val="20"/>
                      </w:rPr>
                      <w:t>s[i];</w:t>
                    </w:r>
                  </w:p>
                  <w:p>
                    <w:pPr>
                      <w:spacing w:before="0"/>
                      <w:ind w:left="1163" w:right="0" w:firstLine="0"/>
                      <w:jc w:val="left"/>
                      <w:rPr>
                        <w:rFonts w:ascii="Trebuchet MS"/>
                        <w:sz w:val="20"/>
                      </w:rPr>
                    </w:pPr>
                    <w:r>
                      <w:rPr>
                        <w:rFonts w:ascii="Trebuchet MS"/>
                        <w:w w:val="142"/>
                        <w:sz w:val="20"/>
                      </w:rPr>
                      <w:t>}</w:t>
                    </w:r>
                  </w:p>
                  <w:p>
                    <w:pPr>
                      <w:spacing w:before="7"/>
                      <w:ind w:left="786" w:right="0" w:firstLine="0"/>
                      <w:jc w:val="left"/>
                      <w:rPr>
                        <w:rFonts w:ascii="Trebuchet MS"/>
                        <w:sz w:val="20"/>
                      </w:rPr>
                    </w:pPr>
                    <w:r>
                      <w:rPr>
                        <w:rFonts w:ascii="Trebuchet MS"/>
                        <w:w w:val="142"/>
                        <w:sz w:val="20"/>
                      </w:rPr>
                      <w:t>}</w:t>
                    </w:r>
                  </w:p>
                  <w:p>
                    <w:pPr>
                      <w:spacing w:before="7"/>
                      <w:ind w:left="786" w:right="0" w:firstLine="0"/>
                      <w:jc w:val="left"/>
                      <w:rPr>
                        <w:rFonts w:ascii="Trebuchet MS"/>
                        <w:sz w:val="20"/>
                      </w:rPr>
                    </w:pPr>
                    <w:r>
                      <w:rPr>
                        <w:rFonts w:ascii="Trebuchet MS"/>
                        <w:w w:val="125"/>
                        <w:sz w:val="20"/>
                      </w:rPr>
                      <w:t>++i;</w:t>
                    </w:r>
                  </w:p>
                  <w:p>
                    <w:pPr>
                      <w:spacing w:before="7"/>
                      <w:ind w:left="410" w:right="0" w:firstLine="0"/>
                      <w:jc w:val="left"/>
                      <w:rPr>
                        <w:rFonts w:ascii="Trebuchet MS"/>
                        <w:sz w:val="20"/>
                      </w:rPr>
                    </w:pPr>
                    <w:r>
                      <w:rPr>
                        <w:rFonts w:ascii="Trebuchet MS"/>
                        <w:w w:val="142"/>
                        <w:sz w:val="20"/>
                      </w:rPr>
                      <w:t>}</w:t>
                    </w:r>
                  </w:p>
                  <w:p>
                    <w:pPr>
                      <w:spacing w:before="6"/>
                      <w:ind w:left="410" w:right="0" w:firstLine="0"/>
                      <w:jc w:val="left"/>
                      <w:rPr>
                        <w:rFonts w:ascii="Trebuchet MS"/>
                        <w:sz w:val="20"/>
                      </w:rPr>
                    </w:pPr>
                    <w:r>
                      <w:rPr>
                        <w:rFonts w:ascii="Trebuchet MS"/>
                        <w:color w:val="7F0000"/>
                        <w:w w:val="120"/>
                        <w:sz w:val="20"/>
                      </w:rPr>
                      <w:t>return</w:t>
                    </w:r>
                    <w:r>
                      <w:rPr>
                        <w:rFonts w:ascii="Trebuchet MS"/>
                        <w:color w:val="7F0000"/>
                        <w:spacing w:val="30"/>
                        <w:w w:val="120"/>
                        <w:sz w:val="20"/>
                      </w:rPr>
                      <w:t xml:space="preserve"> </w:t>
                    </w:r>
                    <w:r>
                      <w:rPr>
                        <w:rFonts w:ascii="Trebuchet MS"/>
                        <w:w w:val="120"/>
                        <w:sz w:val="20"/>
                      </w:rPr>
                      <w:t>left</w:t>
                    </w:r>
                    <w:r>
                      <w:rPr>
                        <w:rFonts w:ascii="Trebuchet MS"/>
                        <w:spacing w:val="30"/>
                        <w:w w:val="120"/>
                        <w:sz w:val="20"/>
                      </w:rPr>
                      <w:t xml:space="preserve"> </w:t>
                    </w:r>
                    <w:r>
                      <w:rPr>
                        <w:rFonts w:ascii="Trebuchet MS"/>
                        <w:w w:val="120"/>
                        <w:sz w:val="20"/>
                      </w:rPr>
                      <w:t>+</w:t>
                    </w:r>
                    <w:r>
                      <w:rPr>
                        <w:rFonts w:ascii="Trebuchet MS"/>
                        <w:spacing w:val="30"/>
                        <w:w w:val="120"/>
                        <w:sz w:val="20"/>
                      </w:rPr>
                      <w:t xml:space="preserve"> </w:t>
                    </w:r>
                    <w:r>
                      <w:rPr>
                        <w:rFonts w:ascii="Trebuchet MS"/>
                        <w:w w:val="120"/>
                        <w:sz w:val="20"/>
                      </w:rPr>
                      <w:t>right;</w:t>
                    </w:r>
                  </w:p>
                  <w:p>
                    <w:pPr>
                      <w:spacing w:before="7"/>
                      <w:ind w:left="33" w:right="0" w:firstLine="0"/>
                      <w:jc w:val="left"/>
                      <w:rPr>
                        <w:rFonts w:ascii="Trebuchet MS"/>
                        <w:sz w:val="20"/>
                      </w:rPr>
                    </w:pPr>
                    <w:r>
                      <w:rPr>
                        <w:rFonts w:ascii="Trebuchet MS"/>
                        <w:w w:val="142"/>
                        <w:sz w:val="20"/>
                      </w:rPr>
                      <w:t>}</w:t>
                    </w:r>
                  </w:p>
                  <w:p>
                    <w:pPr>
                      <w:spacing w:before="6" w:line="240" w:lineRule="auto"/>
                      <w:rPr>
                        <w:rFonts w:ascii="Trebuchet MS"/>
                        <w:sz w:val="20"/>
                      </w:rPr>
                    </w:pPr>
                  </w:p>
                  <w:p>
                    <w:pPr>
                      <w:spacing w:before="0" w:line="235" w:lineRule="auto"/>
                      <w:ind w:left="33" w:right="4212" w:firstLine="0"/>
                      <w:jc w:val="left"/>
                      <w:rPr>
                        <w:rFonts w:ascii="Trebuchet MS" w:eastAsia="Trebuchet MS"/>
                        <w:sz w:val="20"/>
                      </w:rPr>
                    </w:pPr>
                    <w:r>
                      <w:rPr>
                        <w:rFonts w:ascii="Trebuchet MS" w:eastAsia="Trebuchet MS"/>
                        <w:color w:val="7F7F7F"/>
                        <w:spacing w:val="9"/>
                        <w:w w:val="105"/>
                        <w:sz w:val="20"/>
                      </w:rPr>
                      <w:t xml:space="preserve">// </w:t>
                    </w:r>
                    <w:r>
                      <w:rPr>
                        <w:color w:val="7F7F7F"/>
                        <w:spacing w:val="-1"/>
                        <w:w w:val="105"/>
                        <w:sz w:val="20"/>
                      </w:rPr>
                      <w:t xml:space="preserve">辅函数 </w:t>
                    </w:r>
                    <w:r>
                      <w:rPr>
                        <w:rFonts w:ascii="Trebuchet MS" w:eastAsia="Trebuchet MS"/>
                        <w:color w:val="7F7F7F"/>
                        <w:spacing w:val="14"/>
                        <w:w w:val="105"/>
                        <w:sz w:val="20"/>
                      </w:rPr>
                      <w:t xml:space="preserve">- </w:t>
                    </w:r>
                    <w:r>
                      <w:rPr>
                        <w:rFonts w:ascii="Trebuchet MS" w:eastAsia="Trebuchet MS"/>
                        <w:color w:val="7F7F7F"/>
                        <w:w w:val="105"/>
                        <w:sz w:val="20"/>
                      </w:rPr>
                      <w:t>parse</w:t>
                    </w:r>
                    <w:r>
                      <w:rPr>
                        <w:color w:val="7F7F7F"/>
                        <w:w w:val="105"/>
                        <w:sz w:val="20"/>
                      </w:rPr>
                      <w:t>从位置</w:t>
                    </w:r>
                    <w:r>
                      <w:rPr>
                        <w:rFonts w:ascii="Trebuchet MS" w:eastAsia="Trebuchet MS"/>
                        <w:color w:val="7F7F7F"/>
                        <w:w w:val="105"/>
                        <w:sz w:val="20"/>
                      </w:rPr>
                      <w:t>i</w:t>
                    </w:r>
                    <w:r>
                      <w:rPr>
                        <w:color w:val="7F7F7F"/>
                        <w:w w:val="105"/>
                        <w:sz w:val="20"/>
                      </w:rPr>
                      <w:t>开始的一个数字</w:t>
                    </w:r>
                    <w:r>
                      <w:rPr>
                        <w:rFonts w:ascii="Trebuchet MS" w:eastAsia="Trebuchet MS"/>
                        <w:color w:val="7F0000"/>
                        <w:w w:val="110"/>
                        <w:sz w:val="20"/>
                      </w:rPr>
                      <w:t>long</w:t>
                    </w:r>
                    <w:r>
                      <w:rPr>
                        <w:rFonts w:ascii="Trebuchet MS" w:eastAsia="Trebuchet MS"/>
                        <w:color w:val="7F0000"/>
                        <w:spacing w:val="39"/>
                        <w:w w:val="110"/>
                        <w:sz w:val="20"/>
                      </w:rPr>
                      <w:t xml:space="preserve"> </w:t>
                    </w:r>
                    <w:r>
                      <w:rPr>
                        <w:rFonts w:ascii="Trebuchet MS" w:eastAsia="Trebuchet MS"/>
                        <w:w w:val="110"/>
                        <w:sz w:val="20"/>
                      </w:rPr>
                      <w:t>parseNum(</w:t>
                    </w:r>
                    <w:r>
                      <w:rPr>
                        <w:rFonts w:ascii="Trebuchet MS" w:eastAsia="Trebuchet MS"/>
                        <w:color w:val="7F0000"/>
                        <w:w w:val="110"/>
                        <w:sz w:val="20"/>
                      </w:rPr>
                      <w:t>const</w:t>
                    </w:r>
                    <w:r>
                      <w:rPr>
                        <w:rFonts w:ascii="Trebuchet MS" w:eastAsia="Trebuchet MS"/>
                        <w:color w:val="7F0000"/>
                        <w:spacing w:val="40"/>
                        <w:w w:val="110"/>
                        <w:sz w:val="20"/>
                      </w:rPr>
                      <w:t xml:space="preserve"> </w:t>
                    </w:r>
                    <w:r>
                      <w:rPr>
                        <w:rFonts w:ascii="Trebuchet MS" w:eastAsia="Trebuchet MS"/>
                        <w:w w:val="110"/>
                        <w:sz w:val="20"/>
                      </w:rPr>
                      <w:t>string&amp;</w:t>
                    </w:r>
                    <w:r>
                      <w:rPr>
                        <w:rFonts w:ascii="Trebuchet MS" w:eastAsia="Trebuchet MS"/>
                        <w:spacing w:val="40"/>
                        <w:w w:val="110"/>
                        <w:sz w:val="20"/>
                      </w:rPr>
                      <w:t xml:space="preserve"> </w:t>
                    </w:r>
                    <w:r>
                      <w:rPr>
                        <w:rFonts w:ascii="Trebuchet MS" w:eastAsia="Trebuchet MS"/>
                        <w:w w:val="110"/>
                        <w:sz w:val="20"/>
                      </w:rPr>
                      <w:t>s,</w:t>
                    </w:r>
                    <w:r>
                      <w:rPr>
                        <w:rFonts w:ascii="Trebuchet MS" w:eastAsia="Trebuchet MS"/>
                        <w:spacing w:val="39"/>
                        <w:w w:val="110"/>
                        <w:sz w:val="20"/>
                      </w:rPr>
                      <w:t xml:space="preserve"> </w:t>
                    </w:r>
                    <w:r>
                      <w:rPr>
                        <w:rFonts w:ascii="Trebuchet MS" w:eastAsia="Trebuchet MS"/>
                        <w:color w:val="7F0000"/>
                        <w:w w:val="110"/>
                        <w:sz w:val="20"/>
                      </w:rPr>
                      <w:t>int</w:t>
                    </w:r>
                    <w:r>
                      <w:rPr>
                        <w:rFonts w:ascii="Trebuchet MS" w:eastAsia="Trebuchet MS"/>
                        <w:w w:val="110"/>
                        <w:sz w:val="20"/>
                      </w:rPr>
                      <w:t>&amp;</w:t>
                    </w:r>
                    <w:r>
                      <w:rPr>
                        <w:rFonts w:ascii="Trebuchet MS" w:eastAsia="Trebuchet MS"/>
                        <w:spacing w:val="40"/>
                        <w:w w:val="110"/>
                        <w:sz w:val="20"/>
                      </w:rPr>
                      <w:t xml:space="preserve"> </w:t>
                    </w:r>
                    <w:r>
                      <w:rPr>
                        <w:rFonts w:ascii="Trebuchet MS" w:eastAsia="Trebuchet MS"/>
                        <w:w w:val="110"/>
                        <w:sz w:val="20"/>
                      </w:rPr>
                      <w:t>i)</w:t>
                    </w:r>
                    <w:r>
                      <w:rPr>
                        <w:rFonts w:ascii="Trebuchet MS" w:eastAsia="Trebuchet MS"/>
                        <w:spacing w:val="22"/>
                        <w:w w:val="110"/>
                        <w:sz w:val="20"/>
                      </w:rPr>
                      <w:t xml:space="preserve"> {</w:t>
                    </w:r>
                  </w:p>
                  <w:p>
                    <w:pPr>
                      <w:spacing w:before="8"/>
                      <w:ind w:left="410" w:right="0" w:firstLine="0"/>
                      <w:jc w:val="left"/>
                      <w:rPr>
                        <w:rFonts w:ascii="Trebuchet MS"/>
                        <w:sz w:val="20"/>
                      </w:rPr>
                    </w:pPr>
                    <w:r>
                      <w:rPr>
                        <w:rFonts w:ascii="Trebuchet MS"/>
                        <w:color w:val="7F0000"/>
                        <w:w w:val="110"/>
                        <w:sz w:val="20"/>
                      </w:rPr>
                      <w:t>long</w:t>
                    </w:r>
                    <w:r>
                      <w:rPr>
                        <w:rFonts w:ascii="Trebuchet MS"/>
                        <w:color w:val="7F0000"/>
                        <w:spacing w:val="35"/>
                        <w:w w:val="110"/>
                        <w:sz w:val="20"/>
                      </w:rPr>
                      <w:t xml:space="preserve"> </w:t>
                    </w:r>
                    <w:r>
                      <w:rPr>
                        <w:rFonts w:ascii="Trebuchet MS"/>
                        <w:w w:val="110"/>
                        <w:sz w:val="20"/>
                      </w:rPr>
                      <w:t>n</w:t>
                    </w:r>
                    <w:r>
                      <w:rPr>
                        <w:rFonts w:ascii="Trebuchet MS"/>
                        <w:spacing w:val="35"/>
                        <w:w w:val="110"/>
                        <w:sz w:val="20"/>
                      </w:rPr>
                      <w:t xml:space="preserve"> </w:t>
                    </w:r>
                    <w:r>
                      <w:rPr>
                        <w:rFonts w:ascii="Trebuchet MS"/>
                        <w:w w:val="110"/>
                        <w:sz w:val="20"/>
                      </w:rPr>
                      <w:t>=</w:t>
                    </w:r>
                    <w:r>
                      <w:rPr>
                        <w:rFonts w:ascii="Trebuchet MS"/>
                        <w:spacing w:val="36"/>
                        <w:w w:val="110"/>
                        <w:sz w:val="20"/>
                      </w:rPr>
                      <w:t xml:space="preserve"> </w:t>
                    </w:r>
                    <w:r>
                      <w:rPr>
                        <w:rFonts w:ascii="Trebuchet MS"/>
                        <w:w w:val="110"/>
                        <w:sz w:val="20"/>
                      </w:rPr>
                      <w:t>0;</w:t>
                    </w:r>
                  </w:p>
                  <w:p>
                    <w:pPr>
                      <w:spacing w:before="6" w:line="247" w:lineRule="auto"/>
                      <w:ind w:left="786" w:right="3751" w:hanging="377"/>
                      <w:jc w:val="left"/>
                      <w:rPr>
                        <w:rFonts w:ascii="Trebuchet MS" w:hAnsi="Trebuchet MS"/>
                        <w:sz w:val="20"/>
                      </w:rPr>
                    </w:pPr>
                    <w:r>
                      <w:rPr>
                        <w:rFonts w:ascii="Trebuchet MS" w:hAnsi="Trebuchet MS"/>
                        <w:color w:val="7F0000"/>
                        <w:w w:val="120"/>
                        <w:sz w:val="20"/>
                      </w:rPr>
                      <w:t xml:space="preserve">while </w:t>
                    </w:r>
                    <w:r>
                      <w:rPr>
                        <w:rFonts w:ascii="Trebuchet MS" w:hAnsi="Trebuchet MS"/>
                        <w:w w:val="120"/>
                        <w:sz w:val="20"/>
                      </w:rPr>
                      <w:t>(i</w:t>
                    </w:r>
                    <w:r>
                      <w:rPr>
                        <w:rFonts w:ascii="Trebuchet MS" w:hAnsi="Trebuchet MS"/>
                        <w:spacing w:val="16"/>
                        <w:w w:val="120"/>
                        <w:sz w:val="20"/>
                      </w:rPr>
                      <w:t xml:space="preserve"> </w:t>
                    </w:r>
                    <w:r>
                      <w:rPr>
                        <w:rFonts w:ascii="Trebuchet MS" w:hAnsi="Trebuchet MS"/>
                        <w:w w:val="120"/>
                        <w:sz w:val="20"/>
                      </w:rPr>
                      <w:t>&lt;</w:t>
                    </w:r>
                    <w:r>
                      <w:rPr>
                        <w:rFonts w:ascii="Trebuchet MS" w:hAnsi="Trebuchet MS"/>
                        <w:spacing w:val="71"/>
                        <w:w w:val="120"/>
                        <w:sz w:val="20"/>
                      </w:rPr>
                      <w:t xml:space="preserve"> </w:t>
                    </w:r>
                    <w:r>
                      <w:rPr>
                        <w:rFonts w:ascii="Trebuchet MS" w:hAnsi="Trebuchet MS"/>
                        <w:w w:val="120"/>
                        <w:sz w:val="20"/>
                      </w:rPr>
                      <w:t>s.length()</w:t>
                    </w:r>
                    <w:r>
                      <w:rPr>
                        <w:rFonts w:ascii="Trebuchet MS" w:hAnsi="Trebuchet MS"/>
                        <w:spacing w:val="16"/>
                        <w:w w:val="120"/>
                        <w:sz w:val="20"/>
                      </w:rPr>
                      <w:t xml:space="preserve"> </w:t>
                    </w:r>
                    <w:r>
                      <w:rPr>
                        <w:rFonts w:ascii="Trebuchet MS" w:hAnsi="Trebuchet MS"/>
                        <w:w w:val="120"/>
                        <w:sz w:val="20"/>
                      </w:rPr>
                      <w:t>&amp;&amp;</w:t>
                    </w:r>
                    <w:r>
                      <w:rPr>
                        <w:rFonts w:ascii="Trebuchet MS" w:hAnsi="Trebuchet MS"/>
                        <w:spacing w:val="71"/>
                        <w:w w:val="120"/>
                        <w:sz w:val="20"/>
                      </w:rPr>
                      <w:t xml:space="preserve"> </w:t>
                    </w:r>
                    <w:r>
                      <w:rPr>
                        <w:rFonts w:ascii="Trebuchet MS" w:hAnsi="Trebuchet MS"/>
                        <w:w w:val="120"/>
                        <w:sz w:val="20"/>
                      </w:rPr>
                      <w:t>isdigit(s[i]))</w:t>
                    </w:r>
                    <w:r>
                      <w:rPr>
                        <w:rFonts w:ascii="Trebuchet MS" w:hAnsi="Trebuchet MS"/>
                        <w:spacing w:val="16"/>
                        <w:w w:val="120"/>
                        <w:sz w:val="20"/>
                      </w:rPr>
                      <w:t xml:space="preserve"> </w:t>
                    </w:r>
                    <w:r>
                      <w:rPr>
                        <w:rFonts w:ascii="Trebuchet MS" w:hAnsi="Trebuchet MS"/>
                        <w:w w:val="120"/>
                        <w:sz w:val="20"/>
                      </w:rPr>
                      <w:t>{</w:t>
                    </w:r>
                    <w:r>
                      <w:rPr>
                        <w:rFonts w:ascii="Trebuchet MS" w:hAnsi="Trebuchet MS"/>
                        <w:spacing w:val="1"/>
                        <w:w w:val="120"/>
                        <w:sz w:val="20"/>
                      </w:rPr>
                      <w:t xml:space="preserve"> </w:t>
                    </w:r>
                    <w:r>
                      <w:rPr>
                        <w:rFonts w:ascii="Trebuchet MS" w:hAnsi="Trebuchet MS"/>
                        <w:w w:val="120"/>
                        <w:sz w:val="20"/>
                      </w:rPr>
                      <w:t>n</w:t>
                    </w:r>
                    <w:r>
                      <w:rPr>
                        <w:rFonts w:ascii="Trebuchet MS" w:hAnsi="Trebuchet MS"/>
                        <w:spacing w:val="30"/>
                        <w:w w:val="120"/>
                        <w:sz w:val="20"/>
                      </w:rPr>
                      <w:t xml:space="preserve"> </w:t>
                    </w:r>
                    <w:r>
                      <w:rPr>
                        <w:rFonts w:ascii="Trebuchet MS" w:hAnsi="Trebuchet MS"/>
                        <w:w w:val="120"/>
                        <w:sz w:val="20"/>
                      </w:rPr>
                      <w:t>=</w:t>
                    </w:r>
                    <w:r>
                      <w:rPr>
                        <w:rFonts w:ascii="Trebuchet MS" w:hAnsi="Trebuchet MS"/>
                        <w:spacing w:val="32"/>
                        <w:w w:val="120"/>
                        <w:sz w:val="20"/>
                      </w:rPr>
                      <w:t xml:space="preserve"> </w:t>
                    </w:r>
                    <w:r>
                      <w:rPr>
                        <w:rFonts w:ascii="Trebuchet MS" w:hAnsi="Trebuchet MS"/>
                        <w:w w:val="120"/>
                        <w:sz w:val="20"/>
                      </w:rPr>
                      <w:t>10</w:t>
                    </w:r>
                    <w:r>
                      <w:rPr>
                        <w:rFonts w:ascii="Trebuchet MS" w:hAnsi="Trebuchet MS"/>
                        <w:spacing w:val="31"/>
                        <w:w w:val="120"/>
                        <w:sz w:val="20"/>
                      </w:rPr>
                      <w:t xml:space="preserve"> </w:t>
                    </w:r>
                    <w:r>
                      <w:rPr>
                        <w:rFonts w:ascii="Trebuchet MS" w:hAnsi="Trebuchet MS"/>
                        <w:w w:val="120"/>
                        <w:sz w:val="20"/>
                      </w:rPr>
                      <w:t>*</w:t>
                    </w:r>
                    <w:r>
                      <w:rPr>
                        <w:rFonts w:ascii="Trebuchet MS" w:hAnsi="Trebuchet MS"/>
                        <w:spacing w:val="32"/>
                        <w:w w:val="120"/>
                        <w:sz w:val="20"/>
                      </w:rPr>
                      <w:t xml:space="preserve"> </w:t>
                    </w:r>
                    <w:r>
                      <w:rPr>
                        <w:rFonts w:ascii="Trebuchet MS" w:hAnsi="Trebuchet MS"/>
                        <w:w w:val="120"/>
                        <w:sz w:val="20"/>
                      </w:rPr>
                      <w:t>n</w:t>
                    </w:r>
                    <w:r>
                      <w:rPr>
                        <w:rFonts w:ascii="Trebuchet MS" w:hAnsi="Trebuchet MS"/>
                        <w:spacing w:val="31"/>
                        <w:w w:val="120"/>
                        <w:sz w:val="20"/>
                      </w:rPr>
                      <w:t xml:space="preserve"> </w:t>
                    </w:r>
                    <w:r>
                      <w:rPr>
                        <w:rFonts w:ascii="Trebuchet MS" w:hAnsi="Trebuchet MS"/>
                        <w:w w:val="120"/>
                        <w:sz w:val="20"/>
                      </w:rPr>
                      <w:t>+</w:t>
                    </w:r>
                    <w:r>
                      <w:rPr>
                        <w:rFonts w:ascii="Trebuchet MS" w:hAnsi="Trebuchet MS"/>
                        <w:spacing w:val="32"/>
                        <w:w w:val="120"/>
                        <w:sz w:val="20"/>
                      </w:rPr>
                      <w:t xml:space="preserve"> </w:t>
                    </w:r>
                    <w:r>
                      <w:rPr>
                        <w:rFonts w:ascii="Trebuchet MS" w:hAnsi="Trebuchet MS"/>
                        <w:w w:val="120"/>
                        <w:sz w:val="20"/>
                      </w:rPr>
                      <w:t>(s[i++]</w:t>
                    </w:r>
                    <w:r>
                      <w:rPr>
                        <w:rFonts w:ascii="Trebuchet MS" w:hAnsi="Trebuchet MS"/>
                        <w:spacing w:val="31"/>
                        <w:w w:val="120"/>
                        <w:sz w:val="20"/>
                      </w:rPr>
                      <w:t xml:space="preserve"> </w:t>
                    </w:r>
                    <w:r>
                      <w:rPr>
                        <w:rFonts w:ascii="Trebuchet MS" w:hAnsi="Trebuchet MS"/>
                        <w:w w:val="120"/>
                        <w:sz w:val="20"/>
                      </w:rPr>
                      <w:t>-</w:t>
                    </w:r>
                    <w:r>
                      <w:rPr>
                        <w:rFonts w:ascii="Trebuchet MS" w:hAnsi="Trebuchet MS"/>
                        <w:spacing w:val="32"/>
                        <w:w w:val="120"/>
                        <w:sz w:val="20"/>
                      </w:rPr>
                      <w:t xml:space="preserve"> </w:t>
                    </w:r>
                    <w:r>
                      <w:rPr>
                        <w:rFonts w:ascii="Trebuchet MS" w:hAnsi="Trebuchet MS"/>
                        <w:w w:val="120"/>
                        <w:sz w:val="20"/>
                      </w:rPr>
                      <w:t>’0’);</w:t>
                    </w:r>
                  </w:p>
                  <w:p>
                    <w:pPr>
                      <w:spacing w:before="0"/>
                      <w:ind w:left="410" w:right="0" w:firstLine="0"/>
                      <w:jc w:val="left"/>
                      <w:rPr>
                        <w:rFonts w:ascii="Trebuchet MS"/>
                        <w:sz w:val="20"/>
                      </w:rPr>
                    </w:pPr>
                    <w:r>
                      <w:rPr>
                        <w:rFonts w:ascii="Trebuchet MS"/>
                        <w:w w:val="142"/>
                        <w:sz w:val="20"/>
                      </w:rPr>
                      <w:t>}</w:t>
                    </w:r>
                  </w:p>
                  <w:p>
                    <w:pPr>
                      <w:spacing w:before="7"/>
                      <w:ind w:left="410" w:right="0" w:firstLine="0"/>
                      <w:jc w:val="left"/>
                      <w:rPr>
                        <w:rFonts w:ascii="Trebuchet MS"/>
                        <w:sz w:val="20"/>
                      </w:rPr>
                    </w:pPr>
                    <w:r>
                      <w:rPr>
                        <w:rFonts w:ascii="Trebuchet MS"/>
                        <w:color w:val="7F0000"/>
                        <w:w w:val="115"/>
                        <w:sz w:val="20"/>
                      </w:rPr>
                      <w:t>return</w:t>
                    </w:r>
                    <w:r>
                      <w:rPr>
                        <w:rFonts w:ascii="Trebuchet MS"/>
                        <w:color w:val="7F0000"/>
                        <w:spacing w:val="22"/>
                        <w:w w:val="115"/>
                        <w:sz w:val="20"/>
                      </w:rPr>
                      <w:t xml:space="preserve"> </w:t>
                    </w:r>
                    <w:r>
                      <w:rPr>
                        <w:rFonts w:ascii="Trebuchet MS"/>
                        <w:w w:val="115"/>
                        <w:sz w:val="20"/>
                      </w:rPr>
                      <w:t>n;</w:t>
                    </w:r>
                  </w:p>
                  <w:p>
                    <w:pPr>
                      <w:spacing w:before="7"/>
                      <w:ind w:left="33" w:right="0" w:firstLine="0"/>
                      <w:jc w:val="left"/>
                      <w:rPr>
                        <w:rFonts w:ascii="Trebuchet MS"/>
                        <w:sz w:val="20"/>
                      </w:rPr>
                    </w:pPr>
                    <w:r>
                      <w:rPr>
                        <w:rFonts w:ascii="Trebuchet MS"/>
                        <w:w w:val="142"/>
                        <w:sz w:val="20"/>
                      </w:rPr>
                      <w:t>}</w:t>
                    </w:r>
                  </w:p>
                </w:txbxContent>
              </v:textbox>
            </v:shape>
            <w10:wrap type="none"/>
            <w10:anchorlock/>
          </v:group>
        </w:pict>
      </w:r>
    </w:p>
    <w:p>
      <w:pPr>
        <w:pStyle w:val="5"/>
        <w:rPr>
          <w:sz w:val="29"/>
        </w:rPr>
      </w:pPr>
    </w:p>
    <w:p>
      <w:pPr>
        <w:pStyle w:val="3"/>
        <w:numPr>
          <w:ilvl w:val="1"/>
          <w:numId w:val="44"/>
        </w:numPr>
        <w:tabs>
          <w:tab w:val="left" w:pos="2112"/>
        </w:tabs>
        <w:spacing w:before="65" w:after="0" w:line="240" w:lineRule="auto"/>
        <w:ind w:left="2111" w:right="0" w:hanging="667"/>
        <w:jc w:val="left"/>
      </w:pPr>
      <w:bookmarkStart w:id="189" w:name="12.4 字符串匹配"/>
      <w:bookmarkEnd w:id="189"/>
      <w:bookmarkStart w:id="190" w:name="_bookmark71"/>
      <w:bookmarkEnd w:id="190"/>
      <w:bookmarkStart w:id="191" w:name="_bookmark71"/>
      <w:bookmarkEnd w:id="191"/>
      <w:r>
        <w:rPr>
          <w:color w:val="3B70B7"/>
        </w:rPr>
        <w:t>字符串匹配</w:t>
      </w:r>
    </w:p>
    <w:p>
      <w:pPr>
        <w:pStyle w:val="4"/>
        <w:spacing w:before="260"/>
      </w:pPr>
      <w:r>
        <w:fldChar w:fldCharType="begin"/>
      </w:r>
      <w:r>
        <w:instrText xml:space="preserve"> HYPERLINK "https://leetcode.com/problems/implement-strstr/" \h </w:instrText>
      </w:r>
      <w:r>
        <w:fldChar w:fldCharType="separate"/>
      </w:r>
      <w:r>
        <w:rPr>
          <w:color w:val="7F0000"/>
        </w:rPr>
        <w:t>28.</w:t>
      </w:r>
      <w:r>
        <w:rPr>
          <w:color w:val="7F0000"/>
          <w:spacing w:val="21"/>
        </w:rPr>
        <w:t xml:space="preserve"> </w:t>
      </w:r>
      <w:r>
        <w:rPr>
          <w:color w:val="7F0000"/>
        </w:rPr>
        <w:t>Implement</w:t>
      </w:r>
      <w:r>
        <w:rPr>
          <w:color w:val="7F0000"/>
          <w:spacing w:val="-4"/>
        </w:rPr>
        <w:t xml:space="preserve"> </w:t>
      </w:r>
      <w:r>
        <w:rPr>
          <w:color w:val="7F0000"/>
        </w:rPr>
        <w:t>strStr()</w:t>
      </w:r>
      <w:r>
        <w:rPr>
          <w:color w:val="7F0000"/>
          <w:spacing w:val="-4"/>
        </w:rPr>
        <w:t xml:space="preserve"> </w:t>
      </w:r>
      <w:r>
        <w:rPr>
          <w:color w:val="7F0000"/>
        </w:rPr>
        <w:t>(Easy)</w:t>
      </w:r>
      <w:r>
        <w:rPr>
          <w:color w:val="7F0000"/>
        </w:rPr>
        <w:fldChar w:fldCharType="end"/>
      </w:r>
    </w:p>
    <w:p>
      <w:pPr>
        <w:spacing w:before="148"/>
        <w:ind w:left="1445" w:right="0" w:firstLine="0"/>
        <w:jc w:val="left"/>
        <w:rPr>
          <w:rFonts w:hint="eastAsia" w:ascii="Microsoft YaHei UI" w:eastAsia="Microsoft YaHei UI"/>
          <w:b/>
          <w:sz w:val="24"/>
        </w:rPr>
      </w:pPr>
      <w:r>
        <w:rPr>
          <w:rFonts w:hint="eastAsia" w:ascii="Microsoft YaHei UI" w:eastAsia="Microsoft YaHei UI"/>
          <w:b/>
          <w:color w:val="3B70B7"/>
          <w:w w:val="95"/>
          <w:sz w:val="24"/>
        </w:rPr>
        <w:t>题目描述</w:t>
      </w:r>
    </w:p>
    <w:p>
      <w:pPr>
        <w:pStyle w:val="5"/>
        <w:spacing w:before="130"/>
        <w:ind w:left="1844"/>
      </w:pPr>
      <w:r>
        <w:rPr>
          <w:w w:val="95"/>
        </w:rPr>
        <w:t>判断一个字符串是不是另一个字符串的子字符串，并返回其位置。</w:t>
      </w:r>
    </w:p>
    <w:p>
      <w:pPr>
        <w:pStyle w:val="5"/>
        <w:spacing w:before="12"/>
        <w:rPr>
          <w:sz w:val="22"/>
        </w:rPr>
      </w:pPr>
    </w:p>
    <w:p>
      <w:pPr>
        <w:pStyle w:val="4"/>
        <w:rPr>
          <w:rFonts w:hint="eastAsia" w:ascii="Microsoft YaHei UI" w:eastAsia="Microsoft YaHei UI"/>
        </w:rPr>
      </w:pPr>
      <w:r>
        <w:rPr>
          <w:rFonts w:hint="eastAsia" w:ascii="Microsoft YaHei UI" w:eastAsia="Microsoft YaHei UI"/>
          <w:color w:val="3B70B7"/>
          <w:w w:val="95"/>
        </w:rPr>
        <w:t>输入输出样例</w:t>
      </w:r>
    </w:p>
    <w:p>
      <w:pPr>
        <w:pStyle w:val="5"/>
        <w:spacing w:before="129" w:line="302" w:lineRule="auto"/>
        <w:ind w:left="1445" w:right="283" w:firstLine="398"/>
      </w:pPr>
      <w:r>
        <w:rPr>
          <w:w w:val="95"/>
        </w:rPr>
        <w:t>输入一个母字符串和一个子字符串，输出一个整数，表示子字符串在母字符串的位置，若不</w:t>
      </w:r>
      <w:r>
        <w:rPr>
          <w:spacing w:val="50"/>
          <w:w w:val="95"/>
        </w:rPr>
        <w:t xml:space="preserve"> </w:t>
      </w:r>
      <w:r>
        <w:t>存在则返回</w:t>
      </w:r>
      <w:r>
        <w:rPr>
          <w:rFonts w:ascii="Times New Roman" w:eastAsia="Times New Roman"/>
        </w:rPr>
        <w:t>-1</w:t>
      </w:r>
      <w:r>
        <w:t>。</w:t>
      </w:r>
    </w:p>
    <w:p>
      <w:pPr>
        <w:pStyle w:val="5"/>
        <w:spacing w:before="6"/>
        <w:rPr>
          <w:sz w:val="23"/>
        </w:rPr>
      </w:pPr>
      <w:r>
        <w:pict>
          <v:shape id="_x0000_s1590" o:spid="_x0000_s1590" o:spt="202" type="#_x0000_t202" style="position:absolute;left:0pt;margin-left:86.2pt;margin-top:17.1pt;height:30.1pt;width:422.9pt;mso-position-horizontal-relative:page;mso-wrap-distance-bottom:0pt;mso-wrap-distance-top:0pt;z-index:-15579136;mso-width-relative:page;mso-height-relative:page;" filled="f" stroked="t" coordsize="21600,21600">
            <v:path/>
            <v:fill on="f" focussize="0,0"/>
            <v:stroke weight="0.199212598425197pt" color="#3B70B7"/>
            <v:imagedata o:title=""/>
            <o:lock v:ext="edit"/>
            <v:textbox inset="0mm,0mm,0mm,0mm">
              <w:txbxContent>
                <w:p>
                  <w:pPr>
                    <w:pStyle w:val="5"/>
                    <w:spacing w:before="39" w:line="247" w:lineRule="auto"/>
                    <w:ind w:left="59" w:right="4204"/>
                    <w:rPr>
                      <w:rFonts w:ascii="Trebuchet MS"/>
                    </w:rPr>
                  </w:pPr>
                  <w:r>
                    <w:rPr>
                      <w:rFonts w:ascii="Trebuchet MS"/>
                      <w:w w:val="120"/>
                    </w:rPr>
                    <w:t>Input:</w:t>
                  </w:r>
                  <w:r>
                    <w:rPr>
                      <w:rFonts w:ascii="Trebuchet MS"/>
                      <w:spacing w:val="11"/>
                      <w:w w:val="120"/>
                    </w:rPr>
                    <w:t xml:space="preserve"> </w:t>
                  </w:r>
                  <w:r>
                    <w:rPr>
                      <w:rFonts w:ascii="Trebuchet MS"/>
                      <w:w w:val="120"/>
                    </w:rPr>
                    <w:t>haystack</w:t>
                  </w:r>
                  <w:r>
                    <w:rPr>
                      <w:rFonts w:ascii="Trebuchet MS"/>
                      <w:spacing w:val="12"/>
                      <w:w w:val="120"/>
                    </w:rPr>
                    <w:t xml:space="preserve"> </w:t>
                  </w:r>
                  <w:r>
                    <w:rPr>
                      <w:rFonts w:ascii="Trebuchet MS"/>
                      <w:w w:val="120"/>
                    </w:rPr>
                    <w:t>=</w:t>
                  </w:r>
                  <w:r>
                    <w:rPr>
                      <w:rFonts w:ascii="Trebuchet MS"/>
                      <w:spacing w:val="12"/>
                      <w:w w:val="120"/>
                    </w:rPr>
                    <w:t xml:space="preserve"> </w:t>
                  </w:r>
                  <w:r>
                    <w:rPr>
                      <w:rFonts w:ascii="Trebuchet MS"/>
                      <w:w w:val="120"/>
                    </w:rPr>
                    <w:t>"hello",</w:t>
                  </w:r>
                  <w:r>
                    <w:rPr>
                      <w:rFonts w:ascii="Trebuchet MS"/>
                      <w:spacing w:val="12"/>
                      <w:w w:val="120"/>
                    </w:rPr>
                    <w:t xml:space="preserve"> </w:t>
                  </w:r>
                  <w:r>
                    <w:rPr>
                      <w:rFonts w:ascii="Trebuchet MS"/>
                      <w:w w:val="115"/>
                    </w:rPr>
                    <w:t>needle</w:t>
                  </w:r>
                  <w:r>
                    <w:rPr>
                      <w:rFonts w:ascii="Trebuchet MS"/>
                      <w:spacing w:val="15"/>
                      <w:w w:val="115"/>
                    </w:rPr>
                    <w:t xml:space="preserve"> </w:t>
                  </w:r>
                  <w:r>
                    <w:rPr>
                      <w:rFonts w:ascii="Trebuchet MS"/>
                      <w:w w:val="120"/>
                    </w:rPr>
                    <w:t>=</w:t>
                  </w:r>
                  <w:r>
                    <w:rPr>
                      <w:rFonts w:ascii="Trebuchet MS"/>
                      <w:spacing w:val="12"/>
                      <w:w w:val="120"/>
                    </w:rPr>
                    <w:t xml:space="preserve"> </w:t>
                  </w:r>
                  <w:r>
                    <w:rPr>
                      <w:rFonts w:ascii="Trebuchet MS"/>
                      <w:w w:val="145"/>
                    </w:rPr>
                    <w:t>"ll"</w:t>
                  </w:r>
                  <w:r>
                    <w:rPr>
                      <w:rFonts w:ascii="Trebuchet MS"/>
                      <w:spacing w:val="-85"/>
                      <w:w w:val="145"/>
                    </w:rPr>
                    <w:t xml:space="preserve"> </w:t>
                  </w:r>
                  <w:r>
                    <w:rPr>
                      <w:rFonts w:ascii="Trebuchet MS"/>
                      <w:w w:val="115"/>
                    </w:rPr>
                    <w:t>Output:</w:t>
                  </w:r>
                  <w:r>
                    <w:rPr>
                      <w:rFonts w:ascii="Trebuchet MS"/>
                      <w:spacing w:val="32"/>
                      <w:w w:val="115"/>
                    </w:rPr>
                    <w:t xml:space="preserve"> </w:t>
                  </w:r>
                  <w:r>
                    <w:rPr>
                      <w:rFonts w:ascii="Trebuchet MS"/>
                      <w:w w:val="120"/>
                    </w:rPr>
                    <w:t>2</w:t>
                  </w:r>
                </w:p>
              </w:txbxContent>
            </v:textbox>
            <w10:wrap type="topAndBottom"/>
          </v:shape>
        </w:pict>
      </w:r>
    </w:p>
    <w:p>
      <w:pPr>
        <w:pStyle w:val="5"/>
        <w:spacing w:before="12"/>
        <w:rPr>
          <w:sz w:val="26"/>
        </w:rPr>
      </w:pPr>
    </w:p>
    <w:p>
      <w:pPr>
        <w:pStyle w:val="4"/>
        <w:spacing w:before="32"/>
        <w:rPr>
          <w:rFonts w:hint="eastAsia" w:ascii="Microsoft YaHei UI" w:eastAsia="Microsoft YaHei UI"/>
        </w:rPr>
      </w:pPr>
      <w:r>
        <w:rPr>
          <w:rFonts w:hint="eastAsia" w:ascii="Microsoft YaHei UI" w:eastAsia="Microsoft YaHei UI"/>
          <w:color w:val="3B70B7"/>
          <w:w w:val="95"/>
        </w:rPr>
        <w:t>题解</w:t>
      </w:r>
    </w:p>
    <w:p>
      <w:pPr>
        <w:pStyle w:val="5"/>
        <w:spacing w:before="129"/>
        <w:ind w:left="1844"/>
      </w:pPr>
      <w:r>
        <w:rPr>
          <w:w w:val="95"/>
        </w:rPr>
        <w:t>使用著名的</w:t>
      </w:r>
      <w:r>
        <w:fldChar w:fldCharType="begin"/>
      </w:r>
      <w:r>
        <w:instrText xml:space="preserve"> HYPERLINK "https://en.wikipedia.org/wiki/Knuth%E2%80%93Morris%E2%80%93Pratt_algorithm" \h </w:instrText>
      </w:r>
      <w:r>
        <w:fldChar w:fldCharType="separate"/>
      </w:r>
      <w:r>
        <w:rPr>
          <w:rFonts w:ascii="Times New Roman" w:eastAsia="Times New Roman"/>
          <w:color w:val="7F0000"/>
          <w:w w:val="95"/>
        </w:rPr>
        <w:t>Knuth-Morris-Pratt</w:t>
      </w:r>
      <w:r>
        <w:rPr>
          <w:color w:val="7F0000"/>
          <w:w w:val="95"/>
        </w:rPr>
        <w:t>（</w:t>
      </w:r>
      <w:r>
        <w:rPr>
          <w:rFonts w:ascii="Times New Roman" w:eastAsia="Times New Roman"/>
          <w:color w:val="7F0000"/>
          <w:w w:val="95"/>
        </w:rPr>
        <w:t>KMP</w:t>
      </w:r>
      <w:r>
        <w:rPr>
          <w:color w:val="7F0000"/>
          <w:w w:val="95"/>
        </w:rPr>
        <w:t>）算法</w:t>
      </w:r>
      <w:r>
        <w:rPr>
          <w:color w:val="7F0000"/>
          <w:w w:val="95"/>
        </w:rPr>
        <w:fldChar w:fldCharType="end"/>
      </w:r>
      <w:r>
        <w:rPr>
          <w:spacing w:val="8"/>
          <w:w w:val="95"/>
        </w:rPr>
        <w:t xml:space="preserve">，可以在 </w:t>
      </w:r>
      <w:r>
        <w:rPr>
          <w:rFonts w:ascii="Times New Roman" w:eastAsia="Times New Roman"/>
          <w:i/>
          <w:w w:val="95"/>
        </w:rPr>
        <w:t>O</w:t>
      </w:r>
      <w:r>
        <w:rPr>
          <w:rFonts w:ascii="Cambria" w:eastAsia="Cambria"/>
          <w:w w:val="95"/>
        </w:rPr>
        <w:t>(</w:t>
      </w:r>
      <w:r>
        <w:rPr>
          <w:rFonts w:ascii="Times New Roman" w:eastAsia="Times New Roman"/>
          <w:i/>
          <w:w w:val="95"/>
        </w:rPr>
        <w:t>m</w:t>
      </w:r>
      <w:r>
        <w:rPr>
          <w:rFonts w:ascii="Times New Roman" w:eastAsia="Times New Roman"/>
          <w:i/>
          <w:spacing w:val="83"/>
        </w:rPr>
        <w:t xml:space="preserve"> </w:t>
      </w:r>
      <w:r>
        <w:rPr>
          <w:rFonts w:ascii="Georgia" w:eastAsia="Georgia"/>
          <w:w w:val="95"/>
        </w:rPr>
        <w:t>+</w:t>
      </w:r>
      <w:r>
        <w:rPr>
          <w:rFonts w:ascii="Georgia" w:eastAsia="Georgia"/>
          <w:spacing w:val="83"/>
        </w:rPr>
        <w:t xml:space="preserve"> </w:t>
      </w:r>
      <w:r>
        <w:rPr>
          <w:rFonts w:ascii="Times New Roman" w:eastAsia="Times New Roman"/>
          <w:i/>
          <w:w w:val="95"/>
        </w:rPr>
        <w:t>n</w:t>
      </w:r>
      <w:r>
        <w:rPr>
          <w:rFonts w:ascii="Cambria" w:eastAsia="Cambria"/>
          <w:w w:val="95"/>
        </w:rPr>
        <w:t>)</w:t>
      </w:r>
      <w:r>
        <w:rPr>
          <w:rFonts w:ascii="Cambria" w:eastAsia="Cambria"/>
          <w:spacing w:val="99"/>
        </w:rPr>
        <w:t xml:space="preserve"> </w:t>
      </w:r>
      <w:r>
        <w:rPr>
          <w:w w:val="95"/>
        </w:rPr>
        <w:t>时间利用动态规划完成匹配。</w:t>
      </w:r>
    </w:p>
    <w:p>
      <w:pPr>
        <w:pStyle w:val="5"/>
        <w:spacing w:before="6"/>
        <w:rPr>
          <w:sz w:val="28"/>
        </w:rPr>
      </w:pPr>
      <w:r>
        <w:pict>
          <v:group id="_x0000_s1591" o:spid="_x0000_s1591" o:spt="203" style="position:absolute;left:0pt;margin-left:86.1pt;margin-top:20.25pt;height:63pt;width:423.1pt;mso-position-horizontal-relative:page;mso-wrap-distance-bottom:0pt;mso-wrap-distance-top:0pt;z-index:-15579136;mso-width-relative:page;mso-height-relative:page;" coordorigin="1722,406" coordsize="8462,1260">
            <o:lock v:ext="edit"/>
            <v:shape id="_x0000_s1592" o:spid="_x0000_s1592" style="position:absolute;left:1722;top:405;height:1260;width:8462;" filled="f" stroked="t" coordorigin="1722,406" coordsize="8462,1260" path="m1724,470l1724,406m1722,408l1786,408m1786,408l10120,408m10120,408l10183,408m10181,470l10181,406m1724,709l1724,470m10181,709l10181,470m1724,948l1724,709m10181,948l10181,709m1724,1187l1724,948m10181,1187l10181,948m1724,1426l1724,1187m10181,1426l10181,1187m1724,1665l1724,1426m10181,1665l10181,1426e">
              <v:path arrowok="t"/>
              <v:fill on="f" focussize="0,0"/>
              <v:stroke weight="0.199212598425197pt" color="#3B70B7"/>
              <v:imagedata o:title=""/>
              <o:lock v:ext="edit"/>
            </v:shape>
            <v:shape id="_x0000_s1593" o:spid="_x0000_s1593" o:spt="202" type="#_x0000_t202" style="position:absolute;left:1722;top:405;height:1260;width:8462;" filled="f" stroked="f" coordsize="21600,21600">
              <v:path/>
              <v:fill on="f" focussize="0,0"/>
              <v:stroke on="f" joinstyle="miter"/>
              <v:imagedata o:title=""/>
              <o:lock v:ext="edit"/>
              <v:textbox inset="0mm,0mm,0mm,0mm">
                <w:txbxContent>
                  <w:p>
                    <w:pPr>
                      <w:spacing w:before="31" w:line="254" w:lineRule="exact"/>
                      <w:ind w:left="63" w:right="0" w:firstLine="0"/>
                      <w:jc w:val="left"/>
                      <w:rPr>
                        <w:sz w:val="20"/>
                      </w:rPr>
                    </w:pPr>
                    <w:r>
                      <w:rPr>
                        <w:rFonts w:ascii="Trebuchet MS" w:eastAsia="Trebuchet MS"/>
                        <w:color w:val="7F7F7F"/>
                        <w:spacing w:val="13"/>
                        <w:sz w:val="20"/>
                      </w:rPr>
                      <w:t xml:space="preserve">// </w:t>
                    </w:r>
                    <w:r>
                      <w:rPr>
                        <w:color w:val="7F7F7F"/>
                        <w:sz w:val="20"/>
                      </w:rPr>
                      <w:t>主函数</w:t>
                    </w:r>
                  </w:p>
                  <w:p>
                    <w:pPr>
                      <w:spacing w:before="0" w:line="230" w:lineRule="exact"/>
                      <w:ind w:left="63" w:right="0" w:firstLine="0"/>
                      <w:jc w:val="left"/>
                      <w:rPr>
                        <w:rFonts w:ascii="Trebuchet MS"/>
                        <w:sz w:val="20"/>
                      </w:rPr>
                    </w:pPr>
                    <w:r>
                      <w:rPr>
                        <w:rFonts w:ascii="Trebuchet MS"/>
                        <w:color w:val="7F0000"/>
                        <w:w w:val="120"/>
                        <w:sz w:val="20"/>
                      </w:rPr>
                      <w:t>int</w:t>
                    </w:r>
                    <w:r>
                      <w:rPr>
                        <w:rFonts w:ascii="Trebuchet MS"/>
                        <w:color w:val="7F0000"/>
                        <w:spacing w:val="25"/>
                        <w:w w:val="120"/>
                        <w:sz w:val="20"/>
                      </w:rPr>
                      <w:t xml:space="preserve"> </w:t>
                    </w:r>
                    <w:r>
                      <w:rPr>
                        <w:rFonts w:ascii="Trebuchet MS"/>
                        <w:w w:val="120"/>
                        <w:sz w:val="20"/>
                      </w:rPr>
                      <w:t>strStr(string</w:t>
                    </w:r>
                    <w:r>
                      <w:rPr>
                        <w:rFonts w:ascii="Trebuchet MS"/>
                        <w:spacing w:val="25"/>
                        <w:w w:val="120"/>
                        <w:sz w:val="20"/>
                      </w:rPr>
                      <w:t xml:space="preserve"> </w:t>
                    </w:r>
                    <w:r>
                      <w:rPr>
                        <w:rFonts w:ascii="Trebuchet MS"/>
                        <w:w w:val="120"/>
                        <w:sz w:val="20"/>
                      </w:rPr>
                      <w:t>haystack,</w:t>
                    </w:r>
                    <w:r>
                      <w:rPr>
                        <w:rFonts w:ascii="Trebuchet MS"/>
                        <w:spacing w:val="26"/>
                        <w:w w:val="120"/>
                        <w:sz w:val="20"/>
                      </w:rPr>
                      <w:t xml:space="preserve"> </w:t>
                    </w:r>
                    <w:r>
                      <w:rPr>
                        <w:rFonts w:ascii="Trebuchet MS"/>
                        <w:w w:val="120"/>
                        <w:sz w:val="20"/>
                      </w:rPr>
                      <w:t>string</w:t>
                    </w:r>
                    <w:r>
                      <w:rPr>
                        <w:rFonts w:ascii="Trebuchet MS"/>
                        <w:spacing w:val="25"/>
                        <w:w w:val="120"/>
                        <w:sz w:val="20"/>
                      </w:rPr>
                      <w:t xml:space="preserve"> </w:t>
                    </w:r>
                    <w:r>
                      <w:rPr>
                        <w:rFonts w:ascii="Trebuchet MS"/>
                        <w:w w:val="120"/>
                        <w:sz w:val="20"/>
                      </w:rPr>
                      <w:t>needle)</w:t>
                    </w:r>
                    <w:r>
                      <w:rPr>
                        <w:rFonts w:ascii="Trebuchet MS"/>
                        <w:spacing w:val="26"/>
                        <w:w w:val="120"/>
                        <w:sz w:val="20"/>
                      </w:rPr>
                      <w:t xml:space="preserve"> </w:t>
                    </w:r>
                    <w:r>
                      <w:rPr>
                        <w:rFonts w:ascii="Trebuchet MS"/>
                        <w:w w:val="120"/>
                        <w:sz w:val="20"/>
                      </w:rPr>
                      <w:t>{</w:t>
                    </w:r>
                  </w:p>
                  <w:p>
                    <w:pPr>
                      <w:spacing w:before="7" w:line="247" w:lineRule="auto"/>
                      <w:ind w:left="440" w:right="2260" w:firstLine="0"/>
                      <w:jc w:val="left"/>
                      <w:rPr>
                        <w:rFonts w:ascii="Trebuchet MS"/>
                        <w:sz w:val="20"/>
                      </w:rPr>
                    </w:pPr>
                    <w:r>
                      <w:rPr>
                        <w:rFonts w:ascii="Trebuchet MS"/>
                        <w:color w:val="7F0000"/>
                        <w:w w:val="110"/>
                        <w:sz w:val="20"/>
                      </w:rPr>
                      <w:t>int</w:t>
                    </w:r>
                    <w:r>
                      <w:rPr>
                        <w:rFonts w:ascii="Trebuchet MS"/>
                        <w:color w:val="7F0000"/>
                        <w:spacing w:val="53"/>
                        <w:w w:val="110"/>
                        <w:sz w:val="20"/>
                      </w:rPr>
                      <w:t xml:space="preserve"> </w:t>
                    </w:r>
                    <w:r>
                      <w:rPr>
                        <w:rFonts w:ascii="Trebuchet MS"/>
                        <w:w w:val="110"/>
                        <w:sz w:val="20"/>
                      </w:rPr>
                      <w:t>k</w:t>
                    </w:r>
                    <w:r>
                      <w:rPr>
                        <w:rFonts w:ascii="Trebuchet MS"/>
                        <w:spacing w:val="54"/>
                        <w:w w:val="110"/>
                        <w:sz w:val="20"/>
                      </w:rPr>
                      <w:t xml:space="preserve"> </w:t>
                    </w:r>
                    <w:r>
                      <w:rPr>
                        <w:rFonts w:ascii="Trebuchet MS"/>
                        <w:w w:val="110"/>
                        <w:sz w:val="20"/>
                      </w:rPr>
                      <w:t>=</w:t>
                    </w:r>
                    <w:r>
                      <w:rPr>
                        <w:rFonts w:ascii="Trebuchet MS"/>
                        <w:spacing w:val="53"/>
                        <w:w w:val="110"/>
                        <w:sz w:val="20"/>
                      </w:rPr>
                      <w:t xml:space="preserve"> </w:t>
                    </w:r>
                    <w:r>
                      <w:rPr>
                        <w:rFonts w:ascii="Trebuchet MS"/>
                        <w:w w:val="110"/>
                        <w:sz w:val="20"/>
                      </w:rPr>
                      <w:t>-1,</w:t>
                    </w:r>
                    <w:r>
                      <w:rPr>
                        <w:rFonts w:ascii="Trebuchet MS"/>
                        <w:spacing w:val="54"/>
                        <w:w w:val="110"/>
                        <w:sz w:val="20"/>
                      </w:rPr>
                      <w:t xml:space="preserve"> </w:t>
                    </w:r>
                    <w:r>
                      <w:rPr>
                        <w:rFonts w:ascii="Trebuchet MS"/>
                        <w:w w:val="110"/>
                        <w:sz w:val="20"/>
                      </w:rPr>
                      <w:t>n</w:t>
                    </w:r>
                    <w:r>
                      <w:rPr>
                        <w:rFonts w:ascii="Trebuchet MS"/>
                        <w:spacing w:val="53"/>
                        <w:w w:val="110"/>
                        <w:sz w:val="20"/>
                      </w:rPr>
                      <w:t xml:space="preserve"> </w:t>
                    </w:r>
                    <w:r>
                      <w:rPr>
                        <w:rFonts w:ascii="Trebuchet MS"/>
                        <w:w w:val="110"/>
                        <w:sz w:val="20"/>
                      </w:rPr>
                      <w:t>=</w:t>
                    </w:r>
                    <w:r>
                      <w:rPr>
                        <w:rFonts w:ascii="Trebuchet MS"/>
                        <w:spacing w:val="54"/>
                        <w:w w:val="110"/>
                        <w:sz w:val="20"/>
                      </w:rPr>
                      <w:t xml:space="preserve"> </w:t>
                    </w:r>
                    <w:r>
                      <w:rPr>
                        <w:rFonts w:ascii="Trebuchet MS"/>
                        <w:w w:val="110"/>
                        <w:sz w:val="20"/>
                      </w:rPr>
                      <w:t>haystack.length(),</w:t>
                    </w:r>
                    <w:r>
                      <w:rPr>
                        <w:rFonts w:ascii="Trebuchet MS"/>
                        <w:spacing w:val="54"/>
                        <w:w w:val="110"/>
                        <w:sz w:val="20"/>
                      </w:rPr>
                      <w:t xml:space="preserve"> </w:t>
                    </w:r>
                    <w:r>
                      <w:rPr>
                        <w:rFonts w:ascii="Trebuchet MS"/>
                        <w:w w:val="110"/>
                        <w:sz w:val="20"/>
                      </w:rPr>
                      <w:t>p</w:t>
                    </w:r>
                    <w:r>
                      <w:rPr>
                        <w:rFonts w:ascii="Trebuchet MS"/>
                        <w:spacing w:val="53"/>
                        <w:w w:val="110"/>
                        <w:sz w:val="20"/>
                      </w:rPr>
                      <w:t xml:space="preserve"> </w:t>
                    </w:r>
                    <w:r>
                      <w:rPr>
                        <w:rFonts w:ascii="Trebuchet MS"/>
                        <w:w w:val="110"/>
                        <w:sz w:val="20"/>
                      </w:rPr>
                      <w:t>=</w:t>
                    </w:r>
                    <w:r>
                      <w:rPr>
                        <w:rFonts w:ascii="Trebuchet MS"/>
                        <w:spacing w:val="54"/>
                        <w:w w:val="110"/>
                        <w:sz w:val="20"/>
                      </w:rPr>
                      <w:t xml:space="preserve"> </w:t>
                    </w:r>
                    <w:r>
                      <w:rPr>
                        <w:rFonts w:ascii="Trebuchet MS"/>
                        <w:w w:val="110"/>
                        <w:sz w:val="20"/>
                      </w:rPr>
                      <w:t>needle.length();</w:t>
                    </w:r>
                    <w:r>
                      <w:rPr>
                        <w:rFonts w:ascii="Trebuchet MS"/>
                        <w:spacing w:val="-64"/>
                        <w:w w:val="110"/>
                        <w:sz w:val="20"/>
                      </w:rPr>
                      <w:t xml:space="preserve"> </w:t>
                    </w:r>
                    <w:r>
                      <w:rPr>
                        <w:rFonts w:ascii="Trebuchet MS"/>
                        <w:color w:val="7F0000"/>
                        <w:w w:val="130"/>
                        <w:sz w:val="20"/>
                      </w:rPr>
                      <w:t>if</w:t>
                    </w:r>
                    <w:r>
                      <w:rPr>
                        <w:rFonts w:ascii="Trebuchet MS"/>
                        <w:color w:val="7F0000"/>
                        <w:spacing w:val="27"/>
                        <w:w w:val="130"/>
                        <w:sz w:val="20"/>
                      </w:rPr>
                      <w:t xml:space="preserve"> </w:t>
                    </w:r>
                    <w:r>
                      <w:rPr>
                        <w:rFonts w:ascii="Trebuchet MS"/>
                        <w:w w:val="110"/>
                        <w:sz w:val="20"/>
                      </w:rPr>
                      <w:t>(p</w:t>
                    </w:r>
                    <w:r>
                      <w:rPr>
                        <w:rFonts w:ascii="Trebuchet MS"/>
                        <w:spacing w:val="40"/>
                        <w:w w:val="110"/>
                        <w:sz w:val="20"/>
                      </w:rPr>
                      <w:t xml:space="preserve"> </w:t>
                    </w:r>
                    <w:r>
                      <w:rPr>
                        <w:rFonts w:ascii="Trebuchet MS"/>
                        <w:w w:val="110"/>
                        <w:sz w:val="20"/>
                      </w:rPr>
                      <w:t>==</w:t>
                    </w:r>
                    <w:r>
                      <w:rPr>
                        <w:rFonts w:ascii="Trebuchet MS"/>
                        <w:spacing w:val="39"/>
                        <w:w w:val="110"/>
                        <w:sz w:val="20"/>
                      </w:rPr>
                      <w:t xml:space="preserve"> </w:t>
                    </w:r>
                    <w:r>
                      <w:rPr>
                        <w:rFonts w:ascii="Trebuchet MS"/>
                        <w:w w:val="110"/>
                        <w:sz w:val="20"/>
                      </w:rPr>
                      <w:t>0)</w:t>
                    </w:r>
                    <w:r>
                      <w:rPr>
                        <w:rFonts w:ascii="Trebuchet MS"/>
                        <w:spacing w:val="40"/>
                        <w:w w:val="110"/>
                        <w:sz w:val="20"/>
                      </w:rPr>
                      <w:t xml:space="preserve"> </w:t>
                    </w:r>
                    <w:r>
                      <w:rPr>
                        <w:rFonts w:ascii="Trebuchet MS"/>
                        <w:color w:val="7F0000"/>
                        <w:w w:val="110"/>
                        <w:sz w:val="20"/>
                      </w:rPr>
                      <w:t>return</w:t>
                    </w:r>
                    <w:r>
                      <w:rPr>
                        <w:rFonts w:ascii="Trebuchet MS"/>
                        <w:color w:val="7F0000"/>
                        <w:spacing w:val="40"/>
                        <w:w w:val="110"/>
                        <w:sz w:val="20"/>
                      </w:rPr>
                      <w:t xml:space="preserve"> </w:t>
                    </w:r>
                    <w:r>
                      <w:rPr>
                        <w:rFonts w:ascii="Trebuchet MS"/>
                        <w:w w:val="110"/>
                        <w:sz w:val="20"/>
                      </w:rPr>
                      <w:t>0;</w:t>
                    </w:r>
                  </w:p>
                  <w:p>
                    <w:pPr>
                      <w:spacing w:before="0" w:line="244" w:lineRule="exact"/>
                      <w:ind w:left="440" w:right="0" w:firstLine="0"/>
                      <w:jc w:val="left"/>
                      <w:rPr>
                        <w:sz w:val="20"/>
                      </w:rPr>
                    </w:pPr>
                    <w:r>
                      <w:rPr>
                        <w:rFonts w:ascii="Trebuchet MS" w:eastAsia="Trebuchet MS"/>
                        <w:w w:val="105"/>
                        <w:sz w:val="20"/>
                      </w:rPr>
                      <w:t>vector&lt;</w:t>
                    </w:r>
                    <w:r>
                      <w:rPr>
                        <w:rFonts w:ascii="Trebuchet MS" w:eastAsia="Trebuchet MS"/>
                        <w:color w:val="7F0000"/>
                        <w:w w:val="105"/>
                        <w:sz w:val="20"/>
                      </w:rPr>
                      <w:t>int</w:t>
                    </w:r>
                    <w:r>
                      <w:rPr>
                        <w:rFonts w:ascii="Trebuchet MS" w:eastAsia="Trebuchet MS"/>
                        <w:spacing w:val="24"/>
                        <w:w w:val="105"/>
                        <w:sz w:val="20"/>
                      </w:rPr>
                      <w:t xml:space="preserve">&gt; </w:t>
                    </w:r>
                    <w:r>
                      <w:rPr>
                        <w:rFonts w:ascii="Trebuchet MS" w:eastAsia="Trebuchet MS"/>
                        <w:w w:val="105"/>
                        <w:sz w:val="20"/>
                      </w:rPr>
                      <w:t>next(p,</w:t>
                    </w:r>
                    <w:r>
                      <w:rPr>
                        <w:rFonts w:ascii="Trebuchet MS" w:eastAsia="Trebuchet MS"/>
                        <w:spacing w:val="48"/>
                        <w:w w:val="105"/>
                        <w:sz w:val="20"/>
                      </w:rPr>
                      <w:t xml:space="preserve"> </w:t>
                    </w:r>
                    <w:r>
                      <w:rPr>
                        <w:rFonts w:ascii="Trebuchet MS" w:eastAsia="Trebuchet MS"/>
                        <w:w w:val="105"/>
                        <w:sz w:val="20"/>
                      </w:rPr>
                      <w:t>-1);</w:t>
                    </w:r>
                    <w:r>
                      <w:rPr>
                        <w:rFonts w:ascii="Trebuchet MS" w:eastAsia="Trebuchet MS"/>
                        <w:spacing w:val="49"/>
                        <w:w w:val="105"/>
                        <w:sz w:val="20"/>
                      </w:rPr>
                      <w:t xml:space="preserve"> </w:t>
                    </w:r>
                    <w:r>
                      <w:rPr>
                        <w:rFonts w:ascii="Trebuchet MS" w:eastAsia="Trebuchet MS"/>
                        <w:color w:val="7F7F7F"/>
                        <w:spacing w:val="15"/>
                        <w:w w:val="105"/>
                        <w:sz w:val="20"/>
                      </w:rPr>
                      <w:t xml:space="preserve">// </w:t>
                    </w:r>
                    <w:r>
                      <w:rPr>
                        <w:rFonts w:ascii="Trebuchet MS" w:eastAsia="Trebuchet MS"/>
                        <w:color w:val="7F7F7F"/>
                        <w:w w:val="105"/>
                        <w:sz w:val="20"/>
                      </w:rPr>
                      <w:t>-1</w:t>
                    </w:r>
                    <w:r>
                      <w:rPr>
                        <w:color w:val="7F7F7F"/>
                        <w:w w:val="105"/>
                        <w:sz w:val="20"/>
                      </w:rPr>
                      <w:t>表示不存在相同的最大前缀和后缀</w:t>
                    </w:r>
                  </w:p>
                </w:txbxContent>
              </v:textbox>
            </v:shape>
            <w10:wrap type="topAndBottom"/>
          </v:group>
        </w:pict>
      </w:r>
    </w:p>
    <w:p>
      <w:pPr>
        <w:spacing w:after="0"/>
        <w:rPr>
          <w:sz w:val="28"/>
        </w:rPr>
        <w:sectPr>
          <w:headerReference r:id="rId134" w:type="default"/>
          <w:footerReference r:id="rId135" w:type="default"/>
          <w:pgSz w:w="11910" w:h="16840"/>
          <w:pgMar w:top="1200" w:right="1500" w:bottom="700" w:left="340" w:header="923" w:footer="510" w:gutter="0"/>
        </w:sectPr>
      </w:pPr>
    </w:p>
    <w:p>
      <w:pPr>
        <w:pStyle w:val="5"/>
        <w:rPr>
          <w:sz w:val="18"/>
        </w:rPr>
      </w:pPr>
    </w:p>
    <w:p>
      <w:pPr>
        <w:pStyle w:val="5"/>
        <w:ind w:left="1411"/>
      </w:pPr>
      <w:r>
        <w:pict>
          <v:group id="_x0000_s1594" o:spid="_x0000_s1594" o:spt="203" style="height:327.4pt;width:421.6pt;" coordsize="8432,6548">
            <o:lock v:ext="edit"/>
            <v:line id="_x0000_s1595" o:spid="_x0000_s1595" o:spt="20" style="position:absolute;left:2;top:27;height:6520;width:0;" stroked="t" coordsize="21600,21600">
              <v:path arrowok="t"/>
              <v:fill focussize="0,0"/>
              <v:stroke weight="0.199212598425197pt" color="#3B70B7"/>
              <v:imagedata o:title=""/>
              <o:lock v:ext="edit"/>
            </v:line>
            <v:line id="_x0000_s1596" o:spid="_x0000_s1596" o:spt="20" style="position:absolute;left:8429;top:27;height:6456;width:0;" stroked="t" coordsize="21600,21600">
              <v:path arrowok="t"/>
              <v:fill focussize="0,0"/>
              <v:stroke weight="0.199212598425197pt" color="#3B70B7"/>
              <v:imagedata o:title=""/>
              <o:lock v:ext="edit"/>
            </v:line>
            <v:shape id="_x0000_s1597" o:spid="_x0000_s1597" style="position:absolute;left:33;top:6483;height:64;width:8398;" filled="f" stroked="t" coordorigin="34,6483" coordsize="8398,64" path="m34,6545l8368,6545m8368,6545l8431,6545m8429,6547l8429,6483e">
              <v:path arrowok="t"/>
              <v:fill on="f" focussize="0,0"/>
              <v:stroke weight="0.199212598425197pt" color="#3B70B7"/>
              <v:imagedata o:title=""/>
              <o:lock v:ext="edit"/>
            </v:shape>
            <v:shape id="_x0000_s1598" o:spid="_x0000_s1598" o:spt="202" type="#_x0000_t202" style="position:absolute;left:0;top:0;height:6548;width:8432;" filled="f" stroked="f" coordsize="21600,21600">
              <v:path/>
              <v:fill on="f" focussize="0,0"/>
              <v:stroke on="f" joinstyle="miter"/>
              <v:imagedata o:title=""/>
              <o:lock v:ext="edit"/>
              <v:textbox inset="0mm,0mm,0mm,0mm">
                <w:txbxContent>
                  <w:p>
                    <w:pPr>
                      <w:spacing w:before="0" w:line="249" w:lineRule="exact"/>
                      <w:ind w:left="410" w:right="0" w:firstLine="0"/>
                      <w:jc w:val="left"/>
                      <w:rPr>
                        <w:sz w:val="20"/>
                      </w:rPr>
                    </w:pPr>
                    <w:r>
                      <w:rPr>
                        <w:rFonts w:ascii="Trebuchet MS" w:eastAsia="Trebuchet MS"/>
                        <w:w w:val="105"/>
                        <w:sz w:val="20"/>
                      </w:rPr>
                      <w:t>calNext(needle,</w:t>
                    </w:r>
                    <w:r>
                      <w:rPr>
                        <w:rFonts w:ascii="Trebuchet MS" w:eastAsia="Trebuchet MS"/>
                        <w:spacing w:val="57"/>
                        <w:w w:val="105"/>
                        <w:sz w:val="20"/>
                      </w:rPr>
                      <w:t xml:space="preserve"> </w:t>
                    </w:r>
                    <w:r>
                      <w:rPr>
                        <w:rFonts w:ascii="Trebuchet MS" w:eastAsia="Trebuchet MS"/>
                        <w:w w:val="105"/>
                        <w:sz w:val="20"/>
                      </w:rPr>
                      <w:t>next);</w:t>
                    </w:r>
                    <w:r>
                      <w:rPr>
                        <w:rFonts w:ascii="Trebuchet MS" w:eastAsia="Trebuchet MS"/>
                        <w:spacing w:val="58"/>
                        <w:w w:val="105"/>
                        <w:sz w:val="20"/>
                      </w:rPr>
                      <w:t xml:space="preserve"> </w:t>
                    </w:r>
                    <w:r>
                      <w:rPr>
                        <w:rFonts w:ascii="Trebuchet MS" w:eastAsia="Trebuchet MS"/>
                        <w:color w:val="7F7F7F"/>
                        <w:spacing w:val="19"/>
                        <w:w w:val="105"/>
                        <w:sz w:val="20"/>
                      </w:rPr>
                      <w:t xml:space="preserve">// </w:t>
                    </w:r>
                    <w:r>
                      <w:rPr>
                        <w:color w:val="7F7F7F"/>
                        <w:w w:val="105"/>
                        <w:sz w:val="20"/>
                      </w:rPr>
                      <w:t>计算</w:t>
                    </w:r>
                    <w:r>
                      <w:rPr>
                        <w:rFonts w:ascii="Trebuchet MS" w:eastAsia="Trebuchet MS"/>
                        <w:color w:val="7F7F7F"/>
                        <w:w w:val="105"/>
                        <w:sz w:val="20"/>
                      </w:rPr>
                      <w:t>next</w:t>
                    </w:r>
                    <w:r>
                      <w:rPr>
                        <w:color w:val="7F7F7F"/>
                        <w:w w:val="105"/>
                        <w:sz w:val="20"/>
                      </w:rPr>
                      <w:t>数组</w:t>
                    </w:r>
                  </w:p>
                  <w:p>
                    <w:pPr>
                      <w:spacing w:before="0" w:line="230" w:lineRule="exact"/>
                      <w:ind w:left="410" w:right="0" w:firstLine="0"/>
                      <w:jc w:val="left"/>
                      <w:rPr>
                        <w:rFonts w:ascii="Trebuchet MS"/>
                        <w:sz w:val="20"/>
                      </w:rPr>
                    </w:pPr>
                    <w:r>
                      <w:rPr>
                        <w:rFonts w:ascii="Trebuchet MS"/>
                        <w:color w:val="7F0000"/>
                        <w:w w:val="125"/>
                        <w:sz w:val="20"/>
                      </w:rPr>
                      <w:t>for</w:t>
                    </w:r>
                    <w:r>
                      <w:rPr>
                        <w:rFonts w:ascii="Trebuchet MS"/>
                        <w:color w:val="7F0000"/>
                        <w:spacing w:val="27"/>
                        <w:w w:val="125"/>
                        <w:sz w:val="20"/>
                      </w:rPr>
                      <w:t xml:space="preserve"> </w:t>
                    </w:r>
                    <w:r>
                      <w:rPr>
                        <w:rFonts w:ascii="Trebuchet MS"/>
                        <w:w w:val="125"/>
                        <w:sz w:val="20"/>
                      </w:rPr>
                      <w:t>(</w:t>
                    </w:r>
                    <w:r>
                      <w:rPr>
                        <w:rFonts w:ascii="Trebuchet MS"/>
                        <w:color w:val="7F0000"/>
                        <w:w w:val="125"/>
                        <w:sz w:val="20"/>
                      </w:rPr>
                      <w:t>int</w:t>
                    </w:r>
                    <w:r>
                      <w:rPr>
                        <w:rFonts w:ascii="Trebuchet MS"/>
                        <w:color w:val="7F0000"/>
                        <w:spacing w:val="28"/>
                        <w:w w:val="125"/>
                        <w:sz w:val="20"/>
                      </w:rPr>
                      <w:t xml:space="preserve"> </w:t>
                    </w:r>
                    <w:r>
                      <w:rPr>
                        <w:rFonts w:ascii="Trebuchet MS"/>
                        <w:w w:val="125"/>
                        <w:sz w:val="20"/>
                      </w:rPr>
                      <w:t>i</w:t>
                    </w:r>
                    <w:r>
                      <w:rPr>
                        <w:rFonts w:ascii="Trebuchet MS"/>
                        <w:spacing w:val="29"/>
                        <w:w w:val="125"/>
                        <w:sz w:val="20"/>
                      </w:rPr>
                      <w:t xml:space="preserve"> </w:t>
                    </w:r>
                    <w:r>
                      <w:rPr>
                        <w:rFonts w:ascii="Trebuchet MS"/>
                        <w:w w:val="125"/>
                        <w:sz w:val="20"/>
                      </w:rPr>
                      <w:t>=</w:t>
                    </w:r>
                    <w:r>
                      <w:rPr>
                        <w:rFonts w:ascii="Trebuchet MS"/>
                        <w:spacing w:val="28"/>
                        <w:w w:val="125"/>
                        <w:sz w:val="20"/>
                      </w:rPr>
                      <w:t xml:space="preserve"> </w:t>
                    </w:r>
                    <w:r>
                      <w:rPr>
                        <w:rFonts w:ascii="Trebuchet MS"/>
                        <w:w w:val="125"/>
                        <w:sz w:val="20"/>
                      </w:rPr>
                      <w:t>0;</w:t>
                    </w:r>
                    <w:r>
                      <w:rPr>
                        <w:rFonts w:ascii="Trebuchet MS"/>
                        <w:spacing w:val="29"/>
                        <w:w w:val="125"/>
                        <w:sz w:val="20"/>
                      </w:rPr>
                      <w:t xml:space="preserve"> </w:t>
                    </w:r>
                    <w:r>
                      <w:rPr>
                        <w:rFonts w:ascii="Trebuchet MS"/>
                        <w:w w:val="125"/>
                        <w:sz w:val="20"/>
                      </w:rPr>
                      <w:t>i</w:t>
                    </w:r>
                    <w:r>
                      <w:rPr>
                        <w:rFonts w:ascii="Trebuchet MS"/>
                        <w:spacing w:val="28"/>
                        <w:w w:val="125"/>
                        <w:sz w:val="20"/>
                      </w:rPr>
                      <w:t xml:space="preserve"> </w:t>
                    </w:r>
                    <w:r>
                      <w:rPr>
                        <w:rFonts w:ascii="Trebuchet MS"/>
                        <w:w w:val="125"/>
                        <w:sz w:val="20"/>
                      </w:rPr>
                      <w:t>&lt;</w:t>
                    </w:r>
                    <w:r>
                      <w:rPr>
                        <w:rFonts w:ascii="Trebuchet MS"/>
                        <w:spacing w:val="29"/>
                        <w:w w:val="125"/>
                        <w:sz w:val="20"/>
                      </w:rPr>
                      <w:t xml:space="preserve"> </w:t>
                    </w:r>
                    <w:r>
                      <w:rPr>
                        <w:rFonts w:ascii="Trebuchet MS"/>
                        <w:w w:val="125"/>
                        <w:sz w:val="20"/>
                      </w:rPr>
                      <w:t>n;</w:t>
                    </w:r>
                    <w:r>
                      <w:rPr>
                        <w:rFonts w:ascii="Trebuchet MS"/>
                        <w:spacing w:val="28"/>
                        <w:w w:val="125"/>
                        <w:sz w:val="20"/>
                      </w:rPr>
                      <w:t xml:space="preserve"> </w:t>
                    </w:r>
                    <w:r>
                      <w:rPr>
                        <w:rFonts w:ascii="Trebuchet MS"/>
                        <w:w w:val="125"/>
                        <w:sz w:val="20"/>
                      </w:rPr>
                      <w:t>++i)</w:t>
                    </w:r>
                    <w:r>
                      <w:rPr>
                        <w:rFonts w:ascii="Trebuchet MS"/>
                        <w:spacing w:val="28"/>
                        <w:w w:val="125"/>
                        <w:sz w:val="20"/>
                      </w:rPr>
                      <w:t xml:space="preserve"> </w:t>
                    </w:r>
                    <w:r>
                      <w:rPr>
                        <w:rFonts w:ascii="Trebuchet MS"/>
                        <w:w w:val="125"/>
                        <w:sz w:val="20"/>
                      </w:rPr>
                      <w:t>{</w:t>
                    </w:r>
                  </w:p>
                  <w:p>
                    <w:pPr>
                      <w:spacing w:before="10" w:line="235" w:lineRule="auto"/>
                      <w:ind w:left="1163" w:right="2831" w:hanging="377"/>
                      <w:jc w:val="left"/>
                      <w:rPr>
                        <w:sz w:val="20"/>
                      </w:rPr>
                    </w:pPr>
                    <w:r>
                      <w:rPr>
                        <w:rFonts w:ascii="Trebuchet MS" w:eastAsia="Trebuchet MS"/>
                        <w:color w:val="7F0000"/>
                        <w:w w:val="115"/>
                        <w:sz w:val="20"/>
                      </w:rPr>
                      <w:t>while</w:t>
                    </w:r>
                    <w:r>
                      <w:rPr>
                        <w:rFonts w:ascii="Trebuchet MS" w:eastAsia="Trebuchet MS"/>
                        <w:color w:val="7F0000"/>
                        <w:spacing w:val="15"/>
                        <w:w w:val="115"/>
                        <w:sz w:val="20"/>
                      </w:rPr>
                      <w:t xml:space="preserve"> </w:t>
                    </w:r>
                    <w:r>
                      <w:rPr>
                        <w:rFonts w:ascii="Trebuchet MS" w:eastAsia="Trebuchet MS"/>
                        <w:w w:val="115"/>
                        <w:sz w:val="20"/>
                      </w:rPr>
                      <w:t>(k</w:t>
                    </w:r>
                    <w:r>
                      <w:rPr>
                        <w:rFonts w:ascii="Trebuchet MS" w:eastAsia="Trebuchet MS"/>
                        <w:spacing w:val="10"/>
                        <w:w w:val="115"/>
                        <w:sz w:val="20"/>
                      </w:rPr>
                      <w:t xml:space="preserve"> &gt; </w:t>
                    </w:r>
                    <w:r>
                      <w:rPr>
                        <w:rFonts w:ascii="Trebuchet MS" w:eastAsia="Trebuchet MS"/>
                        <w:w w:val="115"/>
                        <w:sz w:val="20"/>
                      </w:rPr>
                      <w:t>-1</w:t>
                    </w:r>
                    <w:r>
                      <w:rPr>
                        <w:rFonts w:ascii="Trebuchet MS" w:eastAsia="Trebuchet MS"/>
                        <w:spacing w:val="17"/>
                        <w:w w:val="115"/>
                        <w:sz w:val="20"/>
                      </w:rPr>
                      <w:t xml:space="preserve"> </w:t>
                    </w:r>
                    <w:r>
                      <w:rPr>
                        <w:rFonts w:ascii="Trebuchet MS" w:eastAsia="Trebuchet MS"/>
                        <w:w w:val="115"/>
                        <w:sz w:val="20"/>
                      </w:rPr>
                      <w:t>&amp;&amp;</w:t>
                    </w:r>
                    <w:r>
                      <w:rPr>
                        <w:rFonts w:ascii="Trebuchet MS" w:eastAsia="Trebuchet MS"/>
                        <w:spacing w:val="17"/>
                        <w:w w:val="115"/>
                        <w:sz w:val="20"/>
                      </w:rPr>
                      <w:t xml:space="preserve"> </w:t>
                    </w:r>
                    <w:r>
                      <w:rPr>
                        <w:rFonts w:ascii="Trebuchet MS" w:eastAsia="Trebuchet MS"/>
                        <w:w w:val="115"/>
                        <w:sz w:val="20"/>
                      </w:rPr>
                      <w:t>needle[k+1]</w:t>
                    </w:r>
                    <w:r>
                      <w:rPr>
                        <w:rFonts w:ascii="Trebuchet MS" w:eastAsia="Trebuchet MS"/>
                        <w:spacing w:val="3"/>
                        <w:w w:val="115"/>
                        <w:sz w:val="20"/>
                      </w:rPr>
                      <w:t xml:space="preserve"> != </w:t>
                    </w:r>
                    <w:r>
                      <w:rPr>
                        <w:rFonts w:ascii="Trebuchet MS" w:eastAsia="Trebuchet MS"/>
                        <w:w w:val="115"/>
                        <w:sz w:val="20"/>
                      </w:rPr>
                      <w:t>haystack[i])</w:t>
                    </w:r>
                    <w:r>
                      <w:rPr>
                        <w:rFonts w:ascii="Trebuchet MS" w:eastAsia="Trebuchet MS"/>
                        <w:spacing w:val="9"/>
                        <w:w w:val="115"/>
                        <w:sz w:val="20"/>
                      </w:rPr>
                      <w:t xml:space="preserve"> {</w:t>
                    </w:r>
                    <w:r>
                      <w:rPr>
                        <w:rFonts w:ascii="Trebuchet MS" w:eastAsia="Trebuchet MS"/>
                        <w:spacing w:val="-67"/>
                        <w:w w:val="115"/>
                        <w:sz w:val="20"/>
                      </w:rPr>
                      <w:t xml:space="preserve"> </w:t>
                    </w:r>
                    <w:r>
                      <w:rPr>
                        <w:rFonts w:ascii="Trebuchet MS" w:eastAsia="Trebuchet MS"/>
                        <w:w w:val="115"/>
                        <w:sz w:val="20"/>
                      </w:rPr>
                      <w:t>k</w:t>
                    </w:r>
                    <w:r>
                      <w:rPr>
                        <w:rFonts w:ascii="Trebuchet MS" w:eastAsia="Trebuchet MS"/>
                        <w:spacing w:val="1"/>
                        <w:w w:val="115"/>
                        <w:sz w:val="20"/>
                      </w:rPr>
                      <w:t xml:space="preserve"> = </w:t>
                    </w:r>
                    <w:r>
                      <w:rPr>
                        <w:rFonts w:ascii="Trebuchet MS" w:eastAsia="Trebuchet MS"/>
                        <w:w w:val="115"/>
                        <w:sz w:val="20"/>
                      </w:rPr>
                      <w:t>next[k];</w:t>
                    </w:r>
                    <w:r>
                      <w:rPr>
                        <w:rFonts w:ascii="Trebuchet MS" w:eastAsia="Trebuchet MS"/>
                        <w:spacing w:val="4"/>
                        <w:w w:val="115"/>
                        <w:sz w:val="20"/>
                      </w:rPr>
                      <w:t xml:space="preserve"> </w:t>
                    </w:r>
                    <w:r>
                      <w:rPr>
                        <w:rFonts w:ascii="Trebuchet MS" w:eastAsia="Trebuchet MS"/>
                        <w:color w:val="7F7F7F"/>
                        <w:w w:val="115"/>
                        <w:sz w:val="20"/>
                      </w:rPr>
                      <w:t xml:space="preserve">// </w:t>
                    </w:r>
                    <w:r>
                      <w:rPr>
                        <w:color w:val="7F7F7F"/>
                        <w:w w:val="115"/>
                        <w:sz w:val="20"/>
                      </w:rPr>
                      <w:t>有部分匹配，往前回溯</w:t>
                    </w:r>
                  </w:p>
                  <w:p>
                    <w:pPr>
                      <w:spacing w:before="0" w:line="228" w:lineRule="exact"/>
                      <w:ind w:left="786" w:right="0" w:firstLine="0"/>
                      <w:jc w:val="left"/>
                      <w:rPr>
                        <w:rFonts w:ascii="Trebuchet MS"/>
                        <w:sz w:val="20"/>
                      </w:rPr>
                    </w:pPr>
                    <w:r>
                      <w:rPr>
                        <w:rFonts w:ascii="Trebuchet MS"/>
                        <w:w w:val="142"/>
                        <w:sz w:val="20"/>
                      </w:rPr>
                      <w:t>}</w:t>
                    </w:r>
                  </w:p>
                  <w:p>
                    <w:pPr>
                      <w:spacing w:before="7"/>
                      <w:ind w:left="786" w:right="0" w:firstLine="0"/>
                      <w:jc w:val="left"/>
                      <w:rPr>
                        <w:rFonts w:ascii="Trebuchet MS"/>
                        <w:sz w:val="20"/>
                      </w:rPr>
                    </w:pPr>
                    <w:r>
                      <w:rPr>
                        <w:rFonts w:ascii="Trebuchet MS"/>
                        <w:color w:val="7F0000"/>
                        <w:w w:val="120"/>
                        <w:sz w:val="20"/>
                      </w:rPr>
                      <w:t>if</w:t>
                    </w:r>
                    <w:r>
                      <w:rPr>
                        <w:rFonts w:ascii="Trebuchet MS"/>
                        <w:color w:val="7F0000"/>
                        <w:spacing w:val="9"/>
                        <w:w w:val="120"/>
                        <w:sz w:val="20"/>
                      </w:rPr>
                      <w:t xml:space="preserve"> </w:t>
                    </w:r>
                    <w:r>
                      <w:rPr>
                        <w:rFonts w:ascii="Trebuchet MS"/>
                        <w:w w:val="120"/>
                        <w:sz w:val="20"/>
                      </w:rPr>
                      <w:t>(needle[k+1]</w:t>
                    </w:r>
                    <w:r>
                      <w:rPr>
                        <w:rFonts w:ascii="Trebuchet MS"/>
                        <w:spacing w:val="11"/>
                        <w:w w:val="120"/>
                        <w:sz w:val="20"/>
                      </w:rPr>
                      <w:t xml:space="preserve"> </w:t>
                    </w:r>
                    <w:r>
                      <w:rPr>
                        <w:rFonts w:ascii="Trebuchet MS"/>
                        <w:w w:val="120"/>
                        <w:sz w:val="20"/>
                      </w:rPr>
                      <w:t>==</w:t>
                    </w:r>
                    <w:r>
                      <w:rPr>
                        <w:rFonts w:ascii="Trebuchet MS"/>
                        <w:spacing w:val="10"/>
                        <w:w w:val="120"/>
                        <w:sz w:val="20"/>
                      </w:rPr>
                      <w:t xml:space="preserve"> </w:t>
                    </w:r>
                    <w:r>
                      <w:rPr>
                        <w:rFonts w:ascii="Trebuchet MS"/>
                        <w:w w:val="120"/>
                        <w:sz w:val="20"/>
                      </w:rPr>
                      <w:t>haystack[i])</w:t>
                    </w:r>
                    <w:r>
                      <w:rPr>
                        <w:rFonts w:ascii="Trebuchet MS"/>
                        <w:spacing w:val="10"/>
                        <w:w w:val="120"/>
                        <w:sz w:val="20"/>
                      </w:rPr>
                      <w:t xml:space="preserve"> </w:t>
                    </w:r>
                    <w:r>
                      <w:rPr>
                        <w:rFonts w:ascii="Trebuchet MS"/>
                        <w:w w:val="120"/>
                        <w:sz w:val="20"/>
                      </w:rPr>
                      <w:t>{</w:t>
                    </w:r>
                  </w:p>
                  <w:p>
                    <w:pPr>
                      <w:spacing w:before="7"/>
                      <w:ind w:left="1163" w:right="0" w:firstLine="0"/>
                      <w:jc w:val="left"/>
                      <w:rPr>
                        <w:rFonts w:ascii="Trebuchet MS"/>
                        <w:sz w:val="20"/>
                      </w:rPr>
                    </w:pPr>
                    <w:r>
                      <w:rPr>
                        <w:rFonts w:ascii="Trebuchet MS"/>
                        <w:w w:val="110"/>
                        <w:sz w:val="20"/>
                      </w:rPr>
                      <w:t>++k;</w:t>
                    </w:r>
                  </w:p>
                  <w:p>
                    <w:pPr>
                      <w:spacing w:before="7"/>
                      <w:ind w:left="786" w:right="0" w:firstLine="0"/>
                      <w:jc w:val="left"/>
                      <w:rPr>
                        <w:rFonts w:ascii="Trebuchet MS"/>
                        <w:sz w:val="20"/>
                      </w:rPr>
                    </w:pPr>
                    <w:r>
                      <w:rPr>
                        <w:rFonts w:ascii="Trebuchet MS"/>
                        <w:w w:val="142"/>
                        <w:sz w:val="20"/>
                      </w:rPr>
                      <w:t>}</w:t>
                    </w:r>
                  </w:p>
                  <w:p>
                    <w:pPr>
                      <w:spacing w:before="7" w:line="230" w:lineRule="exact"/>
                      <w:ind w:left="786" w:right="0" w:firstLine="0"/>
                      <w:jc w:val="left"/>
                      <w:rPr>
                        <w:rFonts w:ascii="Trebuchet MS"/>
                        <w:sz w:val="20"/>
                      </w:rPr>
                    </w:pPr>
                    <w:r>
                      <w:rPr>
                        <w:rFonts w:ascii="Trebuchet MS"/>
                        <w:color w:val="7F0000"/>
                        <w:w w:val="125"/>
                        <w:sz w:val="20"/>
                      </w:rPr>
                      <w:t>if</w:t>
                    </w:r>
                    <w:r>
                      <w:rPr>
                        <w:rFonts w:ascii="Trebuchet MS"/>
                        <w:color w:val="7F0000"/>
                        <w:spacing w:val="19"/>
                        <w:w w:val="125"/>
                        <w:sz w:val="20"/>
                      </w:rPr>
                      <w:t xml:space="preserve"> </w:t>
                    </w:r>
                    <w:r>
                      <w:rPr>
                        <w:rFonts w:ascii="Trebuchet MS"/>
                        <w:w w:val="125"/>
                        <w:sz w:val="20"/>
                      </w:rPr>
                      <w:t>(k</w:t>
                    </w:r>
                    <w:r>
                      <w:rPr>
                        <w:rFonts w:ascii="Trebuchet MS"/>
                        <w:spacing w:val="20"/>
                        <w:w w:val="125"/>
                        <w:sz w:val="20"/>
                      </w:rPr>
                      <w:t xml:space="preserve"> </w:t>
                    </w:r>
                    <w:r>
                      <w:rPr>
                        <w:rFonts w:ascii="Trebuchet MS"/>
                        <w:w w:val="125"/>
                        <w:sz w:val="20"/>
                      </w:rPr>
                      <w:t>==</w:t>
                    </w:r>
                    <w:r>
                      <w:rPr>
                        <w:rFonts w:ascii="Trebuchet MS"/>
                        <w:spacing w:val="21"/>
                        <w:w w:val="125"/>
                        <w:sz w:val="20"/>
                      </w:rPr>
                      <w:t xml:space="preserve"> </w:t>
                    </w:r>
                    <w:r>
                      <w:rPr>
                        <w:rFonts w:ascii="Trebuchet MS"/>
                        <w:w w:val="125"/>
                        <w:sz w:val="20"/>
                      </w:rPr>
                      <w:t>p-1)</w:t>
                    </w:r>
                    <w:r>
                      <w:rPr>
                        <w:rFonts w:ascii="Trebuchet MS"/>
                        <w:spacing w:val="20"/>
                        <w:w w:val="125"/>
                        <w:sz w:val="20"/>
                      </w:rPr>
                      <w:t xml:space="preserve"> </w:t>
                    </w:r>
                    <w:r>
                      <w:rPr>
                        <w:rFonts w:ascii="Trebuchet MS"/>
                        <w:w w:val="125"/>
                        <w:sz w:val="20"/>
                      </w:rPr>
                      <w:t>{</w:t>
                    </w:r>
                  </w:p>
                  <w:p>
                    <w:pPr>
                      <w:spacing w:before="0" w:line="251" w:lineRule="exact"/>
                      <w:ind w:left="1163" w:right="0" w:firstLine="0"/>
                      <w:jc w:val="left"/>
                      <w:rPr>
                        <w:sz w:val="20"/>
                      </w:rPr>
                    </w:pPr>
                    <w:r>
                      <w:rPr>
                        <w:rFonts w:ascii="Trebuchet MS" w:eastAsia="Trebuchet MS"/>
                        <w:color w:val="7F0000"/>
                        <w:w w:val="105"/>
                        <w:sz w:val="20"/>
                      </w:rPr>
                      <w:t>return</w:t>
                    </w:r>
                    <w:r>
                      <w:rPr>
                        <w:rFonts w:ascii="Trebuchet MS" w:eastAsia="Trebuchet MS"/>
                        <w:color w:val="7F0000"/>
                        <w:spacing w:val="30"/>
                        <w:w w:val="105"/>
                        <w:sz w:val="20"/>
                      </w:rPr>
                      <w:t xml:space="preserve"> </w:t>
                    </w:r>
                    <w:r>
                      <w:rPr>
                        <w:rFonts w:ascii="Trebuchet MS" w:eastAsia="Trebuchet MS"/>
                        <w:w w:val="105"/>
                        <w:sz w:val="20"/>
                      </w:rPr>
                      <w:t>i</w:t>
                    </w:r>
                    <w:r>
                      <w:rPr>
                        <w:rFonts w:ascii="Trebuchet MS" w:eastAsia="Trebuchet MS"/>
                        <w:spacing w:val="19"/>
                        <w:w w:val="105"/>
                        <w:sz w:val="20"/>
                      </w:rPr>
                      <w:t xml:space="preserve"> - </w:t>
                    </w:r>
                    <w:r>
                      <w:rPr>
                        <w:rFonts w:ascii="Trebuchet MS" w:eastAsia="Trebuchet MS"/>
                        <w:w w:val="105"/>
                        <w:sz w:val="20"/>
                      </w:rPr>
                      <w:t>p</w:t>
                    </w:r>
                    <w:r>
                      <w:rPr>
                        <w:rFonts w:ascii="Trebuchet MS" w:eastAsia="Trebuchet MS"/>
                        <w:spacing w:val="19"/>
                        <w:w w:val="105"/>
                        <w:sz w:val="20"/>
                      </w:rPr>
                      <w:t xml:space="preserve"> + </w:t>
                    </w:r>
                    <w:r>
                      <w:rPr>
                        <w:rFonts w:ascii="Trebuchet MS" w:eastAsia="Trebuchet MS"/>
                        <w:w w:val="105"/>
                        <w:sz w:val="20"/>
                      </w:rPr>
                      <w:t>1;</w:t>
                    </w:r>
                    <w:r>
                      <w:rPr>
                        <w:rFonts w:ascii="Trebuchet MS" w:eastAsia="Trebuchet MS"/>
                        <w:spacing w:val="31"/>
                        <w:w w:val="105"/>
                        <w:sz w:val="20"/>
                      </w:rPr>
                      <w:t xml:space="preserve"> </w:t>
                    </w:r>
                    <w:r>
                      <w:rPr>
                        <w:rFonts w:ascii="Trebuchet MS" w:eastAsia="Trebuchet MS"/>
                        <w:color w:val="7F7F7F"/>
                        <w:spacing w:val="3"/>
                        <w:w w:val="105"/>
                        <w:sz w:val="20"/>
                      </w:rPr>
                      <w:t xml:space="preserve">// </w:t>
                    </w:r>
                    <w:r>
                      <w:rPr>
                        <w:color w:val="7F7F7F"/>
                        <w:w w:val="105"/>
                        <w:sz w:val="20"/>
                      </w:rPr>
                      <w:t>说明</w:t>
                    </w:r>
                    <w:r>
                      <w:rPr>
                        <w:rFonts w:ascii="Trebuchet MS" w:eastAsia="Trebuchet MS"/>
                        <w:color w:val="7F7F7F"/>
                        <w:w w:val="105"/>
                        <w:sz w:val="20"/>
                      </w:rPr>
                      <w:t>k</w:t>
                    </w:r>
                    <w:r>
                      <w:rPr>
                        <w:color w:val="7F7F7F"/>
                        <w:w w:val="105"/>
                        <w:sz w:val="20"/>
                      </w:rPr>
                      <w:t>移动到</w:t>
                    </w:r>
                    <w:r>
                      <w:rPr>
                        <w:rFonts w:ascii="Trebuchet MS" w:eastAsia="Trebuchet MS"/>
                        <w:color w:val="7F7F7F"/>
                        <w:w w:val="105"/>
                        <w:sz w:val="20"/>
                      </w:rPr>
                      <w:t>needle</w:t>
                    </w:r>
                    <w:r>
                      <w:rPr>
                        <w:color w:val="7F7F7F"/>
                        <w:w w:val="105"/>
                        <w:sz w:val="20"/>
                      </w:rPr>
                      <w:t>的最末端，返回相应的位置</w:t>
                    </w:r>
                  </w:p>
                  <w:p>
                    <w:pPr>
                      <w:spacing w:before="0" w:line="230" w:lineRule="exact"/>
                      <w:ind w:left="786" w:right="0" w:firstLine="0"/>
                      <w:jc w:val="left"/>
                      <w:rPr>
                        <w:rFonts w:ascii="Trebuchet MS"/>
                        <w:sz w:val="20"/>
                      </w:rPr>
                    </w:pPr>
                    <w:r>
                      <w:rPr>
                        <w:rFonts w:ascii="Trebuchet MS"/>
                        <w:w w:val="142"/>
                        <w:sz w:val="20"/>
                      </w:rPr>
                      <w:t>}</w:t>
                    </w:r>
                  </w:p>
                  <w:p>
                    <w:pPr>
                      <w:spacing w:before="7"/>
                      <w:ind w:left="410" w:right="0" w:firstLine="0"/>
                      <w:jc w:val="left"/>
                      <w:rPr>
                        <w:rFonts w:ascii="Trebuchet MS"/>
                        <w:sz w:val="20"/>
                      </w:rPr>
                    </w:pPr>
                    <w:r>
                      <w:rPr>
                        <w:rFonts w:ascii="Trebuchet MS"/>
                        <w:w w:val="142"/>
                        <w:sz w:val="20"/>
                      </w:rPr>
                      <w:t>}</w:t>
                    </w:r>
                  </w:p>
                  <w:p>
                    <w:pPr>
                      <w:spacing w:before="7"/>
                      <w:ind w:left="410" w:right="0" w:firstLine="0"/>
                      <w:jc w:val="left"/>
                      <w:rPr>
                        <w:rFonts w:ascii="Trebuchet MS"/>
                        <w:sz w:val="20"/>
                      </w:rPr>
                    </w:pPr>
                    <w:r>
                      <w:rPr>
                        <w:rFonts w:ascii="Trebuchet MS"/>
                        <w:color w:val="7F0000"/>
                        <w:w w:val="120"/>
                        <w:sz w:val="20"/>
                      </w:rPr>
                      <w:t>return</w:t>
                    </w:r>
                    <w:r>
                      <w:rPr>
                        <w:rFonts w:ascii="Trebuchet MS"/>
                        <w:color w:val="7F0000"/>
                        <w:spacing w:val="9"/>
                        <w:w w:val="120"/>
                        <w:sz w:val="20"/>
                      </w:rPr>
                      <w:t xml:space="preserve"> </w:t>
                    </w:r>
                    <w:r>
                      <w:rPr>
                        <w:rFonts w:ascii="Trebuchet MS"/>
                        <w:w w:val="120"/>
                        <w:sz w:val="20"/>
                      </w:rPr>
                      <w:t>-1;</w:t>
                    </w:r>
                  </w:p>
                  <w:p>
                    <w:pPr>
                      <w:spacing w:before="6"/>
                      <w:ind w:left="33" w:right="0" w:firstLine="0"/>
                      <w:jc w:val="left"/>
                      <w:rPr>
                        <w:rFonts w:ascii="Trebuchet MS"/>
                        <w:sz w:val="20"/>
                      </w:rPr>
                    </w:pPr>
                    <w:r>
                      <w:rPr>
                        <w:rFonts w:ascii="Trebuchet MS"/>
                        <w:w w:val="142"/>
                        <w:sz w:val="20"/>
                      </w:rPr>
                      <w:t>}</w:t>
                    </w:r>
                  </w:p>
                  <w:p>
                    <w:pPr>
                      <w:spacing w:before="2" w:line="240" w:lineRule="auto"/>
                      <w:rPr>
                        <w:rFonts w:ascii="Trebuchet MS"/>
                        <w:sz w:val="20"/>
                      </w:rPr>
                    </w:pPr>
                  </w:p>
                  <w:p>
                    <w:pPr>
                      <w:spacing w:before="0" w:line="254" w:lineRule="exact"/>
                      <w:ind w:left="33" w:right="0" w:firstLine="0"/>
                      <w:jc w:val="left"/>
                      <w:rPr>
                        <w:sz w:val="20"/>
                      </w:rPr>
                    </w:pPr>
                    <w:r>
                      <w:rPr>
                        <w:rFonts w:ascii="Trebuchet MS" w:eastAsia="Trebuchet MS"/>
                        <w:color w:val="7F7F7F"/>
                        <w:spacing w:val="1"/>
                        <w:w w:val="105"/>
                        <w:sz w:val="20"/>
                      </w:rPr>
                      <w:t xml:space="preserve">// </w:t>
                    </w:r>
                    <w:r>
                      <w:rPr>
                        <w:color w:val="7F7F7F"/>
                        <w:spacing w:val="-2"/>
                        <w:w w:val="105"/>
                        <w:sz w:val="20"/>
                      </w:rPr>
                      <w:t xml:space="preserve">辅函数 </w:t>
                    </w:r>
                    <w:r>
                      <w:rPr>
                        <w:rFonts w:ascii="Trebuchet MS" w:eastAsia="Trebuchet MS"/>
                        <w:color w:val="7F7F7F"/>
                        <w:spacing w:val="12"/>
                        <w:w w:val="105"/>
                        <w:sz w:val="20"/>
                      </w:rPr>
                      <w:t xml:space="preserve">- </w:t>
                    </w:r>
                    <w:r>
                      <w:rPr>
                        <w:color w:val="7F7F7F"/>
                        <w:w w:val="105"/>
                        <w:sz w:val="20"/>
                      </w:rPr>
                      <w:t>计算</w:t>
                    </w:r>
                    <w:r>
                      <w:rPr>
                        <w:rFonts w:ascii="Trebuchet MS" w:eastAsia="Trebuchet MS"/>
                        <w:color w:val="7F7F7F"/>
                        <w:w w:val="105"/>
                        <w:sz w:val="20"/>
                      </w:rPr>
                      <w:t>next</w:t>
                    </w:r>
                    <w:r>
                      <w:rPr>
                        <w:color w:val="7F7F7F"/>
                        <w:w w:val="105"/>
                        <w:sz w:val="20"/>
                      </w:rPr>
                      <w:t>数组</w:t>
                    </w:r>
                  </w:p>
                  <w:p>
                    <w:pPr>
                      <w:spacing w:before="0" w:line="247" w:lineRule="auto"/>
                      <w:ind w:left="410" w:right="2626" w:hanging="377"/>
                      <w:jc w:val="left"/>
                      <w:rPr>
                        <w:rFonts w:ascii="Trebuchet MS"/>
                        <w:sz w:val="20"/>
                      </w:rPr>
                    </w:pPr>
                    <w:r>
                      <w:rPr>
                        <w:rFonts w:ascii="Trebuchet MS"/>
                        <w:color w:val="7F0000"/>
                        <w:w w:val="115"/>
                        <w:sz w:val="20"/>
                      </w:rPr>
                      <w:t xml:space="preserve">void </w:t>
                    </w:r>
                    <w:r>
                      <w:rPr>
                        <w:rFonts w:ascii="Trebuchet MS"/>
                        <w:w w:val="115"/>
                        <w:sz w:val="20"/>
                      </w:rPr>
                      <w:t>calNext(</w:t>
                    </w:r>
                    <w:r>
                      <w:rPr>
                        <w:rFonts w:ascii="Trebuchet MS"/>
                        <w:color w:val="7F0000"/>
                        <w:w w:val="115"/>
                        <w:sz w:val="20"/>
                      </w:rPr>
                      <w:t xml:space="preserve">const </w:t>
                    </w:r>
                    <w:r>
                      <w:rPr>
                        <w:rFonts w:ascii="Trebuchet MS"/>
                        <w:w w:val="115"/>
                        <w:sz w:val="20"/>
                      </w:rPr>
                      <w:t>string &amp;needle, vector&lt;</w:t>
                    </w:r>
                    <w:r>
                      <w:rPr>
                        <w:rFonts w:ascii="Trebuchet MS"/>
                        <w:color w:val="7F0000"/>
                        <w:w w:val="115"/>
                        <w:sz w:val="20"/>
                      </w:rPr>
                      <w:t>int</w:t>
                    </w:r>
                    <w:r>
                      <w:rPr>
                        <w:rFonts w:ascii="Trebuchet MS"/>
                        <w:w w:val="115"/>
                        <w:sz w:val="20"/>
                      </w:rPr>
                      <w:t>&gt; &amp;next) {</w:t>
                    </w:r>
                    <w:r>
                      <w:rPr>
                        <w:rFonts w:ascii="Trebuchet MS"/>
                        <w:spacing w:val="-67"/>
                        <w:w w:val="115"/>
                        <w:sz w:val="20"/>
                      </w:rPr>
                      <w:t xml:space="preserve"> </w:t>
                    </w:r>
                    <w:r>
                      <w:rPr>
                        <w:rFonts w:ascii="Trebuchet MS"/>
                        <w:color w:val="7F0000"/>
                        <w:w w:val="120"/>
                        <w:sz w:val="20"/>
                      </w:rPr>
                      <w:t>for</w:t>
                    </w:r>
                    <w:r>
                      <w:rPr>
                        <w:rFonts w:ascii="Trebuchet MS"/>
                        <w:color w:val="7F0000"/>
                        <w:spacing w:val="24"/>
                        <w:w w:val="120"/>
                        <w:sz w:val="20"/>
                      </w:rPr>
                      <w:t xml:space="preserve"> </w:t>
                    </w:r>
                    <w:r>
                      <w:rPr>
                        <w:rFonts w:ascii="Trebuchet MS"/>
                        <w:w w:val="120"/>
                        <w:sz w:val="20"/>
                      </w:rPr>
                      <w:t>(</w:t>
                    </w:r>
                    <w:r>
                      <w:rPr>
                        <w:rFonts w:ascii="Trebuchet MS"/>
                        <w:color w:val="7F0000"/>
                        <w:w w:val="120"/>
                        <w:sz w:val="20"/>
                      </w:rPr>
                      <w:t>int</w:t>
                    </w:r>
                    <w:r>
                      <w:rPr>
                        <w:rFonts w:ascii="Trebuchet MS"/>
                        <w:color w:val="7F0000"/>
                        <w:spacing w:val="24"/>
                        <w:w w:val="120"/>
                        <w:sz w:val="20"/>
                      </w:rPr>
                      <w:t xml:space="preserve"> </w:t>
                    </w:r>
                    <w:r>
                      <w:rPr>
                        <w:rFonts w:ascii="Trebuchet MS"/>
                        <w:w w:val="120"/>
                        <w:sz w:val="20"/>
                      </w:rPr>
                      <w:t>j</w:t>
                    </w:r>
                    <w:r>
                      <w:rPr>
                        <w:rFonts w:ascii="Trebuchet MS"/>
                        <w:spacing w:val="24"/>
                        <w:w w:val="120"/>
                        <w:sz w:val="20"/>
                      </w:rPr>
                      <w:t xml:space="preserve"> </w:t>
                    </w:r>
                    <w:r>
                      <w:rPr>
                        <w:rFonts w:ascii="Trebuchet MS"/>
                        <w:w w:val="120"/>
                        <w:sz w:val="20"/>
                      </w:rPr>
                      <w:t>=</w:t>
                    </w:r>
                    <w:r>
                      <w:rPr>
                        <w:rFonts w:ascii="Trebuchet MS"/>
                        <w:spacing w:val="24"/>
                        <w:w w:val="120"/>
                        <w:sz w:val="20"/>
                      </w:rPr>
                      <w:t xml:space="preserve"> </w:t>
                    </w:r>
                    <w:r>
                      <w:rPr>
                        <w:rFonts w:ascii="Trebuchet MS"/>
                        <w:w w:val="120"/>
                        <w:sz w:val="20"/>
                      </w:rPr>
                      <w:t>1,</w:t>
                    </w:r>
                    <w:r>
                      <w:rPr>
                        <w:rFonts w:ascii="Trebuchet MS"/>
                        <w:spacing w:val="24"/>
                        <w:w w:val="120"/>
                        <w:sz w:val="20"/>
                      </w:rPr>
                      <w:t xml:space="preserve"> </w:t>
                    </w:r>
                    <w:r>
                      <w:rPr>
                        <w:rFonts w:ascii="Trebuchet MS"/>
                        <w:w w:val="120"/>
                        <w:sz w:val="20"/>
                      </w:rPr>
                      <w:t>p</w:t>
                    </w:r>
                    <w:r>
                      <w:rPr>
                        <w:rFonts w:ascii="Trebuchet MS"/>
                        <w:spacing w:val="24"/>
                        <w:w w:val="120"/>
                        <w:sz w:val="20"/>
                      </w:rPr>
                      <w:t xml:space="preserve"> </w:t>
                    </w:r>
                    <w:r>
                      <w:rPr>
                        <w:rFonts w:ascii="Trebuchet MS"/>
                        <w:w w:val="120"/>
                        <w:sz w:val="20"/>
                      </w:rPr>
                      <w:t>=</w:t>
                    </w:r>
                    <w:r>
                      <w:rPr>
                        <w:rFonts w:ascii="Trebuchet MS"/>
                        <w:spacing w:val="24"/>
                        <w:w w:val="120"/>
                        <w:sz w:val="20"/>
                      </w:rPr>
                      <w:t xml:space="preserve"> </w:t>
                    </w:r>
                    <w:r>
                      <w:rPr>
                        <w:rFonts w:ascii="Trebuchet MS"/>
                        <w:w w:val="120"/>
                        <w:sz w:val="20"/>
                      </w:rPr>
                      <w:t>-1;</w:t>
                    </w:r>
                    <w:r>
                      <w:rPr>
                        <w:rFonts w:ascii="Trebuchet MS"/>
                        <w:spacing w:val="24"/>
                        <w:w w:val="120"/>
                        <w:sz w:val="20"/>
                      </w:rPr>
                      <w:t xml:space="preserve"> </w:t>
                    </w:r>
                    <w:r>
                      <w:rPr>
                        <w:rFonts w:ascii="Trebuchet MS"/>
                        <w:w w:val="120"/>
                        <w:sz w:val="20"/>
                      </w:rPr>
                      <w:t>j</w:t>
                    </w:r>
                    <w:r>
                      <w:rPr>
                        <w:rFonts w:ascii="Trebuchet MS"/>
                        <w:spacing w:val="24"/>
                        <w:w w:val="120"/>
                        <w:sz w:val="20"/>
                      </w:rPr>
                      <w:t xml:space="preserve"> </w:t>
                    </w:r>
                    <w:r>
                      <w:rPr>
                        <w:rFonts w:ascii="Trebuchet MS"/>
                        <w:w w:val="120"/>
                        <w:sz w:val="20"/>
                      </w:rPr>
                      <w:t>&lt;</w:t>
                    </w:r>
                    <w:r>
                      <w:rPr>
                        <w:rFonts w:ascii="Trebuchet MS"/>
                        <w:spacing w:val="24"/>
                        <w:w w:val="120"/>
                        <w:sz w:val="20"/>
                      </w:rPr>
                      <w:t xml:space="preserve"> </w:t>
                    </w:r>
                    <w:r>
                      <w:rPr>
                        <w:rFonts w:ascii="Trebuchet MS"/>
                        <w:w w:val="120"/>
                        <w:sz w:val="20"/>
                      </w:rPr>
                      <w:t>needle.length();</w:t>
                    </w:r>
                    <w:r>
                      <w:rPr>
                        <w:rFonts w:ascii="Trebuchet MS"/>
                        <w:spacing w:val="24"/>
                        <w:w w:val="120"/>
                        <w:sz w:val="20"/>
                      </w:rPr>
                      <w:t xml:space="preserve"> </w:t>
                    </w:r>
                    <w:r>
                      <w:rPr>
                        <w:rFonts w:ascii="Trebuchet MS"/>
                        <w:w w:val="120"/>
                        <w:sz w:val="20"/>
                      </w:rPr>
                      <w:t>++j)</w:t>
                    </w:r>
                    <w:r>
                      <w:rPr>
                        <w:rFonts w:ascii="Trebuchet MS"/>
                        <w:spacing w:val="25"/>
                        <w:w w:val="120"/>
                        <w:sz w:val="20"/>
                      </w:rPr>
                      <w:t xml:space="preserve"> </w:t>
                    </w:r>
                    <w:r>
                      <w:rPr>
                        <w:rFonts w:ascii="Trebuchet MS"/>
                        <w:w w:val="120"/>
                        <w:sz w:val="20"/>
                      </w:rPr>
                      <w:t>{</w:t>
                    </w:r>
                  </w:p>
                  <w:p>
                    <w:pPr>
                      <w:spacing w:before="1" w:line="235" w:lineRule="auto"/>
                      <w:ind w:left="1163" w:right="3041" w:hanging="377"/>
                      <w:jc w:val="left"/>
                      <w:rPr>
                        <w:sz w:val="20"/>
                      </w:rPr>
                    </w:pPr>
                    <w:r>
                      <w:rPr>
                        <w:rFonts w:ascii="Trebuchet MS" w:eastAsia="Trebuchet MS"/>
                        <w:color w:val="7F0000"/>
                        <w:w w:val="105"/>
                        <w:sz w:val="20"/>
                      </w:rPr>
                      <w:t>while</w:t>
                    </w:r>
                    <w:r>
                      <w:rPr>
                        <w:rFonts w:ascii="Trebuchet MS" w:eastAsia="Trebuchet MS"/>
                        <w:color w:val="7F0000"/>
                        <w:spacing w:val="55"/>
                        <w:w w:val="105"/>
                        <w:sz w:val="20"/>
                      </w:rPr>
                      <w:t xml:space="preserve"> </w:t>
                    </w:r>
                    <w:r>
                      <w:rPr>
                        <w:rFonts w:ascii="Trebuchet MS" w:eastAsia="Trebuchet MS"/>
                        <w:w w:val="105"/>
                        <w:sz w:val="20"/>
                      </w:rPr>
                      <w:t>(p</w:t>
                    </w:r>
                    <w:r>
                      <w:rPr>
                        <w:rFonts w:ascii="Trebuchet MS" w:eastAsia="Trebuchet MS"/>
                        <w:spacing w:val="36"/>
                        <w:w w:val="105"/>
                        <w:sz w:val="20"/>
                      </w:rPr>
                      <w:t xml:space="preserve"> &gt; </w:t>
                    </w:r>
                    <w:r>
                      <w:rPr>
                        <w:rFonts w:ascii="Trebuchet MS" w:eastAsia="Trebuchet MS"/>
                        <w:w w:val="105"/>
                        <w:sz w:val="20"/>
                      </w:rPr>
                      <w:t>-1</w:t>
                    </w:r>
                    <w:r>
                      <w:rPr>
                        <w:rFonts w:ascii="Trebuchet MS" w:eastAsia="Trebuchet MS"/>
                        <w:spacing w:val="55"/>
                        <w:w w:val="105"/>
                        <w:sz w:val="20"/>
                      </w:rPr>
                      <w:t xml:space="preserve"> </w:t>
                    </w:r>
                    <w:r>
                      <w:rPr>
                        <w:rFonts w:ascii="Trebuchet MS" w:eastAsia="Trebuchet MS"/>
                        <w:w w:val="105"/>
                        <w:sz w:val="20"/>
                      </w:rPr>
                      <w:t>&amp;&amp;</w:t>
                    </w:r>
                    <w:r>
                      <w:rPr>
                        <w:rFonts w:ascii="Trebuchet MS" w:eastAsia="Trebuchet MS"/>
                        <w:spacing w:val="55"/>
                        <w:w w:val="105"/>
                        <w:sz w:val="20"/>
                      </w:rPr>
                      <w:t xml:space="preserve"> </w:t>
                    </w:r>
                    <w:r>
                      <w:rPr>
                        <w:rFonts w:ascii="Trebuchet MS" w:eastAsia="Trebuchet MS"/>
                        <w:w w:val="105"/>
                        <w:sz w:val="20"/>
                      </w:rPr>
                      <w:t>needle[p+1]</w:t>
                    </w:r>
                    <w:r>
                      <w:rPr>
                        <w:rFonts w:ascii="Trebuchet MS" w:eastAsia="Trebuchet MS"/>
                        <w:spacing w:val="26"/>
                        <w:w w:val="105"/>
                        <w:sz w:val="20"/>
                      </w:rPr>
                      <w:t xml:space="preserve"> != </w:t>
                    </w:r>
                    <w:r>
                      <w:rPr>
                        <w:rFonts w:ascii="Trebuchet MS" w:eastAsia="Trebuchet MS"/>
                        <w:w w:val="105"/>
                        <w:sz w:val="20"/>
                      </w:rPr>
                      <w:t>needle[j])</w:t>
                    </w:r>
                    <w:r>
                      <w:rPr>
                        <w:rFonts w:ascii="Trebuchet MS" w:eastAsia="Trebuchet MS"/>
                        <w:spacing w:val="27"/>
                        <w:w w:val="105"/>
                        <w:sz w:val="20"/>
                      </w:rPr>
                      <w:t xml:space="preserve"> {</w:t>
                    </w:r>
                    <w:r>
                      <w:rPr>
                        <w:rFonts w:ascii="Trebuchet MS" w:eastAsia="Trebuchet MS"/>
                        <w:spacing w:val="-60"/>
                        <w:w w:val="105"/>
                        <w:sz w:val="20"/>
                      </w:rPr>
                      <w:t xml:space="preserve"> </w:t>
                    </w:r>
                    <w:r>
                      <w:rPr>
                        <w:rFonts w:ascii="Trebuchet MS" w:eastAsia="Trebuchet MS"/>
                        <w:w w:val="105"/>
                        <w:sz w:val="20"/>
                      </w:rPr>
                      <w:t>p</w:t>
                    </w:r>
                    <w:r>
                      <w:rPr>
                        <w:rFonts w:ascii="Trebuchet MS" w:eastAsia="Trebuchet MS"/>
                        <w:spacing w:val="17"/>
                        <w:w w:val="105"/>
                        <w:sz w:val="20"/>
                      </w:rPr>
                      <w:t xml:space="preserve"> = </w:t>
                    </w:r>
                    <w:r>
                      <w:rPr>
                        <w:rFonts w:ascii="Trebuchet MS" w:eastAsia="Trebuchet MS"/>
                        <w:w w:val="105"/>
                        <w:sz w:val="20"/>
                      </w:rPr>
                      <w:t>next[p];</w:t>
                    </w:r>
                    <w:r>
                      <w:rPr>
                        <w:rFonts w:ascii="Trebuchet MS" w:eastAsia="Trebuchet MS"/>
                        <w:spacing w:val="28"/>
                        <w:w w:val="105"/>
                        <w:sz w:val="20"/>
                      </w:rPr>
                      <w:t xml:space="preserve"> </w:t>
                    </w:r>
                    <w:r>
                      <w:rPr>
                        <w:rFonts w:ascii="Trebuchet MS" w:eastAsia="Trebuchet MS"/>
                        <w:color w:val="7F7F7F"/>
                        <w:spacing w:val="3"/>
                        <w:w w:val="105"/>
                        <w:sz w:val="20"/>
                      </w:rPr>
                      <w:t xml:space="preserve">// </w:t>
                    </w:r>
                    <w:r>
                      <w:rPr>
                        <w:color w:val="7F7F7F"/>
                        <w:w w:val="105"/>
                        <w:sz w:val="20"/>
                      </w:rPr>
                      <w:t>如果下一位不同，往前回溯</w:t>
                    </w:r>
                  </w:p>
                  <w:p>
                    <w:pPr>
                      <w:spacing w:before="0" w:line="228" w:lineRule="exact"/>
                      <w:ind w:left="786" w:right="0" w:firstLine="0"/>
                      <w:jc w:val="left"/>
                      <w:rPr>
                        <w:rFonts w:ascii="Trebuchet MS"/>
                        <w:sz w:val="20"/>
                      </w:rPr>
                    </w:pPr>
                    <w:r>
                      <w:rPr>
                        <w:rFonts w:ascii="Trebuchet MS"/>
                        <w:w w:val="142"/>
                        <w:sz w:val="20"/>
                      </w:rPr>
                      <w:t>}</w:t>
                    </w:r>
                  </w:p>
                  <w:p>
                    <w:pPr>
                      <w:spacing w:before="7" w:line="230" w:lineRule="exact"/>
                      <w:ind w:left="786" w:right="0" w:firstLine="0"/>
                      <w:jc w:val="left"/>
                      <w:rPr>
                        <w:rFonts w:ascii="Trebuchet MS"/>
                        <w:sz w:val="20"/>
                      </w:rPr>
                    </w:pPr>
                    <w:r>
                      <w:rPr>
                        <w:rFonts w:ascii="Trebuchet MS"/>
                        <w:color w:val="7F0000"/>
                        <w:w w:val="120"/>
                        <w:sz w:val="20"/>
                      </w:rPr>
                      <w:t>if</w:t>
                    </w:r>
                    <w:r>
                      <w:rPr>
                        <w:rFonts w:ascii="Trebuchet MS"/>
                        <w:color w:val="7F0000"/>
                        <w:spacing w:val="1"/>
                        <w:w w:val="120"/>
                        <w:sz w:val="20"/>
                      </w:rPr>
                      <w:t xml:space="preserve"> </w:t>
                    </w:r>
                    <w:r>
                      <w:rPr>
                        <w:rFonts w:ascii="Trebuchet MS"/>
                        <w:w w:val="120"/>
                        <w:sz w:val="20"/>
                      </w:rPr>
                      <w:t>(needle[p+1]</w:t>
                    </w:r>
                    <w:r>
                      <w:rPr>
                        <w:rFonts w:ascii="Trebuchet MS"/>
                        <w:spacing w:val="3"/>
                        <w:w w:val="120"/>
                        <w:sz w:val="20"/>
                      </w:rPr>
                      <w:t xml:space="preserve"> </w:t>
                    </w:r>
                    <w:r>
                      <w:rPr>
                        <w:rFonts w:ascii="Trebuchet MS"/>
                        <w:w w:val="120"/>
                        <w:sz w:val="20"/>
                      </w:rPr>
                      <w:t>==</w:t>
                    </w:r>
                    <w:r>
                      <w:rPr>
                        <w:rFonts w:ascii="Trebuchet MS"/>
                        <w:spacing w:val="3"/>
                        <w:w w:val="120"/>
                        <w:sz w:val="20"/>
                      </w:rPr>
                      <w:t xml:space="preserve"> </w:t>
                    </w:r>
                    <w:r>
                      <w:rPr>
                        <w:rFonts w:ascii="Trebuchet MS"/>
                        <w:w w:val="120"/>
                        <w:sz w:val="20"/>
                      </w:rPr>
                      <w:t>needle[j])</w:t>
                    </w:r>
                    <w:r>
                      <w:rPr>
                        <w:rFonts w:ascii="Trebuchet MS"/>
                        <w:spacing w:val="2"/>
                        <w:w w:val="120"/>
                        <w:sz w:val="20"/>
                      </w:rPr>
                      <w:t xml:space="preserve"> </w:t>
                    </w:r>
                    <w:r>
                      <w:rPr>
                        <w:rFonts w:ascii="Trebuchet MS"/>
                        <w:w w:val="120"/>
                        <w:sz w:val="20"/>
                      </w:rPr>
                      <w:t>{</w:t>
                    </w:r>
                  </w:p>
                  <w:p>
                    <w:pPr>
                      <w:spacing w:before="0" w:line="251" w:lineRule="exact"/>
                      <w:ind w:left="1163" w:right="0" w:firstLine="0"/>
                      <w:jc w:val="left"/>
                      <w:rPr>
                        <w:sz w:val="20"/>
                      </w:rPr>
                    </w:pPr>
                    <w:r>
                      <w:rPr>
                        <w:rFonts w:ascii="Trebuchet MS" w:eastAsia="Trebuchet MS"/>
                        <w:sz w:val="20"/>
                      </w:rPr>
                      <w:t>++p;</w:t>
                    </w:r>
                    <w:r>
                      <w:rPr>
                        <w:rFonts w:ascii="Trebuchet MS" w:eastAsia="Trebuchet MS"/>
                        <w:spacing w:val="26"/>
                        <w:sz w:val="20"/>
                      </w:rPr>
                      <w:t xml:space="preserve"> </w:t>
                    </w:r>
                    <w:r>
                      <w:rPr>
                        <w:rFonts w:ascii="Trebuchet MS" w:eastAsia="Trebuchet MS"/>
                        <w:color w:val="7F7F7F"/>
                        <w:spacing w:val="14"/>
                        <w:sz w:val="20"/>
                      </w:rPr>
                      <w:t xml:space="preserve">// </w:t>
                    </w:r>
                    <w:r>
                      <w:rPr>
                        <w:color w:val="7F7F7F"/>
                        <w:sz w:val="20"/>
                      </w:rPr>
                      <w:t>如果下一位相同，更新相同的最大前缀和最大后缀长</w:t>
                    </w:r>
                  </w:p>
                  <w:p>
                    <w:pPr>
                      <w:spacing w:before="0" w:line="230" w:lineRule="exact"/>
                      <w:ind w:left="786" w:right="0" w:firstLine="0"/>
                      <w:jc w:val="left"/>
                      <w:rPr>
                        <w:rFonts w:ascii="Trebuchet MS"/>
                        <w:sz w:val="20"/>
                      </w:rPr>
                    </w:pPr>
                    <w:r>
                      <w:rPr>
                        <w:rFonts w:ascii="Trebuchet MS"/>
                        <w:w w:val="142"/>
                        <w:sz w:val="20"/>
                      </w:rPr>
                      <w:t>}</w:t>
                    </w:r>
                  </w:p>
                  <w:p>
                    <w:pPr>
                      <w:spacing w:before="7"/>
                      <w:ind w:left="786" w:right="0" w:firstLine="0"/>
                      <w:jc w:val="left"/>
                      <w:rPr>
                        <w:rFonts w:ascii="Trebuchet MS"/>
                        <w:sz w:val="20"/>
                      </w:rPr>
                    </w:pPr>
                    <w:r>
                      <w:rPr>
                        <w:rFonts w:ascii="Trebuchet MS"/>
                        <w:w w:val="115"/>
                        <w:sz w:val="20"/>
                      </w:rPr>
                      <w:t>next[j]</w:t>
                    </w:r>
                    <w:r>
                      <w:rPr>
                        <w:rFonts w:ascii="Trebuchet MS"/>
                        <w:spacing w:val="35"/>
                        <w:w w:val="115"/>
                        <w:sz w:val="20"/>
                      </w:rPr>
                      <w:t xml:space="preserve"> </w:t>
                    </w:r>
                    <w:r>
                      <w:rPr>
                        <w:rFonts w:ascii="Trebuchet MS"/>
                        <w:w w:val="115"/>
                        <w:sz w:val="20"/>
                      </w:rPr>
                      <w:t>=</w:t>
                    </w:r>
                    <w:r>
                      <w:rPr>
                        <w:rFonts w:ascii="Trebuchet MS"/>
                        <w:spacing w:val="35"/>
                        <w:w w:val="115"/>
                        <w:sz w:val="20"/>
                      </w:rPr>
                      <w:t xml:space="preserve"> </w:t>
                    </w:r>
                    <w:r>
                      <w:rPr>
                        <w:rFonts w:ascii="Trebuchet MS"/>
                        <w:w w:val="115"/>
                        <w:sz w:val="20"/>
                      </w:rPr>
                      <w:t>p;</w:t>
                    </w:r>
                  </w:p>
                  <w:p>
                    <w:pPr>
                      <w:spacing w:before="7"/>
                      <w:ind w:left="410" w:right="0" w:firstLine="0"/>
                      <w:jc w:val="left"/>
                      <w:rPr>
                        <w:rFonts w:ascii="Trebuchet MS"/>
                        <w:sz w:val="20"/>
                      </w:rPr>
                    </w:pPr>
                    <w:r>
                      <w:rPr>
                        <w:rFonts w:ascii="Trebuchet MS"/>
                        <w:w w:val="142"/>
                        <w:sz w:val="20"/>
                      </w:rPr>
                      <w:t>}</w:t>
                    </w:r>
                  </w:p>
                  <w:p>
                    <w:pPr>
                      <w:spacing w:before="7"/>
                      <w:ind w:left="33" w:right="0" w:firstLine="0"/>
                      <w:jc w:val="left"/>
                      <w:rPr>
                        <w:rFonts w:ascii="Trebuchet MS"/>
                        <w:sz w:val="20"/>
                      </w:rPr>
                    </w:pPr>
                    <w:r>
                      <w:rPr>
                        <w:rFonts w:ascii="Trebuchet MS"/>
                        <w:w w:val="142"/>
                        <w:sz w:val="20"/>
                      </w:rPr>
                      <w:t>}</w:t>
                    </w:r>
                  </w:p>
                </w:txbxContent>
              </v:textbox>
            </v:shape>
            <w10:wrap type="none"/>
            <w10:anchorlock/>
          </v:group>
        </w:pict>
      </w:r>
    </w:p>
    <w:p>
      <w:pPr>
        <w:pStyle w:val="5"/>
        <w:spacing w:before="8"/>
        <w:rPr>
          <w:sz w:val="29"/>
        </w:rPr>
      </w:pPr>
    </w:p>
    <w:p>
      <w:pPr>
        <w:pStyle w:val="3"/>
        <w:numPr>
          <w:ilvl w:val="1"/>
          <w:numId w:val="44"/>
        </w:numPr>
        <w:tabs>
          <w:tab w:val="left" w:pos="2112"/>
        </w:tabs>
        <w:spacing w:before="66" w:after="0" w:line="240" w:lineRule="auto"/>
        <w:ind w:left="2111" w:right="0" w:hanging="667"/>
        <w:jc w:val="left"/>
      </w:pPr>
      <w:bookmarkStart w:id="192" w:name="12.5 练习"/>
      <w:bookmarkEnd w:id="192"/>
      <w:bookmarkStart w:id="193" w:name="_bookmark72"/>
      <w:bookmarkEnd w:id="193"/>
      <w:bookmarkStart w:id="194" w:name="_bookmark72"/>
      <w:bookmarkEnd w:id="194"/>
      <w:r>
        <w:rPr>
          <w:color w:val="3B70B7"/>
        </w:rPr>
        <w:t>练习</w:t>
      </w:r>
    </w:p>
    <w:p>
      <w:pPr>
        <w:pStyle w:val="4"/>
        <w:spacing w:before="179"/>
        <w:rPr>
          <w:rFonts w:hint="eastAsia" w:ascii="Microsoft YaHei UI" w:eastAsia="Microsoft YaHei UI"/>
        </w:rPr>
      </w:pPr>
      <w:r>
        <w:rPr>
          <w:rFonts w:hint="eastAsia" w:ascii="Microsoft YaHei UI" w:eastAsia="Microsoft YaHei UI"/>
          <w:color w:val="3B70B7"/>
          <w:w w:val="95"/>
        </w:rPr>
        <w:t>基础难度</w:t>
      </w:r>
    </w:p>
    <w:p>
      <w:pPr>
        <w:spacing w:before="159"/>
        <w:ind w:left="1445" w:right="0" w:firstLine="0"/>
        <w:jc w:val="left"/>
        <w:rPr>
          <w:rFonts w:ascii="Times New Roman"/>
          <w:b/>
          <w:sz w:val="24"/>
        </w:rPr>
      </w:pPr>
      <w:r>
        <w:fldChar w:fldCharType="begin"/>
      </w:r>
      <w:r>
        <w:instrText xml:space="preserve"> HYPERLINK "https://leetcode.com/problems/longest-palindrome/" \h </w:instrText>
      </w:r>
      <w:r>
        <w:fldChar w:fldCharType="separate"/>
      </w:r>
      <w:r>
        <w:rPr>
          <w:rFonts w:ascii="Times New Roman"/>
          <w:b/>
          <w:color w:val="7F0000"/>
          <w:sz w:val="24"/>
        </w:rPr>
        <w:t>409.</w:t>
      </w:r>
      <w:r>
        <w:rPr>
          <w:rFonts w:ascii="Times New Roman"/>
          <w:b/>
          <w:color w:val="7F0000"/>
          <w:spacing w:val="18"/>
          <w:sz w:val="24"/>
        </w:rPr>
        <w:t xml:space="preserve"> </w:t>
      </w:r>
      <w:r>
        <w:rPr>
          <w:rFonts w:ascii="Times New Roman"/>
          <w:b/>
          <w:color w:val="7F0000"/>
          <w:sz w:val="24"/>
        </w:rPr>
        <w:t>Longest</w:t>
      </w:r>
      <w:r>
        <w:rPr>
          <w:rFonts w:ascii="Times New Roman"/>
          <w:b/>
          <w:color w:val="7F0000"/>
          <w:spacing w:val="-7"/>
          <w:sz w:val="24"/>
        </w:rPr>
        <w:t xml:space="preserve"> </w:t>
      </w:r>
      <w:r>
        <w:rPr>
          <w:rFonts w:ascii="Times New Roman"/>
          <w:b/>
          <w:color w:val="7F0000"/>
          <w:sz w:val="24"/>
        </w:rPr>
        <w:t>Palindrome</w:t>
      </w:r>
      <w:r>
        <w:rPr>
          <w:rFonts w:ascii="Times New Roman"/>
          <w:b/>
          <w:color w:val="7F0000"/>
          <w:spacing w:val="-6"/>
          <w:sz w:val="24"/>
        </w:rPr>
        <w:t xml:space="preserve"> </w:t>
      </w:r>
      <w:r>
        <w:rPr>
          <w:rFonts w:ascii="Times New Roman"/>
          <w:b/>
          <w:color w:val="7F0000"/>
          <w:sz w:val="24"/>
        </w:rPr>
        <w:t>(Easy)</w:t>
      </w:r>
      <w:r>
        <w:rPr>
          <w:rFonts w:ascii="Times New Roman"/>
          <w:b/>
          <w:color w:val="7F0000"/>
          <w:sz w:val="24"/>
        </w:rPr>
        <w:fldChar w:fldCharType="end"/>
      </w:r>
    </w:p>
    <w:p>
      <w:pPr>
        <w:pStyle w:val="5"/>
        <w:spacing w:before="199"/>
        <w:ind w:left="1844"/>
      </w:pPr>
      <w:r>
        <w:rPr>
          <w:w w:val="95"/>
        </w:rPr>
        <w:t>计算一组字符可以构成的回文字符串的最大长度，可以利用其它数据结构进行辅助统计。</w:t>
      </w:r>
    </w:p>
    <w:p>
      <w:pPr>
        <w:pStyle w:val="5"/>
        <w:spacing w:before="4"/>
        <w:rPr>
          <w:sz w:val="29"/>
        </w:rPr>
      </w:pPr>
    </w:p>
    <w:p>
      <w:pPr>
        <w:pStyle w:val="4"/>
      </w:pPr>
      <w:r>
        <w:fldChar w:fldCharType="begin"/>
      </w:r>
      <w:r>
        <w:instrText xml:space="preserve"> HYPERLINK "https://leetcode.com/problems/longest-substring-without-repeating-characters/" \h </w:instrText>
      </w:r>
      <w:r>
        <w:fldChar w:fldCharType="separate"/>
      </w:r>
      <w:r>
        <w:rPr>
          <w:color w:val="7F0000"/>
        </w:rPr>
        <w:t>3.</w:t>
      </w:r>
      <w:r>
        <w:rPr>
          <w:color w:val="7F0000"/>
          <w:spacing w:val="19"/>
        </w:rPr>
        <w:t xml:space="preserve"> </w:t>
      </w:r>
      <w:r>
        <w:rPr>
          <w:color w:val="7F0000"/>
        </w:rPr>
        <w:t>Longest</w:t>
      </w:r>
      <w:r>
        <w:rPr>
          <w:color w:val="7F0000"/>
          <w:spacing w:val="-6"/>
        </w:rPr>
        <w:t xml:space="preserve"> </w:t>
      </w:r>
      <w:r>
        <w:rPr>
          <w:color w:val="7F0000"/>
        </w:rPr>
        <w:t>Substring</w:t>
      </w:r>
      <w:r>
        <w:rPr>
          <w:color w:val="7F0000"/>
          <w:spacing w:val="-5"/>
        </w:rPr>
        <w:t xml:space="preserve"> </w:t>
      </w:r>
      <w:r>
        <w:rPr>
          <w:color w:val="7F0000"/>
        </w:rPr>
        <w:t>Without</w:t>
      </w:r>
      <w:r>
        <w:rPr>
          <w:color w:val="7F0000"/>
          <w:spacing w:val="-6"/>
        </w:rPr>
        <w:t xml:space="preserve"> </w:t>
      </w:r>
      <w:r>
        <w:rPr>
          <w:color w:val="7F0000"/>
        </w:rPr>
        <w:t>Repeating</w:t>
      </w:r>
      <w:r>
        <w:rPr>
          <w:color w:val="7F0000"/>
          <w:spacing w:val="-5"/>
        </w:rPr>
        <w:t xml:space="preserve"> </w:t>
      </w:r>
      <w:r>
        <w:rPr>
          <w:color w:val="7F0000"/>
        </w:rPr>
        <w:t>Characters</w:t>
      </w:r>
      <w:r>
        <w:rPr>
          <w:color w:val="7F0000"/>
          <w:spacing w:val="-6"/>
        </w:rPr>
        <w:t xml:space="preserve"> </w:t>
      </w:r>
      <w:r>
        <w:rPr>
          <w:color w:val="7F0000"/>
        </w:rPr>
        <w:t>(Medium)</w:t>
      </w:r>
      <w:r>
        <w:rPr>
          <w:color w:val="7F0000"/>
        </w:rPr>
        <w:fldChar w:fldCharType="end"/>
      </w:r>
    </w:p>
    <w:p>
      <w:pPr>
        <w:pStyle w:val="5"/>
        <w:spacing w:before="199"/>
        <w:ind w:left="1844"/>
      </w:pPr>
      <w:r>
        <w:rPr>
          <w:w w:val="95"/>
        </w:rPr>
        <w:t>计算最长无重复子字符串，同样的，可以利用其它数据结构进行辅助统计。</w:t>
      </w:r>
    </w:p>
    <w:p>
      <w:pPr>
        <w:pStyle w:val="5"/>
        <w:rPr>
          <w:sz w:val="23"/>
        </w:rPr>
      </w:pPr>
    </w:p>
    <w:p>
      <w:pPr>
        <w:pStyle w:val="4"/>
        <w:rPr>
          <w:rFonts w:hint="eastAsia" w:ascii="Microsoft YaHei UI" w:eastAsia="Microsoft YaHei UI"/>
        </w:rPr>
      </w:pPr>
      <w:r>
        <w:rPr>
          <w:rFonts w:hint="eastAsia" w:ascii="Microsoft YaHei UI" w:eastAsia="Microsoft YaHei UI"/>
          <w:color w:val="3B70B7"/>
          <w:w w:val="95"/>
        </w:rPr>
        <w:t>进阶难度</w:t>
      </w:r>
    </w:p>
    <w:p>
      <w:pPr>
        <w:spacing w:before="159"/>
        <w:ind w:left="1445" w:right="0" w:firstLine="0"/>
        <w:jc w:val="left"/>
        <w:rPr>
          <w:rFonts w:ascii="Times New Roman"/>
          <w:b/>
          <w:sz w:val="24"/>
        </w:rPr>
      </w:pPr>
      <w:r>
        <w:fldChar w:fldCharType="begin"/>
      </w:r>
      <w:r>
        <w:instrText xml:space="preserve"> HYPERLINK "https://leetcode.com/problems/basic-calculator-iii/" \h </w:instrText>
      </w:r>
      <w:r>
        <w:fldChar w:fldCharType="separate"/>
      </w:r>
      <w:r>
        <w:rPr>
          <w:rFonts w:ascii="Times New Roman"/>
          <w:b/>
          <w:color w:val="7F0000"/>
          <w:sz w:val="24"/>
        </w:rPr>
        <w:t>772.</w:t>
      </w:r>
      <w:r>
        <w:rPr>
          <w:rFonts w:ascii="Times New Roman"/>
          <w:b/>
          <w:color w:val="7F0000"/>
          <w:spacing w:val="22"/>
          <w:sz w:val="24"/>
        </w:rPr>
        <w:t xml:space="preserve"> </w:t>
      </w:r>
      <w:r>
        <w:rPr>
          <w:rFonts w:ascii="Times New Roman"/>
          <w:b/>
          <w:color w:val="7F0000"/>
          <w:sz w:val="24"/>
        </w:rPr>
        <w:t>Basic</w:t>
      </w:r>
      <w:r>
        <w:rPr>
          <w:rFonts w:ascii="Times New Roman"/>
          <w:b/>
          <w:color w:val="7F0000"/>
          <w:spacing w:val="-4"/>
          <w:sz w:val="24"/>
        </w:rPr>
        <w:t xml:space="preserve"> </w:t>
      </w:r>
      <w:r>
        <w:rPr>
          <w:rFonts w:ascii="Times New Roman"/>
          <w:b/>
          <w:color w:val="7F0000"/>
          <w:sz w:val="24"/>
        </w:rPr>
        <w:t>Calculator</w:t>
      </w:r>
      <w:r>
        <w:rPr>
          <w:rFonts w:ascii="Times New Roman"/>
          <w:b/>
          <w:color w:val="7F0000"/>
          <w:spacing w:val="-4"/>
          <w:sz w:val="24"/>
        </w:rPr>
        <w:t xml:space="preserve"> </w:t>
      </w:r>
      <w:r>
        <w:rPr>
          <w:rFonts w:ascii="Times New Roman"/>
          <w:b/>
          <w:color w:val="7F0000"/>
          <w:sz w:val="24"/>
        </w:rPr>
        <w:t>III</w:t>
      </w:r>
      <w:r>
        <w:rPr>
          <w:rFonts w:ascii="Times New Roman"/>
          <w:b/>
          <w:color w:val="7F0000"/>
          <w:spacing w:val="-3"/>
          <w:sz w:val="24"/>
        </w:rPr>
        <w:t xml:space="preserve"> </w:t>
      </w:r>
      <w:r>
        <w:rPr>
          <w:rFonts w:ascii="Times New Roman"/>
          <w:b/>
          <w:color w:val="7F0000"/>
          <w:sz w:val="24"/>
        </w:rPr>
        <w:t>(Hard)</w:t>
      </w:r>
      <w:r>
        <w:rPr>
          <w:rFonts w:ascii="Times New Roman"/>
          <w:b/>
          <w:color w:val="7F0000"/>
          <w:sz w:val="24"/>
        </w:rPr>
        <w:fldChar w:fldCharType="end"/>
      </w:r>
    </w:p>
    <w:p>
      <w:pPr>
        <w:pStyle w:val="5"/>
        <w:spacing w:before="200"/>
        <w:ind w:left="1844"/>
      </w:pPr>
      <w:r>
        <w:rPr>
          <w:spacing w:val="-1"/>
          <w:w w:val="95"/>
        </w:rPr>
        <w:t xml:space="preserve">题目 </w:t>
      </w:r>
      <w:r>
        <w:rPr>
          <w:rFonts w:ascii="Times New Roman" w:eastAsia="Times New Roman"/>
          <w:w w:val="95"/>
        </w:rPr>
        <w:t>227</w:t>
      </w:r>
      <w:r>
        <w:rPr>
          <w:rFonts w:ascii="Times New Roman" w:eastAsia="Times New Roman"/>
          <w:spacing w:val="45"/>
          <w:w w:val="95"/>
        </w:rPr>
        <w:t xml:space="preserve"> </w:t>
      </w:r>
      <w:r>
        <w:rPr>
          <w:spacing w:val="-1"/>
          <w:w w:val="95"/>
        </w:rPr>
        <w:t xml:space="preserve">的 </w:t>
      </w:r>
      <w:r>
        <w:rPr>
          <w:rFonts w:ascii="Times New Roman" w:eastAsia="Times New Roman"/>
          <w:w w:val="95"/>
        </w:rPr>
        <w:t>follow-up</w:t>
      </w:r>
      <w:r>
        <w:rPr>
          <w:w w:val="95"/>
        </w:rPr>
        <w:t>，十分推荐练习。</w:t>
      </w:r>
    </w:p>
    <w:p>
      <w:pPr>
        <w:pStyle w:val="5"/>
        <w:spacing w:before="3"/>
        <w:rPr>
          <w:sz w:val="29"/>
        </w:rPr>
      </w:pPr>
    </w:p>
    <w:p>
      <w:pPr>
        <w:pStyle w:val="4"/>
      </w:pPr>
      <w:r>
        <w:fldChar w:fldCharType="begin"/>
      </w:r>
      <w:r>
        <w:instrText xml:space="preserve"> HYPERLINK "https://leetcode.com/problems/longest-palindromic-substring/" \h </w:instrText>
      </w:r>
      <w:r>
        <w:fldChar w:fldCharType="separate"/>
      </w:r>
      <w:r>
        <w:rPr>
          <w:color w:val="7F0000"/>
        </w:rPr>
        <w:t>5.</w:t>
      </w:r>
      <w:r>
        <w:rPr>
          <w:color w:val="7F0000"/>
          <w:spacing w:val="18"/>
        </w:rPr>
        <w:t xml:space="preserve"> </w:t>
      </w:r>
      <w:r>
        <w:rPr>
          <w:color w:val="7F0000"/>
        </w:rPr>
        <w:t>Longest</w:t>
      </w:r>
      <w:r>
        <w:rPr>
          <w:color w:val="7F0000"/>
          <w:spacing w:val="-6"/>
        </w:rPr>
        <w:t xml:space="preserve"> </w:t>
      </w:r>
      <w:r>
        <w:rPr>
          <w:color w:val="7F0000"/>
        </w:rPr>
        <w:t>Palindromic</w:t>
      </w:r>
      <w:r>
        <w:rPr>
          <w:color w:val="7F0000"/>
          <w:spacing w:val="-6"/>
        </w:rPr>
        <w:t xml:space="preserve"> </w:t>
      </w:r>
      <w:r>
        <w:rPr>
          <w:color w:val="7F0000"/>
        </w:rPr>
        <w:t>Substring</w:t>
      </w:r>
      <w:r>
        <w:rPr>
          <w:color w:val="7F0000"/>
          <w:spacing w:val="-7"/>
        </w:rPr>
        <w:t xml:space="preserve"> </w:t>
      </w:r>
      <w:r>
        <w:rPr>
          <w:color w:val="7F0000"/>
        </w:rPr>
        <w:t>(Medium)</w:t>
      </w:r>
      <w:r>
        <w:rPr>
          <w:color w:val="7F0000"/>
        </w:rPr>
        <w:fldChar w:fldCharType="end"/>
      </w:r>
    </w:p>
    <w:p>
      <w:pPr>
        <w:pStyle w:val="5"/>
        <w:spacing w:before="200" w:line="302" w:lineRule="auto"/>
        <w:ind w:left="1445" w:right="283" w:firstLine="398"/>
        <w:jc w:val="both"/>
      </w:pPr>
      <w:r>
        <w:rPr>
          <w:w w:val="95"/>
        </w:rPr>
        <w:t>类似于我们讲过的子序列问题，子数组或子字符串问题常常也可以用动态规划来解决。先使</w:t>
      </w:r>
      <w:r>
        <w:rPr>
          <w:spacing w:val="60"/>
          <w:w w:val="95"/>
        </w:rPr>
        <w:t xml:space="preserve"> </w:t>
      </w:r>
      <w:r>
        <w:rPr>
          <w:spacing w:val="-1"/>
          <w:w w:val="95"/>
        </w:rPr>
        <w:t xml:space="preserve">用动态规划写出一个 </w:t>
      </w:r>
      <w:r>
        <w:rPr>
          <w:rFonts w:ascii="Times New Roman" w:hAnsi="Times New Roman" w:eastAsia="Times New Roman"/>
          <w:i/>
          <w:w w:val="95"/>
        </w:rPr>
        <w:t>O</w:t>
      </w:r>
      <w:r>
        <w:rPr>
          <w:rFonts w:ascii="Cambria" w:hAnsi="Cambria" w:eastAsia="Cambria"/>
          <w:w w:val="95"/>
        </w:rPr>
        <w:t>(</w:t>
      </w:r>
      <w:r>
        <w:rPr>
          <w:rFonts w:ascii="Times New Roman" w:hAnsi="Times New Roman" w:eastAsia="Times New Roman"/>
          <w:i/>
          <w:w w:val="95"/>
        </w:rPr>
        <w:t>n</w:t>
      </w:r>
      <w:r>
        <w:rPr>
          <w:rFonts w:ascii="Times New Roman" w:hAnsi="Times New Roman" w:eastAsia="Times New Roman"/>
          <w:w w:val="95"/>
          <w:vertAlign w:val="superscript"/>
        </w:rPr>
        <w:t>2</w:t>
      </w:r>
      <w:r>
        <w:rPr>
          <w:rFonts w:ascii="Cambria" w:hAnsi="Cambria" w:eastAsia="Cambria"/>
          <w:spacing w:val="8"/>
          <w:w w:val="95"/>
          <w:vertAlign w:val="baseline"/>
        </w:rPr>
        <w:t xml:space="preserve">) </w:t>
      </w:r>
      <w:r>
        <w:rPr>
          <w:w w:val="95"/>
          <w:vertAlign w:val="baseline"/>
        </w:rPr>
        <w:t xml:space="preserve">时间复杂度的算法，再搜索一下 </w:t>
      </w:r>
      <w:r>
        <w:rPr>
          <w:rFonts w:ascii="Times New Roman" w:hAnsi="Times New Roman" w:eastAsia="Times New Roman"/>
          <w:w w:val="95"/>
          <w:vertAlign w:val="baseline"/>
        </w:rPr>
        <w:t>Manacher’s</w:t>
      </w:r>
      <w:r>
        <w:rPr>
          <w:rFonts w:ascii="Times New Roman" w:hAnsi="Times New Roman" w:eastAsia="Times New Roman"/>
          <w:spacing w:val="3"/>
          <w:w w:val="95"/>
          <w:vertAlign w:val="baseline"/>
        </w:rPr>
        <w:t xml:space="preserve"> </w:t>
      </w:r>
      <w:r>
        <w:rPr>
          <w:rFonts w:ascii="Times New Roman" w:hAnsi="Times New Roman" w:eastAsia="Times New Roman"/>
          <w:w w:val="95"/>
          <w:vertAlign w:val="baseline"/>
        </w:rPr>
        <w:t>Algorithm</w:t>
      </w:r>
      <w:r>
        <w:rPr>
          <w:w w:val="95"/>
          <w:vertAlign w:val="baseline"/>
        </w:rPr>
        <w:t xml:space="preserve">，它可以在 </w:t>
      </w:r>
      <w:r>
        <w:rPr>
          <w:rFonts w:ascii="Times New Roman" w:hAnsi="Times New Roman" w:eastAsia="Times New Roman"/>
          <w:i/>
          <w:w w:val="95"/>
          <w:vertAlign w:val="baseline"/>
        </w:rPr>
        <w:t>O</w:t>
      </w:r>
      <w:r>
        <w:rPr>
          <w:rFonts w:ascii="Cambria" w:hAnsi="Cambria" w:eastAsia="Cambria"/>
          <w:w w:val="95"/>
          <w:vertAlign w:val="baseline"/>
        </w:rPr>
        <w:t>(</w:t>
      </w:r>
      <w:r>
        <w:rPr>
          <w:rFonts w:ascii="Times New Roman" w:hAnsi="Times New Roman" w:eastAsia="Times New Roman"/>
          <w:i/>
          <w:w w:val="95"/>
          <w:vertAlign w:val="baseline"/>
        </w:rPr>
        <w:t>n</w:t>
      </w:r>
      <w:r>
        <w:rPr>
          <w:rFonts w:ascii="Cambria" w:hAnsi="Cambria" w:eastAsia="Cambria"/>
          <w:w w:val="95"/>
          <w:vertAlign w:val="baseline"/>
        </w:rPr>
        <w:t>)</w:t>
      </w:r>
      <w:r>
        <w:rPr>
          <w:rFonts w:ascii="Cambria" w:hAnsi="Cambria" w:eastAsia="Cambria"/>
          <w:spacing w:val="-39"/>
          <w:w w:val="95"/>
          <w:vertAlign w:val="baseline"/>
        </w:rPr>
        <w:t xml:space="preserve"> </w:t>
      </w:r>
      <w:r>
        <w:rPr>
          <w:vertAlign w:val="baseline"/>
        </w:rPr>
        <w:t>时间解决这一问题。</w:t>
      </w:r>
    </w:p>
    <w:p>
      <w:pPr>
        <w:spacing w:after="0" w:line="302" w:lineRule="auto"/>
        <w:jc w:val="both"/>
        <w:sectPr>
          <w:headerReference r:id="rId136" w:type="default"/>
          <w:footerReference r:id="rId137" w:type="default"/>
          <w:pgSz w:w="11910" w:h="16840"/>
          <w:pgMar w:top="1200" w:right="1500" w:bottom="700" w:left="340" w:header="923" w:footer="510" w:gutter="0"/>
        </w:sectPr>
      </w:pPr>
    </w:p>
    <w:p>
      <w:pPr>
        <w:pStyle w:val="2"/>
        <w:ind w:left="3293"/>
      </w:pPr>
      <w:bookmarkStart w:id="195" w:name="13 指针三剑客之一：链表"/>
      <w:bookmarkEnd w:id="195"/>
      <w:bookmarkStart w:id="196" w:name="_bookmark73"/>
      <w:bookmarkEnd w:id="196"/>
      <w:r>
        <w:rPr>
          <w:color w:val="3B70B7"/>
          <w:spacing w:val="-1"/>
        </w:rPr>
        <w:t xml:space="preserve">第 </w:t>
      </w:r>
      <w:r>
        <w:rPr>
          <w:rFonts w:ascii="Times New Roman" w:eastAsia="Times New Roman"/>
          <w:color w:val="3B70B7"/>
        </w:rPr>
        <w:t>13</w:t>
      </w:r>
      <w:r>
        <w:rPr>
          <w:rFonts w:ascii="Times New Roman" w:eastAsia="Times New Roman"/>
          <w:color w:val="3B70B7"/>
          <w:spacing w:val="-19"/>
        </w:rPr>
        <w:t xml:space="preserve"> </w:t>
      </w:r>
      <w:r>
        <w:rPr>
          <w:color w:val="3B70B7"/>
          <w:spacing w:val="8"/>
        </w:rPr>
        <w:t>章 指针三剑客之一：链表</w:t>
      </w:r>
    </w:p>
    <w:p>
      <w:pPr>
        <w:pStyle w:val="5"/>
        <w:spacing w:before="5"/>
        <w:rPr>
          <w:rFonts w:ascii="Microsoft YaHei UI"/>
          <w:b/>
          <w:sz w:val="6"/>
        </w:rPr>
      </w:pPr>
      <w:r>
        <w:drawing>
          <wp:anchor distT="0" distB="0" distL="0" distR="0" simplePos="0" relativeHeight="1024" behindDoc="0" locked="0" layoutInCell="1" allowOverlap="1">
            <wp:simplePos x="0" y="0"/>
            <wp:positionH relativeFrom="page">
              <wp:posOffset>3042920</wp:posOffset>
            </wp:positionH>
            <wp:positionV relativeFrom="paragraph">
              <wp:posOffset>95885</wp:posOffset>
            </wp:positionV>
            <wp:extent cx="1517015" cy="54610"/>
            <wp:effectExtent l="0" t="0" r="0" b="0"/>
            <wp:wrapTopAndBottom/>
            <wp:docPr id="169"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image2.png"/>
                    <pic:cNvPicPr>
                      <a:picLocks noChangeAspect="1"/>
                    </pic:cNvPicPr>
                  </pic:nvPicPr>
                  <pic:blipFill>
                    <a:blip r:embed="rId183" cstate="print"/>
                    <a:stretch>
                      <a:fillRect/>
                    </a:stretch>
                  </pic:blipFill>
                  <pic:spPr>
                    <a:xfrm>
                      <a:off x="0" y="0"/>
                      <a:ext cx="1517205" cy="54482"/>
                    </a:xfrm>
                    <a:prstGeom prst="rect">
                      <a:avLst/>
                    </a:prstGeom>
                  </pic:spPr>
                </pic:pic>
              </a:graphicData>
            </a:graphic>
          </wp:anchor>
        </w:drawing>
      </w:r>
      <w:r>
        <w:pict>
          <v:group id="_x0000_s1599" o:spid="_x0000_s1599" o:spt="203" style="position:absolute;left:0pt;margin-left:89.25pt;margin-top:41.55pt;height:59.5pt;width:416.7pt;mso-position-horizontal-relative:page;mso-wrap-distance-bottom:0pt;mso-wrap-distance-top:0pt;z-index:-15577088;mso-width-relative:page;mso-height-relative:page;" coordorigin="1786,831" coordsize="8334,1190">
            <o:lock v:ext="edit"/>
            <v:shape id="_x0000_s1600" o:spid="_x0000_s1600" style="position:absolute;left:1785;top:1035;height:985;width:8334;" fillcolor="#3B71B7" filled="t" stroked="f" coordorigin="1786,1036" coordsize="8334,985" path="m10120,2011l1786,2011,1786,2021,10120,2021,10120,2011xm10120,1036l1786,1036,1786,1046,10120,1046,10120,1036xe">
              <v:path arrowok="t"/>
              <v:fill on="t" focussize="0,0"/>
              <v:stroke on="f"/>
              <v:imagedata o:title=""/>
              <o:lock v:ext="edit"/>
            </v:shape>
            <v:rect id="_x0000_s1601" o:spid="_x0000_s1601" o:spt="1" style="position:absolute;left:1785;top:1045;height:965;width:8334;" fillcolor="#EBF0F7" filled="t" stroked="f" coordsize="21600,21600">
              <v:path/>
              <v:fill on="t" focussize="0,0"/>
              <v:stroke on="f"/>
              <v:imagedata o:title=""/>
              <o:lock v:ext="edit"/>
            </v:rect>
            <v:shape id="_x0000_s1602" o:spid="_x0000_s1602" style="position:absolute;left:5361;top:831;height:375;width:1183;" fillcolor="#3B71B7" filled="t" stroked="f" coordorigin="5362,831" coordsize="1183,375" path="m6544,897l6539,871,6525,850,6504,837,6479,831,5427,831,5401,837,5381,850,5367,871,5362,897,5362,1141,5367,1166,5381,1187,5401,1201,5427,1206,6479,1206,6504,1201,6525,1187,6539,1166,6544,1141,6544,897xe">
              <v:path arrowok="t"/>
              <v:fill on="t" focussize="0,0"/>
              <v:stroke on="f"/>
              <v:imagedata o:title=""/>
              <o:lock v:ext="edit"/>
            </v:shape>
            <v:shape id="_x0000_s1603" o:spid="_x0000_s1603" o:spt="202" type="#_x0000_t202" style="position:absolute;left:5554;top:881;height:259;width:817;" filled="f" stroked="f" coordsize="21600,21600">
              <v:path/>
              <v:fill on="f" focussize="0,0"/>
              <v:stroke on="f" joinstyle="miter"/>
              <v:imagedata o:title=""/>
              <o:lock v:ext="edit"/>
              <v:textbox inset="0mm,0mm,0mm,0mm">
                <w:txbxContent>
                  <w:p>
                    <w:pPr>
                      <w:spacing w:before="0" w:line="258" w:lineRule="exact"/>
                      <w:ind w:left="0" w:right="0" w:firstLine="0"/>
                      <w:jc w:val="left"/>
                      <w:rPr>
                        <w:rFonts w:hint="eastAsia" w:ascii="Microsoft YaHei UI" w:eastAsia="Microsoft YaHei UI"/>
                        <w:b/>
                        <w:sz w:val="20"/>
                      </w:rPr>
                    </w:pPr>
                    <w:r>
                      <w:rPr>
                        <w:rFonts w:hint="eastAsia" w:ascii="Microsoft YaHei UI" w:eastAsia="Microsoft YaHei UI"/>
                        <w:b/>
                        <w:color w:val="FFFFFF"/>
                        <w:w w:val="95"/>
                        <w:sz w:val="20"/>
                      </w:rPr>
                      <w:t>内容提要</w:t>
                    </w:r>
                  </w:p>
                </w:txbxContent>
              </v:textbox>
            </v:shape>
            <v:shape id="_x0000_s1604" o:spid="_x0000_s1604" o:spt="202" type="#_x0000_t202" style="position:absolute;left:2328;top:1323;height:572;width:1654;" filled="f" stroked="f" coordsize="21600,21600">
              <v:path/>
              <v:fill on="f" focussize="0,0"/>
              <v:stroke on="f" joinstyle="miter"/>
              <v:imagedata o:title=""/>
              <o:lock v:ext="edit"/>
              <v:textbox inset="0mm,0mm,0mm,0mm">
                <w:txbxContent>
                  <w:p>
                    <w:pPr>
                      <w:numPr>
                        <w:ilvl w:val="0"/>
                        <w:numId w:val="45"/>
                      </w:numPr>
                      <w:tabs>
                        <w:tab w:val="left" w:pos="240"/>
                      </w:tabs>
                      <w:spacing w:before="0" w:line="251" w:lineRule="exact"/>
                      <w:ind w:left="239" w:right="0" w:hanging="240"/>
                      <w:jc w:val="left"/>
                      <w:rPr>
                        <w:sz w:val="20"/>
                      </w:rPr>
                    </w:pPr>
                    <w:r>
                      <w:rPr>
                        <w:w w:val="95"/>
                        <w:sz w:val="20"/>
                      </w:rPr>
                      <w:t>数据结构介绍</w:t>
                    </w:r>
                  </w:p>
                  <w:p>
                    <w:pPr>
                      <w:numPr>
                        <w:ilvl w:val="0"/>
                        <w:numId w:val="45"/>
                      </w:numPr>
                      <w:tabs>
                        <w:tab w:val="left" w:pos="240"/>
                      </w:tabs>
                      <w:spacing w:before="66" w:line="254" w:lineRule="exact"/>
                      <w:ind w:left="239" w:right="0" w:hanging="240"/>
                      <w:jc w:val="left"/>
                      <w:rPr>
                        <w:sz w:val="20"/>
                      </w:rPr>
                    </w:pPr>
                    <w:r>
                      <w:rPr>
                        <w:w w:val="95"/>
                        <w:sz w:val="20"/>
                      </w:rPr>
                      <w:t>链表的基本操作</w:t>
                    </w:r>
                  </w:p>
                </w:txbxContent>
              </v:textbox>
            </v:shape>
            <v:shape id="_x0000_s1605" o:spid="_x0000_s1605" o:spt="202" type="#_x0000_t202" style="position:absolute;left:6411;top:1323;height:250;width:1455;" filled="f" stroked="f" coordsize="21600,21600">
              <v:path/>
              <v:fill on="f" focussize="0,0"/>
              <v:stroke on="f" joinstyle="miter"/>
              <v:imagedata o:title=""/>
              <o:lock v:ext="edit"/>
              <v:textbox inset="0mm,0mm,0mm,0mm">
                <w:txbxContent>
                  <w:p>
                    <w:pPr>
                      <w:numPr>
                        <w:ilvl w:val="0"/>
                        <w:numId w:val="46"/>
                      </w:numPr>
                      <w:tabs>
                        <w:tab w:val="left" w:pos="240"/>
                      </w:tabs>
                      <w:spacing w:before="0" w:line="249" w:lineRule="exact"/>
                      <w:ind w:left="239" w:right="0" w:hanging="240"/>
                      <w:jc w:val="left"/>
                      <w:rPr>
                        <w:sz w:val="20"/>
                      </w:rPr>
                    </w:pPr>
                    <w:r>
                      <w:rPr>
                        <w:w w:val="95"/>
                        <w:sz w:val="20"/>
                      </w:rPr>
                      <w:t>其它链表技巧</w:t>
                    </w:r>
                  </w:p>
                </w:txbxContent>
              </v:textbox>
            </v:shape>
            <w10:wrap type="topAndBottom"/>
          </v:group>
        </w:pict>
      </w:r>
    </w:p>
    <w:p>
      <w:pPr>
        <w:pStyle w:val="5"/>
        <w:spacing w:before="10"/>
        <w:rPr>
          <w:rFonts w:ascii="Microsoft YaHei UI"/>
          <w:b/>
          <w:sz w:val="29"/>
        </w:rPr>
      </w:pPr>
    </w:p>
    <w:p>
      <w:pPr>
        <w:pStyle w:val="5"/>
        <w:spacing w:before="14"/>
        <w:rPr>
          <w:rFonts w:ascii="Microsoft YaHei UI"/>
          <w:b/>
          <w:sz w:val="25"/>
        </w:rPr>
      </w:pPr>
    </w:p>
    <w:p>
      <w:pPr>
        <w:pStyle w:val="3"/>
        <w:numPr>
          <w:ilvl w:val="1"/>
          <w:numId w:val="47"/>
        </w:numPr>
        <w:tabs>
          <w:tab w:val="left" w:pos="2112"/>
        </w:tabs>
        <w:spacing w:before="1" w:after="0" w:line="240" w:lineRule="auto"/>
        <w:ind w:left="2111" w:right="0" w:hanging="667"/>
        <w:jc w:val="left"/>
      </w:pPr>
      <w:bookmarkStart w:id="197" w:name="13.1 数据结构介绍"/>
      <w:bookmarkEnd w:id="197"/>
      <w:bookmarkStart w:id="198" w:name="_bookmark74"/>
      <w:bookmarkEnd w:id="198"/>
      <w:bookmarkStart w:id="199" w:name="_bookmark74"/>
      <w:bookmarkEnd w:id="199"/>
      <w:r>
        <w:rPr>
          <w:color w:val="3B70B7"/>
        </w:rPr>
        <w:t>数据结构介绍</w:t>
      </w:r>
    </w:p>
    <w:p>
      <w:pPr>
        <w:pStyle w:val="5"/>
        <w:spacing w:before="177" w:line="302" w:lineRule="auto"/>
        <w:ind w:left="1445" w:right="145" w:firstLine="272"/>
      </w:pPr>
      <w:r>
        <w:t>（单）</w:t>
      </w:r>
      <w:r>
        <w:rPr>
          <w:u w:val="single"/>
        </w:rPr>
        <w:t>链表</w:t>
      </w:r>
      <w:r>
        <w:t>是由节点和指针构成的数据结构，每个节点存有一个值，和一个指向下一个节点</w:t>
      </w:r>
      <w:r>
        <w:rPr>
          <w:spacing w:val="1"/>
        </w:rPr>
        <w:t xml:space="preserve"> </w:t>
      </w:r>
      <w:r>
        <w:rPr>
          <w:w w:val="95"/>
        </w:rPr>
        <w:t>的指针，因此很多链表问题可以用递归来处理。不同于数组，链表并不能直接获取任意节点的值，</w:t>
      </w:r>
      <w:r>
        <w:rPr>
          <w:spacing w:val="16"/>
          <w:w w:val="95"/>
        </w:rPr>
        <w:t xml:space="preserve"> </w:t>
      </w:r>
      <w:r>
        <w:t>必须要通过指针找到该节点后才能获取其值。同理，在未遍历到链表结尾时，我们也无法知道链表的长度，除非依赖其他数据结构储存长度。</w:t>
      </w:r>
      <w:r>
        <w:rPr>
          <w:rFonts w:ascii="Times New Roman" w:eastAsia="Times New Roman"/>
        </w:rPr>
        <w:t>LeetCode</w:t>
      </w:r>
      <w:r>
        <w:rPr>
          <w:rFonts w:ascii="Times New Roman" w:eastAsia="Times New Roman"/>
          <w:spacing w:val="-2"/>
        </w:rPr>
        <w:t xml:space="preserve"> </w:t>
      </w:r>
      <w:r>
        <w:t>默认的链表表示方法如下。</w:t>
      </w:r>
    </w:p>
    <w:p>
      <w:pPr>
        <w:pStyle w:val="5"/>
        <w:spacing w:before="6"/>
        <w:rPr>
          <w:sz w:val="23"/>
        </w:rPr>
      </w:pPr>
      <w:r>
        <w:pict>
          <v:shape id="_x0000_s1606" o:spid="_x0000_s1606" o:spt="202" type="#_x0000_t202" style="position:absolute;left:0pt;margin-left:86.2pt;margin-top:17.05pt;height:66pt;width:422.9pt;mso-position-horizontal-relative:page;mso-wrap-distance-bottom:0pt;mso-wrap-distance-top:0pt;z-index:-15577088;mso-width-relative:page;mso-height-relative:page;" filled="f" stroked="t" coordsize="21600,21600">
            <v:path/>
            <v:fill on="f" focussize="0,0"/>
            <v:stroke weight="0.199212598425197pt" color="#3B70B7"/>
            <v:imagedata o:title=""/>
            <o:lock v:ext="edit"/>
            <v:textbox inset="0mm,0mm,0mm,0mm">
              <w:txbxContent>
                <w:p>
                  <w:pPr>
                    <w:pStyle w:val="5"/>
                    <w:spacing w:before="39" w:line="247" w:lineRule="auto"/>
                    <w:ind w:left="436" w:right="6434" w:hanging="377"/>
                    <w:rPr>
                      <w:rFonts w:ascii="Trebuchet MS"/>
                    </w:rPr>
                  </w:pPr>
                  <w:r>
                    <w:rPr>
                      <w:rFonts w:ascii="Trebuchet MS"/>
                      <w:color w:val="7F0000"/>
                      <w:w w:val="120"/>
                    </w:rPr>
                    <w:t>struct</w:t>
                  </w:r>
                  <w:r>
                    <w:rPr>
                      <w:rFonts w:ascii="Trebuchet MS"/>
                      <w:color w:val="7F0000"/>
                      <w:spacing w:val="9"/>
                      <w:w w:val="120"/>
                    </w:rPr>
                    <w:t xml:space="preserve"> </w:t>
                  </w:r>
                  <w:r>
                    <w:rPr>
                      <w:rFonts w:ascii="Trebuchet MS"/>
                      <w:w w:val="120"/>
                    </w:rPr>
                    <w:t>ListNode</w:t>
                  </w:r>
                  <w:r>
                    <w:rPr>
                      <w:rFonts w:ascii="Trebuchet MS"/>
                      <w:spacing w:val="10"/>
                      <w:w w:val="120"/>
                    </w:rPr>
                    <w:t xml:space="preserve"> </w:t>
                  </w:r>
                  <w:r>
                    <w:rPr>
                      <w:rFonts w:ascii="Trebuchet MS"/>
                      <w:w w:val="120"/>
                    </w:rPr>
                    <w:t>{</w:t>
                  </w:r>
                  <w:r>
                    <w:rPr>
                      <w:rFonts w:ascii="Trebuchet MS"/>
                      <w:spacing w:val="1"/>
                      <w:w w:val="120"/>
                    </w:rPr>
                    <w:t xml:space="preserve"> </w:t>
                  </w:r>
                  <w:r>
                    <w:rPr>
                      <w:rFonts w:ascii="Trebuchet MS"/>
                      <w:color w:val="7F0000"/>
                      <w:w w:val="120"/>
                    </w:rPr>
                    <w:t>int</w:t>
                  </w:r>
                  <w:r>
                    <w:rPr>
                      <w:rFonts w:ascii="Trebuchet MS"/>
                      <w:color w:val="7F0000"/>
                      <w:spacing w:val="1"/>
                      <w:w w:val="120"/>
                    </w:rPr>
                    <w:t xml:space="preserve"> </w:t>
                  </w:r>
                  <w:r>
                    <w:rPr>
                      <w:rFonts w:ascii="Trebuchet MS"/>
                      <w:w w:val="120"/>
                    </w:rPr>
                    <w:t>val;</w:t>
                  </w:r>
                  <w:r>
                    <w:rPr>
                      <w:rFonts w:ascii="Trebuchet MS"/>
                      <w:spacing w:val="1"/>
                      <w:w w:val="120"/>
                    </w:rPr>
                    <w:t xml:space="preserve"> </w:t>
                  </w:r>
                  <w:r>
                    <w:rPr>
                      <w:rFonts w:ascii="Trebuchet MS"/>
                      <w:w w:val="110"/>
                    </w:rPr>
                    <w:t>ListNode</w:t>
                  </w:r>
                  <w:r>
                    <w:rPr>
                      <w:rFonts w:ascii="Trebuchet MS"/>
                      <w:spacing w:val="35"/>
                      <w:w w:val="110"/>
                    </w:rPr>
                    <w:t xml:space="preserve"> </w:t>
                  </w:r>
                  <w:r>
                    <w:rPr>
                      <w:rFonts w:ascii="Trebuchet MS"/>
                      <w:w w:val="110"/>
                    </w:rPr>
                    <w:t>*next;</w:t>
                  </w:r>
                </w:p>
                <w:p>
                  <w:pPr>
                    <w:pStyle w:val="5"/>
                    <w:spacing w:line="232" w:lineRule="exact"/>
                    <w:ind w:left="436"/>
                    <w:rPr>
                      <w:rFonts w:ascii="Trebuchet MS"/>
                    </w:rPr>
                  </w:pPr>
                  <w:r>
                    <w:rPr>
                      <w:rFonts w:ascii="Trebuchet MS"/>
                      <w:w w:val="125"/>
                    </w:rPr>
                    <w:t>ListNode(</w:t>
                  </w:r>
                  <w:r>
                    <w:rPr>
                      <w:rFonts w:ascii="Trebuchet MS"/>
                      <w:color w:val="7F0000"/>
                      <w:w w:val="125"/>
                    </w:rPr>
                    <w:t xml:space="preserve">int </w:t>
                  </w:r>
                  <w:r>
                    <w:rPr>
                      <w:rFonts w:ascii="Trebuchet MS"/>
                      <w:w w:val="125"/>
                    </w:rPr>
                    <w:t>x)</w:t>
                  </w:r>
                  <w:r>
                    <w:rPr>
                      <w:rFonts w:ascii="Trebuchet MS"/>
                      <w:spacing w:val="1"/>
                      <w:w w:val="125"/>
                    </w:rPr>
                    <w:t xml:space="preserve"> </w:t>
                  </w:r>
                  <w:r>
                    <w:rPr>
                      <w:rFonts w:ascii="Trebuchet MS"/>
                      <w:w w:val="125"/>
                    </w:rPr>
                    <w:t>: val(x),</w:t>
                  </w:r>
                  <w:r>
                    <w:rPr>
                      <w:rFonts w:ascii="Trebuchet MS"/>
                      <w:spacing w:val="1"/>
                      <w:w w:val="125"/>
                    </w:rPr>
                    <w:t xml:space="preserve"> </w:t>
                  </w:r>
                  <w:r>
                    <w:rPr>
                      <w:rFonts w:ascii="Trebuchet MS"/>
                      <w:w w:val="125"/>
                    </w:rPr>
                    <w:t>next(nullptr)</w:t>
                  </w:r>
                  <w:r>
                    <w:rPr>
                      <w:rFonts w:ascii="Trebuchet MS"/>
                      <w:spacing w:val="1"/>
                      <w:w w:val="125"/>
                    </w:rPr>
                    <w:t xml:space="preserve"> </w:t>
                  </w:r>
                  <w:r>
                    <w:rPr>
                      <w:rFonts w:ascii="Trebuchet MS"/>
                      <w:w w:val="125"/>
                    </w:rPr>
                    <w:t>{}</w:t>
                  </w:r>
                </w:p>
                <w:p>
                  <w:pPr>
                    <w:pStyle w:val="5"/>
                    <w:spacing w:before="7"/>
                    <w:ind w:left="59"/>
                    <w:rPr>
                      <w:rFonts w:ascii="Trebuchet MS"/>
                    </w:rPr>
                  </w:pPr>
                  <w:r>
                    <w:rPr>
                      <w:rFonts w:ascii="Trebuchet MS"/>
                      <w:w w:val="140"/>
                    </w:rPr>
                    <w:t>};</w:t>
                  </w:r>
                </w:p>
              </w:txbxContent>
            </v:textbox>
            <w10:wrap type="topAndBottom"/>
          </v:shape>
        </w:pict>
      </w:r>
    </w:p>
    <w:p>
      <w:pPr>
        <w:pStyle w:val="5"/>
        <w:spacing w:before="149" w:line="302" w:lineRule="auto"/>
        <w:ind w:left="1445" w:right="283" w:firstLine="398"/>
        <w:jc w:val="both"/>
      </w:pPr>
      <w:r>
        <w:rPr>
          <w:w w:val="95"/>
        </w:rPr>
        <w:t>由于在进行链表操作时，尤其是删除节点时，经常会因为对当前节点进行操作而导致内存或</w:t>
      </w:r>
      <w:r>
        <w:rPr>
          <w:spacing w:val="60"/>
          <w:w w:val="95"/>
        </w:rPr>
        <w:t xml:space="preserve"> </w:t>
      </w:r>
      <w:r>
        <w:rPr>
          <w:w w:val="95"/>
        </w:rPr>
        <w:t>指针出现问题。有两个小技巧可以解决这个问题：一是尽量处理当前节点的下一个节点而非当前</w:t>
      </w:r>
      <w:r>
        <w:rPr>
          <w:spacing w:val="78"/>
          <w:w w:val="95"/>
        </w:rPr>
        <w:t xml:space="preserve"> </w:t>
      </w:r>
      <w:r>
        <w:rPr>
          <w:spacing w:val="3"/>
          <w:w w:val="95"/>
        </w:rPr>
        <w:t>节点本身，二是建立一个虚拟节点</w:t>
      </w:r>
      <w:r>
        <w:rPr>
          <w:rFonts w:ascii="Times New Roman" w:eastAsia="Times New Roman"/>
          <w:w w:val="95"/>
        </w:rPr>
        <w:t>(dummy</w:t>
      </w:r>
      <w:r>
        <w:rPr>
          <w:rFonts w:ascii="Times New Roman" w:eastAsia="Times New Roman"/>
          <w:spacing w:val="49"/>
        </w:rPr>
        <w:t xml:space="preserve">  </w:t>
      </w:r>
      <w:r>
        <w:rPr>
          <w:rFonts w:ascii="Times New Roman" w:eastAsia="Times New Roman"/>
          <w:w w:val="95"/>
        </w:rPr>
        <w:t>node)</w:t>
      </w:r>
      <w:r>
        <w:rPr>
          <w:w w:val="95"/>
        </w:rPr>
        <w:t>，使其指向当前链表的头节点，这样即使原链表</w:t>
      </w:r>
      <w:r>
        <w:rPr>
          <w:spacing w:val="-3"/>
          <w:w w:val="95"/>
        </w:rPr>
        <w:t xml:space="preserve">所有节点全被删除，也会有一个 </w:t>
      </w:r>
      <w:r>
        <w:rPr>
          <w:rFonts w:ascii="Times New Roman" w:eastAsia="Times New Roman"/>
          <w:w w:val="95"/>
        </w:rPr>
        <w:t>dummy</w:t>
      </w:r>
      <w:r>
        <w:rPr>
          <w:rFonts w:ascii="Times New Roman" w:eastAsia="Times New Roman"/>
          <w:spacing w:val="7"/>
          <w:w w:val="95"/>
        </w:rPr>
        <w:t xml:space="preserve"> </w:t>
      </w:r>
      <w:r>
        <w:rPr>
          <w:spacing w:val="-7"/>
          <w:w w:val="95"/>
        </w:rPr>
        <w:t xml:space="preserve">存在，返回 </w:t>
      </w:r>
      <w:r>
        <w:rPr>
          <w:rFonts w:ascii="Times New Roman" w:eastAsia="Times New Roman"/>
          <w:w w:val="95"/>
        </w:rPr>
        <w:t>dummy-&gt;next</w:t>
      </w:r>
      <w:r>
        <w:rPr>
          <w:rFonts w:ascii="Times New Roman" w:eastAsia="Times New Roman"/>
          <w:spacing w:val="7"/>
          <w:w w:val="95"/>
        </w:rPr>
        <w:t xml:space="preserve"> </w:t>
      </w:r>
      <w:r>
        <w:rPr>
          <w:w w:val="95"/>
        </w:rPr>
        <w:t>即可。</w:t>
      </w:r>
    </w:p>
    <w:p>
      <w:pPr>
        <w:pStyle w:val="5"/>
        <w:spacing w:line="301" w:lineRule="exact"/>
        <w:ind w:left="1445"/>
      </w:pPr>
      <w:r>
        <w:pict>
          <v:shape id="_x0000_s1607" o:spid="_x0000_s1607" o:spt="202" type="#_x0000_t202" style="position:absolute;left:0pt;margin-left:72.6pt;margin-top:-2.9pt;height:7pt;width:9.7pt;mso-position-horizontal-relative:page;z-index:15882240;mso-width-relative:page;mso-height-relative:page;" filled="f" stroked="f" coordsize="21600,21600">
            <v:path/>
            <v:fill on="f" focussize="0,0"/>
            <v:stroke on="f" joinstyle="miter"/>
            <v:imagedata o:title=""/>
            <o:lock v:ext="edit"/>
            <v:textbox inset="0mm,0mm,0mm,0mm">
              <w:txbxContent>
                <w:p>
                  <w:pPr>
                    <w:spacing w:before="0" w:line="135" w:lineRule="exact"/>
                    <w:ind w:left="0" w:right="0" w:firstLine="0"/>
                    <w:jc w:val="left"/>
                    <w:rPr>
                      <w:rFonts w:ascii="Times New Roman"/>
                      <w:sz w:val="14"/>
                    </w:rPr>
                  </w:pPr>
                  <w:r>
                    <w:rPr>
                      <w:rFonts w:ascii="Times New Roman"/>
                      <w:color w:val="FF1919"/>
                      <w:w w:val="138"/>
                      <w:sz w:val="14"/>
                    </w:rPr>
                    <w:t></w:t>
                  </w:r>
                </w:p>
              </w:txbxContent>
            </v:textbox>
          </v:shape>
        </w:pict>
      </w:r>
      <w:r>
        <w:rPr>
          <w:rFonts w:hint="eastAsia" w:ascii="Microsoft YaHei UI" w:eastAsia="Microsoft YaHei UI"/>
          <w:b/>
          <w:color w:val="FF8617"/>
          <w:w w:val="95"/>
        </w:rPr>
        <w:t>注意</w:t>
      </w:r>
      <w:r>
        <w:rPr>
          <w:rFonts w:hint="eastAsia" w:ascii="Microsoft YaHei UI" w:eastAsia="Microsoft YaHei UI"/>
          <w:b/>
          <w:color w:val="FF8617"/>
          <w:spacing w:val="67"/>
        </w:rPr>
        <w:t xml:space="preserve">  </w:t>
      </w:r>
      <w:r>
        <w:rPr>
          <w:spacing w:val="3"/>
          <w:w w:val="95"/>
        </w:rPr>
        <w:t xml:space="preserve">一般来说，算法题不需要删除内存。在刷 </w:t>
      </w:r>
      <w:r>
        <w:rPr>
          <w:rFonts w:ascii="Times New Roman" w:eastAsia="Times New Roman"/>
          <w:w w:val="95"/>
        </w:rPr>
        <w:t>LeetCode</w:t>
      </w:r>
      <w:r>
        <w:rPr>
          <w:rFonts w:ascii="Times New Roman" w:eastAsia="Times New Roman"/>
          <w:spacing w:val="104"/>
        </w:rPr>
        <w:t xml:space="preserve"> </w:t>
      </w:r>
      <w:r>
        <w:rPr>
          <w:w w:val="95"/>
        </w:rPr>
        <w:t>的时候，如果想要删除一个节点，可以</w:t>
      </w:r>
    </w:p>
    <w:p>
      <w:pPr>
        <w:pStyle w:val="5"/>
        <w:spacing w:before="21" w:line="302" w:lineRule="auto"/>
        <w:ind w:left="1445" w:right="283"/>
      </w:pPr>
      <w:r>
        <w:rPr>
          <w:w w:val="95"/>
        </w:rPr>
        <w:t>直接进行指针操作而无需回收内存。实际做软件工程时，对于无用的内存，笔者建议尽量显式回</w:t>
      </w:r>
      <w:r>
        <w:rPr>
          <w:spacing w:val="68"/>
          <w:w w:val="95"/>
        </w:rPr>
        <w:t xml:space="preserve"> </w:t>
      </w:r>
      <w:bookmarkStart w:id="200" w:name="_bookmark75"/>
      <w:bookmarkEnd w:id="200"/>
      <w:bookmarkStart w:id="201" w:name="13.2 链表的基本操作"/>
      <w:bookmarkEnd w:id="201"/>
      <w:r>
        <w:t>收，或利用智能指针。</w:t>
      </w:r>
    </w:p>
    <w:p>
      <w:pPr>
        <w:pStyle w:val="5"/>
        <w:spacing w:before="11"/>
        <w:rPr>
          <w:sz w:val="23"/>
        </w:rPr>
      </w:pPr>
    </w:p>
    <w:p>
      <w:pPr>
        <w:pStyle w:val="3"/>
        <w:numPr>
          <w:ilvl w:val="1"/>
          <w:numId w:val="47"/>
        </w:numPr>
        <w:tabs>
          <w:tab w:val="left" w:pos="2112"/>
        </w:tabs>
        <w:spacing w:before="0" w:after="0" w:line="240" w:lineRule="auto"/>
        <w:ind w:left="2111" w:right="0" w:hanging="667"/>
        <w:jc w:val="left"/>
      </w:pPr>
      <w:r>
        <w:rPr>
          <w:color w:val="3B70B7"/>
        </w:rPr>
        <w:t>链表的基本操作</w:t>
      </w:r>
    </w:p>
    <w:p>
      <w:pPr>
        <w:pStyle w:val="4"/>
        <w:spacing w:before="260"/>
      </w:pPr>
      <w:r>
        <w:fldChar w:fldCharType="begin"/>
      </w:r>
      <w:r>
        <w:instrText xml:space="preserve"> HYPERLINK "https://leetcode.com/problems/reverse-linked-list/" \h </w:instrText>
      </w:r>
      <w:r>
        <w:fldChar w:fldCharType="separate"/>
      </w:r>
      <w:r>
        <w:rPr>
          <w:color w:val="7F0000"/>
        </w:rPr>
        <w:t>206.</w:t>
      </w:r>
      <w:r>
        <w:rPr>
          <w:color w:val="7F0000"/>
          <w:spacing w:val="15"/>
        </w:rPr>
        <w:t xml:space="preserve"> </w:t>
      </w:r>
      <w:r>
        <w:rPr>
          <w:color w:val="7F0000"/>
        </w:rPr>
        <w:t>Reverse</w:t>
      </w:r>
      <w:r>
        <w:rPr>
          <w:color w:val="7F0000"/>
          <w:spacing w:val="-8"/>
        </w:rPr>
        <w:t xml:space="preserve"> </w:t>
      </w:r>
      <w:r>
        <w:rPr>
          <w:color w:val="7F0000"/>
        </w:rPr>
        <w:t>Linked</w:t>
      </w:r>
      <w:r>
        <w:rPr>
          <w:color w:val="7F0000"/>
          <w:spacing w:val="-9"/>
        </w:rPr>
        <w:t xml:space="preserve"> </w:t>
      </w:r>
      <w:r>
        <w:rPr>
          <w:color w:val="7F0000"/>
        </w:rPr>
        <w:t>List</w:t>
      </w:r>
      <w:r>
        <w:rPr>
          <w:color w:val="7F0000"/>
          <w:spacing w:val="-8"/>
        </w:rPr>
        <w:t xml:space="preserve"> </w:t>
      </w:r>
      <w:r>
        <w:rPr>
          <w:color w:val="7F0000"/>
        </w:rPr>
        <w:t>(Easy)</w:t>
      </w:r>
      <w:r>
        <w:rPr>
          <w:color w:val="7F0000"/>
        </w:rPr>
        <w:fldChar w:fldCharType="end"/>
      </w:r>
    </w:p>
    <w:p>
      <w:pPr>
        <w:spacing w:before="149"/>
        <w:ind w:left="1445" w:right="0" w:firstLine="0"/>
        <w:jc w:val="left"/>
        <w:rPr>
          <w:rFonts w:hint="eastAsia" w:ascii="Microsoft YaHei UI" w:eastAsia="Microsoft YaHei UI"/>
          <w:b/>
          <w:sz w:val="24"/>
        </w:rPr>
      </w:pPr>
      <w:r>
        <w:rPr>
          <w:rFonts w:hint="eastAsia" w:ascii="Microsoft YaHei UI" w:eastAsia="Microsoft YaHei UI"/>
          <w:b/>
          <w:color w:val="3B70B7"/>
          <w:w w:val="95"/>
          <w:sz w:val="24"/>
        </w:rPr>
        <w:t>题目描述</w:t>
      </w:r>
    </w:p>
    <w:p>
      <w:pPr>
        <w:pStyle w:val="5"/>
        <w:spacing w:before="129"/>
        <w:ind w:left="1844"/>
      </w:pPr>
      <w:r>
        <w:rPr>
          <w:w w:val="95"/>
        </w:rPr>
        <w:t>翻转一个链表。</w:t>
      </w:r>
    </w:p>
    <w:p>
      <w:pPr>
        <w:pStyle w:val="5"/>
        <w:spacing w:before="12"/>
        <w:rPr>
          <w:sz w:val="22"/>
        </w:rPr>
      </w:pPr>
    </w:p>
    <w:p>
      <w:pPr>
        <w:pStyle w:val="4"/>
        <w:rPr>
          <w:rFonts w:hint="eastAsia" w:ascii="Microsoft YaHei UI" w:eastAsia="Microsoft YaHei UI"/>
        </w:rPr>
      </w:pPr>
      <w:r>
        <w:rPr>
          <w:rFonts w:hint="eastAsia" w:ascii="Microsoft YaHei UI" w:eastAsia="Microsoft YaHei UI"/>
          <w:color w:val="3B70B7"/>
          <w:w w:val="95"/>
        </w:rPr>
        <w:t>输入输出样例</w:t>
      </w:r>
    </w:p>
    <w:p>
      <w:pPr>
        <w:pStyle w:val="5"/>
        <w:spacing w:before="130"/>
        <w:ind w:left="1844"/>
      </w:pPr>
      <w:r>
        <w:rPr>
          <w:w w:val="95"/>
        </w:rPr>
        <w:t>输入一个链表，输出该链表翻转后的结果。</w:t>
      </w:r>
    </w:p>
    <w:p>
      <w:pPr>
        <w:pStyle w:val="5"/>
        <w:spacing w:before="8"/>
        <w:rPr>
          <w:sz w:val="28"/>
        </w:rPr>
      </w:pPr>
      <w:r>
        <w:pict>
          <v:shape id="_x0000_s1608" o:spid="_x0000_s1608" o:spt="202" type="#_x0000_t202" style="position:absolute;left:0pt;margin-left:86.2pt;margin-top:20.35pt;height:30.1pt;width:422.9pt;mso-position-horizontal-relative:page;mso-wrap-distance-bottom:0pt;mso-wrap-distance-top:0pt;z-index:-15576064;mso-width-relative:page;mso-height-relative:page;" filled="f" stroked="t" coordsize="21600,21600">
            <v:path/>
            <v:fill on="f" focussize="0,0"/>
            <v:stroke weight="0.199212598425197pt" color="#3B70B7"/>
            <v:imagedata o:title=""/>
            <o:lock v:ext="edit"/>
            <v:textbox inset="0mm,0mm,0mm,0mm">
              <w:txbxContent>
                <w:p>
                  <w:pPr>
                    <w:pStyle w:val="5"/>
                    <w:spacing w:before="39" w:line="247" w:lineRule="auto"/>
                    <w:ind w:left="59" w:right="5085"/>
                    <w:rPr>
                      <w:rFonts w:ascii="Trebuchet MS"/>
                    </w:rPr>
                  </w:pPr>
                  <w:r>
                    <w:rPr>
                      <w:rFonts w:ascii="Trebuchet MS"/>
                      <w:w w:val="115"/>
                    </w:rPr>
                    <w:t>Input:</w:t>
                  </w:r>
                  <w:r>
                    <w:rPr>
                      <w:rFonts w:ascii="Trebuchet MS"/>
                      <w:spacing w:val="1"/>
                      <w:w w:val="115"/>
                    </w:rPr>
                    <w:t xml:space="preserve"> </w:t>
                  </w:r>
                  <w:r>
                    <w:rPr>
                      <w:rFonts w:ascii="Trebuchet MS"/>
                      <w:w w:val="115"/>
                    </w:rPr>
                    <w:t>1-&gt;2-&gt;3-&gt;4-&gt;5-&gt;nullptr</w:t>
                  </w:r>
                  <w:r>
                    <w:rPr>
                      <w:rFonts w:ascii="Trebuchet MS"/>
                      <w:spacing w:val="-67"/>
                      <w:w w:val="115"/>
                    </w:rPr>
                    <w:t xml:space="preserve"> </w:t>
                  </w:r>
                  <w:r>
                    <w:rPr>
                      <w:rFonts w:ascii="Trebuchet MS"/>
                      <w:w w:val="110"/>
                    </w:rPr>
                    <w:t>Output:</w:t>
                  </w:r>
                  <w:r>
                    <w:rPr>
                      <w:rFonts w:ascii="Trebuchet MS"/>
                      <w:spacing w:val="60"/>
                      <w:w w:val="110"/>
                    </w:rPr>
                    <w:t xml:space="preserve"> </w:t>
                  </w:r>
                  <w:r>
                    <w:rPr>
                      <w:rFonts w:ascii="Trebuchet MS"/>
                      <w:w w:val="110"/>
                    </w:rPr>
                    <w:t>5-&gt;4-&gt;3-&gt;2-&gt;1-&gt;nullptr</w:t>
                  </w:r>
                </w:p>
              </w:txbxContent>
            </v:textbox>
            <w10:wrap type="topAndBottom"/>
          </v:shape>
        </w:pict>
      </w:r>
    </w:p>
    <w:p>
      <w:pPr>
        <w:spacing w:after="0"/>
        <w:rPr>
          <w:sz w:val="28"/>
        </w:rPr>
        <w:sectPr>
          <w:headerReference r:id="rId138" w:type="default"/>
          <w:footerReference r:id="rId139" w:type="default"/>
          <w:pgSz w:w="11910" w:h="16840"/>
          <w:pgMar w:top="1340" w:right="1500" w:bottom="280" w:left="340" w:header="0" w:footer="0" w:gutter="0"/>
        </w:sectPr>
      </w:pPr>
    </w:p>
    <w:p>
      <w:pPr>
        <w:pStyle w:val="5"/>
        <w:rPr>
          <w:sz w:val="12"/>
        </w:rPr>
      </w:pPr>
    </w:p>
    <w:p>
      <w:pPr>
        <w:pStyle w:val="4"/>
        <w:spacing w:before="32"/>
        <w:rPr>
          <w:rFonts w:hint="eastAsia" w:ascii="Microsoft YaHei UI" w:eastAsia="Microsoft YaHei UI"/>
        </w:rPr>
      </w:pPr>
      <w:r>
        <w:rPr>
          <w:rFonts w:hint="eastAsia" w:ascii="Microsoft YaHei UI" w:eastAsia="Microsoft YaHei UI"/>
          <w:color w:val="3B70B7"/>
          <w:w w:val="95"/>
        </w:rPr>
        <w:t>题解</w:t>
      </w:r>
    </w:p>
    <w:p>
      <w:pPr>
        <w:pStyle w:val="5"/>
        <w:spacing w:before="129" w:line="302" w:lineRule="auto"/>
        <w:ind w:left="1445" w:right="283" w:firstLine="398"/>
      </w:pPr>
      <w:r>
        <w:rPr>
          <w:w w:val="95"/>
        </w:rPr>
        <w:t>链表翻转是非常基础也一定要掌握的技能。我们提供了两种写法——递归和非递归，且我们</w:t>
      </w:r>
      <w:r>
        <w:rPr>
          <w:spacing w:val="50"/>
          <w:w w:val="95"/>
        </w:rPr>
        <w:t xml:space="preserve"> </w:t>
      </w:r>
      <w:r>
        <w:t>建议你同时掌握这两种写法。</w:t>
      </w:r>
    </w:p>
    <w:p>
      <w:pPr>
        <w:pStyle w:val="5"/>
        <w:ind w:left="1844"/>
      </w:pPr>
      <w:r>
        <w:pict>
          <v:shape id="_x0000_s1609" o:spid="_x0000_s1609" o:spt="202" type="#_x0000_t202" style="position:absolute;left:0pt;margin-left:86.2pt;margin-top:17.05pt;height:101.85pt;width:422.9pt;mso-position-horizontal-relative:page;mso-wrap-distance-bottom:0pt;mso-wrap-distance-top:0pt;z-index:-15575040;mso-width-relative:page;mso-height-relative:page;" filled="f" stroked="t" coordsize="21600,21600">
            <v:path/>
            <v:fill on="f" focussize="0,0"/>
            <v:stroke weight="0.199212598425197pt" color="#3B70B7"/>
            <v:imagedata o:title=""/>
            <o:lock v:ext="edit"/>
            <v:textbox inset="0mm,0mm,0mm,0mm">
              <w:txbxContent>
                <w:p>
                  <w:pPr>
                    <w:pStyle w:val="5"/>
                    <w:spacing w:before="39" w:line="247" w:lineRule="auto"/>
                    <w:ind w:left="436" w:right="1794" w:hanging="377"/>
                    <w:rPr>
                      <w:rFonts w:ascii="Trebuchet MS"/>
                    </w:rPr>
                  </w:pPr>
                  <w:r>
                    <w:rPr>
                      <w:rFonts w:ascii="Trebuchet MS"/>
                      <w:w w:val="115"/>
                    </w:rPr>
                    <w:t>ListNode*</w:t>
                  </w:r>
                  <w:r>
                    <w:rPr>
                      <w:rFonts w:ascii="Trebuchet MS"/>
                      <w:spacing w:val="14"/>
                      <w:w w:val="115"/>
                    </w:rPr>
                    <w:t xml:space="preserve"> </w:t>
                  </w:r>
                  <w:r>
                    <w:rPr>
                      <w:rFonts w:ascii="Trebuchet MS"/>
                      <w:w w:val="115"/>
                    </w:rPr>
                    <w:t>reverseList(ListNode*</w:t>
                  </w:r>
                  <w:r>
                    <w:rPr>
                      <w:rFonts w:ascii="Trebuchet MS"/>
                      <w:spacing w:val="15"/>
                      <w:w w:val="115"/>
                    </w:rPr>
                    <w:t xml:space="preserve"> </w:t>
                  </w:r>
                  <w:r>
                    <w:rPr>
                      <w:rFonts w:ascii="Trebuchet MS"/>
                      <w:w w:val="115"/>
                    </w:rPr>
                    <w:t>head,</w:t>
                  </w:r>
                  <w:r>
                    <w:rPr>
                      <w:rFonts w:ascii="Trebuchet MS"/>
                      <w:spacing w:val="15"/>
                      <w:w w:val="115"/>
                    </w:rPr>
                    <w:t xml:space="preserve"> </w:t>
                  </w:r>
                  <w:r>
                    <w:rPr>
                      <w:rFonts w:ascii="Trebuchet MS"/>
                      <w:w w:val="115"/>
                    </w:rPr>
                    <w:t>ListNode*</w:t>
                  </w:r>
                  <w:r>
                    <w:rPr>
                      <w:rFonts w:ascii="Trebuchet MS"/>
                      <w:spacing w:val="15"/>
                      <w:w w:val="115"/>
                    </w:rPr>
                    <w:t xml:space="preserve"> </w:t>
                  </w:r>
                  <w:r>
                    <w:rPr>
                      <w:rFonts w:ascii="Trebuchet MS"/>
                      <w:w w:val="115"/>
                    </w:rPr>
                    <w:t>prev=nullptr)</w:t>
                  </w:r>
                  <w:r>
                    <w:rPr>
                      <w:rFonts w:ascii="Trebuchet MS"/>
                      <w:spacing w:val="14"/>
                      <w:w w:val="115"/>
                    </w:rPr>
                    <w:t xml:space="preserve"> </w:t>
                  </w:r>
                  <w:r>
                    <w:rPr>
                      <w:rFonts w:ascii="Trebuchet MS"/>
                      <w:w w:val="115"/>
                    </w:rPr>
                    <w:t>{</w:t>
                  </w:r>
                  <w:r>
                    <w:rPr>
                      <w:rFonts w:ascii="Trebuchet MS"/>
                      <w:spacing w:val="-66"/>
                      <w:w w:val="115"/>
                    </w:rPr>
                    <w:t xml:space="preserve"> </w:t>
                  </w:r>
                  <w:r>
                    <w:rPr>
                      <w:rFonts w:ascii="Trebuchet MS"/>
                      <w:color w:val="7F0000"/>
                      <w:w w:val="130"/>
                    </w:rPr>
                    <w:t>if</w:t>
                  </w:r>
                  <w:r>
                    <w:rPr>
                      <w:rFonts w:ascii="Trebuchet MS"/>
                      <w:color w:val="7F0000"/>
                      <w:spacing w:val="25"/>
                      <w:w w:val="130"/>
                    </w:rPr>
                    <w:t xml:space="preserve"> </w:t>
                  </w:r>
                  <w:r>
                    <w:rPr>
                      <w:rFonts w:ascii="Trebuchet MS"/>
                      <w:w w:val="125"/>
                    </w:rPr>
                    <w:t>(!head)</w:t>
                  </w:r>
                  <w:r>
                    <w:rPr>
                      <w:rFonts w:ascii="Trebuchet MS"/>
                      <w:spacing w:val="28"/>
                      <w:w w:val="125"/>
                    </w:rPr>
                    <w:t xml:space="preserve"> </w:t>
                  </w:r>
                  <w:r>
                    <w:rPr>
                      <w:rFonts w:ascii="Trebuchet MS"/>
                      <w:w w:val="130"/>
                    </w:rPr>
                    <w:t>{</w:t>
                  </w:r>
                </w:p>
                <w:p>
                  <w:pPr>
                    <w:pStyle w:val="5"/>
                    <w:ind w:left="812"/>
                    <w:rPr>
                      <w:rFonts w:ascii="Trebuchet MS"/>
                    </w:rPr>
                  </w:pPr>
                  <w:r>
                    <w:rPr>
                      <w:rFonts w:ascii="Trebuchet MS"/>
                      <w:color w:val="7F0000"/>
                      <w:w w:val="110"/>
                    </w:rPr>
                    <w:t>return</w:t>
                  </w:r>
                  <w:r>
                    <w:rPr>
                      <w:rFonts w:ascii="Trebuchet MS"/>
                      <w:color w:val="7F0000"/>
                      <w:spacing w:val="46"/>
                      <w:w w:val="110"/>
                    </w:rPr>
                    <w:t xml:space="preserve"> </w:t>
                  </w:r>
                  <w:r>
                    <w:rPr>
                      <w:rFonts w:ascii="Trebuchet MS"/>
                      <w:w w:val="110"/>
                    </w:rPr>
                    <w:t>prev;</w:t>
                  </w:r>
                </w:p>
                <w:p>
                  <w:pPr>
                    <w:pStyle w:val="5"/>
                    <w:spacing w:before="7"/>
                    <w:ind w:left="436"/>
                    <w:rPr>
                      <w:rFonts w:ascii="Trebuchet MS"/>
                    </w:rPr>
                  </w:pPr>
                  <w:r>
                    <w:rPr>
                      <w:rFonts w:ascii="Trebuchet MS"/>
                      <w:w w:val="142"/>
                    </w:rPr>
                    <w:t>}</w:t>
                  </w:r>
                </w:p>
                <w:p>
                  <w:pPr>
                    <w:pStyle w:val="5"/>
                    <w:spacing w:before="7" w:line="247" w:lineRule="auto"/>
                    <w:ind w:left="436" w:right="5086"/>
                    <w:rPr>
                      <w:rFonts w:ascii="Trebuchet MS"/>
                    </w:rPr>
                  </w:pPr>
                  <w:r>
                    <w:rPr>
                      <w:rFonts w:ascii="Trebuchet MS"/>
                      <w:w w:val="105"/>
                    </w:rPr>
                    <w:t>ListNode*</w:t>
                  </w:r>
                  <w:r>
                    <w:rPr>
                      <w:rFonts w:ascii="Trebuchet MS"/>
                      <w:spacing w:val="54"/>
                      <w:w w:val="105"/>
                    </w:rPr>
                    <w:t xml:space="preserve"> </w:t>
                  </w:r>
                  <w:r>
                    <w:rPr>
                      <w:rFonts w:ascii="Trebuchet MS"/>
                      <w:w w:val="105"/>
                    </w:rPr>
                    <w:t>next</w:t>
                  </w:r>
                  <w:r>
                    <w:rPr>
                      <w:rFonts w:ascii="Trebuchet MS"/>
                      <w:spacing w:val="54"/>
                      <w:w w:val="105"/>
                    </w:rPr>
                    <w:t xml:space="preserve"> </w:t>
                  </w:r>
                  <w:r>
                    <w:rPr>
                      <w:rFonts w:ascii="Trebuchet MS"/>
                      <w:w w:val="105"/>
                    </w:rPr>
                    <w:t>=</w:t>
                  </w:r>
                  <w:r>
                    <w:rPr>
                      <w:rFonts w:ascii="Trebuchet MS"/>
                      <w:spacing w:val="54"/>
                      <w:w w:val="105"/>
                    </w:rPr>
                    <w:t xml:space="preserve"> </w:t>
                  </w:r>
                  <w:r>
                    <w:rPr>
                      <w:rFonts w:ascii="Trebuchet MS"/>
                      <w:w w:val="105"/>
                    </w:rPr>
                    <w:t>head-&gt;next;</w:t>
                  </w:r>
                  <w:r>
                    <w:rPr>
                      <w:rFonts w:ascii="Trebuchet MS"/>
                      <w:spacing w:val="-60"/>
                      <w:w w:val="105"/>
                    </w:rPr>
                    <w:t xml:space="preserve"> </w:t>
                  </w:r>
                  <w:r>
                    <w:rPr>
                      <w:rFonts w:ascii="Trebuchet MS"/>
                      <w:w w:val="105"/>
                    </w:rPr>
                    <w:t>head-&gt;next</w:t>
                  </w:r>
                  <w:r>
                    <w:rPr>
                      <w:rFonts w:ascii="Trebuchet MS"/>
                      <w:spacing w:val="41"/>
                      <w:w w:val="105"/>
                    </w:rPr>
                    <w:t xml:space="preserve"> </w:t>
                  </w:r>
                  <w:r>
                    <w:rPr>
                      <w:rFonts w:ascii="Trebuchet MS"/>
                      <w:w w:val="105"/>
                    </w:rPr>
                    <w:t>=</w:t>
                  </w:r>
                  <w:r>
                    <w:rPr>
                      <w:rFonts w:ascii="Trebuchet MS"/>
                      <w:spacing w:val="42"/>
                      <w:w w:val="105"/>
                    </w:rPr>
                    <w:t xml:space="preserve"> </w:t>
                  </w:r>
                  <w:r>
                    <w:rPr>
                      <w:rFonts w:ascii="Trebuchet MS"/>
                      <w:w w:val="105"/>
                    </w:rPr>
                    <w:t>prev;</w:t>
                  </w:r>
                </w:p>
                <w:p>
                  <w:pPr>
                    <w:pStyle w:val="5"/>
                    <w:ind w:left="436"/>
                    <w:rPr>
                      <w:rFonts w:ascii="Trebuchet MS"/>
                    </w:rPr>
                  </w:pPr>
                  <w:r>
                    <w:rPr>
                      <w:rFonts w:ascii="Trebuchet MS"/>
                      <w:color w:val="7F0000"/>
                      <w:w w:val="115"/>
                    </w:rPr>
                    <w:t>return</w:t>
                  </w:r>
                  <w:r>
                    <w:rPr>
                      <w:rFonts w:ascii="Trebuchet MS"/>
                      <w:color w:val="7F0000"/>
                      <w:spacing w:val="19"/>
                      <w:w w:val="115"/>
                    </w:rPr>
                    <w:t xml:space="preserve"> </w:t>
                  </w:r>
                  <w:r>
                    <w:rPr>
                      <w:rFonts w:ascii="Trebuchet MS"/>
                      <w:w w:val="115"/>
                    </w:rPr>
                    <w:t>reverseList(next,</w:t>
                  </w:r>
                  <w:r>
                    <w:rPr>
                      <w:rFonts w:ascii="Trebuchet MS"/>
                      <w:spacing w:val="19"/>
                      <w:w w:val="115"/>
                    </w:rPr>
                    <w:t xml:space="preserve"> </w:t>
                  </w:r>
                  <w:r>
                    <w:rPr>
                      <w:rFonts w:ascii="Trebuchet MS"/>
                      <w:w w:val="115"/>
                    </w:rPr>
                    <w:t>head);</w:t>
                  </w:r>
                </w:p>
                <w:p>
                  <w:pPr>
                    <w:pStyle w:val="5"/>
                    <w:spacing w:before="6"/>
                    <w:ind w:left="59"/>
                    <w:rPr>
                      <w:rFonts w:ascii="Trebuchet MS"/>
                    </w:rPr>
                  </w:pPr>
                  <w:r>
                    <w:rPr>
                      <w:rFonts w:ascii="Trebuchet MS"/>
                      <w:w w:val="142"/>
                    </w:rPr>
                    <w:t>}</w:t>
                  </w:r>
                </w:p>
              </w:txbxContent>
            </v:textbox>
            <w10:wrap type="topAndBottom"/>
          </v:shape>
        </w:pict>
      </w:r>
      <w:r>
        <w:rPr>
          <w:w w:val="95"/>
        </w:rPr>
        <w:t>递归的写法为：</w:t>
      </w:r>
    </w:p>
    <w:p>
      <w:pPr>
        <w:pStyle w:val="5"/>
        <w:spacing w:before="149" w:after="84"/>
        <w:ind w:left="1844"/>
      </w:pPr>
      <w:r>
        <w:rPr>
          <w:w w:val="95"/>
        </w:rPr>
        <w:t>非递归的写法为：</w:t>
      </w:r>
    </w:p>
    <w:p>
      <w:pPr>
        <w:pStyle w:val="5"/>
        <w:ind w:left="1382"/>
      </w:pPr>
      <w:r>
        <w:pict>
          <v:shape id="_x0000_s1610" o:spid="_x0000_s1610" o:spt="202" type="#_x0000_t202" style="height:125.75pt;width:422.9pt;" filled="f" stroked="t" coordsize="21600,21600">
            <v:path/>
            <v:fill on="f" focussize="0,0"/>
            <v:stroke weight="0.199212598425197pt" color="#3B70B7"/>
            <v:imagedata o:title=""/>
            <o:lock v:ext="edit"/>
            <v:textbox inset="0mm,0mm,0mm,0mm">
              <w:txbxContent>
                <w:p>
                  <w:pPr>
                    <w:pStyle w:val="5"/>
                    <w:spacing w:before="39" w:line="247" w:lineRule="auto"/>
                    <w:ind w:left="436" w:right="4309" w:hanging="377"/>
                    <w:rPr>
                      <w:rFonts w:ascii="Trebuchet MS"/>
                    </w:rPr>
                  </w:pPr>
                  <w:r>
                    <w:rPr>
                      <w:rFonts w:ascii="Trebuchet MS"/>
                      <w:w w:val="115"/>
                    </w:rPr>
                    <w:t>ListNode*</w:t>
                  </w:r>
                  <w:r>
                    <w:rPr>
                      <w:rFonts w:ascii="Trebuchet MS"/>
                      <w:spacing w:val="9"/>
                      <w:w w:val="115"/>
                    </w:rPr>
                    <w:t xml:space="preserve"> </w:t>
                  </w:r>
                  <w:r>
                    <w:rPr>
                      <w:rFonts w:ascii="Trebuchet MS"/>
                      <w:w w:val="115"/>
                    </w:rPr>
                    <w:t>reverseList(ListNode*</w:t>
                  </w:r>
                  <w:r>
                    <w:rPr>
                      <w:rFonts w:ascii="Trebuchet MS"/>
                      <w:spacing w:val="10"/>
                      <w:w w:val="115"/>
                    </w:rPr>
                    <w:t xml:space="preserve"> </w:t>
                  </w:r>
                  <w:r>
                    <w:rPr>
                      <w:rFonts w:ascii="Trebuchet MS"/>
                      <w:w w:val="115"/>
                    </w:rPr>
                    <w:t>head)</w:t>
                  </w:r>
                  <w:r>
                    <w:rPr>
                      <w:rFonts w:ascii="Trebuchet MS"/>
                      <w:spacing w:val="9"/>
                      <w:w w:val="115"/>
                    </w:rPr>
                    <w:t xml:space="preserve"> </w:t>
                  </w:r>
                  <w:r>
                    <w:rPr>
                      <w:rFonts w:ascii="Trebuchet MS"/>
                      <w:w w:val="115"/>
                    </w:rPr>
                    <w:t>{</w:t>
                  </w:r>
                  <w:r>
                    <w:rPr>
                      <w:rFonts w:ascii="Trebuchet MS"/>
                      <w:spacing w:val="-67"/>
                      <w:w w:val="115"/>
                    </w:rPr>
                    <w:t xml:space="preserve"> </w:t>
                  </w:r>
                  <w:r>
                    <w:rPr>
                      <w:rFonts w:ascii="Trebuchet MS"/>
                      <w:w w:val="115"/>
                    </w:rPr>
                    <w:t>ListNode</w:t>
                  </w:r>
                  <w:r>
                    <w:rPr>
                      <w:rFonts w:ascii="Trebuchet MS"/>
                      <w:spacing w:val="1"/>
                      <w:w w:val="115"/>
                    </w:rPr>
                    <w:t xml:space="preserve"> </w:t>
                  </w:r>
                  <w:r>
                    <w:rPr>
                      <w:rFonts w:ascii="Trebuchet MS"/>
                      <w:w w:val="115"/>
                    </w:rPr>
                    <w:t>*prev</w:t>
                  </w:r>
                  <w:r>
                    <w:rPr>
                      <w:rFonts w:ascii="Trebuchet MS"/>
                      <w:spacing w:val="1"/>
                      <w:w w:val="115"/>
                    </w:rPr>
                    <w:t xml:space="preserve"> </w:t>
                  </w:r>
                  <w:r>
                    <w:rPr>
                      <w:rFonts w:ascii="Trebuchet MS"/>
                      <w:w w:val="115"/>
                    </w:rPr>
                    <w:t>=</w:t>
                  </w:r>
                  <w:r>
                    <w:rPr>
                      <w:rFonts w:ascii="Trebuchet MS"/>
                      <w:spacing w:val="1"/>
                      <w:w w:val="115"/>
                    </w:rPr>
                    <w:t xml:space="preserve"> </w:t>
                  </w:r>
                  <w:r>
                    <w:rPr>
                      <w:rFonts w:ascii="Trebuchet MS"/>
                      <w:w w:val="115"/>
                    </w:rPr>
                    <w:t>nullptr,</w:t>
                  </w:r>
                  <w:r>
                    <w:rPr>
                      <w:rFonts w:ascii="Trebuchet MS"/>
                      <w:spacing w:val="1"/>
                      <w:w w:val="115"/>
                    </w:rPr>
                    <w:t xml:space="preserve"> </w:t>
                  </w:r>
                  <w:r>
                    <w:rPr>
                      <w:rFonts w:ascii="Trebuchet MS"/>
                      <w:w w:val="115"/>
                    </w:rPr>
                    <w:t>*next;</w:t>
                  </w:r>
                  <w:r>
                    <w:rPr>
                      <w:rFonts w:ascii="Trebuchet MS"/>
                      <w:spacing w:val="1"/>
                      <w:w w:val="115"/>
                    </w:rPr>
                    <w:t xml:space="preserve"> </w:t>
                  </w:r>
                  <w:r>
                    <w:rPr>
                      <w:rFonts w:ascii="Trebuchet MS"/>
                      <w:color w:val="7F0000"/>
                      <w:w w:val="115"/>
                    </w:rPr>
                    <w:t>while</w:t>
                  </w:r>
                  <w:r>
                    <w:rPr>
                      <w:rFonts w:ascii="Trebuchet MS"/>
                      <w:color w:val="7F0000"/>
                      <w:spacing w:val="32"/>
                      <w:w w:val="115"/>
                    </w:rPr>
                    <w:t xml:space="preserve"> </w:t>
                  </w:r>
                  <w:r>
                    <w:rPr>
                      <w:rFonts w:ascii="Trebuchet MS"/>
                      <w:w w:val="115"/>
                    </w:rPr>
                    <w:t>(head)</w:t>
                  </w:r>
                  <w:r>
                    <w:rPr>
                      <w:rFonts w:ascii="Trebuchet MS"/>
                      <w:spacing w:val="33"/>
                      <w:w w:val="115"/>
                    </w:rPr>
                    <w:t xml:space="preserve"> </w:t>
                  </w:r>
                  <w:r>
                    <w:rPr>
                      <w:rFonts w:ascii="Trebuchet MS"/>
                      <w:w w:val="115"/>
                    </w:rPr>
                    <w:t>{</w:t>
                  </w:r>
                </w:p>
                <w:p>
                  <w:pPr>
                    <w:pStyle w:val="5"/>
                    <w:spacing w:line="247" w:lineRule="auto"/>
                    <w:ind w:left="812" w:right="5756"/>
                    <w:jc w:val="both"/>
                    <w:rPr>
                      <w:rFonts w:ascii="Trebuchet MS"/>
                    </w:rPr>
                  </w:pPr>
                  <w:r>
                    <w:rPr>
                      <w:rFonts w:ascii="Trebuchet MS"/>
                      <w:w w:val="105"/>
                    </w:rPr>
                    <w:t>next = head-&gt;next;</w:t>
                  </w:r>
                  <w:r>
                    <w:rPr>
                      <w:rFonts w:ascii="Trebuchet MS"/>
                      <w:spacing w:val="1"/>
                      <w:w w:val="105"/>
                    </w:rPr>
                    <w:t xml:space="preserve"> </w:t>
                  </w:r>
                  <w:r>
                    <w:rPr>
                      <w:rFonts w:ascii="Trebuchet MS"/>
                      <w:w w:val="105"/>
                    </w:rPr>
                    <w:t>head-&gt;next = prev;</w:t>
                  </w:r>
                  <w:r>
                    <w:rPr>
                      <w:rFonts w:ascii="Trebuchet MS"/>
                      <w:spacing w:val="1"/>
                      <w:w w:val="105"/>
                    </w:rPr>
                    <w:t xml:space="preserve"> </w:t>
                  </w:r>
                  <w:r>
                    <w:rPr>
                      <w:rFonts w:ascii="Trebuchet MS"/>
                      <w:w w:val="105"/>
                    </w:rPr>
                    <w:t>prev</w:t>
                  </w:r>
                  <w:r>
                    <w:rPr>
                      <w:rFonts w:ascii="Trebuchet MS"/>
                      <w:spacing w:val="39"/>
                      <w:w w:val="105"/>
                    </w:rPr>
                    <w:t xml:space="preserve"> </w:t>
                  </w:r>
                  <w:r>
                    <w:rPr>
                      <w:rFonts w:ascii="Trebuchet MS"/>
                      <w:w w:val="105"/>
                    </w:rPr>
                    <w:t>=</w:t>
                  </w:r>
                  <w:r>
                    <w:rPr>
                      <w:rFonts w:ascii="Trebuchet MS"/>
                      <w:spacing w:val="39"/>
                      <w:w w:val="105"/>
                    </w:rPr>
                    <w:t xml:space="preserve"> </w:t>
                  </w:r>
                  <w:r>
                    <w:rPr>
                      <w:rFonts w:ascii="Trebuchet MS"/>
                      <w:w w:val="105"/>
                    </w:rPr>
                    <w:t>head;</w:t>
                  </w:r>
                </w:p>
                <w:p>
                  <w:pPr>
                    <w:pStyle w:val="5"/>
                    <w:spacing w:line="232" w:lineRule="exact"/>
                    <w:ind w:left="812"/>
                    <w:jc w:val="both"/>
                    <w:rPr>
                      <w:rFonts w:ascii="Trebuchet MS"/>
                    </w:rPr>
                  </w:pPr>
                  <w:r>
                    <w:rPr>
                      <w:rFonts w:ascii="Trebuchet MS"/>
                    </w:rPr>
                    <w:t>head</w:t>
                  </w:r>
                  <w:r>
                    <w:rPr>
                      <w:rFonts w:ascii="Trebuchet MS"/>
                      <w:spacing w:val="60"/>
                    </w:rPr>
                    <w:t xml:space="preserve"> </w:t>
                  </w:r>
                  <w:r>
                    <w:rPr>
                      <w:rFonts w:ascii="Trebuchet MS"/>
                    </w:rPr>
                    <w:t>=</w:t>
                  </w:r>
                  <w:r>
                    <w:rPr>
                      <w:rFonts w:ascii="Trebuchet MS"/>
                      <w:spacing w:val="61"/>
                    </w:rPr>
                    <w:t xml:space="preserve"> </w:t>
                  </w:r>
                  <w:r>
                    <w:rPr>
                      <w:rFonts w:ascii="Trebuchet MS"/>
                    </w:rPr>
                    <w:t>next;</w:t>
                  </w:r>
                </w:p>
                <w:p>
                  <w:pPr>
                    <w:pStyle w:val="5"/>
                    <w:spacing w:before="7"/>
                    <w:ind w:left="436"/>
                    <w:rPr>
                      <w:rFonts w:ascii="Trebuchet MS"/>
                    </w:rPr>
                  </w:pPr>
                  <w:r>
                    <w:rPr>
                      <w:rFonts w:ascii="Trebuchet MS"/>
                      <w:w w:val="142"/>
                    </w:rPr>
                    <w:t>}</w:t>
                  </w:r>
                </w:p>
                <w:p>
                  <w:pPr>
                    <w:pStyle w:val="5"/>
                    <w:spacing w:before="7"/>
                    <w:ind w:left="436"/>
                    <w:rPr>
                      <w:rFonts w:ascii="Trebuchet MS"/>
                    </w:rPr>
                  </w:pPr>
                  <w:r>
                    <w:rPr>
                      <w:rFonts w:ascii="Trebuchet MS"/>
                      <w:color w:val="7F0000"/>
                      <w:w w:val="110"/>
                    </w:rPr>
                    <w:t>return</w:t>
                  </w:r>
                  <w:r>
                    <w:rPr>
                      <w:rFonts w:ascii="Trebuchet MS"/>
                      <w:color w:val="7F0000"/>
                      <w:spacing w:val="46"/>
                      <w:w w:val="110"/>
                    </w:rPr>
                    <w:t xml:space="preserve"> </w:t>
                  </w:r>
                  <w:r>
                    <w:rPr>
                      <w:rFonts w:ascii="Trebuchet MS"/>
                      <w:w w:val="110"/>
                    </w:rPr>
                    <w:t>prev;</w:t>
                  </w:r>
                </w:p>
                <w:p>
                  <w:pPr>
                    <w:pStyle w:val="5"/>
                    <w:spacing w:before="6"/>
                    <w:ind w:left="59"/>
                    <w:rPr>
                      <w:rFonts w:ascii="Trebuchet MS"/>
                    </w:rPr>
                  </w:pPr>
                  <w:r>
                    <w:rPr>
                      <w:rFonts w:ascii="Trebuchet MS"/>
                      <w:w w:val="142"/>
                    </w:rPr>
                    <w:t>}</w:t>
                  </w:r>
                </w:p>
              </w:txbxContent>
            </v:textbox>
            <w10:wrap type="none"/>
            <w10:anchorlock/>
          </v:shape>
        </w:pict>
      </w:r>
    </w:p>
    <w:p>
      <w:pPr>
        <w:pStyle w:val="5"/>
        <w:spacing w:before="3"/>
        <w:rPr>
          <w:sz w:val="24"/>
        </w:rPr>
      </w:pPr>
    </w:p>
    <w:p>
      <w:pPr>
        <w:pStyle w:val="4"/>
        <w:spacing w:before="144"/>
      </w:pPr>
      <w:r>
        <w:fldChar w:fldCharType="begin"/>
      </w:r>
      <w:r>
        <w:instrText xml:space="preserve"> HYPERLINK "https://leetcode.com/problems/merge-two-sorted-lists/" \h </w:instrText>
      </w:r>
      <w:r>
        <w:fldChar w:fldCharType="separate"/>
      </w:r>
      <w:r>
        <w:rPr>
          <w:color w:val="7F0000"/>
        </w:rPr>
        <w:t>21.</w:t>
      </w:r>
      <w:r>
        <w:rPr>
          <w:color w:val="7F0000"/>
          <w:spacing w:val="15"/>
        </w:rPr>
        <w:t xml:space="preserve"> </w:t>
      </w:r>
      <w:r>
        <w:rPr>
          <w:color w:val="7F0000"/>
        </w:rPr>
        <w:t>Merge</w:t>
      </w:r>
      <w:r>
        <w:rPr>
          <w:color w:val="7F0000"/>
          <w:spacing w:val="-9"/>
        </w:rPr>
        <w:t xml:space="preserve"> </w:t>
      </w:r>
      <w:r>
        <w:rPr>
          <w:color w:val="7F0000"/>
        </w:rPr>
        <w:t>Two</w:t>
      </w:r>
      <w:r>
        <w:rPr>
          <w:color w:val="7F0000"/>
          <w:spacing w:val="-8"/>
        </w:rPr>
        <w:t xml:space="preserve"> </w:t>
      </w:r>
      <w:r>
        <w:rPr>
          <w:color w:val="7F0000"/>
        </w:rPr>
        <w:t>Sorted</w:t>
      </w:r>
      <w:r>
        <w:rPr>
          <w:color w:val="7F0000"/>
          <w:spacing w:val="-9"/>
        </w:rPr>
        <w:t xml:space="preserve"> </w:t>
      </w:r>
      <w:r>
        <w:rPr>
          <w:color w:val="7F0000"/>
        </w:rPr>
        <w:t>Lists</w:t>
      </w:r>
      <w:r>
        <w:rPr>
          <w:color w:val="7F0000"/>
          <w:spacing w:val="-8"/>
        </w:rPr>
        <w:t xml:space="preserve"> </w:t>
      </w:r>
      <w:r>
        <w:rPr>
          <w:color w:val="7F0000"/>
        </w:rPr>
        <w:t>(Easy)</w:t>
      </w:r>
      <w:r>
        <w:rPr>
          <w:color w:val="7F0000"/>
        </w:rPr>
        <w:fldChar w:fldCharType="end"/>
      </w:r>
    </w:p>
    <w:p>
      <w:pPr>
        <w:spacing w:before="148"/>
        <w:ind w:left="1445" w:right="0" w:firstLine="0"/>
        <w:jc w:val="left"/>
        <w:rPr>
          <w:rFonts w:hint="eastAsia" w:ascii="Microsoft YaHei UI" w:eastAsia="Microsoft YaHei UI"/>
          <w:b/>
          <w:sz w:val="24"/>
        </w:rPr>
      </w:pPr>
      <w:r>
        <w:rPr>
          <w:rFonts w:hint="eastAsia" w:ascii="Microsoft YaHei UI" w:eastAsia="Microsoft YaHei UI"/>
          <w:b/>
          <w:color w:val="3B70B7"/>
          <w:w w:val="95"/>
          <w:sz w:val="24"/>
        </w:rPr>
        <w:t>题目描述</w:t>
      </w:r>
    </w:p>
    <w:p>
      <w:pPr>
        <w:pStyle w:val="5"/>
        <w:spacing w:before="130"/>
        <w:ind w:left="1844"/>
      </w:pPr>
      <w:r>
        <w:rPr>
          <w:w w:val="95"/>
        </w:rPr>
        <w:t>给定两个增序的链表，试将其合并成一个增序的链表。</w:t>
      </w:r>
    </w:p>
    <w:p>
      <w:pPr>
        <w:pStyle w:val="5"/>
        <w:spacing w:before="12"/>
        <w:rPr>
          <w:sz w:val="22"/>
        </w:rPr>
      </w:pPr>
    </w:p>
    <w:p>
      <w:pPr>
        <w:pStyle w:val="4"/>
        <w:rPr>
          <w:rFonts w:hint="eastAsia" w:ascii="Microsoft YaHei UI" w:eastAsia="Microsoft YaHei UI"/>
        </w:rPr>
      </w:pPr>
      <w:r>
        <w:rPr>
          <w:rFonts w:hint="eastAsia" w:ascii="Microsoft YaHei UI" w:eastAsia="Microsoft YaHei UI"/>
          <w:color w:val="3B70B7"/>
          <w:w w:val="95"/>
        </w:rPr>
        <w:t>输入输出样例</w:t>
      </w:r>
    </w:p>
    <w:p>
      <w:pPr>
        <w:pStyle w:val="5"/>
        <w:spacing w:before="130"/>
        <w:ind w:left="1844"/>
      </w:pPr>
      <w:r>
        <w:rPr>
          <w:w w:val="95"/>
        </w:rPr>
        <w:t>输入两个链表，输出一个链表，表示两个链表合并的结果。</w:t>
      </w:r>
    </w:p>
    <w:p>
      <w:pPr>
        <w:pStyle w:val="5"/>
        <w:spacing w:before="8"/>
        <w:rPr>
          <w:sz w:val="28"/>
        </w:rPr>
      </w:pPr>
      <w:r>
        <w:pict>
          <v:shape id="_x0000_s1611" o:spid="_x0000_s1611" o:spt="202" type="#_x0000_t202" style="position:absolute;left:0pt;margin-left:86.2pt;margin-top:20.35pt;height:30.1pt;width:422.9pt;mso-position-horizontal-relative:page;mso-wrap-distance-bottom:0pt;mso-wrap-distance-top:0pt;z-index:-15574016;mso-width-relative:page;mso-height-relative:page;" filled="f" stroked="t" coordsize="21600,21600">
            <v:path/>
            <v:fill on="f" focussize="0,0"/>
            <v:stroke weight="0.199212598425197pt" color="#3B70B7"/>
            <v:imagedata o:title=""/>
            <o:lock v:ext="edit"/>
            <v:textbox inset="0mm,0mm,0mm,0mm">
              <w:txbxContent>
                <w:p>
                  <w:pPr>
                    <w:pStyle w:val="5"/>
                    <w:spacing w:before="39"/>
                    <w:ind w:left="59"/>
                    <w:rPr>
                      <w:rFonts w:ascii="Trebuchet MS"/>
                    </w:rPr>
                  </w:pPr>
                  <w:r>
                    <w:rPr>
                      <w:rFonts w:ascii="Trebuchet MS"/>
                      <w:w w:val="110"/>
                    </w:rPr>
                    <w:t>Input:</w:t>
                  </w:r>
                  <w:r>
                    <w:rPr>
                      <w:rFonts w:ascii="Trebuchet MS"/>
                      <w:spacing w:val="54"/>
                      <w:w w:val="110"/>
                    </w:rPr>
                    <w:t xml:space="preserve"> </w:t>
                  </w:r>
                  <w:r>
                    <w:rPr>
                      <w:rFonts w:ascii="Trebuchet MS"/>
                      <w:w w:val="110"/>
                    </w:rPr>
                    <w:t>1-&gt;2-&gt;4,</w:t>
                  </w:r>
                  <w:r>
                    <w:rPr>
                      <w:rFonts w:ascii="Trebuchet MS"/>
                      <w:spacing w:val="54"/>
                      <w:w w:val="110"/>
                    </w:rPr>
                    <w:t xml:space="preserve"> </w:t>
                  </w:r>
                  <w:r>
                    <w:rPr>
                      <w:rFonts w:ascii="Trebuchet MS"/>
                      <w:w w:val="110"/>
                    </w:rPr>
                    <w:t>1-&gt;3-&gt;4</w:t>
                  </w:r>
                </w:p>
                <w:p>
                  <w:pPr>
                    <w:pStyle w:val="5"/>
                    <w:spacing w:before="7"/>
                    <w:ind w:left="59"/>
                    <w:rPr>
                      <w:rFonts w:ascii="Trebuchet MS"/>
                    </w:rPr>
                  </w:pPr>
                  <w:r>
                    <w:rPr>
                      <w:rFonts w:ascii="Trebuchet MS"/>
                      <w:w w:val="105"/>
                    </w:rPr>
                    <w:t xml:space="preserve">Output: </w:t>
                  </w:r>
                  <w:r>
                    <w:rPr>
                      <w:rFonts w:ascii="Trebuchet MS"/>
                      <w:spacing w:val="22"/>
                      <w:w w:val="105"/>
                    </w:rPr>
                    <w:t xml:space="preserve"> </w:t>
                  </w:r>
                  <w:r>
                    <w:rPr>
                      <w:rFonts w:ascii="Trebuchet MS"/>
                      <w:w w:val="105"/>
                    </w:rPr>
                    <w:t>1-&gt;1-&gt;2-&gt;3-&gt;4-&gt;4</w:t>
                  </w:r>
                </w:p>
              </w:txbxContent>
            </v:textbox>
            <w10:wrap type="topAndBottom"/>
          </v:shape>
        </w:pict>
      </w:r>
    </w:p>
    <w:p>
      <w:pPr>
        <w:pStyle w:val="5"/>
        <w:spacing w:before="12"/>
        <w:rPr>
          <w:sz w:val="26"/>
        </w:rPr>
      </w:pPr>
    </w:p>
    <w:p>
      <w:pPr>
        <w:pStyle w:val="4"/>
        <w:spacing w:before="32"/>
        <w:rPr>
          <w:rFonts w:hint="eastAsia" w:ascii="Microsoft YaHei UI" w:eastAsia="Microsoft YaHei UI"/>
        </w:rPr>
      </w:pPr>
      <w:r>
        <w:rPr>
          <w:rFonts w:hint="eastAsia" w:ascii="Microsoft YaHei UI" w:eastAsia="Microsoft YaHei UI"/>
          <w:color w:val="3B70B7"/>
          <w:w w:val="95"/>
        </w:rPr>
        <w:t>题解</w:t>
      </w:r>
    </w:p>
    <w:p>
      <w:pPr>
        <w:pStyle w:val="5"/>
        <w:spacing w:before="129"/>
        <w:ind w:left="1844"/>
      </w:pPr>
      <w:r>
        <w:rPr>
          <w:w w:val="95"/>
        </w:rPr>
        <w:t>我们提供了递归和非递归，共两种写法。递归的写法为：</w:t>
      </w:r>
    </w:p>
    <w:p>
      <w:pPr>
        <w:pStyle w:val="5"/>
        <w:spacing w:before="6"/>
        <w:rPr>
          <w:sz w:val="28"/>
        </w:rPr>
      </w:pPr>
      <w:r>
        <w:pict>
          <v:group id="_x0000_s1612" o:spid="_x0000_s1612" o:spt="203" style="position:absolute;left:0pt;margin-left:86.1pt;margin-top:20.25pt;height:98.85pt;width:423.1pt;mso-position-horizontal-relative:page;mso-wrap-distance-bottom:0pt;mso-wrap-distance-top:0pt;z-index:-15574016;mso-width-relative:page;mso-height-relative:page;" coordorigin="1722,406" coordsize="8462,1977">
            <o:lock v:ext="edit"/>
            <v:shape id="_x0000_s1613" o:spid="_x0000_s1613" style="position:absolute;left:1722;top:405;height:1977;width:8462;" filled="f" stroked="t" coordorigin="1722,406" coordsize="8462,1977" path="m1724,470l1724,406m1722,408l1786,408m1786,408l10120,408m10120,408l10183,408m10181,470l10181,406m1724,709l1724,470m10181,709l10181,470m1724,948l1724,709m10181,948l10181,709m1724,1187l1724,948m10181,1187l10181,948m1724,1426l1724,1187m10181,1426l10181,1187m1724,1665l1724,1426m10181,1665l10181,1426m1724,1904l1724,1665m10181,1904l10181,1665m1724,2143l1724,1904m10181,2143l10181,1904m1724,2382l1724,2143m10181,2382l10181,2143e">
              <v:path arrowok="t"/>
              <v:fill on="f" focussize="0,0"/>
              <v:stroke weight="0.199212598425197pt" color="#3B70B7"/>
              <v:imagedata o:title=""/>
              <o:lock v:ext="edit"/>
            </v:shape>
            <v:shape id="_x0000_s1614" o:spid="_x0000_s1614" o:spt="202" type="#_x0000_t202" style="position:absolute;left:1722;top:405;height:1977;width:8462;" filled="f" stroked="f" coordsize="21600,21600">
              <v:path/>
              <v:fill on="f" focussize="0,0"/>
              <v:stroke on="f" joinstyle="miter"/>
              <v:imagedata o:title=""/>
              <o:lock v:ext="edit"/>
              <v:textbox inset="0mm,0mm,0mm,0mm">
                <w:txbxContent>
                  <w:p>
                    <w:pPr>
                      <w:spacing w:before="43" w:line="247" w:lineRule="auto"/>
                      <w:ind w:left="440" w:right="2841" w:hanging="377"/>
                      <w:jc w:val="left"/>
                      <w:rPr>
                        <w:rFonts w:ascii="Trebuchet MS"/>
                        <w:sz w:val="20"/>
                      </w:rPr>
                    </w:pPr>
                    <w:r>
                      <w:rPr>
                        <w:rFonts w:ascii="Trebuchet MS"/>
                        <w:w w:val="115"/>
                        <w:sz w:val="20"/>
                      </w:rPr>
                      <w:t>ListNode*</w:t>
                    </w:r>
                    <w:r>
                      <w:rPr>
                        <w:rFonts w:ascii="Trebuchet MS"/>
                        <w:spacing w:val="3"/>
                        <w:w w:val="115"/>
                        <w:sz w:val="20"/>
                      </w:rPr>
                      <w:t xml:space="preserve"> </w:t>
                    </w:r>
                    <w:r>
                      <w:rPr>
                        <w:rFonts w:ascii="Trebuchet MS"/>
                        <w:w w:val="115"/>
                        <w:sz w:val="20"/>
                      </w:rPr>
                      <w:t>mergeTwoLists(ListNode*</w:t>
                    </w:r>
                    <w:r>
                      <w:rPr>
                        <w:rFonts w:ascii="Trebuchet MS"/>
                        <w:spacing w:val="4"/>
                        <w:w w:val="115"/>
                        <w:sz w:val="20"/>
                      </w:rPr>
                      <w:t xml:space="preserve"> </w:t>
                    </w:r>
                    <w:r>
                      <w:rPr>
                        <w:rFonts w:ascii="Trebuchet MS"/>
                        <w:w w:val="115"/>
                        <w:sz w:val="20"/>
                      </w:rPr>
                      <w:t>l1,</w:t>
                    </w:r>
                    <w:r>
                      <w:rPr>
                        <w:rFonts w:ascii="Trebuchet MS"/>
                        <w:spacing w:val="4"/>
                        <w:w w:val="115"/>
                        <w:sz w:val="20"/>
                      </w:rPr>
                      <w:t xml:space="preserve"> </w:t>
                    </w:r>
                    <w:r>
                      <w:rPr>
                        <w:rFonts w:ascii="Trebuchet MS"/>
                        <w:w w:val="115"/>
                        <w:sz w:val="20"/>
                      </w:rPr>
                      <w:t>ListNode*</w:t>
                    </w:r>
                    <w:r>
                      <w:rPr>
                        <w:rFonts w:ascii="Trebuchet MS"/>
                        <w:spacing w:val="4"/>
                        <w:w w:val="115"/>
                        <w:sz w:val="20"/>
                      </w:rPr>
                      <w:t xml:space="preserve"> </w:t>
                    </w:r>
                    <w:r>
                      <w:rPr>
                        <w:rFonts w:ascii="Trebuchet MS"/>
                        <w:w w:val="115"/>
                        <w:sz w:val="20"/>
                      </w:rPr>
                      <w:t>l2)</w:t>
                    </w:r>
                    <w:r>
                      <w:rPr>
                        <w:rFonts w:ascii="Trebuchet MS"/>
                        <w:spacing w:val="3"/>
                        <w:w w:val="115"/>
                        <w:sz w:val="20"/>
                      </w:rPr>
                      <w:t xml:space="preserve"> </w:t>
                    </w:r>
                    <w:r>
                      <w:rPr>
                        <w:rFonts w:ascii="Trebuchet MS"/>
                        <w:w w:val="115"/>
                        <w:sz w:val="20"/>
                      </w:rPr>
                      <w:t>{</w:t>
                    </w:r>
                    <w:r>
                      <w:rPr>
                        <w:rFonts w:ascii="Trebuchet MS"/>
                        <w:spacing w:val="-66"/>
                        <w:w w:val="115"/>
                        <w:sz w:val="20"/>
                      </w:rPr>
                      <w:t xml:space="preserve"> </w:t>
                    </w:r>
                    <w:r>
                      <w:rPr>
                        <w:rFonts w:ascii="Trebuchet MS"/>
                        <w:color w:val="7F0000"/>
                        <w:w w:val="130"/>
                        <w:sz w:val="20"/>
                      </w:rPr>
                      <w:t>if</w:t>
                    </w:r>
                    <w:r>
                      <w:rPr>
                        <w:rFonts w:ascii="Trebuchet MS"/>
                        <w:color w:val="7F0000"/>
                        <w:spacing w:val="28"/>
                        <w:w w:val="130"/>
                        <w:sz w:val="20"/>
                      </w:rPr>
                      <w:t xml:space="preserve"> </w:t>
                    </w:r>
                    <w:r>
                      <w:rPr>
                        <w:rFonts w:ascii="Trebuchet MS"/>
                        <w:w w:val="125"/>
                        <w:sz w:val="20"/>
                      </w:rPr>
                      <w:t>(!l2)</w:t>
                    </w:r>
                    <w:r>
                      <w:rPr>
                        <w:rFonts w:ascii="Trebuchet MS"/>
                        <w:spacing w:val="31"/>
                        <w:w w:val="125"/>
                        <w:sz w:val="20"/>
                      </w:rPr>
                      <w:t xml:space="preserve"> </w:t>
                    </w:r>
                    <w:r>
                      <w:rPr>
                        <w:rFonts w:ascii="Trebuchet MS"/>
                        <w:w w:val="125"/>
                        <w:sz w:val="20"/>
                      </w:rPr>
                      <w:t>{</w:t>
                    </w:r>
                  </w:p>
                  <w:p>
                    <w:pPr>
                      <w:spacing w:before="0"/>
                      <w:ind w:left="816" w:right="0" w:firstLine="0"/>
                      <w:jc w:val="left"/>
                      <w:rPr>
                        <w:rFonts w:ascii="Trebuchet MS"/>
                        <w:sz w:val="20"/>
                      </w:rPr>
                    </w:pPr>
                    <w:r>
                      <w:rPr>
                        <w:rFonts w:ascii="Trebuchet MS"/>
                        <w:color w:val="7F0000"/>
                        <w:w w:val="120"/>
                        <w:sz w:val="20"/>
                      </w:rPr>
                      <w:t>return</w:t>
                    </w:r>
                    <w:r>
                      <w:rPr>
                        <w:rFonts w:ascii="Trebuchet MS"/>
                        <w:color w:val="7F0000"/>
                        <w:spacing w:val="20"/>
                        <w:w w:val="120"/>
                        <w:sz w:val="20"/>
                      </w:rPr>
                      <w:t xml:space="preserve"> </w:t>
                    </w:r>
                    <w:r>
                      <w:rPr>
                        <w:rFonts w:ascii="Trebuchet MS"/>
                        <w:w w:val="120"/>
                        <w:sz w:val="20"/>
                      </w:rPr>
                      <w:t>l1;</w:t>
                    </w:r>
                  </w:p>
                  <w:p>
                    <w:pPr>
                      <w:spacing w:before="7"/>
                      <w:ind w:left="440" w:right="0" w:firstLine="0"/>
                      <w:jc w:val="left"/>
                      <w:rPr>
                        <w:rFonts w:ascii="Trebuchet MS"/>
                        <w:sz w:val="20"/>
                      </w:rPr>
                    </w:pPr>
                    <w:r>
                      <w:rPr>
                        <w:rFonts w:ascii="Trebuchet MS"/>
                        <w:w w:val="142"/>
                        <w:sz w:val="20"/>
                      </w:rPr>
                      <w:t>}</w:t>
                    </w:r>
                  </w:p>
                  <w:p>
                    <w:pPr>
                      <w:spacing w:before="7"/>
                      <w:ind w:left="440" w:right="0" w:firstLine="0"/>
                      <w:jc w:val="left"/>
                      <w:rPr>
                        <w:rFonts w:ascii="Trebuchet MS"/>
                        <w:sz w:val="20"/>
                      </w:rPr>
                    </w:pPr>
                    <w:r>
                      <w:rPr>
                        <w:rFonts w:ascii="Trebuchet MS"/>
                        <w:color w:val="7F0000"/>
                        <w:w w:val="145"/>
                        <w:sz w:val="20"/>
                      </w:rPr>
                      <w:t>if</w:t>
                    </w:r>
                    <w:r>
                      <w:rPr>
                        <w:rFonts w:ascii="Trebuchet MS"/>
                        <w:color w:val="7F0000"/>
                        <w:spacing w:val="10"/>
                        <w:w w:val="145"/>
                        <w:sz w:val="20"/>
                      </w:rPr>
                      <w:t xml:space="preserve"> </w:t>
                    </w:r>
                    <w:r>
                      <w:rPr>
                        <w:rFonts w:ascii="Trebuchet MS"/>
                        <w:w w:val="145"/>
                        <w:sz w:val="20"/>
                      </w:rPr>
                      <w:t>(!l1)</w:t>
                    </w:r>
                    <w:r>
                      <w:rPr>
                        <w:rFonts w:ascii="Trebuchet MS"/>
                        <w:spacing w:val="10"/>
                        <w:w w:val="145"/>
                        <w:sz w:val="20"/>
                      </w:rPr>
                      <w:t xml:space="preserve"> </w:t>
                    </w:r>
                    <w:r>
                      <w:rPr>
                        <w:rFonts w:ascii="Trebuchet MS"/>
                        <w:w w:val="145"/>
                        <w:sz w:val="20"/>
                      </w:rPr>
                      <w:t>{</w:t>
                    </w:r>
                  </w:p>
                  <w:p>
                    <w:pPr>
                      <w:spacing w:before="7"/>
                      <w:ind w:left="816" w:right="0" w:firstLine="0"/>
                      <w:jc w:val="left"/>
                      <w:rPr>
                        <w:rFonts w:ascii="Trebuchet MS"/>
                        <w:sz w:val="20"/>
                      </w:rPr>
                    </w:pPr>
                    <w:r>
                      <w:rPr>
                        <w:rFonts w:ascii="Trebuchet MS"/>
                        <w:color w:val="7F0000"/>
                        <w:w w:val="120"/>
                        <w:sz w:val="20"/>
                      </w:rPr>
                      <w:t>return</w:t>
                    </w:r>
                    <w:r>
                      <w:rPr>
                        <w:rFonts w:ascii="Trebuchet MS"/>
                        <w:color w:val="7F0000"/>
                        <w:spacing w:val="20"/>
                        <w:w w:val="120"/>
                        <w:sz w:val="20"/>
                      </w:rPr>
                      <w:t xml:space="preserve"> </w:t>
                    </w:r>
                    <w:r>
                      <w:rPr>
                        <w:rFonts w:ascii="Trebuchet MS"/>
                        <w:w w:val="120"/>
                        <w:sz w:val="20"/>
                      </w:rPr>
                      <w:t>l2;</w:t>
                    </w:r>
                  </w:p>
                  <w:p>
                    <w:pPr>
                      <w:spacing w:before="6"/>
                      <w:ind w:left="440" w:right="0" w:firstLine="0"/>
                      <w:jc w:val="left"/>
                      <w:rPr>
                        <w:rFonts w:ascii="Trebuchet MS"/>
                        <w:sz w:val="20"/>
                      </w:rPr>
                    </w:pPr>
                    <w:r>
                      <w:rPr>
                        <w:rFonts w:ascii="Trebuchet MS"/>
                        <w:w w:val="142"/>
                        <w:sz w:val="20"/>
                      </w:rPr>
                      <w:t>}</w:t>
                    </w:r>
                  </w:p>
                  <w:p>
                    <w:pPr>
                      <w:spacing w:before="7"/>
                      <w:ind w:left="440" w:right="0" w:firstLine="0"/>
                      <w:jc w:val="left"/>
                      <w:rPr>
                        <w:rFonts w:ascii="Trebuchet MS"/>
                        <w:sz w:val="20"/>
                      </w:rPr>
                    </w:pPr>
                    <w:r>
                      <w:rPr>
                        <w:rFonts w:ascii="Trebuchet MS"/>
                        <w:color w:val="7F0000"/>
                        <w:w w:val="130"/>
                        <w:sz w:val="20"/>
                      </w:rPr>
                      <w:t>if</w:t>
                    </w:r>
                    <w:r>
                      <w:rPr>
                        <w:rFonts w:ascii="Trebuchet MS"/>
                        <w:color w:val="7F0000"/>
                        <w:spacing w:val="9"/>
                        <w:w w:val="130"/>
                        <w:sz w:val="20"/>
                      </w:rPr>
                      <w:t xml:space="preserve"> </w:t>
                    </w:r>
                    <w:r>
                      <w:rPr>
                        <w:rFonts w:ascii="Trebuchet MS"/>
                        <w:w w:val="130"/>
                        <w:sz w:val="20"/>
                      </w:rPr>
                      <w:t>(l1-&gt;val</w:t>
                    </w:r>
                    <w:r>
                      <w:rPr>
                        <w:rFonts w:ascii="Trebuchet MS"/>
                        <w:spacing w:val="10"/>
                        <w:w w:val="130"/>
                        <w:sz w:val="20"/>
                      </w:rPr>
                      <w:t xml:space="preserve"> </w:t>
                    </w:r>
                    <w:r>
                      <w:rPr>
                        <w:rFonts w:ascii="Trebuchet MS"/>
                        <w:w w:val="130"/>
                        <w:sz w:val="20"/>
                      </w:rPr>
                      <w:t>&gt;</w:t>
                    </w:r>
                    <w:r>
                      <w:rPr>
                        <w:rFonts w:ascii="Trebuchet MS"/>
                        <w:spacing w:val="10"/>
                        <w:w w:val="130"/>
                        <w:sz w:val="20"/>
                      </w:rPr>
                      <w:t xml:space="preserve"> </w:t>
                    </w:r>
                    <w:r>
                      <w:rPr>
                        <w:rFonts w:ascii="Trebuchet MS"/>
                        <w:w w:val="130"/>
                        <w:sz w:val="20"/>
                      </w:rPr>
                      <w:t>l2-&gt;val)</w:t>
                    </w:r>
                    <w:r>
                      <w:rPr>
                        <w:rFonts w:ascii="Trebuchet MS"/>
                        <w:spacing w:val="10"/>
                        <w:w w:val="130"/>
                        <w:sz w:val="20"/>
                      </w:rPr>
                      <w:t xml:space="preserve"> </w:t>
                    </w:r>
                    <w:r>
                      <w:rPr>
                        <w:rFonts w:ascii="Trebuchet MS"/>
                        <w:w w:val="130"/>
                        <w:sz w:val="20"/>
                      </w:rPr>
                      <w:t>{</w:t>
                    </w:r>
                  </w:p>
                </w:txbxContent>
              </v:textbox>
            </v:shape>
            <w10:wrap type="topAndBottom"/>
          </v:group>
        </w:pict>
      </w:r>
    </w:p>
    <w:p>
      <w:pPr>
        <w:spacing w:after="0"/>
        <w:rPr>
          <w:sz w:val="28"/>
        </w:rPr>
        <w:sectPr>
          <w:headerReference r:id="rId140" w:type="default"/>
          <w:footerReference r:id="rId141" w:type="default"/>
          <w:pgSz w:w="11910" w:h="16840"/>
          <w:pgMar w:top="1200" w:right="1500" w:bottom="700" w:left="340" w:header="923" w:footer="510" w:gutter="0"/>
          <w:pgNumType w:start="111"/>
        </w:sectPr>
      </w:pPr>
    </w:p>
    <w:p>
      <w:pPr>
        <w:pStyle w:val="5"/>
      </w:pPr>
    </w:p>
    <w:p>
      <w:pPr>
        <w:pStyle w:val="5"/>
        <w:ind w:left="1380"/>
      </w:pPr>
      <w:r>
        <w:pict>
          <v:group id="_x0000_s1615" o:spid="_x0000_s1615" o:spt="203" style="height:74.95pt;width:423.1pt;" coordsize="8462,1499">
            <o:lock v:ext="edit"/>
            <v:shape id="_x0000_s1616" o:spid="_x0000_s1616" style="position:absolute;left:0;top:0;height:1499;width:8462;" filled="f" stroked="t" coordsize="8462,1499" path="m2,239l2,0m2,478l2,239m2,717l2,478m2,956l2,717m2,1196l2,956m2,1435l2,1196m2,1498l2,1435m0,1496l64,1496m8459,239l8459,0m8459,478l8459,239m8459,717l8459,478m8459,956l8459,717m8459,1196l8459,956m8459,1435l8459,1196m64,1496l8398,1496m8398,1496l8461,1496m8459,1498l8459,1435e">
              <v:path arrowok="t"/>
              <v:fill on="f" focussize="0,0"/>
              <v:stroke weight="0.199212598425197pt" color="#3B70B7"/>
              <v:imagedata o:title=""/>
              <o:lock v:ext="edit"/>
            </v:shape>
            <v:shape id="_x0000_s1617" o:spid="_x0000_s1617" o:spt="202" type="#_x0000_t202" style="position:absolute;left:440;top:0;height:1196;width:4476;" filled="f" stroked="f" coordsize="21600,21600">
              <v:path/>
              <v:fill on="f" focussize="0,0"/>
              <v:stroke on="f" joinstyle="miter"/>
              <v:imagedata o:title=""/>
              <o:lock v:ext="edit"/>
              <v:textbox inset="0mm,0mm,0mm,0mm">
                <w:txbxContent>
                  <w:p>
                    <w:pPr>
                      <w:spacing w:before="0" w:line="211" w:lineRule="exact"/>
                      <w:ind w:left="376" w:right="0" w:firstLine="0"/>
                      <w:jc w:val="left"/>
                      <w:rPr>
                        <w:rFonts w:ascii="Trebuchet MS"/>
                        <w:sz w:val="20"/>
                      </w:rPr>
                    </w:pPr>
                    <w:r>
                      <w:rPr>
                        <w:rFonts w:ascii="Trebuchet MS"/>
                        <w:w w:val="110"/>
                        <w:sz w:val="20"/>
                      </w:rPr>
                      <w:t>l2-&gt;next</w:t>
                    </w:r>
                    <w:r>
                      <w:rPr>
                        <w:rFonts w:ascii="Trebuchet MS"/>
                        <w:spacing w:val="51"/>
                        <w:w w:val="110"/>
                        <w:sz w:val="20"/>
                      </w:rPr>
                      <w:t xml:space="preserve"> </w:t>
                    </w:r>
                    <w:r>
                      <w:rPr>
                        <w:rFonts w:ascii="Trebuchet MS"/>
                        <w:w w:val="110"/>
                        <w:sz w:val="20"/>
                      </w:rPr>
                      <w:t>=</w:t>
                    </w:r>
                    <w:r>
                      <w:rPr>
                        <w:rFonts w:ascii="Trebuchet MS"/>
                        <w:spacing w:val="52"/>
                        <w:w w:val="110"/>
                        <w:sz w:val="20"/>
                      </w:rPr>
                      <w:t xml:space="preserve"> </w:t>
                    </w:r>
                    <w:r>
                      <w:rPr>
                        <w:rFonts w:ascii="Trebuchet MS"/>
                        <w:w w:val="110"/>
                        <w:sz w:val="20"/>
                      </w:rPr>
                      <w:t>mergeTwoLists(l1,</w:t>
                    </w:r>
                    <w:r>
                      <w:rPr>
                        <w:rFonts w:ascii="Trebuchet MS"/>
                        <w:spacing w:val="52"/>
                        <w:w w:val="110"/>
                        <w:sz w:val="20"/>
                      </w:rPr>
                      <w:t xml:space="preserve"> </w:t>
                    </w:r>
                    <w:r>
                      <w:rPr>
                        <w:rFonts w:ascii="Trebuchet MS"/>
                        <w:w w:val="110"/>
                        <w:sz w:val="20"/>
                      </w:rPr>
                      <w:t>l2-&gt;next);</w:t>
                    </w:r>
                  </w:p>
                  <w:p>
                    <w:pPr>
                      <w:spacing w:before="7"/>
                      <w:ind w:left="376" w:right="0" w:firstLine="0"/>
                      <w:jc w:val="left"/>
                      <w:rPr>
                        <w:rFonts w:ascii="Trebuchet MS"/>
                        <w:sz w:val="20"/>
                      </w:rPr>
                    </w:pPr>
                    <w:r>
                      <w:rPr>
                        <w:rFonts w:ascii="Trebuchet MS"/>
                        <w:color w:val="7F0000"/>
                        <w:w w:val="120"/>
                        <w:sz w:val="20"/>
                      </w:rPr>
                      <w:t>return</w:t>
                    </w:r>
                    <w:r>
                      <w:rPr>
                        <w:rFonts w:ascii="Trebuchet MS"/>
                        <w:color w:val="7F0000"/>
                        <w:spacing w:val="20"/>
                        <w:w w:val="120"/>
                        <w:sz w:val="20"/>
                      </w:rPr>
                      <w:t xml:space="preserve"> </w:t>
                    </w:r>
                    <w:r>
                      <w:rPr>
                        <w:rFonts w:ascii="Trebuchet MS"/>
                        <w:w w:val="120"/>
                        <w:sz w:val="20"/>
                      </w:rPr>
                      <w:t>l2;</w:t>
                    </w:r>
                  </w:p>
                  <w:p>
                    <w:pPr>
                      <w:spacing w:before="6"/>
                      <w:ind w:left="0" w:right="0" w:firstLine="0"/>
                      <w:jc w:val="left"/>
                      <w:rPr>
                        <w:rFonts w:ascii="Trebuchet MS"/>
                        <w:sz w:val="20"/>
                      </w:rPr>
                    </w:pPr>
                    <w:r>
                      <w:rPr>
                        <w:rFonts w:ascii="Trebuchet MS"/>
                        <w:w w:val="142"/>
                        <w:sz w:val="20"/>
                      </w:rPr>
                      <w:t>}</w:t>
                    </w:r>
                  </w:p>
                  <w:p>
                    <w:pPr>
                      <w:spacing w:before="7" w:line="247" w:lineRule="auto"/>
                      <w:ind w:left="0" w:right="0" w:firstLine="0"/>
                      <w:jc w:val="left"/>
                      <w:rPr>
                        <w:rFonts w:ascii="Trebuchet MS"/>
                        <w:sz w:val="20"/>
                      </w:rPr>
                    </w:pPr>
                    <w:r>
                      <w:rPr>
                        <w:rFonts w:ascii="Trebuchet MS"/>
                        <w:w w:val="110"/>
                        <w:sz w:val="20"/>
                      </w:rPr>
                      <w:t>l1-&gt;next</w:t>
                    </w:r>
                    <w:r>
                      <w:rPr>
                        <w:rFonts w:ascii="Trebuchet MS"/>
                        <w:spacing w:val="48"/>
                        <w:w w:val="110"/>
                        <w:sz w:val="20"/>
                      </w:rPr>
                      <w:t xml:space="preserve"> </w:t>
                    </w:r>
                    <w:r>
                      <w:rPr>
                        <w:rFonts w:ascii="Trebuchet MS"/>
                        <w:w w:val="110"/>
                        <w:sz w:val="20"/>
                      </w:rPr>
                      <w:t>=</w:t>
                    </w:r>
                    <w:r>
                      <w:rPr>
                        <w:rFonts w:ascii="Trebuchet MS"/>
                        <w:spacing w:val="49"/>
                        <w:w w:val="110"/>
                        <w:sz w:val="20"/>
                      </w:rPr>
                      <w:t xml:space="preserve"> </w:t>
                    </w:r>
                    <w:r>
                      <w:rPr>
                        <w:rFonts w:ascii="Trebuchet MS"/>
                        <w:w w:val="110"/>
                        <w:sz w:val="20"/>
                      </w:rPr>
                      <w:t>mergeTwoLists(l1-&gt;next,</w:t>
                    </w:r>
                    <w:r>
                      <w:rPr>
                        <w:rFonts w:ascii="Trebuchet MS"/>
                        <w:spacing w:val="49"/>
                        <w:w w:val="110"/>
                        <w:sz w:val="20"/>
                      </w:rPr>
                      <w:t xml:space="preserve"> </w:t>
                    </w:r>
                    <w:r>
                      <w:rPr>
                        <w:rFonts w:ascii="Trebuchet MS"/>
                        <w:w w:val="110"/>
                        <w:sz w:val="20"/>
                      </w:rPr>
                      <w:t>l2);</w:t>
                    </w:r>
                    <w:r>
                      <w:rPr>
                        <w:rFonts w:ascii="Trebuchet MS"/>
                        <w:spacing w:val="-64"/>
                        <w:w w:val="110"/>
                        <w:sz w:val="20"/>
                      </w:rPr>
                      <w:t xml:space="preserve"> </w:t>
                    </w:r>
                    <w:r>
                      <w:rPr>
                        <w:rFonts w:ascii="Trebuchet MS"/>
                        <w:color w:val="7F0000"/>
                        <w:w w:val="110"/>
                        <w:sz w:val="20"/>
                      </w:rPr>
                      <w:t>return</w:t>
                    </w:r>
                    <w:r>
                      <w:rPr>
                        <w:rFonts w:ascii="Trebuchet MS"/>
                        <w:color w:val="7F0000"/>
                        <w:spacing w:val="39"/>
                        <w:w w:val="110"/>
                        <w:sz w:val="20"/>
                      </w:rPr>
                      <w:t xml:space="preserve"> </w:t>
                    </w:r>
                    <w:r>
                      <w:rPr>
                        <w:rFonts w:ascii="Trebuchet MS"/>
                        <w:w w:val="110"/>
                        <w:sz w:val="20"/>
                      </w:rPr>
                      <w:t>l1;</w:t>
                    </w:r>
                  </w:p>
                </w:txbxContent>
              </v:textbox>
            </v:shape>
            <v:shape id="_x0000_s1618" o:spid="_x0000_s1618" o:spt="202" type="#_x0000_t202" style="position:absolute;left:63;top:1195;height:239;width:125;" filled="f" stroked="f" coordsize="21600,21600">
              <v:path/>
              <v:fill on="f" focussize="0,0"/>
              <v:stroke on="f" joinstyle="miter"/>
              <v:imagedata o:title=""/>
              <o:lock v:ext="edit"/>
              <v:textbox inset="0mm,0mm,0mm,0mm">
                <w:txbxContent>
                  <w:p>
                    <w:pPr>
                      <w:spacing w:before="0" w:line="211" w:lineRule="exact"/>
                      <w:ind w:left="0" w:right="0" w:firstLine="0"/>
                      <w:jc w:val="left"/>
                      <w:rPr>
                        <w:rFonts w:ascii="Trebuchet MS"/>
                        <w:sz w:val="20"/>
                      </w:rPr>
                    </w:pPr>
                    <w:r>
                      <w:rPr>
                        <w:rFonts w:ascii="Trebuchet MS"/>
                        <w:w w:val="142"/>
                        <w:sz w:val="20"/>
                      </w:rPr>
                      <w:t>}</w:t>
                    </w:r>
                  </w:p>
                </w:txbxContent>
              </v:textbox>
            </v:shape>
            <w10:wrap type="none"/>
            <w10:anchorlock/>
          </v:group>
        </w:pict>
      </w:r>
    </w:p>
    <w:p>
      <w:pPr>
        <w:pStyle w:val="5"/>
        <w:spacing w:before="133"/>
        <w:ind w:left="1844"/>
      </w:pPr>
      <w:r>
        <w:pict>
          <v:shape id="_x0000_s1619" o:spid="_x0000_s1619" o:spt="202" type="#_x0000_t202" style="position:absolute;left:0pt;margin-left:86.2pt;margin-top:23.7pt;height:185.55pt;width:422.9pt;mso-position-horizontal-relative:page;mso-wrap-distance-bottom:0pt;mso-wrap-distance-top:0pt;z-index:-15572992;mso-width-relative:page;mso-height-relative:page;" filled="f" stroked="t" coordsize="21600,21600">
            <v:path/>
            <v:fill on="f" focussize="0,0"/>
            <v:stroke weight="0.199212598425197pt" color="#3B70B7"/>
            <v:imagedata o:title=""/>
            <o:lock v:ext="edit"/>
            <v:textbox inset="0mm,0mm,0mm,0mm">
              <w:txbxContent>
                <w:p>
                  <w:pPr>
                    <w:pStyle w:val="5"/>
                    <w:spacing w:before="39" w:line="247" w:lineRule="auto"/>
                    <w:ind w:left="436" w:right="2848" w:hanging="377"/>
                    <w:jc w:val="both"/>
                    <w:rPr>
                      <w:rFonts w:ascii="Trebuchet MS"/>
                    </w:rPr>
                  </w:pPr>
                  <w:r>
                    <w:rPr>
                      <w:rFonts w:ascii="Trebuchet MS"/>
                    </w:rPr>
                    <w:t>ListNode*</w:t>
                  </w:r>
                  <w:r>
                    <w:rPr>
                      <w:rFonts w:ascii="Trebuchet MS"/>
                      <w:spacing w:val="1"/>
                    </w:rPr>
                    <w:t xml:space="preserve"> </w:t>
                  </w:r>
                  <w:r>
                    <w:rPr>
                      <w:rFonts w:ascii="Trebuchet MS"/>
                    </w:rPr>
                    <w:t>mergeTwoLists(ListNode</w:t>
                  </w:r>
                  <w:r>
                    <w:rPr>
                      <w:rFonts w:ascii="Trebuchet MS"/>
                      <w:spacing w:val="1"/>
                    </w:rPr>
                    <w:t xml:space="preserve"> </w:t>
                  </w:r>
                  <w:r>
                    <w:rPr>
                      <w:rFonts w:ascii="Trebuchet MS"/>
                      <w:w w:val="115"/>
                    </w:rPr>
                    <w:t>*l1,</w:t>
                  </w:r>
                  <w:r>
                    <w:rPr>
                      <w:rFonts w:ascii="Trebuchet MS"/>
                      <w:spacing w:val="1"/>
                      <w:w w:val="115"/>
                    </w:rPr>
                    <w:t xml:space="preserve"> </w:t>
                  </w:r>
                  <w:r>
                    <w:rPr>
                      <w:rFonts w:ascii="Trebuchet MS"/>
                    </w:rPr>
                    <w:t>ListNode</w:t>
                  </w:r>
                  <w:r>
                    <w:rPr>
                      <w:rFonts w:ascii="Trebuchet MS"/>
                      <w:spacing w:val="1"/>
                    </w:rPr>
                    <w:t xml:space="preserve"> </w:t>
                  </w:r>
                  <w:r>
                    <w:rPr>
                      <w:rFonts w:ascii="Trebuchet MS"/>
                      <w:w w:val="115"/>
                    </w:rPr>
                    <w:t>*l2)</w:t>
                  </w:r>
                  <w:r>
                    <w:rPr>
                      <w:rFonts w:ascii="Trebuchet MS"/>
                      <w:spacing w:val="1"/>
                      <w:w w:val="115"/>
                    </w:rPr>
                    <w:t xml:space="preserve"> </w:t>
                  </w:r>
                  <w:r>
                    <w:rPr>
                      <w:rFonts w:ascii="Trebuchet MS"/>
                      <w:w w:val="115"/>
                    </w:rPr>
                    <w:t>{</w:t>
                  </w:r>
                  <w:r>
                    <w:rPr>
                      <w:rFonts w:ascii="Trebuchet MS"/>
                      <w:spacing w:val="1"/>
                      <w:w w:val="115"/>
                    </w:rPr>
                    <w:t xml:space="preserve"> </w:t>
                  </w:r>
                  <w:r>
                    <w:rPr>
                      <w:rFonts w:ascii="Trebuchet MS"/>
                    </w:rPr>
                    <w:t xml:space="preserve">ListNode *dummy = </w:t>
                  </w:r>
                  <w:r>
                    <w:rPr>
                      <w:rFonts w:ascii="Trebuchet MS"/>
                      <w:color w:val="7F0000"/>
                    </w:rPr>
                    <w:t xml:space="preserve">new </w:t>
                  </w:r>
                  <w:r>
                    <w:rPr>
                      <w:rFonts w:ascii="Trebuchet MS"/>
                    </w:rPr>
                    <w:t>ListNode(0), *node = dummy;</w:t>
                  </w:r>
                  <w:r>
                    <w:rPr>
                      <w:rFonts w:ascii="Trebuchet MS"/>
                      <w:spacing w:val="1"/>
                    </w:rPr>
                    <w:t xml:space="preserve"> </w:t>
                  </w:r>
                  <w:r>
                    <w:rPr>
                      <w:rFonts w:ascii="Trebuchet MS"/>
                      <w:color w:val="7F0000"/>
                    </w:rPr>
                    <w:t>while</w:t>
                  </w:r>
                  <w:r>
                    <w:rPr>
                      <w:rFonts w:ascii="Trebuchet MS"/>
                      <w:color w:val="7F0000"/>
                      <w:spacing w:val="46"/>
                    </w:rPr>
                    <w:t xml:space="preserve"> </w:t>
                  </w:r>
                  <w:r>
                    <w:rPr>
                      <w:rFonts w:ascii="Trebuchet MS"/>
                      <w:w w:val="115"/>
                    </w:rPr>
                    <w:t>(l1</w:t>
                  </w:r>
                  <w:r>
                    <w:rPr>
                      <w:rFonts w:ascii="Trebuchet MS"/>
                      <w:spacing w:val="37"/>
                      <w:w w:val="115"/>
                    </w:rPr>
                    <w:t xml:space="preserve"> </w:t>
                  </w:r>
                  <w:r>
                    <w:rPr>
                      <w:rFonts w:ascii="Trebuchet MS"/>
                    </w:rPr>
                    <w:t>&amp;&amp;</w:t>
                  </w:r>
                  <w:r>
                    <w:rPr>
                      <w:rFonts w:ascii="Trebuchet MS"/>
                      <w:spacing w:val="46"/>
                    </w:rPr>
                    <w:t xml:space="preserve"> </w:t>
                  </w:r>
                  <w:r>
                    <w:rPr>
                      <w:rFonts w:ascii="Trebuchet MS"/>
                      <w:w w:val="115"/>
                    </w:rPr>
                    <w:t>l2)</w:t>
                  </w:r>
                  <w:r>
                    <w:rPr>
                      <w:rFonts w:ascii="Trebuchet MS"/>
                      <w:spacing w:val="37"/>
                      <w:w w:val="115"/>
                    </w:rPr>
                    <w:t xml:space="preserve"> </w:t>
                  </w:r>
                  <w:r>
                    <w:rPr>
                      <w:rFonts w:ascii="Trebuchet MS"/>
                      <w:w w:val="115"/>
                    </w:rPr>
                    <w:t>{</w:t>
                  </w:r>
                </w:p>
                <w:p>
                  <w:pPr>
                    <w:pStyle w:val="5"/>
                    <w:spacing w:line="247" w:lineRule="auto"/>
                    <w:ind w:left="1189" w:right="5024" w:hanging="377"/>
                    <w:jc w:val="both"/>
                    <w:rPr>
                      <w:rFonts w:ascii="Trebuchet MS"/>
                    </w:rPr>
                  </w:pPr>
                  <w:r>
                    <w:rPr>
                      <w:rFonts w:ascii="Trebuchet MS"/>
                      <w:color w:val="7F0000"/>
                      <w:w w:val="130"/>
                    </w:rPr>
                    <w:t xml:space="preserve">if </w:t>
                  </w:r>
                  <w:r>
                    <w:rPr>
                      <w:rFonts w:ascii="Trebuchet MS"/>
                      <w:w w:val="115"/>
                    </w:rPr>
                    <w:t xml:space="preserve">(l1-&gt;val &lt;= l2-&gt;val) </w:t>
                  </w:r>
                  <w:r>
                    <w:rPr>
                      <w:rFonts w:ascii="Trebuchet MS"/>
                      <w:w w:val="130"/>
                    </w:rPr>
                    <w:t>{</w:t>
                  </w:r>
                  <w:r>
                    <w:rPr>
                      <w:rFonts w:ascii="Trebuchet MS"/>
                      <w:spacing w:val="1"/>
                      <w:w w:val="130"/>
                    </w:rPr>
                    <w:t xml:space="preserve"> </w:t>
                  </w:r>
                  <w:r>
                    <w:rPr>
                      <w:rFonts w:ascii="Trebuchet MS"/>
                      <w:w w:val="115"/>
                    </w:rPr>
                    <w:t>node-&gt;next</w:t>
                  </w:r>
                  <w:r>
                    <w:rPr>
                      <w:rFonts w:ascii="Trebuchet MS"/>
                      <w:spacing w:val="17"/>
                      <w:w w:val="115"/>
                    </w:rPr>
                    <w:t xml:space="preserve"> </w:t>
                  </w:r>
                  <w:r>
                    <w:rPr>
                      <w:rFonts w:ascii="Trebuchet MS"/>
                      <w:w w:val="115"/>
                    </w:rPr>
                    <w:t>=</w:t>
                  </w:r>
                  <w:r>
                    <w:rPr>
                      <w:rFonts w:ascii="Trebuchet MS"/>
                      <w:spacing w:val="17"/>
                      <w:w w:val="115"/>
                    </w:rPr>
                    <w:t xml:space="preserve"> </w:t>
                  </w:r>
                  <w:r>
                    <w:rPr>
                      <w:rFonts w:ascii="Trebuchet MS"/>
                      <w:w w:val="130"/>
                    </w:rPr>
                    <w:t>l1;</w:t>
                  </w:r>
                </w:p>
                <w:p>
                  <w:pPr>
                    <w:pStyle w:val="5"/>
                    <w:ind w:left="1189"/>
                    <w:jc w:val="both"/>
                    <w:rPr>
                      <w:rFonts w:ascii="Trebuchet MS"/>
                    </w:rPr>
                  </w:pPr>
                  <w:r>
                    <w:rPr>
                      <w:rFonts w:ascii="Trebuchet MS"/>
                      <w:w w:val="115"/>
                    </w:rPr>
                    <w:t>l1</w:t>
                  </w:r>
                  <w:r>
                    <w:rPr>
                      <w:rFonts w:ascii="Trebuchet MS"/>
                      <w:spacing w:val="38"/>
                      <w:w w:val="115"/>
                    </w:rPr>
                    <w:t xml:space="preserve"> </w:t>
                  </w:r>
                  <w:r>
                    <w:rPr>
                      <w:rFonts w:ascii="Trebuchet MS"/>
                      <w:w w:val="115"/>
                    </w:rPr>
                    <w:t>=</w:t>
                  </w:r>
                  <w:r>
                    <w:rPr>
                      <w:rFonts w:ascii="Trebuchet MS"/>
                      <w:spacing w:val="38"/>
                      <w:w w:val="115"/>
                    </w:rPr>
                    <w:t xml:space="preserve"> </w:t>
                  </w:r>
                  <w:r>
                    <w:rPr>
                      <w:rFonts w:ascii="Trebuchet MS"/>
                      <w:w w:val="115"/>
                    </w:rPr>
                    <w:t>l1-&gt;next;</w:t>
                  </w:r>
                </w:p>
                <w:p>
                  <w:pPr>
                    <w:pStyle w:val="5"/>
                    <w:spacing w:before="6"/>
                    <w:ind w:left="812"/>
                    <w:jc w:val="both"/>
                    <w:rPr>
                      <w:rFonts w:ascii="Trebuchet MS"/>
                    </w:rPr>
                  </w:pPr>
                  <w:r>
                    <w:rPr>
                      <w:rFonts w:ascii="Trebuchet MS"/>
                      <w:w w:val="130"/>
                    </w:rPr>
                    <w:t>}</w:t>
                  </w:r>
                  <w:r>
                    <w:rPr>
                      <w:rFonts w:ascii="Trebuchet MS"/>
                      <w:spacing w:val="14"/>
                      <w:w w:val="130"/>
                    </w:rPr>
                    <w:t xml:space="preserve"> </w:t>
                  </w:r>
                  <w:r>
                    <w:rPr>
                      <w:rFonts w:ascii="Trebuchet MS"/>
                      <w:color w:val="7F0000"/>
                      <w:w w:val="130"/>
                    </w:rPr>
                    <w:t>else</w:t>
                  </w:r>
                  <w:r>
                    <w:rPr>
                      <w:rFonts w:ascii="Trebuchet MS"/>
                      <w:color w:val="7F0000"/>
                      <w:spacing w:val="15"/>
                      <w:w w:val="130"/>
                    </w:rPr>
                    <w:t xml:space="preserve"> </w:t>
                  </w:r>
                  <w:r>
                    <w:rPr>
                      <w:rFonts w:ascii="Trebuchet MS"/>
                      <w:w w:val="130"/>
                    </w:rPr>
                    <w:t>{</w:t>
                  </w:r>
                </w:p>
                <w:p>
                  <w:pPr>
                    <w:pStyle w:val="5"/>
                    <w:spacing w:before="7" w:line="247" w:lineRule="auto"/>
                    <w:ind w:left="1189" w:right="5588"/>
                    <w:jc w:val="both"/>
                    <w:rPr>
                      <w:rFonts w:ascii="Trebuchet MS"/>
                    </w:rPr>
                  </w:pPr>
                  <w:r>
                    <w:rPr>
                      <w:rFonts w:ascii="Trebuchet MS"/>
                      <w:w w:val="110"/>
                    </w:rPr>
                    <w:t>node-&gt;next = l2;</w:t>
                  </w:r>
                  <w:r>
                    <w:rPr>
                      <w:rFonts w:ascii="Trebuchet MS"/>
                      <w:spacing w:val="-64"/>
                      <w:w w:val="110"/>
                    </w:rPr>
                    <w:t xml:space="preserve"> </w:t>
                  </w:r>
                  <w:r>
                    <w:rPr>
                      <w:rFonts w:ascii="Trebuchet MS"/>
                      <w:w w:val="115"/>
                    </w:rPr>
                    <w:t>l2</w:t>
                  </w:r>
                  <w:r>
                    <w:rPr>
                      <w:rFonts w:ascii="Trebuchet MS"/>
                      <w:spacing w:val="37"/>
                      <w:w w:val="115"/>
                    </w:rPr>
                    <w:t xml:space="preserve"> </w:t>
                  </w:r>
                  <w:r>
                    <w:rPr>
                      <w:rFonts w:ascii="Trebuchet MS"/>
                      <w:w w:val="115"/>
                    </w:rPr>
                    <w:t>=</w:t>
                  </w:r>
                  <w:r>
                    <w:rPr>
                      <w:rFonts w:ascii="Trebuchet MS"/>
                      <w:spacing w:val="37"/>
                      <w:w w:val="115"/>
                    </w:rPr>
                    <w:t xml:space="preserve"> </w:t>
                  </w:r>
                  <w:r>
                    <w:rPr>
                      <w:rFonts w:ascii="Trebuchet MS"/>
                      <w:w w:val="115"/>
                    </w:rPr>
                    <w:t>l2-&gt;next;</w:t>
                  </w:r>
                </w:p>
                <w:p>
                  <w:pPr>
                    <w:pStyle w:val="5"/>
                    <w:ind w:left="812"/>
                    <w:rPr>
                      <w:rFonts w:ascii="Trebuchet MS"/>
                    </w:rPr>
                  </w:pPr>
                  <w:r>
                    <w:rPr>
                      <w:rFonts w:ascii="Trebuchet MS"/>
                      <w:w w:val="142"/>
                    </w:rPr>
                    <w:t>}</w:t>
                  </w:r>
                </w:p>
                <w:p>
                  <w:pPr>
                    <w:pStyle w:val="5"/>
                    <w:spacing w:before="7"/>
                    <w:ind w:left="812"/>
                    <w:rPr>
                      <w:rFonts w:ascii="Trebuchet MS"/>
                    </w:rPr>
                  </w:pPr>
                  <w:r>
                    <w:rPr>
                      <w:rFonts w:ascii="Trebuchet MS"/>
                    </w:rPr>
                    <w:t>node</w:t>
                  </w:r>
                  <w:r>
                    <w:rPr>
                      <w:rFonts w:ascii="Trebuchet MS"/>
                      <w:spacing w:val="60"/>
                    </w:rPr>
                    <w:t xml:space="preserve"> </w:t>
                  </w:r>
                  <w:r>
                    <w:rPr>
                      <w:rFonts w:ascii="Trebuchet MS"/>
                    </w:rPr>
                    <w:t>=</w:t>
                  </w:r>
                  <w:r>
                    <w:rPr>
                      <w:rFonts w:ascii="Trebuchet MS"/>
                      <w:spacing w:val="60"/>
                    </w:rPr>
                    <w:t xml:space="preserve"> </w:t>
                  </w:r>
                  <w:r>
                    <w:rPr>
                      <w:rFonts w:ascii="Trebuchet MS"/>
                    </w:rPr>
                    <w:t>node-&gt;next;</w:t>
                  </w:r>
                </w:p>
                <w:p>
                  <w:pPr>
                    <w:pStyle w:val="5"/>
                    <w:spacing w:before="7"/>
                    <w:ind w:left="436"/>
                    <w:rPr>
                      <w:rFonts w:ascii="Trebuchet MS"/>
                    </w:rPr>
                  </w:pPr>
                  <w:r>
                    <w:rPr>
                      <w:rFonts w:ascii="Trebuchet MS"/>
                      <w:w w:val="142"/>
                    </w:rPr>
                    <w:t>}</w:t>
                  </w:r>
                </w:p>
                <w:p>
                  <w:pPr>
                    <w:pStyle w:val="5"/>
                    <w:spacing w:before="7" w:line="247" w:lineRule="auto"/>
                    <w:ind w:left="436" w:right="5504"/>
                    <w:rPr>
                      <w:rFonts w:ascii="Trebuchet MS"/>
                    </w:rPr>
                  </w:pPr>
                  <w:r>
                    <w:rPr>
                      <w:rFonts w:ascii="Trebuchet MS"/>
                      <w:w w:val="115"/>
                    </w:rPr>
                    <w:t>node-&gt;next</w:t>
                  </w:r>
                  <w:r>
                    <w:rPr>
                      <w:rFonts w:ascii="Trebuchet MS"/>
                      <w:spacing w:val="28"/>
                      <w:w w:val="115"/>
                    </w:rPr>
                    <w:t xml:space="preserve"> </w:t>
                  </w:r>
                  <w:r>
                    <w:rPr>
                      <w:rFonts w:ascii="Trebuchet MS"/>
                      <w:w w:val="115"/>
                    </w:rPr>
                    <w:t>=</w:t>
                  </w:r>
                  <w:r>
                    <w:rPr>
                      <w:rFonts w:ascii="Trebuchet MS"/>
                      <w:spacing w:val="28"/>
                      <w:w w:val="115"/>
                    </w:rPr>
                    <w:t xml:space="preserve"> </w:t>
                  </w:r>
                  <w:r>
                    <w:rPr>
                      <w:rFonts w:ascii="Trebuchet MS"/>
                      <w:w w:val="115"/>
                    </w:rPr>
                    <w:t>l1?</w:t>
                  </w:r>
                  <w:r>
                    <w:rPr>
                      <w:rFonts w:ascii="Trebuchet MS"/>
                      <w:spacing w:val="28"/>
                      <w:w w:val="115"/>
                    </w:rPr>
                    <w:t xml:space="preserve"> </w:t>
                  </w:r>
                  <w:r>
                    <w:rPr>
                      <w:rFonts w:ascii="Trebuchet MS"/>
                      <w:w w:val="115"/>
                    </w:rPr>
                    <w:t>l1:</w:t>
                  </w:r>
                  <w:r>
                    <w:rPr>
                      <w:rFonts w:ascii="Trebuchet MS"/>
                      <w:spacing w:val="28"/>
                      <w:w w:val="115"/>
                    </w:rPr>
                    <w:t xml:space="preserve"> </w:t>
                  </w:r>
                  <w:r>
                    <w:rPr>
                      <w:rFonts w:ascii="Trebuchet MS"/>
                      <w:w w:val="115"/>
                    </w:rPr>
                    <w:t>l2;</w:t>
                  </w:r>
                  <w:r>
                    <w:rPr>
                      <w:rFonts w:ascii="Trebuchet MS"/>
                      <w:spacing w:val="-67"/>
                      <w:w w:val="115"/>
                    </w:rPr>
                    <w:t xml:space="preserve"> </w:t>
                  </w:r>
                  <w:r>
                    <w:rPr>
                      <w:rFonts w:ascii="Trebuchet MS"/>
                      <w:color w:val="7F0000"/>
                      <w:w w:val="110"/>
                    </w:rPr>
                    <w:t>return</w:t>
                  </w:r>
                  <w:r>
                    <w:rPr>
                      <w:rFonts w:ascii="Trebuchet MS"/>
                      <w:color w:val="7F0000"/>
                      <w:spacing w:val="10"/>
                      <w:w w:val="110"/>
                    </w:rPr>
                    <w:t xml:space="preserve"> </w:t>
                  </w:r>
                  <w:r>
                    <w:rPr>
                      <w:rFonts w:ascii="Trebuchet MS"/>
                      <w:w w:val="110"/>
                    </w:rPr>
                    <w:t>dummy-&gt;next;</w:t>
                  </w:r>
                </w:p>
                <w:p>
                  <w:pPr>
                    <w:pStyle w:val="5"/>
                    <w:ind w:left="59"/>
                    <w:rPr>
                      <w:rFonts w:ascii="Trebuchet MS"/>
                    </w:rPr>
                  </w:pPr>
                  <w:r>
                    <w:rPr>
                      <w:rFonts w:ascii="Trebuchet MS"/>
                      <w:w w:val="142"/>
                    </w:rPr>
                    <w:t>}</w:t>
                  </w:r>
                </w:p>
              </w:txbxContent>
            </v:textbox>
            <w10:wrap type="topAndBottom"/>
          </v:shape>
        </w:pict>
      </w:r>
      <w:r>
        <w:rPr>
          <w:w w:val="95"/>
        </w:rPr>
        <w:t>非递归的写法为：</w:t>
      </w:r>
    </w:p>
    <w:p>
      <w:pPr>
        <w:pStyle w:val="5"/>
        <w:spacing w:before="7"/>
        <w:rPr>
          <w:sz w:val="24"/>
        </w:rPr>
      </w:pPr>
    </w:p>
    <w:p>
      <w:pPr>
        <w:pStyle w:val="4"/>
        <w:spacing w:before="143"/>
      </w:pPr>
      <w:r>
        <w:fldChar w:fldCharType="begin"/>
      </w:r>
      <w:r>
        <w:instrText xml:space="preserve"> HYPERLINK "https://leetcode.com/problems/swap-nodes-in-pairs/" \h </w:instrText>
      </w:r>
      <w:r>
        <w:fldChar w:fldCharType="separate"/>
      </w:r>
      <w:r>
        <w:rPr>
          <w:color w:val="7F0000"/>
        </w:rPr>
        <w:t>24.</w:t>
      </w:r>
      <w:r>
        <w:rPr>
          <w:color w:val="7F0000"/>
          <w:spacing w:val="20"/>
        </w:rPr>
        <w:t xml:space="preserve"> </w:t>
      </w:r>
      <w:r>
        <w:rPr>
          <w:color w:val="7F0000"/>
        </w:rPr>
        <w:t>Swap</w:t>
      </w:r>
      <w:r>
        <w:rPr>
          <w:color w:val="7F0000"/>
          <w:spacing w:val="-5"/>
        </w:rPr>
        <w:t xml:space="preserve"> </w:t>
      </w:r>
      <w:r>
        <w:rPr>
          <w:color w:val="7F0000"/>
        </w:rPr>
        <w:t>Nodes</w:t>
      </w:r>
      <w:r>
        <w:rPr>
          <w:color w:val="7F0000"/>
          <w:spacing w:val="-5"/>
        </w:rPr>
        <w:t xml:space="preserve"> </w:t>
      </w:r>
      <w:r>
        <w:rPr>
          <w:color w:val="7F0000"/>
        </w:rPr>
        <w:t>in</w:t>
      </w:r>
      <w:r>
        <w:rPr>
          <w:color w:val="7F0000"/>
          <w:spacing w:val="-5"/>
        </w:rPr>
        <w:t xml:space="preserve"> </w:t>
      </w:r>
      <w:r>
        <w:rPr>
          <w:color w:val="7F0000"/>
        </w:rPr>
        <w:t>Pairs</w:t>
      </w:r>
      <w:r>
        <w:rPr>
          <w:color w:val="7F0000"/>
          <w:spacing w:val="-5"/>
        </w:rPr>
        <w:t xml:space="preserve"> </w:t>
      </w:r>
      <w:r>
        <w:rPr>
          <w:color w:val="7F0000"/>
        </w:rPr>
        <w:t>(Medium)</w:t>
      </w:r>
      <w:r>
        <w:rPr>
          <w:color w:val="7F0000"/>
        </w:rPr>
        <w:fldChar w:fldCharType="end"/>
      </w:r>
    </w:p>
    <w:p>
      <w:pPr>
        <w:spacing w:before="149"/>
        <w:ind w:left="1445" w:right="0" w:firstLine="0"/>
        <w:jc w:val="left"/>
        <w:rPr>
          <w:rFonts w:hint="eastAsia" w:ascii="Microsoft YaHei UI" w:eastAsia="Microsoft YaHei UI"/>
          <w:b/>
          <w:sz w:val="24"/>
        </w:rPr>
      </w:pPr>
      <w:r>
        <w:rPr>
          <w:rFonts w:hint="eastAsia" w:ascii="Microsoft YaHei UI" w:eastAsia="Microsoft YaHei UI"/>
          <w:b/>
          <w:color w:val="3B70B7"/>
          <w:w w:val="95"/>
          <w:sz w:val="24"/>
        </w:rPr>
        <w:t>题目描述</w:t>
      </w:r>
    </w:p>
    <w:p>
      <w:pPr>
        <w:pStyle w:val="5"/>
        <w:spacing w:before="129"/>
        <w:ind w:left="1844"/>
      </w:pPr>
      <w:r>
        <w:rPr>
          <w:w w:val="95"/>
        </w:rPr>
        <w:t>给定一个矩阵，交换每个相邻的一对节点。</w:t>
      </w:r>
    </w:p>
    <w:p>
      <w:pPr>
        <w:pStyle w:val="5"/>
        <w:rPr>
          <w:sz w:val="23"/>
        </w:rPr>
      </w:pPr>
    </w:p>
    <w:p>
      <w:pPr>
        <w:pStyle w:val="4"/>
        <w:rPr>
          <w:rFonts w:hint="eastAsia" w:ascii="Microsoft YaHei UI" w:eastAsia="Microsoft YaHei UI"/>
        </w:rPr>
      </w:pPr>
      <w:r>
        <w:rPr>
          <w:rFonts w:hint="eastAsia" w:ascii="Microsoft YaHei UI" w:eastAsia="Microsoft YaHei UI"/>
          <w:color w:val="3B70B7"/>
          <w:w w:val="95"/>
        </w:rPr>
        <w:t>输入输出样例</w:t>
      </w:r>
    </w:p>
    <w:p>
      <w:pPr>
        <w:pStyle w:val="5"/>
        <w:spacing w:before="129"/>
        <w:ind w:left="1844"/>
      </w:pPr>
      <w:r>
        <w:rPr>
          <w:w w:val="95"/>
        </w:rPr>
        <w:t>输入一个链表，输出该链表交换后的结果。</w:t>
      </w:r>
    </w:p>
    <w:p>
      <w:pPr>
        <w:pStyle w:val="5"/>
        <w:spacing w:before="8"/>
        <w:rPr>
          <w:sz w:val="28"/>
        </w:rPr>
      </w:pPr>
      <w:r>
        <w:pict>
          <v:shape id="_x0000_s1620" o:spid="_x0000_s1620" o:spt="202" type="#_x0000_t202" style="position:absolute;left:0pt;margin-left:86.2pt;margin-top:20.4pt;height:30.1pt;width:422.9pt;mso-position-horizontal-relative:page;mso-wrap-distance-bottom:0pt;mso-wrap-distance-top:0pt;z-index:-15571968;mso-width-relative:page;mso-height-relative:page;" filled="f" stroked="t" coordsize="21600,21600">
            <v:path/>
            <v:fill on="f" focussize="0,0"/>
            <v:stroke weight="0.199212598425197pt" color="#3B70B7"/>
            <v:imagedata o:title=""/>
            <o:lock v:ext="edit"/>
            <v:textbox inset="0mm,0mm,0mm,0mm">
              <w:txbxContent>
                <w:p>
                  <w:pPr>
                    <w:pStyle w:val="5"/>
                    <w:spacing w:before="39"/>
                    <w:ind w:left="59"/>
                    <w:rPr>
                      <w:rFonts w:ascii="Trebuchet MS"/>
                    </w:rPr>
                  </w:pPr>
                  <w:r>
                    <w:rPr>
                      <w:rFonts w:ascii="Trebuchet MS"/>
                      <w:w w:val="115"/>
                    </w:rPr>
                    <w:t>Input:</w:t>
                  </w:r>
                  <w:r>
                    <w:rPr>
                      <w:rFonts w:ascii="Trebuchet MS"/>
                      <w:spacing w:val="6"/>
                      <w:w w:val="115"/>
                    </w:rPr>
                    <w:t xml:space="preserve"> </w:t>
                  </w:r>
                  <w:r>
                    <w:rPr>
                      <w:rFonts w:ascii="Trebuchet MS"/>
                      <w:w w:val="115"/>
                    </w:rPr>
                    <w:t>1-&gt;2-&gt;3-&gt;4</w:t>
                  </w:r>
                </w:p>
                <w:p>
                  <w:pPr>
                    <w:pStyle w:val="5"/>
                    <w:spacing w:before="7"/>
                    <w:ind w:left="59"/>
                    <w:rPr>
                      <w:rFonts w:ascii="Trebuchet MS"/>
                    </w:rPr>
                  </w:pPr>
                  <w:r>
                    <w:rPr>
                      <w:rFonts w:ascii="Trebuchet MS"/>
                      <w:w w:val="105"/>
                    </w:rPr>
                    <w:t xml:space="preserve">Output: </w:t>
                  </w:r>
                  <w:r>
                    <w:rPr>
                      <w:rFonts w:ascii="Trebuchet MS"/>
                      <w:spacing w:val="3"/>
                      <w:w w:val="105"/>
                    </w:rPr>
                    <w:t xml:space="preserve"> </w:t>
                  </w:r>
                  <w:r>
                    <w:rPr>
                      <w:rFonts w:ascii="Trebuchet MS"/>
                      <w:w w:val="105"/>
                    </w:rPr>
                    <w:t>2-&gt;1-&gt;4-&gt;3</w:t>
                  </w:r>
                </w:p>
              </w:txbxContent>
            </v:textbox>
            <w10:wrap type="topAndBottom"/>
          </v:shape>
        </w:pict>
      </w:r>
    </w:p>
    <w:p>
      <w:pPr>
        <w:pStyle w:val="5"/>
        <w:spacing w:before="12"/>
        <w:rPr>
          <w:sz w:val="26"/>
        </w:rPr>
      </w:pPr>
    </w:p>
    <w:p>
      <w:pPr>
        <w:pStyle w:val="4"/>
        <w:spacing w:before="32"/>
        <w:rPr>
          <w:rFonts w:hint="eastAsia" w:ascii="Microsoft YaHei UI" w:eastAsia="Microsoft YaHei UI"/>
        </w:rPr>
      </w:pPr>
      <w:r>
        <w:rPr>
          <w:rFonts w:hint="eastAsia" w:ascii="Microsoft YaHei UI" w:eastAsia="Microsoft YaHei UI"/>
          <w:color w:val="3B70B7"/>
          <w:w w:val="95"/>
        </w:rPr>
        <w:t>题解</w:t>
      </w:r>
    </w:p>
    <w:p>
      <w:pPr>
        <w:pStyle w:val="5"/>
        <w:spacing w:before="129"/>
        <w:ind w:left="1844"/>
      </w:pPr>
      <w:r>
        <w:rPr>
          <w:w w:val="95"/>
        </w:rPr>
        <w:t>利用指针进行交换操作，没有太大难度，但一定要细心。</w:t>
      </w:r>
    </w:p>
    <w:p>
      <w:pPr>
        <w:pStyle w:val="5"/>
        <w:spacing w:before="6"/>
        <w:rPr>
          <w:sz w:val="28"/>
        </w:rPr>
      </w:pPr>
      <w:r>
        <w:pict>
          <v:group id="_x0000_s1621" o:spid="_x0000_s1621" o:spt="203" style="position:absolute;left:0pt;margin-left:86.1pt;margin-top:20.25pt;height:134.7pt;width:423.1pt;mso-position-horizontal-relative:page;mso-wrap-distance-bottom:0pt;mso-wrap-distance-top:0pt;z-index:-15571968;mso-width-relative:page;mso-height-relative:page;" coordorigin="1722,406" coordsize="8462,2694">
            <o:lock v:ext="edit"/>
            <v:shape id="_x0000_s1622" o:spid="_x0000_s1622" style="position:absolute;left:1722;top:405;height:2694;width:8462;" filled="f" stroked="t" coordorigin="1722,406" coordsize="8462,2694" path="m1724,470l1724,406m1722,408l1786,408m1786,408l10120,408m10120,408l10183,408m10181,470l10181,406m1724,709l1724,470m10181,709l10181,470m1724,948l1724,709m10181,948l10181,709m1724,1187l1724,948m10181,1187l10181,948m1724,1426l1724,1187m10181,1426l10181,1187m1724,1665l1724,1426m10181,1665l10181,1426m1724,1904l1724,1665m10181,1904l10181,1665m1724,2143l1724,1904m10181,2143l10181,1904m1724,2382l1724,2143m10181,2382l10181,2143m1724,2621l1724,2382m10181,2621l10181,2382m1724,2861l1724,2621m10181,2861l10181,2621m1724,3100l1724,2861m10181,3100l10181,2861e">
              <v:path arrowok="t"/>
              <v:fill on="f" focussize="0,0"/>
              <v:stroke weight="0.199212598425197pt" color="#3B70B7"/>
              <v:imagedata o:title=""/>
              <o:lock v:ext="edit"/>
            </v:shape>
            <v:shape id="_x0000_s1623" o:spid="_x0000_s1623" o:spt="202" type="#_x0000_t202" style="position:absolute;left:1722;top:405;height:2694;width:8462;" filled="f" stroked="f" coordsize="21600,21600">
              <v:path/>
              <v:fill on="f" focussize="0,0"/>
              <v:stroke on="f" joinstyle="miter"/>
              <v:imagedata o:title=""/>
              <o:lock v:ext="edit"/>
              <v:textbox inset="0mm,0mm,0mm,0mm">
                <w:txbxContent>
                  <w:p>
                    <w:pPr>
                      <w:spacing w:before="43" w:line="247" w:lineRule="auto"/>
                      <w:ind w:left="440" w:right="4507" w:hanging="377"/>
                      <w:jc w:val="left"/>
                      <w:rPr>
                        <w:rFonts w:ascii="Trebuchet MS"/>
                        <w:sz w:val="20"/>
                      </w:rPr>
                    </w:pPr>
                    <w:r>
                      <w:rPr>
                        <w:rFonts w:ascii="Trebuchet MS"/>
                        <w:w w:val="110"/>
                        <w:sz w:val="20"/>
                      </w:rPr>
                      <w:t>ListNode*</w:t>
                    </w:r>
                    <w:r>
                      <w:rPr>
                        <w:rFonts w:ascii="Trebuchet MS"/>
                        <w:spacing w:val="34"/>
                        <w:w w:val="110"/>
                        <w:sz w:val="20"/>
                      </w:rPr>
                      <w:t xml:space="preserve"> </w:t>
                    </w:r>
                    <w:r>
                      <w:rPr>
                        <w:rFonts w:ascii="Trebuchet MS"/>
                        <w:w w:val="110"/>
                        <w:sz w:val="20"/>
                      </w:rPr>
                      <w:t>swapPairs(ListNode*</w:t>
                    </w:r>
                    <w:r>
                      <w:rPr>
                        <w:rFonts w:ascii="Trebuchet MS"/>
                        <w:spacing w:val="34"/>
                        <w:w w:val="110"/>
                        <w:sz w:val="20"/>
                      </w:rPr>
                      <w:t xml:space="preserve"> </w:t>
                    </w:r>
                    <w:r>
                      <w:rPr>
                        <w:rFonts w:ascii="Trebuchet MS"/>
                        <w:w w:val="110"/>
                        <w:sz w:val="20"/>
                      </w:rPr>
                      <w:t>head)</w:t>
                    </w:r>
                    <w:r>
                      <w:rPr>
                        <w:rFonts w:ascii="Trebuchet MS"/>
                        <w:spacing w:val="34"/>
                        <w:w w:val="110"/>
                        <w:sz w:val="20"/>
                      </w:rPr>
                      <w:t xml:space="preserve"> </w:t>
                    </w:r>
                    <w:r>
                      <w:rPr>
                        <w:rFonts w:ascii="Trebuchet MS"/>
                        <w:w w:val="110"/>
                        <w:sz w:val="20"/>
                      </w:rPr>
                      <w:t>{</w:t>
                    </w:r>
                    <w:r>
                      <w:rPr>
                        <w:rFonts w:ascii="Trebuchet MS"/>
                        <w:spacing w:val="-63"/>
                        <w:w w:val="110"/>
                        <w:sz w:val="20"/>
                      </w:rPr>
                      <w:t xml:space="preserve"> </w:t>
                    </w:r>
                    <w:r>
                      <w:rPr>
                        <w:rFonts w:ascii="Trebuchet MS"/>
                        <w:w w:val="115"/>
                        <w:sz w:val="20"/>
                      </w:rPr>
                      <w:t>ListNode</w:t>
                    </w:r>
                    <w:r>
                      <w:rPr>
                        <w:rFonts w:ascii="Trebuchet MS"/>
                        <w:spacing w:val="29"/>
                        <w:w w:val="115"/>
                        <w:sz w:val="20"/>
                      </w:rPr>
                      <w:t xml:space="preserve"> </w:t>
                    </w:r>
                    <w:r>
                      <w:rPr>
                        <w:rFonts w:ascii="Trebuchet MS"/>
                        <w:w w:val="115"/>
                        <w:sz w:val="20"/>
                      </w:rPr>
                      <w:t>*p</w:t>
                    </w:r>
                    <w:r>
                      <w:rPr>
                        <w:rFonts w:ascii="Trebuchet MS"/>
                        <w:spacing w:val="29"/>
                        <w:w w:val="115"/>
                        <w:sz w:val="20"/>
                      </w:rPr>
                      <w:t xml:space="preserve"> </w:t>
                    </w:r>
                    <w:r>
                      <w:rPr>
                        <w:rFonts w:ascii="Trebuchet MS"/>
                        <w:w w:val="115"/>
                        <w:sz w:val="20"/>
                      </w:rPr>
                      <w:t>=</w:t>
                    </w:r>
                    <w:r>
                      <w:rPr>
                        <w:rFonts w:ascii="Trebuchet MS"/>
                        <w:spacing w:val="29"/>
                        <w:w w:val="115"/>
                        <w:sz w:val="20"/>
                      </w:rPr>
                      <w:t xml:space="preserve"> </w:t>
                    </w:r>
                    <w:r>
                      <w:rPr>
                        <w:rFonts w:ascii="Trebuchet MS"/>
                        <w:w w:val="115"/>
                        <w:sz w:val="20"/>
                      </w:rPr>
                      <w:t>head,</w:t>
                    </w:r>
                    <w:r>
                      <w:rPr>
                        <w:rFonts w:ascii="Trebuchet MS"/>
                        <w:spacing w:val="30"/>
                        <w:w w:val="115"/>
                        <w:sz w:val="20"/>
                      </w:rPr>
                      <w:t xml:space="preserve"> </w:t>
                    </w:r>
                    <w:r>
                      <w:rPr>
                        <w:rFonts w:ascii="Trebuchet MS"/>
                        <w:w w:val="115"/>
                        <w:sz w:val="20"/>
                      </w:rPr>
                      <w:t>*s;</w:t>
                    </w:r>
                  </w:p>
                  <w:p>
                    <w:pPr>
                      <w:spacing w:before="0" w:line="247" w:lineRule="auto"/>
                      <w:ind w:left="816" w:right="6026" w:hanging="377"/>
                      <w:jc w:val="left"/>
                      <w:rPr>
                        <w:rFonts w:ascii="Trebuchet MS"/>
                        <w:sz w:val="20"/>
                      </w:rPr>
                    </w:pPr>
                    <w:r>
                      <w:rPr>
                        <w:rFonts w:ascii="Trebuchet MS"/>
                        <w:color w:val="7F0000"/>
                        <w:w w:val="130"/>
                        <w:sz w:val="20"/>
                      </w:rPr>
                      <w:t>if</w:t>
                    </w:r>
                    <w:r>
                      <w:rPr>
                        <w:rFonts w:ascii="Trebuchet MS"/>
                        <w:color w:val="7F0000"/>
                        <w:spacing w:val="-4"/>
                        <w:w w:val="130"/>
                        <w:sz w:val="20"/>
                      </w:rPr>
                      <w:t xml:space="preserve"> </w:t>
                    </w:r>
                    <w:r>
                      <w:rPr>
                        <w:rFonts w:ascii="Trebuchet MS"/>
                        <w:w w:val="120"/>
                        <w:sz w:val="20"/>
                      </w:rPr>
                      <w:t>(p</w:t>
                    </w:r>
                    <w:r>
                      <w:rPr>
                        <w:rFonts w:ascii="Trebuchet MS"/>
                        <w:spacing w:val="3"/>
                        <w:w w:val="120"/>
                        <w:sz w:val="20"/>
                      </w:rPr>
                      <w:t xml:space="preserve"> </w:t>
                    </w:r>
                    <w:r>
                      <w:rPr>
                        <w:rFonts w:ascii="Trebuchet MS"/>
                        <w:sz w:val="20"/>
                      </w:rPr>
                      <w:t>&amp;&amp;</w:t>
                    </w:r>
                    <w:r>
                      <w:rPr>
                        <w:rFonts w:ascii="Trebuchet MS"/>
                        <w:spacing w:val="15"/>
                        <w:sz w:val="20"/>
                      </w:rPr>
                      <w:t xml:space="preserve"> </w:t>
                    </w:r>
                    <w:r>
                      <w:rPr>
                        <w:rFonts w:ascii="Trebuchet MS"/>
                        <w:w w:val="120"/>
                        <w:sz w:val="20"/>
                      </w:rPr>
                      <w:t>p-&gt;next)</w:t>
                    </w:r>
                    <w:r>
                      <w:rPr>
                        <w:rFonts w:ascii="Trebuchet MS"/>
                        <w:spacing w:val="3"/>
                        <w:w w:val="120"/>
                        <w:sz w:val="20"/>
                      </w:rPr>
                      <w:t xml:space="preserve"> </w:t>
                    </w:r>
                    <w:r>
                      <w:rPr>
                        <w:rFonts w:ascii="Trebuchet MS"/>
                        <w:w w:val="120"/>
                        <w:sz w:val="20"/>
                      </w:rPr>
                      <w:t>{</w:t>
                    </w:r>
                    <w:r>
                      <w:rPr>
                        <w:rFonts w:ascii="Trebuchet MS"/>
                        <w:spacing w:val="-70"/>
                        <w:w w:val="120"/>
                        <w:sz w:val="20"/>
                      </w:rPr>
                      <w:t xml:space="preserve"> </w:t>
                    </w:r>
                    <w:r>
                      <w:rPr>
                        <w:rFonts w:ascii="Trebuchet MS"/>
                        <w:w w:val="120"/>
                        <w:sz w:val="20"/>
                      </w:rPr>
                      <w:t>s</w:t>
                    </w:r>
                    <w:r>
                      <w:rPr>
                        <w:rFonts w:ascii="Trebuchet MS"/>
                        <w:spacing w:val="15"/>
                        <w:w w:val="120"/>
                        <w:sz w:val="20"/>
                      </w:rPr>
                      <w:t xml:space="preserve"> </w:t>
                    </w:r>
                    <w:r>
                      <w:rPr>
                        <w:rFonts w:ascii="Trebuchet MS"/>
                        <w:w w:val="120"/>
                        <w:sz w:val="20"/>
                      </w:rPr>
                      <w:t>=</w:t>
                    </w:r>
                    <w:r>
                      <w:rPr>
                        <w:rFonts w:ascii="Trebuchet MS"/>
                        <w:spacing w:val="15"/>
                        <w:w w:val="120"/>
                        <w:sz w:val="20"/>
                      </w:rPr>
                      <w:t xml:space="preserve"> </w:t>
                    </w:r>
                    <w:r>
                      <w:rPr>
                        <w:rFonts w:ascii="Trebuchet MS"/>
                        <w:w w:val="120"/>
                        <w:sz w:val="20"/>
                      </w:rPr>
                      <w:t>p-&gt;next;</w:t>
                    </w:r>
                  </w:p>
                  <w:p>
                    <w:pPr>
                      <w:spacing w:before="0" w:line="247" w:lineRule="auto"/>
                      <w:ind w:left="816" w:right="5760" w:firstLine="0"/>
                      <w:jc w:val="left"/>
                      <w:rPr>
                        <w:rFonts w:ascii="Trebuchet MS"/>
                        <w:sz w:val="20"/>
                      </w:rPr>
                    </w:pPr>
                    <w:r>
                      <w:rPr>
                        <w:rFonts w:ascii="Trebuchet MS"/>
                        <w:w w:val="105"/>
                        <w:sz w:val="20"/>
                      </w:rPr>
                      <w:t>p-&gt;next</w:t>
                    </w:r>
                    <w:r>
                      <w:rPr>
                        <w:rFonts w:ascii="Trebuchet MS"/>
                        <w:spacing w:val="4"/>
                        <w:w w:val="105"/>
                        <w:sz w:val="20"/>
                      </w:rPr>
                      <w:t xml:space="preserve"> </w:t>
                    </w:r>
                    <w:r>
                      <w:rPr>
                        <w:rFonts w:ascii="Trebuchet MS"/>
                        <w:w w:val="105"/>
                        <w:sz w:val="20"/>
                      </w:rPr>
                      <w:t>=</w:t>
                    </w:r>
                    <w:r>
                      <w:rPr>
                        <w:rFonts w:ascii="Trebuchet MS"/>
                        <w:spacing w:val="4"/>
                        <w:w w:val="105"/>
                        <w:sz w:val="20"/>
                      </w:rPr>
                      <w:t xml:space="preserve"> </w:t>
                    </w:r>
                    <w:r>
                      <w:rPr>
                        <w:rFonts w:ascii="Trebuchet MS"/>
                        <w:w w:val="105"/>
                        <w:sz w:val="20"/>
                      </w:rPr>
                      <w:t>s-&gt;next;</w:t>
                    </w:r>
                    <w:r>
                      <w:rPr>
                        <w:rFonts w:ascii="Trebuchet MS"/>
                        <w:spacing w:val="-61"/>
                        <w:w w:val="105"/>
                        <w:sz w:val="20"/>
                      </w:rPr>
                      <w:t xml:space="preserve"> </w:t>
                    </w:r>
                    <w:r>
                      <w:rPr>
                        <w:rFonts w:ascii="Trebuchet MS"/>
                        <w:w w:val="105"/>
                        <w:sz w:val="20"/>
                      </w:rPr>
                      <w:t>s-&gt;next</w:t>
                    </w:r>
                    <w:r>
                      <w:rPr>
                        <w:rFonts w:ascii="Trebuchet MS"/>
                        <w:spacing w:val="47"/>
                        <w:w w:val="105"/>
                        <w:sz w:val="20"/>
                      </w:rPr>
                      <w:t xml:space="preserve"> </w:t>
                    </w:r>
                    <w:r>
                      <w:rPr>
                        <w:rFonts w:ascii="Trebuchet MS"/>
                        <w:w w:val="105"/>
                        <w:sz w:val="20"/>
                      </w:rPr>
                      <w:t>=</w:t>
                    </w:r>
                    <w:r>
                      <w:rPr>
                        <w:rFonts w:ascii="Trebuchet MS"/>
                        <w:spacing w:val="47"/>
                        <w:w w:val="105"/>
                        <w:sz w:val="20"/>
                      </w:rPr>
                      <w:t xml:space="preserve"> </w:t>
                    </w:r>
                    <w:r>
                      <w:rPr>
                        <w:rFonts w:ascii="Trebuchet MS"/>
                        <w:w w:val="105"/>
                        <w:sz w:val="20"/>
                      </w:rPr>
                      <w:t>p;</w:t>
                    </w:r>
                  </w:p>
                  <w:p>
                    <w:pPr>
                      <w:spacing w:before="0"/>
                      <w:ind w:left="816" w:right="0" w:firstLine="0"/>
                      <w:jc w:val="left"/>
                      <w:rPr>
                        <w:rFonts w:ascii="Trebuchet MS"/>
                        <w:sz w:val="20"/>
                      </w:rPr>
                    </w:pPr>
                    <w:r>
                      <w:rPr>
                        <w:rFonts w:ascii="Trebuchet MS"/>
                        <w:w w:val="110"/>
                        <w:sz w:val="20"/>
                      </w:rPr>
                      <w:t>head</w:t>
                    </w:r>
                    <w:r>
                      <w:rPr>
                        <w:rFonts w:ascii="Trebuchet MS"/>
                        <w:spacing w:val="22"/>
                        <w:w w:val="110"/>
                        <w:sz w:val="20"/>
                      </w:rPr>
                      <w:t xml:space="preserve"> </w:t>
                    </w:r>
                    <w:r>
                      <w:rPr>
                        <w:rFonts w:ascii="Trebuchet MS"/>
                        <w:w w:val="110"/>
                        <w:sz w:val="20"/>
                      </w:rPr>
                      <w:t>=</w:t>
                    </w:r>
                    <w:r>
                      <w:rPr>
                        <w:rFonts w:ascii="Trebuchet MS"/>
                        <w:spacing w:val="23"/>
                        <w:w w:val="110"/>
                        <w:sz w:val="20"/>
                      </w:rPr>
                      <w:t xml:space="preserve"> </w:t>
                    </w:r>
                    <w:r>
                      <w:rPr>
                        <w:rFonts w:ascii="Trebuchet MS"/>
                        <w:w w:val="115"/>
                        <w:sz w:val="20"/>
                      </w:rPr>
                      <w:t>s;</w:t>
                    </w:r>
                  </w:p>
                  <w:p>
                    <w:pPr>
                      <w:spacing w:before="6" w:line="247" w:lineRule="auto"/>
                      <w:ind w:left="1193" w:right="4082" w:hanging="377"/>
                      <w:jc w:val="left"/>
                      <w:rPr>
                        <w:rFonts w:ascii="Trebuchet MS"/>
                        <w:sz w:val="20"/>
                      </w:rPr>
                    </w:pPr>
                    <w:r>
                      <w:rPr>
                        <w:rFonts w:ascii="Trebuchet MS"/>
                        <w:color w:val="7F0000"/>
                        <w:w w:val="110"/>
                        <w:sz w:val="20"/>
                      </w:rPr>
                      <w:t>while</w:t>
                    </w:r>
                    <w:r>
                      <w:rPr>
                        <w:rFonts w:ascii="Trebuchet MS"/>
                        <w:color w:val="7F0000"/>
                        <w:spacing w:val="15"/>
                        <w:w w:val="110"/>
                        <w:sz w:val="20"/>
                      </w:rPr>
                      <w:t xml:space="preserve"> </w:t>
                    </w:r>
                    <w:r>
                      <w:rPr>
                        <w:rFonts w:ascii="Trebuchet MS"/>
                        <w:w w:val="110"/>
                        <w:sz w:val="20"/>
                      </w:rPr>
                      <w:t>(p-&gt;next</w:t>
                    </w:r>
                    <w:r>
                      <w:rPr>
                        <w:rFonts w:ascii="Trebuchet MS"/>
                        <w:spacing w:val="15"/>
                        <w:w w:val="110"/>
                        <w:sz w:val="20"/>
                      </w:rPr>
                      <w:t xml:space="preserve"> </w:t>
                    </w:r>
                    <w:r>
                      <w:rPr>
                        <w:rFonts w:ascii="Trebuchet MS"/>
                        <w:w w:val="105"/>
                        <w:sz w:val="20"/>
                      </w:rPr>
                      <w:t>&amp;&amp;</w:t>
                    </w:r>
                    <w:r>
                      <w:rPr>
                        <w:rFonts w:ascii="Trebuchet MS"/>
                        <w:spacing w:val="19"/>
                        <w:w w:val="105"/>
                        <w:sz w:val="20"/>
                      </w:rPr>
                      <w:t xml:space="preserve"> </w:t>
                    </w:r>
                    <w:r>
                      <w:rPr>
                        <w:rFonts w:ascii="Trebuchet MS"/>
                        <w:w w:val="110"/>
                        <w:sz w:val="20"/>
                      </w:rPr>
                      <w:t>p-&gt;next-&gt;next)</w:t>
                    </w:r>
                    <w:r>
                      <w:rPr>
                        <w:rFonts w:ascii="Trebuchet MS"/>
                        <w:spacing w:val="15"/>
                        <w:w w:val="110"/>
                        <w:sz w:val="20"/>
                      </w:rPr>
                      <w:t xml:space="preserve"> </w:t>
                    </w:r>
                    <w:r>
                      <w:rPr>
                        <w:rFonts w:ascii="Trebuchet MS"/>
                        <w:w w:val="110"/>
                        <w:sz w:val="20"/>
                      </w:rPr>
                      <w:t>{</w:t>
                    </w:r>
                    <w:r>
                      <w:rPr>
                        <w:rFonts w:ascii="Trebuchet MS"/>
                        <w:spacing w:val="-63"/>
                        <w:w w:val="110"/>
                        <w:sz w:val="20"/>
                      </w:rPr>
                      <w:t xml:space="preserve"> </w:t>
                    </w:r>
                    <w:r>
                      <w:rPr>
                        <w:rFonts w:ascii="Trebuchet MS"/>
                        <w:w w:val="115"/>
                        <w:sz w:val="20"/>
                      </w:rPr>
                      <w:t>s</w:t>
                    </w:r>
                    <w:r>
                      <w:rPr>
                        <w:rFonts w:ascii="Trebuchet MS"/>
                        <w:spacing w:val="29"/>
                        <w:w w:val="115"/>
                        <w:sz w:val="20"/>
                      </w:rPr>
                      <w:t xml:space="preserve"> </w:t>
                    </w:r>
                    <w:r>
                      <w:rPr>
                        <w:rFonts w:ascii="Trebuchet MS"/>
                        <w:w w:val="115"/>
                        <w:sz w:val="20"/>
                      </w:rPr>
                      <w:t>=</w:t>
                    </w:r>
                    <w:r>
                      <w:rPr>
                        <w:rFonts w:ascii="Trebuchet MS"/>
                        <w:spacing w:val="30"/>
                        <w:w w:val="115"/>
                        <w:sz w:val="20"/>
                      </w:rPr>
                      <w:t xml:space="preserve"> </w:t>
                    </w:r>
                    <w:r>
                      <w:rPr>
                        <w:rFonts w:ascii="Trebuchet MS"/>
                        <w:w w:val="115"/>
                        <w:sz w:val="20"/>
                      </w:rPr>
                      <w:t>p-&gt;next-&gt;next;</w:t>
                    </w:r>
                  </w:p>
                  <w:p>
                    <w:pPr>
                      <w:spacing w:before="0" w:line="247" w:lineRule="auto"/>
                      <w:ind w:left="1193" w:right="4756" w:firstLine="0"/>
                      <w:jc w:val="left"/>
                      <w:rPr>
                        <w:rFonts w:ascii="Trebuchet MS"/>
                        <w:sz w:val="20"/>
                      </w:rPr>
                    </w:pPr>
                    <w:r>
                      <w:rPr>
                        <w:rFonts w:ascii="Trebuchet MS"/>
                        <w:w w:val="105"/>
                        <w:sz w:val="20"/>
                      </w:rPr>
                      <w:t>p-&gt;next-&gt;next</w:t>
                    </w:r>
                    <w:r>
                      <w:rPr>
                        <w:rFonts w:ascii="Trebuchet MS"/>
                        <w:spacing w:val="15"/>
                        <w:w w:val="105"/>
                        <w:sz w:val="20"/>
                      </w:rPr>
                      <w:t xml:space="preserve"> </w:t>
                    </w:r>
                    <w:r>
                      <w:rPr>
                        <w:rFonts w:ascii="Trebuchet MS"/>
                        <w:w w:val="105"/>
                        <w:sz w:val="20"/>
                      </w:rPr>
                      <w:t>=</w:t>
                    </w:r>
                    <w:r>
                      <w:rPr>
                        <w:rFonts w:ascii="Trebuchet MS"/>
                        <w:spacing w:val="15"/>
                        <w:w w:val="105"/>
                        <w:sz w:val="20"/>
                      </w:rPr>
                      <w:t xml:space="preserve"> </w:t>
                    </w:r>
                    <w:r>
                      <w:rPr>
                        <w:rFonts w:ascii="Trebuchet MS"/>
                        <w:w w:val="105"/>
                        <w:sz w:val="20"/>
                      </w:rPr>
                      <w:t>s-&gt;next;</w:t>
                    </w:r>
                    <w:r>
                      <w:rPr>
                        <w:rFonts w:ascii="Trebuchet MS"/>
                        <w:spacing w:val="-61"/>
                        <w:w w:val="105"/>
                        <w:sz w:val="20"/>
                      </w:rPr>
                      <w:t xml:space="preserve"> </w:t>
                    </w:r>
                    <w:r>
                      <w:rPr>
                        <w:rFonts w:ascii="Trebuchet MS"/>
                        <w:w w:val="105"/>
                        <w:sz w:val="20"/>
                      </w:rPr>
                      <w:t>s-&gt;next</w:t>
                    </w:r>
                    <w:r>
                      <w:rPr>
                        <w:rFonts w:ascii="Trebuchet MS"/>
                        <w:spacing w:val="50"/>
                        <w:w w:val="105"/>
                        <w:sz w:val="20"/>
                      </w:rPr>
                      <w:t xml:space="preserve"> </w:t>
                    </w:r>
                    <w:r>
                      <w:rPr>
                        <w:rFonts w:ascii="Trebuchet MS"/>
                        <w:w w:val="105"/>
                        <w:sz w:val="20"/>
                      </w:rPr>
                      <w:t>=</w:t>
                    </w:r>
                    <w:r>
                      <w:rPr>
                        <w:rFonts w:ascii="Trebuchet MS"/>
                        <w:spacing w:val="50"/>
                        <w:w w:val="105"/>
                        <w:sz w:val="20"/>
                      </w:rPr>
                      <w:t xml:space="preserve"> </w:t>
                    </w:r>
                    <w:r>
                      <w:rPr>
                        <w:rFonts w:ascii="Trebuchet MS"/>
                        <w:w w:val="105"/>
                        <w:sz w:val="20"/>
                      </w:rPr>
                      <w:t>p-&gt;next;</w:t>
                    </w:r>
                  </w:p>
                </w:txbxContent>
              </v:textbox>
            </v:shape>
            <w10:wrap type="topAndBottom"/>
          </v:group>
        </w:pict>
      </w:r>
    </w:p>
    <w:p>
      <w:pPr>
        <w:spacing w:after="0"/>
        <w:rPr>
          <w:sz w:val="28"/>
        </w:rPr>
        <w:sectPr>
          <w:pgSz w:w="11910" w:h="16840"/>
          <w:pgMar w:top="1200" w:right="1500" w:bottom="700" w:left="340" w:header="923" w:footer="510" w:gutter="0"/>
        </w:sectPr>
      </w:pPr>
    </w:p>
    <w:p>
      <w:pPr>
        <w:pStyle w:val="5"/>
      </w:pPr>
    </w:p>
    <w:p>
      <w:pPr>
        <w:pStyle w:val="5"/>
        <w:ind w:left="1380"/>
      </w:pPr>
      <w:r>
        <w:pict>
          <v:group id="_x0000_s1624" o:spid="_x0000_s1624" o:spt="203" style="height:74.95pt;width:423.1pt;" coordsize="8462,1499">
            <o:lock v:ext="edit"/>
            <v:shape id="_x0000_s1625" o:spid="_x0000_s1625" style="position:absolute;left:0;top:0;height:1499;width:8462;" filled="f" stroked="t" coordsize="8462,1499" path="m2,239l2,0m2,478l2,239m2,717l2,478m2,956l2,717m2,1196l2,956m2,1435l2,1196m2,1498l2,1435m0,1496l64,1496m8459,239l8459,0m8459,478l8459,239m8459,717l8459,478m8459,956l8459,717m8459,1196l8459,956m8459,1435l8459,1196m64,1496l8398,1496m8398,1496l8461,1496m8459,1498l8459,1435e">
              <v:path arrowok="t"/>
              <v:fill on="f" focussize="0,0"/>
              <v:stroke weight="0.199212598425197pt" color="#3B70B7"/>
              <v:imagedata o:title=""/>
              <o:lock v:ext="edit"/>
            </v:shape>
            <v:shape id="_x0000_s1626" o:spid="_x0000_s1626" o:spt="202" type="#_x0000_t202" style="position:absolute;left:440;top:0;height:1196;width:2028;" filled="f" stroked="f" coordsize="21600,21600">
              <v:path/>
              <v:fill on="f" focussize="0,0"/>
              <v:stroke on="f" joinstyle="miter"/>
              <v:imagedata o:title=""/>
              <o:lock v:ext="edit"/>
              <v:textbox inset="0mm,0mm,0mm,0mm">
                <w:txbxContent>
                  <w:p>
                    <w:pPr>
                      <w:spacing w:before="0" w:line="211" w:lineRule="exact"/>
                      <w:ind w:left="752" w:right="0" w:firstLine="0"/>
                      <w:jc w:val="left"/>
                      <w:rPr>
                        <w:rFonts w:ascii="Trebuchet MS"/>
                        <w:sz w:val="20"/>
                      </w:rPr>
                    </w:pPr>
                    <w:r>
                      <w:rPr>
                        <w:rFonts w:ascii="Trebuchet MS"/>
                        <w:w w:val="110"/>
                        <w:sz w:val="20"/>
                      </w:rPr>
                      <w:t>p-&gt;next</w:t>
                    </w:r>
                    <w:r>
                      <w:rPr>
                        <w:rFonts w:ascii="Trebuchet MS"/>
                        <w:spacing w:val="39"/>
                        <w:w w:val="110"/>
                        <w:sz w:val="20"/>
                      </w:rPr>
                      <w:t xml:space="preserve"> </w:t>
                    </w:r>
                    <w:r>
                      <w:rPr>
                        <w:rFonts w:ascii="Trebuchet MS"/>
                        <w:w w:val="110"/>
                        <w:sz w:val="20"/>
                      </w:rPr>
                      <w:t>=</w:t>
                    </w:r>
                    <w:r>
                      <w:rPr>
                        <w:rFonts w:ascii="Trebuchet MS"/>
                        <w:spacing w:val="39"/>
                        <w:w w:val="110"/>
                        <w:sz w:val="20"/>
                      </w:rPr>
                      <w:t xml:space="preserve"> </w:t>
                    </w:r>
                    <w:r>
                      <w:rPr>
                        <w:rFonts w:ascii="Trebuchet MS"/>
                        <w:w w:val="110"/>
                        <w:sz w:val="20"/>
                      </w:rPr>
                      <w:t>s;</w:t>
                    </w:r>
                  </w:p>
                  <w:p>
                    <w:pPr>
                      <w:spacing w:before="7"/>
                      <w:ind w:left="752" w:right="0" w:firstLine="0"/>
                      <w:jc w:val="left"/>
                      <w:rPr>
                        <w:rFonts w:ascii="Trebuchet MS"/>
                        <w:sz w:val="20"/>
                      </w:rPr>
                    </w:pPr>
                    <w:r>
                      <w:rPr>
                        <w:rFonts w:ascii="Trebuchet MS"/>
                        <w:w w:val="105"/>
                        <w:sz w:val="20"/>
                      </w:rPr>
                      <w:t xml:space="preserve">p </w:t>
                    </w:r>
                    <w:r>
                      <w:rPr>
                        <w:rFonts w:ascii="Trebuchet MS"/>
                        <w:spacing w:val="2"/>
                        <w:w w:val="105"/>
                        <w:sz w:val="20"/>
                      </w:rPr>
                      <w:t xml:space="preserve"> </w:t>
                    </w:r>
                    <w:r>
                      <w:rPr>
                        <w:rFonts w:ascii="Trebuchet MS"/>
                        <w:w w:val="105"/>
                        <w:sz w:val="20"/>
                      </w:rPr>
                      <w:t xml:space="preserve">= </w:t>
                    </w:r>
                    <w:r>
                      <w:rPr>
                        <w:rFonts w:ascii="Trebuchet MS"/>
                        <w:spacing w:val="3"/>
                        <w:w w:val="105"/>
                        <w:sz w:val="20"/>
                      </w:rPr>
                      <w:t xml:space="preserve"> </w:t>
                    </w:r>
                    <w:r>
                      <w:rPr>
                        <w:rFonts w:ascii="Trebuchet MS"/>
                        <w:w w:val="105"/>
                        <w:sz w:val="20"/>
                      </w:rPr>
                      <w:t>s-&gt;next;</w:t>
                    </w:r>
                  </w:p>
                  <w:p>
                    <w:pPr>
                      <w:spacing w:before="6"/>
                      <w:ind w:left="376" w:right="0" w:firstLine="0"/>
                      <w:jc w:val="left"/>
                      <w:rPr>
                        <w:rFonts w:ascii="Trebuchet MS"/>
                        <w:sz w:val="20"/>
                      </w:rPr>
                    </w:pPr>
                    <w:r>
                      <w:rPr>
                        <w:rFonts w:ascii="Trebuchet MS"/>
                        <w:w w:val="142"/>
                        <w:sz w:val="20"/>
                      </w:rPr>
                      <w:t>}</w:t>
                    </w:r>
                  </w:p>
                  <w:p>
                    <w:pPr>
                      <w:spacing w:before="7"/>
                      <w:ind w:left="0" w:right="0" w:firstLine="0"/>
                      <w:jc w:val="left"/>
                      <w:rPr>
                        <w:rFonts w:ascii="Trebuchet MS"/>
                        <w:sz w:val="20"/>
                      </w:rPr>
                    </w:pPr>
                    <w:r>
                      <w:rPr>
                        <w:rFonts w:ascii="Trebuchet MS"/>
                        <w:w w:val="142"/>
                        <w:sz w:val="20"/>
                      </w:rPr>
                      <w:t>}</w:t>
                    </w:r>
                  </w:p>
                  <w:p>
                    <w:pPr>
                      <w:spacing w:before="7"/>
                      <w:ind w:left="0" w:right="0" w:firstLine="0"/>
                      <w:jc w:val="left"/>
                      <w:rPr>
                        <w:rFonts w:ascii="Trebuchet MS"/>
                        <w:sz w:val="20"/>
                      </w:rPr>
                    </w:pPr>
                    <w:r>
                      <w:rPr>
                        <w:rFonts w:ascii="Trebuchet MS"/>
                        <w:color w:val="7F0000"/>
                        <w:w w:val="110"/>
                        <w:sz w:val="20"/>
                      </w:rPr>
                      <w:t>return</w:t>
                    </w:r>
                    <w:r>
                      <w:rPr>
                        <w:rFonts w:ascii="Trebuchet MS"/>
                        <w:color w:val="7F0000"/>
                        <w:spacing w:val="20"/>
                        <w:w w:val="110"/>
                        <w:sz w:val="20"/>
                      </w:rPr>
                      <w:t xml:space="preserve"> </w:t>
                    </w:r>
                    <w:r>
                      <w:rPr>
                        <w:rFonts w:ascii="Trebuchet MS"/>
                        <w:w w:val="110"/>
                        <w:sz w:val="20"/>
                      </w:rPr>
                      <w:t>head;</w:t>
                    </w:r>
                  </w:p>
                </w:txbxContent>
              </v:textbox>
            </v:shape>
            <v:shape id="_x0000_s1627" o:spid="_x0000_s1627" o:spt="202" type="#_x0000_t202" style="position:absolute;left:63;top:1195;height:239;width:125;" filled="f" stroked="f" coordsize="21600,21600">
              <v:path/>
              <v:fill on="f" focussize="0,0"/>
              <v:stroke on="f" joinstyle="miter"/>
              <v:imagedata o:title=""/>
              <o:lock v:ext="edit"/>
              <v:textbox inset="0mm,0mm,0mm,0mm">
                <w:txbxContent>
                  <w:p>
                    <w:pPr>
                      <w:spacing w:before="0" w:line="211" w:lineRule="exact"/>
                      <w:ind w:left="0" w:right="0" w:firstLine="0"/>
                      <w:jc w:val="left"/>
                      <w:rPr>
                        <w:rFonts w:ascii="Trebuchet MS"/>
                        <w:sz w:val="20"/>
                      </w:rPr>
                    </w:pPr>
                    <w:r>
                      <w:rPr>
                        <w:rFonts w:ascii="Trebuchet MS"/>
                        <w:w w:val="142"/>
                        <w:sz w:val="20"/>
                      </w:rPr>
                      <w:t>}</w:t>
                    </w:r>
                  </w:p>
                </w:txbxContent>
              </v:textbox>
            </v:shape>
            <w10:wrap type="none"/>
            <w10:anchorlock/>
          </v:group>
        </w:pict>
      </w:r>
    </w:p>
    <w:p>
      <w:pPr>
        <w:pStyle w:val="5"/>
        <w:spacing w:before="9"/>
        <w:rPr>
          <w:sz w:val="26"/>
        </w:rPr>
      </w:pPr>
    </w:p>
    <w:p>
      <w:pPr>
        <w:pStyle w:val="3"/>
        <w:numPr>
          <w:ilvl w:val="1"/>
          <w:numId w:val="47"/>
        </w:numPr>
        <w:tabs>
          <w:tab w:val="left" w:pos="2112"/>
        </w:tabs>
        <w:spacing w:before="66" w:after="0" w:line="240" w:lineRule="auto"/>
        <w:ind w:left="2111" w:right="0" w:hanging="667"/>
        <w:jc w:val="left"/>
      </w:pPr>
      <w:bookmarkStart w:id="202" w:name="13.3 其它链表技巧"/>
      <w:bookmarkEnd w:id="202"/>
      <w:bookmarkStart w:id="203" w:name="_bookmark76"/>
      <w:bookmarkEnd w:id="203"/>
      <w:bookmarkStart w:id="204" w:name="_bookmark76"/>
      <w:bookmarkEnd w:id="204"/>
      <w:r>
        <w:rPr>
          <w:color w:val="3B70B7"/>
        </w:rPr>
        <w:t>其它链表技巧</w:t>
      </w:r>
    </w:p>
    <w:p>
      <w:pPr>
        <w:pStyle w:val="4"/>
        <w:spacing w:before="259"/>
      </w:pPr>
      <w:r>
        <w:fldChar w:fldCharType="begin"/>
      </w:r>
      <w:r>
        <w:instrText xml:space="preserve"> HYPERLINK "https://leetcode.com/problems/intersection-of-two-linked-lists/" \h </w:instrText>
      </w:r>
      <w:r>
        <w:fldChar w:fldCharType="separate"/>
      </w:r>
      <w:r>
        <w:rPr>
          <w:color w:val="7F0000"/>
        </w:rPr>
        <w:t>160.</w:t>
      </w:r>
      <w:r>
        <w:rPr>
          <w:color w:val="7F0000"/>
          <w:spacing w:val="12"/>
        </w:rPr>
        <w:t xml:space="preserve"> </w:t>
      </w:r>
      <w:r>
        <w:rPr>
          <w:color w:val="7F0000"/>
        </w:rPr>
        <w:t>Intersection</w:t>
      </w:r>
      <w:r>
        <w:rPr>
          <w:color w:val="7F0000"/>
          <w:spacing w:val="-10"/>
        </w:rPr>
        <w:t xml:space="preserve"> </w:t>
      </w:r>
      <w:r>
        <w:rPr>
          <w:color w:val="7F0000"/>
        </w:rPr>
        <w:t>of</w:t>
      </w:r>
      <w:r>
        <w:rPr>
          <w:color w:val="7F0000"/>
          <w:spacing w:val="-10"/>
        </w:rPr>
        <w:t xml:space="preserve"> </w:t>
      </w:r>
      <w:r>
        <w:rPr>
          <w:color w:val="7F0000"/>
        </w:rPr>
        <w:t>Two</w:t>
      </w:r>
      <w:r>
        <w:rPr>
          <w:color w:val="7F0000"/>
          <w:spacing w:val="-10"/>
        </w:rPr>
        <w:t xml:space="preserve"> </w:t>
      </w:r>
      <w:r>
        <w:rPr>
          <w:color w:val="7F0000"/>
        </w:rPr>
        <w:t>Linked</w:t>
      </w:r>
      <w:r>
        <w:rPr>
          <w:color w:val="7F0000"/>
          <w:spacing w:val="-10"/>
        </w:rPr>
        <w:t xml:space="preserve"> </w:t>
      </w:r>
      <w:r>
        <w:rPr>
          <w:color w:val="7F0000"/>
        </w:rPr>
        <w:t>Lists</w:t>
      </w:r>
      <w:r>
        <w:rPr>
          <w:color w:val="7F0000"/>
          <w:spacing w:val="-10"/>
        </w:rPr>
        <w:t xml:space="preserve"> </w:t>
      </w:r>
      <w:r>
        <w:rPr>
          <w:color w:val="7F0000"/>
        </w:rPr>
        <w:t>(Easy)</w:t>
      </w:r>
      <w:r>
        <w:rPr>
          <w:color w:val="7F0000"/>
        </w:rPr>
        <w:fldChar w:fldCharType="end"/>
      </w:r>
    </w:p>
    <w:p>
      <w:pPr>
        <w:spacing w:before="149"/>
        <w:ind w:left="1445" w:right="0" w:firstLine="0"/>
        <w:jc w:val="left"/>
        <w:rPr>
          <w:rFonts w:hint="eastAsia" w:ascii="Microsoft YaHei UI" w:eastAsia="Microsoft YaHei UI"/>
          <w:b/>
          <w:sz w:val="24"/>
        </w:rPr>
      </w:pPr>
      <w:r>
        <w:rPr>
          <w:rFonts w:hint="eastAsia" w:ascii="Microsoft YaHei UI" w:eastAsia="Microsoft YaHei UI"/>
          <w:b/>
          <w:color w:val="3B70B7"/>
          <w:w w:val="95"/>
          <w:sz w:val="24"/>
        </w:rPr>
        <w:t>题目描述</w:t>
      </w:r>
    </w:p>
    <w:p>
      <w:pPr>
        <w:pStyle w:val="5"/>
        <w:spacing w:before="129"/>
        <w:ind w:left="1844"/>
      </w:pPr>
      <w:r>
        <w:rPr>
          <w:w w:val="95"/>
        </w:rPr>
        <w:t>给定两个链表，判断它们是否相交于一点，并求这个相交节点。</w:t>
      </w:r>
    </w:p>
    <w:p>
      <w:pPr>
        <w:pStyle w:val="5"/>
        <w:spacing w:before="3"/>
        <w:rPr>
          <w:sz w:val="22"/>
        </w:rPr>
      </w:pPr>
    </w:p>
    <w:p>
      <w:pPr>
        <w:pStyle w:val="4"/>
        <w:rPr>
          <w:rFonts w:hint="eastAsia" w:ascii="Microsoft YaHei UI" w:eastAsia="Microsoft YaHei UI"/>
        </w:rPr>
      </w:pPr>
      <w:r>
        <w:rPr>
          <w:rFonts w:hint="eastAsia" w:ascii="Microsoft YaHei UI" w:eastAsia="Microsoft YaHei UI"/>
          <w:color w:val="3B70B7"/>
          <w:w w:val="95"/>
        </w:rPr>
        <w:t>输入输出样例</w:t>
      </w:r>
    </w:p>
    <w:p>
      <w:pPr>
        <w:pStyle w:val="5"/>
        <w:spacing w:before="130"/>
        <w:ind w:left="1844"/>
      </w:pPr>
      <w:r>
        <w:rPr>
          <w:w w:val="95"/>
        </w:rPr>
        <w:t>输入是两条链表，输出是一个节点。如无相交节点，则返回一个空节点。</w:t>
      </w:r>
    </w:p>
    <w:p>
      <w:pPr>
        <w:pStyle w:val="5"/>
        <w:spacing w:before="12"/>
        <w:rPr>
          <w:sz w:val="26"/>
        </w:rPr>
      </w:pPr>
      <w:r>
        <w:pict>
          <v:shape id="_x0000_s1628" o:spid="_x0000_s1628" o:spt="202" type="#_x0000_t202" style="position:absolute;left:0pt;margin-left:86.2pt;margin-top:19.3pt;height:113.8pt;width:422.9pt;mso-position-horizontal-relative:page;mso-wrap-distance-bottom:0pt;mso-wrap-distance-top:0pt;z-index:-15570944;mso-width-relative:page;mso-height-relative:page;" filled="f" stroked="t" coordsize="21600,21600">
            <v:path/>
            <v:fill on="f" focussize="0,0"/>
            <v:stroke weight="0.199212598425197pt" color="#3B70B7"/>
            <v:imagedata o:title=""/>
            <o:lock v:ext="edit"/>
            <v:textbox inset="0mm,0mm,0mm,0mm">
              <w:txbxContent>
                <w:p>
                  <w:pPr>
                    <w:pStyle w:val="5"/>
                    <w:spacing w:before="39"/>
                    <w:ind w:left="59"/>
                    <w:rPr>
                      <w:rFonts w:ascii="Trebuchet MS"/>
                    </w:rPr>
                  </w:pPr>
                  <w:r>
                    <w:rPr>
                      <w:rFonts w:ascii="Trebuchet MS"/>
                      <w:w w:val="115"/>
                    </w:rPr>
                    <w:t>Input:</w:t>
                  </w:r>
                </w:p>
                <w:p>
                  <w:pPr>
                    <w:pStyle w:val="5"/>
                    <w:tabs>
                      <w:tab w:val="left" w:pos="1000"/>
                    </w:tabs>
                    <w:spacing w:before="7"/>
                    <w:ind w:left="59"/>
                    <w:rPr>
                      <w:rFonts w:ascii="Trebuchet MS"/>
                    </w:rPr>
                  </w:pPr>
                  <w:r>
                    <w:rPr>
                      <w:rFonts w:ascii="Trebuchet MS"/>
                      <w:w w:val="105"/>
                    </w:rPr>
                    <w:t>A:</w:t>
                  </w:r>
                  <w:r>
                    <w:rPr>
                      <w:rFonts w:ascii="Trebuchet MS"/>
                      <w:w w:val="105"/>
                    </w:rPr>
                    <w:tab/>
                  </w:r>
                  <w:r>
                    <w:rPr>
                      <w:rFonts w:ascii="Trebuchet MS"/>
                      <w:w w:val="105"/>
                    </w:rPr>
                    <w:t>a1</w:t>
                  </w:r>
                  <w:r>
                    <w:rPr>
                      <w:rFonts w:ascii="Trebuchet MS"/>
                      <w:spacing w:val="40"/>
                      <w:w w:val="105"/>
                    </w:rPr>
                    <w:t xml:space="preserve"> </w:t>
                  </w:r>
                  <w:r>
                    <w:rPr>
                      <w:rFonts w:ascii="Trebuchet MS"/>
                      <w:w w:val="105"/>
                    </w:rPr>
                    <w:t>-&gt;</w:t>
                  </w:r>
                  <w:r>
                    <w:rPr>
                      <w:rFonts w:ascii="Trebuchet MS"/>
                      <w:spacing w:val="41"/>
                      <w:w w:val="105"/>
                    </w:rPr>
                    <w:t xml:space="preserve"> </w:t>
                  </w:r>
                  <w:r>
                    <w:rPr>
                      <w:rFonts w:ascii="Trebuchet MS"/>
                      <w:w w:val="105"/>
                    </w:rPr>
                    <w:t>a2</w:t>
                  </w:r>
                </w:p>
                <w:p>
                  <w:pPr>
                    <w:pStyle w:val="5"/>
                    <w:spacing w:before="7" w:line="247" w:lineRule="auto"/>
                    <w:ind w:left="1659" w:right="6670"/>
                    <w:rPr>
                      <w:rFonts w:ascii="Trebuchet MS"/>
                    </w:rPr>
                  </w:pPr>
                  <w:r>
                    <w:rPr>
                      <w:rFonts w:ascii="Trebuchet MS"/>
                    </w:rPr>
                    <w:t>|</w:t>
                  </w:r>
                  <w:r>
                    <w:rPr>
                      <w:rFonts w:ascii="Trebuchet MS"/>
                      <w:spacing w:val="-58"/>
                    </w:rPr>
                    <w:t xml:space="preserve"> </w:t>
                  </w:r>
                  <w:r>
                    <w:rPr>
                      <w:rFonts w:ascii="Trebuchet MS"/>
                      <w:w w:val="105"/>
                    </w:rPr>
                    <w:t>v</w:t>
                  </w:r>
                </w:p>
                <w:p>
                  <w:pPr>
                    <w:pStyle w:val="5"/>
                    <w:ind w:left="1659"/>
                    <w:rPr>
                      <w:rFonts w:ascii="Trebuchet MS"/>
                    </w:rPr>
                  </w:pPr>
                  <w:r>
                    <w:rPr>
                      <w:rFonts w:ascii="Trebuchet MS"/>
                      <w:w w:val="110"/>
                    </w:rPr>
                    <w:t>c1</w:t>
                  </w:r>
                  <w:r>
                    <w:rPr>
                      <w:rFonts w:ascii="Trebuchet MS"/>
                      <w:spacing w:val="33"/>
                      <w:w w:val="110"/>
                    </w:rPr>
                    <w:t xml:space="preserve"> </w:t>
                  </w:r>
                  <w:r>
                    <w:rPr>
                      <w:rFonts w:ascii="Trebuchet MS"/>
                      <w:w w:val="110"/>
                    </w:rPr>
                    <w:t>-&gt;</w:t>
                  </w:r>
                  <w:r>
                    <w:rPr>
                      <w:rFonts w:ascii="Trebuchet MS"/>
                      <w:spacing w:val="34"/>
                      <w:w w:val="110"/>
                    </w:rPr>
                    <w:t xml:space="preserve"> </w:t>
                  </w:r>
                  <w:r>
                    <w:rPr>
                      <w:rFonts w:ascii="Trebuchet MS"/>
                      <w:w w:val="110"/>
                    </w:rPr>
                    <w:t>c2</w:t>
                  </w:r>
                  <w:r>
                    <w:rPr>
                      <w:rFonts w:ascii="Trebuchet MS"/>
                      <w:spacing w:val="34"/>
                      <w:w w:val="110"/>
                    </w:rPr>
                    <w:t xml:space="preserve"> </w:t>
                  </w:r>
                  <w:r>
                    <w:rPr>
                      <w:rFonts w:ascii="Trebuchet MS"/>
                      <w:w w:val="110"/>
                    </w:rPr>
                    <w:t>-&gt;</w:t>
                  </w:r>
                  <w:r>
                    <w:rPr>
                      <w:rFonts w:ascii="Trebuchet MS"/>
                      <w:spacing w:val="33"/>
                      <w:w w:val="110"/>
                    </w:rPr>
                    <w:t xml:space="preserve"> </w:t>
                  </w:r>
                  <w:r>
                    <w:rPr>
                      <w:rFonts w:ascii="Trebuchet MS"/>
                      <w:w w:val="110"/>
                    </w:rPr>
                    <w:t>c3</w:t>
                  </w:r>
                </w:p>
                <w:p>
                  <w:pPr>
                    <w:pStyle w:val="5"/>
                    <w:spacing w:before="7"/>
                    <w:ind w:left="1659"/>
                    <w:rPr>
                      <w:rFonts w:ascii="Trebuchet MS"/>
                    </w:rPr>
                  </w:pPr>
                  <w:r>
                    <w:rPr>
                      <w:rFonts w:ascii="Trebuchet MS"/>
                      <w:w w:val="99"/>
                    </w:rPr>
                    <w:t>^</w:t>
                  </w:r>
                </w:p>
                <w:p>
                  <w:pPr>
                    <w:pStyle w:val="5"/>
                    <w:spacing w:before="6" w:line="247" w:lineRule="auto"/>
                    <w:ind w:left="59" w:right="6608" w:firstLine="1600"/>
                    <w:rPr>
                      <w:rFonts w:ascii="Trebuchet MS"/>
                    </w:rPr>
                  </w:pPr>
                  <w:r>
                    <w:rPr>
                      <w:rFonts w:ascii="Trebuchet MS"/>
                      <w:w w:val="105"/>
                    </w:rPr>
                    <w:t>|</w:t>
                  </w:r>
                  <w:r>
                    <w:rPr>
                      <w:rFonts w:ascii="Trebuchet MS"/>
                      <w:spacing w:val="1"/>
                      <w:w w:val="105"/>
                    </w:rPr>
                    <w:t xml:space="preserve"> </w:t>
                  </w:r>
                  <w:r>
                    <w:rPr>
                      <w:rFonts w:ascii="Trebuchet MS"/>
                      <w:w w:val="105"/>
                    </w:rPr>
                    <w:t>B:</w:t>
                  </w:r>
                  <w:r>
                    <w:rPr>
                      <w:rFonts w:ascii="Trebuchet MS"/>
                      <w:spacing w:val="38"/>
                      <w:w w:val="105"/>
                    </w:rPr>
                    <w:t xml:space="preserve"> </w:t>
                  </w:r>
                  <w:r>
                    <w:rPr>
                      <w:rFonts w:ascii="Trebuchet MS"/>
                      <w:w w:val="105"/>
                    </w:rPr>
                    <w:t>b1</w:t>
                  </w:r>
                  <w:r>
                    <w:rPr>
                      <w:rFonts w:ascii="Trebuchet MS"/>
                      <w:spacing w:val="39"/>
                      <w:w w:val="105"/>
                    </w:rPr>
                    <w:t xml:space="preserve"> </w:t>
                  </w:r>
                  <w:r>
                    <w:rPr>
                      <w:rFonts w:ascii="Trebuchet MS"/>
                      <w:w w:val="105"/>
                    </w:rPr>
                    <w:t>-&gt;</w:t>
                  </w:r>
                  <w:r>
                    <w:rPr>
                      <w:rFonts w:ascii="Trebuchet MS"/>
                      <w:spacing w:val="39"/>
                      <w:w w:val="105"/>
                    </w:rPr>
                    <w:t xml:space="preserve"> </w:t>
                  </w:r>
                  <w:r>
                    <w:rPr>
                      <w:rFonts w:ascii="Trebuchet MS"/>
                      <w:w w:val="105"/>
                    </w:rPr>
                    <w:t>b2</w:t>
                  </w:r>
                  <w:r>
                    <w:rPr>
                      <w:rFonts w:ascii="Trebuchet MS"/>
                      <w:spacing w:val="39"/>
                      <w:w w:val="105"/>
                    </w:rPr>
                    <w:t xml:space="preserve"> </w:t>
                  </w:r>
                  <w:r>
                    <w:rPr>
                      <w:rFonts w:ascii="Trebuchet MS"/>
                      <w:w w:val="105"/>
                    </w:rPr>
                    <w:t>-&gt;</w:t>
                  </w:r>
                  <w:r>
                    <w:rPr>
                      <w:rFonts w:ascii="Trebuchet MS"/>
                      <w:spacing w:val="38"/>
                      <w:w w:val="105"/>
                    </w:rPr>
                    <w:t xml:space="preserve"> </w:t>
                  </w:r>
                  <w:r>
                    <w:rPr>
                      <w:rFonts w:ascii="Trebuchet MS"/>
                      <w:w w:val="105"/>
                    </w:rPr>
                    <w:t>b3</w:t>
                  </w:r>
                </w:p>
                <w:p>
                  <w:pPr>
                    <w:pStyle w:val="5"/>
                    <w:ind w:left="59"/>
                    <w:rPr>
                      <w:rFonts w:ascii="Trebuchet MS"/>
                    </w:rPr>
                  </w:pPr>
                  <w:r>
                    <w:rPr>
                      <w:rFonts w:ascii="Trebuchet MS"/>
                      <w:w w:val="105"/>
                    </w:rPr>
                    <w:t>Output:</w:t>
                  </w:r>
                  <w:r>
                    <w:rPr>
                      <w:rFonts w:ascii="Trebuchet MS"/>
                      <w:spacing w:val="37"/>
                      <w:w w:val="105"/>
                    </w:rPr>
                    <w:t xml:space="preserve"> </w:t>
                  </w:r>
                  <w:r>
                    <w:rPr>
                      <w:rFonts w:ascii="Trebuchet MS"/>
                      <w:w w:val="105"/>
                    </w:rPr>
                    <w:t>c1</w:t>
                  </w:r>
                </w:p>
              </w:txbxContent>
            </v:textbox>
            <w10:wrap type="topAndBottom"/>
          </v:shape>
        </w:pict>
      </w:r>
    </w:p>
    <w:p>
      <w:pPr>
        <w:pStyle w:val="5"/>
        <w:spacing w:before="7"/>
        <w:rPr>
          <w:sz w:val="24"/>
        </w:rPr>
      </w:pPr>
    </w:p>
    <w:p>
      <w:pPr>
        <w:pStyle w:val="4"/>
        <w:spacing w:before="32"/>
        <w:rPr>
          <w:rFonts w:hint="eastAsia" w:ascii="Microsoft YaHei UI" w:eastAsia="Microsoft YaHei UI"/>
        </w:rPr>
      </w:pPr>
      <w:r>
        <w:rPr>
          <w:rFonts w:hint="eastAsia" w:ascii="Microsoft YaHei UI" w:eastAsia="Microsoft YaHei UI"/>
          <w:color w:val="3B70B7"/>
          <w:w w:val="95"/>
        </w:rPr>
        <w:t>题解</w:t>
      </w:r>
    </w:p>
    <w:p>
      <w:pPr>
        <w:pStyle w:val="5"/>
        <w:spacing w:before="129" w:line="302" w:lineRule="auto"/>
        <w:ind w:left="1445" w:right="146" w:firstLine="398"/>
      </w:pPr>
      <w:r>
        <w:rPr>
          <w:spacing w:val="11"/>
          <w:w w:val="95"/>
        </w:rPr>
        <w:t xml:space="preserve">假设链表 </w:t>
      </w:r>
      <w:r>
        <w:rPr>
          <w:rFonts w:ascii="Times New Roman" w:eastAsia="Times New Roman"/>
          <w:i/>
          <w:w w:val="95"/>
        </w:rPr>
        <w:t>A</w:t>
      </w:r>
      <w:r>
        <w:rPr>
          <w:rFonts w:ascii="Times New Roman" w:eastAsia="Times New Roman"/>
          <w:i/>
          <w:spacing w:val="70"/>
        </w:rPr>
        <w:t xml:space="preserve"> </w:t>
      </w:r>
      <w:r>
        <w:rPr>
          <w:spacing w:val="2"/>
          <w:w w:val="95"/>
        </w:rPr>
        <w:t xml:space="preserve">的头节点到相交点的距离是 </w:t>
      </w:r>
      <w:r>
        <w:rPr>
          <w:rFonts w:ascii="Times New Roman" w:eastAsia="Times New Roman"/>
          <w:i/>
          <w:w w:val="95"/>
        </w:rPr>
        <w:t>a</w:t>
      </w:r>
      <w:r>
        <w:rPr>
          <w:spacing w:val="11"/>
          <w:w w:val="95"/>
        </w:rPr>
        <w:t xml:space="preserve">，链表 </w:t>
      </w:r>
      <w:r>
        <w:rPr>
          <w:rFonts w:ascii="Times New Roman" w:eastAsia="Times New Roman"/>
          <w:i/>
          <w:w w:val="95"/>
        </w:rPr>
        <w:t>B</w:t>
      </w:r>
      <w:r>
        <w:rPr>
          <w:rFonts w:ascii="Times New Roman" w:eastAsia="Times New Roman"/>
          <w:i/>
          <w:spacing w:val="85"/>
        </w:rPr>
        <w:t xml:space="preserve"> </w:t>
      </w:r>
      <w:r>
        <w:rPr>
          <w:spacing w:val="3"/>
          <w:w w:val="95"/>
        </w:rPr>
        <w:t xml:space="preserve">的头节点到相交点的距离是 </w:t>
      </w:r>
      <w:r>
        <w:rPr>
          <w:rFonts w:ascii="Times New Roman" w:eastAsia="Times New Roman"/>
          <w:i/>
          <w:w w:val="95"/>
        </w:rPr>
        <w:t>b</w:t>
      </w:r>
      <w:r>
        <w:rPr>
          <w:w w:val="95"/>
        </w:rPr>
        <w:t>，相交点到链表终点的距离为</w:t>
      </w:r>
      <w:r>
        <w:rPr>
          <w:spacing w:val="176"/>
        </w:rPr>
        <w:t xml:space="preserve"> </w:t>
      </w:r>
      <w:r>
        <w:rPr>
          <w:rFonts w:ascii="Times New Roman" w:eastAsia="Times New Roman"/>
          <w:i/>
          <w:w w:val="95"/>
        </w:rPr>
        <w:t>c</w:t>
      </w:r>
      <w:r>
        <w:rPr>
          <w:w w:val="95"/>
        </w:rPr>
        <w:t xml:space="preserve">。我们使用两个指针，分别指向两个链表的头节点，并以相同的速度前进， </w:t>
      </w:r>
      <w:r>
        <w:t>若</w:t>
      </w:r>
      <w:r>
        <w:rPr>
          <w:spacing w:val="1"/>
        </w:rPr>
        <w:t xml:space="preserve">到达链表结尾，则移动到另一条链表的头节点继续前进。按照这种前进方法，两个指针会在 </w:t>
      </w:r>
      <w:r>
        <w:rPr>
          <w:rFonts w:ascii="Times New Roman" w:eastAsia="Times New Roman"/>
          <w:i/>
        </w:rPr>
        <w:t>a</w:t>
      </w:r>
      <w:r>
        <w:rPr>
          <w:rFonts w:ascii="Times New Roman" w:eastAsia="Times New Roman"/>
          <w:i/>
          <w:spacing w:val="-4"/>
        </w:rPr>
        <w:t xml:space="preserve"> </w:t>
      </w:r>
      <w:r>
        <w:rPr>
          <w:rFonts w:ascii="Georgia" w:eastAsia="Georgia"/>
        </w:rPr>
        <w:t xml:space="preserve">+ </w:t>
      </w:r>
      <w:r>
        <w:rPr>
          <w:rFonts w:ascii="Times New Roman" w:eastAsia="Times New Roman"/>
          <w:i/>
        </w:rPr>
        <w:t>b</w:t>
      </w:r>
      <w:r>
        <w:rPr>
          <w:rFonts w:ascii="Times New Roman" w:eastAsia="Times New Roman"/>
          <w:i/>
          <w:spacing w:val="-9"/>
        </w:rPr>
        <w:t xml:space="preserve"> </w:t>
      </w:r>
      <w:r>
        <w:rPr>
          <w:rFonts w:ascii="Georgia" w:eastAsia="Georgia"/>
          <w:spacing w:val="-1"/>
        </w:rPr>
        <w:t xml:space="preserve">+ </w:t>
      </w:r>
      <w:r>
        <w:rPr>
          <w:rFonts w:ascii="Times New Roman" w:eastAsia="Times New Roman"/>
          <w:i/>
        </w:rPr>
        <w:t>c</w:t>
      </w:r>
      <w:r>
        <w:rPr>
          <w:rFonts w:ascii="Times New Roman" w:eastAsia="Times New Roman"/>
          <w:i/>
          <w:spacing w:val="3"/>
        </w:rPr>
        <w:t xml:space="preserve"> </w:t>
      </w:r>
      <w:r>
        <w:t>次前进后同时到达相交节点。</w:t>
      </w:r>
    </w:p>
    <w:p>
      <w:pPr>
        <w:pStyle w:val="5"/>
        <w:spacing w:before="9"/>
        <w:rPr>
          <w:sz w:val="21"/>
        </w:rPr>
      </w:pPr>
      <w:r>
        <w:pict>
          <v:shape id="_x0000_s1629" o:spid="_x0000_s1629" o:spt="202" type="#_x0000_t202" style="position:absolute;left:0pt;margin-left:86.2pt;margin-top:15.95pt;height:101.85pt;width:422.9pt;mso-position-horizontal-relative:page;mso-wrap-distance-bottom:0pt;mso-wrap-distance-top:0pt;z-index:-15569920;mso-width-relative:page;mso-height-relative:page;" filled="f" stroked="t" coordsize="21600,21600">
            <v:path/>
            <v:fill on="f" focussize="0,0"/>
            <v:stroke weight="0.199212598425197pt" color="#3B70B7"/>
            <v:imagedata o:title=""/>
            <o:lock v:ext="edit"/>
            <v:textbox inset="0mm,0mm,0mm,0mm">
              <w:txbxContent>
                <w:p>
                  <w:pPr>
                    <w:pStyle w:val="5"/>
                    <w:spacing w:before="39" w:line="247" w:lineRule="auto"/>
                    <w:ind w:left="436" w:right="1586" w:hanging="377"/>
                    <w:rPr>
                      <w:rFonts w:ascii="Trebuchet MS"/>
                    </w:rPr>
                  </w:pPr>
                  <w:r>
                    <w:rPr>
                      <w:rFonts w:ascii="Trebuchet MS"/>
                      <w:w w:val="110"/>
                    </w:rPr>
                    <w:t>ListNode</w:t>
                  </w:r>
                  <w:r>
                    <w:rPr>
                      <w:rFonts w:ascii="Trebuchet MS"/>
                      <w:spacing w:val="25"/>
                      <w:w w:val="110"/>
                    </w:rPr>
                    <w:t xml:space="preserve"> </w:t>
                  </w:r>
                  <w:r>
                    <w:rPr>
                      <w:rFonts w:ascii="Trebuchet MS"/>
                      <w:w w:val="110"/>
                    </w:rPr>
                    <w:t>*getIntersectionNode(ListNode</w:t>
                  </w:r>
                  <w:r>
                    <w:rPr>
                      <w:rFonts w:ascii="Trebuchet MS"/>
                      <w:spacing w:val="26"/>
                      <w:w w:val="110"/>
                    </w:rPr>
                    <w:t xml:space="preserve"> </w:t>
                  </w:r>
                  <w:r>
                    <w:rPr>
                      <w:rFonts w:ascii="Trebuchet MS"/>
                      <w:w w:val="110"/>
                    </w:rPr>
                    <w:t>*headA,</w:t>
                  </w:r>
                  <w:r>
                    <w:rPr>
                      <w:rFonts w:ascii="Trebuchet MS"/>
                      <w:spacing w:val="25"/>
                      <w:w w:val="110"/>
                    </w:rPr>
                    <w:t xml:space="preserve"> </w:t>
                  </w:r>
                  <w:r>
                    <w:rPr>
                      <w:rFonts w:ascii="Trebuchet MS"/>
                      <w:w w:val="110"/>
                    </w:rPr>
                    <w:t>ListNode</w:t>
                  </w:r>
                  <w:r>
                    <w:rPr>
                      <w:rFonts w:ascii="Trebuchet MS"/>
                      <w:spacing w:val="26"/>
                      <w:w w:val="110"/>
                    </w:rPr>
                    <w:t xml:space="preserve"> </w:t>
                  </w:r>
                  <w:r>
                    <w:rPr>
                      <w:rFonts w:ascii="Trebuchet MS"/>
                      <w:w w:val="110"/>
                    </w:rPr>
                    <w:t>*headB)</w:t>
                  </w:r>
                  <w:r>
                    <w:rPr>
                      <w:rFonts w:ascii="Trebuchet MS"/>
                      <w:spacing w:val="25"/>
                      <w:w w:val="110"/>
                    </w:rPr>
                    <w:t xml:space="preserve"> </w:t>
                  </w:r>
                  <w:r>
                    <w:rPr>
                      <w:rFonts w:ascii="Trebuchet MS"/>
                      <w:w w:val="110"/>
                    </w:rPr>
                    <w:t>{</w:t>
                  </w:r>
                  <w:r>
                    <w:rPr>
                      <w:rFonts w:ascii="Trebuchet MS"/>
                      <w:spacing w:val="-63"/>
                      <w:w w:val="110"/>
                    </w:rPr>
                    <w:t xml:space="preserve"> </w:t>
                  </w:r>
                  <w:r>
                    <w:rPr>
                      <w:rFonts w:ascii="Trebuchet MS"/>
                      <w:w w:val="115"/>
                    </w:rPr>
                    <w:t>ListNode</w:t>
                  </w:r>
                  <w:r>
                    <w:rPr>
                      <w:rFonts w:ascii="Trebuchet MS"/>
                      <w:spacing w:val="29"/>
                      <w:w w:val="115"/>
                    </w:rPr>
                    <w:t xml:space="preserve"> </w:t>
                  </w:r>
                  <w:r>
                    <w:rPr>
                      <w:rFonts w:ascii="Trebuchet MS"/>
                      <w:w w:val="115"/>
                    </w:rPr>
                    <w:t>*l1</w:t>
                  </w:r>
                  <w:r>
                    <w:rPr>
                      <w:rFonts w:ascii="Trebuchet MS"/>
                      <w:spacing w:val="30"/>
                      <w:w w:val="115"/>
                    </w:rPr>
                    <w:t xml:space="preserve"> </w:t>
                  </w:r>
                  <w:r>
                    <w:rPr>
                      <w:rFonts w:ascii="Trebuchet MS"/>
                      <w:w w:val="115"/>
                    </w:rPr>
                    <w:t>=</w:t>
                  </w:r>
                  <w:r>
                    <w:rPr>
                      <w:rFonts w:ascii="Trebuchet MS"/>
                      <w:spacing w:val="29"/>
                      <w:w w:val="115"/>
                    </w:rPr>
                    <w:t xml:space="preserve"> </w:t>
                  </w:r>
                  <w:r>
                    <w:rPr>
                      <w:rFonts w:ascii="Trebuchet MS"/>
                      <w:w w:val="115"/>
                    </w:rPr>
                    <w:t>headA,</w:t>
                  </w:r>
                  <w:r>
                    <w:rPr>
                      <w:rFonts w:ascii="Trebuchet MS"/>
                      <w:spacing w:val="30"/>
                      <w:w w:val="115"/>
                    </w:rPr>
                    <w:t xml:space="preserve"> </w:t>
                  </w:r>
                  <w:r>
                    <w:rPr>
                      <w:rFonts w:ascii="Trebuchet MS"/>
                      <w:w w:val="115"/>
                    </w:rPr>
                    <w:t>*l2</w:t>
                  </w:r>
                  <w:r>
                    <w:rPr>
                      <w:rFonts w:ascii="Trebuchet MS"/>
                      <w:spacing w:val="29"/>
                      <w:w w:val="115"/>
                    </w:rPr>
                    <w:t xml:space="preserve"> </w:t>
                  </w:r>
                  <w:r>
                    <w:rPr>
                      <w:rFonts w:ascii="Trebuchet MS"/>
                      <w:w w:val="115"/>
                    </w:rPr>
                    <w:t>=</w:t>
                  </w:r>
                  <w:r>
                    <w:rPr>
                      <w:rFonts w:ascii="Trebuchet MS"/>
                      <w:spacing w:val="30"/>
                      <w:w w:val="115"/>
                    </w:rPr>
                    <w:t xml:space="preserve"> </w:t>
                  </w:r>
                  <w:r>
                    <w:rPr>
                      <w:rFonts w:ascii="Trebuchet MS"/>
                      <w:w w:val="115"/>
                    </w:rPr>
                    <w:t>headB;</w:t>
                  </w:r>
                </w:p>
                <w:p>
                  <w:pPr>
                    <w:pStyle w:val="5"/>
                    <w:ind w:left="436"/>
                    <w:rPr>
                      <w:rFonts w:ascii="Trebuchet MS"/>
                    </w:rPr>
                  </w:pPr>
                  <w:r>
                    <w:rPr>
                      <w:rFonts w:ascii="Trebuchet MS"/>
                      <w:color w:val="7F0000"/>
                      <w:w w:val="125"/>
                    </w:rPr>
                    <w:t>while</w:t>
                  </w:r>
                  <w:r>
                    <w:rPr>
                      <w:rFonts w:ascii="Trebuchet MS"/>
                      <w:color w:val="7F0000"/>
                      <w:spacing w:val="18"/>
                      <w:w w:val="125"/>
                    </w:rPr>
                    <w:t xml:space="preserve"> </w:t>
                  </w:r>
                  <w:r>
                    <w:rPr>
                      <w:rFonts w:ascii="Trebuchet MS"/>
                      <w:w w:val="125"/>
                    </w:rPr>
                    <w:t>(l1</w:t>
                  </w:r>
                  <w:r>
                    <w:rPr>
                      <w:rFonts w:ascii="Trebuchet MS"/>
                      <w:spacing w:val="18"/>
                      <w:w w:val="125"/>
                    </w:rPr>
                    <w:t xml:space="preserve"> </w:t>
                  </w:r>
                  <w:r>
                    <w:rPr>
                      <w:rFonts w:ascii="Trebuchet MS"/>
                      <w:w w:val="125"/>
                    </w:rPr>
                    <w:t>!=</w:t>
                  </w:r>
                  <w:r>
                    <w:rPr>
                      <w:rFonts w:ascii="Trebuchet MS"/>
                      <w:spacing w:val="19"/>
                      <w:w w:val="125"/>
                    </w:rPr>
                    <w:t xml:space="preserve"> </w:t>
                  </w:r>
                  <w:r>
                    <w:rPr>
                      <w:rFonts w:ascii="Trebuchet MS"/>
                      <w:w w:val="125"/>
                    </w:rPr>
                    <w:t>l2)</w:t>
                  </w:r>
                  <w:r>
                    <w:rPr>
                      <w:rFonts w:ascii="Trebuchet MS"/>
                      <w:spacing w:val="18"/>
                      <w:w w:val="125"/>
                    </w:rPr>
                    <w:t xml:space="preserve"> </w:t>
                  </w:r>
                  <w:r>
                    <w:rPr>
                      <w:rFonts w:ascii="Trebuchet MS"/>
                      <w:w w:val="125"/>
                    </w:rPr>
                    <w:t>{</w:t>
                  </w:r>
                </w:p>
                <w:p>
                  <w:pPr>
                    <w:pStyle w:val="5"/>
                    <w:spacing w:before="7" w:line="247" w:lineRule="auto"/>
                    <w:ind w:left="812" w:right="5022"/>
                    <w:rPr>
                      <w:rFonts w:ascii="Trebuchet MS"/>
                    </w:rPr>
                  </w:pPr>
                  <w:r>
                    <w:rPr>
                      <w:rFonts w:ascii="Trebuchet MS"/>
                      <w:w w:val="115"/>
                    </w:rPr>
                    <w:t>l1</w:t>
                  </w:r>
                  <w:r>
                    <w:rPr>
                      <w:rFonts w:ascii="Trebuchet MS"/>
                      <w:spacing w:val="22"/>
                      <w:w w:val="115"/>
                    </w:rPr>
                    <w:t xml:space="preserve"> </w:t>
                  </w:r>
                  <w:r>
                    <w:rPr>
                      <w:rFonts w:ascii="Trebuchet MS"/>
                      <w:w w:val="115"/>
                    </w:rPr>
                    <w:t>=</w:t>
                  </w:r>
                  <w:r>
                    <w:rPr>
                      <w:rFonts w:ascii="Trebuchet MS"/>
                      <w:spacing w:val="23"/>
                      <w:w w:val="115"/>
                    </w:rPr>
                    <w:t xml:space="preserve"> </w:t>
                  </w:r>
                  <w:r>
                    <w:rPr>
                      <w:rFonts w:ascii="Trebuchet MS"/>
                      <w:w w:val="115"/>
                    </w:rPr>
                    <w:t>l1?</w:t>
                  </w:r>
                  <w:r>
                    <w:rPr>
                      <w:rFonts w:ascii="Trebuchet MS"/>
                      <w:spacing w:val="22"/>
                      <w:w w:val="115"/>
                    </w:rPr>
                    <w:t xml:space="preserve"> </w:t>
                  </w:r>
                  <w:r>
                    <w:rPr>
                      <w:rFonts w:ascii="Trebuchet MS"/>
                      <w:w w:val="115"/>
                    </w:rPr>
                    <w:t>l1-&gt;next:</w:t>
                  </w:r>
                  <w:r>
                    <w:rPr>
                      <w:rFonts w:ascii="Trebuchet MS"/>
                      <w:spacing w:val="23"/>
                      <w:w w:val="115"/>
                    </w:rPr>
                    <w:t xml:space="preserve"> </w:t>
                  </w:r>
                  <w:r>
                    <w:rPr>
                      <w:rFonts w:ascii="Trebuchet MS"/>
                      <w:w w:val="115"/>
                    </w:rPr>
                    <w:t>headB;</w:t>
                  </w:r>
                  <w:r>
                    <w:rPr>
                      <w:rFonts w:ascii="Trebuchet MS"/>
                      <w:spacing w:val="-66"/>
                      <w:w w:val="115"/>
                    </w:rPr>
                    <w:t xml:space="preserve"> </w:t>
                  </w:r>
                  <w:r>
                    <w:rPr>
                      <w:rFonts w:ascii="Trebuchet MS"/>
                      <w:w w:val="115"/>
                    </w:rPr>
                    <w:t>l2</w:t>
                  </w:r>
                  <w:r>
                    <w:rPr>
                      <w:rFonts w:ascii="Trebuchet MS"/>
                      <w:spacing w:val="21"/>
                      <w:w w:val="115"/>
                    </w:rPr>
                    <w:t xml:space="preserve"> </w:t>
                  </w:r>
                  <w:r>
                    <w:rPr>
                      <w:rFonts w:ascii="Trebuchet MS"/>
                      <w:w w:val="115"/>
                    </w:rPr>
                    <w:t>=</w:t>
                  </w:r>
                  <w:r>
                    <w:rPr>
                      <w:rFonts w:ascii="Trebuchet MS"/>
                      <w:spacing w:val="21"/>
                      <w:w w:val="115"/>
                    </w:rPr>
                    <w:t xml:space="preserve"> </w:t>
                  </w:r>
                  <w:r>
                    <w:rPr>
                      <w:rFonts w:ascii="Trebuchet MS"/>
                      <w:w w:val="115"/>
                    </w:rPr>
                    <w:t>l2?</w:t>
                  </w:r>
                  <w:r>
                    <w:rPr>
                      <w:rFonts w:ascii="Trebuchet MS"/>
                      <w:spacing w:val="21"/>
                      <w:w w:val="115"/>
                    </w:rPr>
                    <w:t xml:space="preserve"> </w:t>
                  </w:r>
                  <w:r>
                    <w:rPr>
                      <w:rFonts w:ascii="Trebuchet MS"/>
                      <w:w w:val="115"/>
                    </w:rPr>
                    <w:t>l2-&gt;next:</w:t>
                  </w:r>
                  <w:r>
                    <w:rPr>
                      <w:rFonts w:ascii="Trebuchet MS"/>
                      <w:spacing w:val="22"/>
                      <w:w w:val="115"/>
                    </w:rPr>
                    <w:t xml:space="preserve"> </w:t>
                  </w:r>
                  <w:r>
                    <w:rPr>
                      <w:rFonts w:ascii="Trebuchet MS"/>
                      <w:w w:val="115"/>
                    </w:rPr>
                    <w:t>headA;</w:t>
                  </w:r>
                </w:p>
                <w:p>
                  <w:pPr>
                    <w:pStyle w:val="5"/>
                    <w:ind w:left="436"/>
                    <w:rPr>
                      <w:rFonts w:ascii="Trebuchet MS"/>
                    </w:rPr>
                  </w:pPr>
                  <w:r>
                    <w:rPr>
                      <w:rFonts w:ascii="Trebuchet MS"/>
                      <w:w w:val="142"/>
                    </w:rPr>
                    <w:t>}</w:t>
                  </w:r>
                </w:p>
                <w:p>
                  <w:pPr>
                    <w:pStyle w:val="5"/>
                    <w:spacing w:before="6"/>
                    <w:ind w:left="436"/>
                    <w:rPr>
                      <w:rFonts w:ascii="Trebuchet MS"/>
                    </w:rPr>
                  </w:pPr>
                  <w:r>
                    <w:rPr>
                      <w:rFonts w:ascii="Trebuchet MS"/>
                      <w:color w:val="7F0000"/>
                      <w:w w:val="120"/>
                    </w:rPr>
                    <w:t>return</w:t>
                  </w:r>
                  <w:r>
                    <w:rPr>
                      <w:rFonts w:ascii="Trebuchet MS"/>
                      <w:color w:val="7F0000"/>
                      <w:spacing w:val="20"/>
                      <w:w w:val="120"/>
                    </w:rPr>
                    <w:t xml:space="preserve"> </w:t>
                  </w:r>
                  <w:r>
                    <w:rPr>
                      <w:rFonts w:ascii="Trebuchet MS"/>
                      <w:w w:val="120"/>
                    </w:rPr>
                    <w:t>l1;</w:t>
                  </w:r>
                </w:p>
                <w:p>
                  <w:pPr>
                    <w:pStyle w:val="5"/>
                    <w:spacing w:before="7"/>
                    <w:ind w:left="59"/>
                    <w:rPr>
                      <w:rFonts w:ascii="Trebuchet MS"/>
                    </w:rPr>
                  </w:pPr>
                  <w:r>
                    <w:rPr>
                      <w:rFonts w:ascii="Trebuchet MS"/>
                      <w:w w:val="142"/>
                    </w:rPr>
                    <w:t>}</w:t>
                  </w:r>
                </w:p>
              </w:txbxContent>
            </v:textbox>
            <w10:wrap type="topAndBottom"/>
          </v:shape>
        </w:pict>
      </w:r>
    </w:p>
    <w:p>
      <w:pPr>
        <w:pStyle w:val="5"/>
        <w:spacing w:before="1"/>
        <w:rPr>
          <w:sz w:val="22"/>
        </w:rPr>
      </w:pPr>
    </w:p>
    <w:p>
      <w:pPr>
        <w:pStyle w:val="4"/>
        <w:spacing w:before="144"/>
      </w:pPr>
      <w:r>
        <w:fldChar w:fldCharType="begin"/>
      </w:r>
      <w:r>
        <w:instrText xml:space="preserve"> HYPERLINK "https://leetcode.com/problems/palindrome-linked-list/" \h </w:instrText>
      </w:r>
      <w:r>
        <w:fldChar w:fldCharType="separate"/>
      </w:r>
      <w:r>
        <w:rPr>
          <w:color w:val="7F0000"/>
        </w:rPr>
        <w:t>234.</w:t>
      </w:r>
      <w:r>
        <w:rPr>
          <w:color w:val="7F0000"/>
          <w:spacing w:val="18"/>
        </w:rPr>
        <w:t xml:space="preserve"> </w:t>
      </w:r>
      <w:r>
        <w:rPr>
          <w:color w:val="7F0000"/>
        </w:rPr>
        <w:t>Palindrome</w:t>
      </w:r>
      <w:r>
        <w:rPr>
          <w:color w:val="7F0000"/>
          <w:spacing w:val="-6"/>
        </w:rPr>
        <w:t xml:space="preserve"> </w:t>
      </w:r>
      <w:r>
        <w:rPr>
          <w:color w:val="7F0000"/>
        </w:rPr>
        <w:t>Linked</w:t>
      </w:r>
      <w:r>
        <w:rPr>
          <w:color w:val="7F0000"/>
          <w:spacing w:val="-7"/>
        </w:rPr>
        <w:t xml:space="preserve"> </w:t>
      </w:r>
      <w:r>
        <w:rPr>
          <w:color w:val="7F0000"/>
        </w:rPr>
        <w:t>List</w:t>
      </w:r>
      <w:r>
        <w:rPr>
          <w:color w:val="7F0000"/>
          <w:spacing w:val="-6"/>
        </w:rPr>
        <w:t xml:space="preserve"> </w:t>
      </w:r>
      <w:r>
        <w:rPr>
          <w:color w:val="7F0000"/>
        </w:rPr>
        <w:t>(Easy)</w:t>
      </w:r>
      <w:r>
        <w:rPr>
          <w:color w:val="7F0000"/>
        </w:rPr>
        <w:fldChar w:fldCharType="end"/>
      </w:r>
    </w:p>
    <w:p>
      <w:pPr>
        <w:spacing w:before="148"/>
        <w:ind w:left="1445" w:right="0" w:firstLine="0"/>
        <w:jc w:val="left"/>
        <w:rPr>
          <w:rFonts w:hint="eastAsia" w:ascii="Microsoft YaHei UI" w:eastAsia="Microsoft YaHei UI"/>
          <w:b/>
          <w:sz w:val="24"/>
        </w:rPr>
      </w:pPr>
      <w:r>
        <w:rPr>
          <w:rFonts w:hint="eastAsia" w:ascii="Microsoft YaHei UI" w:eastAsia="Microsoft YaHei UI"/>
          <w:b/>
          <w:color w:val="3B70B7"/>
          <w:w w:val="95"/>
          <w:sz w:val="24"/>
        </w:rPr>
        <w:t>题目描述</w:t>
      </w:r>
    </w:p>
    <w:p>
      <w:pPr>
        <w:pStyle w:val="5"/>
        <w:spacing w:before="130"/>
        <w:ind w:left="1844"/>
      </w:pPr>
      <w:r>
        <w:rPr>
          <w:spacing w:val="-1"/>
          <w:w w:val="95"/>
        </w:rPr>
        <w:t xml:space="preserve">以 </w:t>
      </w:r>
      <w:r>
        <w:rPr>
          <w:rFonts w:ascii="Times New Roman" w:eastAsia="Times New Roman"/>
          <w:i/>
          <w:w w:val="95"/>
        </w:rPr>
        <w:t>O</w:t>
      </w:r>
      <w:r>
        <w:rPr>
          <w:rFonts w:ascii="Cambria" w:eastAsia="Cambria"/>
          <w:w w:val="95"/>
        </w:rPr>
        <w:t>(</w:t>
      </w:r>
      <w:r>
        <w:rPr>
          <w:rFonts w:ascii="Times New Roman" w:eastAsia="Times New Roman"/>
          <w:w w:val="95"/>
        </w:rPr>
        <w:t>1</w:t>
      </w:r>
      <w:r>
        <w:rPr>
          <w:rFonts w:ascii="Cambria" w:eastAsia="Cambria"/>
          <w:w w:val="95"/>
        </w:rPr>
        <w:t>)</w:t>
      </w:r>
      <w:r>
        <w:rPr>
          <w:rFonts w:ascii="Cambria" w:eastAsia="Cambria"/>
          <w:spacing w:val="54"/>
        </w:rPr>
        <w:t xml:space="preserve"> </w:t>
      </w:r>
      <w:r>
        <w:rPr>
          <w:w w:val="95"/>
        </w:rPr>
        <w:t>的空间复杂度，判断链表是否回文。</w:t>
      </w:r>
    </w:p>
    <w:p>
      <w:pPr>
        <w:spacing w:after="0"/>
        <w:sectPr>
          <w:headerReference r:id="rId142" w:type="default"/>
          <w:footerReference r:id="rId143" w:type="default"/>
          <w:pgSz w:w="11910" w:h="16840"/>
          <w:pgMar w:top="1200" w:right="1500" w:bottom="700" w:left="340" w:header="923" w:footer="510" w:gutter="0"/>
        </w:sectPr>
      </w:pPr>
    </w:p>
    <w:p>
      <w:pPr>
        <w:pStyle w:val="5"/>
        <w:rPr>
          <w:sz w:val="12"/>
        </w:rPr>
      </w:pPr>
    </w:p>
    <w:p>
      <w:pPr>
        <w:pStyle w:val="4"/>
        <w:spacing w:before="32"/>
        <w:rPr>
          <w:rFonts w:hint="eastAsia" w:ascii="Microsoft YaHei UI" w:eastAsia="Microsoft YaHei UI"/>
        </w:rPr>
      </w:pPr>
      <w:r>
        <w:rPr>
          <w:rFonts w:hint="eastAsia" w:ascii="Microsoft YaHei UI" w:eastAsia="Microsoft YaHei UI"/>
          <w:color w:val="3B70B7"/>
          <w:w w:val="95"/>
        </w:rPr>
        <w:t>输入输出样例</w:t>
      </w:r>
    </w:p>
    <w:p>
      <w:pPr>
        <w:pStyle w:val="5"/>
        <w:spacing w:before="129"/>
        <w:ind w:left="1844"/>
      </w:pPr>
      <w:r>
        <w:pict>
          <v:shape id="_x0000_s1630" o:spid="_x0000_s1630" o:spt="202" type="#_x0000_t202" style="position:absolute;left:0pt;margin-left:86.2pt;margin-top:23.5pt;height:30.1pt;width:422.9pt;mso-position-horizontal-relative:page;mso-wrap-distance-bottom:0pt;mso-wrap-distance-top:0pt;z-index:-15569920;mso-width-relative:page;mso-height-relative:page;" filled="f" stroked="t" coordsize="21600,21600">
            <v:path/>
            <v:fill on="f" focussize="0,0"/>
            <v:stroke weight="0.199212598425197pt" color="#3B70B7"/>
            <v:imagedata o:title=""/>
            <o:lock v:ext="edit"/>
            <v:textbox inset="0mm,0mm,0mm,0mm">
              <w:txbxContent>
                <w:p>
                  <w:pPr>
                    <w:pStyle w:val="5"/>
                    <w:spacing w:before="39"/>
                    <w:ind w:left="59"/>
                    <w:rPr>
                      <w:rFonts w:ascii="Trebuchet MS"/>
                    </w:rPr>
                  </w:pPr>
                  <w:r>
                    <w:rPr>
                      <w:rFonts w:ascii="Trebuchet MS"/>
                      <w:w w:val="115"/>
                    </w:rPr>
                    <w:t>Input:</w:t>
                  </w:r>
                  <w:r>
                    <w:rPr>
                      <w:rFonts w:ascii="Trebuchet MS"/>
                      <w:spacing w:val="-1"/>
                      <w:w w:val="115"/>
                    </w:rPr>
                    <w:t xml:space="preserve"> </w:t>
                  </w:r>
                  <w:r>
                    <w:rPr>
                      <w:rFonts w:ascii="Trebuchet MS"/>
                      <w:w w:val="115"/>
                    </w:rPr>
                    <w:t>1-&gt;2-&gt;3-&gt;2-&gt;1</w:t>
                  </w:r>
                </w:p>
                <w:p>
                  <w:pPr>
                    <w:pStyle w:val="5"/>
                    <w:spacing w:before="7"/>
                    <w:ind w:left="59"/>
                    <w:rPr>
                      <w:rFonts w:ascii="Trebuchet MS"/>
                    </w:rPr>
                  </w:pPr>
                  <w:r>
                    <w:rPr>
                      <w:rFonts w:ascii="Trebuchet MS"/>
                      <w:w w:val="110"/>
                    </w:rPr>
                    <w:t>Output:</w:t>
                  </w:r>
                  <w:r>
                    <w:rPr>
                      <w:rFonts w:ascii="Trebuchet MS"/>
                      <w:spacing w:val="19"/>
                      <w:w w:val="110"/>
                    </w:rPr>
                    <w:t xml:space="preserve"> </w:t>
                  </w:r>
                  <w:r>
                    <w:rPr>
                      <w:rFonts w:ascii="Trebuchet MS"/>
                      <w:w w:val="110"/>
                    </w:rPr>
                    <w:t>true</w:t>
                  </w:r>
                </w:p>
              </w:txbxContent>
            </v:textbox>
            <w10:wrap type="topAndBottom"/>
          </v:shape>
        </w:pict>
      </w:r>
      <w:r>
        <w:rPr>
          <w:w w:val="95"/>
        </w:rPr>
        <w:t>输入是一个链表，输出是一个布尔值，表示链表是否回文。</w:t>
      </w:r>
    </w:p>
    <w:p>
      <w:pPr>
        <w:pStyle w:val="5"/>
        <w:spacing w:before="12"/>
        <w:rPr>
          <w:sz w:val="26"/>
        </w:rPr>
      </w:pPr>
    </w:p>
    <w:p>
      <w:pPr>
        <w:pStyle w:val="4"/>
        <w:spacing w:before="32"/>
        <w:rPr>
          <w:rFonts w:hint="eastAsia" w:ascii="Microsoft YaHei UI" w:eastAsia="Microsoft YaHei UI"/>
        </w:rPr>
      </w:pPr>
      <w:r>
        <w:rPr>
          <w:rFonts w:hint="eastAsia" w:ascii="Microsoft YaHei UI" w:eastAsia="Microsoft YaHei UI"/>
          <w:color w:val="3B70B7"/>
          <w:w w:val="95"/>
        </w:rPr>
        <w:t>题解</w:t>
      </w:r>
    </w:p>
    <w:p>
      <w:pPr>
        <w:pStyle w:val="5"/>
        <w:spacing w:before="129" w:line="302" w:lineRule="auto"/>
        <w:ind w:left="1445" w:right="283" w:firstLine="398"/>
      </w:pPr>
      <w:r>
        <w:rPr>
          <w:w w:val="95"/>
        </w:rPr>
        <w:t>先使用快慢指针找到链表中点，再把链表切成两半；然后把后半段翻转；最后比较两半是否</w:t>
      </w:r>
      <w:r>
        <w:rPr>
          <w:spacing w:val="50"/>
          <w:w w:val="95"/>
        </w:rPr>
        <w:t xml:space="preserve"> </w:t>
      </w:r>
      <w:r>
        <w:t>相等。</w:t>
      </w:r>
    </w:p>
    <w:p>
      <w:pPr>
        <w:pStyle w:val="5"/>
        <w:spacing w:before="6"/>
        <w:rPr>
          <w:sz w:val="23"/>
        </w:rPr>
      </w:pPr>
      <w:r>
        <w:pict>
          <v:shape id="_x0000_s1631" o:spid="_x0000_s1631" o:spt="202" type="#_x0000_t202" style="position:absolute;left:0pt;margin-left:87.65pt;margin-top:17.05pt;height:400.7pt;width:419.9pt;mso-position-horizontal-relative:page;mso-wrap-distance-bottom:0pt;mso-wrap-distance-top:0pt;z-index:-15568896;mso-width-relative:page;mso-height-relative:page;" filled="f" stroked="t" coordsize="21600,21600">
            <v:path/>
            <v:fill on="f" focussize="0,0"/>
            <v:stroke weight="0.199212598425197pt" color="#3B70B7"/>
            <v:imagedata o:title=""/>
            <o:lock v:ext="edit"/>
            <v:textbox inset="0mm,0mm,0mm,0mm">
              <w:txbxContent>
                <w:p>
                  <w:pPr>
                    <w:pStyle w:val="5"/>
                    <w:spacing w:before="27" w:line="254" w:lineRule="exact"/>
                    <w:ind w:left="29"/>
                  </w:pPr>
                  <w:r>
                    <w:rPr>
                      <w:rFonts w:ascii="Trebuchet MS" w:eastAsia="Trebuchet MS"/>
                      <w:color w:val="7F7F7F"/>
                      <w:spacing w:val="13"/>
                    </w:rPr>
                    <w:t xml:space="preserve">// </w:t>
                  </w:r>
                  <w:r>
                    <w:rPr>
                      <w:color w:val="7F7F7F"/>
                    </w:rPr>
                    <w:t>主函数</w:t>
                  </w:r>
                </w:p>
                <w:p>
                  <w:pPr>
                    <w:pStyle w:val="5"/>
                    <w:spacing w:line="247" w:lineRule="auto"/>
                    <w:ind w:left="406" w:right="4571" w:hanging="377"/>
                    <w:rPr>
                      <w:rFonts w:ascii="Trebuchet MS"/>
                    </w:rPr>
                  </w:pPr>
                  <w:r>
                    <w:rPr>
                      <w:rFonts w:ascii="Trebuchet MS"/>
                      <w:color w:val="7F0000"/>
                      <w:w w:val="110"/>
                    </w:rPr>
                    <w:t>bool</w:t>
                  </w:r>
                  <w:r>
                    <w:rPr>
                      <w:rFonts w:ascii="Trebuchet MS"/>
                      <w:color w:val="7F0000"/>
                      <w:spacing w:val="34"/>
                      <w:w w:val="110"/>
                    </w:rPr>
                    <w:t xml:space="preserve"> </w:t>
                  </w:r>
                  <w:r>
                    <w:rPr>
                      <w:rFonts w:ascii="Trebuchet MS"/>
                      <w:w w:val="110"/>
                    </w:rPr>
                    <w:t>isPalindrome(ListNode*</w:t>
                  </w:r>
                  <w:r>
                    <w:rPr>
                      <w:rFonts w:ascii="Trebuchet MS"/>
                      <w:spacing w:val="34"/>
                      <w:w w:val="110"/>
                    </w:rPr>
                    <w:t xml:space="preserve"> </w:t>
                  </w:r>
                  <w:r>
                    <w:rPr>
                      <w:rFonts w:ascii="Trebuchet MS"/>
                      <w:w w:val="110"/>
                    </w:rPr>
                    <w:t>head)</w:t>
                  </w:r>
                  <w:r>
                    <w:rPr>
                      <w:rFonts w:ascii="Trebuchet MS"/>
                      <w:spacing w:val="34"/>
                      <w:w w:val="110"/>
                    </w:rPr>
                    <w:t xml:space="preserve"> </w:t>
                  </w:r>
                  <w:r>
                    <w:rPr>
                      <w:rFonts w:ascii="Trebuchet MS"/>
                      <w:w w:val="110"/>
                    </w:rPr>
                    <w:t>{</w:t>
                  </w:r>
                  <w:r>
                    <w:rPr>
                      <w:rFonts w:ascii="Trebuchet MS"/>
                      <w:spacing w:val="-63"/>
                      <w:w w:val="110"/>
                    </w:rPr>
                    <w:t xml:space="preserve"> </w:t>
                  </w:r>
                  <w:r>
                    <w:rPr>
                      <w:rFonts w:ascii="Trebuchet MS"/>
                      <w:color w:val="7F0000"/>
                      <w:w w:val="130"/>
                    </w:rPr>
                    <w:t>if</w:t>
                  </w:r>
                  <w:r>
                    <w:rPr>
                      <w:rFonts w:ascii="Trebuchet MS"/>
                      <w:color w:val="7F0000"/>
                      <w:spacing w:val="2"/>
                      <w:w w:val="130"/>
                    </w:rPr>
                    <w:t xml:space="preserve"> </w:t>
                  </w:r>
                  <w:r>
                    <w:rPr>
                      <w:rFonts w:ascii="Trebuchet MS"/>
                      <w:w w:val="120"/>
                    </w:rPr>
                    <w:t>(!head</w:t>
                  </w:r>
                  <w:r>
                    <w:rPr>
                      <w:rFonts w:ascii="Trebuchet MS"/>
                      <w:spacing w:val="8"/>
                      <w:w w:val="120"/>
                    </w:rPr>
                    <w:t xml:space="preserve"> </w:t>
                  </w:r>
                  <w:r>
                    <w:rPr>
                      <w:rFonts w:ascii="Trebuchet MS"/>
                      <w:w w:val="120"/>
                    </w:rPr>
                    <w:t>||</w:t>
                  </w:r>
                  <w:r>
                    <w:rPr>
                      <w:rFonts w:ascii="Trebuchet MS"/>
                      <w:spacing w:val="8"/>
                      <w:w w:val="120"/>
                    </w:rPr>
                    <w:t xml:space="preserve"> </w:t>
                  </w:r>
                  <w:r>
                    <w:rPr>
                      <w:rFonts w:ascii="Trebuchet MS"/>
                      <w:w w:val="120"/>
                    </w:rPr>
                    <w:t>!head-&gt;next)</w:t>
                  </w:r>
                  <w:r>
                    <w:rPr>
                      <w:rFonts w:ascii="Trebuchet MS"/>
                      <w:spacing w:val="8"/>
                      <w:w w:val="120"/>
                    </w:rPr>
                    <w:t xml:space="preserve"> </w:t>
                  </w:r>
                  <w:r>
                    <w:rPr>
                      <w:rFonts w:ascii="Trebuchet MS"/>
                      <w:w w:val="130"/>
                    </w:rPr>
                    <w:t>{</w:t>
                  </w:r>
                </w:p>
                <w:p>
                  <w:pPr>
                    <w:pStyle w:val="5"/>
                    <w:ind w:left="782"/>
                    <w:rPr>
                      <w:rFonts w:ascii="Trebuchet MS"/>
                    </w:rPr>
                  </w:pPr>
                  <w:r>
                    <w:rPr>
                      <w:rFonts w:ascii="Trebuchet MS"/>
                      <w:color w:val="7F0000"/>
                      <w:w w:val="115"/>
                    </w:rPr>
                    <w:t>return</w:t>
                  </w:r>
                  <w:r>
                    <w:rPr>
                      <w:rFonts w:ascii="Trebuchet MS"/>
                      <w:color w:val="7F0000"/>
                      <w:spacing w:val="26"/>
                      <w:w w:val="115"/>
                    </w:rPr>
                    <w:t xml:space="preserve"> </w:t>
                  </w:r>
                  <w:r>
                    <w:rPr>
                      <w:rFonts w:ascii="Trebuchet MS"/>
                      <w:color w:val="7F0000"/>
                      <w:w w:val="115"/>
                    </w:rPr>
                    <w:t>true</w:t>
                  </w:r>
                  <w:r>
                    <w:rPr>
                      <w:rFonts w:ascii="Trebuchet MS"/>
                      <w:w w:val="115"/>
                    </w:rPr>
                    <w:t>;</w:t>
                  </w:r>
                </w:p>
                <w:p>
                  <w:pPr>
                    <w:pStyle w:val="5"/>
                    <w:spacing w:before="4"/>
                    <w:ind w:left="406"/>
                    <w:rPr>
                      <w:rFonts w:ascii="Trebuchet MS"/>
                    </w:rPr>
                  </w:pPr>
                  <w:r>
                    <w:rPr>
                      <w:rFonts w:ascii="Trebuchet MS"/>
                      <w:w w:val="142"/>
                    </w:rPr>
                    <w:t>}</w:t>
                  </w:r>
                </w:p>
                <w:p>
                  <w:pPr>
                    <w:pStyle w:val="5"/>
                    <w:spacing w:before="7" w:line="247" w:lineRule="auto"/>
                    <w:ind w:left="406" w:right="3797"/>
                    <w:rPr>
                      <w:rFonts w:ascii="Trebuchet MS"/>
                    </w:rPr>
                  </w:pPr>
                  <w:r>
                    <w:rPr>
                      <w:rFonts w:ascii="Trebuchet MS"/>
                      <w:w w:val="120"/>
                    </w:rPr>
                    <w:t>ListNode *slow = head, *fast = head;</w:t>
                  </w:r>
                  <w:r>
                    <w:rPr>
                      <w:rFonts w:ascii="Trebuchet MS"/>
                      <w:spacing w:val="1"/>
                      <w:w w:val="120"/>
                    </w:rPr>
                    <w:t xml:space="preserve"> </w:t>
                  </w:r>
                  <w:r>
                    <w:rPr>
                      <w:rFonts w:ascii="Trebuchet MS"/>
                      <w:color w:val="7F0000"/>
                      <w:w w:val="115"/>
                    </w:rPr>
                    <w:t>while</w:t>
                  </w:r>
                  <w:r>
                    <w:rPr>
                      <w:rFonts w:ascii="Trebuchet MS"/>
                      <w:color w:val="7F0000"/>
                      <w:spacing w:val="5"/>
                      <w:w w:val="115"/>
                    </w:rPr>
                    <w:t xml:space="preserve"> </w:t>
                  </w:r>
                  <w:r>
                    <w:rPr>
                      <w:rFonts w:ascii="Trebuchet MS"/>
                      <w:w w:val="115"/>
                    </w:rPr>
                    <w:t>(fast-&gt;next</w:t>
                  </w:r>
                  <w:r>
                    <w:rPr>
                      <w:rFonts w:ascii="Trebuchet MS"/>
                      <w:spacing w:val="5"/>
                      <w:w w:val="115"/>
                    </w:rPr>
                    <w:t xml:space="preserve"> </w:t>
                  </w:r>
                  <w:r>
                    <w:rPr>
                      <w:rFonts w:ascii="Trebuchet MS"/>
                      <w:w w:val="105"/>
                    </w:rPr>
                    <w:t>&amp;&amp;</w:t>
                  </w:r>
                  <w:r>
                    <w:rPr>
                      <w:rFonts w:ascii="Trebuchet MS"/>
                      <w:spacing w:val="11"/>
                      <w:w w:val="105"/>
                    </w:rPr>
                    <w:t xml:space="preserve"> </w:t>
                  </w:r>
                  <w:r>
                    <w:rPr>
                      <w:rFonts w:ascii="Trebuchet MS"/>
                      <w:w w:val="115"/>
                    </w:rPr>
                    <w:t>fast-&gt;next-&gt;next)</w:t>
                  </w:r>
                  <w:r>
                    <w:rPr>
                      <w:rFonts w:ascii="Trebuchet MS"/>
                      <w:spacing w:val="5"/>
                      <w:w w:val="115"/>
                    </w:rPr>
                    <w:t xml:space="preserve"> </w:t>
                  </w:r>
                  <w:r>
                    <w:rPr>
                      <w:rFonts w:ascii="Trebuchet MS"/>
                      <w:w w:val="115"/>
                    </w:rPr>
                    <w:t>{</w:t>
                  </w:r>
                </w:p>
                <w:p>
                  <w:pPr>
                    <w:pStyle w:val="5"/>
                    <w:ind w:left="782"/>
                    <w:rPr>
                      <w:rFonts w:ascii="Trebuchet MS"/>
                    </w:rPr>
                  </w:pPr>
                  <w:r>
                    <w:rPr>
                      <w:rFonts w:ascii="Trebuchet MS"/>
                      <w:w w:val="105"/>
                    </w:rPr>
                    <w:t>slow</w:t>
                  </w:r>
                  <w:r>
                    <w:rPr>
                      <w:rFonts w:ascii="Trebuchet MS"/>
                      <w:spacing w:val="58"/>
                      <w:w w:val="105"/>
                    </w:rPr>
                    <w:t xml:space="preserve"> </w:t>
                  </w:r>
                  <w:r>
                    <w:rPr>
                      <w:rFonts w:ascii="Trebuchet MS"/>
                      <w:w w:val="105"/>
                    </w:rPr>
                    <w:t>=</w:t>
                  </w:r>
                  <w:r>
                    <w:rPr>
                      <w:rFonts w:ascii="Trebuchet MS"/>
                      <w:spacing w:val="59"/>
                      <w:w w:val="105"/>
                    </w:rPr>
                    <w:t xml:space="preserve"> </w:t>
                  </w:r>
                  <w:r>
                    <w:rPr>
                      <w:rFonts w:ascii="Trebuchet MS"/>
                      <w:w w:val="105"/>
                    </w:rPr>
                    <w:t>slow-&gt;next;</w:t>
                  </w:r>
                </w:p>
                <w:p>
                  <w:pPr>
                    <w:pStyle w:val="5"/>
                    <w:spacing w:before="7"/>
                    <w:ind w:left="782"/>
                    <w:rPr>
                      <w:rFonts w:ascii="Trebuchet MS"/>
                    </w:rPr>
                  </w:pPr>
                  <w:r>
                    <w:rPr>
                      <w:rFonts w:ascii="Trebuchet MS"/>
                      <w:w w:val="115"/>
                    </w:rPr>
                    <w:t>fast</w:t>
                  </w:r>
                  <w:r>
                    <w:rPr>
                      <w:rFonts w:ascii="Trebuchet MS"/>
                      <w:spacing w:val="30"/>
                      <w:w w:val="115"/>
                    </w:rPr>
                    <w:t xml:space="preserve"> </w:t>
                  </w:r>
                  <w:r>
                    <w:rPr>
                      <w:rFonts w:ascii="Trebuchet MS"/>
                      <w:w w:val="115"/>
                    </w:rPr>
                    <w:t>=</w:t>
                  </w:r>
                  <w:r>
                    <w:rPr>
                      <w:rFonts w:ascii="Trebuchet MS"/>
                      <w:spacing w:val="30"/>
                      <w:w w:val="115"/>
                    </w:rPr>
                    <w:t xml:space="preserve"> </w:t>
                  </w:r>
                  <w:r>
                    <w:rPr>
                      <w:rFonts w:ascii="Trebuchet MS"/>
                      <w:w w:val="115"/>
                    </w:rPr>
                    <w:t>fast-&gt;next-&gt;next;</w:t>
                  </w:r>
                </w:p>
                <w:p>
                  <w:pPr>
                    <w:pStyle w:val="5"/>
                    <w:spacing w:before="7"/>
                    <w:ind w:left="406"/>
                    <w:rPr>
                      <w:rFonts w:ascii="Trebuchet MS"/>
                    </w:rPr>
                  </w:pPr>
                  <w:r>
                    <w:rPr>
                      <w:rFonts w:ascii="Trebuchet MS"/>
                      <w:w w:val="142"/>
                    </w:rPr>
                    <w:t>}</w:t>
                  </w:r>
                </w:p>
                <w:p>
                  <w:pPr>
                    <w:pStyle w:val="5"/>
                    <w:spacing w:before="6" w:line="247" w:lineRule="auto"/>
                    <w:ind w:left="406" w:right="4218"/>
                    <w:rPr>
                      <w:rFonts w:ascii="Trebuchet MS"/>
                    </w:rPr>
                  </w:pPr>
                  <w:r>
                    <w:rPr>
                      <w:rFonts w:ascii="Trebuchet MS"/>
                      <w:w w:val="105"/>
                    </w:rPr>
                    <w:t>slow-&gt;next</w:t>
                  </w:r>
                  <w:r>
                    <w:rPr>
                      <w:rFonts w:ascii="Trebuchet MS"/>
                      <w:spacing w:val="21"/>
                      <w:w w:val="105"/>
                    </w:rPr>
                    <w:t xml:space="preserve"> </w:t>
                  </w:r>
                  <w:r>
                    <w:rPr>
                      <w:rFonts w:ascii="Trebuchet MS"/>
                      <w:w w:val="105"/>
                    </w:rPr>
                    <w:t>=</w:t>
                  </w:r>
                  <w:r>
                    <w:rPr>
                      <w:rFonts w:ascii="Trebuchet MS"/>
                      <w:spacing w:val="21"/>
                      <w:w w:val="105"/>
                    </w:rPr>
                    <w:t xml:space="preserve"> </w:t>
                  </w:r>
                  <w:r>
                    <w:rPr>
                      <w:rFonts w:ascii="Trebuchet MS"/>
                      <w:w w:val="105"/>
                    </w:rPr>
                    <w:t>reverseList(slow-&gt;next);</w:t>
                  </w:r>
                  <w:r>
                    <w:rPr>
                      <w:rFonts w:ascii="Trebuchet MS"/>
                      <w:spacing w:val="-61"/>
                      <w:w w:val="105"/>
                    </w:rPr>
                    <w:t xml:space="preserve"> </w:t>
                  </w:r>
                  <w:r>
                    <w:rPr>
                      <w:rFonts w:ascii="Trebuchet MS"/>
                      <w:w w:val="105"/>
                    </w:rPr>
                    <w:t>slow</w:t>
                  </w:r>
                  <w:r>
                    <w:rPr>
                      <w:rFonts w:ascii="Trebuchet MS"/>
                      <w:spacing w:val="43"/>
                      <w:w w:val="105"/>
                    </w:rPr>
                    <w:t xml:space="preserve"> </w:t>
                  </w:r>
                  <w:r>
                    <w:rPr>
                      <w:rFonts w:ascii="Trebuchet MS"/>
                      <w:w w:val="105"/>
                    </w:rPr>
                    <w:t>=</w:t>
                  </w:r>
                  <w:r>
                    <w:rPr>
                      <w:rFonts w:ascii="Trebuchet MS"/>
                      <w:spacing w:val="43"/>
                      <w:w w:val="105"/>
                    </w:rPr>
                    <w:t xml:space="preserve"> </w:t>
                  </w:r>
                  <w:r>
                    <w:rPr>
                      <w:rFonts w:ascii="Trebuchet MS"/>
                      <w:w w:val="105"/>
                    </w:rPr>
                    <w:t>slow-&gt;next;</w:t>
                  </w:r>
                </w:p>
                <w:p>
                  <w:pPr>
                    <w:pStyle w:val="5"/>
                    <w:ind w:left="406"/>
                    <w:rPr>
                      <w:rFonts w:ascii="Trebuchet MS"/>
                    </w:rPr>
                  </w:pPr>
                  <w:r>
                    <w:rPr>
                      <w:rFonts w:ascii="Trebuchet MS"/>
                      <w:color w:val="7F0000"/>
                      <w:w w:val="120"/>
                    </w:rPr>
                    <w:t>while</w:t>
                  </w:r>
                  <w:r>
                    <w:rPr>
                      <w:rFonts w:ascii="Trebuchet MS"/>
                      <w:color w:val="7F0000"/>
                      <w:spacing w:val="6"/>
                      <w:w w:val="120"/>
                    </w:rPr>
                    <w:t xml:space="preserve"> </w:t>
                  </w:r>
                  <w:r>
                    <w:rPr>
                      <w:rFonts w:ascii="Trebuchet MS"/>
                      <w:w w:val="120"/>
                    </w:rPr>
                    <w:t>(slow)</w:t>
                  </w:r>
                  <w:r>
                    <w:rPr>
                      <w:rFonts w:ascii="Trebuchet MS"/>
                      <w:spacing w:val="7"/>
                      <w:w w:val="120"/>
                    </w:rPr>
                    <w:t xml:space="preserve"> </w:t>
                  </w:r>
                  <w:r>
                    <w:rPr>
                      <w:rFonts w:ascii="Trebuchet MS"/>
                      <w:w w:val="120"/>
                    </w:rPr>
                    <w:t>{</w:t>
                  </w:r>
                </w:p>
                <w:p>
                  <w:pPr>
                    <w:pStyle w:val="5"/>
                    <w:spacing w:before="7" w:line="247" w:lineRule="auto"/>
                    <w:ind w:left="1159" w:right="4572" w:hanging="377"/>
                    <w:rPr>
                      <w:rFonts w:ascii="Trebuchet MS"/>
                    </w:rPr>
                  </w:pPr>
                  <w:r>
                    <w:rPr>
                      <w:rFonts w:ascii="Trebuchet MS"/>
                      <w:color w:val="7F0000"/>
                      <w:w w:val="130"/>
                    </w:rPr>
                    <w:t>if</w:t>
                  </w:r>
                  <w:r>
                    <w:rPr>
                      <w:rFonts w:ascii="Trebuchet MS"/>
                      <w:color w:val="7F0000"/>
                      <w:spacing w:val="1"/>
                      <w:w w:val="130"/>
                    </w:rPr>
                    <w:t xml:space="preserve"> </w:t>
                  </w:r>
                  <w:r>
                    <w:rPr>
                      <w:rFonts w:ascii="Trebuchet MS"/>
                      <w:w w:val="120"/>
                    </w:rPr>
                    <w:t>(head-&gt;val</w:t>
                  </w:r>
                  <w:r>
                    <w:rPr>
                      <w:rFonts w:ascii="Trebuchet MS"/>
                      <w:spacing w:val="7"/>
                      <w:w w:val="120"/>
                    </w:rPr>
                    <w:t xml:space="preserve"> </w:t>
                  </w:r>
                  <w:r>
                    <w:rPr>
                      <w:rFonts w:ascii="Trebuchet MS"/>
                      <w:w w:val="120"/>
                    </w:rPr>
                    <w:t>!=</w:t>
                  </w:r>
                  <w:r>
                    <w:rPr>
                      <w:rFonts w:ascii="Trebuchet MS"/>
                      <w:spacing w:val="7"/>
                      <w:w w:val="120"/>
                    </w:rPr>
                    <w:t xml:space="preserve"> </w:t>
                  </w:r>
                  <w:r>
                    <w:rPr>
                      <w:rFonts w:ascii="Trebuchet MS"/>
                      <w:w w:val="120"/>
                    </w:rPr>
                    <w:t>slow-&gt;val)</w:t>
                  </w:r>
                  <w:r>
                    <w:rPr>
                      <w:rFonts w:ascii="Trebuchet MS"/>
                      <w:spacing w:val="7"/>
                      <w:w w:val="120"/>
                    </w:rPr>
                    <w:t xml:space="preserve"> </w:t>
                  </w:r>
                  <w:r>
                    <w:rPr>
                      <w:rFonts w:ascii="Trebuchet MS"/>
                      <w:w w:val="120"/>
                    </w:rPr>
                    <w:t>{</w:t>
                  </w:r>
                  <w:r>
                    <w:rPr>
                      <w:rFonts w:ascii="Trebuchet MS"/>
                      <w:spacing w:val="-69"/>
                      <w:w w:val="120"/>
                    </w:rPr>
                    <w:t xml:space="preserve"> </w:t>
                  </w:r>
                  <w:r>
                    <w:rPr>
                      <w:rFonts w:ascii="Trebuchet MS"/>
                      <w:color w:val="7F0000"/>
                      <w:w w:val="120"/>
                    </w:rPr>
                    <w:t>return</w:t>
                  </w:r>
                  <w:r>
                    <w:rPr>
                      <w:rFonts w:ascii="Trebuchet MS"/>
                      <w:color w:val="7F0000"/>
                      <w:spacing w:val="30"/>
                      <w:w w:val="120"/>
                    </w:rPr>
                    <w:t xml:space="preserve"> </w:t>
                  </w:r>
                  <w:r>
                    <w:rPr>
                      <w:rFonts w:ascii="Trebuchet MS"/>
                      <w:color w:val="7F0000"/>
                      <w:w w:val="120"/>
                    </w:rPr>
                    <w:t>false</w:t>
                  </w:r>
                  <w:r>
                    <w:rPr>
                      <w:rFonts w:ascii="Trebuchet MS"/>
                      <w:w w:val="120"/>
                    </w:rPr>
                    <w:t>;</w:t>
                  </w:r>
                </w:p>
                <w:p>
                  <w:pPr>
                    <w:pStyle w:val="5"/>
                    <w:ind w:left="782"/>
                    <w:rPr>
                      <w:rFonts w:ascii="Trebuchet MS"/>
                    </w:rPr>
                  </w:pPr>
                  <w:r>
                    <w:rPr>
                      <w:rFonts w:ascii="Trebuchet MS"/>
                      <w:w w:val="142"/>
                    </w:rPr>
                    <w:t>}</w:t>
                  </w:r>
                </w:p>
                <w:p>
                  <w:pPr>
                    <w:pStyle w:val="5"/>
                    <w:spacing w:before="7" w:line="247" w:lineRule="auto"/>
                    <w:ind w:left="782" w:right="5722"/>
                    <w:rPr>
                      <w:rFonts w:ascii="Trebuchet MS"/>
                    </w:rPr>
                  </w:pPr>
                  <w:r>
                    <w:rPr>
                      <w:rFonts w:ascii="Trebuchet MS"/>
                      <w:w w:val="105"/>
                    </w:rPr>
                    <w:t>head</w:t>
                  </w:r>
                  <w:r>
                    <w:rPr>
                      <w:rFonts w:ascii="Trebuchet MS"/>
                      <w:spacing w:val="19"/>
                      <w:w w:val="105"/>
                    </w:rPr>
                    <w:t xml:space="preserve"> </w:t>
                  </w:r>
                  <w:r>
                    <w:rPr>
                      <w:rFonts w:ascii="Trebuchet MS"/>
                      <w:w w:val="105"/>
                    </w:rPr>
                    <w:t>=</w:t>
                  </w:r>
                  <w:r>
                    <w:rPr>
                      <w:rFonts w:ascii="Trebuchet MS"/>
                      <w:spacing w:val="19"/>
                      <w:w w:val="105"/>
                    </w:rPr>
                    <w:t xml:space="preserve"> </w:t>
                  </w:r>
                  <w:r>
                    <w:rPr>
                      <w:rFonts w:ascii="Trebuchet MS"/>
                      <w:w w:val="105"/>
                    </w:rPr>
                    <w:t>head-&gt;next;</w:t>
                  </w:r>
                  <w:r>
                    <w:rPr>
                      <w:rFonts w:ascii="Trebuchet MS"/>
                      <w:spacing w:val="-61"/>
                      <w:w w:val="105"/>
                    </w:rPr>
                    <w:t xml:space="preserve"> </w:t>
                  </w:r>
                  <w:r>
                    <w:rPr>
                      <w:rFonts w:ascii="Trebuchet MS"/>
                      <w:w w:val="105"/>
                    </w:rPr>
                    <w:t>slow</w:t>
                  </w:r>
                  <w:r>
                    <w:rPr>
                      <w:rFonts w:ascii="Trebuchet MS"/>
                      <w:spacing w:val="56"/>
                      <w:w w:val="105"/>
                    </w:rPr>
                    <w:t xml:space="preserve"> </w:t>
                  </w:r>
                  <w:r>
                    <w:rPr>
                      <w:rFonts w:ascii="Trebuchet MS"/>
                      <w:w w:val="105"/>
                    </w:rPr>
                    <w:t>=</w:t>
                  </w:r>
                  <w:r>
                    <w:rPr>
                      <w:rFonts w:ascii="Trebuchet MS"/>
                      <w:spacing w:val="56"/>
                      <w:w w:val="105"/>
                    </w:rPr>
                    <w:t xml:space="preserve"> </w:t>
                  </w:r>
                  <w:r>
                    <w:rPr>
                      <w:rFonts w:ascii="Trebuchet MS"/>
                      <w:w w:val="105"/>
                    </w:rPr>
                    <w:t>slow-&gt;next;</w:t>
                  </w:r>
                </w:p>
                <w:p>
                  <w:pPr>
                    <w:pStyle w:val="5"/>
                    <w:ind w:left="406"/>
                    <w:rPr>
                      <w:rFonts w:ascii="Trebuchet MS"/>
                    </w:rPr>
                  </w:pPr>
                  <w:r>
                    <w:rPr>
                      <w:rFonts w:ascii="Trebuchet MS"/>
                      <w:w w:val="142"/>
                    </w:rPr>
                    <w:t>}</w:t>
                  </w:r>
                </w:p>
                <w:p>
                  <w:pPr>
                    <w:pStyle w:val="5"/>
                    <w:spacing w:before="7"/>
                    <w:ind w:left="406"/>
                    <w:rPr>
                      <w:rFonts w:ascii="Trebuchet MS"/>
                    </w:rPr>
                  </w:pPr>
                  <w:r>
                    <w:rPr>
                      <w:rFonts w:ascii="Trebuchet MS"/>
                      <w:color w:val="7F0000"/>
                      <w:w w:val="115"/>
                    </w:rPr>
                    <w:t>return</w:t>
                  </w:r>
                  <w:r>
                    <w:rPr>
                      <w:rFonts w:ascii="Trebuchet MS"/>
                      <w:color w:val="7F0000"/>
                      <w:spacing w:val="26"/>
                      <w:w w:val="115"/>
                    </w:rPr>
                    <w:t xml:space="preserve"> </w:t>
                  </w:r>
                  <w:r>
                    <w:rPr>
                      <w:rFonts w:ascii="Trebuchet MS"/>
                      <w:color w:val="7F0000"/>
                      <w:w w:val="115"/>
                    </w:rPr>
                    <w:t>true</w:t>
                  </w:r>
                  <w:r>
                    <w:rPr>
                      <w:rFonts w:ascii="Trebuchet MS"/>
                      <w:w w:val="115"/>
                    </w:rPr>
                    <w:t>;</w:t>
                  </w:r>
                </w:p>
                <w:p>
                  <w:pPr>
                    <w:pStyle w:val="5"/>
                    <w:spacing w:before="6"/>
                    <w:ind w:left="29"/>
                    <w:rPr>
                      <w:rFonts w:ascii="Trebuchet MS"/>
                    </w:rPr>
                  </w:pPr>
                  <w:r>
                    <w:rPr>
                      <w:rFonts w:ascii="Trebuchet MS"/>
                      <w:w w:val="142"/>
                    </w:rPr>
                    <w:t>}</w:t>
                  </w:r>
                </w:p>
                <w:p>
                  <w:pPr>
                    <w:pStyle w:val="5"/>
                    <w:spacing w:before="2"/>
                    <w:rPr>
                      <w:rFonts w:ascii="Trebuchet MS"/>
                    </w:rPr>
                  </w:pPr>
                </w:p>
                <w:p>
                  <w:pPr>
                    <w:pStyle w:val="5"/>
                    <w:spacing w:line="254" w:lineRule="exact"/>
                    <w:ind w:left="29"/>
                  </w:pPr>
                  <w:r>
                    <w:rPr>
                      <w:rFonts w:ascii="Trebuchet MS" w:eastAsia="Trebuchet MS"/>
                      <w:color w:val="7F7F7F"/>
                      <w:spacing w:val="13"/>
                    </w:rPr>
                    <w:t xml:space="preserve">// </w:t>
                  </w:r>
                  <w:r>
                    <w:rPr>
                      <w:color w:val="7F7F7F"/>
                    </w:rPr>
                    <w:t>辅函数</w:t>
                  </w:r>
                </w:p>
                <w:p>
                  <w:pPr>
                    <w:pStyle w:val="5"/>
                    <w:spacing w:line="247" w:lineRule="auto"/>
                    <w:ind w:left="406" w:right="4279" w:hanging="377"/>
                    <w:rPr>
                      <w:rFonts w:ascii="Trebuchet MS"/>
                    </w:rPr>
                  </w:pPr>
                  <w:r>
                    <w:rPr>
                      <w:rFonts w:ascii="Trebuchet MS"/>
                      <w:w w:val="115"/>
                    </w:rPr>
                    <w:t>ListNode*</w:t>
                  </w:r>
                  <w:r>
                    <w:rPr>
                      <w:rFonts w:ascii="Trebuchet MS"/>
                      <w:spacing w:val="9"/>
                      <w:w w:val="115"/>
                    </w:rPr>
                    <w:t xml:space="preserve"> </w:t>
                  </w:r>
                  <w:r>
                    <w:rPr>
                      <w:rFonts w:ascii="Trebuchet MS"/>
                      <w:w w:val="115"/>
                    </w:rPr>
                    <w:t>reverseList(ListNode*</w:t>
                  </w:r>
                  <w:r>
                    <w:rPr>
                      <w:rFonts w:ascii="Trebuchet MS"/>
                      <w:spacing w:val="10"/>
                      <w:w w:val="115"/>
                    </w:rPr>
                    <w:t xml:space="preserve"> </w:t>
                  </w:r>
                  <w:r>
                    <w:rPr>
                      <w:rFonts w:ascii="Trebuchet MS"/>
                      <w:w w:val="115"/>
                    </w:rPr>
                    <w:t>head)</w:t>
                  </w:r>
                  <w:r>
                    <w:rPr>
                      <w:rFonts w:ascii="Trebuchet MS"/>
                      <w:spacing w:val="9"/>
                      <w:w w:val="115"/>
                    </w:rPr>
                    <w:t xml:space="preserve"> </w:t>
                  </w:r>
                  <w:r>
                    <w:rPr>
                      <w:rFonts w:ascii="Trebuchet MS"/>
                      <w:w w:val="115"/>
                    </w:rPr>
                    <w:t>{</w:t>
                  </w:r>
                  <w:r>
                    <w:rPr>
                      <w:rFonts w:ascii="Trebuchet MS"/>
                      <w:spacing w:val="-66"/>
                      <w:w w:val="115"/>
                    </w:rPr>
                    <w:t xml:space="preserve"> </w:t>
                  </w:r>
                  <w:r>
                    <w:rPr>
                      <w:rFonts w:ascii="Trebuchet MS"/>
                      <w:w w:val="115"/>
                    </w:rPr>
                    <w:t>ListNode</w:t>
                  </w:r>
                  <w:r>
                    <w:rPr>
                      <w:rFonts w:ascii="Trebuchet MS"/>
                      <w:spacing w:val="1"/>
                      <w:w w:val="115"/>
                    </w:rPr>
                    <w:t xml:space="preserve"> </w:t>
                  </w:r>
                  <w:r>
                    <w:rPr>
                      <w:rFonts w:ascii="Trebuchet MS"/>
                      <w:w w:val="115"/>
                    </w:rPr>
                    <w:t>*prev</w:t>
                  </w:r>
                  <w:r>
                    <w:rPr>
                      <w:rFonts w:ascii="Trebuchet MS"/>
                      <w:spacing w:val="1"/>
                      <w:w w:val="115"/>
                    </w:rPr>
                    <w:t xml:space="preserve"> </w:t>
                  </w:r>
                  <w:r>
                    <w:rPr>
                      <w:rFonts w:ascii="Trebuchet MS"/>
                      <w:w w:val="115"/>
                    </w:rPr>
                    <w:t>=</w:t>
                  </w:r>
                  <w:r>
                    <w:rPr>
                      <w:rFonts w:ascii="Trebuchet MS"/>
                      <w:spacing w:val="1"/>
                      <w:w w:val="115"/>
                    </w:rPr>
                    <w:t xml:space="preserve"> </w:t>
                  </w:r>
                  <w:r>
                    <w:rPr>
                      <w:rFonts w:ascii="Trebuchet MS"/>
                      <w:w w:val="115"/>
                    </w:rPr>
                    <w:t>nullptr,</w:t>
                  </w:r>
                  <w:r>
                    <w:rPr>
                      <w:rFonts w:ascii="Trebuchet MS"/>
                      <w:spacing w:val="1"/>
                      <w:w w:val="115"/>
                    </w:rPr>
                    <w:t xml:space="preserve"> </w:t>
                  </w:r>
                  <w:r>
                    <w:rPr>
                      <w:rFonts w:ascii="Trebuchet MS"/>
                      <w:w w:val="115"/>
                    </w:rPr>
                    <w:t>*next;</w:t>
                  </w:r>
                  <w:r>
                    <w:rPr>
                      <w:rFonts w:ascii="Trebuchet MS"/>
                      <w:spacing w:val="1"/>
                      <w:w w:val="115"/>
                    </w:rPr>
                    <w:t xml:space="preserve"> </w:t>
                  </w:r>
                  <w:r>
                    <w:rPr>
                      <w:rFonts w:ascii="Trebuchet MS"/>
                      <w:color w:val="7F0000"/>
                      <w:w w:val="115"/>
                    </w:rPr>
                    <w:t>while</w:t>
                  </w:r>
                  <w:r>
                    <w:rPr>
                      <w:rFonts w:ascii="Trebuchet MS"/>
                      <w:color w:val="7F0000"/>
                      <w:spacing w:val="32"/>
                      <w:w w:val="115"/>
                    </w:rPr>
                    <w:t xml:space="preserve"> </w:t>
                  </w:r>
                  <w:r>
                    <w:rPr>
                      <w:rFonts w:ascii="Trebuchet MS"/>
                      <w:w w:val="115"/>
                    </w:rPr>
                    <w:t>(head)</w:t>
                  </w:r>
                  <w:r>
                    <w:rPr>
                      <w:rFonts w:ascii="Trebuchet MS"/>
                      <w:spacing w:val="33"/>
                      <w:w w:val="115"/>
                    </w:rPr>
                    <w:t xml:space="preserve"> </w:t>
                  </w:r>
                  <w:r>
                    <w:rPr>
                      <w:rFonts w:ascii="Trebuchet MS"/>
                      <w:w w:val="115"/>
                    </w:rPr>
                    <w:t>{</w:t>
                  </w:r>
                </w:p>
                <w:p>
                  <w:pPr>
                    <w:pStyle w:val="5"/>
                    <w:spacing w:line="247" w:lineRule="auto"/>
                    <w:ind w:left="782" w:right="5726"/>
                    <w:jc w:val="both"/>
                    <w:rPr>
                      <w:rFonts w:ascii="Trebuchet MS"/>
                    </w:rPr>
                  </w:pPr>
                  <w:r>
                    <w:rPr>
                      <w:rFonts w:ascii="Trebuchet MS"/>
                      <w:w w:val="105"/>
                    </w:rPr>
                    <w:t>next = head-&gt;next;</w:t>
                  </w:r>
                  <w:r>
                    <w:rPr>
                      <w:rFonts w:ascii="Trebuchet MS"/>
                      <w:spacing w:val="1"/>
                      <w:w w:val="105"/>
                    </w:rPr>
                    <w:t xml:space="preserve"> </w:t>
                  </w:r>
                  <w:r>
                    <w:rPr>
                      <w:rFonts w:ascii="Trebuchet MS"/>
                      <w:w w:val="105"/>
                    </w:rPr>
                    <w:t>head-&gt;next = prev;</w:t>
                  </w:r>
                  <w:r>
                    <w:rPr>
                      <w:rFonts w:ascii="Trebuchet MS"/>
                      <w:spacing w:val="1"/>
                      <w:w w:val="105"/>
                    </w:rPr>
                    <w:t xml:space="preserve"> </w:t>
                  </w:r>
                  <w:r>
                    <w:rPr>
                      <w:rFonts w:ascii="Trebuchet MS"/>
                      <w:w w:val="105"/>
                    </w:rPr>
                    <w:t>prev</w:t>
                  </w:r>
                  <w:r>
                    <w:rPr>
                      <w:rFonts w:ascii="Trebuchet MS"/>
                      <w:spacing w:val="39"/>
                      <w:w w:val="105"/>
                    </w:rPr>
                    <w:t xml:space="preserve"> </w:t>
                  </w:r>
                  <w:r>
                    <w:rPr>
                      <w:rFonts w:ascii="Trebuchet MS"/>
                      <w:w w:val="105"/>
                    </w:rPr>
                    <w:t>=</w:t>
                  </w:r>
                  <w:r>
                    <w:rPr>
                      <w:rFonts w:ascii="Trebuchet MS"/>
                      <w:spacing w:val="39"/>
                      <w:w w:val="105"/>
                    </w:rPr>
                    <w:t xml:space="preserve"> </w:t>
                  </w:r>
                  <w:r>
                    <w:rPr>
                      <w:rFonts w:ascii="Trebuchet MS"/>
                      <w:w w:val="105"/>
                    </w:rPr>
                    <w:t>head;</w:t>
                  </w:r>
                </w:p>
                <w:p>
                  <w:pPr>
                    <w:pStyle w:val="5"/>
                    <w:spacing w:line="232" w:lineRule="exact"/>
                    <w:ind w:left="782"/>
                    <w:jc w:val="both"/>
                    <w:rPr>
                      <w:rFonts w:ascii="Trebuchet MS"/>
                    </w:rPr>
                  </w:pPr>
                  <w:r>
                    <w:rPr>
                      <w:rFonts w:ascii="Trebuchet MS"/>
                    </w:rPr>
                    <w:t>head</w:t>
                  </w:r>
                  <w:r>
                    <w:rPr>
                      <w:rFonts w:ascii="Trebuchet MS"/>
                      <w:spacing w:val="60"/>
                    </w:rPr>
                    <w:t xml:space="preserve"> </w:t>
                  </w:r>
                  <w:r>
                    <w:rPr>
                      <w:rFonts w:ascii="Trebuchet MS"/>
                    </w:rPr>
                    <w:t>=</w:t>
                  </w:r>
                  <w:r>
                    <w:rPr>
                      <w:rFonts w:ascii="Trebuchet MS"/>
                      <w:spacing w:val="61"/>
                    </w:rPr>
                    <w:t xml:space="preserve"> </w:t>
                  </w:r>
                  <w:r>
                    <w:rPr>
                      <w:rFonts w:ascii="Trebuchet MS"/>
                    </w:rPr>
                    <w:t>next;</w:t>
                  </w:r>
                </w:p>
                <w:p>
                  <w:pPr>
                    <w:pStyle w:val="5"/>
                    <w:spacing w:before="4"/>
                    <w:ind w:left="406"/>
                    <w:rPr>
                      <w:rFonts w:ascii="Trebuchet MS"/>
                    </w:rPr>
                  </w:pPr>
                  <w:r>
                    <w:rPr>
                      <w:rFonts w:ascii="Trebuchet MS"/>
                      <w:w w:val="142"/>
                    </w:rPr>
                    <w:t>}</w:t>
                  </w:r>
                </w:p>
                <w:p>
                  <w:pPr>
                    <w:pStyle w:val="5"/>
                    <w:spacing w:before="7"/>
                    <w:ind w:left="406"/>
                    <w:rPr>
                      <w:rFonts w:ascii="Trebuchet MS"/>
                    </w:rPr>
                  </w:pPr>
                  <w:r>
                    <w:rPr>
                      <w:rFonts w:ascii="Trebuchet MS"/>
                      <w:color w:val="7F0000"/>
                      <w:w w:val="110"/>
                    </w:rPr>
                    <w:t>return</w:t>
                  </w:r>
                  <w:r>
                    <w:rPr>
                      <w:rFonts w:ascii="Trebuchet MS"/>
                      <w:color w:val="7F0000"/>
                      <w:spacing w:val="46"/>
                      <w:w w:val="110"/>
                    </w:rPr>
                    <w:t xml:space="preserve"> </w:t>
                  </w:r>
                  <w:r>
                    <w:rPr>
                      <w:rFonts w:ascii="Trebuchet MS"/>
                      <w:w w:val="110"/>
                    </w:rPr>
                    <w:t>prev;</w:t>
                  </w:r>
                </w:p>
                <w:p>
                  <w:pPr>
                    <w:pStyle w:val="5"/>
                    <w:spacing w:before="7"/>
                    <w:ind w:left="29"/>
                    <w:rPr>
                      <w:rFonts w:ascii="Trebuchet MS"/>
                    </w:rPr>
                  </w:pPr>
                  <w:r>
                    <w:rPr>
                      <w:rFonts w:ascii="Trebuchet MS"/>
                      <w:w w:val="142"/>
                    </w:rPr>
                    <w:t>}</w:t>
                  </w:r>
                </w:p>
              </w:txbxContent>
            </v:textbox>
            <w10:wrap type="topAndBottom"/>
          </v:shape>
        </w:pict>
      </w:r>
    </w:p>
    <w:p>
      <w:pPr>
        <w:pStyle w:val="5"/>
      </w:pPr>
    </w:p>
    <w:p>
      <w:pPr>
        <w:pStyle w:val="3"/>
        <w:numPr>
          <w:ilvl w:val="1"/>
          <w:numId w:val="47"/>
        </w:numPr>
        <w:tabs>
          <w:tab w:val="left" w:pos="2112"/>
        </w:tabs>
        <w:spacing w:before="199" w:after="0" w:line="240" w:lineRule="auto"/>
        <w:ind w:left="2111" w:right="0" w:hanging="667"/>
        <w:jc w:val="left"/>
      </w:pPr>
      <w:bookmarkStart w:id="205" w:name="13.4 练习"/>
      <w:bookmarkEnd w:id="205"/>
      <w:bookmarkStart w:id="206" w:name="_bookmark77"/>
      <w:bookmarkEnd w:id="206"/>
      <w:bookmarkStart w:id="207" w:name="_bookmark77"/>
      <w:bookmarkEnd w:id="207"/>
      <w:r>
        <w:rPr>
          <w:color w:val="3B70B7"/>
        </w:rPr>
        <w:t>练习</w:t>
      </w:r>
    </w:p>
    <w:p>
      <w:pPr>
        <w:pStyle w:val="4"/>
        <w:spacing w:before="179"/>
        <w:rPr>
          <w:rFonts w:hint="eastAsia" w:ascii="Microsoft YaHei UI" w:eastAsia="Microsoft YaHei UI"/>
        </w:rPr>
      </w:pPr>
      <w:r>
        <w:rPr>
          <w:rFonts w:hint="eastAsia" w:ascii="Microsoft YaHei UI" w:eastAsia="Microsoft YaHei UI"/>
          <w:color w:val="3B70B7"/>
          <w:w w:val="95"/>
        </w:rPr>
        <w:t>基础难度</w:t>
      </w:r>
    </w:p>
    <w:p>
      <w:pPr>
        <w:spacing w:after="0"/>
        <w:rPr>
          <w:rFonts w:hint="eastAsia" w:ascii="Microsoft YaHei UI" w:eastAsia="Microsoft YaHei UI"/>
        </w:rPr>
        <w:sectPr>
          <w:headerReference r:id="rId144" w:type="default"/>
          <w:footerReference r:id="rId145" w:type="default"/>
          <w:pgSz w:w="11910" w:h="16840"/>
          <w:pgMar w:top="1200" w:right="1500" w:bottom="700" w:left="340" w:header="923" w:footer="510" w:gutter="0"/>
        </w:sectPr>
      </w:pPr>
    </w:p>
    <w:p>
      <w:pPr>
        <w:pStyle w:val="5"/>
        <w:spacing w:before="16"/>
        <w:rPr>
          <w:rFonts w:ascii="Microsoft YaHei UI"/>
          <w:b/>
          <w:sz w:val="6"/>
        </w:rPr>
      </w:pPr>
    </w:p>
    <w:p>
      <w:pPr>
        <w:spacing w:before="143"/>
        <w:ind w:left="1445" w:right="0" w:firstLine="0"/>
        <w:jc w:val="left"/>
        <w:rPr>
          <w:rFonts w:ascii="Times New Roman"/>
          <w:b/>
          <w:sz w:val="24"/>
        </w:rPr>
      </w:pPr>
      <w:r>
        <w:fldChar w:fldCharType="begin"/>
      </w:r>
      <w:r>
        <w:instrText xml:space="preserve"> HYPERLINK "https://leetcode.com/problems/remove-duplicates-from-sorted-list/" \h </w:instrText>
      </w:r>
      <w:r>
        <w:fldChar w:fldCharType="separate"/>
      </w:r>
      <w:r>
        <w:rPr>
          <w:rFonts w:ascii="Times New Roman"/>
          <w:b/>
          <w:color w:val="7F0000"/>
          <w:sz w:val="24"/>
        </w:rPr>
        <w:t>83.</w:t>
      </w:r>
      <w:r>
        <w:rPr>
          <w:rFonts w:ascii="Times New Roman"/>
          <w:b/>
          <w:color w:val="7F0000"/>
          <w:spacing w:val="17"/>
          <w:sz w:val="24"/>
        </w:rPr>
        <w:t xml:space="preserve"> </w:t>
      </w:r>
      <w:r>
        <w:rPr>
          <w:rFonts w:ascii="Times New Roman"/>
          <w:b/>
          <w:color w:val="7F0000"/>
          <w:sz w:val="24"/>
        </w:rPr>
        <w:t>Remove</w:t>
      </w:r>
      <w:r>
        <w:rPr>
          <w:rFonts w:ascii="Times New Roman"/>
          <w:b/>
          <w:color w:val="7F0000"/>
          <w:spacing w:val="-7"/>
          <w:sz w:val="24"/>
        </w:rPr>
        <w:t xml:space="preserve"> </w:t>
      </w:r>
      <w:r>
        <w:rPr>
          <w:rFonts w:ascii="Times New Roman"/>
          <w:b/>
          <w:color w:val="7F0000"/>
          <w:sz w:val="24"/>
        </w:rPr>
        <w:t>Duplicates</w:t>
      </w:r>
      <w:r>
        <w:rPr>
          <w:rFonts w:ascii="Times New Roman"/>
          <w:b/>
          <w:color w:val="7F0000"/>
          <w:spacing w:val="-6"/>
          <w:sz w:val="24"/>
        </w:rPr>
        <w:t xml:space="preserve"> </w:t>
      </w:r>
      <w:r>
        <w:rPr>
          <w:rFonts w:ascii="Times New Roman"/>
          <w:b/>
          <w:color w:val="7F0000"/>
          <w:sz w:val="24"/>
        </w:rPr>
        <w:t>from</w:t>
      </w:r>
      <w:r>
        <w:rPr>
          <w:rFonts w:ascii="Times New Roman"/>
          <w:b/>
          <w:color w:val="7F0000"/>
          <w:spacing w:val="-7"/>
          <w:sz w:val="24"/>
        </w:rPr>
        <w:t xml:space="preserve"> </w:t>
      </w:r>
      <w:r>
        <w:rPr>
          <w:rFonts w:ascii="Times New Roman"/>
          <w:b/>
          <w:color w:val="7F0000"/>
          <w:sz w:val="24"/>
        </w:rPr>
        <w:t>Sorted</w:t>
      </w:r>
      <w:r>
        <w:rPr>
          <w:rFonts w:ascii="Times New Roman"/>
          <w:b/>
          <w:color w:val="7F0000"/>
          <w:spacing w:val="-7"/>
          <w:sz w:val="24"/>
        </w:rPr>
        <w:t xml:space="preserve"> </w:t>
      </w:r>
      <w:r>
        <w:rPr>
          <w:rFonts w:ascii="Times New Roman"/>
          <w:b/>
          <w:color w:val="7F0000"/>
          <w:sz w:val="24"/>
        </w:rPr>
        <w:t>List</w:t>
      </w:r>
      <w:r>
        <w:rPr>
          <w:rFonts w:ascii="Times New Roman"/>
          <w:b/>
          <w:color w:val="7F0000"/>
          <w:spacing w:val="-6"/>
          <w:sz w:val="24"/>
        </w:rPr>
        <w:t xml:space="preserve"> </w:t>
      </w:r>
      <w:r>
        <w:rPr>
          <w:rFonts w:ascii="Times New Roman"/>
          <w:b/>
          <w:color w:val="7F0000"/>
          <w:sz w:val="24"/>
        </w:rPr>
        <w:t>(Easy)</w:t>
      </w:r>
      <w:r>
        <w:rPr>
          <w:rFonts w:ascii="Times New Roman"/>
          <w:b/>
          <w:color w:val="7F0000"/>
          <w:sz w:val="24"/>
        </w:rPr>
        <w:fldChar w:fldCharType="end"/>
      </w:r>
    </w:p>
    <w:p>
      <w:pPr>
        <w:pStyle w:val="5"/>
        <w:spacing w:before="200"/>
        <w:ind w:left="1844"/>
      </w:pPr>
      <w:r>
        <w:rPr>
          <w:w w:val="95"/>
        </w:rPr>
        <w:t>虽然</w:t>
      </w:r>
      <w:r>
        <w:rPr>
          <w:spacing w:val="136"/>
        </w:rPr>
        <w:t xml:space="preserve"> </w:t>
      </w:r>
      <w:r>
        <w:rPr>
          <w:rFonts w:ascii="Times New Roman" w:eastAsia="Times New Roman"/>
          <w:w w:val="95"/>
        </w:rPr>
        <w:t>LeetCode</w:t>
      </w:r>
      <w:r>
        <w:rPr>
          <w:rFonts w:ascii="Times New Roman" w:eastAsia="Times New Roman"/>
          <w:spacing w:val="68"/>
        </w:rPr>
        <w:t xml:space="preserve">  </w:t>
      </w:r>
      <w:r>
        <w:rPr>
          <w:w w:val="95"/>
        </w:rPr>
        <w:t>没有强制要求，但是我们仍然建议你回收内存，尤其当题目要求你删除的时</w:t>
      </w:r>
    </w:p>
    <w:p>
      <w:pPr>
        <w:pStyle w:val="5"/>
        <w:spacing w:before="66"/>
        <w:ind w:left="1445"/>
      </w:pPr>
      <w:r>
        <w:rPr>
          <w:w w:val="95"/>
        </w:rPr>
        <w:t>候。</w:t>
      </w:r>
    </w:p>
    <w:p>
      <w:pPr>
        <w:pStyle w:val="5"/>
        <w:spacing w:before="4"/>
        <w:rPr>
          <w:sz w:val="29"/>
        </w:rPr>
      </w:pPr>
    </w:p>
    <w:p>
      <w:pPr>
        <w:pStyle w:val="4"/>
      </w:pPr>
      <w:r>
        <w:fldChar w:fldCharType="begin"/>
      </w:r>
      <w:r>
        <w:instrText xml:space="preserve"> HYPERLINK "https://leetcode.com/problems/odd-even-linked-list/" \h </w:instrText>
      </w:r>
      <w:r>
        <w:fldChar w:fldCharType="separate"/>
      </w:r>
      <w:r>
        <w:rPr>
          <w:color w:val="7F0000"/>
        </w:rPr>
        <w:t>328.</w:t>
      </w:r>
      <w:r>
        <w:rPr>
          <w:color w:val="7F0000"/>
          <w:spacing w:val="19"/>
        </w:rPr>
        <w:t xml:space="preserve"> </w:t>
      </w:r>
      <w:r>
        <w:rPr>
          <w:color w:val="7F0000"/>
        </w:rPr>
        <w:t>Odd</w:t>
      </w:r>
      <w:r>
        <w:rPr>
          <w:color w:val="7F0000"/>
          <w:spacing w:val="-6"/>
        </w:rPr>
        <w:t xml:space="preserve"> </w:t>
      </w:r>
      <w:r>
        <w:rPr>
          <w:color w:val="7F0000"/>
        </w:rPr>
        <w:t>Even</w:t>
      </w:r>
      <w:r>
        <w:rPr>
          <w:color w:val="7F0000"/>
          <w:spacing w:val="-5"/>
        </w:rPr>
        <w:t xml:space="preserve"> </w:t>
      </w:r>
      <w:r>
        <w:rPr>
          <w:color w:val="7F0000"/>
        </w:rPr>
        <w:t>Linked</w:t>
      </w:r>
      <w:r>
        <w:rPr>
          <w:color w:val="7F0000"/>
          <w:spacing w:val="-6"/>
        </w:rPr>
        <w:t xml:space="preserve"> </w:t>
      </w:r>
      <w:r>
        <w:rPr>
          <w:color w:val="7F0000"/>
        </w:rPr>
        <w:t>List</w:t>
      </w:r>
      <w:r>
        <w:rPr>
          <w:color w:val="7F0000"/>
          <w:spacing w:val="-6"/>
        </w:rPr>
        <w:t xml:space="preserve"> </w:t>
      </w:r>
      <w:r>
        <w:rPr>
          <w:color w:val="7F0000"/>
        </w:rPr>
        <w:t>(Medium)</w:t>
      </w:r>
      <w:r>
        <w:rPr>
          <w:color w:val="7F0000"/>
        </w:rPr>
        <w:fldChar w:fldCharType="end"/>
      </w:r>
    </w:p>
    <w:p>
      <w:pPr>
        <w:pStyle w:val="5"/>
        <w:spacing w:before="199"/>
        <w:ind w:left="1844"/>
      </w:pPr>
      <w:r>
        <w:rPr>
          <w:w w:val="95"/>
        </w:rPr>
        <w:t>这道题其实很简单，千万不要把题目复杂化。</w:t>
      </w:r>
    </w:p>
    <w:p>
      <w:pPr>
        <w:pStyle w:val="5"/>
        <w:spacing w:before="4"/>
        <w:rPr>
          <w:sz w:val="29"/>
        </w:rPr>
      </w:pPr>
    </w:p>
    <w:p>
      <w:pPr>
        <w:pStyle w:val="4"/>
      </w:pPr>
      <w:r>
        <w:fldChar w:fldCharType="begin"/>
      </w:r>
      <w:r>
        <w:instrText xml:space="preserve"> HYPERLINK "https://leetcode.com/problems/remove-nth-node-from-end-of-list/" \h </w:instrText>
      </w:r>
      <w:r>
        <w:fldChar w:fldCharType="separate"/>
      </w:r>
      <w:r>
        <w:rPr>
          <w:color w:val="7F0000"/>
        </w:rPr>
        <w:t>19.</w:t>
      </w:r>
      <w:r>
        <w:rPr>
          <w:color w:val="7F0000"/>
          <w:spacing w:val="18"/>
        </w:rPr>
        <w:t xml:space="preserve"> </w:t>
      </w:r>
      <w:r>
        <w:rPr>
          <w:color w:val="7F0000"/>
        </w:rPr>
        <w:t>Remove</w:t>
      </w:r>
      <w:r>
        <w:rPr>
          <w:color w:val="7F0000"/>
          <w:spacing w:val="-6"/>
        </w:rPr>
        <w:t xml:space="preserve"> </w:t>
      </w:r>
      <w:r>
        <w:rPr>
          <w:color w:val="7F0000"/>
        </w:rPr>
        <w:t>Nth</w:t>
      </w:r>
      <w:r>
        <w:rPr>
          <w:color w:val="7F0000"/>
          <w:spacing w:val="-6"/>
        </w:rPr>
        <w:t xml:space="preserve"> </w:t>
      </w:r>
      <w:r>
        <w:rPr>
          <w:color w:val="7F0000"/>
        </w:rPr>
        <w:t>Node</w:t>
      </w:r>
      <w:r>
        <w:rPr>
          <w:color w:val="7F0000"/>
          <w:spacing w:val="-6"/>
        </w:rPr>
        <w:t xml:space="preserve"> </w:t>
      </w:r>
      <w:r>
        <w:rPr>
          <w:color w:val="7F0000"/>
        </w:rPr>
        <w:t>From</w:t>
      </w:r>
      <w:r>
        <w:rPr>
          <w:color w:val="7F0000"/>
          <w:spacing w:val="-6"/>
        </w:rPr>
        <w:t xml:space="preserve"> </w:t>
      </w:r>
      <w:r>
        <w:rPr>
          <w:color w:val="7F0000"/>
        </w:rPr>
        <w:t>End</w:t>
      </w:r>
      <w:r>
        <w:rPr>
          <w:color w:val="7F0000"/>
          <w:spacing w:val="-6"/>
        </w:rPr>
        <w:t xml:space="preserve"> </w:t>
      </w:r>
      <w:r>
        <w:rPr>
          <w:color w:val="7F0000"/>
        </w:rPr>
        <w:t>of</w:t>
      </w:r>
      <w:r>
        <w:rPr>
          <w:color w:val="7F0000"/>
          <w:spacing w:val="-6"/>
        </w:rPr>
        <w:t xml:space="preserve"> </w:t>
      </w:r>
      <w:r>
        <w:rPr>
          <w:color w:val="7F0000"/>
        </w:rPr>
        <w:t>List</w:t>
      </w:r>
      <w:r>
        <w:rPr>
          <w:color w:val="7F0000"/>
          <w:spacing w:val="-6"/>
        </w:rPr>
        <w:t xml:space="preserve"> </w:t>
      </w:r>
      <w:r>
        <w:rPr>
          <w:color w:val="7F0000"/>
        </w:rPr>
        <w:t>(Medium)</w:t>
      </w:r>
      <w:r>
        <w:rPr>
          <w:color w:val="7F0000"/>
        </w:rPr>
        <w:fldChar w:fldCharType="end"/>
      </w:r>
    </w:p>
    <w:p>
      <w:pPr>
        <w:pStyle w:val="5"/>
        <w:spacing w:before="200" w:line="302" w:lineRule="auto"/>
        <w:ind w:left="1445" w:right="283" w:firstLine="398"/>
      </w:pPr>
      <w:r>
        <w:rPr>
          <w:spacing w:val="2"/>
          <w:w w:val="95"/>
        </w:rPr>
        <w:t xml:space="preserve">既然我们可以使用快慢指针找到中点，也可以利用类似的方法找到倒数第 </w:t>
      </w:r>
      <w:r>
        <w:rPr>
          <w:rFonts w:ascii="Times New Roman" w:eastAsia="Times New Roman"/>
          <w:i/>
          <w:w w:val="95"/>
        </w:rPr>
        <w:t>n</w:t>
      </w:r>
      <w:r>
        <w:rPr>
          <w:rFonts w:ascii="Times New Roman" w:eastAsia="Times New Roman"/>
          <w:i/>
          <w:spacing w:val="33"/>
          <w:w w:val="95"/>
        </w:rPr>
        <w:t xml:space="preserve"> </w:t>
      </w:r>
      <w:r>
        <w:rPr>
          <w:w w:val="95"/>
        </w:rPr>
        <w:t>个节点，无需遍</w:t>
      </w:r>
      <w:r>
        <w:t>历第二遍。</w:t>
      </w:r>
    </w:p>
    <w:p>
      <w:pPr>
        <w:pStyle w:val="5"/>
        <w:spacing w:before="9"/>
        <w:rPr>
          <w:sz w:val="17"/>
        </w:rPr>
      </w:pPr>
    </w:p>
    <w:p>
      <w:pPr>
        <w:pStyle w:val="4"/>
        <w:rPr>
          <w:rFonts w:hint="eastAsia" w:ascii="Microsoft YaHei UI" w:eastAsia="Microsoft YaHei UI"/>
        </w:rPr>
      </w:pPr>
      <w:r>
        <w:rPr>
          <w:rFonts w:hint="eastAsia" w:ascii="Microsoft YaHei UI" w:eastAsia="Microsoft YaHei UI"/>
          <w:color w:val="3B70B7"/>
          <w:w w:val="95"/>
        </w:rPr>
        <w:t>进阶难度</w:t>
      </w:r>
    </w:p>
    <w:p>
      <w:pPr>
        <w:spacing w:before="159"/>
        <w:ind w:left="1445" w:right="0" w:firstLine="0"/>
        <w:jc w:val="left"/>
        <w:rPr>
          <w:rFonts w:ascii="Times New Roman"/>
          <w:b/>
          <w:sz w:val="24"/>
        </w:rPr>
      </w:pPr>
      <w:r>
        <w:fldChar w:fldCharType="begin"/>
      </w:r>
      <w:r>
        <w:instrText xml:space="preserve"> HYPERLINK "https://leetcode.com/problems/sort-list/" \h </w:instrText>
      </w:r>
      <w:r>
        <w:fldChar w:fldCharType="separate"/>
      </w:r>
      <w:r>
        <w:rPr>
          <w:rFonts w:ascii="Times New Roman"/>
          <w:b/>
          <w:color w:val="7F0000"/>
          <w:sz w:val="24"/>
        </w:rPr>
        <w:t>148.</w:t>
      </w:r>
      <w:r>
        <w:rPr>
          <w:rFonts w:ascii="Times New Roman"/>
          <w:b/>
          <w:color w:val="7F0000"/>
          <w:spacing w:val="23"/>
          <w:sz w:val="24"/>
        </w:rPr>
        <w:t xml:space="preserve"> </w:t>
      </w:r>
      <w:r>
        <w:rPr>
          <w:rFonts w:ascii="Times New Roman"/>
          <w:b/>
          <w:color w:val="7F0000"/>
          <w:sz w:val="24"/>
        </w:rPr>
        <w:t>Sort</w:t>
      </w:r>
      <w:r>
        <w:rPr>
          <w:rFonts w:ascii="Times New Roman"/>
          <w:b/>
          <w:color w:val="7F0000"/>
          <w:spacing w:val="-3"/>
          <w:sz w:val="24"/>
        </w:rPr>
        <w:t xml:space="preserve"> </w:t>
      </w:r>
      <w:r>
        <w:rPr>
          <w:rFonts w:ascii="Times New Roman"/>
          <w:b/>
          <w:color w:val="7F0000"/>
          <w:sz w:val="24"/>
        </w:rPr>
        <w:t>List</w:t>
      </w:r>
      <w:r>
        <w:rPr>
          <w:rFonts w:ascii="Times New Roman"/>
          <w:b/>
          <w:color w:val="7F0000"/>
          <w:spacing w:val="-3"/>
          <w:sz w:val="24"/>
        </w:rPr>
        <w:t xml:space="preserve"> </w:t>
      </w:r>
      <w:r>
        <w:rPr>
          <w:rFonts w:ascii="Times New Roman"/>
          <w:b/>
          <w:color w:val="7F0000"/>
          <w:sz w:val="24"/>
        </w:rPr>
        <w:t>(Medium)</w:t>
      </w:r>
      <w:r>
        <w:rPr>
          <w:rFonts w:ascii="Times New Roman"/>
          <w:b/>
          <w:color w:val="7F0000"/>
          <w:sz w:val="24"/>
        </w:rPr>
        <w:fldChar w:fldCharType="end"/>
      </w:r>
    </w:p>
    <w:p>
      <w:pPr>
        <w:pStyle w:val="5"/>
        <w:spacing w:before="200"/>
        <w:ind w:left="1844"/>
      </w:pPr>
      <w:r>
        <w:rPr>
          <w:w w:val="95"/>
        </w:rPr>
        <w:t>利用快慢指针找到链表中点后，可以对链表进行归并排序。</w:t>
      </w:r>
    </w:p>
    <w:p>
      <w:pPr>
        <w:pStyle w:val="5"/>
      </w:pPr>
    </w:p>
    <w:p>
      <w:pPr>
        <w:pStyle w:val="5"/>
      </w:pPr>
    </w:p>
    <w:p>
      <w:pPr>
        <w:pStyle w:val="5"/>
      </w:pPr>
    </w:p>
    <w:p>
      <w:pPr>
        <w:pStyle w:val="5"/>
      </w:pPr>
    </w:p>
    <w:p>
      <w:pPr>
        <w:pStyle w:val="5"/>
      </w:pPr>
    </w:p>
    <w:p>
      <w:pPr>
        <w:pStyle w:val="5"/>
      </w:pPr>
    </w:p>
    <w:p>
      <w:pPr>
        <w:pStyle w:val="5"/>
      </w:pPr>
    </w:p>
    <w:p>
      <w:pPr>
        <w:pStyle w:val="5"/>
      </w:pPr>
    </w:p>
    <w:p>
      <w:pPr>
        <w:pStyle w:val="5"/>
      </w:pPr>
    </w:p>
    <w:p>
      <w:pPr>
        <w:pStyle w:val="5"/>
      </w:pPr>
    </w:p>
    <w:p>
      <w:pPr>
        <w:pStyle w:val="5"/>
      </w:pPr>
    </w:p>
    <w:p>
      <w:pPr>
        <w:pStyle w:val="5"/>
      </w:pPr>
    </w:p>
    <w:p>
      <w:pPr>
        <w:pStyle w:val="5"/>
      </w:pPr>
    </w:p>
    <w:p>
      <w:pPr>
        <w:pStyle w:val="5"/>
      </w:pPr>
    </w:p>
    <w:p>
      <w:pPr>
        <w:pStyle w:val="5"/>
      </w:pPr>
    </w:p>
    <w:p>
      <w:pPr>
        <w:pStyle w:val="5"/>
      </w:pPr>
    </w:p>
    <w:p>
      <w:pPr>
        <w:pStyle w:val="5"/>
      </w:pPr>
    </w:p>
    <w:p>
      <w:pPr>
        <w:pStyle w:val="5"/>
      </w:pPr>
    </w:p>
    <w:p>
      <w:pPr>
        <w:pStyle w:val="5"/>
      </w:pPr>
    </w:p>
    <w:p>
      <w:pPr>
        <w:pStyle w:val="5"/>
      </w:pPr>
    </w:p>
    <w:p>
      <w:pPr>
        <w:pStyle w:val="5"/>
      </w:pPr>
    </w:p>
    <w:p>
      <w:pPr>
        <w:pStyle w:val="5"/>
      </w:pPr>
    </w:p>
    <w:p>
      <w:pPr>
        <w:pStyle w:val="5"/>
      </w:pPr>
    </w:p>
    <w:p>
      <w:pPr>
        <w:pStyle w:val="5"/>
      </w:pPr>
    </w:p>
    <w:p>
      <w:pPr>
        <w:pStyle w:val="5"/>
      </w:pPr>
    </w:p>
    <w:p>
      <w:pPr>
        <w:pStyle w:val="5"/>
      </w:pPr>
    </w:p>
    <w:p>
      <w:pPr>
        <w:pStyle w:val="5"/>
      </w:pPr>
    </w:p>
    <w:p>
      <w:pPr>
        <w:pStyle w:val="5"/>
      </w:pPr>
    </w:p>
    <w:p>
      <w:pPr>
        <w:pStyle w:val="5"/>
      </w:pPr>
    </w:p>
    <w:p>
      <w:pPr>
        <w:pStyle w:val="5"/>
      </w:pPr>
    </w:p>
    <w:p>
      <w:pPr>
        <w:pStyle w:val="5"/>
      </w:pPr>
    </w:p>
    <w:p>
      <w:pPr>
        <w:pStyle w:val="5"/>
      </w:pPr>
    </w:p>
    <w:p>
      <w:pPr>
        <w:pStyle w:val="5"/>
      </w:pPr>
    </w:p>
    <w:p>
      <w:pPr>
        <w:pStyle w:val="5"/>
      </w:pPr>
    </w:p>
    <w:p>
      <w:pPr>
        <w:pStyle w:val="5"/>
      </w:pPr>
    </w:p>
    <w:p>
      <w:pPr>
        <w:pStyle w:val="5"/>
      </w:pPr>
    </w:p>
    <w:p>
      <w:pPr>
        <w:pStyle w:val="5"/>
        <w:spacing w:before="2"/>
        <w:rPr>
          <w:sz w:val="14"/>
        </w:rPr>
      </w:pPr>
      <w:r>
        <w:drawing>
          <wp:anchor distT="0" distB="0" distL="0" distR="0" simplePos="0" relativeHeight="1024" behindDoc="0" locked="0" layoutInCell="1" allowOverlap="1">
            <wp:simplePos x="0" y="0"/>
            <wp:positionH relativeFrom="page">
              <wp:posOffset>3042920</wp:posOffset>
            </wp:positionH>
            <wp:positionV relativeFrom="paragraph">
              <wp:posOffset>139700</wp:posOffset>
            </wp:positionV>
            <wp:extent cx="1494155" cy="52070"/>
            <wp:effectExtent l="0" t="0" r="0" b="0"/>
            <wp:wrapTopAndBottom/>
            <wp:docPr id="177"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image3.png"/>
                    <pic:cNvPicPr>
                      <a:picLocks noChangeAspect="1"/>
                    </pic:cNvPicPr>
                  </pic:nvPicPr>
                  <pic:blipFill>
                    <a:blip r:embed="rId182" cstate="print"/>
                    <a:stretch>
                      <a:fillRect/>
                    </a:stretch>
                  </pic:blipFill>
                  <pic:spPr>
                    <a:xfrm>
                      <a:off x="0" y="0"/>
                      <a:ext cx="1494249" cy="52387"/>
                    </a:xfrm>
                    <a:prstGeom prst="rect">
                      <a:avLst/>
                    </a:prstGeom>
                  </pic:spPr>
                </pic:pic>
              </a:graphicData>
            </a:graphic>
          </wp:anchor>
        </w:drawing>
      </w:r>
    </w:p>
    <w:p>
      <w:pPr>
        <w:spacing w:after="0"/>
        <w:rPr>
          <w:sz w:val="14"/>
        </w:rPr>
        <w:sectPr>
          <w:headerReference r:id="rId146" w:type="default"/>
          <w:footerReference r:id="rId147" w:type="default"/>
          <w:pgSz w:w="11910" w:h="16840"/>
          <w:pgMar w:top="1200" w:right="1500" w:bottom="280" w:left="340" w:header="923" w:footer="0" w:gutter="0"/>
        </w:sectPr>
      </w:pPr>
    </w:p>
    <w:p>
      <w:pPr>
        <w:pStyle w:val="2"/>
        <w:ind w:left="3465"/>
      </w:pPr>
      <w:bookmarkStart w:id="208" w:name="14 指针三剑客之二：树"/>
      <w:bookmarkEnd w:id="208"/>
      <w:bookmarkStart w:id="209" w:name="_bookmark78"/>
      <w:bookmarkEnd w:id="209"/>
      <w:r>
        <w:rPr>
          <w:color w:val="3B70B7"/>
          <w:spacing w:val="-2"/>
        </w:rPr>
        <w:t xml:space="preserve">第 </w:t>
      </w:r>
      <w:r>
        <w:rPr>
          <w:rFonts w:ascii="Times New Roman" w:eastAsia="Times New Roman"/>
          <w:color w:val="3B70B7"/>
        </w:rPr>
        <w:t>14</w:t>
      </w:r>
      <w:r>
        <w:rPr>
          <w:rFonts w:ascii="Times New Roman" w:eastAsia="Times New Roman"/>
          <w:color w:val="3B70B7"/>
          <w:spacing w:val="-19"/>
        </w:rPr>
        <w:t xml:space="preserve"> </w:t>
      </w:r>
      <w:r>
        <w:rPr>
          <w:color w:val="3B70B7"/>
          <w:spacing w:val="9"/>
        </w:rPr>
        <w:t>章 指针三剑客之二：树</w:t>
      </w:r>
    </w:p>
    <w:p>
      <w:pPr>
        <w:pStyle w:val="5"/>
        <w:spacing w:before="5"/>
        <w:rPr>
          <w:rFonts w:ascii="Microsoft YaHei UI"/>
          <w:b/>
          <w:sz w:val="6"/>
        </w:rPr>
      </w:pPr>
      <w:r>
        <w:drawing>
          <wp:anchor distT="0" distB="0" distL="0" distR="0" simplePos="0" relativeHeight="1024" behindDoc="0" locked="0" layoutInCell="1" allowOverlap="1">
            <wp:simplePos x="0" y="0"/>
            <wp:positionH relativeFrom="page">
              <wp:posOffset>3042920</wp:posOffset>
            </wp:positionH>
            <wp:positionV relativeFrom="paragraph">
              <wp:posOffset>95885</wp:posOffset>
            </wp:positionV>
            <wp:extent cx="1517015" cy="54610"/>
            <wp:effectExtent l="0" t="0" r="0" b="0"/>
            <wp:wrapTopAndBottom/>
            <wp:docPr id="179"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image2.png"/>
                    <pic:cNvPicPr>
                      <a:picLocks noChangeAspect="1"/>
                    </pic:cNvPicPr>
                  </pic:nvPicPr>
                  <pic:blipFill>
                    <a:blip r:embed="rId183" cstate="print"/>
                    <a:stretch>
                      <a:fillRect/>
                    </a:stretch>
                  </pic:blipFill>
                  <pic:spPr>
                    <a:xfrm>
                      <a:off x="0" y="0"/>
                      <a:ext cx="1517205" cy="54482"/>
                    </a:xfrm>
                    <a:prstGeom prst="rect">
                      <a:avLst/>
                    </a:prstGeom>
                  </pic:spPr>
                </pic:pic>
              </a:graphicData>
            </a:graphic>
          </wp:anchor>
        </w:drawing>
      </w:r>
      <w:r>
        <w:pict>
          <v:group id="_x0000_s1632" o:spid="_x0000_s1632" o:spt="203" style="position:absolute;left:0pt;margin-left:89.25pt;margin-top:41.55pt;height:75.15pt;width:416.7pt;mso-position-horizontal-relative:page;mso-wrap-distance-bottom:0pt;mso-wrap-distance-top:0pt;z-index:-15567872;mso-width-relative:page;mso-height-relative:page;" coordorigin="1786,831" coordsize="8334,1503">
            <o:lock v:ext="edit"/>
            <v:rect id="_x0000_s1633" o:spid="_x0000_s1633" o:spt="1" style="position:absolute;left:1785;top:1045;height:1288;width:8334;" fillcolor="#EBF0F7" filled="t" stroked="f" coordsize="21600,21600">
              <v:path/>
              <v:fill on="t" focussize="0,0"/>
              <v:stroke on="f"/>
              <v:imagedata o:title=""/>
              <o:lock v:ext="edit"/>
            </v:rect>
            <v:shape id="_x0000_s1634" o:spid="_x0000_s1634" style="position:absolute;left:5361;top:831;height:375;width:1183;" fillcolor="#3B71B7" filled="t" stroked="f" coordorigin="5362,831" coordsize="1183,375" path="m6544,897l6539,871,6525,850,6504,836,6479,831,5427,831,5401,836,5381,850,5367,871,5362,897,5362,1141,5367,1166,5381,1187,5401,1201,5427,1206,6479,1206,6504,1201,6525,1187,6539,1166,6544,1141,6544,897xe">
              <v:path arrowok="t"/>
              <v:fill on="t" focussize="0,0"/>
              <v:stroke on="f"/>
              <v:imagedata o:title=""/>
              <o:lock v:ext="edit"/>
            </v:shape>
            <v:shape id="_x0000_s1635" o:spid="_x0000_s1635" o:spt="202" type="#_x0000_t202" style="position:absolute;left:5554;top:881;height:259;width:817;" filled="f" stroked="f" coordsize="21600,21600">
              <v:path/>
              <v:fill on="f" focussize="0,0"/>
              <v:stroke on="f" joinstyle="miter"/>
              <v:imagedata o:title=""/>
              <o:lock v:ext="edit"/>
              <v:textbox inset="0mm,0mm,0mm,0mm">
                <w:txbxContent>
                  <w:p>
                    <w:pPr>
                      <w:spacing w:before="0" w:line="258" w:lineRule="exact"/>
                      <w:ind w:left="0" w:right="0" w:firstLine="0"/>
                      <w:jc w:val="left"/>
                      <w:rPr>
                        <w:rFonts w:hint="eastAsia" w:ascii="Microsoft YaHei UI" w:eastAsia="Microsoft YaHei UI"/>
                        <w:b/>
                        <w:sz w:val="20"/>
                      </w:rPr>
                    </w:pPr>
                    <w:r>
                      <w:rPr>
                        <w:rFonts w:hint="eastAsia" w:ascii="Microsoft YaHei UI" w:eastAsia="Microsoft YaHei UI"/>
                        <w:b/>
                        <w:color w:val="FFFFFF"/>
                        <w:w w:val="95"/>
                        <w:sz w:val="20"/>
                      </w:rPr>
                      <w:t>内容提要</w:t>
                    </w:r>
                  </w:p>
                </w:txbxContent>
              </v:textbox>
            </v:shape>
            <v:shape id="_x0000_s1636" o:spid="_x0000_s1636" o:spt="202" type="#_x0000_t202" style="position:absolute;left:2328;top:1323;height:895;width:1455;" filled="f" stroked="f" coordsize="21600,21600">
              <v:path/>
              <v:fill on="f" focussize="0,0"/>
              <v:stroke on="f" joinstyle="miter"/>
              <v:imagedata o:title=""/>
              <o:lock v:ext="edit"/>
              <v:textbox inset="0mm,0mm,0mm,0mm">
                <w:txbxContent>
                  <w:p>
                    <w:pPr>
                      <w:numPr>
                        <w:ilvl w:val="0"/>
                        <w:numId w:val="48"/>
                      </w:numPr>
                      <w:tabs>
                        <w:tab w:val="left" w:pos="240"/>
                      </w:tabs>
                      <w:spacing w:before="0" w:line="251" w:lineRule="exact"/>
                      <w:ind w:left="239" w:right="0" w:hanging="240"/>
                      <w:jc w:val="left"/>
                      <w:rPr>
                        <w:sz w:val="20"/>
                      </w:rPr>
                    </w:pPr>
                    <w:r>
                      <w:rPr>
                        <w:w w:val="95"/>
                        <w:sz w:val="20"/>
                      </w:rPr>
                      <w:t>数据结构介绍</w:t>
                    </w:r>
                  </w:p>
                  <w:p>
                    <w:pPr>
                      <w:numPr>
                        <w:ilvl w:val="0"/>
                        <w:numId w:val="48"/>
                      </w:numPr>
                      <w:tabs>
                        <w:tab w:val="left" w:pos="240"/>
                      </w:tabs>
                      <w:spacing w:before="66"/>
                      <w:ind w:left="239" w:right="0" w:hanging="240"/>
                      <w:jc w:val="left"/>
                      <w:rPr>
                        <w:sz w:val="20"/>
                      </w:rPr>
                    </w:pPr>
                    <w:r>
                      <w:rPr>
                        <w:w w:val="95"/>
                        <w:sz w:val="20"/>
                      </w:rPr>
                      <w:t>树的递归</w:t>
                    </w:r>
                  </w:p>
                  <w:p>
                    <w:pPr>
                      <w:numPr>
                        <w:ilvl w:val="0"/>
                        <w:numId w:val="48"/>
                      </w:numPr>
                      <w:tabs>
                        <w:tab w:val="left" w:pos="240"/>
                      </w:tabs>
                      <w:spacing w:before="67" w:line="254" w:lineRule="exact"/>
                      <w:ind w:left="239" w:right="0" w:hanging="240"/>
                      <w:jc w:val="left"/>
                      <w:rPr>
                        <w:sz w:val="20"/>
                      </w:rPr>
                    </w:pPr>
                    <w:r>
                      <w:rPr>
                        <w:w w:val="95"/>
                        <w:sz w:val="20"/>
                      </w:rPr>
                      <w:t>层次遍历</w:t>
                    </w:r>
                  </w:p>
                </w:txbxContent>
              </v:textbox>
            </v:shape>
            <v:shape id="_x0000_s1637" o:spid="_x0000_s1637" o:spt="202" type="#_x0000_t202" style="position:absolute;left:6411;top:1323;height:895;width:1455;" filled="f" stroked="f" coordsize="21600,21600">
              <v:path/>
              <v:fill on="f" focussize="0,0"/>
              <v:stroke on="f" joinstyle="miter"/>
              <v:imagedata o:title=""/>
              <o:lock v:ext="edit"/>
              <v:textbox inset="0mm,0mm,0mm,0mm">
                <w:txbxContent>
                  <w:p>
                    <w:pPr>
                      <w:numPr>
                        <w:ilvl w:val="0"/>
                        <w:numId w:val="49"/>
                      </w:numPr>
                      <w:tabs>
                        <w:tab w:val="left" w:pos="240"/>
                      </w:tabs>
                      <w:spacing w:before="0" w:line="251" w:lineRule="exact"/>
                      <w:ind w:left="239" w:right="0" w:hanging="240"/>
                      <w:jc w:val="left"/>
                      <w:rPr>
                        <w:sz w:val="20"/>
                      </w:rPr>
                    </w:pPr>
                    <w:r>
                      <w:rPr>
                        <w:w w:val="95"/>
                        <w:sz w:val="20"/>
                      </w:rPr>
                      <w:t>前中后序遍历</w:t>
                    </w:r>
                  </w:p>
                  <w:p>
                    <w:pPr>
                      <w:numPr>
                        <w:ilvl w:val="0"/>
                        <w:numId w:val="49"/>
                      </w:numPr>
                      <w:tabs>
                        <w:tab w:val="left" w:pos="240"/>
                      </w:tabs>
                      <w:spacing w:before="66"/>
                      <w:ind w:left="239" w:right="0" w:hanging="240"/>
                      <w:jc w:val="left"/>
                      <w:rPr>
                        <w:sz w:val="20"/>
                      </w:rPr>
                    </w:pPr>
                    <w:r>
                      <w:rPr>
                        <w:w w:val="95"/>
                        <w:sz w:val="20"/>
                      </w:rPr>
                      <w:t>二叉查找树</w:t>
                    </w:r>
                  </w:p>
                  <w:p>
                    <w:pPr>
                      <w:numPr>
                        <w:ilvl w:val="0"/>
                        <w:numId w:val="49"/>
                      </w:numPr>
                      <w:tabs>
                        <w:tab w:val="left" w:pos="240"/>
                      </w:tabs>
                      <w:spacing w:before="67" w:line="254" w:lineRule="exact"/>
                      <w:ind w:left="239" w:right="0" w:hanging="240"/>
                      <w:jc w:val="left"/>
                      <w:rPr>
                        <w:sz w:val="20"/>
                      </w:rPr>
                    </w:pPr>
                    <w:r>
                      <w:rPr>
                        <w:w w:val="95"/>
                        <w:sz w:val="20"/>
                      </w:rPr>
                      <w:t>字典树</w:t>
                    </w:r>
                  </w:p>
                </w:txbxContent>
              </v:textbox>
            </v:shape>
            <w10:wrap type="topAndBottom"/>
          </v:group>
        </w:pict>
      </w:r>
    </w:p>
    <w:p>
      <w:pPr>
        <w:pStyle w:val="5"/>
        <w:spacing w:before="10"/>
        <w:rPr>
          <w:rFonts w:ascii="Microsoft YaHei UI"/>
          <w:b/>
          <w:sz w:val="29"/>
        </w:rPr>
      </w:pPr>
    </w:p>
    <w:p>
      <w:pPr>
        <w:pStyle w:val="5"/>
        <w:spacing w:before="7"/>
        <w:rPr>
          <w:rFonts w:ascii="Microsoft YaHei UI"/>
          <w:b/>
          <w:sz w:val="26"/>
        </w:rPr>
      </w:pPr>
    </w:p>
    <w:p>
      <w:pPr>
        <w:pStyle w:val="3"/>
        <w:numPr>
          <w:ilvl w:val="1"/>
          <w:numId w:val="50"/>
        </w:numPr>
        <w:tabs>
          <w:tab w:val="left" w:pos="2112"/>
        </w:tabs>
        <w:spacing w:before="0" w:after="0" w:line="240" w:lineRule="auto"/>
        <w:ind w:left="2111" w:right="0" w:hanging="667"/>
        <w:jc w:val="left"/>
      </w:pPr>
      <w:bookmarkStart w:id="210" w:name="14.1 数据结构介绍"/>
      <w:bookmarkEnd w:id="210"/>
      <w:bookmarkStart w:id="211" w:name="_bookmark79"/>
      <w:bookmarkEnd w:id="211"/>
      <w:bookmarkStart w:id="212" w:name="_bookmark79"/>
      <w:bookmarkEnd w:id="212"/>
      <w:r>
        <w:rPr>
          <w:color w:val="3B70B7"/>
        </w:rPr>
        <w:t>数据结构介绍</w:t>
      </w:r>
    </w:p>
    <w:p>
      <w:pPr>
        <w:pStyle w:val="5"/>
        <w:spacing w:before="177" w:line="302" w:lineRule="auto"/>
        <w:ind w:left="1445" w:right="283" w:firstLine="398"/>
      </w:pPr>
      <w:r>
        <w:rPr>
          <w:w w:val="99"/>
        </w:rPr>
        <w:t>作为（单）链表的升级版，我们通常接触的树都是</w:t>
      </w:r>
      <w:r>
        <w:rPr>
          <w:w w:val="99"/>
          <w:u w:val="single"/>
        </w:rPr>
        <w:t>二叉树</w:t>
      </w:r>
      <w:r>
        <w:rPr>
          <w:w w:val="99"/>
        </w:rPr>
        <w:t>（</w:t>
      </w:r>
      <w:r>
        <w:rPr>
          <w:rFonts w:ascii="Times New Roman" w:eastAsia="Times New Roman"/>
          <w:w w:val="99"/>
        </w:rPr>
        <w:t>bina</w:t>
      </w:r>
      <w:r>
        <w:rPr>
          <w:rFonts w:ascii="Times New Roman" w:eastAsia="Times New Roman"/>
          <w:spacing w:val="3"/>
          <w:w w:val="99"/>
        </w:rPr>
        <w:t>r</w:t>
      </w:r>
      <w:r>
        <w:rPr>
          <w:rFonts w:ascii="Times New Roman" w:eastAsia="Times New Roman"/>
          <w:w w:val="99"/>
        </w:rPr>
        <w:t>y</w:t>
      </w:r>
      <w:r>
        <w:rPr>
          <w:rFonts w:ascii="Times New Roman" w:eastAsia="Times New Roman"/>
        </w:rPr>
        <w:t xml:space="preserve"> </w:t>
      </w:r>
      <w:r>
        <w:rPr>
          <w:rFonts w:ascii="Times New Roman" w:eastAsia="Times New Roman"/>
          <w:w w:val="99"/>
        </w:rPr>
        <w:t>tree</w:t>
      </w:r>
      <w:r>
        <w:rPr>
          <w:spacing w:val="-100"/>
          <w:w w:val="99"/>
        </w:rPr>
        <w:t>）</w:t>
      </w:r>
      <w:r>
        <w:rPr>
          <w:spacing w:val="-2"/>
          <w:w w:val="99"/>
        </w:rPr>
        <w:t>，即每个节点最多有</w:t>
      </w:r>
      <w:r>
        <w:t>两个子节点；且除非题目说明，默认树中不存在循环结构。</w:t>
      </w:r>
      <w:r>
        <w:rPr>
          <w:rFonts w:ascii="Times New Roman" w:eastAsia="Times New Roman"/>
        </w:rPr>
        <w:t>LeetCode</w:t>
      </w:r>
      <w:r>
        <w:rPr>
          <w:rFonts w:ascii="Times New Roman" w:eastAsia="Times New Roman"/>
          <w:spacing w:val="-9"/>
        </w:rPr>
        <w:t xml:space="preserve"> </w:t>
      </w:r>
      <w:r>
        <w:t>默认的树表示方法如下。</w:t>
      </w:r>
    </w:p>
    <w:p>
      <w:pPr>
        <w:pStyle w:val="5"/>
        <w:spacing w:before="6"/>
        <w:rPr>
          <w:sz w:val="23"/>
        </w:rPr>
      </w:pPr>
      <w:r>
        <w:pict>
          <v:shape id="_x0000_s1638" o:spid="_x0000_s1638" o:spt="202" type="#_x0000_t202" style="position:absolute;left:0pt;margin-left:86.2pt;margin-top:17.1pt;height:77.95pt;width:422.9pt;mso-position-horizontal-relative:page;mso-wrap-distance-bottom:0pt;mso-wrap-distance-top:0pt;z-index:-15566848;mso-width-relative:page;mso-height-relative:page;" filled="f" stroked="t" coordsize="21600,21600">
            <v:path/>
            <v:fill on="f" focussize="0,0"/>
            <v:stroke weight="0.199212598425197pt" color="#3B70B7"/>
            <v:imagedata o:title=""/>
            <o:lock v:ext="edit"/>
            <v:textbox inset="0mm,0mm,0mm,0mm">
              <w:txbxContent>
                <w:p>
                  <w:pPr>
                    <w:pStyle w:val="5"/>
                    <w:spacing w:before="39" w:line="247" w:lineRule="auto"/>
                    <w:ind w:left="436" w:right="6336" w:hanging="377"/>
                    <w:rPr>
                      <w:rFonts w:ascii="Trebuchet MS"/>
                    </w:rPr>
                  </w:pPr>
                  <w:r>
                    <w:rPr>
                      <w:rFonts w:ascii="Trebuchet MS"/>
                      <w:color w:val="7F0000"/>
                      <w:w w:val="120"/>
                    </w:rPr>
                    <w:t xml:space="preserve">struct </w:t>
                  </w:r>
                  <w:r>
                    <w:rPr>
                      <w:rFonts w:ascii="Trebuchet MS"/>
                      <w:w w:val="115"/>
                    </w:rPr>
                    <w:t>TreeNode</w:t>
                  </w:r>
                  <w:r>
                    <w:rPr>
                      <w:rFonts w:ascii="Trebuchet MS"/>
                      <w:spacing w:val="3"/>
                      <w:w w:val="115"/>
                    </w:rPr>
                    <w:t xml:space="preserve"> </w:t>
                  </w:r>
                  <w:r>
                    <w:rPr>
                      <w:rFonts w:ascii="Trebuchet MS"/>
                      <w:w w:val="120"/>
                    </w:rPr>
                    <w:t>{</w:t>
                  </w:r>
                  <w:r>
                    <w:rPr>
                      <w:rFonts w:ascii="Trebuchet MS"/>
                      <w:spacing w:val="1"/>
                      <w:w w:val="120"/>
                    </w:rPr>
                    <w:t xml:space="preserve"> </w:t>
                  </w:r>
                  <w:r>
                    <w:rPr>
                      <w:rFonts w:ascii="Trebuchet MS"/>
                      <w:color w:val="7F0000"/>
                      <w:w w:val="120"/>
                    </w:rPr>
                    <w:t>int</w:t>
                  </w:r>
                  <w:r>
                    <w:rPr>
                      <w:rFonts w:ascii="Trebuchet MS"/>
                      <w:color w:val="7F0000"/>
                      <w:spacing w:val="1"/>
                      <w:w w:val="120"/>
                    </w:rPr>
                    <w:t xml:space="preserve"> </w:t>
                  </w:r>
                  <w:r>
                    <w:rPr>
                      <w:rFonts w:ascii="Trebuchet MS"/>
                      <w:w w:val="120"/>
                    </w:rPr>
                    <w:t>val;</w:t>
                  </w:r>
                  <w:r>
                    <w:rPr>
                      <w:rFonts w:ascii="Trebuchet MS"/>
                      <w:spacing w:val="1"/>
                      <w:w w:val="120"/>
                    </w:rPr>
                    <w:t xml:space="preserve"> </w:t>
                  </w:r>
                  <w:r>
                    <w:rPr>
                      <w:rFonts w:ascii="Trebuchet MS"/>
                      <w:w w:val="115"/>
                    </w:rPr>
                    <w:t>TreeNode *left;</w:t>
                  </w:r>
                  <w:r>
                    <w:rPr>
                      <w:rFonts w:ascii="Trebuchet MS"/>
                      <w:spacing w:val="1"/>
                      <w:w w:val="115"/>
                    </w:rPr>
                    <w:t xml:space="preserve"> </w:t>
                  </w:r>
                  <w:r>
                    <w:rPr>
                      <w:rFonts w:ascii="Trebuchet MS"/>
                      <w:w w:val="110"/>
                    </w:rPr>
                    <w:t>TreeNode</w:t>
                  </w:r>
                  <w:r>
                    <w:rPr>
                      <w:rFonts w:ascii="Trebuchet MS"/>
                      <w:spacing w:val="13"/>
                      <w:w w:val="110"/>
                    </w:rPr>
                    <w:t xml:space="preserve"> </w:t>
                  </w:r>
                  <w:r>
                    <w:rPr>
                      <w:rFonts w:ascii="Trebuchet MS"/>
                      <w:w w:val="110"/>
                    </w:rPr>
                    <w:t>*right;</w:t>
                  </w:r>
                </w:p>
                <w:p>
                  <w:pPr>
                    <w:pStyle w:val="5"/>
                    <w:spacing w:line="232" w:lineRule="exact"/>
                    <w:ind w:left="436"/>
                    <w:rPr>
                      <w:rFonts w:ascii="Trebuchet MS"/>
                    </w:rPr>
                  </w:pPr>
                  <w:r>
                    <w:rPr>
                      <w:rFonts w:ascii="Trebuchet MS"/>
                      <w:w w:val="120"/>
                    </w:rPr>
                    <w:t>TreeNode(</w:t>
                  </w:r>
                  <w:r>
                    <w:rPr>
                      <w:rFonts w:ascii="Trebuchet MS"/>
                      <w:color w:val="7F0000"/>
                      <w:w w:val="120"/>
                    </w:rPr>
                    <w:t>int</w:t>
                  </w:r>
                  <w:r>
                    <w:rPr>
                      <w:rFonts w:ascii="Trebuchet MS"/>
                      <w:color w:val="7F0000"/>
                      <w:spacing w:val="-3"/>
                      <w:w w:val="120"/>
                    </w:rPr>
                    <w:t xml:space="preserve"> </w:t>
                  </w:r>
                  <w:r>
                    <w:rPr>
                      <w:rFonts w:ascii="Trebuchet MS"/>
                      <w:w w:val="120"/>
                    </w:rPr>
                    <w:t>x)</w:t>
                  </w:r>
                  <w:r>
                    <w:rPr>
                      <w:rFonts w:ascii="Trebuchet MS"/>
                      <w:spacing w:val="-3"/>
                      <w:w w:val="120"/>
                    </w:rPr>
                    <w:t xml:space="preserve"> </w:t>
                  </w:r>
                  <w:r>
                    <w:rPr>
                      <w:rFonts w:ascii="Trebuchet MS"/>
                      <w:w w:val="120"/>
                    </w:rPr>
                    <w:t>:</w:t>
                  </w:r>
                  <w:r>
                    <w:rPr>
                      <w:rFonts w:ascii="Trebuchet MS"/>
                      <w:spacing w:val="-2"/>
                      <w:w w:val="120"/>
                    </w:rPr>
                    <w:t xml:space="preserve"> </w:t>
                  </w:r>
                  <w:r>
                    <w:rPr>
                      <w:rFonts w:ascii="Trebuchet MS"/>
                      <w:w w:val="120"/>
                    </w:rPr>
                    <w:t>val(x),</w:t>
                  </w:r>
                  <w:r>
                    <w:rPr>
                      <w:rFonts w:ascii="Trebuchet MS"/>
                      <w:spacing w:val="-3"/>
                      <w:w w:val="120"/>
                    </w:rPr>
                    <w:t xml:space="preserve"> </w:t>
                  </w:r>
                  <w:r>
                    <w:rPr>
                      <w:rFonts w:ascii="Trebuchet MS"/>
                      <w:w w:val="120"/>
                    </w:rPr>
                    <w:t>left(NULL),</w:t>
                  </w:r>
                  <w:r>
                    <w:rPr>
                      <w:rFonts w:ascii="Trebuchet MS"/>
                      <w:spacing w:val="-3"/>
                      <w:w w:val="120"/>
                    </w:rPr>
                    <w:t xml:space="preserve"> </w:t>
                  </w:r>
                  <w:r>
                    <w:rPr>
                      <w:rFonts w:ascii="Trebuchet MS"/>
                      <w:w w:val="120"/>
                    </w:rPr>
                    <w:t>right(NULL)</w:t>
                  </w:r>
                  <w:r>
                    <w:rPr>
                      <w:rFonts w:ascii="Trebuchet MS"/>
                      <w:spacing w:val="-2"/>
                      <w:w w:val="120"/>
                    </w:rPr>
                    <w:t xml:space="preserve"> </w:t>
                  </w:r>
                  <w:r>
                    <w:rPr>
                      <w:rFonts w:ascii="Trebuchet MS"/>
                      <w:w w:val="120"/>
                    </w:rPr>
                    <w:t>{}</w:t>
                  </w:r>
                </w:p>
                <w:p>
                  <w:pPr>
                    <w:pStyle w:val="5"/>
                    <w:spacing w:before="7"/>
                    <w:ind w:left="59"/>
                    <w:rPr>
                      <w:rFonts w:ascii="Trebuchet MS"/>
                    </w:rPr>
                  </w:pPr>
                  <w:r>
                    <w:rPr>
                      <w:rFonts w:ascii="Trebuchet MS"/>
                      <w:w w:val="140"/>
                    </w:rPr>
                    <w:t>};</w:t>
                  </w:r>
                </w:p>
              </w:txbxContent>
            </v:textbox>
            <w10:wrap type="topAndBottom"/>
          </v:shape>
        </w:pict>
      </w:r>
    </w:p>
    <w:p>
      <w:pPr>
        <w:pStyle w:val="5"/>
        <w:spacing w:before="149"/>
        <w:ind w:left="1445"/>
      </w:pPr>
      <w:bookmarkStart w:id="213" w:name="_bookmark80"/>
      <w:bookmarkEnd w:id="213"/>
      <w:bookmarkStart w:id="214" w:name="14.2 树的递归"/>
      <w:bookmarkEnd w:id="214"/>
      <w:r>
        <w:rPr>
          <w:w w:val="95"/>
        </w:rPr>
        <w:t>可以看出，其与链表的主要差别就是多了一个子节点的指针。</w:t>
      </w:r>
    </w:p>
    <w:p>
      <w:pPr>
        <w:pStyle w:val="5"/>
        <w:spacing w:before="1"/>
        <w:rPr>
          <w:sz w:val="29"/>
        </w:rPr>
      </w:pPr>
    </w:p>
    <w:p>
      <w:pPr>
        <w:pStyle w:val="3"/>
        <w:numPr>
          <w:ilvl w:val="1"/>
          <w:numId w:val="50"/>
        </w:numPr>
        <w:tabs>
          <w:tab w:val="left" w:pos="2112"/>
        </w:tabs>
        <w:spacing w:before="0" w:after="0" w:line="240" w:lineRule="auto"/>
        <w:ind w:left="2111" w:right="0" w:hanging="667"/>
        <w:jc w:val="left"/>
      </w:pPr>
      <w:r>
        <w:rPr>
          <w:color w:val="3B70B7"/>
        </w:rPr>
        <w:t>树的递归</w:t>
      </w:r>
    </w:p>
    <w:p>
      <w:pPr>
        <w:pStyle w:val="5"/>
        <w:spacing w:before="178" w:line="302" w:lineRule="auto"/>
        <w:ind w:left="1445" w:right="146" w:firstLine="398"/>
      </w:pPr>
      <w:r>
        <w:rPr>
          <w:spacing w:val="3"/>
          <w:w w:val="95"/>
        </w:rPr>
        <w:t xml:space="preserve">对于一些简单的递归题，某些 </w:t>
      </w:r>
      <w:r>
        <w:rPr>
          <w:rFonts w:ascii="Times New Roman" w:eastAsia="Times New Roman"/>
          <w:w w:val="95"/>
        </w:rPr>
        <w:t>LeetCode</w:t>
      </w:r>
      <w:r>
        <w:rPr>
          <w:rFonts w:ascii="Times New Roman" w:eastAsia="Times New Roman"/>
          <w:spacing w:val="8"/>
          <w:w w:val="95"/>
        </w:rPr>
        <w:t xml:space="preserve"> </w:t>
      </w:r>
      <w:r>
        <w:rPr>
          <w:spacing w:val="9"/>
          <w:w w:val="95"/>
        </w:rPr>
        <w:t xml:space="preserve">达人喜欢写 </w:t>
      </w:r>
      <w:r>
        <w:rPr>
          <w:rFonts w:ascii="Times New Roman" w:eastAsia="Times New Roman"/>
          <w:w w:val="95"/>
        </w:rPr>
        <w:t>one-line</w:t>
      </w:r>
      <w:r>
        <w:rPr>
          <w:rFonts w:ascii="Times New Roman" w:eastAsia="Times New Roman"/>
          <w:spacing w:val="53"/>
        </w:rPr>
        <w:t xml:space="preserve"> </w:t>
      </w:r>
      <w:r>
        <w:rPr>
          <w:rFonts w:ascii="Times New Roman" w:eastAsia="Times New Roman"/>
          <w:w w:val="95"/>
        </w:rPr>
        <w:t>code</w:t>
      </w:r>
      <w:r>
        <w:rPr>
          <w:w w:val="95"/>
        </w:rPr>
        <w:t>，即用一行代码解决问题，</w:t>
      </w:r>
      <w:r>
        <w:rPr>
          <w:spacing w:val="-92"/>
          <w:w w:val="95"/>
        </w:rPr>
        <w:t xml:space="preserve"> </w:t>
      </w:r>
      <w:r>
        <w:rPr>
          <w:spacing w:val="22"/>
        </w:rPr>
        <w:t>把</w:t>
      </w:r>
      <w:r>
        <w:rPr>
          <w:rFonts w:ascii="Times New Roman" w:eastAsia="Times New Roman"/>
        </w:rPr>
        <w:t>if-else</w:t>
      </w:r>
      <w:r>
        <w:rPr>
          <w:rFonts w:ascii="Times New Roman" w:eastAsia="Times New Roman"/>
          <w:spacing w:val="-13"/>
        </w:rPr>
        <w:t xml:space="preserve"> </w:t>
      </w:r>
      <w:r>
        <w:t>判断语句压缩成问号冒号的形式。我们也会展示一些这样的代码，但是对于新手，笔者</w:t>
      </w:r>
      <w:r>
        <w:rPr>
          <w:spacing w:val="-7"/>
        </w:rPr>
        <w:t xml:space="preserve">仍然建议您使用 </w:t>
      </w:r>
      <w:r>
        <w:rPr>
          <w:rFonts w:ascii="Times New Roman" w:eastAsia="Times New Roman"/>
        </w:rPr>
        <w:t>if-else</w:t>
      </w:r>
      <w:r>
        <w:rPr>
          <w:rFonts w:ascii="Times New Roman" w:eastAsia="Times New Roman"/>
          <w:spacing w:val="-1"/>
        </w:rPr>
        <w:t xml:space="preserve"> </w:t>
      </w:r>
      <w:r>
        <w:t>判断语句。</w:t>
      </w:r>
    </w:p>
    <w:p>
      <w:pPr>
        <w:pStyle w:val="5"/>
        <w:spacing w:line="256" w:lineRule="exact"/>
        <w:ind w:left="1844"/>
      </w:pPr>
      <w:r>
        <w:rPr>
          <w:w w:val="95"/>
        </w:rPr>
        <w:t>在很多时候，树递归的写法与深度优先搜索的递归写法相同，因此本书不会区分二者。</w:t>
      </w:r>
    </w:p>
    <w:p>
      <w:pPr>
        <w:pStyle w:val="5"/>
        <w:spacing w:before="3"/>
        <w:rPr>
          <w:sz w:val="29"/>
        </w:rPr>
      </w:pPr>
    </w:p>
    <w:p>
      <w:pPr>
        <w:pStyle w:val="4"/>
      </w:pPr>
      <w:r>
        <w:fldChar w:fldCharType="begin"/>
      </w:r>
      <w:r>
        <w:instrText xml:space="preserve"> HYPERLINK "https://leetcode.com/problems/maximum-depth-of-binary-tree/" \h </w:instrText>
      </w:r>
      <w:r>
        <w:fldChar w:fldCharType="separate"/>
      </w:r>
      <w:r>
        <w:rPr>
          <w:color w:val="7F0000"/>
        </w:rPr>
        <w:t>104.</w:t>
      </w:r>
      <w:r>
        <w:rPr>
          <w:color w:val="7F0000"/>
          <w:spacing w:val="19"/>
        </w:rPr>
        <w:t xml:space="preserve"> </w:t>
      </w:r>
      <w:r>
        <w:rPr>
          <w:color w:val="7F0000"/>
        </w:rPr>
        <w:t>Maximum</w:t>
      </w:r>
      <w:r>
        <w:rPr>
          <w:color w:val="7F0000"/>
          <w:spacing w:val="-6"/>
        </w:rPr>
        <w:t xml:space="preserve"> </w:t>
      </w:r>
      <w:r>
        <w:rPr>
          <w:color w:val="7F0000"/>
        </w:rPr>
        <w:t>Depth</w:t>
      </w:r>
      <w:r>
        <w:rPr>
          <w:color w:val="7F0000"/>
          <w:spacing w:val="-6"/>
        </w:rPr>
        <w:t xml:space="preserve"> </w:t>
      </w:r>
      <w:r>
        <w:rPr>
          <w:color w:val="7F0000"/>
        </w:rPr>
        <w:t>of</w:t>
      </w:r>
      <w:r>
        <w:rPr>
          <w:color w:val="7F0000"/>
          <w:spacing w:val="-5"/>
        </w:rPr>
        <w:t xml:space="preserve"> </w:t>
      </w:r>
      <w:r>
        <w:rPr>
          <w:color w:val="7F0000"/>
        </w:rPr>
        <w:t>Binary</w:t>
      </w:r>
      <w:r>
        <w:rPr>
          <w:color w:val="7F0000"/>
          <w:spacing w:val="-6"/>
        </w:rPr>
        <w:t xml:space="preserve"> </w:t>
      </w:r>
      <w:r>
        <w:rPr>
          <w:color w:val="7F0000"/>
        </w:rPr>
        <w:t>Tree</w:t>
      </w:r>
      <w:r>
        <w:rPr>
          <w:color w:val="7F0000"/>
          <w:spacing w:val="-6"/>
        </w:rPr>
        <w:t xml:space="preserve"> </w:t>
      </w:r>
      <w:r>
        <w:rPr>
          <w:color w:val="7F0000"/>
        </w:rPr>
        <w:t>(Easy)</w:t>
      </w:r>
      <w:r>
        <w:rPr>
          <w:color w:val="7F0000"/>
        </w:rPr>
        <w:fldChar w:fldCharType="end"/>
      </w:r>
    </w:p>
    <w:p>
      <w:pPr>
        <w:spacing w:before="149"/>
        <w:ind w:left="1445" w:right="0" w:firstLine="0"/>
        <w:jc w:val="left"/>
        <w:rPr>
          <w:rFonts w:hint="eastAsia" w:ascii="Microsoft YaHei UI" w:eastAsia="Microsoft YaHei UI"/>
          <w:b/>
          <w:sz w:val="24"/>
        </w:rPr>
      </w:pPr>
      <w:r>
        <w:rPr>
          <w:rFonts w:hint="eastAsia" w:ascii="Microsoft YaHei UI" w:eastAsia="Microsoft YaHei UI"/>
          <w:b/>
          <w:color w:val="3B70B7"/>
          <w:w w:val="95"/>
          <w:sz w:val="24"/>
        </w:rPr>
        <w:t>题目描述</w:t>
      </w:r>
    </w:p>
    <w:p>
      <w:pPr>
        <w:pStyle w:val="5"/>
        <w:spacing w:before="129"/>
        <w:ind w:left="1844"/>
      </w:pPr>
      <w:r>
        <w:rPr>
          <w:w w:val="95"/>
        </w:rPr>
        <w:t>求一个二叉树的最大深度。</w:t>
      </w:r>
    </w:p>
    <w:p>
      <w:pPr>
        <w:pStyle w:val="5"/>
        <w:rPr>
          <w:sz w:val="23"/>
        </w:rPr>
      </w:pPr>
    </w:p>
    <w:p>
      <w:pPr>
        <w:pStyle w:val="4"/>
        <w:rPr>
          <w:rFonts w:hint="eastAsia" w:ascii="Microsoft YaHei UI" w:eastAsia="Microsoft YaHei UI"/>
        </w:rPr>
      </w:pPr>
      <w:r>
        <w:rPr>
          <w:rFonts w:hint="eastAsia" w:ascii="Microsoft YaHei UI" w:eastAsia="Microsoft YaHei UI"/>
          <w:color w:val="3B70B7"/>
          <w:w w:val="95"/>
        </w:rPr>
        <w:t>输入输出样例</w:t>
      </w:r>
    </w:p>
    <w:p>
      <w:pPr>
        <w:pStyle w:val="5"/>
        <w:spacing w:before="129"/>
        <w:ind w:left="1844"/>
      </w:pPr>
      <w:r>
        <w:rPr>
          <w:w w:val="95"/>
        </w:rPr>
        <w:t>输入是一个二叉树，输出是一个整数，表示该树的最大深度。</w:t>
      </w:r>
    </w:p>
    <w:p>
      <w:pPr>
        <w:pStyle w:val="5"/>
        <w:spacing w:before="6"/>
        <w:rPr>
          <w:sz w:val="28"/>
        </w:rPr>
      </w:pPr>
      <w:r>
        <w:pict>
          <v:group id="_x0000_s1639" o:spid="_x0000_s1639" o:spt="203" style="position:absolute;left:0pt;margin-left:86.1pt;margin-top:20.25pt;height:74.95pt;width:423.1pt;mso-position-horizontal-relative:page;mso-wrap-distance-bottom:0pt;mso-wrap-distance-top:0pt;z-index:-15566848;mso-width-relative:page;mso-height-relative:page;" coordorigin="1722,406" coordsize="8462,1499">
            <o:lock v:ext="edit"/>
            <v:shape id="_x0000_s1640" o:spid="_x0000_s1640" style="position:absolute;left:1722;top:405;height:1499;width:8462;" filled="f" stroked="t" coordorigin="1722,406" coordsize="8462,1499" path="m1724,470l1724,406m1722,408l1786,408m1786,408l10120,408m10120,408l10183,408m10181,470l10181,406m1724,709l1724,470m10181,709l10181,470m1724,948l1724,709m10181,948l10181,709m1724,1187l1724,948m10181,1187l10181,948m1724,1426l1724,1187m10181,1426l10181,1187m1724,1665l1724,1426m10181,1665l10181,1426m1724,1904l1724,1665m10181,1904l10181,1665e">
              <v:path arrowok="t"/>
              <v:fill on="f" focussize="0,0"/>
              <v:stroke weight="0.199212598425197pt" color="#3B70B7"/>
              <v:imagedata o:title=""/>
              <o:lock v:ext="edit"/>
            </v:shape>
            <v:shape id="_x0000_s1641" o:spid="_x0000_s1641" o:spt="202" type="#_x0000_t202" style="position:absolute;left:1722;top:405;height:1499;width:8462;" filled="f" stroked="f" coordsize="21600,21600">
              <v:path/>
              <v:fill on="f" focussize="0,0"/>
              <v:stroke on="f" joinstyle="miter"/>
              <v:imagedata o:title=""/>
              <o:lock v:ext="edit"/>
              <v:textbox inset="0mm,0mm,0mm,0mm">
                <w:txbxContent>
                  <w:p>
                    <w:pPr>
                      <w:spacing w:before="43"/>
                      <w:ind w:left="0" w:right="7704" w:firstLine="0"/>
                      <w:jc w:val="center"/>
                      <w:rPr>
                        <w:rFonts w:ascii="Trebuchet MS"/>
                        <w:sz w:val="20"/>
                      </w:rPr>
                    </w:pPr>
                    <w:r>
                      <w:rPr>
                        <w:rFonts w:ascii="Trebuchet MS"/>
                        <w:w w:val="115"/>
                        <w:sz w:val="20"/>
                      </w:rPr>
                      <w:t>Input:</w:t>
                    </w:r>
                  </w:p>
                  <w:p>
                    <w:pPr>
                      <w:spacing w:before="7"/>
                      <w:ind w:left="0" w:right="7474" w:firstLine="0"/>
                      <w:jc w:val="center"/>
                      <w:rPr>
                        <w:rFonts w:ascii="Trebuchet MS"/>
                        <w:sz w:val="20"/>
                      </w:rPr>
                    </w:pPr>
                    <w:r>
                      <w:rPr>
                        <w:rFonts w:ascii="Trebuchet MS"/>
                        <w:w w:val="99"/>
                        <w:sz w:val="20"/>
                      </w:rPr>
                      <w:t>3</w:t>
                    </w:r>
                  </w:p>
                  <w:p>
                    <w:pPr>
                      <w:spacing w:before="7"/>
                      <w:ind w:left="0" w:right="7453" w:firstLine="0"/>
                      <w:jc w:val="center"/>
                      <w:rPr>
                        <w:rFonts w:ascii="Trebuchet MS"/>
                        <w:sz w:val="20"/>
                      </w:rPr>
                    </w:pPr>
                    <w:r>
                      <w:rPr>
                        <w:rFonts w:ascii="Trebuchet MS"/>
                        <w:w w:val="120"/>
                        <w:sz w:val="20"/>
                      </w:rPr>
                      <w:t>/</w:t>
                    </w:r>
                    <w:r>
                      <w:rPr>
                        <w:rFonts w:ascii="Trebuchet MS"/>
                        <w:spacing w:val="22"/>
                        <w:w w:val="120"/>
                        <w:sz w:val="20"/>
                      </w:rPr>
                      <w:t xml:space="preserve"> </w:t>
                    </w:r>
                    <w:r>
                      <w:rPr>
                        <w:rFonts w:ascii="Trebuchet MS"/>
                        <w:w w:val="130"/>
                        <w:sz w:val="20"/>
                      </w:rPr>
                      <w:t>\</w:t>
                    </w:r>
                  </w:p>
                  <w:p>
                    <w:pPr>
                      <w:spacing w:before="7"/>
                      <w:ind w:left="0" w:right="7463" w:firstLine="0"/>
                      <w:jc w:val="center"/>
                      <w:rPr>
                        <w:rFonts w:ascii="Trebuchet MS"/>
                        <w:sz w:val="20"/>
                      </w:rPr>
                    </w:pPr>
                    <w:r>
                      <w:rPr>
                        <w:rFonts w:ascii="Trebuchet MS"/>
                        <w:sz w:val="20"/>
                      </w:rPr>
                      <w:t>9</w:t>
                    </w:r>
                    <w:r>
                      <w:rPr>
                        <w:rFonts w:ascii="Trebuchet MS"/>
                        <w:spacing w:val="57"/>
                        <w:sz w:val="20"/>
                      </w:rPr>
                      <w:t xml:space="preserve"> </w:t>
                    </w:r>
                    <w:r>
                      <w:rPr>
                        <w:rFonts w:ascii="Trebuchet MS"/>
                        <w:sz w:val="20"/>
                      </w:rPr>
                      <w:t>20</w:t>
                    </w:r>
                  </w:p>
                  <w:p>
                    <w:pPr>
                      <w:spacing w:before="7"/>
                      <w:ind w:left="0" w:right="7192" w:firstLine="0"/>
                      <w:jc w:val="center"/>
                      <w:rPr>
                        <w:rFonts w:ascii="Trebuchet MS"/>
                        <w:sz w:val="20"/>
                      </w:rPr>
                    </w:pPr>
                    <w:r>
                      <w:rPr>
                        <w:rFonts w:ascii="Trebuchet MS"/>
                        <w:w w:val="120"/>
                        <w:sz w:val="20"/>
                      </w:rPr>
                      <w:t xml:space="preserve">/ </w:t>
                    </w:r>
                    <w:r>
                      <w:rPr>
                        <w:rFonts w:ascii="Trebuchet MS"/>
                        <w:spacing w:val="26"/>
                        <w:w w:val="120"/>
                        <w:sz w:val="20"/>
                      </w:rPr>
                      <w:t xml:space="preserve"> </w:t>
                    </w:r>
                    <w:r>
                      <w:rPr>
                        <w:rFonts w:ascii="Trebuchet MS"/>
                        <w:w w:val="130"/>
                        <w:sz w:val="20"/>
                      </w:rPr>
                      <w:t>\</w:t>
                    </w:r>
                  </w:p>
                  <w:p>
                    <w:pPr>
                      <w:tabs>
                        <w:tab w:val="left" w:pos="470"/>
                      </w:tabs>
                      <w:spacing w:before="6"/>
                      <w:ind w:left="0" w:right="7192" w:firstLine="0"/>
                      <w:jc w:val="center"/>
                      <w:rPr>
                        <w:rFonts w:ascii="Trebuchet MS"/>
                        <w:sz w:val="20"/>
                      </w:rPr>
                    </w:pPr>
                    <w:r>
                      <w:rPr>
                        <w:rFonts w:ascii="Trebuchet MS"/>
                        <w:sz w:val="20"/>
                      </w:rPr>
                      <w:t>15</w:t>
                    </w:r>
                    <w:r>
                      <w:rPr>
                        <w:rFonts w:ascii="Trebuchet MS"/>
                        <w:sz w:val="20"/>
                      </w:rPr>
                      <w:tab/>
                    </w:r>
                    <w:r>
                      <w:rPr>
                        <w:rFonts w:ascii="Trebuchet MS"/>
                        <w:sz w:val="20"/>
                      </w:rPr>
                      <w:t>7</w:t>
                    </w:r>
                  </w:p>
                </w:txbxContent>
              </v:textbox>
            </v:shape>
            <w10:wrap type="topAndBottom"/>
          </v:group>
        </w:pict>
      </w:r>
    </w:p>
    <w:p>
      <w:pPr>
        <w:spacing w:after="0"/>
        <w:rPr>
          <w:sz w:val="28"/>
        </w:rPr>
        <w:sectPr>
          <w:headerReference r:id="rId148" w:type="default"/>
          <w:footerReference r:id="rId149" w:type="default"/>
          <w:pgSz w:w="11910" w:h="16840"/>
          <w:pgMar w:top="1340" w:right="1500" w:bottom="280" w:left="340" w:header="0" w:footer="0" w:gutter="0"/>
        </w:sectPr>
      </w:pPr>
    </w:p>
    <w:p>
      <w:pPr>
        <w:pStyle w:val="5"/>
      </w:pPr>
    </w:p>
    <w:p>
      <w:pPr>
        <w:pStyle w:val="5"/>
        <w:ind w:left="1380"/>
      </w:pPr>
      <w:r>
        <w:pict>
          <v:group id="_x0000_s1642" o:spid="_x0000_s1642" o:spt="203" style="height:15.15pt;width:423.1pt;" coordsize="8462,303">
            <o:lock v:ext="edit"/>
            <v:shape id="_x0000_s1643" o:spid="_x0000_s1643" style="position:absolute;left:0;top:0;height:303;width:8462;" filled="f" stroked="t" coordsize="8462,303" path="m2,239l2,0m2,303l2,239m0,301l64,301m8459,239l8459,0m64,301l8398,301m8398,301l8461,301m8459,303l8459,239e">
              <v:path arrowok="t"/>
              <v:fill on="f" focussize="0,0"/>
              <v:stroke weight="0.199212598425197pt" color="#3B70B7"/>
              <v:imagedata o:title=""/>
              <o:lock v:ext="edit"/>
            </v:shape>
            <v:shape id="_x0000_s1644" o:spid="_x0000_s1644" o:spt="202" type="#_x0000_t202" style="position:absolute;left:0;top:0;height:303;width:8462;" filled="f" stroked="f" coordsize="21600,21600">
              <v:path/>
              <v:fill on="f" focussize="0,0"/>
              <v:stroke on="f" joinstyle="miter"/>
              <v:imagedata o:title=""/>
              <o:lock v:ext="edit"/>
              <v:textbox inset="0mm,0mm,0mm,0mm">
                <w:txbxContent>
                  <w:p>
                    <w:pPr>
                      <w:spacing w:before="0" w:line="212" w:lineRule="exact"/>
                      <w:ind w:left="63" w:right="0" w:firstLine="0"/>
                      <w:jc w:val="left"/>
                      <w:rPr>
                        <w:rFonts w:ascii="Trebuchet MS"/>
                        <w:sz w:val="20"/>
                      </w:rPr>
                    </w:pPr>
                    <w:r>
                      <w:rPr>
                        <w:rFonts w:ascii="Trebuchet MS"/>
                        <w:sz w:val="20"/>
                      </w:rPr>
                      <w:t>Output:</w:t>
                    </w:r>
                    <w:r>
                      <w:rPr>
                        <w:rFonts w:ascii="Trebuchet MS"/>
                        <w:spacing w:val="4"/>
                        <w:sz w:val="20"/>
                      </w:rPr>
                      <w:t xml:space="preserve"> </w:t>
                    </w:r>
                    <w:r>
                      <w:rPr>
                        <w:rFonts w:ascii="Trebuchet MS"/>
                        <w:sz w:val="20"/>
                      </w:rPr>
                      <w:t>3</w:t>
                    </w:r>
                  </w:p>
                </w:txbxContent>
              </v:textbox>
            </v:shape>
            <w10:wrap type="none"/>
            <w10:anchorlock/>
          </v:group>
        </w:pict>
      </w:r>
    </w:p>
    <w:p>
      <w:pPr>
        <w:pStyle w:val="5"/>
        <w:rPr>
          <w:sz w:val="26"/>
        </w:rPr>
      </w:pPr>
    </w:p>
    <w:p>
      <w:pPr>
        <w:pStyle w:val="4"/>
        <w:spacing w:before="32"/>
        <w:rPr>
          <w:rFonts w:hint="eastAsia" w:ascii="Microsoft YaHei UI" w:eastAsia="Microsoft YaHei UI"/>
        </w:rPr>
      </w:pPr>
      <w:r>
        <w:rPr>
          <w:rFonts w:hint="eastAsia" w:ascii="Microsoft YaHei UI" w:eastAsia="Microsoft YaHei UI"/>
          <w:color w:val="3B70B7"/>
          <w:w w:val="95"/>
        </w:rPr>
        <w:t>题解</w:t>
      </w:r>
    </w:p>
    <w:p>
      <w:pPr>
        <w:pStyle w:val="5"/>
        <w:spacing w:before="129"/>
        <w:ind w:left="1844"/>
      </w:pPr>
      <w:r>
        <w:rPr>
          <w:w w:val="95"/>
        </w:rPr>
        <w:t>利用递归，我们可以很方便地求得最大深度。</w:t>
      </w:r>
    </w:p>
    <w:p>
      <w:pPr>
        <w:pStyle w:val="5"/>
        <w:spacing w:before="8"/>
        <w:rPr>
          <w:sz w:val="28"/>
        </w:rPr>
      </w:pPr>
      <w:r>
        <w:pict>
          <v:shape id="_x0000_s1645" o:spid="_x0000_s1645" o:spt="202" type="#_x0000_t202" style="position:absolute;left:0pt;margin-left:86.2pt;margin-top:20.4pt;height:42.05pt;width:422.9pt;mso-position-horizontal-relative:page;mso-wrap-distance-bottom:0pt;mso-wrap-distance-top:0pt;z-index:-15565824;mso-width-relative:page;mso-height-relative:page;" filled="f" stroked="t" coordsize="21600,21600">
            <v:path/>
            <v:fill on="f" focussize="0,0"/>
            <v:stroke weight="0.199212598425197pt" color="#3B70B7"/>
            <v:imagedata o:title=""/>
            <o:lock v:ext="edit"/>
            <v:textbox inset="0mm,0mm,0mm,0mm">
              <w:txbxContent>
                <w:p>
                  <w:pPr>
                    <w:pStyle w:val="5"/>
                    <w:spacing w:before="39"/>
                    <w:ind w:left="59"/>
                    <w:rPr>
                      <w:rFonts w:ascii="Trebuchet MS"/>
                    </w:rPr>
                  </w:pPr>
                  <w:r>
                    <w:rPr>
                      <w:rFonts w:ascii="Trebuchet MS"/>
                      <w:color w:val="7F0000"/>
                      <w:w w:val="110"/>
                    </w:rPr>
                    <w:t>int</w:t>
                  </w:r>
                  <w:r>
                    <w:rPr>
                      <w:rFonts w:ascii="Trebuchet MS"/>
                      <w:color w:val="7F0000"/>
                      <w:spacing w:val="2"/>
                      <w:w w:val="110"/>
                    </w:rPr>
                    <w:t xml:space="preserve"> </w:t>
                  </w:r>
                  <w:r>
                    <w:rPr>
                      <w:rFonts w:ascii="Trebuchet MS"/>
                      <w:w w:val="110"/>
                    </w:rPr>
                    <w:t>maxDepth(TreeNode*</w:t>
                  </w:r>
                  <w:r>
                    <w:rPr>
                      <w:rFonts w:ascii="Trebuchet MS"/>
                      <w:spacing w:val="2"/>
                      <w:w w:val="110"/>
                    </w:rPr>
                    <w:t xml:space="preserve"> </w:t>
                  </w:r>
                  <w:r>
                    <w:rPr>
                      <w:rFonts w:ascii="Trebuchet MS"/>
                      <w:w w:val="110"/>
                    </w:rPr>
                    <w:t>root)</w:t>
                  </w:r>
                  <w:r>
                    <w:rPr>
                      <w:rFonts w:ascii="Trebuchet MS"/>
                      <w:spacing w:val="2"/>
                      <w:w w:val="110"/>
                    </w:rPr>
                    <w:t xml:space="preserve"> </w:t>
                  </w:r>
                  <w:r>
                    <w:rPr>
                      <w:rFonts w:ascii="Trebuchet MS"/>
                      <w:w w:val="110"/>
                    </w:rPr>
                    <w:t>{</w:t>
                  </w:r>
                </w:p>
                <w:p>
                  <w:pPr>
                    <w:pStyle w:val="5"/>
                    <w:spacing w:before="7"/>
                    <w:ind w:left="436"/>
                    <w:rPr>
                      <w:rFonts w:ascii="Trebuchet MS"/>
                    </w:rPr>
                  </w:pPr>
                  <w:r>
                    <w:rPr>
                      <w:rFonts w:ascii="Trebuchet MS"/>
                      <w:color w:val="7F0000"/>
                      <w:w w:val="110"/>
                    </w:rPr>
                    <w:t>return</w:t>
                  </w:r>
                  <w:r>
                    <w:rPr>
                      <w:rFonts w:ascii="Trebuchet MS"/>
                      <w:color w:val="7F0000"/>
                      <w:spacing w:val="33"/>
                      <w:w w:val="110"/>
                    </w:rPr>
                    <w:t xml:space="preserve"> </w:t>
                  </w:r>
                  <w:r>
                    <w:rPr>
                      <w:rFonts w:ascii="Trebuchet MS"/>
                      <w:w w:val="110"/>
                    </w:rPr>
                    <w:t>root?</w:t>
                  </w:r>
                  <w:r>
                    <w:rPr>
                      <w:rFonts w:ascii="Trebuchet MS"/>
                      <w:spacing w:val="34"/>
                      <w:w w:val="110"/>
                    </w:rPr>
                    <w:t xml:space="preserve"> </w:t>
                  </w:r>
                  <w:r>
                    <w:rPr>
                      <w:rFonts w:ascii="Trebuchet MS"/>
                      <w:w w:val="110"/>
                    </w:rPr>
                    <w:t>1</w:t>
                  </w:r>
                  <w:r>
                    <w:rPr>
                      <w:rFonts w:ascii="Trebuchet MS"/>
                      <w:spacing w:val="34"/>
                      <w:w w:val="110"/>
                    </w:rPr>
                    <w:t xml:space="preserve"> </w:t>
                  </w:r>
                  <w:r>
                    <w:rPr>
                      <w:rFonts w:ascii="Trebuchet MS"/>
                      <w:w w:val="110"/>
                    </w:rPr>
                    <w:t>+</w:t>
                  </w:r>
                  <w:r>
                    <w:rPr>
                      <w:rFonts w:ascii="Trebuchet MS"/>
                      <w:spacing w:val="34"/>
                      <w:w w:val="110"/>
                    </w:rPr>
                    <w:t xml:space="preserve"> </w:t>
                  </w:r>
                  <w:r>
                    <w:rPr>
                      <w:rFonts w:ascii="Trebuchet MS"/>
                      <w:w w:val="110"/>
                    </w:rPr>
                    <w:t>max(maxDepth(root-&gt;left),</w:t>
                  </w:r>
                  <w:r>
                    <w:rPr>
                      <w:rFonts w:ascii="Trebuchet MS"/>
                      <w:spacing w:val="34"/>
                      <w:w w:val="110"/>
                    </w:rPr>
                    <w:t xml:space="preserve"> </w:t>
                  </w:r>
                  <w:r>
                    <w:rPr>
                      <w:rFonts w:ascii="Trebuchet MS"/>
                      <w:w w:val="110"/>
                    </w:rPr>
                    <w:t>maxDepth(root-&gt;right)):</w:t>
                  </w:r>
                  <w:r>
                    <w:rPr>
                      <w:rFonts w:ascii="Trebuchet MS"/>
                      <w:spacing w:val="34"/>
                      <w:w w:val="110"/>
                    </w:rPr>
                    <w:t xml:space="preserve"> </w:t>
                  </w:r>
                  <w:r>
                    <w:rPr>
                      <w:rFonts w:ascii="Trebuchet MS"/>
                      <w:w w:val="110"/>
                    </w:rPr>
                    <w:t>0;</w:t>
                  </w:r>
                </w:p>
                <w:p>
                  <w:pPr>
                    <w:pStyle w:val="5"/>
                    <w:spacing w:before="7"/>
                    <w:ind w:left="59"/>
                    <w:rPr>
                      <w:rFonts w:ascii="Trebuchet MS"/>
                    </w:rPr>
                  </w:pPr>
                  <w:r>
                    <w:rPr>
                      <w:rFonts w:ascii="Trebuchet MS"/>
                      <w:w w:val="142"/>
                    </w:rPr>
                    <w:t>}</w:t>
                  </w:r>
                </w:p>
              </w:txbxContent>
            </v:textbox>
            <w10:wrap type="topAndBottom"/>
          </v:shape>
        </w:pict>
      </w:r>
    </w:p>
    <w:p>
      <w:pPr>
        <w:pStyle w:val="5"/>
        <w:spacing w:before="7"/>
        <w:rPr>
          <w:sz w:val="24"/>
        </w:rPr>
      </w:pPr>
    </w:p>
    <w:p>
      <w:pPr>
        <w:pStyle w:val="4"/>
        <w:spacing w:before="143"/>
      </w:pPr>
      <w:r>
        <w:fldChar w:fldCharType="begin"/>
      </w:r>
      <w:r>
        <w:instrText xml:space="preserve"> HYPERLINK "https://leetcode.com/problems/balanced-binary-tree/" \h </w:instrText>
      </w:r>
      <w:r>
        <w:fldChar w:fldCharType="separate"/>
      </w:r>
      <w:r>
        <w:rPr>
          <w:color w:val="7F0000"/>
        </w:rPr>
        <w:t>110.</w:t>
      </w:r>
      <w:r>
        <w:rPr>
          <w:color w:val="7F0000"/>
          <w:spacing w:val="18"/>
        </w:rPr>
        <w:t xml:space="preserve"> </w:t>
      </w:r>
      <w:r>
        <w:rPr>
          <w:color w:val="7F0000"/>
        </w:rPr>
        <w:t>Balanced</w:t>
      </w:r>
      <w:r>
        <w:rPr>
          <w:color w:val="7F0000"/>
          <w:spacing w:val="-6"/>
        </w:rPr>
        <w:t xml:space="preserve"> </w:t>
      </w:r>
      <w:r>
        <w:rPr>
          <w:color w:val="7F0000"/>
        </w:rPr>
        <w:t>Binary</w:t>
      </w:r>
      <w:r>
        <w:rPr>
          <w:color w:val="7F0000"/>
          <w:spacing w:val="-6"/>
        </w:rPr>
        <w:t xml:space="preserve"> </w:t>
      </w:r>
      <w:r>
        <w:rPr>
          <w:color w:val="7F0000"/>
        </w:rPr>
        <w:t>Tree</w:t>
      </w:r>
      <w:r>
        <w:rPr>
          <w:color w:val="7F0000"/>
          <w:spacing w:val="-6"/>
        </w:rPr>
        <w:t xml:space="preserve"> </w:t>
      </w:r>
      <w:r>
        <w:rPr>
          <w:color w:val="7F0000"/>
        </w:rPr>
        <w:t>(Easy)</w:t>
      </w:r>
      <w:r>
        <w:rPr>
          <w:color w:val="7F0000"/>
        </w:rPr>
        <w:fldChar w:fldCharType="end"/>
      </w:r>
    </w:p>
    <w:p>
      <w:pPr>
        <w:spacing w:before="149"/>
        <w:ind w:left="1445" w:right="0" w:firstLine="0"/>
        <w:jc w:val="left"/>
        <w:rPr>
          <w:rFonts w:hint="eastAsia" w:ascii="Microsoft YaHei UI" w:eastAsia="Microsoft YaHei UI"/>
          <w:b/>
          <w:sz w:val="24"/>
        </w:rPr>
      </w:pPr>
      <w:r>
        <w:rPr>
          <w:rFonts w:hint="eastAsia" w:ascii="Microsoft YaHei UI" w:eastAsia="Microsoft YaHei UI"/>
          <w:b/>
          <w:color w:val="3B70B7"/>
          <w:w w:val="95"/>
          <w:sz w:val="24"/>
        </w:rPr>
        <w:t>题目描述</w:t>
      </w:r>
    </w:p>
    <w:p>
      <w:pPr>
        <w:pStyle w:val="5"/>
        <w:spacing w:before="129" w:line="302" w:lineRule="auto"/>
        <w:ind w:left="1445" w:right="283" w:firstLine="398"/>
      </w:pPr>
      <w:r>
        <w:rPr>
          <w:w w:val="95"/>
        </w:rPr>
        <w:t>判断一个二叉树是否平衡。树平衡的定义是，对于树上的任意节点，其两侧节点的最大深度</w:t>
      </w:r>
      <w:r>
        <w:rPr>
          <w:spacing w:val="50"/>
          <w:w w:val="95"/>
        </w:rPr>
        <w:t xml:space="preserve"> </w:t>
      </w:r>
      <w:r>
        <w:rPr>
          <w:spacing w:val="-7"/>
        </w:rPr>
        <w:t xml:space="preserve">的差值不得大于 </w:t>
      </w:r>
      <w:r>
        <w:rPr>
          <w:rFonts w:ascii="Times New Roman" w:eastAsia="Times New Roman"/>
        </w:rPr>
        <w:t>1</w:t>
      </w:r>
      <w:r>
        <w:t>。</w:t>
      </w:r>
    </w:p>
    <w:p>
      <w:pPr>
        <w:pStyle w:val="4"/>
        <w:spacing w:before="228"/>
        <w:rPr>
          <w:rFonts w:hint="eastAsia" w:ascii="Microsoft YaHei UI" w:eastAsia="Microsoft YaHei UI"/>
        </w:rPr>
      </w:pPr>
      <w:r>
        <w:rPr>
          <w:rFonts w:hint="eastAsia" w:ascii="Microsoft YaHei UI" w:eastAsia="Microsoft YaHei UI"/>
          <w:color w:val="3B70B7"/>
          <w:w w:val="95"/>
        </w:rPr>
        <w:t>输入输出样例</w:t>
      </w:r>
    </w:p>
    <w:p>
      <w:pPr>
        <w:pStyle w:val="5"/>
        <w:spacing w:before="129"/>
        <w:ind w:left="1844"/>
      </w:pPr>
      <w:r>
        <w:rPr>
          <w:w w:val="95"/>
        </w:rPr>
        <w:t>输入是一个二叉树，输出一个布尔值，表示树是否平衡。</w:t>
      </w:r>
    </w:p>
    <w:p>
      <w:pPr>
        <w:pStyle w:val="5"/>
        <w:spacing w:before="8"/>
        <w:rPr>
          <w:sz w:val="28"/>
        </w:rPr>
      </w:pPr>
      <w:r>
        <w:pict>
          <v:shape id="_x0000_s1646" o:spid="_x0000_s1646" o:spt="202" type="#_x0000_t202" style="position:absolute;left:0pt;margin-left:86.2pt;margin-top:20.4pt;height:113.8pt;width:422.9pt;mso-position-horizontal-relative:page;mso-wrap-distance-bottom:0pt;mso-wrap-distance-top:0pt;z-index:-15564800;mso-width-relative:page;mso-height-relative:page;" filled="f" stroked="t" coordsize="21600,21600">
            <v:path/>
            <v:fill on="f" focussize="0,0"/>
            <v:stroke weight="0.199212598425197pt" color="#3B70B7"/>
            <v:imagedata o:title=""/>
            <o:lock v:ext="edit"/>
            <v:textbox inset="0mm,0mm,0mm,0mm">
              <w:txbxContent>
                <w:p>
                  <w:pPr>
                    <w:pStyle w:val="5"/>
                    <w:spacing w:before="39"/>
                    <w:ind w:right="7704"/>
                    <w:jc w:val="center"/>
                    <w:rPr>
                      <w:rFonts w:ascii="Trebuchet MS"/>
                    </w:rPr>
                  </w:pPr>
                  <w:r>
                    <w:rPr>
                      <w:rFonts w:ascii="Trebuchet MS"/>
                      <w:w w:val="115"/>
                    </w:rPr>
                    <w:t>Input:</w:t>
                  </w:r>
                </w:p>
                <w:p>
                  <w:pPr>
                    <w:pStyle w:val="5"/>
                    <w:spacing w:before="7"/>
                    <w:ind w:right="6909"/>
                    <w:jc w:val="center"/>
                    <w:rPr>
                      <w:rFonts w:ascii="Trebuchet MS"/>
                    </w:rPr>
                  </w:pPr>
                  <w:r>
                    <w:rPr>
                      <w:rFonts w:ascii="Trebuchet MS"/>
                      <w:w w:val="99"/>
                    </w:rPr>
                    <w:t>1</w:t>
                  </w:r>
                </w:p>
                <w:p>
                  <w:pPr>
                    <w:pStyle w:val="5"/>
                    <w:spacing w:before="7"/>
                    <w:ind w:right="6888"/>
                    <w:jc w:val="center"/>
                    <w:rPr>
                      <w:rFonts w:ascii="Trebuchet MS"/>
                    </w:rPr>
                  </w:pPr>
                  <w:r>
                    <w:rPr>
                      <w:rFonts w:ascii="Trebuchet MS"/>
                      <w:w w:val="120"/>
                    </w:rPr>
                    <w:t>/</w:t>
                  </w:r>
                  <w:r>
                    <w:rPr>
                      <w:rFonts w:ascii="Trebuchet MS"/>
                      <w:spacing w:val="26"/>
                      <w:w w:val="120"/>
                    </w:rPr>
                    <w:t xml:space="preserve"> </w:t>
                  </w:r>
                  <w:r>
                    <w:rPr>
                      <w:rFonts w:ascii="Trebuchet MS"/>
                      <w:w w:val="130"/>
                    </w:rPr>
                    <w:t>\</w:t>
                  </w:r>
                </w:p>
                <w:p>
                  <w:pPr>
                    <w:pStyle w:val="5"/>
                    <w:tabs>
                      <w:tab w:val="left" w:pos="376"/>
                    </w:tabs>
                    <w:spacing w:before="7"/>
                    <w:ind w:right="6909"/>
                    <w:jc w:val="center"/>
                    <w:rPr>
                      <w:rFonts w:ascii="Trebuchet MS"/>
                    </w:rPr>
                  </w:pPr>
                  <w:r>
                    <w:rPr>
                      <w:rFonts w:ascii="Trebuchet MS"/>
                    </w:rPr>
                    <w:t>2</w:t>
                  </w:r>
                  <w:r>
                    <w:rPr>
                      <w:rFonts w:ascii="Trebuchet MS"/>
                    </w:rPr>
                    <w:tab/>
                  </w:r>
                  <w:r>
                    <w:rPr>
                      <w:rFonts w:ascii="Trebuchet MS"/>
                    </w:rPr>
                    <w:t>2</w:t>
                  </w:r>
                </w:p>
                <w:p>
                  <w:pPr>
                    <w:pStyle w:val="5"/>
                    <w:spacing w:before="7"/>
                    <w:ind w:left="436"/>
                    <w:rPr>
                      <w:rFonts w:ascii="Trebuchet MS"/>
                    </w:rPr>
                  </w:pPr>
                  <w:r>
                    <w:rPr>
                      <w:rFonts w:ascii="Trebuchet MS"/>
                      <w:w w:val="120"/>
                    </w:rPr>
                    <w:t>/</w:t>
                  </w:r>
                  <w:r>
                    <w:rPr>
                      <w:rFonts w:ascii="Trebuchet MS"/>
                      <w:spacing w:val="26"/>
                      <w:w w:val="120"/>
                    </w:rPr>
                    <w:t xml:space="preserve"> </w:t>
                  </w:r>
                  <w:r>
                    <w:rPr>
                      <w:rFonts w:ascii="Trebuchet MS"/>
                      <w:w w:val="130"/>
                    </w:rPr>
                    <w:t>\</w:t>
                  </w:r>
                </w:p>
                <w:p>
                  <w:pPr>
                    <w:pStyle w:val="5"/>
                    <w:tabs>
                      <w:tab w:val="left" w:pos="718"/>
                    </w:tabs>
                    <w:spacing w:before="6"/>
                    <w:ind w:left="342"/>
                    <w:rPr>
                      <w:rFonts w:ascii="Trebuchet MS"/>
                    </w:rPr>
                  </w:pPr>
                  <w:r>
                    <w:rPr>
                      <w:rFonts w:ascii="Trebuchet MS"/>
                    </w:rPr>
                    <w:t>3</w:t>
                  </w:r>
                  <w:r>
                    <w:rPr>
                      <w:rFonts w:ascii="Trebuchet MS"/>
                    </w:rPr>
                    <w:tab/>
                  </w:r>
                  <w:r>
                    <w:rPr>
                      <w:rFonts w:ascii="Trebuchet MS"/>
                    </w:rPr>
                    <w:t>3</w:t>
                  </w:r>
                </w:p>
                <w:p>
                  <w:pPr>
                    <w:pStyle w:val="5"/>
                    <w:spacing w:before="7"/>
                    <w:ind w:left="248"/>
                    <w:rPr>
                      <w:rFonts w:ascii="Trebuchet MS"/>
                    </w:rPr>
                  </w:pPr>
                  <w:r>
                    <w:rPr>
                      <w:rFonts w:ascii="Trebuchet MS"/>
                      <w:w w:val="120"/>
                    </w:rPr>
                    <w:t>/</w:t>
                  </w:r>
                  <w:r>
                    <w:rPr>
                      <w:rFonts w:ascii="Trebuchet MS"/>
                      <w:spacing w:val="26"/>
                      <w:w w:val="120"/>
                    </w:rPr>
                    <w:t xml:space="preserve"> </w:t>
                  </w:r>
                  <w:r>
                    <w:rPr>
                      <w:rFonts w:ascii="Trebuchet MS"/>
                      <w:w w:val="130"/>
                    </w:rPr>
                    <w:t>\</w:t>
                  </w:r>
                </w:p>
                <w:p>
                  <w:pPr>
                    <w:pStyle w:val="5"/>
                    <w:tabs>
                      <w:tab w:val="left" w:pos="530"/>
                    </w:tabs>
                    <w:spacing w:before="7"/>
                    <w:ind w:left="153"/>
                    <w:rPr>
                      <w:rFonts w:ascii="Trebuchet MS"/>
                    </w:rPr>
                  </w:pPr>
                  <w:r>
                    <w:rPr>
                      <w:rFonts w:ascii="Trebuchet MS"/>
                    </w:rPr>
                    <w:t>4</w:t>
                  </w:r>
                  <w:r>
                    <w:rPr>
                      <w:rFonts w:ascii="Trebuchet MS"/>
                    </w:rPr>
                    <w:tab/>
                  </w:r>
                  <w:r>
                    <w:rPr>
                      <w:rFonts w:ascii="Trebuchet MS"/>
                    </w:rPr>
                    <w:t>4</w:t>
                  </w:r>
                </w:p>
                <w:p>
                  <w:pPr>
                    <w:pStyle w:val="5"/>
                    <w:spacing w:before="7"/>
                    <w:ind w:left="59"/>
                    <w:rPr>
                      <w:rFonts w:ascii="Trebuchet MS"/>
                    </w:rPr>
                  </w:pPr>
                  <w:r>
                    <w:rPr>
                      <w:rFonts w:ascii="Trebuchet MS"/>
                      <w:w w:val="115"/>
                    </w:rPr>
                    <w:t>Output:</w:t>
                  </w:r>
                  <w:r>
                    <w:rPr>
                      <w:rFonts w:ascii="Trebuchet MS"/>
                      <w:spacing w:val="10"/>
                      <w:w w:val="115"/>
                    </w:rPr>
                    <w:t xml:space="preserve"> </w:t>
                  </w:r>
                  <w:r>
                    <w:rPr>
                      <w:rFonts w:ascii="Trebuchet MS"/>
                      <w:w w:val="115"/>
                    </w:rPr>
                    <w:t>false</w:t>
                  </w:r>
                </w:p>
              </w:txbxContent>
            </v:textbox>
            <w10:wrap type="topAndBottom"/>
          </v:shape>
        </w:pict>
      </w:r>
    </w:p>
    <w:p>
      <w:pPr>
        <w:pStyle w:val="5"/>
        <w:spacing w:before="12"/>
        <w:rPr>
          <w:sz w:val="26"/>
        </w:rPr>
      </w:pPr>
    </w:p>
    <w:p>
      <w:pPr>
        <w:pStyle w:val="4"/>
        <w:spacing w:before="32"/>
        <w:rPr>
          <w:rFonts w:hint="eastAsia" w:ascii="Microsoft YaHei UI" w:eastAsia="Microsoft YaHei UI"/>
        </w:rPr>
      </w:pPr>
      <w:r>
        <w:rPr>
          <w:rFonts w:hint="eastAsia" w:ascii="Microsoft YaHei UI" w:eastAsia="Microsoft YaHei UI"/>
          <w:color w:val="3B70B7"/>
          <w:w w:val="95"/>
        </w:rPr>
        <w:t>题解</w:t>
      </w:r>
    </w:p>
    <w:p>
      <w:pPr>
        <w:pStyle w:val="5"/>
        <w:spacing w:before="129" w:line="302" w:lineRule="auto"/>
        <w:ind w:left="1445" w:right="283" w:firstLine="398"/>
        <w:jc w:val="both"/>
      </w:pPr>
      <w:r>
        <w:rPr>
          <w:w w:val="95"/>
        </w:rPr>
        <w:t>解法类似于求树的最大深度，但有两个不同的地方：一是我们需要先处理子树的深度再进行</w:t>
      </w:r>
      <w:r>
        <w:rPr>
          <w:spacing w:val="60"/>
          <w:w w:val="95"/>
        </w:rPr>
        <w:t xml:space="preserve"> </w:t>
      </w:r>
      <w:r>
        <w:rPr>
          <w:w w:val="95"/>
        </w:rPr>
        <w:t>比较，二是如果我们在处理子树时发现其已经不平衡了，则可以返回一个</w:t>
      </w:r>
      <w:r>
        <w:rPr>
          <w:rFonts w:ascii="Times New Roman" w:eastAsia="Times New Roman"/>
          <w:w w:val="95"/>
        </w:rPr>
        <w:t>-1</w:t>
      </w:r>
      <w:r>
        <w:rPr>
          <w:w w:val="95"/>
        </w:rPr>
        <w:t>，使得所有其长辈节</w:t>
      </w:r>
      <w:r>
        <w:rPr>
          <w:spacing w:val="104"/>
        </w:rPr>
        <w:t xml:space="preserve"> </w:t>
      </w:r>
      <w:r>
        <w:rPr>
          <w:w w:val="95"/>
        </w:rPr>
        <w:t>点可以避免多余的判断（本题的判断比较简单，做差后取绝对值即可；但如果此处是一个开销较</w:t>
      </w:r>
      <w:r>
        <w:rPr>
          <w:spacing w:val="68"/>
          <w:w w:val="95"/>
        </w:rPr>
        <w:t xml:space="preserve"> </w:t>
      </w:r>
      <w:r>
        <w:t>大的比较过程，则避免重复判断可以节省大量的计算时间</w:t>
      </w:r>
      <w:r>
        <w:rPr>
          <w:spacing w:val="-100"/>
        </w:rPr>
        <w:t>）</w:t>
      </w:r>
      <w:r>
        <w:t>。</w:t>
      </w:r>
    </w:p>
    <w:p>
      <w:pPr>
        <w:pStyle w:val="5"/>
        <w:spacing w:before="4"/>
        <w:rPr>
          <w:sz w:val="23"/>
        </w:rPr>
      </w:pPr>
      <w:r>
        <w:pict>
          <v:group id="_x0000_s1647" o:spid="_x0000_s1647" o:spt="203" style="position:absolute;left:0pt;margin-left:86.1pt;margin-top:16.95pt;height:134.7pt;width:423.1pt;mso-position-horizontal-relative:page;mso-wrap-distance-bottom:0pt;mso-wrap-distance-top:0pt;z-index:-15564800;mso-width-relative:page;mso-height-relative:page;" coordorigin="1722,340" coordsize="8462,2694">
            <o:lock v:ext="edit"/>
            <v:shape id="_x0000_s1648" o:spid="_x0000_s1648" style="position:absolute;left:1722;top:339;height:2694;width:8462;" filled="f" stroked="t" coordorigin="1722,340" coordsize="8462,2694" path="m1724,404l1724,340m1722,342l1786,342m1786,342l10120,342m10120,342l10183,342m10181,404l10181,340m1724,643l1724,404m10181,643l10181,404m1724,882l1724,643m10181,882l10181,643m1724,1121l1724,882m10181,1121l10181,882m1724,1360l1724,1121m10181,1360l10181,1121m1724,1599l1724,1360m10181,1599l10181,1360m1724,1838l1724,1599m10181,1838l10181,1599m1724,2077l1724,1838m10181,2077l10181,1838m1724,2316l1724,2077m10181,2316l10181,2077m1724,2555l1724,2316m10181,2555l10181,2316m1724,2795l1724,2555m10181,2795l10181,2555m1724,3034l1724,2795m10181,3034l10181,2795e">
              <v:path arrowok="t"/>
              <v:fill on="f" focussize="0,0"/>
              <v:stroke weight="0.199212598425197pt" color="#3B70B7"/>
              <v:imagedata o:title=""/>
              <o:lock v:ext="edit"/>
            </v:shape>
            <v:shape id="_x0000_s1649" o:spid="_x0000_s1649" o:spt="202" type="#_x0000_t202" style="position:absolute;left:1722;top:339;height:2694;width:8462;" filled="f" stroked="f" coordsize="21600,21600">
              <v:path/>
              <v:fill on="f" focussize="0,0"/>
              <v:stroke on="f" joinstyle="miter"/>
              <v:imagedata o:title=""/>
              <o:lock v:ext="edit"/>
              <v:textbox inset="0mm,0mm,0mm,0mm">
                <w:txbxContent>
                  <w:p>
                    <w:pPr>
                      <w:spacing w:before="31" w:line="254" w:lineRule="exact"/>
                      <w:ind w:left="63" w:right="0" w:firstLine="0"/>
                      <w:jc w:val="left"/>
                      <w:rPr>
                        <w:sz w:val="20"/>
                      </w:rPr>
                    </w:pPr>
                    <w:r>
                      <w:rPr>
                        <w:rFonts w:ascii="Trebuchet MS" w:eastAsia="Trebuchet MS"/>
                        <w:color w:val="7F7F7F"/>
                        <w:spacing w:val="13"/>
                        <w:sz w:val="20"/>
                      </w:rPr>
                      <w:t xml:space="preserve">// </w:t>
                    </w:r>
                    <w:r>
                      <w:rPr>
                        <w:color w:val="7F7F7F"/>
                        <w:sz w:val="20"/>
                      </w:rPr>
                      <w:t>主函数</w:t>
                    </w:r>
                  </w:p>
                  <w:p>
                    <w:pPr>
                      <w:spacing w:before="0" w:line="247" w:lineRule="auto"/>
                      <w:ind w:left="440" w:right="4943" w:hanging="377"/>
                      <w:jc w:val="left"/>
                      <w:rPr>
                        <w:rFonts w:ascii="Trebuchet MS"/>
                        <w:sz w:val="20"/>
                      </w:rPr>
                    </w:pPr>
                    <w:r>
                      <w:rPr>
                        <w:rFonts w:ascii="Trebuchet MS"/>
                        <w:color w:val="7F0000"/>
                        <w:w w:val="110"/>
                        <w:sz w:val="20"/>
                      </w:rPr>
                      <w:t>bool</w:t>
                    </w:r>
                    <w:r>
                      <w:rPr>
                        <w:rFonts w:ascii="Trebuchet MS"/>
                        <w:color w:val="7F0000"/>
                        <w:spacing w:val="27"/>
                        <w:w w:val="110"/>
                        <w:sz w:val="20"/>
                      </w:rPr>
                      <w:t xml:space="preserve"> </w:t>
                    </w:r>
                    <w:r>
                      <w:rPr>
                        <w:rFonts w:ascii="Trebuchet MS"/>
                        <w:w w:val="110"/>
                        <w:sz w:val="20"/>
                      </w:rPr>
                      <w:t>isBalanced(TreeNode*</w:t>
                    </w:r>
                    <w:r>
                      <w:rPr>
                        <w:rFonts w:ascii="Trebuchet MS"/>
                        <w:spacing w:val="28"/>
                        <w:w w:val="110"/>
                        <w:sz w:val="20"/>
                      </w:rPr>
                      <w:t xml:space="preserve"> </w:t>
                    </w:r>
                    <w:r>
                      <w:rPr>
                        <w:rFonts w:ascii="Trebuchet MS"/>
                        <w:w w:val="110"/>
                        <w:sz w:val="20"/>
                      </w:rPr>
                      <w:t>root)</w:t>
                    </w:r>
                    <w:r>
                      <w:rPr>
                        <w:rFonts w:ascii="Trebuchet MS"/>
                        <w:spacing w:val="28"/>
                        <w:w w:val="110"/>
                        <w:sz w:val="20"/>
                      </w:rPr>
                      <w:t xml:space="preserve"> </w:t>
                    </w:r>
                    <w:r>
                      <w:rPr>
                        <w:rFonts w:ascii="Trebuchet MS"/>
                        <w:w w:val="110"/>
                        <w:sz w:val="20"/>
                      </w:rPr>
                      <w:t>{</w:t>
                    </w:r>
                    <w:r>
                      <w:rPr>
                        <w:rFonts w:ascii="Trebuchet MS"/>
                        <w:spacing w:val="-63"/>
                        <w:w w:val="110"/>
                        <w:sz w:val="20"/>
                      </w:rPr>
                      <w:t xml:space="preserve"> </w:t>
                    </w:r>
                    <w:r>
                      <w:rPr>
                        <w:rFonts w:ascii="Trebuchet MS"/>
                        <w:color w:val="7F0000"/>
                        <w:w w:val="120"/>
                        <w:sz w:val="20"/>
                      </w:rPr>
                      <w:t>return</w:t>
                    </w:r>
                    <w:r>
                      <w:rPr>
                        <w:rFonts w:ascii="Trebuchet MS"/>
                        <w:color w:val="7F0000"/>
                        <w:spacing w:val="16"/>
                        <w:w w:val="120"/>
                        <w:sz w:val="20"/>
                      </w:rPr>
                      <w:t xml:space="preserve"> </w:t>
                    </w:r>
                    <w:r>
                      <w:rPr>
                        <w:rFonts w:ascii="Trebuchet MS"/>
                        <w:w w:val="120"/>
                        <w:sz w:val="20"/>
                      </w:rPr>
                      <w:t>helper(root)</w:t>
                    </w:r>
                    <w:r>
                      <w:rPr>
                        <w:rFonts w:ascii="Trebuchet MS"/>
                        <w:spacing w:val="16"/>
                        <w:w w:val="120"/>
                        <w:sz w:val="20"/>
                      </w:rPr>
                      <w:t xml:space="preserve"> </w:t>
                    </w:r>
                    <w:r>
                      <w:rPr>
                        <w:rFonts w:ascii="Trebuchet MS"/>
                        <w:w w:val="120"/>
                        <w:sz w:val="20"/>
                      </w:rPr>
                      <w:t>!=</w:t>
                    </w:r>
                    <w:r>
                      <w:rPr>
                        <w:rFonts w:ascii="Trebuchet MS"/>
                        <w:spacing w:val="17"/>
                        <w:w w:val="120"/>
                        <w:sz w:val="20"/>
                      </w:rPr>
                      <w:t xml:space="preserve"> </w:t>
                    </w:r>
                    <w:r>
                      <w:rPr>
                        <w:rFonts w:ascii="Trebuchet MS"/>
                        <w:w w:val="120"/>
                        <w:sz w:val="20"/>
                      </w:rPr>
                      <w:t>-1;</w:t>
                    </w:r>
                  </w:p>
                  <w:p>
                    <w:pPr>
                      <w:spacing w:before="0"/>
                      <w:ind w:left="63" w:right="0" w:firstLine="0"/>
                      <w:jc w:val="left"/>
                      <w:rPr>
                        <w:rFonts w:ascii="Trebuchet MS"/>
                        <w:sz w:val="20"/>
                      </w:rPr>
                    </w:pPr>
                    <w:r>
                      <w:rPr>
                        <w:rFonts w:ascii="Trebuchet MS"/>
                        <w:w w:val="142"/>
                        <w:sz w:val="20"/>
                      </w:rPr>
                      <w:t>}</w:t>
                    </w:r>
                  </w:p>
                  <w:p>
                    <w:pPr>
                      <w:spacing w:before="10" w:line="240" w:lineRule="auto"/>
                      <w:rPr>
                        <w:rFonts w:ascii="Trebuchet MS"/>
                        <w:sz w:val="19"/>
                      </w:rPr>
                    </w:pPr>
                  </w:p>
                  <w:p>
                    <w:pPr>
                      <w:spacing w:before="0" w:line="254" w:lineRule="exact"/>
                      <w:ind w:left="63" w:right="0" w:firstLine="0"/>
                      <w:jc w:val="left"/>
                      <w:rPr>
                        <w:sz w:val="20"/>
                      </w:rPr>
                    </w:pPr>
                    <w:r>
                      <w:rPr>
                        <w:rFonts w:ascii="Trebuchet MS" w:eastAsia="Trebuchet MS"/>
                        <w:color w:val="7F7F7F"/>
                        <w:spacing w:val="13"/>
                        <w:sz w:val="20"/>
                      </w:rPr>
                      <w:t xml:space="preserve">// </w:t>
                    </w:r>
                    <w:r>
                      <w:rPr>
                        <w:color w:val="7F7F7F"/>
                        <w:sz w:val="20"/>
                      </w:rPr>
                      <w:t>辅函数</w:t>
                    </w:r>
                  </w:p>
                  <w:p>
                    <w:pPr>
                      <w:spacing w:before="0" w:line="247" w:lineRule="auto"/>
                      <w:ind w:left="440" w:right="5460" w:hanging="377"/>
                      <w:jc w:val="left"/>
                      <w:rPr>
                        <w:rFonts w:ascii="Trebuchet MS"/>
                        <w:sz w:val="20"/>
                      </w:rPr>
                    </w:pPr>
                    <w:r>
                      <w:rPr>
                        <w:rFonts w:ascii="Trebuchet MS"/>
                        <w:color w:val="7F0000"/>
                        <w:w w:val="115"/>
                        <w:sz w:val="20"/>
                      </w:rPr>
                      <w:t>int</w:t>
                    </w:r>
                    <w:r>
                      <w:rPr>
                        <w:rFonts w:ascii="Trebuchet MS"/>
                        <w:color w:val="7F0000"/>
                        <w:spacing w:val="1"/>
                        <w:w w:val="115"/>
                        <w:sz w:val="20"/>
                      </w:rPr>
                      <w:t xml:space="preserve"> </w:t>
                    </w:r>
                    <w:r>
                      <w:rPr>
                        <w:rFonts w:ascii="Trebuchet MS"/>
                        <w:w w:val="115"/>
                        <w:sz w:val="20"/>
                      </w:rPr>
                      <w:t>helper(TreeNode*</w:t>
                    </w:r>
                    <w:r>
                      <w:rPr>
                        <w:rFonts w:ascii="Trebuchet MS"/>
                        <w:spacing w:val="1"/>
                        <w:w w:val="115"/>
                        <w:sz w:val="20"/>
                      </w:rPr>
                      <w:t xml:space="preserve"> </w:t>
                    </w:r>
                    <w:r>
                      <w:rPr>
                        <w:rFonts w:ascii="Trebuchet MS"/>
                        <w:w w:val="115"/>
                        <w:sz w:val="20"/>
                      </w:rPr>
                      <w:t>root)</w:t>
                    </w:r>
                    <w:r>
                      <w:rPr>
                        <w:rFonts w:ascii="Trebuchet MS"/>
                        <w:spacing w:val="1"/>
                        <w:w w:val="115"/>
                        <w:sz w:val="20"/>
                      </w:rPr>
                      <w:t xml:space="preserve"> </w:t>
                    </w:r>
                    <w:r>
                      <w:rPr>
                        <w:rFonts w:ascii="Trebuchet MS"/>
                        <w:w w:val="115"/>
                        <w:sz w:val="20"/>
                      </w:rPr>
                      <w:t>{</w:t>
                    </w:r>
                    <w:r>
                      <w:rPr>
                        <w:rFonts w:ascii="Trebuchet MS"/>
                        <w:spacing w:val="-67"/>
                        <w:w w:val="115"/>
                        <w:sz w:val="20"/>
                      </w:rPr>
                      <w:t xml:space="preserve"> </w:t>
                    </w:r>
                    <w:r>
                      <w:rPr>
                        <w:rFonts w:ascii="Trebuchet MS"/>
                        <w:color w:val="7F0000"/>
                        <w:w w:val="130"/>
                        <w:sz w:val="20"/>
                      </w:rPr>
                      <w:t>if</w:t>
                    </w:r>
                    <w:r>
                      <w:rPr>
                        <w:rFonts w:ascii="Trebuchet MS"/>
                        <w:color w:val="7F0000"/>
                        <w:spacing w:val="29"/>
                        <w:w w:val="130"/>
                        <w:sz w:val="20"/>
                      </w:rPr>
                      <w:t xml:space="preserve"> </w:t>
                    </w:r>
                    <w:r>
                      <w:rPr>
                        <w:rFonts w:ascii="Trebuchet MS"/>
                        <w:w w:val="125"/>
                        <w:sz w:val="20"/>
                      </w:rPr>
                      <w:t>(!root)</w:t>
                    </w:r>
                    <w:r>
                      <w:rPr>
                        <w:rFonts w:ascii="Trebuchet MS"/>
                        <w:spacing w:val="32"/>
                        <w:w w:val="125"/>
                        <w:sz w:val="20"/>
                      </w:rPr>
                      <w:t xml:space="preserve"> </w:t>
                    </w:r>
                    <w:r>
                      <w:rPr>
                        <w:rFonts w:ascii="Trebuchet MS"/>
                        <w:w w:val="125"/>
                        <w:sz w:val="20"/>
                      </w:rPr>
                      <w:t>{</w:t>
                    </w:r>
                  </w:p>
                  <w:p>
                    <w:pPr>
                      <w:spacing w:before="0"/>
                      <w:ind w:left="816" w:right="0" w:firstLine="0"/>
                      <w:jc w:val="left"/>
                      <w:rPr>
                        <w:rFonts w:ascii="Trebuchet MS"/>
                        <w:sz w:val="20"/>
                      </w:rPr>
                    </w:pPr>
                    <w:r>
                      <w:rPr>
                        <w:rFonts w:ascii="Trebuchet MS"/>
                        <w:color w:val="7F0000"/>
                        <w:w w:val="115"/>
                        <w:sz w:val="20"/>
                      </w:rPr>
                      <w:t>return</w:t>
                    </w:r>
                    <w:r>
                      <w:rPr>
                        <w:rFonts w:ascii="Trebuchet MS"/>
                        <w:color w:val="7F0000"/>
                        <w:spacing w:val="25"/>
                        <w:w w:val="115"/>
                        <w:sz w:val="20"/>
                      </w:rPr>
                      <w:t xml:space="preserve"> </w:t>
                    </w:r>
                    <w:r>
                      <w:rPr>
                        <w:rFonts w:ascii="Trebuchet MS"/>
                        <w:w w:val="115"/>
                        <w:sz w:val="20"/>
                      </w:rPr>
                      <w:t>0;</w:t>
                    </w:r>
                  </w:p>
                  <w:p>
                    <w:pPr>
                      <w:spacing w:before="5"/>
                      <w:ind w:left="440" w:right="0" w:firstLine="0"/>
                      <w:jc w:val="left"/>
                      <w:rPr>
                        <w:rFonts w:ascii="Trebuchet MS"/>
                        <w:sz w:val="20"/>
                      </w:rPr>
                    </w:pPr>
                    <w:r>
                      <w:rPr>
                        <w:rFonts w:ascii="Trebuchet MS"/>
                        <w:w w:val="142"/>
                        <w:sz w:val="20"/>
                      </w:rPr>
                      <w:t>}</w:t>
                    </w:r>
                  </w:p>
                  <w:p>
                    <w:pPr>
                      <w:spacing w:before="6"/>
                      <w:ind w:left="440" w:right="0" w:firstLine="0"/>
                      <w:jc w:val="left"/>
                      <w:rPr>
                        <w:rFonts w:ascii="Trebuchet MS"/>
                        <w:sz w:val="20"/>
                      </w:rPr>
                    </w:pPr>
                    <w:r>
                      <w:rPr>
                        <w:rFonts w:ascii="Trebuchet MS"/>
                        <w:color w:val="7F0000"/>
                        <w:w w:val="115"/>
                        <w:sz w:val="20"/>
                      </w:rPr>
                      <w:t>int</w:t>
                    </w:r>
                    <w:r>
                      <w:rPr>
                        <w:rFonts w:ascii="Trebuchet MS"/>
                        <w:color w:val="7F0000"/>
                        <w:spacing w:val="65"/>
                        <w:w w:val="115"/>
                        <w:sz w:val="20"/>
                      </w:rPr>
                      <w:t xml:space="preserve"> </w:t>
                    </w:r>
                    <w:r>
                      <w:rPr>
                        <w:rFonts w:ascii="Trebuchet MS"/>
                        <w:w w:val="115"/>
                        <w:sz w:val="20"/>
                      </w:rPr>
                      <w:t>left</w:t>
                    </w:r>
                    <w:r>
                      <w:rPr>
                        <w:rFonts w:ascii="Trebuchet MS"/>
                        <w:spacing w:val="65"/>
                        <w:w w:val="115"/>
                        <w:sz w:val="20"/>
                      </w:rPr>
                      <w:t xml:space="preserve"> </w:t>
                    </w:r>
                    <w:r>
                      <w:rPr>
                        <w:rFonts w:ascii="Trebuchet MS"/>
                        <w:w w:val="115"/>
                        <w:sz w:val="20"/>
                      </w:rPr>
                      <w:t>=</w:t>
                    </w:r>
                    <w:r>
                      <w:rPr>
                        <w:rFonts w:ascii="Trebuchet MS"/>
                        <w:spacing w:val="66"/>
                        <w:w w:val="115"/>
                        <w:sz w:val="20"/>
                      </w:rPr>
                      <w:t xml:space="preserve"> </w:t>
                    </w:r>
                    <w:r>
                      <w:rPr>
                        <w:rFonts w:ascii="Trebuchet MS"/>
                        <w:w w:val="115"/>
                        <w:sz w:val="20"/>
                      </w:rPr>
                      <w:t>helper(root-&gt;left),</w:t>
                    </w:r>
                    <w:r>
                      <w:rPr>
                        <w:rFonts w:ascii="Trebuchet MS"/>
                        <w:spacing w:val="65"/>
                        <w:w w:val="115"/>
                        <w:sz w:val="20"/>
                      </w:rPr>
                      <w:t xml:space="preserve"> </w:t>
                    </w:r>
                    <w:r>
                      <w:rPr>
                        <w:rFonts w:ascii="Trebuchet MS"/>
                        <w:w w:val="115"/>
                        <w:sz w:val="20"/>
                      </w:rPr>
                      <w:t>right</w:t>
                    </w:r>
                    <w:r>
                      <w:rPr>
                        <w:rFonts w:ascii="Trebuchet MS"/>
                        <w:spacing w:val="66"/>
                        <w:w w:val="115"/>
                        <w:sz w:val="20"/>
                      </w:rPr>
                      <w:t xml:space="preserve"> </w:t>
                    </w:r>
                    <w:r>
                      <w:rPr>
                        <w:rFonts w:ascii="Trebuchet MS"/>
                        <w:w w:val="115"/>
                        <w:sz w:val="20"/>
                      </w:rPr>
                      <w:t>=</w:t>
                    </w:r>
                    <w:r>
                      <w:rPr>
                        <w:rFonts w:ascii="Trebuchet MS"/>
                        <w:spacing w:val="65"/>
                        <w:w w:val="115"/>
                        <w:sz w:val="20"/>
                      </w:rPr>
                      <w:t xml:space="preserve"> </w:t>
                    </w:r>
                    <w:r>
                      <w:rPr>
                        <w:rFonts w:ascii="Trebuchet MS"/>
                        <w:w w:val="115"/>
                        <w:sz w:val="20"/>
                      </w:rPr>
                      <w:t>helper(root-&gt;right);</w:t>
                    </w:r>
                  </w:p>
                </w:txbxContent>
              </v:textbox>
            </v:shape>
            <w10:wrap type="topAndBottom"/>
          </v:group>
        </w:pict>
      </w:r>
    </w:p>
    <w:p>
      <w:pPr>
        <w:spacing w:after="0"/>
        <w:rPr>
          <w:sz w:val="23"/>
        </w:rPr>
        <w:sectPr>
          <w:headerReference r:id="rId150" w:type="default"/>
          <w:footerReference r:id="rId151" w:type="default"/>
          <w:pgSz w:w="11910" w:h="16840"/>
          <w:pgMar w:top="1200" w:right="1500" w:bottom="700" w:left="340" w:header="923" w:footer="510" w:gutter="0"/>
          <w:pgNumType w:start="117"/>
        </w:sectPr>
      </w:pPr>
    </w:p>
    <w:p>
      <w:pPr>
        <w:pStyle w:val="5"/>
      </w:pPr>
    </w:p>
    <w:p>
      <w:pPr>
        <w:pStyle w:val="5"/>
        <w:ind w:left="1380"/>
      </w:pPr>
      <w:r>
        <w:pict>
          <v:group id="_x0000_s1650" o:spid="_x0000_s1650" o:spt="203" style="height:63pt;width:423.1pt;" coordsize="8462,1260">
            <o:lock v:ext="edit"/>
            <v:shape id="_x0000_s1651" o:spid="_x0000_s1651" style="position:absolute;left:0;top:0;height:1260;width:8462;" filled="f" stroked="t" coordsize="8462,1260" path="m2,239l2,0m2,478l2,239m2,717l2,478m2,956l2,717m2,1196l2,956m2,1259l2,1196m0,1257l64,1257m8459,239l8459,0m8459,478l8459,239m8459,717l8459,478m8459,956l8459,717m8459,1196l8459,956m64,1257l8398,1257m8398,1257l8461,1257m8459,1259l8459,1196e">
              <v:path arrowok="t"/>
              <v:fill on="f" focussize="0,0"/>
              <v:stroke weight="0.199212598425197pt" color="#3B70B7"/>
              <v:imagedata o:title=""/>
              <o:lock v:ext="edit"/>
            </v:shape>
            <v:shape id="_x0000_s1652" o:spid="_x0000_s1652" o:spt="202" type="#_x0000_t202" style="position:absolute;left:440;top:0;height:956;width:5982;" filled="f" stroked="f" coordsize="21600,21600">
              <v:path/>
              <v:fill on="f" focussize="0,0"/>
              <v:stroke on="f" joinstyle="miter"/>
              <v:imagedata o:title=""/>
              <o:lock v:ext="edit"/>
              <v:textbox inset="0mm,0mm,0mm,0mm">
                <w:txbxContent>
                  <w:p>
                    <w:pPr>
                      <w:spacing w:before="0" w:line="211" w:lineRule="exact"/>
                      <w:ind w:left="0" w:right="0" w:firstLine="0"/>
                      <w:jc w:val="left"/>
                      <w:rPr>
                        <w:rFonts w:ascii="Trebuchet MS"/>
                        <w:sz w:val="20"/>
                      </w:rPr>
                    </w:pPr>
                    <w:r>
                      <w:rPr>
                        <w:rFonts w:ascii="Trebuchet MS"/>
                        <w:color w:val="7F0000"/>
                        <w:w w:val="120"/>
                        <w:sz w:val="20"/>
                      </w:rPr>
                      <w:t>if</w:t>
                    </w:r>
                    <w:r>
                      <w:rPr>
                        <w:rFonts w:ascii="Trebuchet MS"/>
                        <w:color w:val="7F0000"/>
                        <w:spacing w:val="29"/>
                        <w:w w:val="120"/>
                        <w:sz w:val="20"/>
                      </w:rPr>
                      <w:t xml:space="preserve"> </w:t>
                    </w:r>
                    <w:r>
                      <w:rPr>
                        <w:rFonts w:ascii="Trebuchet MS"/>
                        <w:w w:val="120"/>
                        <w:sz w:val="20"/>
                      </w:rPr>
                      <w:t>(left</w:t>
                    </w:r>
                    <w:r>
                      <w:rPr>
                        <w:rFonts w:ascii="Trebuchet MS"/>
                        <w:spacing w:val="30"/>
                        <w:w w:val="120"/>
                        <w:sz w:val="20"/>
                      </w:rPr>
                      <w:t xml:space="preserve"> </w:t>
                    </w:r>
                    <w:r>
                      <w:rPr>
                        <w:rFonts w:ascii="Trebuchet MS"/>
                        <w:w w:val="120"/>
                        <w:sz w:val="20"/>
                      </w:rPr>
                      <w:t>==</w:t>
                    </w:r>
                    <w:r>
                      <w:rPr>
                        <w:rFonts w:ascii="Trebuchet MS"/>
                        <w:spacing w:val="30"/>
                        <w:w w:val="120"/>
                        <w:sz w:val="20"/>
                      </w:rPr>
                      <w:t xml:space="preserve"> </w:t>
                    </w:r>
                    <w:r>
                      <w:rPr>
                        <w:rFonts w:ascii="Trebuchet MS"/>
                        <w:w w:val="120"/>
                        <w:sz w:val="20"/>
                      </w:rPr>
                      <w:t>-1</w:t>
                    </w:r>
                    <w:r>
                      <w:rPr>
                        <w:rFonts w:ascii="Trebuchet MS"/>
                        <w:spacing w:val="31"/>
                        <w:w w:val="120"/>
                        <w:sz w:val="20"/>
                      </w:rPr>
                      <w:t xml:space="preserve"> </w:t>
                    </w:r>
                    <w:r>
                      <w:rPr>
                        <w:rFonts w:ascii="Trebuchet MS"/>
                        <w:w w:val="120"/>
                        <w:sz w:val="20"/>
                      </w:rPr>
                      <w:t>||</w:t>
                    </w:r>
                    <w:r>
                      <w:rPr>
                        <w:rFonts w:ascii="Trebuchet MS"/>
                        <w:spacing w:val="30"/>
                        <w:w w:val="120"/>
                        <w:sz w:val="20"/>
                      </w:rPr>
                      <w:t xml:space="preserve"> </w:t>
                    </w:r>
                    <w:r>
                      <w:rPr>
                        <w:rFonts w:ascii="Trebuchet MS"/>
                        <w:w w:val="120"/>
                        <w:sz w:val="20"/>
                      </w:rPr>
                      <w:t>right</w:t>
                    </w:r>
                    <w:r>
                      <w:rPr>
                        <w:rFonts w:ascii="Trebuchet MS"/>
                        <w:spacing w:val="30"/>
                        <w:w w:val="120"/>
                        <w:sz w:val="20"/>
                      </w:rPr>
                      <w:t xml:space="preserve"> </w:t>
                    </w:r>
                    <w:r>
                      <w:rPr>
                        <w:rFonts w:ascii="Trebuchet MS"/>
                        <w:w w:val="120"/>
                        <w:sz w:val="20"/>
                      </w:rPr>
                      <w:t>==</w:t>
                    </w:r>
                    <w:r>
                      <w:rPr>
                        <w:rFonts w:ascii="Trebuchet MS"/>
                        <w:spacing w:val="31"/>
                        <w:w w:val="120"/>
                        <w:sz w:val="20"/>
                      </w:rPr>
                      <w:t xml:space="preserve"> </w:t>
                    </w:r>
                    <w:r>
                      <w:rPr>
                        <w:rFonts w:ascii="Trebuchet MS"/>
                        <w:w w:val="120"/>
                        <w:sz w:val="20"/>
                      </w:rPr>
                      <w:t>-1</w:t>
                    </w:r>
                    <w:r>
                      <w:rPr>
                        <w:rFonts w:ascii="Trebuchet MS"/>
                        <w:spacing w:val="30"/>
                        <w:w w:val="120"/>
                        <w:sz w:val="20"/>
                      </w:rPr>
                      <w:t xml:space="preserve"> </w:t>
                    </w:r>
                    <w:r>
                      <w:rPr>
                        <w:rFonts w:ascii="Trebuchet MS"/>
                        <w:w w:val="120"/>
                        <w:sz w:val="20"/>
                      </w:rPr>
                      <w:t>||</w:t>
                    </w:r>
                    <w:r>
                      <w:rPr>
                        <w:rFonts w:ascii="Trebuchet MS"/>
                        <w:spacing w:val="30"/>
                        <w:w w:val="120"/>
                        <w:sz w:val="20"/>
                      </w:rPr>
                      <w:t xml:space="preserve"> </w:t>
                    </w:r>
                    <w:r>
                      <w:rPr>
                        <w:rFonts w:ascii="Trebuchet MS"/>
                        <w:w w:val="120"/>
                        <w:sz w:val="20"/>
                      </w:rPr>
                      <w:t>abs(left</w:t>
                    </w:r>
                    <w:r>
                      <w:rPr>
                        <w:rFonts w:ascii="Trebuchet MS"/>
                        <w:spacing w:val="31"/>
                        <w:w w:val="120"/>
                        <w:sz w:val="20"/>
                      </w:rPr>
                      <w:t xml:space="preserve"> </w:t>
                    </w:r>
                    <w:r>
                      <w:rPr>
                        <w:rFonts w:ascii="Trebuchet MS"/>
                        <w:w w:val="120"/>
                        <w:sz w:val="20"/>
                      </w:rPr>
                      <w:t>-</w:t>
                    </w:r>
                    <w:r>
                      <w:rPr>
                        <w:rFonts w:ascii="Trebuchet MS"/>
                        <w:spacing w:val="30"/>
                        <w:w w:val="120"/>
                        <w:sz w:val="20"/>
                      </w:rPr>
                      <w:t xml:space="preserve"> </w:t>
                    </w:r>
                    <w:r>
                      <w:rPr>
                        <w:rFonts w:ascii="Trebuchet MS"/>
                        <w:w w:val="120"/>
                        <w:sz w:val="20"/>
                      </w:rPr>
                      <w:t>right)</w:t>
                    </w:r>
                    <w:r>
                      <w:rPr>
                        <w:rFonts w:ascii="Trebuchet MS"/>
                        <w:spacing w:val="30"/>
                        <w:w w:val="120"/>
                        <w:sz w:val="20"/>
                      </w:rPr>
                      <w:t xml:space="preserve"> </w:t>
                    </w:r>
                    <w:r>
                      <w:rPr>
                        <w:rFonts w:ascii="Trebuchet MS"/>
                        <w:w w:val="120"/>
                        <w:sz w:val="20"/>
                      </w:rPr>
                      <w:t>&gt;</w:t>
                    </w:r>
                    <w:r>
                      <w:rPr>
                        <w:rFonts w:ascii="Trebuchet MS"/>
                        <w:spacing w:val="30"/>
                        <w:w w:val="120"/>
                        <w:sz w:val="20"/>
                      </w:rPr>
                      <w:t xml:space="preserve"> </w:t>
                    </w:r>
                    <w:r>
                      <w:rPr>
                        <w:rFonts w:ascii="Trebuchet MS"/>
                        <w:w w:val="120"/>
                        <w:sz w:val="20"/>
                      </w:rPr>
                      <w:t>1)</w:t>
                    </w:r>
                    <w:r>
                      <w:rPr>
                        <w:rFonts w:ascii="Trebuchet MS"/>
                        <w:spacing w:val="30"/>
                        <w:w w:val="120"/>
                        <w:sz w:val="20"/>
                      </w:rPr>
                      <w:t xml:space="preserve"> </w:t>
                    </w:r>
                    <w:r>
                      <w:rPr>
                        <w:rFonts w:ascii="Trebuchet MS"/>
                        <w:w w:val="120"/>
                        <w:sz w:val="20"/>
                      </w:rPr>
                      <w:t>{</w:t>
                    </w:r>
                  </w:p>
                  <w:p>
                    <w:pPr>
                      <w:spacing w:before="7"/>
                      <w:ind w:left="376" w:right="0" w:firstLine="0"/>
                      <w:jc w:val="left"/>
                      <w:rPr>
                        <w:rFonts w:ascii="Trebuchet MS"/>
                        <w:sz w:val="20"/>
                      </w:rPr>
                    </w:pPr>
                    <w:r>
                      <w:rPr>
                        <w:rFonts w:ascii="Trebuchet MS"/>
                        <w:color w:val="7F0000"/>
                        <w:w w:val="120"/>
                        <w:sz w:val="20"/>
                      </w:rPr>
                      <w:t>return</w:t>
                    </w:r>
                    <w:r>
                      <w:rPr>
                        <w:rFonts w:ascii="Trebuchet MS"/>
                        <w:color w:val="7F0000"/>
                        <w:spacing w:val="9"/>
                        <w:w w:val="120"/>
                        <w:sz w:val="20"/>
                      </w:rPr>
                      <w:t xml:space="preserve"> </w:t>
                    </w:r>
                    <w:r>
                      <w:rPr>
                        <w:rFonts w:ascii="Trebuchet MS"/>
                        <w:w w:val="120"/>
                        <w:sz w:val="20"/>
                      </w:rPr>
                      <w:t>-1;</w:t>
                    </w:r>
                  </w:p>
                  <w:p>
                    <w:pPr>
                      <w:spacing w:before="6"/>
                      <w:ind w:left="0" w:right="0" w:firstLine="0"/>
                      <w:jc w:val="left"/>
                      <w:rPr>
                        <w:rFonts w:ascii="Trebuchet MS"/>
                        <w:sz w:val="20"/>
                      </w:rPr>
                    </w:pPr>
                    <w:r>
                      <w:rPr>
                        <w:rFonts w:ascii="Trebuchet MS"/>
                        <w:w w:val="142"/>
                        <w:sz w:val="20"/>
                      </w:rPr>
                      <w:t>}</w:t>
                    </w:r>
                  </w:p>
                  <w:p>
                    <w:pPr>
                      <w:spacing w:before="7"/>
                      <w:ind w:left="0" w:right="0" w:firstLine="0"/>
                      <w:jc w:val="left"/>
                      <w:rPr>
                        <w:rFonts w:ascii="Trebuchet MS"/>
                        <w:sz w:val="20"/>
                      </w:rPr>
                    </w:pPr>
                    <w:r>
                      <w:rPr>
                        <w:rFonts w:ascii="Trebuchet MS"/>
                        <w:color w:val="7F0000"/>
                        <w:w w:val="110"/>
                        <w:sz w:val="20"/>
                      </w:rPr>
                      <w:t>return</w:t>
                    </w:r>
                    <w:r>
                      <w:rPr>
                        <w:rFonts w:ascii="Trebuchet MS"/>
                        <w:color w:val="7F0000"/>
                        <w:spacing w:val="60"/>
                        <w:w w:val="110"/>
                        <w:sz w:val="20"/>
                      </w:rPr>
                      <w:t xml:space="preserve"> </w:t>
                    </w:r>
                    <w:r>
                      <w:rPr>
                        <w:rFonts w:ascii="Trebuchet MS"/>
                        <w:w w:val="110"/>
                        <w:sz w:val="20"/>
                      </w:rPr>
                      <w:t>1</w:t>
                    </w:r>
                    <w:r>
                      <w:rPr>
                        <w:rFonts w:ascii="Trebuchet MS"/>
                        <w:spacing w:val="61"/>
                        <w:w w:val="110"/>
                        <w:sz w:val="20"/>
                      </w:rPr>
                      <w:t xml:space="preserve"> </w:t>
                    </w:r>
                    <w:r>
                      <w:rPr>
                        <w:rFonts w:ascii="Trebuchet MS"/>
                        <w:w w:val="110"/>
                        <w:sz w:val="20"/>
                      </w:rPr>
                      <w:t>+</w:t>
                    </w:r>
                    <w:r>
                      <w:rPr>
                        <w:rFonts w:ascii="Trebuchet MS"/>
                        <w:spacing w:val="61"/>
                        <w:w w:val="110"/>
                        <w:sz w:val="20"/>
                      </w:rPr>
                      <w:t xml:space="preserve"> </w:t>
                    </w:r>
                    <w:r>
                      <w:rPr>
                        <w:rFonts w:ascii="Trebuchet MS"/>
                        <w:w w:val="110"/>
                        <w:sz w:val="20"/>
                      </w:rPr>
                      <w:t>max(left,</w:t>
                    </w:r>
                    <w:r>
                      <w:rPr>
                        <w:rFonts w:ascii="Trebuchet MS"/>
                        <w:spacing w:val="61"/>
                        <w:w w:val="110"/>
                        <w:sz w:val="20"/>
                      </w:rPr>
                      <w:t xml:space="preserve"> </w:t>
                    </w:r>
                    <w:r>
                      <w:rPr>
                        <w:rFonts w:ascii="Trebuchet MS"/>
                        <w:w w:val="110"/>
                        <w:sz w:val="20"/>
                      </w:rPr>
                      <w:t>right);</w:t>
                    </w:r>
                  </w:p>
                </w:txbxContent>
              </v:textbox>
            </v:shape>
            <v:shape id="_x0000_s1653" o:spid="_x0000_s1653" o:spt="202" type="#_x0000_t202" style="position:absolute;left:63;top:956;height:239;width:125;" filled="f" stroked="f" coordsize="21600,21600">
              <v:path/>
              <v:fill on="f" focussize="0,0"/>
              <v:stroke on="f" joinstyle="miter"/>
              <v:imagedata o:title=""/>
              <o:lock v:ext="edit"/>
              <v:textbox inset="0mm,0mm,0mm,0mm">
                <w:txbxContent>
                  <w:p>
                    <w:pPr>
                      <w:spacing w:before="0" w:line="211" w:lineRule="exact"/>
                      <w:ind w:left="0" w:right="0" w:firstLine="0"/>
                      <w:jc w:val="left"/>
                      <w:rPr>
                        <w:rFonts w:ascii="Trebuchet MS"/>
                        <w:sz w:val="20"/>
                      </w:rPr>
                    </w:pPr>
                    <w:r>
                      <w:rPr>
                        <w:rFonts w:ascii="Trebuchet MS"/>
                        <w:w w:val="142"/>
                        <w:sz w:val="20"/>
                      </w:rPr>
                      <w:t>}</w:t>
                    </w:r>
                  </w:p>
                </w:txbxContent>
              </v:textbox>
            </v:shape>
            <w10:wrap type="none"/>
            <w10:anchorlock/>
          </v:group>
        </w:pict>
      </w:r>
    </w:p>
    <w:p>
      <w:pPr>
        <w:pStyle w:val="5"/>
        <w:spacing w:before="4"/>
        <w:rPr>
          <w:sz w:val="23"/>
        </w:rPr>
      </w:pPr>
    </w:p>
    <w:p>
      <w:pPr>
        <w:pStyle w:val="4"/>
        <w:spacing w:before="143"/>
      </w:pPr>
      <w:r>
        <w:fldChar w:fldCharType="begin"/>
      </w:r>
      <w:r>
        <w:instrText xml:space="preserve"> HYPERLINK "https://leetcode.com/problems/diameter-of-binary-tree/" \h </w:instrText>
      </w:r>
      <w:r>
        <w:fldChar w:fldCharType="separate"/>
      </w:r>
      <w:r>
        <w:rPr>
          <w:color w:val="7F0000"/>
        </w:rPr>
        <w:t>543.</w:t>
      </w:r>
      <w:r>
        <w:rPr>
          <w:color w:val="7F0000"/>
          <w:spacing w:val="18"/>
        </w:rPr>
        <w:t xml:space="preserve"> </w:t>
      </w:r>
      <w:r>
        <w:rPr>
          <w:color w:val="7F0000"/>
        </w:rPr>
        <w:t>Diameter</w:t>
      </w:r>
      <w:r>
        <w:rPr>
          <w:color w:val="7F0000"/>
          <w:spacing w:val="-6"/>
        </w:rPr>
        <w:t xml:space="preserve"> </w:t>
      </w:r>
      <w:r>
        <w:rPr>
          <w:color w:val="7F0000"/>
        </w:rPr>
        <w:t>of</w:t>
      </w:r>
      <w:r>
        <w:rPr>
          <w:color w:val="7F0000"/>
          <w:spacing w:val="-6"/>
        </w:rPr>
        <w:t xml:space="preserve"> </w:t>
      </w:r>
      <w:r>
        <w:rPr>
          <w:color w:val="7F0000"/>
        </w:rPr>
        <w:t>Binary</w:t>
      </w:r>
      <w:r>
        <w:rPr>
          <w:color w:val="7F0000"/>
          <w:spacing w:val="-5"/>
        </w:rPr>
        <w:t xml:space="preserve"> </w:t>
      </w:r>
      <w:r>
        <w:rPr>
          <w:color w:val="7F0000"/>
        </w:rPr>
        <w:t>Tree</w:t>
      </w:r>
      <w:r>
        <w:rPr>
          <w:color w:val="7F0000"/>
          <w:spacing w:val="-6"/>
        </w:rPr>
        <w:t xml:space="preserve"> </w:t>
      </w:r>
      <w:r>
        <w:rPr>
          <w:color w:val="7F0000"/>
        </w:rPr>
        <w:t>(Easy)</w:t>
      </w:r>
      <w:r>
        <w:rPr>
          <w:color w:val="7F0000"/>
        </w:rPr>
        <w:fldChar w:fldCharType="end"/>
      </w:r>
    </w:p>
    <w:p>
      <w:pPr>
        <w:spacing w:before="149"/>
        <w:ind w:left="1445" w:right="0" w:firstLine="0"/>
        <w:jc w:val="left"/>
        <w:rPr>
          <w:rFonts w:hint="eastAsia" w:ascii="Microsoft YaHei UI" w:eastAsia="Microsoft YaHei UI"/>
          <w:b/>
          <w:sz w:val="24"/>
        </w:rPr>
      </w:pPr>
      <w:r>
        <w:rPr>
          <w:rFonts w:hint="eastAsia" w:ascii="Microsoft YaHei UI" w:eastAsia="Microsoft YaHei UI"/>
          <w:b/>
          <w:color w:val="3B70B7"/>
          <w:w w:val="95"/>
          <w:sz w:val="24"/>
        </w:rPr>
        <w:t>题目描述</w:t>
      </w:r>
    </w:p>
    <w:p>
      <w:pPr>
        <w:pStyle w:val="5"/>
        <w:spacing w:before="129"/>
        <w:ind w:left="1844"/>
      </w:pPr>
      <w:r>
        <w:rPr>
          <w:w w:val="95"/>
        </w:rPr>
        <w:t>求一个二叉树的最长直径。直径的定义是二叉树上任意两节点之间的无向距离。</w:t>
      </w:r>
    </w:p>
    <w:p>
      <w:pPr>
        <w:pStyle w:val="5"/>
        <w:rPr>
          <w:sz w:val="23"/>
        </w:rPr>
      </w:pPr>
    </w:p>
    <w:p>
      <w:pPr>
        <w:pStyle w:val="4"/>
        <w:rPr>
          <w:rFonts w:hint="eastAsia" w:ascii="Microsoft YaHei UI" w:eastAsia="Microsoft YaHei UI"/>
        </w:rPr>
      </w:pPr>
      <w:r>
        <w:rPr>
          <w:rFonts w:hint="eastAsia" w:ascii="Microsoft YaHei UI" w:eastAsia="Microsoft YaHei UI"/>
          <w:color w:val="3B70B7"/>
          <w:w w:val="95"/>
        </w:rPr>
        <w:t>输入输出样例</w:t>
      </w:r>
    </w:p>
    <w:p>
      <w:pPr>
        <w:pStyle w:val="5"/>
        <w:spacing w:before="129"/>
        <w:ind w:left="1844"/>
      </w:pPr>
      <w:r>
        <w:rPr>
          <w:w w:val="95"/>
        </w:rPr>
        <w:t>输入是一个二叉树，输出一个整数，表示最长直径。</w:t>
      </w:r>
    </w:p>
    <w:p>
      <w:pPr>
        <w:pStyle w:val="5"/>
        <w:spacing w:before="8"/>
        <w:rPr>
          <w:sz w:val="28"/>
        </w:rPr>
      </w:pPr>
      <w:r>
        <w:pict>
          <v:shape id="_x0000_s1654" o:spid="_x0000_s1654" o:spt="202" type="#_x0000_t202" style="position:absolute;left:0pt;margin-left:86.2pt;margin-top:20.4pt;height:89.9pt;width:422.9pt;mso-position-horizontal-relative:page;mso-wrap-distance-bottom:0pt;mso-wrap-distance-top:0pt;z-index:-15563776;mso-width-relative:page;mso-height-relative:page;" filled="f" stroked="t" coordsize="21600,21600">
            <v:path/>
            <v:fill on="f" focussize="0,0"/>
            <v:stroke weight="0.199212598425197pt" color="#3B70B7"/>
            <v:imagedata o:title=""/>
            <o:lock v:ext="edit"/>
            <v:textbox inset="0mm,0mm,0mm,0mm">
              <w:txbxContent>
                <w:p>
                  <w:pPr>
                    <w:pStyle w:val="5"/>
                    <w:spacing w:before="39"/>
                    <w:ind w:right="7764"/>
                    <w:jc w:val="right"/>
                    <w:rPr>
                      <w:rFonts w:ascii="Trebuchet MS"/>
                    </w:rPr>
                  </w:pPr>
                  <w:r>
                    <w:rPr>
                      <w:rFonts w:ascii="Trebuchet MS"/>
                      <w:w w:val="115"/>
                    </w:rPr>
                    <w:t>Input:</w:t>
                  </w:r>
                </w:p>
                <w:p>
                  <w:pPr>
                    <w:pStyle w:val="5"/>
                    <w:spacing w:before="7"/>
                    <w:ind w:right="7722"/>
                    <w:jc w:val="right"/>
                    <w:rPr>
                      <w:rFonts w:ascii="Trebuchet MS"/>
                    </w:rPr>
                  </w:pPr>
                  <w:r>
                    <w:rPr>
                      <w:rFonts w:ascii="Trebuchet MS"/>
                      <w:w w:val="99"/>
                    </w:rPr>
                    <w:t>1</w:t>
                  </w:r>
                </w:p>
                <w:p>
                  <w:pPr>
                    <w:pStyle w:val="5"/>
                    <w:spacing w:before="7"/>
                    <w:ind w:left="530"/>
                    <w:rPr>
                      <w:rFonts w:ascii="Trebuchet MS"/>
                    </w:rPr>
                  </w:pPr>
                  <w:r>
                    <w:rPr>
                      <w:rFonts w:ascii="Trebuchet MS"/>
                      <w:w w:val="120"/>
                    </w:rPr>
                    <w:t>/</w:t>
                  </w:r>
                  <w:r>
                    <w:rPr>
                      <w:rFonts w:ascii="Trebuchet MS"/>
                      <w:spacing w:val="26"/>
                      <w:w w:val="120"/>
                    </w:rPr>
                    <w:t xml:space="preserve"> </w:t>
                  </w:r>
                  <w:r>
                    <w:rPr>
                      <w:rFonts w:ascii="Trebuchet MS"/>
                      <w:w w:val="130"/>
                    </w:rPr>
                    <w:t>\</w:t>
                  </w:r>
                </w:p>
                <w:p>
                  <w:pPr>
                    <w:pStyle w:val="5"/>
                    <w:tabs>
                      <w:tab w:val="left" w:pos="812"/>
                    </w:tabs>
                    <w:spacing w:before="7"/>
                    <w:ind w:left="436"/>
                    <w:rPr>
                      <w:rFonts w:ascii="Trebuchet MS"/>
                    </w:rPr>
                  </w:pPr>
                  <w:r>
                    <w:rPr>
                      <w:rFonts w:ascii="Trebuchet MS"/>
                    </w:rPr>
                    <w:t>2</w:t>
                  </w:r>
                  <w:r>
                    <w:rPr>
                      <w:rFonts w:ascii="Trebuchet MS"/>
                    </w:rPr>
                    <w:tab/>
                  </w:r>
                  <w:r>
                    <w:rPr>
                      <w:rFonts w:ascii="Trebuchet MS"/>
                    </w:rPr>
                    <w:t>3</w:t>
                  </w:r>
                </w:p>
                <w:p>
                  <w:pPr>
                    <w:pStyle w:val="5"/>
                    <w:spacing w:before="7"/>
                    <w:ind w:left="342"/>
                    <w:rPr>
                      <w:rFonts w:ascii="Trebuchet MS"/>
                    </w:rPr>
                  </w:pPr>
                  <w:r>
                    <w:rPr>
                      <w:rFonts w:ascii="Trebuchet MS"/>
                      <w:w w:val="120"/>
                    </w:rPr>
                    <w:t>/</w:t>
                  </w:r>
                  <w:r>
                    <w:rPr>
                      <w:rFonts w:ascii="Trebuchet MS"/>
                      <w:spacing w:val="26"/>
                      <w:w w:val="120"/>
                    </w:rPr>
                    <w:t xml:space="preserve"> </w:t>
                  </w:r>
                  <w:r>
                    <w:rPr>
                      <w:rFonts w:ascii="Trebuchet MS"/>
                      <w:w w:val="130"/>
                    </w:rPr>
                    <w:t>\</w:t>
                  </w:r>
                </w:p>
                <w:p>
                  <w:pPr>
                    <w:pStyle w:val="5"/>
                    <w:tabs>
                      <w:tab w:val="left" w:pos="376"/>
                    </w:tabs>
                    <w:spacing w:before="6"/>
                    <w:ind w:right="7474"/>
                    <w:jc w:val="center"/>
                    <w:rPr>
                      <w:rFonts w:ascii="Trebuchet MS"/>
                    </w:rPr>
                  </w:pPr>
                  <w:r>
                    <w:rPr>
                      <w:rFonts w:ascii="Trebuchet MS"/>
                    </w:rPr>
                    <w:t>4</w:t>
                  </w:r>
                  <w:r>
                    <w:rPr>
                      <w:rFonts w:ascii="Trebuchet MS"/>
                    </w:rPr>
                    <w:tab/>
                  </w:r>
                  <w:r>
                    <w:rPr>
                      <w:rFonts w:ascii="Trebuchet MS"/>
                    </w:rPr>
                    <w:t>5</w:t>
                  </w:r>
                </w:p>
                <w:p>
                  <w:pPr>
                    <w:pStyle w:val="5"/>
                    <w:spacing w:before="7"/>
                    <w:ind w:right="7390"/>
                    <w:jc w:val="center"/>
                    <w:rPr>
                      <w:rFonts w:ascii="Trebuchet MS"/>
                    </w:rPr>
                  </w:pPr>
                  <w:r>
                    <w:rPr>
                      <w:rFonts w:ascii="Trebuchet MS"/>
                    </w:rPr>
                    <w:t>Output:</w:t>
                  </w:r>
                  <w:r>
                    <w:rPr>
                      <w:rFonts w:ascii="Trebuchet MS"/>
                      <w:spacing w:val="64"/>
                    </w:rPr>
                    <w:t xml:space="preserve"> </w:t>
                  </w:r>
                  <w:r>
                    <w:rPr>
                      <w:rFonts w:ascii="Trebuchet MS"/>
                    </w:rPr>
                    <w:t>3</w:t>
                  </w:r>
                </w:p>
              </w:txbxContent>
            </v:textbox>
            <w10:wrap type="topAndBottom"/>
          </v:shape>
        </w:pict>
      </w:r>
    </w:p>
    <w:p>
      <w:pPr>
        <w:pStyle w:val="5"/>
        <w:spacing w:before="149"/>
        <w:ind w:left="1445"/>
      </w:pPr>
      <w:r>
        <w:rPr>
          <w:spacing w:val="1"/>
          <w:w w:val="95"/>
        </w:rPr>
        <w:t xml:space="preserve">在这个样例中，最长直径是 </w:t>
      </w:r>
      <w:r>
        <w:rPr>
          <w:rFonts w:ascii="Times New Roman" w:eastAsia="Times New Roman"/>
          <w:w w:val="95"/>
        </w:rPr>
        <w:t>[4,2,1,3]</w:t>
      </w:r>
      <w:r>
        <w:rPr>
          <w:rFonts w:ascii="Times New Roman" w:eastAsia="Times New Roman"/>
          <w:spacing w:val="63"/>
        </w:rPr>
        <w:t xml:space="preserve"> </w:t>
      </w:r>
      <w:r>
        <w:rPr>
          <w:spacing w:val="9"/>
          <w:w w:val="95"/>
        </w:rPr>
        <w:t xml:space="preserve">和 </w:t>
      </w:r>
      <w:r>
        <w:rPr>
          <w:rFonts w:ascii="Times New Roman" w:eastAsia="Times New Roman"/>
          <w:w w:val="95"/>
        </w:rPr>
        <w:t>[5,2,1,3]</w:t>
      </w:r>
      <w:r>
        <w:rPr>
          <w:w w:val="95"/>
        </w:rPr>
        <w:t>。</w:t>
      </w:r>
    </w:p>
    <w:p>
      <w:pPr>
        <w:pStyle w:val="5"/>
        <w:rPr>
          <w:sz w:val="23"/>
        </w:rPr>
      </w:pPr>
    </w:p>
    <w:p>
      <w:pPr>
        <w:pStyle w:val="4"/>
        <w:rPr>
          <w:rFonts w:hint="eastAsia" w:ascii="Microsoft YaHei UI" w:eastAsia="Microsoft YaHei UI"/>
        </w:rPr>
      </w:pPr>
      <w:r>
        <w:rPr>
          <w:rFonts w:hint="eastAsia" w:ascii="Microsoft YaHei UI" w:eastAsia="Microsoft YaHei UI"/>
          <w:color w:val="3B70B7"/>
          <w:w w:val="95"/>
        </w:rPr>
        <w:t>题解</w:t>
      </w:r>
    </w:p>
    <w:p>
      <w:pPr>
        <w:pStyle w:val="5"/>
        <w:spacing w:before="129" w:line="302" w:lineRule="auto"/>
        <w:ind w:left="1445" w:right="283" w:firstLine="398"/>
        <w:jc w:val="both"/>
      </w:pPr>
      <w:r>
        <w:rPr>
          <w:w w:val="95"/>
        </w:rPr>
        <w:t>同样的，我们可以利用递归来处理树。解题时要注意，在我们处理某个子树时，我们更新的</w:t>
      </w:r>
      <w:r>
        <w:rPr>
          <w:spacing w:val="60"/>
          <w:w w:val="95"/>
        </w:rPr>
        <w:t xml:space="preserve"> </w:t>
      </w:r>
      <w:r>
        <w:rPr>
          <w:w w:val="95"/>
        </w:rPr>
        <w:t>最长直径值和递归返回的值是不同的。这是因为待更新的最长直径值是经过该子树根节点的最长</w:t>
      </w:r>
      <w:r>
        <w:rPr>
          <w:spacing w:val="68"/>
          <w:w w:val="95"/>
        </w:rPr>
        <w:t xml:space="preserve"> </w:t>
      </w:r>
      <w:r>
        <w:rPr>
          <w:spacing w:val="-4"/>
          <w:w w:val="99"/>
        </w:rPr>
        <w:t>直径</w:t>
      </w:r>
      <w:r>
        <w:rPr>
          <w:w w:val="99"/>
        </w:rPr>
        <w:t>（即两侧长度</w:t>
      </w:r>
      <w:r>
        <w:rPr>
          <w:spacing w:val="-102"/>
          <w:w w:val="99"/>
        </w:rPr>
        <w:t>）</w:t>
      </w:r>
      <w:r>
        <w:rPr>
          <w:spacing w:val="-4"/>
          <w:w w:val="99"/>
        </w:rPr>
        <w:t>；而函数返回值是以该子树根节点为端点的最长直径值</w:t>
      </w:r>
      <w:r>
        <w:rPr>
          <w:w w:val="99"/>
        </w:rPr>
        <w:t>（即一侧长度</w:t>
      </w:r>
      <w:r>
        <w:rPr>
          <w:spacing w:val="-102"/>
          <w:w w:val="99"/>
        </w:rPr>
        <w:t>）</w:t>
      </w:r>
      <w:r>
        <w:rPr>
          <w:spacing w:val="-8"/>
          <w:w w:val="99"/>
        </w:rPr>
        <w:t>，使用</w:t>
      </w:r>
      <w:r>
        <w:t>这样的返回值才可以通过递归更新父节点的最长直径值</w:t>
      </w:r>
      <w:r>
        <w:rPr>
          <w:spacing w:val="-100"/>
        </w:rPr>
        <w:t>）</w:t>
      </w:r>
      <w:r>
        <w:t>。</w:t>
      </w:r>
    </w:p>
    <w:p>
      <w:pPr>
        <w:pStyle w:val="5"/>
        <w:spacing w:before="6"/>
        <w:rPr>
          <w:sz w:val="23"/>
        </w:rPr>
      </w:pPr>
      <w:r>
        <w:pict>
          <v:shape id="_x0000_s1655" o:spid="_x0000_s1655" o:spt="202" type="#_x0000_t202" style="position:absolute;left:0pt;margin-left:86.2pt;margin-top:17.05pt;height:197.5pt;width:422.9pt;mso-position-horizontal-relative:page;mso-wrap-distance-bottom:0pt;mso-wrap-distance-top:0pt;z-index:-15562752;mso-width-relative:page;mso-height-relative:page;" filled="f" stroked="t" coordsize="21600,21600">
            <v:path/>
            <v:fill on="f" focussize="0,0"/>
            <v:stroke weight="0.199212598425197pt" color="#3B70B7"/>
            <v:imagedata o:title=""/>
            <o:lock v:ext="edit"/>
            <v:textbox inset="0mm,0mm,0mm,0mm">
              <w:txbxContent>
                <w:p>
                  <w:pPr>
                    <w:pStyle w:val="5"/>
                    <w:spacing w:before="27" w:line="254" w:lineRule="exact"/>
                    <w:ind w:left="59"/>
                  </w:pPr>
                  <w:r>
                    <w:rPr>
                      <w:rFonts w:ascii="Trebuchet MS" w:eastAsia="Trebuchet MS"/>
                      <w:color w:val="7F7F7F"/>
                      <w:spacing w:val="13"/>
                    </w:rPr>
                    <w:t xml:space="preserve">// </w:t>
                  </w:r>
                  <w:r>
                    <w:rPr>
                      <w:color w:val="7F7F7F"/>
                    </w:rPr>
                    <w:t>主函数</w:t>
                  </w:r>
                </w:p>
                <w:p>
                  <w:pPr>
                    <w:pStyle w:val="5"/>
                    <w:spacing w:line="247" w:lineRule="auto"/>
                    <w:ind w:left="436" w:right="3994" w:hanging="377"/>
                    <w:rPr>
                      <w:rFonts w:ascii="Trebuchet MS"/>
                    </w:rPr>
                  </w:pPr>
                  <w:r>
                    <w:rPr>
                      <w:rFonts w:ascii="Trebuchet MS"/>
                      <w:color w:val="7F0000"/>
                      <w:w w:val="110"/>
                    </w:rPr>
                    <w:t>int</w:t>
                  </w:r>
                  <w:r>
                    <w:rPr>
                      <w:rFonts w:ascii="Trebuchet MS"/>
                      <w:color w:val="7F0000"/>
                      <w:spacing w:val="9"/>
                      <w:w w:val="110"/>
                    </w:rPr>
                    <w:t xml:space="preserve"> </w:t>
                  </w:r>
                  <w:r>
                    <w:rPr>
                      <w:rFonts w:ascii="Trebuchet MS"/>
                      <w:w w:val="110"/>
                    </w:rPr>
                    <w:t>diameterOfBinaryTree(TreeNode*</w:t>
                  </w:r>
                  <w:r>
                    <w:rPr>
                      <w:rFonts w:ascii="Trebuchet MS"/>
                      <w:spacing w:val="10"/>
                      <w:w w:val="110"/>
                    </w:rPr>
                    <w:t xml:space="preserve"> </w:t>
                  </w:r>
                  <w:r>
                    <w:rPr>
                      <w:rFonts w:ascii="Trebuchet MS"/>
                      <w:w w:val="110"/>
                    </w:rPr>
                    <w:t>root)</w:t>
                  </w:r>
                  <w:r>
                    <w:rPr>
                      <w:rFonts w:ascii="Trebuchet MS"/>
                      <w:spacing w:val="10"/>
                      <w:w w:val="110"/>
                    </w:rPr>
                    <w:t xml:space="preserve"> </w:t>
                  </w:r>
                  <w:r>
                    <w:rPr>
                      <w:rFonts w:ascii="Trebuchet MS"/>
                      <w:w w:val="110"/>
                    </w:rPr>
                    <w:t>{</w:t>
                  </w:r>
                  <w:r>
                    <w:rPr>
                      <w:rFonts w:ascii="Trebuchet MS"/>
                      <w:spacing w:val="-63"/>
                      <w:w w:val="110"/>
                    </w:rPr>
                    <w:t xml:space="preserve"> </w:t>
                  </w:r>
                  <w:r>
                    <w:rPr>
                      <w:rFonts w:ascii="Trebuchet MS"/>
                      <w:color w:val="7F0000"/>
                      <w:w w:val="115"/>
                    </w:rPr>
                    <w:t>int</w:t>
                  </w:r>
                  <w:r>
                    <w:rPr>
                      <w:rFonts w:ascii="Trebuchet MS"/>
                      <w:color w:val="7F0000"/>
                      <w:spacing w:val="31"/>
                      <w:w w:val="115"/>
                    </w:rPr>
                    <w:t xml:space="preserve"> </w:t>
                  </w:r>
                  <w:r>
                    <w:rPr>
                      <w:rFonts w:ascii="Trebuchet MS"/>
                      <w:w w:val="115"/>
                    </w:rPr>
                    <w:t>diameter</w:t>
                  </w:r>
                  <w:r>
                    <w:rPr>
                      <w:rFonts w:ascii="Trebuchet MS"/>
                      <w:spacing w:val="32"/>
                      <w:w w:val="115"/>
                    </w:rPr>
                    <w:t xml:space="preserve"> </w:t>
                  </w:r>
                  <w:r>
                    <w:rPr>
                      <w:rFonts w:ascii="Trebuchet MS"/>
                      <w:w w:val="115"/>
                    </w:rPr>
                    <w:t>=</w:t>
                  </w:r>
                  <w:r>
                    <w:rPr>
                      <w:rFonts w:ascii="Trebuchet MS"/>
                      <w:spacing w:val="32"/>
                      <w:w w:val="115"/>
                    </w:rPr>
                    <w:t xml:space="preserve"> </w:t>
                  </w:r>
                  <w:r>
                    <w:rPr>
                      <w:rFonts w:ascii="Trebuchet MS"/>
                      <w:w w:val="115"/>
                    </w:rPr>
                    <w:t>0;</w:t>
                  </w:r>
                </w:p>
                <w:p>
                  <w:pPr>
                    <w:pStyle w:val="5"/>
                    <w:spacing w:line="247" w:lineRule="auto"/>
                    <w:ind w:left="436" w:right="5334"/>
                    <w:rPr>
                      <w:rFonts w:ascii="Trebuchet MS"/>
                    </w:rPr>
                  </w:pPr>
                  <w:r>
                    <w:rPr>
                      <w:rFonts w:ascii="Trebuchet MS"/>
                      <w:w w:val="110"/>
                    </w:rPr>
                    <w:t>helper(root,</w:t>
                  </w:r>
                  <w:r>
                    <w:rPr>
                      <w:rFonts w:ascii="Trebuchet MS"/>
                      <w:spacing w:val="1"/>
                      <w:w w:val="110"/>
                    </w:rPr>
                    <w:t xml:space="preserve"> </w:t>
                  </w:r>
                  <w:r>
                    <w:rPr>
                      <w:rFonts w:ascii="Trebuchet MS"/>
                      <w:w w:val="110"/>
                    </w:rPr>
                    <w:t>diameter);</w:t>
                  </w:r>
                  <w:r>
                    <w:rPr>
                      <w:rFonts w:ascii="Trebuchet MS"/>
                      <w:spacing w:val="-64"/>
                      <w:w w:val="110"/>
                    </w:rPr>
                    <w:t xml:space="preserve"> </w:t>
                  </w:r>
                  <w:r>
                    <w:rPr>
                      <w:rFonts w:ascii="Trebuchet MS"/>
                      <w:color w:val="7F0000"/>
                      <w:w w:val="110"/>
                    </w:rPr>
                    <w:t>return</w:t>
                  </w:r>
                  <w:r>
                    <w:rPr>
                      <w:rFonts w:ascii="Trebuchet MS"/>
                      <w:color w:val="7F0000"/>
                      <w:spacing w:val="34"/>
                      <w:w w:val="110"/>
                    </w:rPr>
                    <w:t xml:space="preserve"> </w:t>
                  </w:r>
                  <w:r>
                    <w:rPr>
                      <w:rFonts w:ascii="Trebuchet MS"/>
                      <w:w w:val="110"/>
                    </w:rPr>
                    <w:t>diameter;</w:t>
                  </w:r>
                </w:p>
                <w:p>
                  <w:pPr>
                    <w:pStyle w:val="5"/>
                    <w:ind w:left="59"/>
                    <w:rPr>
                      <w:rFonts w:ascii="Trebuchet MS"/>
                    </w:rPr>
                  </w:pPr>
                  <w:r>
                    <w:rPr>
                      <w:rFonts w:ascii="Trebuchet MS"/>
                      <w:w w:val="142"/>
                    </w:rPr>
                    <w:t>}</w:t>
                  </w:r>
                </w:p>
                <w:p>
                  <w:pPr>
                    <w:pStyle w:val="5"/>
                    <w:spacing w:before="10"/>
                    <w:rPr>
                      <w:rFonts w:ascii="Trebuchet MS"/>
                      <w:sz w:val="19"/>
                    </w:rPr>
                  </w:pPr>
                </w:p>
                <w:p>
                  <w:pPr>
                    <w:pStyle w:val="5"/>
                    <w:spacing w:line="254" w:lineRule="exact"/>
                    <w:ind w:left="59"/>
                  </w:pPr>
                  <w:r>
                    <w:rPr>
                      <w:rFonts w:ascii="Trebuchet MS" w:eastAsia="Trebuchet MS"/>
                      <w:color w:val="7F7F7F"/>
                      <w:spacing w:val="13"/>
                    </w:rPr>
                    <w:t xml:space="preserve">// </w:t>
                  </w:r>
                  <w:r>
                    <w:rPr>
                      <w:color w:val="7F7F7F"/>
                    </w:rPr>
                    <w:t>辅函数</w:t>
                  </w:r>
                </w:p>
                <w:p>
                  <w:pPr>
                    <w:pStyle w:val="5"/>
                    <w:spacing w:line="247" w:lineRule="auto"/>
                    <w:ind w:left="436" w:right="3883" w:hanging="377"/>
                    <w:rPr>
                      <w:rFonts w:ascii="Trebuchet MS"/>
                    </w:rPr>
                  </w:pPr>
                  <w:r>
                    <w:rPr>
                      <w:rFonts w:ascii="Trebuchet MS"/>
                      <w:color w:val="7F0000"/>
                      <w:w w:val="110"/>
                    </w:rPr>
                    <w:t>int</w:t>
                  </w:r>
                  <w:r>
                    <w:rPr>
                      <w:rFonts w:ascii="Trebuchet MS"/>
                      <w:color w:val="7F0000"/>
                      <w:spacing w:val="19"/>
                      <w:w w:val="110"/>
                    </w:rPr>
                    <w:t xml:space="preserve"> </w:t>
                  </w:r>
                  <w:r>
                    <w:rPr>
                      <w:rFonts w:ascii="Trebuchet MS"/>
                      <w:w w:val="110"/>
                    </w:rPr>
                    <w:t>helper(TreeNode*</w:t>
                  </w:r>
                  <w:r>
                    <w:rPr>
                      <w:rFonts w:ascii="Trebuchet MS"/>
                      <w:spacing w:val="19"/>
                      <w:w w:val="110"/>
                    </w:rPr>
                    <w:t xml:space="preserve"> </w:t>
                  </w:r>
                  <w:r>
                    <w:rPr>
                      <w:rFonts w:ascii="Trebuchet MS"/>
                      <w:w w:val="110"/>
                    </w:rPr>
                    <w:t>node,</w:t>
                  </w:r>
                  <w:r>
                    <w:rPr>
                      <w:rFonts w:ascii="Trebuchet MS"/>
                      <w:spacing w:val="20"/>
                      <w:w w:val="110"/>
                    </w:rPr>
                    <w:t xml:space="preserve"> </w:t>
                  </w:r>
                  <w:r>
                    <w:rPr>
                      <w:rFonts w:ascii="Trebuchet MS"/>
                      <w:color w:val="7F0000"/>
                      <w:w w:val="110"/>
                    </w:rPr>
                    <w:t>int</w:t>
                  </w:r>
                  <w:r>
                    <w:rPr>
                      <w:rFonts w:ascii="Trebuchet MS"/>
                      <w:w w:val="110"/>
                    </w:rPr>
                    <w:t>&amp;</w:t>
                  </w:r>
                  <w:r>
                    <w:rPr>
                      <w:rFonts w:ascii="Trebuchet MS"/>
                      <w:spacing w:val="19"/>
                      <w:w w:val="110"/>
                    </w:rPr>
                    <w:t xml:space="preserve"> </w:t>
                  </w:r>
                  <w:r>
                    <w:rPr>
                      <w:rFonts w:ascii="Trebuchet MS"/>
                      <w:w w:val="110"/>
                    </w:rPr>
                    <w:t>diameter)</w:t>
                  </w:r>
                  <w:r>
                    <w:rPr>
                      <w:rFonts w:ascii="Trebuchet MS"/>
                      <w:spacing w:val="19"/>
                      <w:w w:val="110"/>
                    </w:rPr>
                    <w:t xml:space="preserve"> </w:t>
                  </w:r>
                  <w:r>
                    <w:rPr>
                      <w:rFonts w:ascii="Trebuchet MS"/>
                      <w:w w:val="110"/>
                    </w:rPr>
                    <w:t>{</w:t>
                  </w:r>
                  <w:r>
                    <w:rPr>
                      <w:rFonts w:ascii="Trebuchet MS"/>
                      <w:spacing w:val="-63"/>
                      <w:w w:val="110"/>
                    </w:rPr>
                    <w:t xml:space="preserve"> </w:t>
                  </w:r>
                  <w:r>
                    <w:rPr>
                      <w:rFonts w:ascii="Trebuchet MS"/>
                      <w:color w:val="7F0000"/>
                      <w:w w:val="130"/>
                    </w:rPr>
                    <w:t>if</w:t>
                  </w:r>
                  <w:r>
                    <w:rPr>
                      <w:rFonts w:ascii="Trebuchet MS"/>
                      <w:color w:val="7F0000"/>
                      <w:spacing w:val="26"/>
                      <w:w w:val="130"/>
                    </w:rPr>
                    <w:t xml:space="preserve"> </w:t>
                  </w:r>
                  <w:r>
                    <w:rPr>
                      <w:rFonts w:ascii="Trebuchet MS"/>
                      <w:w w:val="115"/>
                    </w:rPr>
                    <w:t>(!node)</w:t>
                  </w:r>
                  <w:r>
                    <w:rPr>
                      <w:rFonts w:ascii="Trebuchet MS"/>
                      <w:spacing w:val="36"/>
                      <w:w w:val="115"/>
                    </w:rPr>
                    <w:t xml:space="preserve"> </w:t>
                  </w:r>
                  <w:r>
                    <w:rPr>
                      <w:rFonts w:ascii="Trebuchet MS"/>
                      <w:w w:val="130"/>
                    </w:rPr>
                    <w:t>{</w:t>
                  </w:r>
                </w:p>
                <w:p>
                  <w:pPr>
                    <w:pStyle w:val="5"/>
                    <w:ind w:left="812"/>
                    <w:rPr>
                      <w:rFonts w:ascii="Trebuchet MS"/>
                    </w:rPr>
                  </w:pPr>
                  <w:r>
                    <w:rPr>
                      <w:rFonts w:ascii="Trebuchet MS"/>
                      <w:color w:val="7F0000"/>
                      <w:w w:val="115"/>
                    </w:rPr>
                    <w:t>return</w:t>
                  </w:r>
                  <w:r>
                    <w:rPr>
                      <w:rFonts w:ascii="Trebuchet MS"/>
                      <w:color w:val="7F0000"/>
                      <w:spacing w:val="25"/>
                      <w:w w:val="115"/>
                    </w:rPr>
                    <w:t xml:space="preserve"> </w:t>
                  </w:r>
                  <w:r>
                    <w:rPr>
                      <w:rFonts w:ascii="Trebuchet MS"/>
                      <w:w w:val="115"/>
                    </w:rPr>
                    <w:t>0;</w:t>
                  </w:r>
                </w:p>
                <w:p>
                  <w:pPr>
                    <w:pStyle w:val="5"/>
                    <w:spacing w:before="4"/>
                    <w:ind w:left="436"/>
                    <w:rPr>
                      <w:rFonts w:ascii="Trebuchet MS"/>
                    </w:rPr>
                  </w:pPr>
                  <w:r>
                    <w:rPr>
                      <w:rFonts w:ascii="Trebuchet MS"/>
                      <w:w w:val="142"/>
                    </w:rPr>
                    <w:t>}</w:t>
                  </w:r>
                </w:p>
                <w:p>
                  <w:pPr>
                    <w:pStyle w:val="5"/>
                    <w:spacing w:before="7" w:line="247" w:lineRule="auto"/>
                    <w:ind w:left="436" w:right="477"/>
                    <w:rPr>
                      <w:rFonts w:ascii="Trebuchet MS"/>
                    </w:rPr>
                  </w:pPr>
                  <w:r>
                    <w:rPr>
                      <w:rFonts w:ascii="Trebuchet MS"/>
                      <w:color w:val="7F0000"/>
                      <w:w w:val="115"/>
                    </w:rPr>
                    <w:t>int</w:t>
                  </w:r>
                  <w:r>
                    <w:rPr>
                      <w:rFonts w:ascii="Trebuchet MS"/>
                      <w:color w:val="7F0000"/>
                      <w:spacing w:val="15"/>
                      <w:w w:val="115"/>
                    </w:rPr>
                    <w:t xml:space="preserve"> </w:t>
                  </w:r>
                  <w:r>
                    <w:rPr>
                      <w:rFonts w:ascii="Trebuchet MS"/>
                      <w:w w:val="145"/>
                    </w:rPr>
                    <w:t>l</w:t>
                  </w:r>
                  <w:r>
                    <w:rPr>
                      <w:rFonts w:ascii="Trebuchet MS"/>
                      <w:spacing w:val="-3"/>
                      <w:w w:val="145"/>
                    </w:rPr>
                    <w:t xml:space="preserve"> </w:t>
                  </w:r>
                  <w:r>
                    <w:rPr>
                      <w:rFonts w:ascii="Trebuchet MS"/>
                      <w:w w:val="115"/>
                    </w:rPr>
                    <w:t>=</w:t>
                  </w:r>
                  <w:r>
                    <w:rPr>
                      <w:rFonts w:ascii="Trebuchet MS"/>
                      <w:spacing w:val="15"/>
                      <w:w w:val="115"/>
                    </w:rPr>
                    <w:t xml:space="preserve"> </w:t>
                  </w:r>
                  <w:r>
                    <w:rPr>
                      <w:rFonts w:ascii="Trebuchet MS"/>
                      <w:w w:val="115"/>
                    </w:rPr>
                    <w:t>helper(node-&gt;left,</w:t>
                  </w:r>
                  <w:r>
                    <w:rPr>
                      <w:rFonts w:ascii="Trebuchet MS"/>
                      <w:spacing w:val="16"/>
                      <w:w w:val="115"/>
                    </w:rPr>
                    <w:t xml:space="preserve"> </w:t>
                  </w:r>
                  <w:r>
                    <w:rPr>
                      <w:rFonts w:ascii="Trebuchet MS"/>
                      <w:w w:val="115"/>
                    </w:rPr>
                    <w:t>diameter),</w:t>
                  </w:r>
                  <w:r>
                    <w:rPr>
                      <w:rFonts w:ascii="Trebuchet MS"/>
                      <w:spacing w:val="15"/>
                      <w:w w:val="115"/>
                    </w:rPr>
                    <w:t xml:space="preserve"> </w:t>
                  </w:r>
                  <w:r>
                    <w:rPr>
                      <w:rFonts w:ascii="Trebuchet MS"/>
                      <w:w w:val="115"/>
                    </w:rPr>
                    <w:t>r</w:t>
                  </w:r>
                  <w:r>
                    <w:rPr>
                      <w:rFonts w:ascii="Trebuchet MS"/>
                      <w:spacing w:val="15"/>
                      <w:w w:val="115"/>
                    </w:rPr>
                    <w:t xml:space="preserve"> </w:t>
                  </w:r>
                  <w:r>
                    <w:rPr>
                      <w:rFonts w:ascii="Trebuchet MS"/>
                      <w:w w:val="115"/>
                    </w:rPr>
                    <w:t>=</w:t>
                  </w:r>
                  <w:r>
                    <w:rPr>
                      <w:rFonts w:ascii="Trebuchet MS"/>
                      <w:spacing w:val="16"/>
                      <w:w w:val="115"/>
                    </w:rPr>
                    <w:t xml:space="preserve"> </w:t>
                  </w:r>
                  <w:r>
                    <w:rPr>
                      <w:rFonts w:ascii="Trebuchet MS"/>
                      <w:w w:val="115"/>
                    </w:rPr>
                    <w:t>helper(node-&gt;right,</w:t>
                  </w:r>
                  <w:r>
                    <w:rPr>
                      <w:rFonts w:ascii="Trebuchet MS"/>
                      <w:spacing w:val="15"/>
                      <w:w w:val="115"/>
                    </w:rPr>
                    <w:t xml:space="preserve"> </w:t>
                  </w:r>
                  <w:r>
                    <w:rPr>
                      <w:rFonts w:ascii="Trebuchet MS"/>
                      <w:w w:val="115"/>
                    </w:rPr>
                    <w:t>diameter);</w:t>
                  </w:r>
                  <w:r>
                    <w:rPr>
                      <w:rFonts w:ascii="Trebuchet MS"/>
                      <w:spacing w:val="-66"/>
                      <w:w w:val="115"/>
                    </w:rPr>
                    <w:t xml:space="preserve"> </w:t>
                  </w:r>
                  <w:r>
                    <w:rPr>
                      <w:rFonts w:ascii="Trebuchet MS"/>
                      <w:w w:val="115"/>
                    </w:rPr>
                    <w:t>diameter</w:t>
                  </w:r>
                  <w:r>
                    <w:rPr>
                      <w:rFonts w:ascii="Trebuchet MS"/>
                      <w:spacing w:val="30"/>
                      <w:w w:val="115"/>
                    </w:rPr>
                    <w:t xml:space="preserve"> </w:t>
                  </w:r>
                  <w:r>
                    <w:rPr>
                      <w:rFonts w:ascii="Trebuchet MS"/>
                      <w:w w:val="115"/>
                    </w:rPr>
                    <w:t>=</w:t>
                  </w:r>
                  <w:r>
                    <w:rPr>
                      <w:rFonts w:ascii="Trebuchet MS"/>
                      <w:spacing w:val="30"/>
                      <w:w w:val="115"/>
                    </w:rPr>
                    <w:t xml:space="preserve"> </w:t>
                  </w:r>
                  <w:r>
                    <w:rPr>
                      <w:rFonts w:ascii="Trebuchet MS"/>
                      <w:w w:val="115"/>
                    </w:rPr>
                    <w:t>max(l</w:t>
                  </w:r>
                  <w:r>
                    <w:rPr>
                      <w:rFonts w:ascii="Trebuchet MS"/>
                      <w:spacing w:val="31"/>
                      <w:w w:val="115"/>
                    </w:rPr>
                    <w:t xml:space="preserve"> </w:t>
                  </w:r>
                  <w:r>
                    <w:rPr>
                      <w:rFonts w:ascii="Trebuchet MS"/>
                      <w:w w:val="115"/>
                    </w:rPr>
                    <w:t>+</w:t>
                  </w:r>
                  <w:r>
                    <w:rPr>
                      <w:rFonts w:ascii="Trebuchet MS"/>
                      <w:spacing w:val="30"/>
                      <w:w w:val="115"/>
                    </w:rPr>
                    <w:t xml:space="preserve"> </w:t>
                  </w:r>
                  <w:r>
                    <w:rPr>
                      <w:rFonts w:ascii="Trebuchet MS"/>
                      <w:w w:val="115"/>
                    </w:rPr>
                    <w:t>r,</w:t>
                  </w:r>
                  <w:r>
                    <w:rPr>
                      <w:rFonts w:ascii="Trebuchet MS"/>
                      <w:spacing w:val="30"/>
                      <w:w w:val="115"/>
                    </w:rPr>
                    <w:t xml:space="preserve"> </w:t>
                  </w:r>
                  <w:r>
                    <w:rPr>
                      <w:rFonts w:ascii="Trebuchet MS"/>
                      <w:w w:val="115"/>
                    </w:rPr>
                    <w:t>diameter);</w:t>
                  </w:r>
                </w:p>
                <w:p>
                  <w:pPr>
                    <w:pStyle w:val="5"/>
                    <w:ind w:left="436"/>
                    <w:rPr>
                      <w:rFonts w:ascii="Trebuchet MS"/>
                    </w:rPr>
                  </w:pPr>
                  <w:r>
                    <w:rPr>
                      <w:rFonts w:ascii="Trebuchet MS"/>
                      <w:color w:val="7F0000"/>
                      <w:w w:val="115"/>
                    </w:rPr>
                    <w:t>return</w:t>
                  </w:r>
                  <w:r>
                    <w:rPr>
                      <w:rFonts w:ascii="Trebuchet MS"/>
                      <w:color w:val="7F0000"/>
                      <w:spacing w:val="27"/>
                      <w:w w:val="115"/>
                    </w:rPr>
                    <w:t xml:space="preserve"> </w:t>
                  </w:r>
                  <w:r>
                    <w:rPr>
                      <w:rFonts w:ascii="Trebuchet MS"/>
                      <w:w w:val="115"/>
                    </w:rPr>
                    <w:t>max(l,</w:t>
                  </w:r>
                  <w:r>
                    <w:rPr>
                      <w:rFonts w:ascii="Trebuchet MS"/>
                      <w:spacing w:val="28"/>
                      <w:w w:val="115"/>
                    </w:rPr>
                    <w:t xml:space="preserve"> </w:t>
                  </w:r>
                  <w:r>
                    <w:rPr>
                      <w:rFonts w:ascii="Trebuchet MS"/>
                      <w:w w:val="115"/>
                    </w:rPr>
                    <w:t>r)</w:t>
                  </w:r>
                  <w:r>
                    <w:rPr>
                      <w:rFonts w:ascii="Trebuchet MS"/>
                      <w:spacing w:val="27"/>
                      <w:w w:val="115"/>
                    </w:rPr>
                    <w:t xml:space="preserve"> </w:t>
                  </w:r>
                  <w:r>
                    <w:rPr>
                      <w:rFonts w:ascii="Trebuchet MS"/>
                      <w:w w:val="115"/>
                    </w:rPr>
                    <w:t>+</w:t>
                  </w:r>
                  <w:r>
                    <w:rPr>
                      <w:rFonts w:ascii="Trebuchet MS"/>
                      <w:spacing w:val="28"/>
                      <w:w w:val="115"/>
                    </w:rPr>
                    <w:t xml:space="preserve"> </w:t>
                  </w:r>
                  <w:r>
                    <w:rPr>
                      <w:rFonts w:ascii="Trebuchet MS"/>
                      <w:w w:val="115"/>
                    </w:rPr>
                    <w:t>1;</w:t>
                  </w:r>
                </w:p>
                <w:p>
                  <w:pPr>
                    <w:pStyle w:val="5"/>
                    <w:spacing w:before="7"/>
                    <w:ind w:left="59"/>
                    <w:rPr>
                      <w:rFonts w:ascii="Trebuchet MS"/>
                    </w:rPr>
                  </w:pPr>
                  <w:r>
                    <w:rPr>
                      <w:rFonts w:ascii="Trebuchet MS"/>
                      <w:w w:val="142"/>
                    </w:rPr>
                    <w:t>}</w:t>
                  </w:r>
                </w:p>
              </w:txbxContent>
            </v:textbox>
            <w10:wrap type="topAndBottom"/>
          </v:shape>
        </w:pict>
      </w:r>
    </w:p>
    <w:p>
      <w:pPr>
        <w:spacing w:after="0"/>
        <w:rPr>
          <w:sz w:val="23"/>
        </w:rPr>
        <w:sectPr>
          <w:pgSz w:w="11910" w:h="16840"/>
          <w:pgMar w:top="1200" w:right="1500" w:bottom="700" w:left="340" w:header="923" w:footer="510" w:gutter="0"/>
        </w:sectPr>
      </w:pPr>
    </w:p>
    <w:p>
      <w:pPr>
        <w:pStyle w:val="5"/>
        <w:spacing w:before="7"/>
        <w:rPr>
          <w:sz w:val="9"/>
        </w:rPr>
      </w:pPr>
    </w:p>
    <w:p>
      <w:pPr>
        <w:pStyle w:val="4"/>
        <w:spacing w:before="144"/>
      </w:pPr>
      <w:r>
        <w:fldChar w:fldCharType="begin"/>
      </w:r>
      <w:r>
        <w:instrText xml:space="preserve"> HYPERLINK "https://leetcode.com/problems/path-sum-iii/" \h </w:instrText>
      </w:r>
      <w:r>
        <w:fldChar w:fldCharType="separate"/>
      </w:r>
      <w:r>
        <w:rPr>
          <w:color w:val="7F0000"/>
        </w:rPr>
        <w:t>437.</w:t>
      </w:r>
      <w:r>
        <w:rPr>
          <w:color w:val="7F0000"/>
          <w:spacing w:val="22"/>
        </w:rPr>
        <w:t xml:space="preserve"> </w:t>
      </w:r>
      <w:r>
        <w:rPr>
          <w:color w:val="7F0000"/>
        </w:rPr>
        <w:t>Path</w:t>
      </w:r>
      <w:r>
        <w:rPr>
          <w:color w:val="7F0000"/>
          <w:spacing w:val="-3"/>
        </w:rPr>
        <w:t xml:space="preserve"> </w:t>
      </w:r>
      <w:r>
        <w:rPr>
          <w:color w:val="7F0000"/>
        </w:rPr>
        <w:t>Sum</w:t>
      </w:r>
      <w:r>
        <w:rPr>
          <w:color w:val="7F0000"/>
          <w:spacing w:val="-4"/>
        </w:rPr>
        <w:t xml:space="preserve"> </w:t>
      </w:r>
      <w:r>
        <w:rPr>
          <w:color w:val="7F0000"/>
        </w:rPr>
        <w:t>III</w:t>
      </w:r>
      <w:r>
        <w:rPr>
          <w:color w:val="7F0000"/>
          <w:spacing w:val="-3"/>
        </w:rPr>
        <w:t xml:space="preserve"> </w:t>
      </w:r>
      <w:r>
        <w:rPr>
          <w:color w:val="7F0000"/>
        </w:rPr>
        <w:t>(Easy)</w:t>
      </w:r>
      <w:r>
        <w:rPr>
          <w:color w:val="7F0000"/>
        </w:rPr>
        <w:fldChar w:fldCharType="end"/>
      </w:r>
    </w:p>
    <w:p>
      <w:pPr>
        <w:spacing w:before="148"/>
        <w:ind w:left="1445" w:right="0" w:firstLine="0"/>
        <w:jc w:val="left"/>
        <w:rPr>
          <w:rFonts w:hint="eastAsia" w:ascii="Microsoft YaHei UI" w:eastAsia="Microsoft YaHei UI"/>
          <w:b/>
          <w:sz w:val="24"/>
        </w:rPr>
      </w:pPr>
      <w:r>
        <w:rPr>
          <w:rFonts w:hint="eastAsia" w:ascii="Microsoft YaHei UI" w:eastAsia="Microsoft YaHei UI"/>
          <w:b/>
          <w:color w:val="3B70B7"/>
          <w:w w:val="95"/>
          <w:sz w:val="24"/>
        </w:rPr>
        <w:t>题目描述</w:t>
      </w:r>
    </w:p>
    <w:p>
      <w:pPr>
        <w:pStyle w:val="5"/>
        <w:spacing w:before="130"/>
        <w:ind w:left="1844"/>
      </w:pPr>
      <w:r>
        <w:rPr>
          <w:w w:val="95"/>
        </w:rPr>
        <w:t>给定一个整数二叉树，求有多少条路径节点值的和等于给定值。</w:t>
      </w:r>
    </w:p>
    <w:p>
      <w:pPr>
        <w:pStyle w:val="5"/>
        <w:spacing w:before="12"/>
        <w:rPr>
          <w:sz w:val="22"/>
        </w:rPr>
      </w:pPr>
    </w:p>
    <w:p>
      <w:pPr>
        <w:pStyle w:val="4"/>
        <w:rPr>
          <w:rFonts w:hint="eastAsia" w:ascii="Microsoft YaHei UI" w:eastAsia="Microsoft YaHei UI"/>
        </w:rPr>
      </w:pPr>
      <w:r>
        <w:rPr>
          <w:rFonts w:hint="eastAsia" w:ascii="Microsoft YaHei UI" w:eastAsia="Microsoft YaHei UI"/>
          <w:color w:val="3B70B7"/>
          <w:w w:val="95"/>
        </w:rPr>
        <w:t>输入输出样例</w:t>
      </w:r>
    </w:p>
    <w:p>
      <w:pPr>
        <w:pStyle w:val="5"/>
        <w:spacing w:before="129"/>
        <w:ind w:left="1844"/>
      </w:pPr>
      <w:r>
        <w:rPr>
          <w:w w:val="95"/>
        </w:rPr>
        <w:t>输入一个二叉树和一个给定整数，输出一个整数，表示有多少条满足条件的路径。</w:t>
      </w:r>
    </w:p>
    <w:p>
      <w:pPr>
        <w:pStyle w:val="5"/>
        <w:spacing w:before="9"/>
        <w:rPr>
          <w:sz w:val="28"/>
        </w:rPr>
      </w:pPr>
      <w:r>
        <w:pict>
          <v:shape id="_x0000_s1656" o:spid="_x0000_s1656" o:spt="202" type="#_x0000_t202" style="position:absolute;left:0pt;margin-left:86.2pt;margin-top:20.4pt;height:113.8pt;width:422.9pt;mso-position-horizontal-relative:page;mso-wrap-distance-bottom:0pt;mso-wrap-distance-top:0pt;z-index:-15562752;mso-width-relative:page;mso-height-relative:page;" filled="f" stroked="t" coordsize="21600,21600">
            <v:path/>
            <v:fill on="f" focussize="0,0"/>
            <v:stroke weight="0.199212598425197pt" color="#3B70B7"/>
            <v:imagedata o:title=""/>
            <o:lock v:ext="edit"/>
            <v:textbox inset="0mm,0mm,0mm,0mm">
              <w:txbxContent>
                <w:p>
                  <w:pPr>
                    <w:pStyle w:val="5"/>
                    <w:spacing w:before="39" w:line="247" w:lineRule="auto"/>
                    <w:ind w:left="624" w:right="6067" w:hanging="565"/>
                    <w:rPr>
                      <w:rFonts w:ascii="Trebuchet MS"/>
                    </w:rPr>
                  </w:pPr>
                  <w:r>
                    <w:rPr>
                      <w:rFonts w:ascii="Trebuchet MS"/>
                      <w:w w:val="105"/>
                    </w:rPr>
                    <w:t>Input:</w:t>
                  </w:r>
                  <w:r>
                    <w:rPr>
                      <w:rFonts w:ascii="Trebuchet MS"/>
                      <w:spacing w:val="45"/>
                      <w:w w:val="105"/>
                    </w:rPr>
                    <w:t xml:space="preserve"> </w:t>
                  </w:r>
                  <w:r>
                    <w:rPr>
                      <w:rFonts w:ascii="Trebuchet MS"/>
                      <w:w w:val="105"/>
                    </w:rPr>
                    <w:t>sum</w:t>
                  </w:r>
                  <w:r>
                    <w:rPr>
                      <w:rFonts w:ascii="Trebuchet MS"/>
                      <w:spacing w:val="45"/>
                      <w:w w:val="105"/>
                    </w:rPr>
                    <w:t xml:space="preserve"> </w:t>
                  </w:r>
                  <w:r>
                    <w:rPr>
                      <w:rFonts w:ascii="Trebuchet MS"/>
                      <w:w w:val="105"/>
                    </w:rPr>
                    <w:t>=</w:t>
                  </w:r>
                  <w:r>
                    <w:rPr>
                      <w:rFonts w:ascii="Trebuchet MS"/>
                      <w:spacing w:val="45"/>
                      <w:w w:val="105"/>
                    </w:rPr>
                    <w:t xml:space="preserve"> </w:t>
                  </w:r>
                  <w:r>
                    <w:rPr>
                      <w:rFonts w:ascii="Trebuchet MS"/>
                      <w:w w:val="105"/>
                    </w:rPr>
                    <w:t>8,</w:t>
                  </w:r>
                  <w:r>
                    <w:rPr>
                      <w:rFonts w:ascii="Trebuchet MS"/>
                      <w:spacing w:val="46"/>
                      <w:w w:val="105"/>
                    </w:rPr>
                    <w:t xml:space="preserve"> </w:t>
                  </w:r>
                  <w:r>
                    <w:rPr>
                      <w:rFonts w:ascii="Trebuchet MS"/>
                      <w:w w:val="105"/>
                    </w:rPr>
                    <w:t>tree</w:t>
                  </w:r>
                  <w:r>
                    <w:rPr>
                      <w:rFonts w:ascii="Trebuchet MS"/>
                      <w:spacing w:val="45"/>
                      <w:w w:val="105"/>
                    </w:rPr>
                    <w:t xml:space="preserve"> </w:t>
                  </w:r>
                  <w:r>
                    <w:rPr>
                      <w:rFonts w:ascii="Trebuchet MS"/>
                      <w:w w:val="105"/>
                    </w:rPr>
                    <w:t>=</w:t>
                  </w:r>
                  <w:r>
                    <w:rPr>
                      <w:rFonts w:ascii="Trebuchet MS"/>
                      <w:spacing w:val="-60"/>
                      <w:w w:val="105"/>
                    </w:rPr>
                    <w:t xml:space="preserve"> </w:t>
                  </w:r>
                  <w:r>
                    <w:rPr>
                      <w:rFonts w:ascii="Trebuchet MS"/>
                      <w:w w:val="105"/>
                    </w:rPr>
                    <w:t>10</w:t>
                  </w:r>
                </w:p>
                <w:p>
                  <w:pPr>
                    <w:pStyle w:val="5"/>
                    <w:ind w:right="7003"/>
                    <w:jc w:val="center"/>
                    <w:rPr>
                      <w:rFonts w:ascii="Trebuchet MS"/>
                    </w:rPr>
                  </w:pPr>
                  <w:r>
                    <w:rPr>
                      <w:rFonts w:ascii="Trebuchet MS"/>
                      <w:w w:val="120"/>
                    </w:rPr>
                    <w:t xml:space="preserve">/ </w:t>
                  </w:r>
                  <w:r>
                    <w:rPr>
                      <w:rFonts w:ascii="Trebuchet MS"/>
                      <w:spacing w:val="23"/>
                      <w:w w:val="120"/>
                    </w:rPr>
                    <w:t xml:space="preserve"> </w:t>
                  </w:r>
                  <w:r>
                    <w:rPr>
                      <w:rFonts w:ascii="Trebuchet MS"/>
                      <w:w w:val="130"/>
                    </w:rPr>
                    <w:t>\</w:t>
                  </w:r>
                </w:p>
                <w:p>
                  <w:pPr>
                    <w:pStyle w:val="5"/>
                    <w:tabs>
                      <w:tab w:val="left" w:pos="376"/>
                    </w:tabs>
                    <w:spacing w:before="7"/>
                    <w:ind w:right="6993"/>
                    <w:jc w:val="center"/>
                    <w:rPr>
                      <w:rFonts w:ascii="Trebuchet MS"/>
                    </w:rPr>
                  </w:pPr>
                  <w:r>
                    <w:rPr>
                      <w:rFonts w:ascii="Trebuchet MS"/>
                      <w:w w:val="110"/>
                    </w:rPr>
                    <w:t>5</w:t>
                  </w:r>
                  <w:r>
                    <w:rPr>
                      <w:rFonts w:ascii="Trebuchet MS"/>
                      <w:w w:val="110"/>
                    </w:rPr>
                    <w:tab/>
                  </w:r>
                  <w:r>
                    <w:rPr>
                      <w:rFonts w:ascii="Trebuchet MS"/>
                      <w:w w:val="110"/>
                    </w:rPr>
                    <w:t>-3</w:t>
                  </w:r>
                </w:p>
                <w:p>
                  <w:pPr>
                    <w:pStyle w:val="5"/>
                    <w:tabs>
                      <w:tab w:val="left" w:pos="658"/>
                    </w:tabs>
                    <w:spacing w:before="7"/>
                    <w:ind w:right="7003"/>
                    <w:jc w:val="center"/>
                    <w:rPr>
                      <w:rFonts w:ascii="Trebuchet MS"/>
                    </w:rPr>
                  </w:pPr>
                  <w:r>
                    <w:rPr>
                      <w:rFonts w:ascii="Trebuchet MS"/>
                      <w:w w:val="120"/>
                    </w:rPr>
                    <w:t>/</w:t>
                  </w:r>
                  <w:r>
                    <w:rPr>
                      <w:rFonts w:ascii="Trebuchet MS"/>
                      <w:spacing w:val="26"/>
                      <w:w w:val="120"/>
                    </w:rPr>
                    <w:t xml:space="preserve"> </w:t>
                  </w:r>
                  <w:r>
                    <w:rPr>
                      <w:rFonts w:ascii="Trebuchet MS"/>
                      <w:w w:val="135"/>
                    </w:rPr>
                    <w:t>\</w:t>
                  </w:r>
                  <w:r>
                    <w:rPr>
                      <w:rFonts w:ascii="Trebuchet MS"/>
                      <w:w w:val="135"/>
                    </w:rPr>
                    <w:tab/>
                  </w:r>
                  <w:r>
                    <w:rPr>
                      <w:rFonts w:ascii="Trebuchet MS"/>
                      <w:w w:val="135"/>
                    </w:rPr>
                    <w:t>\</w:t>
                  </w:r>
                </w:p>
                <w:p>
                  <w:pPr>
                    <w:pStyle w:val="5"/>
                    <w:tabs>
                      <w:tab w:val="left" w:pos="376"/>
                      <w:tab w:val="left" w:pos="752"/>
                    </w:tabs>
                    <w:spacing w:before="6"/>
                    <w:ind w:right="6993"/>
                    <w:jc w:val="center"/>
                    <w:rPr>
                      <w:rFonts w:ascii="Trebuchet MS"/>
                    </w:rPr>
                  </w:pPr>
                  <w:r>
                    <w:rPr>
                      <w:rFonts w:ascii="Trebuchet MS"/>
                    </w:rPr>
                    <w:t>3</w:t>
                  </w:r>
                  <w:r>
                    <w:rPr>
                      <w:rFonts w:ascii="Trebuchet MS"/>
                    </w:rPr>
                    <w:tab/>
                  </w:r>
                  <w:r>
                    <w:rPr>
                      <w:rFonts w:ascii="Trebuchet MS"/>
                    </w:rPr>
                    <w:t>2</w:t>
                  </w:r>
                  <w:r>
                    <w:rPr>
                      <w:rFonts w:ascii="Trebuchet MS"/>
                    </w:rPr>
                    <w:tab/>
                  </w:r>
                  <w:r>
                    <w:rPr>
                      <w:rFonts w:ascii="Trebuchet MS"/>
                    </w:rPr>
                    <w:t>11</w:t>
                  </w:r>
                </w:p>
                <w:p>
                  <w:pPr>
                    <w:pStyle w:val="5"/>
                    <w:tabs>
                      <w:tab w:val="left" w:pos="718"/>
                    </w:tabs>
                    <w:spacing w:before="7"/>
                    <w:ind w:left="153"/>
                    <w:rPr>
                      <w:rFonts w:ascii="Trebuchet MS"/>
                    </w:rPr>
                  </w:pPr>
                  <w:r>
                    <w:rPr>
                      <w:rFonts w:ascii="Trebuchet MS"/>
                      <w:w w:val="120"/>
                    </w:rPr>
                    <w:t>/</w:t>
                  </w:r>
                  <w:r>
                    <w:rPr>
                      <w:rFonts w:ascii="Trebuchet MS"/>
                      <w:spacing w:val="26"/>
                      <w:w w:val="120"/>
                    </w:rPr>
                    <w:t xml:space="preserve"> </w:t>
                  </w:r>
                  <w:r>
                    <w:rPr>
                      <w:rFonts w:ascii="Trebuchet MS"/>
                      <w:w w:val="135"/>
                    </w:rPr>
                    <w:t>\</w:t>
                  </w:r>
                  <w:r>
                    <w:rPr>
                      <w:rFonts w:ascii="Trebuchet MS"/>
                      <w:w w:val="135"/>
                    </w:rPr>
                    <w:tab/>
                  </w:r>
                  <w:r>
                    <w:rPr>
                      <w:rFonts w:ascii="Trebuchet MS"/>
                      <w:w w:val="135"/>
                    </w:rPr>
                    <w:t>\</w:t>
                  </w:r>
                </w:p>
                <w:p>
                  <w:pPr>
                    <w:pStyle w:val="5"/>
                    <w:tabs>
                      <w:tab w:val="left" w:pos="812"/>
                    </w:tabs>
                    <w:spacing w:before="7"/>
                    <w:ind w:left="59"/>
                    <w:rPr>
                      <w:rFonts w:ascii="Trebuchet MS"/>
                    </w:rPr>
                  </w:pPr>
                  <w:r>
                    <w:rPr>
                      <w:rFonts w:ascii="Trebuchet MS"/>
                      <w:w w:val="110"/>
                    </w:rPr>
                    <w:t xml:space="preserve">3 </w:t>
                  </w:r>
                  <w:r>
                    <w:rPr>
                      <w:rFonts w:ascii="Trebuchet MS"/>
                      <w:spacing w:val="46"/>
                      <w:w w:val="110"/>
                    </w:rPr>
                    <w:t xml:space="preserve"> </w:t>
                  </w:r>
                  <w:r>
                    <w:rPr>
                      <w:rFonts w:ascii="Trebuchet MS"/>
                      <w:w w:val="110"/>
                    </w:rPr>
                    <w:t>-2</w:t>
                  </w:r>
                  <w:r>
                    <w:rPr>
                      <w:rFonts w:ascii="Trebuchet MS"/>
                      <w:w w:val="110"/>
                    </w:rPr>
                    <w:tab/>
                  </w:r>
                  <w:r>
                    <w:rPr>
                      <w:rFonts w:ascii="Trebuchet MS"/>
                      <w:w w:val="110"/>
                    </w:rPr>
                    <w:t>1</w:t>
                  </w:r>
                </w:p>
                <w:p>
                  <w:pPr>
                    <w:pStyle w:val="5"/>
                    <w:spacing w:before="7"/>
                    <w:ind w:left="59"/>
                    <w:rPr>
                      <w:rFonts w:ascii="Trebuchet MS"/>
                    </w:rPr>
                  </w:pPr>
                  <w:r>
                    <w:rPr>
                      <w:rFonts w:ascii="Trebuchet MS"/>
                    </w:rPr>
                    <w:t>Output:</w:t>
                  </w:r>
                  <w:r>
                    <w:rPr>
                      <w:rFonts w:ascii="Trebuchet MS"/>
                      <w:spacing w:val="64"/>
                    </w:rPr>
                    <w:t xml:space="preserve"> </w:t>
                  </w:r>
                  <w:r>
                    <w:rPr>
                      <w:rFonts w:ascii="Trebuchet MS"/>
                    </w:rPr>
                    <w:t>3</w:t>
                  </w:r>
                </w:p>
              </w:txbxContent>
            </v:textbox>
            <w10:wrap type="topAndBottom"/>
          </v:shape>
        </w:pict>
      </w:r>
    </w:p>
    <w:p>
      <w:pPr>
        <w:pStyle w:val="5"/>
        <w:spacing w:before="149"/>
        <w:ind w:left="1844"/>
      </w:pPr>
      <w:r>
        <w:rPr>
          <w:spacing w:val="8"/>
          <w:w w:val="95"/>
        </w:rPr>
        <w:t xml:space="preserve">在这个样例中，和为 </w:t>
      </w:r>
      <w:r>
        <w:rPr>
          <w:rFonts w:ascii="Times New Roman" w:eastAsia="Times New Roman"/>
          <w:w w:val="95"/>
        </w:rPr>
        <w:t>8</w:t>
      </w:r>
      <w:r>
        <w:rPr>
          <w:rFonts w:ascii="Times New Roman" w:eastAsia="Times New Roman"/>
          <w:spacing w:val="128"/>
        </w:rPr>
        <w:t xml:space="preserve"> </w:t>
      </w:r>
      <w:r>
        <w:rPr>
          <w:w w:val="95"/>
        </w:rPr>
        <w:t>的路径一共有三个：</w:t>
      </w:r>
      <w:r>
        <w:rPr>
          <w:rFonts w:ascii="Times New Roman" w:eastAsia="Times New Roman"/>
          <w:w w:val="95"/>
        </w:rPr>
        <w:t>[[5,3],[5,2,1],[-3,11]]</w:t>
      </w:r>
      <w:r>
        <w:rPr>
          <w:w w:val="95"/>
        </w:rPr>
        <w:t>。</w:t>
      </w:r>
    </w:p>
    <w:p>
      <w:pPr>
        <w:pStyle w:val="5"/>
        <w:rPr>
          <w:sz w:val="23"/>
        </w:rPr>
      </w:pPr>
    </w:p>
    <w:p>
      <w:pPr>
        <w:pStyle w:val="4"/>
        <w:rPr>
          <w:rFonts w:hint="eastAsia" w:ascii="Microsoft YaHei UI" w:eastAsia="Microsoft YaHei UI"/>
        </w:rPr>
      </w:pPr>
      <w:r>
        <w:rPr>
          <w:rFonts w:hint="eastAsia" w:ascii="Microsoft YaHei UI" w:eastAsia="Microsoft YaHei UI"/>
          <w:color w:val="3B70B7"/>
          <w:w w:val="95"/>
        </w:rPr>
        <w:t>题解</w:t>
      </w:r>
    </w:p>
    <w:p>
      <w:pPr>
        <w:pStyle w:val="5"/>
        <w:spacing w:before="129" w:line="302" w:lineRule="auto"/>
        <w:ind w:left="1445" w:right="155" w:firstLine="398"/>
      </w:pPr>
      <w:r>
        <w:rPr>
          <w:spacing w:val="-1"/>
          <w:w w:val="99"/>
        </w:rPr>
        <w:t>递归每个节点时，需要分情况考虑</w:t>
      </w:r>
      <w:r>
        <w:rPr>
          <w:spacing w:val="-110"/>
          <w:w w:val="99"/>
        </w:rPr>
        <w:t>：</w:t>
      </w:r>
      <w:r>
        <w:rPr>
          <w:spacing w:val="-1"/>
          <w:w w:val="99"/>
        </w:rPr>
        <w:t>（</w:t>
      </w:r>
      <w:r>
        <w:rPr>
          <w:rFonts w:ascii="Times New Roman" w:eastAsia="Times New Roman"/>
          <w:w w:val="99"/>
        </w:rPr>
        <w:t>1</w:t>
      </w:r>
      <w:r>
        <w:rPr>
          <w:spacing w:val="-8"/>
          <w:w w:val="99"/>
        </w:rPr>
        <w:t>）</w:t>
      </w:r>
      <w:r>
        <w:rPr>
          <w:spacing w:val="-1"/>
          <w:w w:val="99"/>
        </w:rPr>
        <w:t>如果选取该节点加入路径，则之后必须继续加入连</w:t>
      </w:r>
      <w:r>
        <w:rPr>
          <w:w w:val="95"/>
        </w:rPr>
        <w:t>续节点，或停止加入节点（</w:t>
      </w:r>
      <w:r>
        <w:rPr>
          <w:rFonts w:ascii="Times New Roman" w:eastAsia="Times New Roman"/>
          <w:w w:val="95"/>
        </w:rPr>
        <w:t>2</w:t>
      </w:r>
      <w:r>
        <w:rPr>
          <w:w w:val="95"/>
        </w:rPr>
        <w:t>）如果不选取该节点加入路径，则对其左右节点进行重新进行考虑。</w:t>
      </w:r>
      <w:r>
        <w:rPr>
          <w:spacing w:val="96"/>
        </w:rPr>
        <w:t xml:space="preserve"> </w:t>
      </w:r>
      <w:r>
        <w:t>因此一个方便的方法是我们创建一个辅函数，专门用来计算连续加入节点的路径。</w:t>
      </w:r>
    </w:p>
    <w:p>
      <w:pPr>
        <w:pStyle w:val="5"/>
        <w:spacing w:before="6"/>
        <w:rPr>
          <w:sz w:val="23"/>
        </w:rPr>
      </w:pPr>
      <w:r>
        <w:pict>
          <v:shape id="_x0000_s1657" o:spid="_x0000_s1657" o:spt="202" type="#_x0000_t202" style="position:absolute;left:0pt;margin-left:86.2pt;margin-top:17.05pt;height:197.5pt;width:422.9pt;mso-position-horizontal-relative:page;mso-wrap-distance-bottom:0pt;mso-wrap-distance-top:0pt;z-index:-15561728;mso-width-relative:page;mso-height-relative:page;" filled="f" stroked="t" coordsize="21600,21600">
            <v:path/>
            <v:fill on="f" focussize="0,0"/>
            <v:stroke weight="0.199212598425197pt" color="#3B70B7"/>
            <v:imagedata o:title=""/>
            <o:lock v:ext="edit"/>
            <v:textbox inset="0mm,0mm,0mm,0mm">
              <w:txbxContent>
                <w:p>
                  <w:pPr>
                    <w:pStyle w:val="5"/>
                    <w:spacing w:before="27" w:line="254" w:lineRule="exact"/>
                    <w:ind w:left="59"/>
                  </w:pPr>
                  <w:r>
                    <w:rPr>
                      <w:rFonts w:ascii="Trebuchet MS" w:eastAsia="Trebuchet MS"/>
                      <w:color w:val="7F7F7F"/>
                      <w:spacing w:val="13"/>
                    </w:rPr>
                    <w:t xml:space="preserve">// </w:t>
                  </w:r>
                  <w:r>
                    <w:rPr>
                      <w:color w:val="7F7F7F"/>
                    </w:rPr>
                    <w:t>主函数</w:t>
                  </w:r>
                </w:p>
                <w:p>
                  <w:pPr>
                    <w:pStyle w:val="5"/>
                    <w:spacing w:line="230" w:lineRule="exact"/>
                    <w:ind w:left="59"/>
                    <w:rPr>
                      <w:rFonts w:ascii="Trebuchet MS"/>
                    </w:rPr>
                  </w:pPr>
                  <w:r>
                    <w:rPr>
                      <w:rFonts w:ascii="Trebuchet MS"/>
                      <w:color w:val="7F0000"/>
                      <w:w w:val="110"/>
                    </w:rPr>
                    <w:t>int</w:t>
                  </w:r>
                  <w:r>
                    <w:rPr>
                      <w:rFonts w:ascii="Trebuchet MS"/>
                      <w:color w:val="7F0000"/>
                      <w:spacing w:val="19"/>
                      <w:w w:val="110"/>
                    </w:rPr>
                    <w:t xml:space="preserve"> </w:t>
                  </w:r>
                  <w:r>
                    <w:rPr>
                      <w:rFonts w:ascii="Trebuchet MS"/>
                      <w:w w:val="110"/>
                    </w:rPr>
                    <w:t>pathSum(TreeNode*</w:t>
                  </w:r>
                  <w:r>
                    <w:rPr>
                      <w:rFonts w:ascii="Trebuchet MS"/>
                      <w:spacing w:val="19"/>
                      <w:w w:val="110"/>
                    </w:rPr>
                    <w:t xml:space="preserve"> </w:t>
                  </w:r>
                  <w:r>
                    <w:rPr>
                      <w:rFonts w:ascii="Trebuchet MS"/>
                      <w:w w:val="110"/>
                    </w:rPr>
                    <w:t>root,</w:t>
                  </w:r>
                  <w:r>
                    <w:rPr>
                      <w:rFonts w:ascii="Trebuchet MS"/>
                      <w:spacing w:val="19"/>
                      <w:w w:val="110"/>
                    </w:rPr>
                    <w:t xml:space="preserve"> </w:t>
                  </w:r>
                  <w:r>
                    <w:rPr>
                      <w:rFonts w:ascii="Trebuchet MS"/>
                      <w:color w:val="7F0000"/>
                      <w:w w:val="110"/>
                    </w:rPr>
                    <w:t>int</w:t>
                  </w:r>
                  <w:r>
                    <w:rPr>
                      <w:rFonts w:ascii="Trebuchet MS"/>
                      <w:color w:val="7F0000"/>
                      <w:spacing w:val="19"/>
                      <w:w w:val="110"/>
                    </w:rPr>
                    <w:t xml:space="preserve"> </w:t>
                  </w:r>
                  <w:r>
                    <w:rPr>
                      <w:rFonts w:ascii="Trebuchet MS"/>
                      <w:w w:val="110"/>
                    </w:rPr>
                    <w:t>sum)</w:t>
                  </w:r>
                  <w:r>
                    <w:rPr>
                      <w:rFonts w:ascii="Trebuchet MS"/>
                      <w:spacing w:val="19"/>
                      <w:w w:val="110"/>
                    </w:rPr>
                    <w:t xml:space="preserve"> </w:t>
                  </w:r>
                  <w:r>
                    <w:rPr>
                      <w:rFonts w:ascii="Trebuchet MS"/>
                      <w:w w:val="110"/>
                    </w:rPr>
                    <w:t>{</w:t>
                  </w:r>
                </w:p>
                <w:p>
                  <w:pPr>
                    <w:pStyle w:val="5"/>
                    <w:spacing w:before="7"/>
                    <w:ind w:left="436"/>
                    <w:rPr>
                      <w:rFonts w:ascii="Trebuchet MS"/>
                    </w:rPr>
                  </w:pPr>
                  <w:r>
                    <w:rPr>
                      <w:rFonts w:ascii="Trebuchet MS"/>
                      <w:color w:val="7F0000"/>
                      <w:w w:val="105"/>
                    </w:rPr>
                    <w:t>return</w:t>
                  </w:r>
                  <w:r>
                    <w:rPr>
                      <w:rFonts w:ascii="Trebuchet MS"/>
                      <w:color w:val="7F0000"/>
                      <w:spacing w:val="58"/>
                      <w:w w:val="105"/>
                    </w:rPr>
                    <w:t xml:space="preserve"> </w:t>
                  </w:r>
                  <w:r>
                    <w:rPr>
                      <w:rFonts w:ascii="Trebuchet MS"/>
                      <w:w w:val="105"/>
                    </w:rPr>
                    <w:t>root?</w:t>
                  </w:r>
                  <w:r>
                    <w:rPr>
                      <w:rFonts w:ascii="Trebuchet MS"/>
                      <w:spacing w:val="58"/>
                      <w:w w:val="105"/>
                    </w:rPr>
                    <w:t xml:space="preserve"> </w:t>
                  </w:r>
                  <w:r>
                    <w:rPr>
                      <w:rFonts w:ascii="Trebuchet MS"/>
                      <w:w w:val="105"/>
                    </w:rPr>
                    <w:t>pathSumStartWithRoot(root,</w:t>
                  </w:r>
                  <w:r>
                    <w:rPr>
                      <w:rFonts w:ascii="Trebuchet MS"/>
                      <w:spacing w:val="58"/>
                      <w:w w:val="105"/>
                    </w:rPr>
                    <w:t xml:space="preserve"> </w:t>
                  </w:r>
                  <w:r>
                    <w:rPr>
                      <w:rFonts w:ascii="Trebuchet MS"/>
                      <w:w w:val="105"/>
                    </w:rPr>
                    <w:t>sum)</w:t>
                  </w:r>
                  <w:r>
                    <w:rPr>
                      <w:rFonts w:ascii="Trebuchet MS"/>
                      <w:spacing w:val="59"/>
                      <w:w w:val="105"/>
                    </w:rPr>
                    <w:t xml:space="preserve"> </w:t>
                  </w:r>
                  <w:r>
                    <w:rPr>
                      <w:rFonts w:ascii="Trebuchet MS"/>
                      <w:w w:val="105"/>
                    </w:rPr>
                    <w:t>+</w:t>
                  </w:r>
                </w:p>
                <w:p>
                  <w:pPr>
                    <w:pStyle w:val="5"/>
                    <w:spacing w:before="7"/>
                    <w:ind w:left="812"/>
                    <w:rPr>
                      <w:rFonts w:ascii="Trebuchet MS"/>
                    </w:rPr>
                  </w:pPr>
                  <w:r>
                    <w:rPr>
                      <w:rFonts w:ascii="Trebuchet MS"/>
                      <w:w w:val="110"/>
                    </w:rPr>
                    <w:t>pathSum(root-&gt;left,</w:t>
                  </w:r>
                  <w:r>
                    <w:rPr>
                      <w:rFonts w:ascii="Trebuchet MS"/>
                      <w:spacing w:val="25"/>
                      <w:w w:val="110"/>
                    </w:rPr>
                    <w:t xml:space="preserve"> </w:t>
                  </w:r>
                  <w:r>
                    <w:rPr>
                      <w:rFonts w:ascii="Trebuchet MS"/>
                      <w:w w:val="110"/>
                    </w:rPr>
                    <w:t>sum)</w:t>
                  </w:r>
                  <w:r>
                    <w:rPr>
                      <w:rFonts w:ascii="Trebuchet MS"/>
                      <w:spacing w:val="25"/>
                      <w:w w:val="110"/>
                    </w:rPr>
                    <w:t xml:space="preserve"> </w:t>
                  </w:r>
                  <w:r>
                    <w:rPr>
                      <w:rFonts w:ascii="Trebuchet MS"/>
                      <w:w w:val="110"/>
                    </w:rPr>
                    <w:t>+</w:t>
                  </w:r>
                  <w:r>
                    <w:rPr>
                      <w:rFonts w:ascii="Trebuchet MS"/>
                      <w:spacing w:val="25"/>
                      <w:w w:val="110"/>
                    </w:rPr>
                    <w:t xml:space="preserve"> </w:t>
                  </w:r>
                  <w:r>
                    <w:rPr>
                      <w:rFonts w:ascii="Trebuchet MS"/>
                      <w:w w:val="110"/>
                    </w:rPr>
                    <w:t>pathSum(root-&gt;right,</w:t>
                  </w:r>
                  <w:r>
                    <w:rPr>
                      <w:rFonts w:ascii="Trebuchet MS"/>
                      <w:spacing w:val="25"/>
                      <w:w w:val="110"/>
                    </w:rPr>
                    <w:t xml:space="preserve"> </w:t>
                  </w:r>
                  <w:r>
                    <w:rPr>
                      <w:rFonts w:ascii="Trebuchet MS"/>
                      <w:w w:val="110"/>
                    </w:rPr>
                    <w:t>sum):</w:t>
                  </w:r>
                  <w:r>
                    <w:rPr>
                      <w:rFonts w:ascii="Trebuchet MS"/>
                      <w:spacing w:val="25"/>
                      <w:w w:val="110"/>
                    </w:rPr>
                    <w:t xml:space="preserve"> </w:t>
                  </w:r>
                  <w:r>
                    <w:rPr>
                      <w:rFonts w:ascii="Trebuchet MS"/>
                      <w:w w:val="110"/>
                    </w:rPr>
                    <w:t>0;</w:t>
                  </w:r>
                </w:p>
                <w:p>
                  <w:pPr>
                    <w:pStyle w:val="5"/>
                    <w:spacing w:before="6"/>
                    <w:ind w:left="59"/>
                    <w:rPr>
                      <w:rFonts w:ascii="Trebuchet MS"/>
                    </w:rPr>
                  </w:pPr>
                  <w:r>
                    <w:rPr>
                      <w:rFonts w:ascii="Trebuchet MS"/>
                      <w:w w:val="142"/>
                    </w:rPr>
                    <w:t>}</w:t>
                  </w:r>
                </w:p>
                <w:p>
                  <w:pPr>
                    <w:pStyle w:val="5"/>
                    <w:spacing w:before="2"/>
                    <w:rPr>
                      <w:rFonts w:ascii="Trebuchet MS"/>
                    </w:rPr>
                  </w:pPr>
                </w:p>
                <w:p>
                  <w:pPr>
                    <w:pStyle w:val="5"/>
                    <w:spacing w:line="254" w:lineRule="exact"/>
                    <w:ind w:left="59"/>
                  </w:pPr>
                  <w:r>
                    <w:rPr>
                      <w:rFonts w:ascii="Trebuchet MS" w:eastAsia="Trebuchet MS"/>
                      <w:color w:val="7F7F7F"/>
                      <w:spacing w:val="13"/>
                    </w:rPr>
                    <w:t xml:space="preserve">// </w:t>
                  </w:r>
                  <w:r>
                    <w:rPr>
                      <w:color w:val="7F7F7F"/>
                    </w:rPr>
                    <w:t>辅函数</w:t>
                  </w:r>
                </w:p>
                <w:p>
                  <w:pPr>
                    <w:pStyle w:val="5"/>
                    <w:spacing w:line="247" w:lineRule="auto"/>
                    <w:ind w:left="436" w:right="3046" w:hanging="377"/>
                    <w:rPr>
                      <w:rFonts w:ascii="Trebuchet MS"/>
                    </w:rPr>
                  </w:pPr>
                  <w:r>
                    <w:rPr>
                      <w:rFonts w:ascii="Trebuchet MS"/>
                      <w:color w:val="7F0000"/>
                      <w:w w:val="110"/>
                    </w:rPr>
                    <w:t>int</w:t>
                  </w:r>
                  <w:r>
                    <w:rPr>
                      <w:rFonts w:ascii="Trebuchet MS"/>
                      <w:color w:val="7F0000"/>
                      <w:spacing w:val="10"/>
                      <w:w w:val="110"/>
                    </w:rPr>
                    <w:t xml:space="preserve"> </w:t>
                  </w:r>
                  <w:r>
                    <w:rPr>
                      <w:rFonts w:ascii="Trebuchet MS"/>
                      <w:w w:val="110"/>
                    </w:rPr>
                    <w:t>pathSumStartWithRoot(TreeNode*</w:t>
                  </w:r>
                  <w:r>
                    <w:rPr>
                      <w:rFonts w:ascii="Trebuchet MS"/>
                      <w:spacing w:val="11"/>
                      <w:w w:val="110"/>
                    </w:rPr>
                    <w:t xml:space="preserve"> </w:t>
                  </w:r>
                  <w:r>
                    <w:rPr>
                      <w:rFonts w:ascii="Trebuchet MS"/>
                      <w:w w:val="110"/>
                    </w:rPr>
                    <w:t>root,</w:t>
                  </w:r>
                  <w:r>
                    <w:rPr>
                      <w:rFonts w:ascii="Trebuchet MS"/>
                      <w:spacing w:val="10"/>
                      <w:w w:val="110"/>
                    </w:rPr>
                    <w:t xml:space="preserve"> </w:t>
                  </w:r>
                  <w:r>
                    <w:rPr>
                      <w:rFonts w:ascii="Trebuchet MS"/>
                      <w:color w:val="7F0000"/>
                      <w:w w:val="110"/>
                    </w:rPr>
                    <w:t>int</w:t>
                  </w:r>
                  <w:r>
                    <w:rPr>
                      <w:rFonts w:ascii="Trebuchet MS"/>
                      <w:color w:val="7F0000"/>
                      <w:spacing w:val="11"/>
                      <w:w w:val="110"/>
                    </w:rPr>
                    <w:t xml:space="preserve"> </w:t>
                  </w:r>
                  <w:r>
                    <w:rPr>
                      <w:rFonts w:ascii="Trebuchet MS"/>
                      <w:w w:val="110"/>
                    </w:rPr>
                    <w:t>sum)</w:t>
                  </w:r>
                  <w:r>
                    <w:rPr>
                      <w:rFonts w:ascii="Trebuchet MS"/>
                      <w:spacing w:val="11"/>
                      <w:w w:val="110"/>
                    </w:rPr>
                    <w:t xml:space="preserve"> </w:t>
                  </w:r>
                  <w:r>
                    <w:rPr>
                      <w:rFonts w:ascii="Trebuchet MS"/>
                      <w:w w:val="110"/>
                    </w:rPr>
                    <w:t>{</w:t>
                  </w:r>
                  <w:r>
                    <w:rPr>
                      <w:rFonts w:ascii="Trebuchet MS"/>
                      <w:spacing w:val="-64"/>
                      <w:w w:val="110"/>
                    </w:rPr>
                    <w:t xml:space="preserve"> </w:t>
                  </w:r>
                  <w:r>
                    <w:rPr>
                      <w:rFonts w:ascii="Trebuchet MS"/>
                      <w:color w:val="7F0000"/>
                      <w:w w:val="130"/>
                    </w:rPr>
                    <w:t>if</w:t>
                  </w:r>
                  <w:r>
                    <w:rPr>
                      <w:rFonts w:ascii="Trebuchet MS"/>
                      <w:color w:val="7F0000"/>
                      <w:spacing w:val="28"/>
                      <w:w w:val="130"/>
                    </w:rPr>
                    <w:t xml:space="preserve"> </w:t>
                  </w:r>
                  <w:r>
                    <w:rPr>
                      <w:rFonts w:ascii="Trebuchet MS"/>
                      <w:w w:val="115"/>
                    </w:rPr>
                    <w:t>(!root)</w:t>
                  </w:r>
                  <w:r>
                    <w:rPr>
                      <w:rFonts w:ascii="Trebuchet MS"/>
                      <w:spacing w:val="38"/>
                      <w:w w:val="115"/>
                    </w:rPr>
                    <w:t xml:space="preserve"> </w:t>
                  </w:r>
                  <w:r>
                    <w:rPr>
                      <w:rFonts w:ascii="Trebuchet MS"/>
                      <w:w w:val="130"/>
                    </w:rPr>
                    <w:t>{</w:t>
                  </w:r>
                </w:p>
                <w:p>
                  <w:pPr>
                    <w:pStyle w:val="5"/>
                    <w:ind w:left="812"/>
                    <w:rPr>
                      <w:rFonts w:ascii="Trebuchet MS"/>
                    </w:rPr>
                  </w:pPr>
                  <w:r>
                    <w:rPr>
                      <w:rFonts w:ascii="Trebuchet MS"/>
                      <w:color w:val="7F0000"/>
                      <w:w w:val="115"/>
                    </w:rPr>
                    <w:t>return</w:t>
                  </w:r>
                  <w:r>
                    <w:rPr>
                      <w:rFonts w:ascii="Trebuchet MS"/>
                      <w:color w:val="7F0000"/>
                      <w:spacing w:val="25"/>
                      <w:w w:val="115"/>
                    </w:rPr>
                    <w:t xml:space="preserve"> </w:t>
                  </w:r>
                  <w:r>
                    <w:rPr>
                      <w:rFonts w:ascii="Trebuchet MS"/>
                      <w:w w:val="115"/>
                    </w:rPr>
                    <w:t>0;</w:t>
                  </w:r>
                </w:p>
                <w:p>
                  <w:pPr>
                    <w:pStyle w:val="5"/>
                    <w:spacing w:before="4"/>
                    <w:ind w:left="436"/>
                    <w:rPr>
                      <w:rFonts w:ascii="Trebuchet MS"/>
                    </w:rPr>
                  </w:pPr>
                  <w:r>
                    <w:rPr>
                      <w:rFonts w:ascii="Trebuchet MS"/>
                      <w:w w:val="142"/>
                    </w:rPr>
                    <w:t>}</w:t>
                  </w:r>
                </w:p>
                <w:p>
                  <w:pPr>
                    <w:pStyle w:val="5"/>
                    <w:spacing w:before="7"/>
                    <w:ind w:left="436"/>
                    <w:rPr>
                      <w:rFonts w:ascii="Trebuchet MS"/>
                    </w:rPr>
                  </w:pPr>
                  <w:r>
                    <w:rPr>
                      <w:rFonts w:ascii="Trebuchet MS"/>
                      <w:color w:val="7F0000"/>
                      <w:w w:val="110"/>
                    </w:rPr>
                    <w:t>int</w:t>
                  </w:r>
                  <w:r>
                    <w:rPr>
                      <w:rFonts w:ascii="Trebuchet MS"/>
                      <w:color w:val="7F0000"/>
                      <w:spacing w:val="37"/>
                      <w:w w:val="110"/>
                    </w:rPr>
                    <w:t xml:space="preserve"> </w:t>
                  </w:r>
                  <w:r>
                    <w:rPr>
                      <w:rFonts w:ascii="Trebuchet MS"/>
                      <w:w w:val="110"/>
                    </w:rPr>
                    <w:t>count</w:t>
                  </w:r>
                  <w:r>
                    <w:rPr>
                      <w:rFonts w:ascii="Trebuchet MS"/>
                      <w:spacing w:val="37"/>
                      <w:w w:val="110"/>
                    </w:rPr>
                    <w:t xml:space="preserve"> </w:t>
                  </w:r>
                  <w:r>
                    <w:rPr>
                      <w:rFonts w:ascii="Trebuchet MS"/>
                      <w:w w:val="110"/>
                    </w:rPr>
                    <w:t>=</w:t>
                  </w:r>
                  <w:r>
                    <w:rPr>
                      <w:rFonts w:ascii="Trebuchet MS"/>
                      <w:spacing w:val="38"/>
                      <w:w w:val="110"/>
                    </w:rPr>
                    <w:t xml:space="preserve"> </w:t>
                  </w:r>
                  <w:r>
                    <w:rPr>
                      <w:rFonts w:ascii="Trebuchet MS"/>
                      <w:w w:val="110"/>
                    </w:rPr>
                    <w:t>root-&gt;val</w:t>
                  </w:r>
                  <w:r>
                    <w:rPr>
                      <w:rFonts w:ascii="Trebuchet MS"/>
                      <w:spacing w:val="37"/>
                      <w:w w:val="110"/>
                    </w:rPr>
                    <w:t xml:space="preserve"> </w:t>
                  </w:r>
                  <w:r>
                    <w:rPr>
                      <w:rFonts w:ascii="Trebuchet MS"/>
                      <w:w w:val="110"/>
                    </w:rPr>
                    <w:t>==</w:t>
                  </w:r>
                  <w:r>
                    <w:rPr>
                      <w:rFonts w:ascii="Trebuchet MS"/>
                      <w:spacing w:val="38"/>
                      <w:w w:val="110"/>
                    </w:rPr>
                    <w:t xml:space="preserve"> </w:t>
                  </w:r>
                  <w:r>
                    <w:rPr>
                      <w:rFonts w:ascii="Trebuchet MS"/>
                      <w:w w:val="110"/>
                    </w:rPr>
                    <w:t>sum?</w:t>
                  </w:r>
                  <w:r>
                    <w:rPr>
                      <w:rFonts w:ascii="Trebuchet MS"/>
                      <w:spacing w:val="37"/>
                      <w:w w:val="110"/>
                    </w:rPr>
                    <w:t xml:space="preserve"> </w:t>
                  </w:r>
                  <w:r>
                    <w:rPr>
                      <w:rFonts w:ascii="Trebuchet MS"/>
                      <w:w w:val="110"/>
                    </w:rPr>
                    <w:t>1:</w:t>
                  </w:r>
                  <w:r>
                    <w:rPr>
                      <w:rFonts w:ascii="Trebuchet MS"/>
                      <w:spacing w:val="38"/>
                      <w:w w:val="110"/>
                    </w:rPr>
                    <w:t xml:space="preserve"> </w:t>
                  </w:r>
                  <w:r>
                    <w:rPr>
                      <w:rFonts w:ascii="Trebuchet MS"/>
                      <w:w w:val="110"/>
                    </w:rPr>
                    <w:t>0;</w:t>
                  </w:r>
                </w:p>
                <w:p>
                  <w:pPr>
                    <w:pStyle w:val="5"/>
                    <w:spacing w:before="7" w:line="247" w:lineRule="auto"/>
                    <w:ind w:left="436" w:right="1732"/>
                    <w:rPr>
                      <w:rFonts w:ascii="Trebuchet MS"/>
                    </w:rPr>
                  </w:pPr>
                  <w:r>
                    <w:rPr>
                      <w:rFonts w:ascii="Trebuchet MS"/>
                      <w:w w:val="110"/>
                    </w:rPr>
                    <w:t>count</w:t>
                  </w:r>
                  <w:r>
                    <w:rPr>
                      <w:rFonts w:ascii="Trebuchet MS"/>
                      <w:spacing w:val="31"/>
                      <w:w w:val="110"/>
                    </w:rPr>
                    <w:t xml:space="preserve"> </w:t>
                  </w:r>
                  <w:r>
                    <w:rPr>
                      <w:rFonts w:ascii="Trebuchet MS"/>
                      <w:w w:val="110"/>
                    </w:rPr>
                    <w:t>+=</w:t>
                  </w:r>
                  <w:r>
                    <w:rPr>
                      <w:rFonts w:ascii="Trebuchet MS"/>
                      <w:spacing w:val="32"/>
                      <w:w w:val="110"/>
                    </w:rPr>
                    <w:t xml:space="preserve"> </w:t>
                  </w:r>
                  <w:r>
                    <w:rPr>
                      <w:rFonts w:ascii="Trebuchet MS"/>
                      <w:w w:val="110"/>
                    </w:rPr>
                    <w:t>pathSumStartWithRoot(root-&gt;left,</w:t>
                  </w:r>
                  <w:r>
                    <w:rPr>
                      <w:rFonts w:ascii="Trebuchet MS"/>
                      <w:spacing w:val="32"/>
                      <w:w w:val="110"/>
                    </w:rPr>
                    <w:t xml:space="preserve"> </w:t>
                  </w:r>
                  <w:r>
                    <w:rPr>
                      <w:rFonts w:ascii="Trebuchet MS"/>
                      <w:w w:val="110"/>
                    </w:rPr>
                    <w:t>sum</w:t>
                  </w:r>
                  <w:r>
                    <w:rPr>
                      <w:rFonts w:ascii="Trebuchet MS"/>
                      <w:spacing w:val="32"/>
                      <w:w w:val="110"/>
                    </w:rPr>
                    <w:t xml:space="preserve"> </w:t>
                  </w:r>
                  <w:r>
                    <w:rPr>
                      <w:rFonts w:ascii="Trebuchet MS"/>
                      <w:w w:val="110"/>
                    </w:rPr>
                    <w:t>-</w:t>
                  </w:r>
                  <w:r>
                    <w:rPr>
                      <w:rFonts w:ascii="Trebuchet MS"/>
                      <w:spacing w:val="32"/>
                      <w:w w:val="110"/>
                    </w:rPr>
                    <w:t xml:space="preserve"> </w:t>
                  </w:r>
                  <w:r>
                    <w:rPr>
                      <w:rFonts w:ascii="Trebuchet MS"/>
                      <w:w w:val="110"/>
                    </w:rPr>
                    <w:t>root-&gt;val);</w:t>
                  </w:r>
                  <w:r>
                    <w:rPr>
                      <w:rFonts w:ascii="Trebuchet MS"/>
                      <w:spacing w:val="1"/>
                      <w:w w:val="110"/>
                    </w:rPr>
                    <w:t xml:space="preserve"> </w:t>
                  </w:r>
                  <w:r>
                    <w:rPr>
                      <w:rFonts w:ascii="Trebuchet MS"/>
                      <w:w w:val="110"/>
                    </w:rPr>
                    <w:t>count</w:t>
                  </w:r>
                  <w:r>
                    <w:rPr>
                      <w:rFonts w:ascii="Trebuchet MS"/>
                      <w:spacing w:val="28"/>
                      <w:w w:val="110"/>
                    </w:rPr>
                    <w:t xml:space="preserve"> </w:t>
                  </w:r>
                  <w:r>
                    <w:rPr>
                      <w:rFonts w:ascii="Trebuchet MS"/>
                      <w:w w:val="110"/>
                    </w:rPr>
                    <w:t>+=</w:t>
                  </w:r>
                  <w:r>
                    <w:rPr>
                      <w:rFonts w:ascii="Trebuchet MS"/>
                      <w:spacing w:val="29"/>
                      <w:w w:val="110"/>
                    </w:rPr>
                    <w:t xml:space="preserve"> </w:t>
                  </w:r>
                  <w:r>
                    <w:rPr>
                      <w:rFonts w:ascii="Trebuchet MS"/>
                      <w:w w:val="110"/>
                    </w:rPr>
                    <w:t>pathSumStartWithRoot(root-&gt;right,</w:t>
                  </w:r>
                  <w:r>
                    <w:rPr>
                      <w:rFonts w:ascii="Trebuchet MS"/>
                      <w:spacing w:val="29"/>
                      <w:w w:val="110"/>
                    </w:rPr>
                    <w:t xml:space="preserve"> </w:t>
                  </w:r>
                  <w:r>
                    <w:rPr>
                      <w:rFonts w:ascii="Trebuchet MS"/>
                      <w:w w:val="110"/>
                    </w:rPr>
                    <w:t>sum</w:t>
                  </w:r>
                  <w:r>
                    <w:rPr>
                      <w:rFonts w:ascii="Trebuchet MS"/>
                      <w:spacing w:val="29"/>
                      <w:w w:val="110"/>
                    </w:rPr>
                    <w:t xml:space="preserve"> </w:t>
                  </w:r>
                  <w:r>
                    <w:rPr>
                      <w:rFonts w:ascii="Trebuchet MS"/>
                      <w:w w:val="110"/>
                    </w:rPr>
                    <w:t>-</w:t>
                  </w:r>
                  <w:r>
                    <w:rPr>
                      <w:rFonts w:ascii="Trebuchet MS"/>
                      <w:spacing w:val="29"/>
                      <w:w w:val="110"/>
                    </w:rPr>
                    <w:t xml:space="preserve"> </w:t>
                  </w:r>
                  <w:r>
                    <w:rPr>
                      <w:rFonts w:ascii="Trebuchet MS"/>
                      <w:w w:val="110"/>
                    </w:rPr>
                    <w:t>root-&gt;val);</w:t>
                  </w:r>
                  <w:r>
                    <w:rPr>
                      <w:rFonts w:ascii="Trebuchet MS"/>
                      <w:spacing w:val="-63"/>
                      <w:w w:val="110"/>
                    </w:rPr>
                    <w:t xml:space="preserve"> </w:t>
                  </w:r>
                  <w:r>
                    <w:rPr>
                      <w:rFonts w:ascii="Trebuchet MS"/>
                      <w:color w:val="7F0000"/>
                      <w:w w:val="110"/>
                    </w:rPr>
                    <w:t>return</w:t>
                  </w:r>
                  <w:r>
                    <w:rPr>
                      <w:rFonts w:ascii="Trebuchet MS"/>
                      <w:color w:val="7F0000"/>
                      <w:spacing w:val="38"/>
                      <w:w w:val="110"/>
                    </w:rPr>
                    <w:t xml:space="preserve"> </w:t>
                  </w:r>
                  <w:r>
                    <w:rPr>
                      <w:rFonts w:ascii="Trebuchet MS"/>
                      <w:w w:val="110"/>
                    </w:rPr>
                    <w:t>count;</w:t>
                  </w:r>
                </w:p>
                <w:p>
                  <w:pPr>
                    <w:pStyle w:val="5"/>
                    <w:spacing w:line="232" w:lineRule="exact"/>
                    <w:ind w:left="59"/>
                    <w:rPr>
                      <w:rFonts w:ascii="Trebuchet MS"/>
                    </w:rPr>
                  </w:pPr>
                  <w:r>
                    <w:rPr>
                      <w:rFonts w:ascii="Trebuchet MS"/>
                      <w:w w:val="142"/>
                    </w:rPr>
                    <w:t>}</w:t>
                  </w:r>
                </w:p>
              </w:txbxContent>
            </v:textbox>
            <w10:wrap type="topAndBottom"/>
          </v:shape>
        </w:pict>
      </w:r>
    </w:p>
    <w:p>
      <w:pPr>
        <w:pStyle w:val="5"/>
        <w:spacing w:before="7"/>
        <w:rPr>
          <w:sz w:val="24"/>
        </w:rPr>
      </w:pPr>
    </w:p>
    <w:p>
      <w:pPr>
        <w:pStyle w:val="4"/>
        <w:spacing w:before="143"/>
      </w:pPr>
      <w:r>
        <w:fldChar w:fldCharType="begin"/>
      </w:r>
      <w:r>
        <w:instrText xml:space="preserve"> HYPERLINK "https://leetcode.com/problems/symmetric-tree/" \h </w:instrText>
      </w:r>
      <w:r>
        <w:fldChar w:fldCharType="separate"/>
      </w:r>
      <w:r>
        <w:rPr>
          <w:color w:val="7F0000"/>
        </w:rPr>
        <w:t>101.</w:t>
      </w:r>
      <w:r>
        <w:rPr>
          <w:color w:val="7F0000"/>
          <w:spacing w:val="16"/>
        </w:rPr>
        <w:t xml:space="preserve"> </w:t>
      </w:r>
      <w:r>
        <w:rPr>
          <w:color w:val="7F0000"/>
        </w:rPr>
        <w:t>Symmetric</w:t>
      </w:r>
      <w:r>
        <w:rPr>
          <w:color w:val="7F0000"/>
          <w:spacing w:val="-7"/>
        </w:rPr>
        <w:t xml:space="preserve"> </w:t>
      </w:r>
      <w:r>
        <w:rPr>
          <w:color w:val="7F0000"/>
        </w:rPr>
        <w:t>Tree</w:t>
      </w:r>
      <w:r>
        <w:rPr>
          <w:color w:val="7F0000"/>
          <w:spacing w:val="-8"/>
        </w:rPr>
        <w:t xml:space="preserve"> </w:t>
      </w:r>
      <w:r>
        <w:rPr>
          <w:color w:val="7F0000"/>
        </w:rPr>
        <w:t>(Easy)</w:t>
      </w:r>
      <w:r>
        <w:rPr>
          <w:color w:val="7F0000"/>
        </w:rPr>
        <w:fldChar w:fldCharType="end"/>
      </w:r>
    </w:p>
    <w:p>
      <w:pPr>
        <w:spacing w:before="149"/>
        <w:ind w:left="1445" w:right="0" w:firstLine="0"/>
        <w:jc w:val="left"/>
        <w:rPr>
          <w:rFonts w:hint="eastAsia" w:ascii="Microsoft YaHei UI" w:eastAsia="Microsoft YaHei UI"/>
          <w:b/>
          <w:sz w:val="24"/>
        </w:rPr>
      </w:pPr>
      <w:r>
        <w:rPr>
          <w:rFonts w:hint="eastAsia" w:ascii="Microsoft YaHei UI" w:eastAsia="Microsoft YaHei UI"/>
          <w:b/>
          <w:color w:val="3B70B7"/>
          <w:w w:val="95"/>
          <w:sz w:val="24"/>
        </w:rPr>
        <w:t>题目描述</w:t>
      </w:r>
    </w:p>
    <w:p>
      <w:pPr>
        <w:pStyle w:val="5"/>
        <w:spacing w:before="129"/>
        <w:ind w:left="1844"/>
      </w:pPr>
      <w:r>
        <w:rPr>
          <w:w w:val="95"/>
        </w:rPr>
        <w:t>判断一个二叉树是否对称。</w:t>
      </w:r>
    </w:p>
    <w:p>
      <w:pPr>
        <w:spacing w:after="0"/>
        <w:sectPr>
          <w:pgSz w:w="11910" w:h="16840"/>
          <w:pgMar w:top="1200" w:right="1500" w:bottom="700" w:left="340" w:header="923" w:footer="510" w:gutter="0"/>
        </w:sectPr>
      </w:pPr>
    </w:p>
    <w:p>
      <w:pPr>
        <w:pStyle w:val="5"/>
        <w:rPr>
          <w:sz w:val="12"/>
        </w:rPr>
      </w:pPr>
    </w:p>
    <w:p>
      <w:pPr>
        <w:pStyle w:val="4"/>
        <w:spacing w:before="32"/>
        <w:rPr>
          <w:rFonts w:hint="eastAsia" w:ascii="Microsoft YaHei UI" w:eastAsia="Microsoft YaHei UI"/>
        </w:rPr>
      </w:pPr>
      <w:r>
        <w:rPr>
          <w:rFonts w:hint="eastAsia" w:ascii="Microsoft YaHei UI" w:eastAsia="Microsoft YaHei UI"/>
          <w:color w:val="3B70B7"/>
          <w:w w:val="95"/>
        </w:rPr>
        <w:t>输入输出样例</w:t>
      </w:r>
    </w:p>
    <w:p>
      <w:pPr>
        <w:pStyle w:val="5"/>
        <w:spacing w:before="129"/>
        <w:ind w:left="1844"/>
      </w:pPr>
      <w:r>
        <w:rPr>
          <w:w w:val="95"/>
        </w:rPr>
        <w:t>输入一个二叉树，输出一个布尔值，表示该树是否对称。</w:t>
      </w:r>
    </w:p>
    <w:p>
      <w:pPr>
        <w:pStyle w:val="5"/>
        <w:spacing w:before="8"/>
        <w:rPr>
          <w:sz w:val="28"/>
        </w:rPr>
      </w:pPr>
      <w:r>
        <w:pict>
          <v:shape id="_x0000_s1658" o:spid="_x0000_s1658" o:spt="202" type="#_x0000_t202" style="position:absolute;left:0pt;margin-left:86.2pt;margin-top:20.4pt;height:89.9pt;width:422.9pt;mso-position-horizontal-relative:page;mso-wrap-distance-bottom:0pt;mso-wrap-distance-top:0pt;z-index:-15561728;mso-width-relative:page;mso-height-relative:page;" filled="f" stroked="t" coordsize="21600,21600">
            <v:path/>
            <v:fill on="f" focussize="0,0"/>
            <v:stroke weight="0.199212598425197pt" color="#3B70B7"/>
            <v:imagedata o:title=""/>
            <o:lock v:ext="edit"/>
            <v:textbox inset="0mm,0mm,0mm,0mm">
              <w:txbxContent>
                <w:p>
                  <w:pPr>
                    <w:pStyle w:val="5"/>
                    <w:spacing w:before="39"/>
                    <w:ind w:right="7704"/>
                    <w:jc w:val="center"/>
                    <w:rPr>
                      <w:rFonts w:ascii="Trebuchet MS"/>
                    </w:rPr>
                  </w:pPr>
                  <w:r>
                    <w:rPr>
                      <w:rFonts w:ascii="Trebuchet MS"/>
                      <w:w w:val="115"/>
                    </w:rPr>
                    <w:t>Input:</w:t>
                  </w:r>
                </w:p>
                <w:p>
                  <w:pPr>
                    <w:pStyle w:val="5"/>
                    <w:spacing w:before="7"/>
                    <w:ind w:right="7474"/>
                    <w:jc w:val="center"/>
                    <w:rPr>
                      <w:rFonts w:ascii="Trebuchet MS"/>
                    </w:rPr>
                  </w:pPr>
                  <w:r>
                    <w:rPr>
                      <w:rFonts w:ascii="Trebuchet MS"/>
                      <w:w w:val="99"/>
                    </w:rPr>
                    <w:t>1</w:t>
                  </w:r>
                </w:p>
                <w:p>
                  <w:pPr>
                    <w:pStyle w:val="5"/>
                    <w:spacing w:before="7"/>
                    <w:ind w:right="7453"/>
                    <w:jc w:val="center"/>
                    <w:rPr>
                      <w:rFonts w:ascii="Trebuchet MS"/>
                    </w:rPr>
                  </w:pPr>
                  <w:r>
                    <w:rPr>
                      <w:rFonts w:ascii="Trebuchet MS"/>
                      <w:w w:val="120"/>
                    </w:rPr>
                    <w:t>/</w:t>
                  </w:r>
                  <w:r>
                    <w:rPr>
                      <w:rFonts w:ascii="Trebuchet MS"/>
                      <w:spacing w:val="22"/>
                      <w:w w:val="120"/>
                    </w:rPr>
                    <w:t xml:space="preserve"> </w:t>
                  </w:r>
                  <w:r>
                    <w:rPr>
                      <w:rFonts w:ascii="Trebuchet MS"/>
                      <w:w w:val="130"/>
                    </w:rPr>
                    <w:t>\</w:t>
                  </w:r>
                </w:p>
                <w:p>
                  <w:pPr>
                    <w:pStyle w:val="5"/>
                    <w:tabs>
                      <w:tab w:val="left" w:pos="376"/>
                    </w:tabs>
                    <w:spacing w:before="7"/>
                    <w:ind w:right="7474"/>
                    <w:jc w:val="center"/>
                    <w:rPr>
                      <w:rFonts w:ascii="Trebuchet MS"/>
                    </w:rPr>
                  </w:pPr>
                  <w:r>
                    <w:rPr>
                      <w:rFonts w:ascii="Trebuchet MS"/>
                    </w:rPr>
                    <w:t>2</w:t>
                  </w:r>
                  <w:r>
                    <w:rPr>
                      <w:rFonts w:ascii="Trebuchet MS"/>
                    </w:rPr>
                    <w:tab/>
                  </w:r>
                  <w:r>
                    <w:rPr>
                      <w:rFonts w:ascii="Trebuchet MS"/>
                    </w:rPr>
                    <w:t>2</w:t>
                  </w:r>
                </w:p>
                <w:p>
                  <w:pPr>
                    <w:pStyle w:val="5"/>
                    <w:spacing w:before="7" w:line="247" w:lineRule="auto"/>
                    <w:ind w:left="59" w:right="7511" w:firstLine="94"/>
                    <w:rPr>
                      <w:rFonts w:ascii="Trebuchet MS"/>
                    </w:rPr>
                  </w:pPr>
                  <w:r>
                    <w:rPr>
                      <w:rFonts w:ascii="Trebuchet MS"/>
                      <w:w w:val="110"/>
                    </w:rPr>
                    <w:t>/</w:t>
                  </w:r>
                  <w:r>
                    <w:rPr>
                      <w:rFonts w:ascii="Trebuchet MS"/>
                      <w:spacing w:val="1"/>
                      <w:w w:val="110"/>
                    </w:rPr>
                    <w:t xml:space="preserve"> </w:t>
                  </w:r>
                  <w:r>
                    <w:rPr>
                      <w:rFonts w:ascii="Trebuchet MS"/>
                      <w:w w:val="130"/>
                    </w:rPr>
                    <w:t xml:space="preserve">\ </w:t>
                  </w:r>
                  <w:r>
                    <w:rPr>
                      <w:rFonts w:ascii="Trebuchet MS"/>
                      <w:w w:val="110"/>
                    </w:rPr>
                    <w:t xml:space="preserve">/  </w:t>
                  </w:r>
                  <w:r>
                    <w:rPr>
                      <w:rFonts w:ascii="Trebuchet MS"/>
                      <w:w w:val="130"/>
                    </w:rPr>
                    <w:t>\</w:t>
                  </w:r>
                  <w:r>
                    <w:rPr>
                      <w:rFonts w:ascii="Trebuchet MS"/>
                      <w:spacing w:val="-76"/>
                      <w:w w:val="130"/>
                    </w:rPr>
                    <w:t xml:space="preserve"> </w:t>
                  </w:r>
                  <w:r>
                    <w:rPr>
                      <w:rFonts w:ascii="Trebuchet MS"/>
                      <w:w w:val="110"/>
                    </w:rPr>
                    <w:t>3</w:t>
                  </w:r>
                  <w:r>
                    <w:rPr>
                      <w:rFonts w:ascii="Trebuchet MS"/>
                      <w:spacing w:val="23"/>
                      <w:w w:val="110"/>
                    </w:rPr>
                    <w:t xml:space="preserve"> </w:t>
                  </w:r>
                  <w:r>
                    <w:rPr>
                      <w:rFonts w:ascii="Trebuchet MS"/>
                      <w:w w:val="110"/>
                    </w:rPr>
                    <w:t>4</w:t>
                  </w:r>
                  <w:r>
                    <w:rPr>
                      <w:rFonts w:ascii="Trebuchet MS"/>
                      <w:spacing w:val="24"/>
                      <w:w w:val="110"/>
                    </w:rPr>
                    <w:t xml:space="preserve"> </w:t>
                  </w:r>
                  <w:r>
                    <w:rPr>
                      <w:rFonts w:ascii="Trebuchet MS"/>
                      <w:w w:val="110"/>
                    </w:rPr>
                    <w:t>4</w:t>
                  </w:r>
                  <w:r>
                    <w:rPr>
                      <w:rFonts w:ascii="Trebuchet MS"/>
                      <w:spacing w:val="4"/>
                      <w:w w:val="110"/>
                    </w:rPr>
                    <w:t xml:space="preserve"> </w:t>
                  </w:r>
                  <w:r>
                    <w:rPr>
                      <w:rFonts w:ascii="Trebuchet MS"/>
                      <w:w w:val="110"/>
                    </w:rPr>
                    <w:t>3</w:t>
                  </w:r>
                </w:p>
                <w:p>
                  <w:pPr>
                    <w:pStyle w:val="5"/>
                    <w:ind w:left="59"/>
                    <w:rPr>
                      <w:rFonts w:ascii="Trebuchet MS"/>
                    </w:rPr>
                  </w:pPr>
                  <w:r>
                    <w:rPr>
                      <w:rFonts w:ascii="Trebuchet MS"/>
                      <w:w w:val="110"/>
                    </w:rPr>
                    <w:t>Output:</w:t>
                  </w:r>
                  <w:r>
                    <w:rPr>
                      <w:rFonts w:ascii="Trebuchet MS"/>
                      <w:spacing w:val="19"/>
                      <w:w w:val="110"/>
                    </w:rPr>
                    <w:t xml:space="preserve"> </w:t>
                  </w:r>
                  <w:r>
                    <w:rPr>
                      <w:rFonts w:ascii="Trebuchet MS"/>
                      <w:w w:val="110"/>
                    </w:rPr>
                    <w:t>true</w:t>
                  </w:r>
                </w:p>
              </w:txbxContent>
            </v:textbox>
            <w10:wrap type="topAndBottom"/>
          </v:shape>
        </w:pict>
      </w:r>
    </w:p>
    <w:p>
      <w:pPr>
        <w:pStyle w:val="5"/>
        <w:spacing w:before="12"/>
        <w:rPr>
          <w:sz w:val="26"/>
        </w:rPr>
      </w:pPr>
    </w:p>
    <w:p>
      <w:pPr>
        <w:pStyle w:val="4"/>
        <w:spacing w:before="32"/>
        <w:rPr>
          <w:rFonts w:hint="eastAsia" w:ascii="Microsoft YaHei UI" w:eastAsia="Microsoft YaHei UI"/>
        </w:rPr>
      </w:pPr>
      <w:r>
        <w:rPr>
          <w:rFonts w:hint="eastAsia" w:ascii="Microsoft YaHei UI" w:eastAsia="Microsoft YaHei UI"/>
          <w:color w:val="3B70B7"/>
          <w:w w:val="95"/>
        </w:rPr>
        <w:t>题解</w:t>
      </w:r>
    </w:p>
    <w:p>
      <w:pPr>
        <w:pStyle w:val="5"/>
        <w:spacing w:before="129" w:line="302" w:lineRule="auto"/>
        <w:ind w:left="1445" w:right="146" w:firstLine="398"/>
      </w:pPr>
      <w:r>
        <w:t>判断一个树是否对称等价于判断左右子树是否对称。笔者一般习惯将判断两个子树是否相等</w:t>
      </w:r>
      <w:r>
        <w:rPr>
          <w:spacing w:val="-10"/>
          <w:w w:val="99"/>
        </w:rPr>
        <w:t>或对称类型的题的解法叫做“四步法”：</w:t>
      </w:r>
      <w:r>
        <w:rPr>
          <w:spacing w:val="-1"/>
          <w:w w:val="99"/>
        </w:rPr>
        <w:t>（</w:t>
      </w:r>
      <w:r>
        <w:rPr>
          <w:rFonts w:ascii="Times New Roman" w:hAnsi="Times New Roman" w:eastAsia="Times New Roman"/>
          <w:w w:val="99"/>
        </w:rPr>
        <w:t>1</w:t>
      </w:r>
      <w:r>
        <w:rPr>
          <w:spacing w:val="1"/>
          <w:w w:val="99"/>
        </w:rPr>
        <w:t>）</w:t>
      </w:r>
      <w:r>
        <w:rPr>
          <w:w w:val="99"/>
        </w:rPr>
        <w:t>如果两个子树都为空指针，则它们相等或对称（</w:t>
      </w:r>
      <w:r>
        <w:rPr>
          <w:rFonts w:ascii="Times New Roman" w:hAnsi="Times New Roman" w:eastAsia="Times New Roman"/>
          <w:w w:val="99"/>
        </w:rPr>
        <w:t>2</w:t>
      </w:r>
      <w:r>
        <w:rPr>
          <w:w w:val="99"/>
        </w:rPr>
        <w:t>）</w:t>
      </w:r>
      <w:r>
        <w:rPr>
          <w:w w:val="95"/>
        </w:rPr>
        <w:t>如果两个子树只有一个为空指针，则它们不相等或不对称（</w:t>
      </w:r>
      <w:r>
        <w:rPr>
          <w:rFonts w:ascii="Times New Roman" w:hAnsi="Times New Roman" w:eastAsia="Times New Roman"/>
          <w:w w:val="95"/>
        </w:rPr>
        <w:t>3</w:t>
      </w:r>
      <w:r>
        <w:rPr>
          <w:w w:val="95"/>
        </w:rPr>
        <w:t>）如果两个子树根节点的值不相等，</w:t>
      </w:r>
      <w:r>
        <w:rPr>
          <w:spacing w:val="105"/>
        </w:rPr>
        <w:t xml:space="preserve"> </w:t>
      </w:r>
      <w:r>
        <w:t>则它们不相等或不对称（</w:t>
      </w:r>
      <w:r>
        <w:rPr>
          <w:rFonts w:ascii="Times New Roman" w:hAnsi="Times New Roman" w:eastAsia="Times New Roman"/>
        </w:rPr>
        <w:t>4</w:t>
      </w:r>
      <w:r>
        <w:t>）根据相等或对称要求，进行递归处理。</w:t>
      </w:r>
    </w:p>
    <w:p>
      <w:pPr>
        <w:pStyle w:val="5"/>
        <w:spacing w:before="6"/>
        <w:rPr>
          <w:sz w:val="23"/>
        </w:rPr>
      </w:pPr>
      <w:r>
        <w:pict>
          <v:shape id="_x0000_s1659" o:spid="_x0000_s1659" o:spt="202" type="#_x0000_t202" style="position:absolute;left:0pt;margin-left:87.65pt;margin-top:17.05pt;height:233.35pt;width:419.9pt;mso-position-horizontal-relative:page;mso-wrap-distance-bottom:0pt;mso-wrap-distance-top:0pt;z-index:-15560704;mso-width-relative:page;mso-height-relative:page;" filled="f" stroked="t" coordsize="21600,21600">
            <v:path/>
            <v:fill on="f" focussize="0,0"/>
            <v:stroke weight="0.199212598425197pt" color="#3B70B7"/>
            <v:imagedata o:title=""/>
            <o:lock v:ext="edit"/>
            <v:textbox inset="0mm,0mm,0mm,0mm">
              <w:txbxContent>
                <w:p>
                  <w:pPr>
                    <w:pStyle w:val="5"/>
                    <w:spacing w:before="27" w:line="254" w:lineRule="exact"/>
                    <w:ind w:left="29"/>
                  </w:pPr>
                  <w:r>
                    <w:rPr>
                      <w:rFonts w:ascii="Trebuchet MS" w:eastAsia="Trebuchet MS"/>
                      <w:color w:val="7F7F7F"/>
                      <w:spacing w:val="13"/>
                    </w:rPr>
                    <w:t xml:space="preserve">// </w:t>
                  </w:r>
                  <w:r>
                    <w:rPr>
                      <w:color w:val="7F7F7F"/>
                    </w:rPr>
                    <w:t>主函数</w:t>
                  </w:r>
                </w:p>
                <w:p>
                  <w:pPr>
                    <w:pStyle w:val="5"/>
                    <w:spacing w:line="230" w:lineRule="exact"/>
                    <w:ind w:left="29"/>
                    <w:rPr>
                      <w:rFonts w:ascii="Trebuchet MS"/>
                    </w:rPr>
                  </w:pPr>
                  <w:r>
                    <w:rPr>
                      <w:rFonts w:ascii="Trebuchet MS"/>
                      <w:color w:val="7F0000"/>
                      <w:w w:val="110"/>
                    </w:rPr>
                    <w:t>bool</w:t>
                  </w:r>
                  <w:r>
                    <w:rPr>
                      <w:rFonts w:ascii="Trebuchet MS"/>
                      <w:color w:val="7F0000"/>
                      <w:spacing w:val="19"/>
                      <w:w w:val="110"/>
                    </w:rPr>
                    <w:t xml:space="preserve"> </w:t>
                  </w:r>
                  <w:r>
                    <w:rPr>
                      <w:rFonts w:ascii="Trebuchet MS"/>
                      <w:w w:val="110"/>
                    </w:rPr>
                    <w:t>isSymmetric(TreeNode</w:t>
                  </w:r>
                  <w:r>
                    <w:rPr>
                      <w:rFonts w:ascii="Trebuchet MS"/>
                      <w:spacing w:val="19"/>
                      <w:w w:val="110"/>
                    </w:rPr>
                    <w:t xml:space="preserve"> </w:t>
                  </w:r>
                  <w:r>
                    <w:rPr>
                      <w:rFonts w:ascii="Trebuchet MS"/>
                      <w:w w:val="110"/>
                    </w:rPr>
                    <w:t>*root)</w:t>
                  </w:r>
                  <w:r>
                    <w:rPr>
                      <w:rFonts w:ascii="Trebuchet MS"/>
                      <w:spacing w:val="19"/>
                      <w:w w:val="110"/>
                    </w:rPr>
                    <w:t xml:space="preserve"> </w:t>
                  </w:r>
                  <w:r>
                    <w:rPr>
                      <w:rFonts w:ascii="Trebuchet MS"/>
                      <w:w w:val="110"/>
                    </w:rPr>
                    <w:t>{</w:t>
                  </w:r>
                </w:p>
                <w:p>
                  <w:pPr>
                    <w:pStyle w:val="5"/>
                    <w:spacing w:before="7"/>
                    <w:ind w:left="406"/>
                    <w:rPr>
                      <w:rFonts w:ascii="Trebuchet MS"/>
                    </w:rPr>
                  </w:pPr>
                  <w:r>
                    <w:rPr>
                      <w:rFonts w:ascii="Trebuchet MS"/>
                      <w:color w:val="7F0000"/>
                      <w:w w:val="115"/>
                    </w:rPr>
                    <w:t>return</w:t>
                  </w:r>
                  <w:r>
                    <w:rPr>
                      <w:rFonts w:ascii="Trebuchet MS"/>
                      <w:color w:val="7F0000"/>
                      <w:spacing w:val="44"/>
                      <w:w w:val="115"/>
                    </w:rPr>
                    <w:t xml:space="preserve"> </w:t>
                  </w:r>
                  <w:r>
                    <w:rPr>
                      <w:rFonts w:ascii="Trebuchet MS"/>
                      <w:w w:val="115"/>
                    </w:rPr>
                    <w:t>root?</w:t>
                  </w:r>
                  <w:r>
                    <w:rPr>
                      <w:rFonts w:ascii="Trebuchet MS"/>
                      <w:spacing w:val="45"/>
                      <w:w w:val="115"/>
                    </w:rPr>
                    <w:t xml:space="preserve"> </w:t>
                  </w:r>
                  <w:r>
                    <w:rPr>
                      <w:rFonts w:ascii="Trebuchet MS"/>
                      <w:w w:val="115"/>
                    </w:rPr>
                    <w:t>isSymmetric(root-&gt;left,</w:t>
                  </w:r>
                  <w:r>
                    <w:rPr>
                      <w:rFonts w:ascii="Trebuchet MS"/>
                      <w:spacing w:val="45"/>
                      <w:w w:val="115"/>
                    </w:rPr>
                    <w:t xml:space="preserve"> </w:t>
                  </w:r>
                  <w:r>
                    <w:rPr>
                      <w:rFonts w:ascii="Trebuchet MS"/>
                      <w:w w:val="115"/>
                    </w:rPr>
                    <w:t>root-&gt;right):</w:t>
                  </w:r>
                  <w:r>
                    <w:rPr>
                      <w:rFonts w:ascii="Trebuchet MS"/>
                      <w:spacing w:val="45"/>
                      <w:w w:val="115"/>
                    </w:rPr>
                    <w:t xml:space="preserve"> </w:t>
                  </w:r>
                  <w:r>
                    <w:rPr>
                      <w:rFonts w:ascii="Trebuchet MS"/>
                      <w:color w:val="7F0000"/>
                      <w:w w:val="115"/>
                    </w:rPr>
                    <w:t>true</w:t>
                  </w:r>
                  <w:r>
                    <w:rPr>
                      <w:rFonts w:ascii="Trebuchet MS"/>
                      <w:w w:val="115"/>
                    </w:rPr>
                    <w:t>;</w:t>
                  </w:r>
                </w:p>
                <w:p>
                  <w:pPr>
                    <w:pStyle w:val="5"/>
                    <w:spacing w:before="7"/>
                    <w:ind w:left="29"/>
                    <w:rPr>
                      <w:rFonts w:ascii="Trebuchet MS"/>
                    </w:rPr>
                  </w:pPr>
                  <w:r>
                    <w:rPr>
                      <w:rFonts w:ascii="Trebuchet MS"/>
                      <w:w w:val="142"/>
                    </w:rPr>
                    <w:t>}</w:t>
                  </w:r>
                </w:p>
                <w:p>
                  <w:pPr>
                    <w:pStyle w:val="5"/>
                    <w:spacing w:before="1"/>
                    <w:rPr>
                      <w:rFonts w:ascii="Trebuchet MS"/>
                    </w:rPr>
                  </w:pPr>
                </w:p>
                <w:p>
                  <w:pPr>
                    <w:pStyle w:val="5"/>
                    <w:spacing w:line="254" w:lineRule="exact"/>
                    <w:ind w:left="29"/>
                  </w:pPr>
                  <w:r>
                    <w:rPr>
                      <w:rFonts w:ascii="Trebuchet MS" w:eastAsia="Trebuchet MS"/>
                      <w:color w:val="7F7F7F"/>
                      <w:spacing w:val="13"/>
                    </w:rPr>
                    <w:t xml:space="preserve">// </w:t>
                  </w:r>
                  <w:r>
                    <w:rPr>
                      <w:color w:val="7F7F7F"/>
                    </w:rPr>
                    <w:t>辅函数</w:t>
                  </w:r>
                </w:p>
                <w:p>
                  <w:pPr>
                    <w:pStyle w:val="5"/>
                    <w:spacing w:line="247" w:lineRule="auto"/>
                    <w:ind w:left="406" w:right="3019" w:hanging="377"/>
                    <w:rPr>
                      <w:rFonts w:ascii="Trebuchet MS"/>
                    </w:rPr>
                  </w:pPr>
                  <w:r>
                    <w:rPr>
                      <w:rFonts w:ascii="Trebuchet MS"/>
                      <w:color w:val="7F0000"/>
                      <w:w w:val="110"/>
                    </w:rPr>
                    <w:t>bool</w:t>
                  </w:r>
                  <w:r>
                    <w:rPr>
                      <w:rFonts w:ascii="Trebuchet MS"/>
                      <w:color w:val="7F0000"/>
                      <w:spacing w:val="32"/>
                      <w:w w:val="110"/>
                    </w:rPr>
                    <w:t xml:space="preserve"> </w:t>
                  </w:r>
                  <w:r>
                    <w:rPr>
                      <w:rFonts w:ascii="Trebuchet MS"/>
                      <w:w w:val="110"/>
                    </w:rPr>
                    <w:t>isSymmetric(TreeNode*</w:t>
                  </w:r>
                  <w:r>
                    <w:rPr>
                      <w:rFonts w:ascii="Trebuchet MS"/>
                      <w:spacing w:val="33"/>
                      <w:w w:val="110"/>
                    </w:rPr>
                    <w:t xml:space="preserve"> </w:t>
                  </w:r>
                  <w:r>
                    <w:rPr>
                      <w:rFonts w:ascii="Trebuchet MS"/>
                      <w:w w:val="110"/>
                    </w:rPr>
                    <w:t>left,</w:t>
                  </w:r>
                  <w:r>
                    <w:rPr>
                      <w:rFonts w:ascii="Trebuchet MS"/>
                      <w:spacing w:val="32"/>
                      <w:w w:val="110"/>
                    </w:rPr>
                    <w:t xml:space="preserve"> </w:t>
                  </w:r>
                  <w:r>
                    <w:rPr>
                      <w:rFonts w:ascii="Trebuchet MS"/>
                      <w:w w:val="110"/>
                    </w:rPr>
                    <w:t>TreeNode*</w:t>
                  </w:r>
                  <w:r>
                    <w:rPr>
                      <w:rFonts w:ascii="Trebuchet MS"/>
                      <w:spacing w:val="33"/>
                      <w:w w:val="110"/>
                    </w:rPr>
                    <w:t xml:space="preserve"> </w:t>
                  </w:r>
                  <w:r>
                    <w:rPr>
                      <w:rFonts w:ascii="Trebuchet MS"/>
                      <w:w w:val="110"/>
                    </w:rPr>
                    <w:t>right)</w:t>
                  </w:r>
                  <w:r>
                    <w:rPr>
                      <w:rFonts w:ascii="Trebuchet MS"/>
                      <w:spacing w:val="32"/>
                      <w:w w:val="110"/>
                    </w:rPr>
                    <w:t xml:space="preserve"> </w:t>
                  </w:r>
                  <w:r>
                    <w:rPr>
                      <w:rFonts w:ascii="Trebuchet MS"/>
                      <w:w w:val="110"/>
                    </w:rPr>
                    <w:t>{</w:t>
                  </w:r>
                  <w:r>
                    <w:rPr>
                      <w:rFonts w:ascii="Trebuchet MS"/>
                      <w:spacing w:val="-63"/>
                      <w:w w:val="110"/>
                    </w:rPr>
                    <w:t xml:space="preserve"> </w:t>
                  </w:r>
                  <w:r>
                    <w:rPr>
                      <w:rFonts w:ascii="Trebuchet MS"/>
                      <w:color w:val="7F0000"/>
                      <w:w w:val="130"/>
                    </w:rPr>
                    <w:t>if</w:t>
                  </w:r>
                  <w:r>
                    <w:rPr>
                      <w:rFonts w:ascii="Trebuchet MS"/>
                      <w:color w:val="7F0000"/>
                      <w:spacing w:val="30"/>
                      <w:w w:val="130"/>
                    </w:rPr>
                    <w:t xml:space="preserve"> </w:t>
                  </w:r>
                  <w:r>
                    <w:rPr>
                      <w:rFonts w:ascii="Trebuchet MS"/>
                      <w:w w:val="115"/>
                    </w:rPr>
                    <w:t>(!left</w:t>
                  </w:r>
                  <w:r>
                    <w:rPr>
                      <w:rFonts w:ascii="Trebuchet MS"/>
                      <w:spacing w:val="39"/>
                      <w:w w:val="115"/>
                    </w:rPr>
                    <w:t xml:space="preserve"> </w:t>
                  </w:r>
                  <w:r>
                    <w:rPr>
                      <w:rFonts w:ascii="Trebuchet MS"/>
                      <w:w w:val="105"/>
                    </w:rPr>
                    <w:t>&amp;&amp;</w:t>
                  </w:r>
                  <w:r>
                    <w:rPr>
                      <w:rFonts w:ascii="Trebuchet MS"/>
                      <w:spacing w:val="46"/>
                      <w:w w:val="105"/>
                    </w:rPr>
                    <w:t xml:space="preserve"> </w:t>
                  </w:r>
                  <w:r>
                    <w:rPr>
                      <w:rFonts w:ascii="Trebuchet MS"/>
                      <w:w w:val="115"/>
                    </w:rPr>
                    <w:t>!right)</w:t>
                  </w:r>
                  <w:r>
                    <w:rPr>
                      <w:rFonts w:ascii="Trebuchet MS"/>
                      <w:spacing w:val="39"/>
                      <w:w w:val="115"/>
                    </w:rPr>
                    <w:t xml:space="preserve"> </w:t>
                  </w:r>
                  <w:r>
                    <w:rPr>
                      <w:rFonts w:ascii="Trebuchet MS"/>
                      <w:w w:val="130"/>
                    </w:rPr>
                    <w:t>{</w:t>
                  </w:r>
                </w:p>
                <w:p>
                  <w:pPr>
                    <w:pStyle w:val="5"/>
                    <w:ind w:left="782"/>
                    <w:rPr>
                      <w:rFonts w:ascii="Trebuchet MS"/>
                    </w:rPr>
                  </w:pPr>
                  <w:r>
                    <w:rPr>
                      <w:rFonts w:ascii="Trebuchet MS"/>
                      <w:color w:val="7F0000"/>
                      <w:w w:val="115"/>
                    </w:rPr>
                    <w:t>return</w:t>
                  </w:r>
                  <w:r>
                    <w:rPr>
                      <w:rFonts w:ascii="Trebuchet MS"/>
                      <w:color w:val="7F0000"/>
                      <w:spacing w:val="26"/>
                      <w:w w:val="115"/>
                    </w:rPr>
                    <w:t xml:space="preserve"> </w:t>
                  </w:r>
                  <w:r>
                    <w:rPr>
                      <w:rFonts w:ascii="Trebuchet MS"/>
                      <w:color w:val="7F0000"/>
                      <w:w w:val="115"/>
                    </w:rPr>
                    <w:t>true</w:t>
                  </w:r>
                  <w:r>
                    <w:rPr>
                      <w:rFonts w:ascii="Trebuchet MS"/>
                      <w:w w:val="115"/>
                    </w:rPr>
                    <w:t>;</w:t>
                  </w:r>
                </w:p>
                <w:p>
                  <w:pPr>
                    <w:pStyle w:val="5"/>
                    <w:spacing w:before="4"/>
                    <w:ind w:left="406"/>
                    <w:rPr>
                      <w:rFonts w:ascii="Trebuchet MS"/>
                    </w:rPr>
                  </w:pPr>
                  <w:r>
                    <w:rPr>
                      <w:rFonts w:ascii="Trebuchet MS"/>
                      <w:w w:val="142"/>
                    </w:rPr>
                    <w:t>}</w:t>
                  </w:r>
                </w:p>
                <w:p>
                  <w:pPr>
                    <w:pStyle w:val="5"/>
                    <w:spacing w:before="7" w:line="247" w:lineRule="auto"/>
                    <w:ind w:left="782" w:right="5160" w:hanging="377"/>
                    <w:rPr>
                      <w:rFonts w:ascii="Trebuchet MS"/>
                    </w:rPr>
                  </w:pPr>
                  <w:r>
                    <w:rPr>
                      <w:rFonts w:ascii="Trebuchet MS"/>
                      <w:color w:val="7F0000"/>
                      <w:w w:val="130"/>
                    </w:rPr>
                    <w:t>if</w:t>
                  </w:r>
                  <w:r>
                    <w:rPr>
                      <w:rFonts w:ascii="Trebuchet MS"/>
                      <w:color w:val="7F0000"/>
                      <w:spacing w:val="23"/>
                      <w:w w:val="130"/>
                    </w:rPr>
                    <w:t xml:space="preserve"> </w:t>
                  </w:r>
                  <w:r>
                    <w:rPr>
                      <w:rFonts w:ascii="Trebuchet MS"/>
                      <w:w w:val="130"/>
                    </w:rPr>
                    <w:t>(!left</w:t>
                  </w:r>
                  <w:r>
                    <w:rPr>
                      <w:rFonts w:ascii="Trebuchet MS"/>
                      <w:spacing w:val="23"/>
                      <w:w w:val="130"/>
                    </w:rPr>
                    <w:t xml:space="preserve"> </w:t>
                  </w:r>
                  <w:r>
                    <w:rPr>
                      <w:rFonts w:ascii="Trebuchet MS"/>
                      <w:w w:val="125"/>
                    </w:rPr>
                    <w:t>||</w:t>
                  </w:r>
                  <w:r>
                    <w:rPr>
                      <w:rFonts w:ascii="Trebuchet MS"/>
                      <w:spacing w:val="27"/>
                      <w:w w:val="125"/>
                    </w:rPr>
                    <w:t xml:space="preserve"> </w:t>
                  </w:r>
                  <w:r>
                    <w:rPr>
                      <w:rFonts w:ascii="Trebuchet MS"/>
                      <w:w w:val="130"/>
                    </w:rPr>
                    <w:t>!right)</w:t>
                  </w:r>
                  <w:r>
                    <w:rPr>
                      <w:rFonts w:ascii="Trebuchet MS"/>
                      <w:spacing w:val="23"/>
                      <w:w w:val="130"/>
                    </w:rPr>
                    <w:t xml:space="preserve"> </w:t>
                  </w:r>
                  <w:r>
                    <w:rPr>
                      <w:rFonts w:ascii="Trebuchet MS"/>
                      <w:w w:val="130"/>
                    </w:rPr>
                    <w:t>{</w:t>
                  </w:r>
                  <w:r>
                    <w:rPr>
                      <w:rFonts w:ascii="Trebuchet MS"/>
                      <w:spacing w:val="-75"/>
                      <w:w w:val="130"/>
                    </w:rPr>
                    <w:t xml:space="preserve"> </w:t>
                  </w:r>
                  <w:r>
                    <w:rPr>
                      <w:rFonts w:ascii="Trebuchet MS"/>
                      <w:color w:val="7F0000"/>
                      <w:w w:val="130"/>
                    </w:rPr>
                    <w:t>return</w:t>
                  </w:r>
                  <w:r>
                    <w:rPr>
                      <w:rFonts w:ascii="Trebuchet MS"/>
                      <w:color w:val="7F0000"/>
                      <w:spacing w:val="6"/>
                      <w:w w:val="130"/>
                    </w:rPr>
                    <w:t xml:space="preserve"> </w:t>
                  </w:r>
                  <w:r>
                    <w:rPr>
                      <w:rFonts w:ascii="Trebuchet MS"/>
                      <w:color w:val="7F0000"/>
                      <w:w w:val="130"/>
                    </w:rPr>
                    <w:t>false</w:t>
                  </w:r>
                  <w:r>
                    <w:rPr>
                      <w:rFonts w:ascii="Trebuchet MS"/>
                      <w:w w:val="130"/>
                    </w:rPr>
                    <w:t>;</w:t>
                  </w:r>
                </w:p>
                <w:p>
                  <w:pPr>
                    <w:pStyle w:val="5"/>
                    <w:ind w:left="406"/>
                    <w:rPr>
                      <w:rFonts w:ascii="Trebuchet MS"/>
                    </w:rPr>
                  </w:pPr>
                  <w:r>
                    <w:rPr>
                      <w:rFonts w:ascii="Trebuchet MS"/>
                      <w:w w:val="142"/>
                    </w:rPr>
                    <w:t>}</w:t>
                  </w:r>
                </w:p>
                <w:p>
                  <w:pPr>
                    <w:pStyle w:val="5"/>
                    <w:spacing w:before="7" w:line="247" w:lineRule="auto"/>
                    <w:ind w:left="782" w:right="4842" w:hanging="377"/>
                    <w:rPr>
                      <w:rFonts w:ascii="Trebuchet MS"/>
                    </w:rPr>
                  </w:pPr>
                  <w:r>
                    <w:rPr>
                      <w:rFonts w:ascii="Trebuchet MS"/>
                      <w:color w:val="7F0000"/>
                      <w:w w:val="130"/>
                    </w:rPr>
                    <w:t>if</w:t>
                  </w:r>
                  <w:r>
                    <w:rPr>
                      <w:rFonts w:ascii="Trebuchet MS"/>
                      <w:color w:val="7F0000"/>
                      <w:spacing w:val="2"/>
                      <w:w w:val="130"/>
                    </w:rPr>
                    <w:t xml:space="preserve"> </w:t>
                  </w:r>
                  <w:r>
                    <w:rPr>
                      <w:rFonts w:ascii="Trebuchet MS"/>
                      <w:w w:val="130"/>
                    </w:rPr>
                    <w:t>(left-&gt;val</w:t>
                  </w:r>
                  <w:r>
                    <w:rPr>
                      <w:rFonts w:ascii="Trebuchet MS"/>
                      <w:spacing w:val="3"/>
                      <w:w w:val="130"/>
                    </w:rPr>
                    <w:t xml:space="preserve"> </w:t>
                  </w:r>
                  <w:r>
                    <w:rPr>
                      <w:rFonts w:ascii="Trebuchet MS"/>
                      <w:w w:val="130"/>
                    </w:rPr>
                    <w:t>!=</w:t>
                  </w:r>
                  <w:r>
                    <w:rPr>
                      <w:rFonts w:ascii="Trebuchet MS"/>
                      <w:spacing w:val="3"/>
                      <w:w w:val="130"/>
                    </w:rPr>
                    <w:t xml:space="preserve"> </w:t>
                  </w:r>
                  <w:r>
                    <w:rPr>
                      <w:rFonts w:ascii="Trebuchet MS"/>
                      <w:w w:val="130"/>
                    </w:rPr>
                    <w:t>right-&gt;val)</w:t>
                  </w:r>
                  <w:r>
                    <w:rPr>
                      <w:rFonts w:ascii="Trebuchet MS"/>
                      <w:spacing w:val="3"/>
                      <w:w w:val="130"/>
                    </w:rPr>
                    <w:t xml:space="preserve"> </w:t>
                  </w:r>
                  <w:r>
                    <w:rPr>
                      <w:rFonts w:ascii="Trebuchet MS"/>
                      <w:w w:val="130"/>
                    </w:rPr>
                    <w:t>{</w:t>
                  </w:r>
                  <w:r>
                    <w:rPr>
                      <w:rFonts w:ascii="Trebuchet MS"/>
                      <w:spacing w:val="-76"/>
                      <w:w w:val="130"/>
                    </w:rPr>
                    <w:t xml:space="preserve"> </w:t>
                  </w:r>
                  <w:r>
                    <w:rPr>
                      <w:rFonts w:ascii="Trebuchet MS"/>
                      <w:color w:val="7F0000"/>
                      <w:w w:val="130"/>
                    </w:rPr>
                    <w:t>return</w:t>
                  </w:r>
                  <w:r>
                    <w:rPr>
                      <w:rFonts w:ascii="Trebuchet MS"/>
                      <w:color w:val="7F0000"/>
                      <w:spacing w:val="17"/>
                      <w:w w:val="130"/>
                    </w:rPr>
                    <w:t xml:space="preserve"> </w:t>
                  </w:r>
                  <w:r>
                    <w:rPr>
                      <w:rFonts w:ascii="Trebuchet MS"/>
                      <w:color w:val="7F0000"/>
                      <w:w w:val="130"/>
                    </w:rPr>
                    <w:t>false</w:t>
                  </w:r>
                  <w:r>
                    <w:rPr>
                      <w:rFonts w:ascii="Trebuchet MS"/>
                      <w:w w:val="130"/>
                    </w:rPr>
                    <w:t>;</w:t>
                  </w:r>
                </w:p>
                <w:p>
                  <w:pPr>
                    <w:pStyle w:val="5"/>
                    <w:ind w:left="406"/>
                    <w:rPr>
                      <w:rFonts w:ascii="Trebuchet MS"/>
                    </w:rPr>
                  </w:pPr>
                  <w:r>
                    <w:rPr>
                      <w:rFonts w:ascii="Trebuchet MS"/>
                      <w:w w:val="142"/>
                    </w:rPr>
                    <w:t>}</w:t>
                  </w:r>
                </w:p>
                <w:p>
                  <w:pPr>
                    <w:pStyle w:val="5"/>
                    <w:spacing w:before="7" w:line="247" w:lineRule="auto"/>
                    <w:ind w:left="804" w:right="455" w:hanging="399"/>
                    <w:rPr>
                      <w:rFonts w:ascii="Trebuchet MS"/>
                    </w:rPr>
                  </w:pPr>
                  <w:r>
                    <w:rPr>
                      <w:rFonts w:ascii="Trebuchet MS"/>
                      <w:color w:val="7F0000"/>
                      <w:w w:val="110"/>
                    </w:rPr>
                    <w:t>return</w:t>
                  </w:r>
                  <w:r>
                    <w:rPr>
                      <w:rFonts w:ascii="Trebuchet MS"/>
                      <w:color w:val="7F0000"/>
                      <w:spacing w:val="55"/>
                      <w:w w:val="110"/>
                    </w:rPr>
                    <w:t xml:space="preserve"> </w:t>
                  </w:r>
                  <w:r>
                    <w:rPr>
                      <w:rFonts w:ascii="Trebuchet MS"/>
                      <w:w w:val="110"/>
                    </w:rPr>
                    <w:t>isSymmetric(left-&gt;left,</w:t>
                  </w:r>
                  <w:r>
                    <w:rPr>
                      <w:rFonts w:ascii="Trebuchet MS"/>
                      <w:spacing w:val="55"/>
                      <w:w w:val="110"/>
                    </w:rPr>
                    <w:t xml:space="preserve"> </w:t>
                  </w:r>
                  <w:r>
                    <w:rPr>
                      <w:rFonts w:ascii="Trebuchet MS"/>
                      <w:w w:val="110"/>
                    </w:rPr>
                    <w:t>right-&gt;right)</w:t>
                  </w:r>
                  <w:r>
                    <w:rPr>
                      <w:rFonts w:ascii="Trebuchet MS"/>
                      <w:spacing w:val="55"/>
                      <w:w w:val="110"/>
                    </w:rPr>
                    <w:t xml:space="preserve"> </w:t>
                  </w:r>
                  <w:r>
                    <w:rPr>
                      <w:rFonts w:ascii="Trebuchet MS"/>
                      <w:w w:val="105"/>
                    </w:rPr>
                    <w:t>&amp;&amp;</w:t>
                  </w:r>
                  <w:r>
                    <w:rPr>
                      <w:rFonts w:ascii="Trebuchet MS"/>
                      <w:spacing w:val="61"/>
                      <w:w w:val="105"/>
                    </w:rPr>
                    <w:t xml:space="preserve"> </w:t>
                  </w:r>
                  <w:r>
                    <w:rPr>
                      <w:rFonts w:ascii="Trebuchet MS"/>
                      <w:w w:val="110"/>
                    </w:rPr>
                    <w:t>isSymmetric(left-&gt;right,</w:t>
                  </w:r>
                  <w:r>
                    <w:rPr>
                      <w:rFonts w:ascii="Trebuchet MS"/>
                      <w:spacing w:val="-64"/>
                      <w:w w:val="110"/>
                    </w:rPr>
                    <w:t xml:space="preserve"> </w:t>
                  </w:r>
                  <w:r>
                    <w:rPr>
                      <w:rFonts w:ascii="Trebuchet MS"/>
                      <w:w w:val="110"/>
                    </w:rPr>
                    <w:t>right-&gt;left);</w:t>
                  </w:r>
                </w:p>
                <w:p>
                  <w:pPr>
                    <w:pStyle w:val="5"/>
                    <w:ind w:left="29"/>
                    <w:rPr>
                      <w:rFonts w:ascii="Trebuchet MS"/>
                    </w:rPr>
                  </w:pPr>
                  <w:r>
                    <w:rPr>
                      <w:rFonts w:ascii="Trebuchet MS"/>
                      <w:w w:val="142"/>
                    </w:rPr>
                    <w:t>}</w:t>
                  </w:r>
                </w:p>
              </w:txbxContent>
            </v:textbox>
            <w10:wrap type="topAndBottom"/>
          </v:shape>
        </w:pict>
      </w:r>
    </w:p>
    <w:p>
      <w:pPr>
        <w:pStyle w:val="5"/>
        <w:spacing w:before="7"/>
        <w:rPr>
          <w:sz w:val="24"/>
        </w:rPr>
      </w:pPr>
    </w:p>
    <w:p>
      <w:pPr>
        <w:pStyle w:val="4"/>
        <w:spacing w:before="143"/>
      </w:pPr>
      <w:r>
        <w:fldChar w:fldCharType="begin"/>
      </w:r>
      <w:r>
        <w:instrText xml:space="preserve"> HYPERLINK "https://leetcode.com/problems/delete-nodes-and-return-forest/" \h </w:instrText>
      </w:r>
      <w:r>
        <w:fldChar w:fldCharType="separate"/>
      </w:r>
      <w:r>
        <w:rPr>
          <w:color w:val="7F0000"/>
        </w:rPr>
        <w:t>1110.</w:t>
      </w:r>
      <w:r>
        <w:rPr>
          <w:color w:val="7F0000"/>
          <w:spacing w:val="16"/>
        </w:rPr>
        <w:t xml:space="preserve"> </w:t>
      </w:r>
      <w:r>
        <w:rPr>
          <w:color w:val="7F0000"/>
        </w:rPr>
        <w:t>Delete</w:t>
      </w:r>
      <w:r>
        <w:rPr>
          <w:color w:val="7F0000"/>
          <w:spacing w:val="-7"/>
        </w:rPr>
        <w:t xml:space="preserve"> </w:t>
      </w:r>
      <w:r>
        <w:rPr>
          <w:color w:val="7F0000"/>
        </w:rPr>
        <w:t>Nodes</w:t>
      </w:r>
      <w:r>
        <w:rPr>
          <w:color w:val="7F0000"/>
          <w:spacing w:val="-7"/>
        </w:rPr>
        <w:t xml:space="preserve"> </w:t>
      </w:r>
      <w:r>
        <w:rPr>
          <w:color w:val="7F0000"/>
        </w:rPr>
        <w:t>And</w:t>
      </w:r>
      <w:r>
        <w:rPr>
          <w:color w:val="7F0000"/>
          <w:spacing w:val="-7"/>
        </w:rPr>
        <w:t xml:space="preserve"> </w:t>
      </w:r>
      <w:r>
        <w:rPr>
          <w:color w:val="7F0000"/>
        </w:rPr>
        <w:t>Return</w:t>
      </w:r>
      <w:r>
        <w:rPr>
          <w:color w:val="7F0000"/>
          <w:spacing w:val="-7"/>
        </w:rPr>
        <w:t xml:space="preserve"> </w:t>
      </w:r>
      <w:r>
        <w:rPr>
          <w:color w:val="7F0000"/>
        </w:rPr>
        <w:t>Forest</w:t>
      </w:r>
      <w:r>
        <w:rPr>
          <w:color w:val="7F0000"/>
          <w:spacing w:val="-8"/>
        </w:rPr>
        <w:t xml:space="preserve"> </w:t>
      </w:r>
      <w:r>
        <w:rPr>
          <w:color w:val="7F0000"/>
        </w:rPr>
        <w:t>(Medium)</w:t>
      </w:r>
      <w:r>
        <w:rPr>
          <w:color w:val="7F0000"/>
        </w:rPr>
        <w:fldChar w:fldCharType="end"/>
      </w:r>
    </w:p>
    <w:p>
      <w:pPr>
        <w:spacing w:before="149"/>
        <w:ind w:left="1445" w:right="0" w:firstLine="0"/>
        <w:jc w:val="left"/>
        <w:rPr>
          <w:rFonts w:hint="eastAsia" w:ascii="Microsoft YaHei UI" w:eastAsia="Microsoft YaHei UI"/>
          <w:b/>
          <w:sz w:val="24"/>
        </w:rPr>
      </w:pPr>
      <w:r>
        <w:rPr>
          <w:rFonts w:hint="eastAsia" w:ascii="Microsoft YaHei UI" w:eastAsia="Microsoft YaHei UI"/>
          <w:b/>
          <w:color w:val="3B70B7"/>
          <w:w w:val="95"/>
          <w:sz w:val="24"/>
        </w:rPr>
        <w:t>题目描述</w:t>
      </w:r>
    </w:p>
    <w:p>
      <w:pPr>
        <w:pStyle w:val="5"/>
        <w:spacing w:before="129"/>
        <w:ind w:left="1844"/>
      </w:pPr>
      <w:r>
        <w:rPr>
          <w:w w:val="95"/>
        </w:rPr>
        <w:t>给定一个整数二叉树和一些整数，求删掉这些整数对应的节点后，剩余的子树。</w:t>
      </w:r>
    </w:p>
    <w:p>
      <w:pPr>
        <w:pStyle w:val="5"/>
        <w:rPr>
          <w:sz w:val="23"/>
        </w:rPr>
      </w:pPr>
    </w:p>
    <w:p>
      <w:pPr>
        <w:pStyle w:val="4"/>
        <w:rPr>
          <w:rFonts w:hint="eastAsia" w:ascii="Microsoft YaHei UI" w:eastAsia="Microsoft YaHei UI"/>
        </w:rPr>
      </w:pPr>
      <w:r>
        <w:rPr>
          <w:rFonts w:hint="eastAsia" w:ascii="Microsoft YaHei UI" w:eastAsia="Microsoft YaHei UI"/>
          <w:color w:val="3B70B7"/>
          <w:w w:val="95"/>
        </w:rPr>
        <w:t>输入输出样例</w:t>
      </w:r>
    </w:p>
    <w:p>
      <w:pPr>
        <w:pStyle w:val="5"/>
        <w:spacing w:before="129" w:line="302" w:lineRule="auto"/>
        <w:ind w:left="1445" w:right="283" w:firstLine="398"/>
      </w:pPr>
      <w:r>
        <w:rPr>
          <w:w w:val="95"/>
        </w:rPr>
        <w:t>输入是一个整数二叉树和一个一维整数数组，输出一个数组，每个位置存储一个子树（的根</w:t>
      </w:r>
      <w:r>
        <w:rPr>
          <w:spacing w:val="50"/>
          <w:w w:val="95"/>
        </w:rPr>
        <w:t xml:space="preserve"> </w:t>
      </w:r>
      <w:r>
        <w:t>节点</w:t>
      </w:r>
      <w:r>
        <w:rPr>
          <w:spacing w:val="-100"/>
        </w:rPr>
        <w:t>）</w:t>
      </w:r>
      <w:r>
        <w:t>。</w:t>
      </w:r>
    </w:p>
    <w:p>
      <w:pPr>
        <w:spacing w:after="0" w:line="302" w:lineRule="auto"/>
        <w:sectPr>
          <w:pgSz w:w="11910" w:h="16840"/>
          <w:pgMar w:top="1200" w:right="1500" w:bottom="700" w:left="340" w:header="923" w:footer="510" w:gutter="0"/>
        </w:sectPr>
      </w:pPr>
    </w:p>
    <w:p>
      <w:pPr>
        <w:pStyle w:val="5"/>
        <w:spacing w:before="3"/>
        <w:rPr>
          <w:sz w:val="28"/>
        </w:rPr>
      </w:pPr>
    </w:p>
    <w:p>
      <w:pPr>
        <w:pStyle w:val="5"/>
        <w:ind w:left="1382"/>
      </w:pPr>
      <w:bookmarkStart w:id="215" w:name="_bookmark81"/>
      <w:bookmarkEnd w:id="215"/>
      <w:bookmarkStart w:id="216" w:name="14.3 层次遍历"/>
      <w:bookmarkEnd w:id="216"/>
      <w:r>
        <w:pict>
          <v:shape id="_x0000_s1660" o:spid="_x0000_s1660" o:spt="202" type="#_x0000_t202" style="height:149.65pt;width:422.9pt;" filled="f" stroked="t" coordsize="21600,21600">
            <v:path/>
            <v:fill on="f" focussize="0,0"/>
            <v:stroke weight="0.199212598425197pt" color="#3B70B7"/>
            <v:imagedata o:title=""/>
            <o:lock v:ext="edit"/>
            <v:textbox inset="0mm,0mm,0mm,0mm">
              <w:txbxContent>
                <w:p>
                  <w:pPr>
                    <w:pStyle w:val="5"/>
                    <w:spacing w:before="39" w:line="247" w:lineRule="auto"/>
                    <w:ind w:left="436" w:right="5044" w:hanging="377"/>
                    <w:rPr>
                      <w:rFonts w:ascii="Trebuchet MS"/>
                    </w:rPr>
                  </w:pPr>
                  <w:r>
                    <w:rPr>
                      <w:rFonts w:ascii="Trebuchet MS"/>
                      <w:w w:val="110"/>
                    </w:rPr>
                    <w:t>Input:</w:t>
                  </w:r>
                  <w:r>
                    <w:rPr>
                      <w:rFonts w:ascii="Trebuchet MS"/>
                      <w:spacing w:val="50"/>
                      <w:w w:val="110"/>
                    </w:rPr>
                    <w:t xml:space="preserve"> </w:t>
                  </w:r>
                  <w:r>
                    <w:rPr>
                      <w:rFonts w:ascii="Trebuchet MS"/>
                      <w:w w:val="110"/>
                    </w:rPr>
                    <w:t>to_delete</w:t>
                  </w:r>
                  <w:r>
                    <w:rPr>
                      <w:rFonts w:ascii="Trebuchet MS"/>
                      <w:spacing w:val="50"/>
                      <w:w w:val="110"/>
                    </w:rPr>
                    <w:t xml:space="preserve"> </w:t>
                  </w:r>
                  <w:r>
                    <w:rPr>
                      <w:rFonts w:ascii="Trebuchet MS"/>
                      <w:w w:val="110"/>
                    </w:rPr>
                    <w:t>=</w:t>
                  </w:r>
                  <w:r>
                    <w:rPr>
                      <w:rFonts w:ascii="Trebuchet MS"/>
                      <w:spacing w:val="50"/>
                      <w:w w:val="110"/>
                    </w:rPr>
                    <w:t xml:space="preserve"> </w:t>
                  </w:r>
                  <w:r>
                    <w:rPr>
                      <w:rFonts w:ascii="Trebuchet MS"/>
                      <w:w w:val="110"/>
                    </w:rPr>
                    <w:t>[3,5],</w:t>
                  </w:r>
                  <w:r>
                    <w:rPr>
                      <w:rFonts w:ascii="Trebuchet MS"/>
                      <w:spacing w:val="50"/>
                      <w:w w:val="110"/>
                    </w:rPr>
                    <w:t xml:space="preserve"> </w:t>
                  </w:r>
                  <w:r>
                    <w:rPr>
                      <w:rFonts w:ascii="Trebuchet MS"/>
                      <w:w w:val="110"/>
                    </w:rPr>
                    <w:t>tree</w:t>
                  </w:r>
                  <w:r>
                    <w:rPr>
                      <w:rFonts w:ascii="Trebuchet MS"/>
                      <w:spacing w:val="50"/>
                      <w:w w:val="110"/>
                    </w:rPr>
                    <w:t xml:space="preserve"> </w:t>
                  </w:r>
                  <w:r>
                    <w:rPr>
                      <w:rFonts w:ascii="Trebuchet MS"/>
                      <w:w w:val="110"/>
                    </w:rPr>
                    <w:t>=</w:t>
                  </w:r>
                  <w:r>
                    <w:rPr>
                      <w:rFonts w:ascii="Trebuchet MS"/>
                      <w:spacing w:val="-64"/>
                      <w:w w:val="110"/>
                    </w:rPr>
                    <w:t xml:space="preserve"> </w:t>
                  </w:r>
                  <w:r>
                    <w:rPr>
                      <w:rFonts w:ascii="Trebuchet MS"/>
                      <w:w w:val="110"/>
                    </w:rPr>
                    <w:t>1</w:t>
                  </w:r>
                </w:p>
                <w:p>
                  <w:pPr>
                    <w:pStyle w:val="5"/>
                    <w:ind w:right="7453"/>
                    <w:jc w:val="center"/>
                    <w:rPr>
                      <w:rFonts w:ascii="Trebuchet MS"/>
                    </w:rPr>
                  </w:pPr>
                  <w:r>
                    <w:rPr>
                      <w:rFonts w:ascii="Trebuchet MS"/>
                      <w:w w:val="125"/>
                    </w:rPr>
                    <w:t>/</w:t>
                  </w:r>
                  <w:r>
                    <w:rPr>
                      <w:rFonts w:ascii="Trebuchet MS"/>
                      <w:spacing w:val="21"/>
                      <w:w w:val="125"/>
                    </w:rPr>
                    <w:t xml:space="preserve"> </w:t>
                  </w:r>
                  <w:r>
                    <w:rPr>
                      <w:rFonts w:ascii="Trebuchet MS"/>
                      <w:w w:val="125"/>
                    </w:rPr>
                    <w:t>\</w:t>
                  </w:r>
                </w:p>
                <w:p>
                  <w:pPr>
                    <w:pStyle w:val="5"/>
                    <w:tabs>
                      <w:tab w:val="left" w:pos="376"/>
                    </w:tabs>
                    <w:spacing w:before="7"/>
                    <w:ind w:right="7474"/>
                    <w:jc w:val="center"/>
                    <w:rPr>
                      <w:rFonts w:ascii="Trebuchet MS"/>
                    </w:rPr>
                  </w:pPr>
                  <w:r>
                    <w:rPr>
                      <w:rFonts w:ascii="Trebuchet MS"/>
                    </w:rPr>
                    <w:t>2</w:t>
                  </w:r>
                  <w:r>
                    <w:rPr>
                      <w:rFonts w:ascii="Trebuchet MS"/>
                    </w:rPr>
                    <w:tab/>
                  </w:r>
                  <w:r>
                    <w:rPr>
                      <w:rFonts w:ascii="Trebuchet MS"/>
                    </w:rPr>
                    <w:t>3</w:t>
                  </w:r>
                </w:p>
                <w:p>
                  <w:pPr>
                    <w:pStyle w:val="5"/>
                    <w:spacing w:before="7" w:line="247" w:lineRule="auto"/>
                    <w:ind w:left="59" w:right="7534" w:firstLine="62"/>
                    <w:jc w:val="center"/>
                    <w:rPr>
                      <w:rFonts w:ascii="Trebuchet MS"/>
                    </w:rPr>
                  </w:pPr>
                  <w:r>
                    <w:rPr>
                      <w:rFonts w:ascii="Trebuchet MS"/>
                      <w:w w:val="115"/>
                    </w:rPr>
                    <w:t>/</w:t>
                  </w:r>
                  <w:r>
                    <w:rPr>
                      <w:rFonts w:ascii="Trebuchet MS"/>
                      <w:spacing w:val="-1"/>
                      <w:w w:val="115"/>
                    </w:rPr>
                    <w:t xml:space="preserve"> </w:t>
                  </w:r>
                  <w:r>
                    <w:rPr>
                      <w:rFonts w:ascii="Trebuchet MS"/>
                      <w:w w:val="115"/>
                    </w:rPr>
                    <w:t>\</w:t>
                  </w:r>
                  <w:r>
                    <w:rPr>
                      <w:rFonts w:ascii="Trebuchet MS"/>
                      <w:spacing w:val="12"/>
                      <w:w w:val="115"/>
                    </w:rPr>
                    <w:t xml:space="preserve"> </w:t>
                  </w:r>
                  <w:r>
                    <w:rPr>
                      <w:rFonts w:ascii="Trebuchet MS"/>
                      <w:w w:val="115"/>
                    </w:rPr>
                    <w:t>/</w:t>
                  </w:r>
                  <w:r>
                    <w:rPr>
                      <w:rFonts w:ascii="Trebuchet MS"/>
                      <w:spacing w:val="67"/>
                      <w:w w:val="115"/>
                    </w:rPr>
                    <w:t xml:space="preserve"> </w:t>
                  </w:r>
                  <w:r>
                    <w:rPr>
                      <w:rFonts w:ascii="Trebuchet MS"/>
                      <w:w w:val="115"/>
                    </w:rPr>
                    <w:t>\</w:t>
                  </w:r>
                  <w:r>
                    <w:rPr>
                      <w:rFonts w:ascii="Trebuchet MS"/>
                      <w:spacing w:val="1"/>
                      <w:w w:val="115"/>
                    </w:rPr>
                    <w:t xml:space="preserve"> </w:t>
                  </w:r>
                  <w:r>
                    <w:rPr>
                      <w:rFonts w:ascii="Trebuchet MS"/>
                      <w:w w:val="115"/>
                    </w:rPr>
                    <w:t>4</w:t>
                  </w:r>
                  <w:r>
                    <w:rPr>
                      <w:rFonts w:ascii="Trebuchet MS"/>
                      <w:spacing w:val="15"/>
                      <w:w w:val="115"/>
                    </w:rPr>
                    <w:t xml:space="preserve"> </w:t>
                  </w:r>
                  <w:r>
                    <w:rPr>
                      <w:rFonts w:ascii="Trebuchet MS"/>
                      <w:w w:val="115"/>
                    </w:rPr>
                    <w:t>5</w:t>
                  </w:r>
                  <w:r>
                    <w:rPr>
                      <w:rFonts w:ascii="Trebuchet MS"/>
                      <w:spacing w:val="16"/>
                      <w:w w:val="115"/>
                    </w:rPr>
                    <w:t xml:space="preserve"> </w:t>
                  </w:r>
                  <w:r>
                    <w:rPr>
                      <w:rFonts w:ascii="Trebuchet MS"/>
                      <w:w w:val="115"/>
                    </w:rPr>
                    <w:t>6</w:t>
                  </w:r>
                  <w:r>
                    <w:rPr>
                      <w:rFonts w:ascii="Trebuchet MS"/>
                      <w:spacing w:val="-3"/>
                      <w:w w:val="115"/>
                    </w:rPr>
                    <w:t xml:space="preserve"> </w:t>
                  </w:r>
                  <w:r>
                    <w:rPr>
                      <w:rFonts w:ascii="Trebuchet MS"/>
                      <w:w w:val="115"/>
                    </w:rPr>
                    <w:t>7</w:t>
                  </w:r>
                </w:p>
                <w:p>
                  <w:pPr>
                    <w:pStyle w:val="5"/>
                    <w:spacing w:line="247" w:lineRule="auto"/>
                    <w:ind w:left="48" w:right="7439"/>
                    <w:jc w:val="center"/>
                    <w:rPr>
                      <w:rFonts w:ascii="Trebuchet MS"/>
                    </w:rPr>
                  </w:pPr>
                  <w:r>
                    <w:rPr>
                      <w:rFonts w:ascii="Trebuchet MS"/>
                      <w:w w:val="110"/>
                    </w:rPr>
                    <w:t>Output:</w:t>
                  </w:r>
                  <w:r>
                    <w:rPr>
                      <w:rFonts w:ascii="Trebuchet MS"/>
                      <w:spacing w:val="15"/>
                      <w:w w:val="110"/>
                    </w:rPr>
                    <w:t xml:space="preserve"> </w:t>
                  </w:r>
                  <w:r>
                    <w:rPr>
                      <w:rFonts w:ascii="Trebuchet MS"/>
                      <w:w w:val="110"/>
                    </w:rPr>
                    <w:t>[</w:t>
                  </w:r>
                  <w:r>
                    <w:rPr>
                      <w:rFonts w:ascii="Trebuchet MS"/>
                      <w:spacing w:val="-64"/>
                      <w:w w:val="110"/>
                    </w:rPr>
                    <w:t xml:space="preserve"> </w:t>
                  </w:r>
                  <w:r>
                    <w:rPr>
                      <w:rFonts w:ascii="Trebuchet MS"/>
                      <w:w w:val="110"/>
                    </w:rPr>
                    <w:t>1</w:t>
                  </w:r>
                </w:p>
                <w:p>
                  <w:pPr>
                    <w:pStyle w:val="5"/>
                    <w:spacing w:line="247" w:lineRule="auto"/>
                    <w:ind w:left="248" w:right="7987" w:firstLine="94"/>
                    <w:rPr>
                      <w:rFonts w:ascii="Trebuchet MS"/>
                    </w:rPr>
                  </w:pPr>
                  <w:r>
                    <w:rPr>
                      <w:rFonts w:ascii="Trebuchet MS"/>
                    </w:rPr>
                    <w:t>/</w:t>
                  </w:r>
                  <w:r>
                    <w:rPr>
                      <w:rFonts w:ascii="Trebuchet MS"/>
                      <w:spacing w:val="-58"/>
                    </w:rPr>
                    <w:t xml:space="preserve"> </w:t>
                  </w:r>
                  <w:r>
                    <w:rPr>
                      <w:rFonts w:ascii="Trebuchet MS"/>
                    </w:rPr>
                    <w:t>2</w:t>
                  </w:r>
                </w:p>
                <w:p>
                  <w:pPr>
                    <w:pStyle w:val="5"/>
                    <w:ind w:left="153"/>
                    <w:rPr>
                      <w:rFonts w:ascii="Trebuchet MS"/>
                    </w:rPr>
                  </w:pPr>
                  <w:r>
                    <w:rPr>
                      <w:rFonts w:ascii="Trebuchet MS"/>
                      <w:w w:val="99"/>
                    </w:rPr>
                    <w:t>/</w:t>
                  </w:r>
                </w:p>
                <w:p>
                  <w:pPr>
                    <w:pStyle w:val="5"/>
                    <w:tabs>
                      <w:tab w:val="left" w:pos="436"/>
                    </w:tabs>
                    <w:spacing w:before="6"/>
                    <w:ind w:left="59"/>
                    <w:rPr>
                      <w:rFonts w:ascii="Trebuchet MS"/>
                    </w:rPr>
                  </w:pPr>
                  <w:r>
                    <w:rPr>
                      <w:rFonts w:ascii="Trebuchet MS"/>
                      <w:w w:val="115"/>
                    </w:rPr>
                    <w:t>4</w:t>
                  </w:r>
                  <w:r>
                    <w:rPr>
                      <w:rFonts w:ascii="Trebuchet MS"/>
                      <w:w w:val="115"/>
                    </w:rPr>
                    <w:tab/>
                  </w:r>
                  <w:r>
                    <w:rPr>
                      <w:rFonts w:ascii="Trebuchet MS"/>
                      <w:w w:val="115"/>
                    </w:rPr>
                    <w:t>,6</w:t>
                  </w:r>
                  <w:r>
                    <w:rPr>
                      <w:rFonts w:ascii="Trebuchet MS"/>
                      <w:spacing w:val="51"/>
                      <w:w w:val="115"/>
                    </w:rPr>
                    <w:t xml:space="preserve"> </w:t>
                  </w:r>
                  <w:r>
                    <w:rPr>
                      <w:rFonts w:ascii="Trebuchet MS"/>
                      <w:w w:val="115"/>
                    </w:rPr>
                    <w:t>,7]</w:t>
                  </w:r>
                </w:p>
              </w:txbxContent>
            </v:textbox>
            <w10:wrap type="none"/>
            <w10:anchorlock/>
          </v:shape>
        </w:pict>
      </w:r>
    </w:p>
    <w:p>
      <w:pPr>
        <w:pStyle w:val="5"/>
        <w:spacing w:before="7"/>
        <w:rPr>
          <w:sz w:val="26"/>
        </w:rPr>
      </w:pPr>
    </w:p>
    <w:p>
      <w:pPr>
        <w:pStyle w:val="4"/>
        <w:spacing w:before="32"/>
        <w:rPr>
          <w:rFonts w:hint="eastAsia" w:ascii="Microsoft YaHei UI" w:eastAsia="Microsoft YaHei UI"/>
        </w:rPr>
      </w:pPr>
      <w:r>
        <w:rPr>
          <w:rFonts w:hint="eastAsia" w:ascii="Microsoft YaHei UI" w:eastAsia="Microsoft YaHei UI"/>
          <w:color w:val="3B70B7"/>
          <w:w w:val="95"/>
        </w:rPr>
        <w:t>题解</w:t>
      </w:r>
    </w:p>
    <w:p>
      <w:pPr>
        <w:pStyle w:val="5"/>
        <w:spacing w:before="129" w:line="302" w:lineRule="auto"/>
        <w:ind w:left="1445" w:right="145" w:firstLine="398"/>
      </w:pPr>
      <w:r>
        <w:t>这道题最主要需要注意的细节是如果通过递归处理原树，以及需要在什么时候断开指针。同</w:t>
      </w:r>
      <w:r>
        <w:rPr>
          <w:w w:val="95"/>
        </w:rPr>
        <w:t>时，为了便于寻找待删除节点，可以建立一个哈希表方便查找。笔者强烈建议读者在看完题解后，</w:t>
      </w:r>
      <w:r>
        <w:rPr>
          <w:spacing w:val="16"/>
          <w:w w:val="95"/>
        </w:rPr>
        <w:t xml:space="preserve"> </w:t>
      </w:r>
      <w:r>
        <w:t>自己写一遍本题，加深对于递归的理解和运用能力。</w:t>
      </w:r>
    </w:p>
    <w:p>
      <w:pPr>
        <w:pStyle w:val="5"/>
        <w:spacing w:before="5"/>
        <w:rPr>
          <w:sz w:val="23"/>
        </w:rPr>
      </w:pPr>
      <w:r>
        <w:pict>
          <v:shape id="_x0000_s1661" o:spid="_x0000_s1661" o:spt="202" type="#_x0000_t202" style="position:absolute;left:0pt;margin-left:87.65pt;margin-top:17pt;height:364.85pt;width:419.9pt;mso-position-horizontal-relative:page;mso-wrap-distance-bottom:0pt;mso-wrap-distance-top:0pt;z-index:-15559680;mso-width-relative:page;mso-height-relative:page;" filled="f" stroked="t" coordsize="21600,21600">
            <v:path/>
            <v:fill on="f" focussize="0,0"/>
            <v:stroke weight="0.199212598425197pt" color="#3B70B7"/>
            <v:imagedata o:title=""/>
            <o:lock v:ext="edit"/>
            <v:textbox inset="0mm,0mm,0mm,0mm">
              <w:txbxContent>
                <w:p>
                  <w:pPr>
                    <w:pStyle w:val="5"/>
                    <w:spacing w:before="27" w:line="254" w:lineRule="exact"/>
                    <w:ind w:left="29"/>
                  </w:pPr>
                  <w:r>
                    <w:rPr>
                      <w:rFonts w:ascii="Trebuchet MS" w:eastAsia="Trebuchet MS"/>
                      <w:color w:val="7F7F7F"/>
                      <w:spacing w:val="13"/>
                    </w:rPr>
                    <w:t xml:space="preserve">// </w:t>
                  </w:r>
                  <w:r>
                    <w:rPr>
                      <w:color w:val="7F7F7F"/>
                    </w:rPr>
                    <w:t>主函数</w:t>
                  </w:r>
                </w:p>
                <w:p>
                  <w:pPr>
                    <w:pStyle w:val="5"/>
                    <w:spacing w:line="247" w:lineRule="auto"/>
                    <w:ind w:left="406" w:right="1247" w:hanging="377"/>
                    <w:rPr>
                      <w:rFonts w:ascii="Trebuchet MS"/>
                    </w:rPr>
                  </w:pPr>
                  <w:r>
                    <w:rPr>
                      <w:rFonts w:ascii="Trebuchet MS"/>
                      <w:w w:val="105"/>
                    </w:rPr>
                    <w:t>vector&lt;TreeNode*&gt;</w:t>
                  </w:r>
                  <w:r>
                    <w:rPr>
                      <w:rFonts w:ascii="Trebuchet MS"/>
                      <w:spacing w:val="58"/>
                      <w:w w:val="105"/>
                    </w:rPr>
                    <w:t xml:space="preserve"> </w:t>
                  </w:r>
                  <w:r>
                    <w:rPr>
                      <w:rFonts w:ascii="Trebuchet MS"/>
                      <w:w w:val="105"/>
                    </w:rPr>
                    <w:t>delNodes(TreeNode*</w:t>
                  </w:r>
                  <w:r>
                    <w:rPr>
                      <w:rFonts w:ascii="Trebuchet MS"/>
                      <w:spacing w:val="59"/>
                      <w:w w:val="105"/>
                    </w:rPr>
                    <w:t xml:space="preserve"> </w:t>
                  </w:r>
                  <w:r>
                    <w:rPr>
                      <w:rFonts w:ascii="Trebuchet MS"/>
                      <w:w w:val="105"/>
                    </w:rPr>
                    <w:t>root,</w:t>
                  </w:r>
                  <w:r>
                    <w:rPr>
                      <w:rFonts w:ascii="Trebuchet MS"/>
                      <w:spacing w:val="59"/>
                      <w:w w:val="105"/>
                    </w:rPr>
                    <w:t xml:space="preserve"> </w:t>
                  </w:r>
                  <w:r>
                    <w:rPr>
                      <w:rFonts w:ascii="Trebuchet MS"/>
                      <w:w w:val="105"/>
                    </w:rPr>
                    <w:t>vector&lt;</w:t>
                  </w:r>
                  <w:r>
                    <w:rPr>
                      <w:rFonts w:ascii="Trebuchet MS"/>
                      <w:color w:val="7F0000"/>
                      <w:w w:val="105"/>
                    </w:rPr>
                    <w:t>int</w:t>
                  </w:r>
                  <w:r>
                    <w:rPr>
                      <w:rFonts w:ascii="Trebuchet MS"/>
                      <w:w w:val="105"/>
                    </w:rPr>
                    <w:t>&gt;&amp;</w:t>
                  </w:r>
                  <w:r>
                    <w:rPr>
                      <w:rFonts w:ascii="Trebuchet MS"/>
                      <w:spacing w:val="58"/>
                      <w:w w:val="105"/>
                    </w:rPr>
                    <w:t xml:space="preserve"> </w:t>
                  </w:r>
                  <w:r>
                    <w:rPr>
                      <w:rFonts w:ascii="Trebuchet MS"/>
                      <w:w w:val="105"/>
                    </w:rPr>
                    <w:t>to_delete)</w:t>
                  </w:r>
                  <w:r>
                    <w:rPr>
                      <w:rFonts w:ascii="Trebuchet MS"/>
                      <w:spacing w:val="59"/>
                      <w:w w:val="105"/>
                    </w:rPr>
                    <w:t xml:space="preserve"> </w:t>
                  </w:r>
                  <w:r>
                    <w:rPr>
                      <w:rFonts w:ascii="Trebuchet MS"/>
                      <w:w w:val="105"/>
                    </w:rPr>
                    <w:t>{</w:t>
                  </w:r>
                  <w:r>
                    <w:rPr>
                      <w:rFonts w:ascii="Trebuchet MS"/>
                      <w:spacing w:val="-60"/>
                      <w:w w:val="105"/>
                    </w:rPr>
                    <w:t xml:space="preserve"> </w:t>
                  </w:r>
                  <w:r>
                    <w:rPr>
                      <w:rFonts w:ascii="Trebuchet MS"/>
                      <w:w w:val="115"/>
                    </w:rPr>
                    <w:t>vector&lt;TreeNode*&gt;</w:t>
                  </w:r>
                  <w:r>
                    <w:rPr>
                      <w:rFonts w:ascii="Trebuchet MS"/>
                      <w:spacing w:val="31"/>
                      <w:w w:val="115"/>
                    </w:rPr>
                    <w:t xml:space="preserve"> </w:t>
                  </w:r>
                  <w:r>
                    <w:rPr>
                      <w:rFonts w:ascii="Trebuchet MS"/>
                      <w:w w:val="115"/>
                    </w:rPr>
                    <w:t>forest;</w:t>
                  </w:r>
                </w:p>
                <w:p>
                  <w:pPr>
                    <w:pStyle w:val="5"/>
                    <w:spacing w:line="247" w:lineRule="auto"/>
                    <w:ind w:left="406" w:right="1765"/>
                    <w:rPr>
                      <w:rFonts w:ascii="Trebuchet MS"/>
                    </w:rPr>
                  </w:pPr>
                  <w:r>
                    <w:rPr>
                      <w:rFonts w:ascii="Trebuchet MS"/>
                      <w:w w:val="110"/>
                    </w:rPr>
                    <w:t>unordered_set&lt;</w:t>
                  </w:r>
                  <w:r>
                    <w:rPr>
                      <w:rFonts w:ascii="Trebuchet MS"/>
                      <w:color w:val="7F0000"/>
                      <w:w w:val="110"/>
                    </w:rPr>
                    <w:t>int</w:t>
                  </w:r>
                  <w:r>
                    <w:rPr>
                      <w:rFonts w:ascii="Trebuchet MS"/>
                      <w:w w:val="110"/>
                    </w:rPr>
                    <w:t>&gt;</w:t>
                  </w:r>
                  <w:r>
                    <w:rPr>
                      <w:rFonts w:ascii="Trebuchet MS"/>
                      <w:spacing w:val="34"/>
                      <w:w w:val="110"/>
                    </w:rPr>
                    <w:t xml:space="preserve"> </w:t>
                  </w:r>
                  <w:r>
                    <w:rPr>
                      <w:rFonts w:ascii="Trebuchet MS"/>
                      <w:w w:val="110"/>
                    </w:rPr>
                    <w:t>dict(to_delete.begin(),</w:t>
                  </w:r>
                  <w:r>
                    <w:rPr>
                      <w:rFonts w:ascii="Trebuchet MS"/>
                      <w:spacing w:val="34"/>
                      <w:w w:val="110"/>
                    </w:rPr>
                    <w:t xml:space="preserve"> </w:t>
                  </w:r>
                  <w:r>
                    <w:rPr>
                      <w:rFonts w:ascii="Trebuchet MS"/>
                      <w:w w:val="110"/>
                    </w:rPr>
                    <w:t>to_delete.end());</w:t>
                  </w:r>
                  <w:r>
                    <w:rPr>
                      <w:rFonts w:ascii="Trebuchet MS"/>
                      <w:spacing w:val="-64"/>
                      <w:w w:val="110"/>
                    </w:rPr>
                    <w:t xml:space="preserve"> </w:t>
                  </w:r>
                  <w:r>
                    <w:rPr>
                      <w:rFonts w:ascii="Trebuchet MS"/>
                      <w:w w:val="115"/>
                    </w:rPr>
                    <w:t>root</w:t>
                  </w:r>
                  <w:r>
                    <w:rPr>
                      <w:rFonts w:ascii="Trebuchet MS"/>
                      <w:spacing w:val="37"/>
                      <w:w w:val="115"/>
                    </w:rPr>
                    <w:t xml:space="preserve"> </w:t>
                  </w:r>
                  <w:r>
                    <w:rPr>
                      <w:rFonts w:ascii="Trebuchet MS"/>
                      <w:w w:val="115"/>
                    </w:rPr>
                    <w:t>=</w:t>
                  </w:r>
                  <w:r>
                    <w:rPr>
                      <w:rFonts w:ascii="Trebuchet MS"/>
                      <w:spacing w:val="37"/>
                      <w:w w:val="115"/>
                    </w:rPr>
                    <w:t xml:space="preserve"> </w:t>
                  </w:r>
                  <w:r>
                    <w:rPr>
                      <w:rFonts w:ascii="Trebuchet MS"/>
                      <w:w w:val="115"/>
                    </w:rPr>
                    <w:t>helper(root,</w:t>
                  </w:r>
                  <w:r>
                    <w:rPr>
                      <w:rFonts w:ascii="Trebuchet MS"/>
                      <w:spacing w:val="38"/>
                      <w:w w:val="115"/>
                    </w:rPr>
                    <w:t xml:space="preserve"> </w:t>
                  </w:r>
                  <w:r>
                    <w:rPr>
                      <w:rFonts w:ascii="Trebuchet MS"/>
                      <w:w w:val="115"/>
                    </w:rPr>
                    <w:t>dict,</w:t>
                  </w:r>
                  <w:r>
                    <w:rPr>
                      <w:rFonts w:ascii="Trebuchet MS"/>
                      <w:spacing w:val="37"/>
                      <w:w w:val="115"/>
                    </w:rPr>
                    <w:t xml:space="preserve"> </w:t>
                  </w:r>
                  <w:r>
                    <w:rPr>
                      <w:rFonts w:ascii="Trebuchet MS"/>
                      <w:w w:val="115"/>
                    </w:rPr>
                    <w:t>forest);</w:t>
                  </w:r>
                </w:p>
                <w:p>
                  <w:pPr>
                    <w:pStyle w:val="5"/>
                    <w:ind w:left="406"/>
                    <w:rPr>
                      <w:rFonts w:ascii="Trebuchet MS"/>
                    </w:rPr>
                  </w:pPr>
                  <w:r>
                    <w:rPr>
                      <w:rFonts w:ascii="Trebuchet MS"/>
                      <w:color w:val="7F0000"/>
                      <w:w w:val="140"/>
                    </w:rPr>
                    <w:t>if</w:t>
                  </w:r>
                  <w:r>
                    <w:rPr>
                      <w:rFonts w:ascii="Trebuchet MS"/>
                      <w:color w:val="7F0000"/>
                      <w:spacing w:val="-8"/>
                      <w:w w:val="140"/>
                    </w:rPr>
                    <w:t xml:space="preserve"> </w:t>
                  </w:r>
                  <w:r>
                    <w:rPr>
                      <w:rFonts w:ascii="Trebuchet MS"/>
                      <w:w w:val="140"/>
                    </w:rPr>
                    <w:t>(root)</w:t>
                  </w:r>
                  <w:r>
                    <w:rPr>
                      <w:rFonts w:ascii="Trebuchet MS"/>
                      <w:spacing w:val="-7"/>
                      <w:w w:val="140"/>
                    </w:rPr>
                    <w:t xml:space="preserve"> </w:t>
                  </w:r>
                  <w:r>
                    <w:rPr>
                      <w:rFonts w:ascii="Trebuchet MS"/>
                      <w:w w:val="140"/>
                    </w:rPr>
                    <w:t>{</w:t>
                  </w:r>
                </w:p>
                <w:p>
                  <w:pPr>
                    <w:pStyle w:val="5"/>
                    <w:spacing w:before="4"/>
                    <w:ind w:left="782"/>
                    <w:rPr>
                      <w:rFonts w:ascii="Trebuchet MS"/>
                    </w:rPr>
                  </w:pPr>
                  <w:r>
                    <w:rPr>
                      <w:rFonts w:ascii="Trebuchet MS"/>
                      <w:w w:val="115"/>
                    </w:rPr>
                    <w:t>forest.push_back(root);</w:t>
                  </w:r>
                </w:p>
                <w:p>
                  <w:pPr>
                    <w:pStyle w:val="5"/>
                    <w:spacing w:before="7"/>
                    <w:ind w:left="406"/>
                    <w:rPr>
                      <w:rFonts w:ascii="Trebuchet MS"/>
                    </w:rPr>
                  </w:pPr>
                  <w:r>
                    <w:rPr>
                      <w:rFonts w:ascii="Trebuchet MS"/>
                      <w:w w:val="142"/>
                    </w:rPr>
                    <w:t>}</w:t>
                  </w:r>
                </w:p>
                <w:p>
                  <w:pPr>
                    <w:pStyle w:val="5"/>
                    <w:spacing w:before="7"/>
                    <w:ind w:left="406"/>
                    <w:rPr>
                      <w:rFonts w:ascii="Trebuchet MS"/>
                    </w:rPr>
                  </w:pPr>
                  <w:r>
                    <w:rPr>
                      <w:rFonts w:ascii="Trebuchet MS"/>
                      <w:color w:val="7F0000"/>
                      <w:w w:val="120"/>
                    </w:rPr>
                    <w:t>return</w:t>
                  </w:r>
                  <w:r>
                    <w:rPr>
                      <w:rFonts w:ascii="Trebuchet MS"/>
                      <w:color w:val="7F0000"/>
                      <w:spacing w:val="7"/>
                      <w:w w:val="120"/>
                    </w:rPr>
                    <w:t xml:space="preserve"> </w:t>
                  </w:r>
                  <w:r>
                    <w:rPr>
                      <w:rFonts w:ascii="Trebuchet MS"/>
                      <w:w w:val="120"/>
                    </w:rPr>
                    <w:t>forest;</w:t>
                  </w:r>
                </w:p>
                <w:p>
                  <w:pPr>
                    <w:pStyle w:val="5"/>
                    <w:spacing w:before="7"/>
                    <w:ind w:left="29"/>
                    <w:rPr>
                      <w:rFonts w:ascii="Trebuchet MS"/>
                    </w:rPr>
                  </w:pPr>
                  <w:r>
                    <w:rPr>
                      <w:rFonts w:ascii="Trebuchet MS"/>
                      <w:w w:val="142"/>
                    </w:rPr>
                    <w:t>}</w:t>
                  </w:r>
                </w:p>
                <w:p>
                  <w:pPr>
                    <w:pStyle w:val="5"/>
                    <w:spacing w:before="1"/>
                    <w:rPr>
                      <w:rFonts w:ascii="Trebuchet MS"/>
                    </w:rPr>
                  </w:pPr>
                </w:p>
                <w:p>
                  <w:pPr>
                    <w:pStyle w:val="5"/>
                    <w:spacing w:line="254" w:lineRule="exact"/>
                    <w:ind w:left="29"/>
                  </w:pPr>
                  <w:r>
                    <w:rPr>
                      <w:rFonts w:ascii="Trebuchet MS" w:eastAsia="Trebuchet MS"/>
                      <w:color w:val="7F7F7F"/>
                      <w:spacing w:val="13"/>
                    </w:rPr>
                    <w:t xml:space="preserve">// </w:t>
                  </w:r>
                  <w:r>
                    <w:rPr>
                      <w:color w:val="7F7F7F"/>
                    </w:rPr>
                    <w:t>辅函数</w:t>
                  </w:r>
                </w:p>
                <w:p>
                  <w:pPr>
                    <w:pStyle w:val="5"/>
                    <w:spacing w:line="247" w:lineRule="auto"/>
                    <w:ind w:left="532" w:right="97" w:hanging="504"/>
                    <w:rPr>
                      <w:rFonts w:ascii="Trebuchet MS"/>
                    </w:rPr>
                  </w:pPr>
                  <w:r>
                    <w:rPr>
                      <w:rFonts w:ascii="Trebuchet MS"/>
                      <w:w w:val="105"/>
                    </w:rPr>
                    <w:t>TreeNode*</w:t>
                  </w:r>
                  <w:r>
                    <w:rPr>
                      <w:rFonts w:ascii="Trebuchet MS"/>
                      <w:spacing w:val="42"/>
                      <w:w w:val="105"/>
                    </w:rPr>
                    <w:t xml:space="preserve"> </w:t>
                  </w:r>
                  <w:r>
                    <w:rPr>
                      <w:rFonts w:ascii="Trebuchet MS"/>
                      <w:w w:val="105"/>
                    </w:rPr>
                    <w:t>helper(TreeNode*</w:t>
                  </w:r>
                  <w:r>
                    <w:rPr>
                      <w:rFonts w:ascii="Trebuchet MS"/>
                      <w:spacing w:val="42"/>
                      <w:w w:val="105"/>
                    </w:rPr>
                    <w:t xml:space="preserve"> </w:t>
                  </w:r>
                  <w:r>
                    <w:rPr>
                      <w:rFonts w:ascii="Trebuchet MS"/>
                      <w:w w:val="105"/>
                    </w:rPr>
                    <w:t>root,</w:t>
                  </w:r>
                  <w:r>
                    <w:rPr>
                      <w:rFonts w:ascii="Trebuchet MS"/>
                      <w:spacing w:val="43"/>
                      <w:w w:val="105"/>
                    </w:rPr>
                    <w:t xml:space="preserve"> </w:t>
                  </w:r>
                  <w:r>
                    <w:rPr>
                      <w:rFonts w:ascii="Trebuchet MS"/>
                      <w:w w:val="105"/>
                    </w:rPr>
                    <w:t>unordered_set&lt;</w:t>
                  </w:r>
                  <w:r>
                    <w:rPr>
                      <w:rFonts w:ascii="Trebuchet MS"/>
                      <w:color w:val="7F0000"/>
                      <w:w w:val="105"/>
                    </w:rPr>
                    <w:t>int</w:t>
                  </w:r>
                  <w:r>
                    <w:rPr>
                      <w:rFonts w:ascii="Trebuchet MS"/>
                      <w:w w:val="105"/>
                    </w:rPr>
                    <w:t>&gt;</w:t>
                  </w:r>
                  <w:r>
                    <w:rPr>
                      <w:rFonts w:ascii="Trebuchet MS"/>
                      <w:spacing w:val="42"/>
                      <w:w w:val="105"/>
                    </w:rPr>
                    <w:t xml:space="preserve"> </w:t>
                  </w:r>
                  <w:r>
                    <w:rPr>
                      <w:rFonts w:ascii="Trebuchet MS"/>
                      <w:w w:val="105"/>
                    </w:rPr>
                    <w:t>&amp;</w:t>
                  </w:r>
                  <w:r>
                    <w:rPr>
                      <w:rFonts w:ascii="Trebuchet MS"/>
                      <w:spacing w:val="42"/>
                      <w:w w:val="105"/>
                    </w:rPr>
                    <w:t xml:space="preserve"> </w:t>
                  </w:r>
                  <w:r>
                    <w:rPr>
                      <w:rFonts w:ascii="Trebuchet MS"/>
                      <w:w w:val="105"/>
                    </w:rPr>
                    <w:t>dict,</w:t>
                  </w:r>
                  <w:r>
                    <w:rPr>
                      <w:rFonts w:ascii="Trebuchet MS"/>
                      <w:spacing w:val="43"/>
                      <w:w w:val="105"/>
                    </w:rPr>
                    <w:t xml:space="preserve"> </w:t>
                  </w:r>
                  <w:r>
                    <w:rPr>
                      <w:rFonts w:ascii="Trebuchet MS"/>
                      <w:w w:val="105"/>
                    </w:rPr>
                    <w:t>vector&lt;TreeNode*&gt;</w:t>
                  </w:r>
                  <w:r>
                    <w:rPr>
                      <w:rFonts w:ascii="Trebuchet MS"/>
                      <w:spacing w:val="42"/>
                      <w:w w:val="105"/>
                    </w:rPr>
                    <w:t xml:space="preserve"> </w:t>
                  </w:r>
                  <w:r>
                    <w:rPr>
                      <w:rFonts w:ascii="Trebuchet MS"/>
                      <w:w w:val="105"/>
                    </w:rPr>
                    <w:t>&amp;</w:t>
                  </w:r>
                  <w:r>
                    <w:rPr>
                      <w:rFonts w:ascii="Trebuchet MS"/>
                      <w:spacing w:val="-60"/>
                      <w:w w:val="105"/>
                    </w:rPr>
                    <w:t xml:space="preserve"> </w:t>
                  </w:r>
                  <w:r>
                    <w:rPr>
                      <w:rFonts w:ascii="Trebuchet MS"/>
                      <w:w w:val="115"/>
                    </w:rPr>
                    <w:t>forest)</w:t>
                  </w:r>
                  <w:r>
                    <w:rPr>
                      <w:rFonts w:ascii="Trebuchet MS"/>
                      <w:spacing w:val="36"/>
                      <w:w w:val="115"/>
                    </w:rPr>
                    <w:t xml:space="preserve"> </w:t>
                  </w:r>
                  <w:r>
                    <w:rPr>
                      <w:rFonts w:ascii="Trebuchet MS"/>
                      <w:w w:val="115"/>
                    </w:rPr>
                    <w:t>{</w:t>
                  </w:r>
                </w:p>
                <w:p>
                  <w:pPr>
                    <w:pStyle w:val="5"/>
                    <w:ind w:left="406"/>
                    <w:rPr>
                      <w:rFonts w:ascii="Trebuchet MS"/>
                    </w:rPr>
                  </w:pPr>
                  <w:r>
                    <w:rPr>
                      <w:rFonts w:ascii="Trebuchet MS"/>
                      <w:color w:val="7F0000"/>
                      <w:w w:val="140"/>
                    </w:rPr>
                    <w:t>if</w:t>
                  </w:r>
                  <w:r>
                    <w:rPr>
                      <w:rFonts w:ascii="Trebuchet MS"/>
                      <w:color w:val="7F0000"/>
                      <w:spacing w:val="-7"/>
                      <w:w w:val="140"/>
                    </w:rPr>
                    <w:t xml:space="preserve"> </w:t>
                  </w:r>
                  <w:r>
                    <w:rPr>
                      <w:rFonts w:ascii="Trebuchet MS"/>
                      <w:w w:val="140"/>
                    </w:rPr>
                    <w:t>(!root)</w:t>
                  </w:r>
                  <w:r>
                    <w:rPr>
                      <w:rFonts w:ascii="Trebuchet MS"/>
                      <w:spacing w:val="-7"/>
                      <w:w w:val="140"/>
                    </w:rPr>
                    <w:t xml:space="preserve"> </w:t>
                  </w:r>
                  <w:r>
                    <w:rPr>
                      <w:rFonts w:ascii="Trebuchet MS"/>
                      <w:w w:val="140"/>
                    </w:rPr>
                    <w:t>{</w:t>
                  </w:r>
                </w:p>
                <w:p>
                  <w:pPr>
                    <w:pStyle w:val="5"/>
                    <w:spacing w:before="4"/>
                    <w:ind w:left="782"/>
                    <w:rPr>
                      <w:rFonts w:ascii="Trebuchet MS"/>
                    </w:rPr>
                  </w:pPr>
                  <w:r>
                    <w:rPr>
                      <w:rFonts w:ascii="Trebuchet MS"/>
                      <w:color w:val="7F0000"/>
                      <w:w w:val="115"/>
                    </w:rPr>
                    <w:t>return</w:t>
                  </w:r>
                  <w:r>
                    <w:rPr>
                      <w:rFonts w:ascii="Trebuchet MS"/>
                      <w:color w:val="7F0000"/>
                      <w:spacing w:val="29"/>
                      <w:w w:val="115"/>
                    </w:rPr>
                    <w:t xml:space="preserve"> </w:t>
                  </w:r>
                  <w:r>
                    <w:rPr>
                      <w:rFonts w:ascii="Trebuchet MS"/>
                      <w:w w:val="115"/>
                    </w:rPr>
                    <w:t>root;</w:t>
                  </w:r>
                </w:p>
                <w:p>
                  <w:pPr>
                    <w:pStyle w:val="5"/>
                    <w:spacing w:before="7"/>
                    <w:ind w:left="406"/>
                    <w:rPr>
                      <w:rFonts w:ascii="Trebuchet MS"/>
                    </w:rPr>
                  </w:pPr>
                  <w:r>
                    <w:rPr>
                      <w:rFonts w:ascii="Trebuchet MS"/>
                      <w:w w:val="142"/>
                    </w:rPr>
                    <w:t>}</w:t>
                  </w:r>
                </w:p>
                <w:p>
                  <w:pPr>
                    <w:pStyle w:val="5"/>
                    <w:spacing w:before="7" w:line="247" w:lineRule="auto"/>
                    <w:ind w:left="406" w:right="2965"/>
                    <w:rPr>
                      <w:rFonts w:ascii="Trebuchet MS"/>
                    </w:rPr>
                  </w:pPr>
                  <w:r>
                    <w:rPr>
                      <w:rFonts w:ascii="Trebuchet MS"/>
                      <w:w w:val="125"/>
                    </w:rPr>
                    <w:t>root-&gt;left = helper(root-&gt;left, dict, forest);</w:t>
                  </w:r>
                  <w:r>
                    <w:rPr>
                      <w:rFonts w:ascii="Trebuchet MS"/>
                      <w:spacing w:val="1"/>
                      <w:w w:val="125"/>
                    </w:rPr>
                    <w:t xml:space="preserve"> </w:t>
                  </w:r>
                  <w:r>
                    <w:rPr>
                      <w:rFonts w:ascii="Trebuchet MS"/>
                      <w:w w:val="120"/>
                    </w:rPr>
                    <w:t>root-&gt;right</w:t>
                  </w:r>
                  <w:r>
                    <w:rPr>
                      <w:rFonts w:ascii="Trebuchet MS"/>
                      <w:spacing w:val="19"/>
                      <w:w w:val="120"/>
                    </w:rPr>
                    <w:t xml:space="preserve"> </w:t>
                  </w:r>
                  <w:r>
                    <w:rPr>
                      <w:rFonts w:ascii="Trebuchet MS"/>
                      <w:w w:val="120"/>
                    </w:rPr>
                    <w:t>=</w:t>
                  </w:r>
                  <w:r>
                    <w:rPr>
                      <w:rFonts w:ascii="Trebuchet MS"/>
                      <w:spacing w:val="20"/>
                      <w:w w:val="120"/>
                    </w:rPr>
                    <w:t xml:space="preserve"> </w:t>
                  </w:r>
                  <w:r>
                    <w:rPr>
                      <w:rFonts w:ascii="Trebuchet MS"/>
                      <w:w w:val="120"/>
                    </w:rPr>
                    <w:t>helper(root-&gt;right,</w:t>
                  </w:r>
                  <w:r>
                    <w:rPr>
                      <w:rFonts w:ascii="Trebuchet MS"/>
                      <w:spacing w:val="20"/>
                      <w:w w:val="120"/>
                    </w:rPr>
                    <w:t xml:space="preserve"> </w:t>
                  </w:r>
                  <w:r>
                    <w:rPr>
                      <w:rFonts w:ascii="Trebuchet MS"/>
                      <w:w w:val="120"/>
                    </w:rPr>
                    <w:t>dict,</w:t>
                  </w:r>
                  <w:r>
                    <w:rPr>
                      <w:rFonts w:ascii="Trebuchet MS"/>
                      <w:spacing w:val="20"/>
                      <w:w w:val="120"/>
                    </w:rPr>
                    <w:t xml:space="preserve"> </w:t>
                  </w:r>
                  <w:r>
                    <w:rPr>
                      <w:rFonts w:ascii="Trebuchet MS"/>
                      <w:w w:val="120"/>
                    </w:rPr>
                    <w:t>forest);</w:t>
                  </w:r>
                  <w:r>
                    <w:rPr>
                      <w:rFonts w:ascii="Trebuchet MS"/>
                      <w:spacing w:val="-69"/>
                      <w:w w:val="120"/>
                    </w:rPr>
                    <w:t xml:space="preserve"> </w:t>
                  </w:r>
                  <w:r>
                    <w:rPr>
                      <w:rFonts w:ascii="Trebuchet MS"/>
                      <w:color w:val="7F0000"/>
                      <w:w w:val="130"/>
                    </w:rPr>
                    <w:t>if</w:t>
                  </w:r>
                  <w:r>
                    <w:rPr>
                      <w:rFonts w:ascii="Trebuchet MS"/>
                      <w:color w:val="7F0000"/>
                      <w:spacing w:val="22"/>
                      <w:w w:val="130"/>
                    </w:rPr>
                    <w:t xml:space="preserve"> </w:t>
                  </w:r>
                  <w:r>
                    <w:rPr>
                      <w:rFonts w:ascii="Trebuchet MS"/>
                      <w:w w:val="125"/>
                    </w:rPr>
                    <w:t>(dict.count(root-&gt;val))</w:t>
                  </w:r>
                  <w:r>
                    <w:rPr>
                      <w:rFonts w:ascii="Trebuchet MS"/>
                      <w:spacing w:val="25"/>
                      <w:w w:val="125"/>
                    </w:rPr>
                    <w:t xml:space="preserve"> </w:t>
                  </w:r>
                  <w:r>
                    <w:rPr>
                      <w:rFonts w:ascii="Trebuchet MS"/>
                      <w:w w:val="130"/>
                    </w:rPr>
                    <w:t>{</w:t>
                  </w:r>
                </w:p>
                <w:p>
                  <w:pPr>
                    <w:pStyle w:val="5"/>
                    <w:spacing w:line="247" w:lineRule="auto"/>
                    <w:ind w:left="1159" w:right="4199" w:hanging="377"/>
                    <w:rPr>
                      <w:rFonts w:ascii="Trebuchet MS"/>
                    </w:rPr>
                  </w:pPr>
                  <w:r>
                    <w:rPr>
                      <w:rFonts w:ascii="Trebuchet MS"/>
                      <w:color w:val="7F0000"/>
                      <w:w w:val="130"/>
                    </w:rPr>
                    <w:t>if</w:t>
                  </w:r>
                  <w:r>
                    <w:rPr>
                      <w:rFonts w:ascii="Trebuchet MS"/>
                      <w:color w:val="7F0000"/>
                      <w:spacing w:val="1"/>
                      <w:w w:val="130"/>
                    </w:rPr>
                    <w:t xml:space="preserve"> </w:t>
                  </w:r>
                  <w:r>
                    <w:rPr>
                      <w:rFonts w:ascii="Trebuchet MS"/>
                      <w:w w:val="130"/>
                    </w:rPr>
                    <w:t>(root-&gt;left)</w:t>
                  </w:r>
                  <w:r>
                    <w:rPr>
                      <w:rFonts w:ascii="Trebuchet MS"/>
                      <w:spacing w:val="1"/>
                      <w:w w:val="130"/>
                    </w:rPr>
                    <w:t xml:space="preserve"> </w:t>
                  </w:r>
                  <w:r>
                    <w:rPr>
                      <w:rFonts w:ascii="Trebuchet MS"/>
                      <w:w w:val="130"/>
                    </w:rPr>
                    <w:t>{</w:t>
                  </w:r>
                  <w:r>
                    <w:rPr>
                      <w:rFonts w:ascii="Trebuchet MS"/>
                      <w:spacing w:val="1"/>
                      <w:w w:val="130"/>
                    </w:rPr>
                    <w:t xml:space="preserve"> </w:t>
                  </w:r>
                  <w:r>
                    <w:rPr>
                      <w:rFonts w:ascii="Trebuchet MS"/>
                      <w:w w:val="115"/>
                    </w:rPr>
                    <w:t>forest.push_back(root-&gt;left);</w:t>
                  </w:r>
                </w:p>
                <w:p>
                  <w:pPr>
                    <w:pStyle w:val="5"/>
                    <w:ind w:left="782"/>
                    <w:rPr>
                      <w:rFonts w:ascii="Trebuchet MS"/>
                    </w:rPr>
                  </w:pPr>
                  <w:r>
                    <w:rPr>
                      <w:rFonts w:ascii="Trebuchet MS"/>
                      <w:w w:val="142"/>
                    </w:rPr>
                    <w:t>}</w:t>
                  </w:r>
                </w:p>
                <w:p>
                  <w:pPr>
                    <w:pStyle w:val="5"/>
                    <w:spacing w:before="6" w:line="247" w:lineRule="auto"/>
                    <w:ind w:left="1159" w:right="4094" w:hanging="377"/>
                    <w:rPr>
                      <w:rFonts w:ascii="Trebuchet MS"/>
                    </w:rPr>
                  </w:pPr>
                  <w:r>
                    <w:rPr>
                      <w:rFonts w:ascii="Trebuchet MS"/>
                      <w:color w:val="7F0000"/>
                      <w:w w:val="130"/>
                    </w:rPr>
                    <w:t>if</w:t>
                  </w:r>
                  <w:r>
                    <w:rPr>
                      <w:rFonts w:ascii="Trebuchet MS"/>
                      <w:color w:val="7F0000"/>
                      <w:spacing w:val="23"/>
                      <w:w w:val="130"/>
                    </w:rPr>
                    <w:t xml:space="preserve"> </w:t>
                  </w:r>
                  <w:r>
                    <w:rPr>
                      <w:rFonts w:ascii="Trebuchet MS"/>
                      <w:w w:val="130"/>
                    </w:rPr>
                    <w:t>(root-&gt;right)</w:t>
                  </w:r>
                  <w:r>
                    <w:rPr>
                      <w:rFonts w:ascii="Trebuchet MS"/>
                      <w:spacing w:val="23"/>
                      <w:w w:val="130"/>
                    </w:rPr>
                    <w:t xml:space="preserve"> </w:t>
                  </w:r>
                  <w:r>
                    <w:rPr>
                      <w:rFonts w:ascii="Trebuchet MS"/>
                      <w:w w:val="130"/>
                    </w:rPr>
                    <w:t>{</w:t>
                  </w:r>
                  <w:r>
                    <w:rPr>
                      <w:rFonts w:ascii="Trebuchet MS"/>
                      <w:spacing w:val="1"/>
                      <w:w w:val="130"/>
                    </w:rPr>
                    <w:t xml:space="preserve"> </w:t>
                  </w:r>
                  <w:r>
                    <w:rPr>
                      <w:rFonts w:ascii="Trebuchet MS"/>
                      <w:w w:val="115"/>
                    </w:rPr>
                    <w:t>forest.push_back(root-&gt;right);</w:t>
                  </w:r>
                </w:p>
                <w:p>
                  <w:pPr>
                    <w:pStyle w:val="5"/>
                    <w:ind w:left="782"/>
                    <w:rPr>
                      <w:rFonts w:ascii="Trebuchet MS"/>
                    </w:rPr>
                  </w:pPr>
                  <w:r>
                    <w:rPr>
                      <w:rFonts w:ascii="Trebuchet MS"/>
                      <w:w w:val="142"/>
                    </w:rPr>
                    <w:t>}</w:t>
                  </w:r>
                </w:p>
                <w:p>
                  <w:pPr>
                    <w:pStyle w:val="5"/>
                    <w:spacing w:before="7"/>
                    <w:ind w:left="782"/>
                    <w:rPr>
                      <w:rFonts w:ascii="Trebuchet MS"/>
                    </w:rPr>
                  </w:pPr>
                  <w:r>
                    <w:rPr>
                      <w:rFonts w:ascii="Trebuchet MS"/>
                      <w:w w:val="105"/>
                    </w:rPr>
                    <w:t>root</w:t>
                  </w:r>
                  <w:r>
                    <w:rPr>
                      <w:rFonts w:ascii="Trebuchet MS"/>
                      <w:spacing w:val="35"/>
                      <w:w w:val="105"/>
                    </w:rPr>
                    <w:t xml:space="preserve"> </w:t>
                  </w:r>
                  <w:r>
                    <w:rPr>
                      <w:rFonts w:ascii="Trebuchet MS"/>
                      <w:w w:val="105"/>
                    </w:rPr>
                    <w:t>=</w:t>
                  </w:r>
                  <w:r>
                    <w:rPr>
                      <w:rFonts w:ascii="Trebuchet MS"/>
                      <w:spacing w:val="35"/>
                      <w:w w:val="105"/>
                    </w:rPr>
                    <w:t xml:space="preserve"> </w:t>
                  </w:r>
                  <w:r>
                    <w:rPr>
                      <w:rFonts w:ascii="Trebuchet MS"/>
                      <w:w w:val="105"/>
                    </w:rPr>
                    <w:t>NULL;</w:t>
                  </w:r>
                </w:p>
                <w:p>
                  <w:pPr>
                    <w:pStyle w:val="5"/>
                    <w:spacing w:before="7"/>
                    <w:ind w:left="406"/>
                    <w:rPr>
                      <w:rFonts w:ascii="Trebuchet MS"/>
                    </w:rPr>
                  </w:pPr>
                  <w:r>
                    <w:rPr>
                      <w:rFonts w:ascii="Trebuchet MS"/>
                      <w:w w:val="142"/>
                    </w:rPr>
                    <w:t>}</w:t>
                  </w:r>
                </w:p>
                <w:p>
                  <w:pPr>
                    <w:pStyle w:val="5"/>
                    <w:spacing w:before="7"/>
                    <w:ind w:left="406"/>
                    <w:rPr>
                      <w:rFonts w:ascii="Trebuchet MS"/>
                    </w:rPr>
                  </w:pPr>
                  <w:r>
                    <w:rPr>
                      <w:rFonts w:ascii="Trebuchet MS"/>
                      <w:color w:val="7F0000"/>
                      <w:w w:val="115"/>
                    </w:rPr>
                    <w:t>return</w:t>
                  </w:r>
                  <w:r>
                    <w:rPr>
                      <w:rFonts w:ascii="Trebuchet MS"/>
                      <w:color w:val="7F0000"/>
                      <w:spacing w:val="29"/>
                      <w:w w:val="115"/>
                    </w:rPr>
                    <w:t xml:space="preserve"> </w:t>
                  </w:r>
                  <w:r>
                    <w:rPr>
                      <w:rFonts w:ascii="Trebuchet MS"/>
                      <w:w w:val="115"/>
                    </w:rPr>
                    <w:t>root;</w:t>
                  </w:r>
                </w:p>
                <w:p>
                  <w:pPr>
                    <w:pStyle w:val="5"/>
                    <w:spacing w:before="7"/>
                    <w:ind w:left="29"/>
                    <w:rPr>
                      <w:rFonts w:ascii="Trebuchet MS"/>
                    </w:rPr>
                  </w:pPr>
                  <w:r>
                    <w:rPr>
                      <w:rFonts w:ascii="Trebuchet MS"/>
                      <w:w w:val="142"/>
                    </w:rPr>
                    <w:t>}</w:t>
                  </w:r>
                </w:p>
              </w:txbxContent>
            </v:textbox>
            <w10:wrap type="topAndBottom"/>
          </v:shape>
        </w:pict>
      </w:r>
    </w:p>
    <w:p>
      <w:pPr>
        <w:spacing w:after="0"/>
        <w:rPr>
          <w:sz w:val="23"/>
        </w:rPr>
        <w:sectPr>
          <w:headerReference r:id="rId152" w:type="default"/>
          <w:footerReference r:id="rId153" w:type="default"/>
          <w:pgSz w:w="11910" w:h="16840"/>
          <w:pgMar w:top="1200" w:right="1500" w:bottom="700" w:left="340" w:header="923" w:footer="510" w:gutter="0"/>
        </w:sectPr>
      </w:pPr>
    </w:p>
    <w:p>
      <w:pPr>
        <w:pStyle w:val="5"/>
        <w:spacing w:before="3"/>
        <w:rPr>
          <w:sz w:val="11"/>
        </w:rPr>
      </w:pPr>
    </w:p>
    <w:p>
      <w:pPr>
        <w:pStyle w:val="3"/>
        <w:numPr>
          <w:ilvl w:val="1"/>
          <w:numId w:val="50"/>
        </w:numPr>
        <w:tabs>
          <w:tab w:val="left" w:pos="2112"/>
        </w:tabs>
        <w:spacing w:before="66" w:after="0" w:line="240" w:lineRule="auto"/>
        <w:ind w:left="2111" w:right="0" w:hanging="667"/>
        <w:jc w:val="left"/>
      </w:pPr>
      <w:r>
        <w:rPr>
          <w:color w:val="3B70B7"/>
        </w:rPr>
        <w:t>层次遍历</w:t>
      </w:r>
    </w:p>
    <w:p>
      <w:pPr>
        <w:pStyle w:val="5"/>
        <w:spacing w:before="178" w:line="302" w:lineRule="auto"/>
        <w:ind w:left="1445" w:right="283" w:firstLine="398"/>
        <w:jc w:val="both"/>
      </w:pPr>
      <w:r>
        <w:rPr>
          <w:w w:val="95"/>
        </w:rPr>
        <w:t>我们可以</w:t>
      </w:r>
      <w:r>
        <w:rPr>
          <w:w w:val="95"/>
          <w:u w:val="single"/>
        </w:rPr>
        <w:t>使用广度优先搜索进行层次遍历</w:t>
      </w:r>
      <w:r>
        <w:rPr>
          <w:w w:val="95"/>
        </w:rPr>
        <w:t>。注意，不需要使用两个队列来分别存储当前层的</w:t>
      </w:r>
      <w:r>
        <w:rPr>
          <w:spacing w:val="60"/>
          <w:w w:val="95"/>
        </w:rPr>
        <w:t xml:space="preserve"> </w:t>
      </w:r>
      <w:r>
        <w:rPr>
          <w:w w:val="95"/>
        </w:rPr>
        <w:t>节点和下一层的节点，因为在开始遍历一层的节点时，当前队列中的节点数就是当前层的节点</w:t>
      </w:r>
      <w:r>
        <w:rPr>
          <w:spacing w:val="253"/>
        </w:rPr>
        <w:t xml:space="preserve"> </w:t>
      </w:r>
      <w:r>
        <w:t>数，只要控制遍历这么多节点数，就能保证这次遍历的都是当前层的节点。</w:t>
      </w:r>
    </w:p>
    <w:p>
      <w:pPr>
        <w:pStyle w:val="5"/>
        <w:rPr>
          <w:sz w:val="24"/>
        </w:rPr>
      </w:pPr>
    </w:p>
    <w:p>
      <w:pPr>
        <w:pStyle w:val="4"/>
      </w:pPr>
      <w:r>
        <w:fldChar w:fldCharType="begin"/>
      </w:r>
      <w:r>
        <w:instrText xml:space="preserve"> HYPERLINK "https://leetcode.com/problems/average-of-levels-in-binary-tree/" \h </w:instrText>
      </w:r>
      <w:r>
        <w:fldChar w:fldCharType="separate"/>
      </w:r>
      <w:r>
        <w:rPr>
          <w:color w:val="7F0000"/>
        </w:rPr>
        <w:t>637.</w:t>
      </w:r>
      <w:r>
        <w:rPr>
          <w:color w:val="7F0000"/>
          <w:spacing w:val="12"/>
        </w:rPr>
        <w:t xml:space="preserve"> </w:t>
      </w:r>
      <w:r>
        <w:rPr>
          <w:color w:val="7F0000"/>
        </w:rPr>
        <w:t>Average</w:t>
      </w:r>
      <w:r>
        <w:rPr>
          <w:color w:val="7F0000"/>
          <w:spacing w:val="-11"/>
        </w:rPr>
        <w:t xml:space="preserve"> </w:t>
      </w:r>
      <w:r>
        <w:rPr>
          <w:color w:val="7F0000"/>
        </w:rPr>
        <w:t>of</w:t>
      </w:r>
      <w:r>
        <w:rPr>
          <w:color w:val="7F0000"/>
          <w:spacing w:val="-11"/>
        </w:rPr>
        <w:t xml:space="preserve"> </w:t>
      </w:r>
      <w:r>
        <w:rPr>
          <w:color w:val="7F0000"/>
        </w:rPr>
        <w:t>Levels</w:t>
      </w:r>
      <w:r>
        <w:rPr>
          <w:color w:val="7F0000"/>
          <w:spacing w:val="-10"/>
        </w:rPr>
        <w:t xml:space="preserve"> </w:t>
      </w:r>
      <w:r>
        <w:rPr>
          <w:color w:val="7F0000"/>
        </w:rPr>
        <w:t>in</w:t>
      </w:r>
      <w:r>
        <w:rPr>
          <w:color w:val="7F0000"/>
          <w:spacing w:val="-11"/>
        </w:rPr>
        <w:t xml:space="preserve"> </w:t>
      </w:r>
      <w:r>
        <w:rPr>
          <w:color w:val="7F0000"/>
        </w:rPr>
        <w:t>Binary</w:t>
      </w:r>
      <w:r>
        <w:rPr>
          <w:color w:val="7F0000"/>
          <w:spacing w:val="-10"/>
        </w:rPr>
        <w:t xml:space="preserve"> </w:t>
      </w:r>
      <w:r>
        <w:rPr>
          <w:color w:val="7F0000"/>
        </w:rPr>
        <w:t>Tree</w:t>
      </w:r>
      <w:r>
        <w:rPr>
          <w:color w:val="7F0000"/>
          <w:spacing w:val="-11"/>
        </w:rPr>
        <w:t xml:space="preserve"> </w:t>
      </w:r>
      <w:r>
        <w:rPr>
          <w:color w:val="7F0000"/>
        </w:rPr>
        <w:t>(Easy)</w:t>
      </w:r>
      <w:r>
        <w:rPr>
          <w:color w:val="7F0000"/>
        </w:rPr>
        <w:fldChar w:fldCharType="end"/>
      </w:r>
    </w:p>
    <w:p>
      <w:pPr>
        <w:spacing w:before="149"/>
        <w:ind w:left="1445" w:right="0" w:firstLine="0"/>
        <w:jc w:val="left"/>
        <w:rPr>
          <w:rFonts w:hint="eastAsia" w:ascii="Microsoft YaHei UI" w:eastAsia="Microsoft YaHei UI"/>
          <w:b/>
          <w:sz w:val="24"/>
        </w:rPr>
      </w:pPr>
      <w:r>
        <w:rPr>
          <w:rFonts w:hint="eastAsia" w:ascii="Microsoft YaHei UI" w:eastAsia="Microsoft YaHei UI"/>
          <w:b/>
          <w:color w:val="3B70B7"/>
          <w:w w:val="95"/>
          <w:sz w:val="24"/>
        </w:rPr>
        <w:t>题目描述</w:t>
      </w:r>
    </w:p>
    <w:p>
      <w:pPr>
        <w:pStyle w:val="5"/>
        <w:spacing w:before="129"/>
        <w:ind w:left="1844"/>
      </w:pPr>
      <w:r>
        <w:rPr>
          <w:w w:val="95"/>
        </w:rPr>
        <w:t>给定一个二叉树，求每一层的节点值的平均数。</w:t>
      </w:r>
    </w:p>
    <w:p>
      <w:pPr>
        <w:pStyle w:val="5"/>
        <w:rPr>
          <w:sz w:val="23"/>
        </w:rPr>
      </w:pPr>
    </w:p>
    <w:p>
      <w:pPr>
        <w:pStyle w:val="4"/>
        <w:rPr>
          <w:rFonts w:hint="eastAsia" w:ascii="Microsoft YaHei UI" w:eastAsia="Microsoft YaHei UI"/>
        </w:rPr>
      </w:pPr>
      <w:r>
        <w:rPr>
          <w:rFonts w:hint="eastAsia" w:ascii="Microsoft YaHei UI" w:eastAsia="Microsoft YaHei UI"/>
          <w:color w:val="3B70B7"/>
          <w:w w:val="95"/>
        </w:rPr>
        <w:t>输入输出样例</w:t>
      </w:r>
    </w:p>
    <w:p>
      <w:pPr>
        <w:pStyle w:val="5"/>
        <w:spacing w:before="129"/>
        <w:ind w:left="1844"/>
      </w:pPr>
      <w:r>
        <w:rPr>
          <w:w w:val="95"/>
        </w:rPr>
        <w:t>输入是一个二叉树，输出是一个一维数组，表示每层节点值的平均数。</w:t>
      </w:r>
    </w:p>
    <w:p>
      <w:pPr>
        <w:pStyle w:val="5"/>
        <w:spacing w:before="8"/>
        <w:rPr>
          <w:sz w:val="28"/>
        </w:rPr>
      </w:pPr>
      <w:r>
        <w:pict>
          <v:shape id="_x0000_s1662" o:spid="_x0000_s1662" o:spt="202" type="#_x0000_t202" style="position:absolute;left:0pt;margin-left:86.2pt;margin-top:20.4pt;height:89.9pt;width:422.9pt;mso-position-horizontal-relative:page;mso-wrap-distance-bottom:0pt;mso-wrap-distance-top:0pt;z-index:-15559680;mso-width-relative:page;mso-height-relative:page;" filled="f" stroked="t" coordsize="21600,21600">
            <v:path/>
            <v:fill on="f" focussize="0,0"/>
            <v:stroke weight="0.199212598425197pt" color="#3B70B7"/>
            <v:imagedata o:title=""/>
            <o:lock v:ext="edit"/>
            <v:textbox inset="0mm,0mm,0mm,0mm">
              <w:txbxContent>
                <w:p>
                  <w:pPr>
                    <w:pStyle w:val="5"/>
                    <w:spacing w:before="39"/>
                    <w:ind w:right="7704"/>
                    <w:jc w:val="center"/>
                    <w:rPr>
                      <w:rFonts w:ascii="Trebuchet MS"/>
                    </w:rPr>
                  </w:pPr>
                  <w:r>
                    <w:rPr>
                      <w:rFonts w:ascii="Trebuchet MS"/>
                      <w:w w:val="115"/>
                    </w:rPr>
                    <w:t>Input:</w:t>
                  </w:r>
                </w:p>
                <w:p>
                  <w:pPr>
                    <w:pStyle w:val="5"/>
                    <w:spacing w:before="7"/>
                    <w:ind w:right="7474"/>
                    <w:jc w:val="center"/>
                    <w:rPr>
                      <w:rFonts w:ascii="Trebuchet MS"/>
                    </w:rPr>
                  </w:pPr>
                  <w:r>
                    <w:rPr>
                      <w:rFonts w:ascii="Trebuchet MS"/>
                      <w:w w:val="99"/>
                    </w:rPr>
                    <w:t>3</w:t>
                  </w:r>
                </w:p>
                <w:p>
                  <w:pPr>
                    <w:pStyle w:val="5"/>
                    <w:spacing w:before="7"/>
                    <w:ind w:right="7453"/>
                    <w:jc w:val="center"/>
                    <w:rPr>
                      <w:rFonts w:ascii="Trebuchet MS"/>
                    </w:rPr>
                  </w:pPr>
                  <w:r>
                    <w:rPr>
                      <w:rFonts w:ascii="Trebuchet MS"/>
                      <w:w w:val="120"/>
                    </w:rPr>
                    <w:t>/</w:t>
                  </w:r>
                  <w:r>
                    <w:rPr>
                      <w:rFonts w:ascii="Trebuchet MS"/>
                      <w:spacing w:val="22"/>
                      <w:w w:val="120"/>
                    </w:rPr>
                    <w:t xml:space="preserve"> </w:t>
                  </w:r>
                  <w:r>
                    <w:rPr>
                      <w:rFonts w:ascii="Trebuchet MS"/>
                      <w:w w:val="130"/>
                    </w:rPr>
                    <w:t>\</w:t>
                  </w:r>
                </w:p>
                <w:p>
                  <w:pPr>
                    <w:pStyle w:val="5"/>
                    <w:spacing w:before="7"/>
                    <w:ind w:right="7463"/>
                    <w:jc w:val="center"/>
                    <w:rPr>
                      <w:rFonts w:ascii="Trebuchet MS"/>
                    </w:rPr>
                  </w:pPr>
                  <w:r>
                    <w:rPr>
                      <w:rFonts w:ascii="Trebuchet MS"/>
                    </w:rPr>
                    <w:t>9</w:t>
                  </w:r>
                  <w:r>
                    <w:rPr>
                      <w:rFonts w:ascii="Trebuchet MS"/>
                      <w:spacing w:val="57"/>
                    </w:rPr>
                    <w:t xml:space="preserve"> </w:t>
                  </w:r>
                  <w:r>
                    <w:rPr>
                      <w:rFonts w:ascii="Trebuchet MS"/>
                    </w:rPr>
                    <w:t>20</w:t>
                  </w:r>
                </w:p>
                <w:p>
                  <w:pPr>
                    <w:pStyle w:val="5"/>
                    <w:spacing w:before="7"/>
                    <w:ind w:right="7192"/>
                    <w:jc w:val="center"/>
                    <w:rPr>
                      <w:rFonts w:ascii="Trebuchet MS"/>
                    </w:rPr>
                  </w:pPr>
                  <w:r>
                    <w:rPr>
                      <w:rFonts w:ascii="Trebuchet MS"/>
                      <w:w w:val="120"/>
                    </w:rPr>
                    <w:t xml:space="preserve">/ </w:t>
                  </w:r>
                  <w:r>
                    <w:rPr>
                      <w:rFonts w:ascii="Trebuchet MS"/>
                      <w:spacing w:val="26"/>
                      <w:w w:val="120"/>
                    </w:rPr>
                    <w:t xml:space="preserve"> </w:t>
                  </w:r>
                  <w:r>
                    <w:rPr>
                      <w:rFonts w:ascii="Trebuchet MS"/>
                      <w:w w:val="130"/>
                    </w:rPr>
                    <w:t>\</w:t>
                  </w:r>
                </w:p>
                <w:p>
                  <w:pPr>
                    <w:pStyle w:val="5"/>
                    <w:tabs>
                      <w:tab w:val="left" w:pos="470"/>
                    </w:tabs>
                    <w:spacing w:before="6"/>
                    <w:ind w:right="7192"/>
                    <w:jc w:val="center"/>
                    <w:rPr>
                      <w:rFonts w:ascii="Trebuchet MS"/>
                    </w:rPr>
                  </w:pPr>
                  <w:r>
                    <w:rPr>
                      <w:rFonts w:ascii="Trebuchet MS"/>
                    </w:rPr>
                    <w:t>15</w:t>
                  </w:r>
                  <w:r>
                    <w:rPr>
                      <w:rFonts w:ascii="Trebuchet MS"/>
                    </w:rPr>
                    <w:tab/>
                  </w:r>
                  <w:r>
                    <w:rPr>
                      <w:rFonts w:ascii="Trebuchet MS"/>
                    </w:rPr>
                    <w:t>7</w:t>
                  </w:r>
                </w:p>
                <w:p>
                  <w:pPr>
                    <w:pStyle w:val="5"/>
                    <w:spacing w:before="7"/>
                    <w:ind w:right="6135"/>
                    <w:jc w:val="center"/>
                    <w:rPr>
                      <w:rFonts w:ascii="Trebuchet MS"/>
                    </w:rPr>
                  </w:pPr>
                  <w:r>
                    <w:rPr>
                      <w:rFonts w:ascii="Trebuchet MS"/>
                      <w:w w:val="115"/>
                    </w:rPr>
                    <w:t>Output:</w:t>
                  </w:r>
                  <w:r>
                    <w:rPr>
                      <w:rFonts w:ascii="Trebuchet MS"/>
                      <w:spacing w:val="16"/>
                      <w:w w:val="115"/>
                    </w:rPr>
                    <w:t xml:space="preserve"> </w:t>
                  </w:r>
                  <w:r>
                    <w:rPr>
                      <w:rFonts w:ascii="Trebuchet MS"/>
                      <w:w w:val="115"/>
                    </w:rPr>
                    <w:t>[3,</w:t>
                  </w:r>
                  <w:r>
                    <w:rPr>
                      <w:rFonts w:ascii="Trebuchet MS"/>
                      <w:spacing w:val="17"/>
                      <w:w w:val="115"/>
                    </w:rPr>
                    <w:t xml:space="preserve"> </w:t>
                  </w:r>
                  <w:r>
                    <w:rPr>
                      <w:rFonts w:ascii="Trebuchet MS"/>
                      <w:w w:val="115"/>
                    </w:rPr>
                    <w:t>14.5,</w:t>
                  </w:r>
                  <w:r>
                    <w:rPr>
                      <w:rFonts w:ascii="Trebuchet MS"/>
                      <w:spacing w:val="16"/>
                      <w:w w:val="115"/>
                    </w:rPr>
                    <w:t xml:space="preserve"> </w:t>
                  </w:r>
                  <w:r>
                    <w:rPr>
                      <w:rFonts w:ascii="Trebuchet MS"/>
                      <w:w w:val="115"/>
                    </w:rPr>
                    <w:t>11]</w:t>
                  </w:r>
                </w:p>
              </w:txbxContent>
            </v:textbox>
            <w10:wrap type="topAndBottom"/>
          </v:shape>
        </w:pict>
      </w:r>
    </w:p>
    <w:p>
      <w:pPr>
        <w:pStyle w:val="5"/>
        <w:spacing w:before="12"/>
        <w:rPr>
          <w:sz w:val="26"/>
        </w:rPr>
      </w:pPr>
    </w:p>
    <w:p>
      <w:pPr>
        <w:pStyle w:val="4"/>
        <w:spacing w:before="32"/>
        <w:rPr>
          <w:rFonts w:hint="eastAsia" w:ascii="Microsoft YaHei UI" w:eastAsia="Microsoft YaHei UI"/>
        </w:rPr>
      </w:pPr>
      <w:r>
        <w:rPr>
          <w:rFonts w:hint="eastAsia" w:ascii="Microsoft YaHei UI" w:eastAsia="Microsoft YaHei UI"/>
          <w:color w:val="3B70B7"/>
          <w:w w:val="95"/>
        </w:rPr>
        <w:t>题解</w:t>
      </w:r>
    </w:p>
    <w:p>
      <w:pPr>
        <w:pStyle w:val="5"/>
        <w:spacing w:before="129"/>
        <w:ind w:left="1844"/>
      </w:pPr>
      <w:r>
        <w:rPr>
          <w:w w:val="95"/>
        </w:rPr>
        <w:t>利用广度优先搜索，我们可以很方便地求取每层的平均值。</w:t>
      </w:r>
    </w:p>
    <w:p>
      <w:pPr>
        <w:pStyle w:val="5"/>
        <w:spacing w:before="6"/>
        <w:rPr>
          <w:sz w:val="28"/>
        </w:rPr>
      </w:pPr>
      <w:r>
        <w:pict>
          <v:group id="_x0000_s1663" o:spid="_x0000_s1663" o:spt="203" style="position:absolute;left:0pt;margin-left:86.1pt;margin-top:20.25pt;height:290.15pt;width:421.6pt;mso-position-horizontal-relative:page;mso-wrap-distance-bottom:0pt;mso-wrap-distance-top:0pt;z-index:-15558656;mso-width-relative:page;mso-height-relative:page;" coordorigin="1722,406" coordsize="8432,5803">
            <o:lock v:ext="edit"/>
            <v:shape id="_x0000_s1664" o:spid="_x0000_s1664" style="position:absolute;left:1722;top:405;height:64;width:8398;" filled="f" stroked="t" coordorigin="1722,406" coordsize="8398,64" path="m1724,470l1724,406m1722,408l1786,408m1786,408l10120,408e">
              <v:path arrowok="t"/>
              <v:fill on="f" focussize="0,0"/>
              <v:stroke weight="0.199212598425197pt" color="#3B70B7"/>
              <v:imagedata o:title=""/>
              <o:lock v:ext="edit"/>
            </v:shape>
            <v:line id="_x0000_s1665" o:spid="_x0000_s1665" o:spt="20" style="position:absolute;left:10152;top:406;height:5802;width:0;" stroked="t" coordsize="21600,21600">
              <v:path arrowok="t"/>
              <v:fill focussize="0,0"/>
              <v:stroke weight="0.199212598425197pt" color="#3B70B7"/>
              <v:imagedata o:title=""/>
              <o:lock v:ext="edit"/>
            </v:line>
            <v:line id="_x0000_s1666" o:spid="_x0000_s1666" o:spt="20" style="position:absolute;left:1724;top:470;height:5738;width:0;" stroked="t" coordsize="21600,21600">
              <v:path arrowok="t"/>
              <v:fill focussize="0,0"/>
              <v:stroke weight="0.199212598425197pt" color="#3B70B7"/>
              <v:imagedata o:title=""/>
              <o:lock v:ext="edit"/>
            </v:line>
            <v:shape id="_x0000_s1667" o:spid="_x0000_s1667" o:spt="202" type="#_x0000_t202" style="position:absolute;left:1722;top:405;height:5803;width:8432;" filled="f" stroked="f" coordsize="21600,21600">
              <v:path/>
              <v:fill on="f" focussize="0,0"/>
              <v:stroke on="f" joinstyle="miter"/>
              <v:imagedata o:title=""/>
              <o:lock v:ext="edit"/>
              <v:textbox inset="0mm,0mm,0mm,0mm">
                <w:txbxContent>
                  <w:p>
                    <w:pPr>
                      <w:spacing w:before="43" w:line="247" w:lineRule="auto"/>
                      <w:ind w:left="440" w:right="2206" w:hanging="377"/>
                      <w:jc w:val="left"/>
                      <w:rPr>
                        <w:rFonts w:ascii="Trebuchet MS"/>
                        <w:sz w:val="20"/>
                      </w:rPr>
                    </w:pPr>
                    <w:r>
                      <w:rPr>
                        <w:rFonts w:ascii="Trebuchet MS"/>
                        <w:w w:val="105"/>
                        <w:sz w:val="20"/>
                      </w:rPr>
                      <w:t>vector&lt;</w:t>
                    </w:r>
                    <w:r>
                      <w:rPr>
                        <w:rFonts w:ascii="Trebuchet MS"/>
                        <w:color w:val="7F0000"/>
                        <w:w w:val="105"/>
                        <w:sz w:val="20"/>
                      </w:rPr>
                      <w:t>double</w:t>
                    </w:r>
                    <w:r>
                      <w:rPr>
                        <w:rFonts w:ascii="Trebuchet MS"/>
                        <w:w w:val="105"/>
                        <w:sz w:val="20"/>
                      </w:rPr>
                      <w:t>&gt;</w:t>
                    </w:r>
                    <w:r>
                      <w:rPr>
                        <w:rFonts w:ascii="Trebuchet MS"/>
                        <w:spacing w:val="7"/>
                        <w:w w:val="105"/>
                        <w:sz w:val="20"/>
                      </w:rPr>
                      <w:t xml:space="preserve"> </w:t>
                    </w:r>
                    <w:r>
                      <w:rPr>
                        <w:rFonts w:ascii="Trebuchet MS"/>
                        <w:w w:val="105"/>
                        <w:sz w:val="20"/>
                      </w:rPr>
                      <w:t>averageOfLevels(TreeNode*</w:t>
                    </w:r>
                    <w:r>
                      <w:rPr>
                        <w:rFonts w:ascii="Trebuchet MS"/>
                        <w:spacing w:val="7"/>
                        <w:w w:val="105"/>
                        <w:sz w:val="20"/>
                      </w:rPr>
                      <w:t xml:space="preserve"> </w:t>
                    </w:r>
                    <w:r>
                      <w:rPr>
                        <w:rFonts w:ascii="Trebuchet MS"/>
                        <w:w w:val="105"/>
                        <w:sz w:val="20"/>
                      </w:rPr>
                      <w:t>root)</w:t>
                    </w:r>
                    <w:r>
                      <w:rPr>
                        <w:rFonts w:ascii="Trebuchet MS"/>
                        <w:spacing w:val="7"/>
                        <w:w w:val="105"/>
                        <w:sz w:val="20"/>
                      </w:rPr>
                      <w:t xml:space="preserve"> </w:t>
                    </w:r>
                    <w:r>
                      <w:rPr>
                        <w:rFonts w:ascii="Trebuchet MS"/>
                        <w:w w:val="105"/>
                        <w:sz w:val="20"/>
                      </w:rPr>
                      <w:t>{</w:t>
                    </w:r>
                    <w:r>
                      <w:rPr>
                        <w:rFonts w:ascii="Trebuchet MS"/>
                        <w:spacing w:val="-61"/>
                        <w:w w:val="105"/>
                        <w:sz w:val="20"/>
                      </w:rPr>
                      <w:t xml:space="preserve"> </w:t>
                    </w:r>
                    <w:r>
                      <w:rPr>
                        <w:rFonts w:ascii="Trebuchet MS"/>
                        <w:w w:val="115"/>
                        <w:sz w:val="20"/>
                      </w:rPr>
                      <w:t>vector&lt;</w:t>
                    </w:r>
                    <w:r>
                      <w:rPr>
                        <w:rFonts w:ascii="Trebuchet MS"/>
                        <w:color w:val="7F0000"/>
                        <w:w w:val="115"/>
                        <w:sz w:val="20"/>
                      </w:rPr>
                      <w:t>double</w:t>
                    </w:r>
                    <w:r>
                      <w:rPr>
                        <w:rFonts w:ascii="Trebuchet MS"/>
                        <w:w w:val="115"/>
                        <w:sz w:val="20"/>
                      </w:rPr>
                      <w:t>&gt;</w:t>
                    </w:r>
                    <w:r>
                      <w:rPr>
                        <w:rFonts w:ascii="Trebuchet MS"/>
                        <w:spacing w:val="29"/>
                        <w:w w:val="115"/>
                        <w:sz w:val="20"/>
                      </w:rPr>
                      <w:t xml:space="preserve"> </w:t>
                    </w:r>
                    <w:r>
                      <w:rPr>
                        <w:rFonts w:ascii="Trebuchet MS"/>
                        <w:w w:val="115"/>
                        <w:sz w:val="20"/>
                      </w:rPr>
                      <w:t>ans;</w:t>
                    </w:r>
                  </w:p>
                  <w:p>
                    <w:pPr>
                      <w:spacing w:before="0"/>
                      <w:ind w:left="440" w:right="0" w:firstLine="0"/>
                      <w:jc w:val="left"/>
                      <w:rPr>
                        <w:rFonts w:ascii="Trebuchet MS"/>
                        <w:sz w:val="20"/>
                      </w:rPr>
                    </w:pPr>
                    <w:r>
                      <w:rPr>
                        <w:rFonts w:ascii="Trebuchet MS"/>
                        <w:color w:val="7F0000"/>
                        <w:w w:val="140"/>
                        <w:sz w:val="20"/>
                      </w:rPr>
                      <w:t>if</w:t>
                    </w:r>
                    <w:r>
                      <w:rPr>
                        <w:rFonts w:ascii="Trebuchet MS"/>
                        <w:color w:val="7F0000"/>
                        <w:spacing w:val="-7"/>
                        <w:w w:val="140"/>
                        <w:sz w:val="20"/>
                      </w:rPr>
                      <w:t xml:space="preserve"> </w:t>
                    </w:r>
                    <w:r>
                      <w:rPr>
                        <w:rFonts w:ascii="Trebuchet MS"/>
                        <w:w w:val="140"/>
                        <w:sz w:val="20"/>
                      </w:rPr>
                      <w:t>(!root)</w:t>
                    </w:r>
                    <w:r>
                      <w:rPr>
                        <w:rFonts w:ascii="Trebuchet MS"/>
                        <w:spacing w:val="-7"/>
                        <w:w w:val="140"/>
                        <w:sz w:val="20"/>
                      </w:rPr>
                      <w:t xml:space="preserve"> </w:t>
                    </w:r>
                    <w:r>
                      <w:rPr>
                        <w:rFonts w:ascii="Trebuchet MS"/>
                        <w:w w:val="140"/>
                        <w:sz w:val="20"/>
                      </w:rPr>
                      <w:t>{</w:t>
                    </w:r>
                  </w:p>
                  <w:p>
                    <w:pPr>
                      <w:spacing w:before="7"/>
                      <w:ind w:left="816" w:right="0" w:firstLine="0"/>
                      <w:jc w:val="left"/>
                      <w:rPr>
                        <w:rFonts w:ascii="Trebuchet MS"/>
                        <w:sz w:val="20"/>
                      </w:rPr>
                    </w:pPr>
                    <w:r>
                      <w:rPr>
                        <w:rFonts w:ascii="Trebuchet MS"/>
                        <w:color w:val="7F0000"/>
                        <w:w w:val="110"/>
                        <w:sz w:val="20"/>
                      </w:rPr>
                      <w:t>return</w:t>
                    </w:r>
                    <w:r>
                      <w:rPr>
                        <w:rFonts w:ascii="Trebuchet MS"/>
                        <w:color w:val="7F0000"/>
                        <w:spacing w:val="50"/>
                        <w:w w:val="110"/>
                        <w:sz w:val="20"/>
                      </w:rPr>
                      <w:t xml:space="preserve"> </w:t>
                    </w:r>
                    <w:r>
                      <w:rPr>
                        <w:rFonts w:ascii="Trebuchet MS"/>
                        <w:w w:val="110"/>
                        <w:sz w:val="20"/>
                      </w:rPr>
                      <w:t>ans;</w:t>
                    </w:r>
                  </w:p>
                  <w:p>
                    <w:pPr>
                      <w:spacing w:before="7"/>
                      <w:ind w:left="440" w:right="0" w:firstLine="0"/>
                      <w:jc w:val="left"/>
                      <w:rPr>
                        <w:rFonts w:ascii="Trebuchet MS"/>
                        <w:sz w:val="20"/>
                      </w:rPr>
                    </w:pPr>
                    <w:r>
                      <w:rPr>
                        <w:rFonts w:ascii="Trebuchet MS"/>
                        <w:w w:val="142"/>
                        <w:sz w:val="20"/>
                      </w:rPr>
                      <w:t>}</w:t>
                    </w:r>
                  </w:p>
                  <w:p>
                    <w:pPr>
                      <w:spacing w:before="7" w:line="247" w:lineRule="auto"/>
                      <w:ind w:left="440" w:right="6000" w:firstLine="0"/>
                      <w:jc w:val="left"/>
                      <w:rPr>
                        <w:rFonts w:ascii="Trebuchet MS"/>
                        <w:sz w:val="20"/>
                      </w:rPr>
                    </w:pPr>
                    <w:r>
                      <w:rPr>
                        <w:rFonts w:ascii="Trebuchet MS"/>
                        <w:sz w:val="20"/>
                      </w:rPr>
                      <w:t>queue&lt;TreeNode*&gt;</w:t>
                    </w:r>
                    <w:r>
                      <w:rPr>
                        <w:rFonts w:ascii="Trebuchet MS"/>
                        <w:spacing w:val="28"/>
                        <w:sz w:val="20"/>
                      </w:rPr>
                      <w:t xml:space="preserve"> </w:t>
                    </w:r>
                    <w:r>
                      <w:rPr>
                        <w:rFonts w:ascii="Trebuchet MS"/>
                        <w:sz w:val="20"/>
                      </w:rPr>
                      <w:t>q;</w:t>
                    </w:r>
                    <w:r>
                      <w:rPr>
                        <w:rFonts w:ascii="Trebuchet MS"/>
                        <w:spacing w:val="-57"/>
                        <w:sz w:val="20"/>
                      </w:rPr>
                      <w:t xml:space="preserve"> </w:t>
                    </w:r>
                    <w:r>
                      <w:rPr>
                        <w:rFonts w:ascii="Trebuchet MS"/>
                        <w:w w:val="105"/>
                        <w:sz w:val="20"/>
                      </w:rPr>
                      <w:t>q.push(root);</w:t>
                    </w:r>
                  </w:p>
                  <w:p>
                    <w:pPr>
                      <w:spacing w:before="0"/>
                      <w:ind w:left="440" w:right="0" w:firstLine="0"/>
                      <w:jc w:val="left"/>
                      <w:rPr>
                        <w:rFonts w:ascii="Trebuchet MS"/>
                        <w:sz w:val="20"/>
                      </w:rPr>
                    </w:pPr>
                    <w:r>
                      <w:rPr>
                        <w:rFonts w:ascii="Trebuchet MS"/>
                        <w:color w:val="7F0000"/>
                        <w:w w:val="115"/>
                        <w:sz w:val="20"/>
                      </w:rPr>
                      <w:t>while</w:t>
                    </w:r>
                    <w:r>
                      <w:rPr>
                        <w:rFonts w:ascii="Trebuchet MS"/>
                        <w:color w:val="7F0000"/>
                        <w:spacing w:val="18"/>
                        <w:w w:val="115"/>
                        <w:sz w:val="20"/>
                      </w:rPr>
                      <w:t xml:space="preserve"> </w:t>
                    </w:r>
                    <w:r>
                      <w:rPr>
                        <w:rFonts w:ascii="Trebuchet MS"/>
                        <w:w w:val="115"/>
                        <w:sz w:val="20"/>
                      </w:rPr>
                      <w:t>(!q.empty())</w:t>
                    </w:r>
                    <w:r>
                      <w:rPr>
                        <w:rFonts w:ascii="Trebuchet MS"/>
                        <w:spacing w:val="18"/>
                        <w:w w:val="115"/>
                        <w:sz w:val="20"/>
                      </w:rPr>
                      <w:t xml:space="preserve"> </w:t>
                    </w:r>
                    <w:r>
                      <w:rPr>
                        <w:rFonts w:ascii="Trebuchet MS"/>
                        <w:w w:val="115"/>
                        <w:sz w:val="20"/>
                      </w:rPr>
                      <w:t>{</w:t>
                    </w:r>
                  </w:p>
                  <w:p>
                    <w:pPr>
                      <w:spacing w:before="6" w:line="247" w:lineRule="auto"/>
                      <w:ind w:left="816" w:right="5546" w:firstLine="0"/>
                      <w:jc w:val="left"/>
                      <w:rPr>
                        <w:rFonts w:ascii="Trebuchet MS"/>
                        <w:sz w:val="20"/>
                      </w:rPr>
                    </w:pPr>
                    <w:r>
                      <w:rPr>
                        <w:rFonts w:ascii="Trebuchet MS"/>
                        <w:color w:val="7F0000"/>
                        <w:w w:val="110"/>
                        <w:sz w:val="20"/>
                      </w:rPr>
                      <w:t>int</w:t>
                    </w:r>
                    <w:r>
                      <w:rPr>
                        <w:rFonts w:ascii="Trebuchet MS"/>
                        <w:color w:val="7F0000"/>
                        <w:spacing w:val="5"/>
                        <w:w w:val="110"/>
                        <w:sz w:val="20"/>
                      </w:rPr>
                      <w:t xml:space="preserve"> </w:t>
                    </w:r>
                    <w:r>
                      <w:rPr>
                        <w:rFonts w:ascii="Trebuchet MS"/>
                        <w:w w:val="110"/>
                        <w:sz w:val="20"/>
                      </w:rPr>
                      <w:t>count</w:t>
                    </w:r>
                    <w:r>
                      <w:rPr>
                        <w:rFonts w:ascii="Trebuchet MS"/>
                        <w:spacing w:val="5"/>
                        <w:w w:val="110"/>
                        <w:sz w:val="20"/>
                      </w:rPr>
                      <w:t xml:space="preserve"> </w:t>
                    </w:r>
                    <w:r>
                      <w:rPr>
                        <w:rFonts w:ascii="Trebuchet MS"/>
                        <w:w w:val="110"/>
                        <w:sz w:val="20"/>
                      </w:rPr>
                      <w:t>=</w:t>
                    </w:r>
                    <w:r>
                      <w:rPr>
                        <w:rFonts w:ascii="Trebuchet MS"/>
                        <w:spacing w:val="5"/>
                        <w:w w:val="110"/>
                        <w:sz w:val="20"/>
                      </w:rPr>
                      <w:t xml:space="preserve"> </w:t>
                    </w:r>
                    <w:r>
                      <w:rPr>
                        <w:rFonts w:ascii="Trebuchet MS"/>
                        <w:w w:val="110"/>
                        <w:sz w:val="20"/>
                      </w:rPr>
                      <w:t>q.size();</w:t>
                    </w:r>
                    <w:r>
                      <w:rPr>
                        <w:rFonts w:ascii="Trebuchet MS"/>
                        <w:spacing w:val="-64"/>
                        <w:w w:val="110"/>
                        <w:sz w:val="20"/>
                      </w:rPr>
                      <w:t xml:space="preserve"> </w:t>
                    </w:r>
                    <w:r>
                      <w:rPr>
                        <w:rFonts w:ascii="Trebuchet MS"/>
                        <w:color w:val="7F0000"/>
                        <w:w w:val="110"/>
                        <w:sz w:val="20"/>
                      </w:rPr>
                      <w:t>double</w:t>
                    </w:r>
                    <w:r>
                      <w:rPr>
                        <w:rFonts w:ascii="Trebuchet MS"/>
                        <w:color w:val="7F0000"/>
                        <w:spacing w:val="25"/>
                        <w:w w:val="110"/>
                        <w:sz w:val="20"/>
                      </w:rPr>
                      <w:t xml:space="preserve"> </w:t>
                    </w:r>
                    <w:r>
                      <w:rPr>
                        <w:rFonts w:ascii="Trebuchet MS"/>
                        <w:w w:val="110"/>
                        <w:sz w:val="20"/>
                      </w:rPr>
                      <w:t>sum</w:t>
                    </w:r>
                    <w:r>
                      <w:rPr>
                        <w:rFonts w:ascii="Trebuchet MS"/>
                        <w:spacing w:val="25"/>
                        <w:w w:val="110"/>
                        <w:sz w:val="20"/>
                      </w:rPr>
                      <w:t xml:space="preserve"> </w:t>
                    </w:r>
                    <w:r>
                      <w:rPr>
                        <w:rFonts w:ascii="Trebuchet MS"/>
                        <w:w w:val="110"/>
                        <w:sz w:val="20"/>
                      </w:rPr>
                      <w:t>=</w:t>
                    </w:r>
                    <w:r>
                      <w:rPr>
                        <w:rFonts w:ascii="Trebuchet MS"/>
                        <w:spacing w:val="25"/>
                        <w:w w:val="110"/>
                        <w:sz w:val="20"/>
                      </w:rPr>
                      <w:t xml:space="preserve"> </w:t>
                    </w:r>
                    <w:r>
                      <w:rPr>
                        <w:rFonts w:ascii="Trebuchet MS"/>
                        <w:w w:val="110"/>
                        <w:sz w:val="20"/>
                      </w:rPr>
                      <w:t>0;</w:t>
                    </w:r>
                  </w:p>
                  <w:p>
                    <w:pPr>
                      <w:spacing w:before="0" w:line="247" w:lineRule="auto"/>
                      <w:ind w:left="1193" w:right="3751" w:hanging="377"/>
                      <w:jc w:val="left"/>
                      <w:rPr>
                        <w:rFonts w:ascii="Trebuchet MS"/>
                        <w:sz w:val="20"/>
                      </w:rPr>
                    </w:pPr>
                    <w:r>
                      <w:rPr>
                        <w:rFonts w:ascii="Trebuchet MS"/>
                        <w:color w:val="7F0000"/>
                        <w:w w:val="110"/>
                        <w:sz w:val="20"/>
                      </w:rPr>
                      <w:t>for</w:t>
                    </w:r>
                    <w:r>
                      <w:rPr>
                        <w:rFonts w:ascii="Trebuchet MS"/>
                        <w:color w:val="7F0000"/>
                        <w:spacing w:val="51"/>
                        <w:w w:val="110"/>
                        <w:sz w:val="20"/>
                      </w:rPr>
                      <w:t xml:space="preserve"> </w:t>
                    </w:r>
                    <w:r>
                      <w:rPr>
                        <w:rFonts w:ascii="Trebuchet MS"/>
                        <w:w w:val="120"/>
                        <w:sz w:val="20"/>
                      </w:rPr>
                      <w:t>(</w:t>
                    </w:r>
                    <w:r>
                      <w:rPr>
                        <w:rFonts w:ascii="Trebuchet MS"/>
                        <w:color w:val="7F0000"/>
                        <w:w w:val="120"/>
                        <w:sz w:val="20"/>
                      </w:rPr>
                      <w:t>int</w:t>
                    </w:r>
                    <w:r>
                      <w:rPr>
                        <w:rFonts w:ascii="Trebuchet MS"/>
                        <w:color w:val="7F0000"/>
                        <w:spacing w:val="46"/>
                        <w:w w:val="120"/>
                        <w:sz w:val="20"/>
                      </w:rPr>
                      <w:t xml:space="preserve"> </w:t>
                    </w:r>
                    <w:r>
                      <w:rPr>
                        <w:rFonts w:ascii="Trebuchet MS"/>
                        <w:w w:val="155"/>
                        <w:sz w:val="20"/>
                      </w:rPr>
                      <w:t>i</w:t>
                    </w:r>
                    <w:r>
                      <w:rPr>
                        <w:rFonts w:ascii="Trebuchet MS"/>
                        <w:spacing w:val="25"/>
                        <w:w w:val="155"/>
                        <w:sz w:val="20"/>
                      </w:rPr>
                      <w:t xml:space="preserve"> </w:t>
                    </w:r>
                    <w:r>
                      <w:rPr>
                        <w:rFonts w:ascii="Trebuchet MS"/>
                        <w:w w:val="110"/>
                        <w:sz w:val="20"/>
                      </w:rPr>
                      <w:t>=</w:t>
                    </w:r>
                    <w:r>
                      <w:rPr>
                        <w:rFonts w:ascii="Trebuchet MS"/>
                        <w:spacing w:val="52"/>
                        <w:w w:val="110"/>
                        <w:sz w:val="20"/>
                      </w:rPr>
                      <w:t xml:space="preserve"> </w:t>
                    </w:r>
                    <w:r>
                      <w:rPr>
                        <w:rFonts w:ascii="Trebuchet MS"/>
                        <w:w w:val="110"/>
                        <w:sz w:val="20"/>
                      </w:rPr>
                      <w:t>0;</w:t>
                    </w:r>
                    <w:r>
                      <w:rPr>
                        <w:rFonts w:ascii="Trebuchet MS"/>
                        <w:spacing w:val="51"/>
                        <w:w w:val="110"/>
                        <w:sz w:val="20"/>
                      </w:rPr>
                      <w:t xml:space="preserve"> </w:t>
                    </w:r>
                    <w:r>
                      <w:rPr>
                        <w:rFonts w:ascii="Trebuchet MS"/>
                        <w:w w:val="155"/>
                        <w:sz w:val="20"/>
                      </w:rPr>
                      <w:t>i</w:t>
                    </w:r>
                    <w:r>
                      <w:rPr>
                        <w:rFonts w:ascii="Trebuchet MS"/>
                        <w:spacing w:val="25"/>
                        <w:w w:val="155"/>
                        <w:sz w:val="20"/>
                      </w:rPr>
                      <w:t xml:space="preserve"> </w:t>
                    </w:r>
                    <w:r>
                      <w:rPr>
                        <w:rFonts w:ascii="Trebuchet MS"/>
                        <w:w w:val="110"/>
                        <w:sz w:val="20"/>
                      </w:rPr>
                      <w:t>&lt;</w:t>
                    </w:r>
                    <w:r>
                      <w:rPr>
                        <w:rFonts w:ascii="Trebuchet MS"/>
                        <w:spacing w:val="52"/>
                        <w:w w:val="110"/>
                        <w:sz w:val="20"/>
                      </w:rPr>
                      <w:t xml:space="preserve"> </w:t>
                    </w:r>
                    <w:r>
                      <w:rPr>
                        <w:rFonts w:ascii="Trebuchet MS"/>
                        <w:w w:val="110"/>
                        <w:sz w:val="20"/>
                      </w:rPr>
                      <w:t>count;</w:t>
                    </w:r>
                    <w:r>
                      <w:rPr>
                        <w:rFonts w:ascii="Trebuchet MS"/>
                        <w:spacing w:val="52"/>
                        <w:w w:val="110"/>
                        <w:sz w:val="20"/>
                      </w:rPr>
                      <w:t xml:space="preserve"> </w:t>
                    </w:r>
                    <w:r>
                      <w:rPr>
                        <w:rFonts w:ascii="Trebuchet MS"/>
                        <w:w w:val="110"/>
                        <w:sz w:val="20"/>
                      </w:rPr>
                      <w:t>++i)</w:t>
                    </w:r>
                    <w:r>
                      <w:rPr>
                        <w:rFonts w:ascii="Trebuchet MS"/>
                        <w:spacing w:val="51"/>
                        <w:w w:val="110"/>
                        <w:sz w:val="20"/>
                      </w:rPr>
                      <w:t xml:space="preserve"> </w:t>
                    </w:r>
                    <w:r>
                      <w:rPr>
                        <w:rFonts w:ascii="Trebuchet MS"/>
                        <w:w w:val="120"/>
                        <w:sz w:val="20"/>
                      </w:rPr>
                      <w:t>{</w:t>
                    </w:r>
                    <w:r>
                      <w:rPr>
                        <w:rFonts w:ascii="Trebuchet MS"/>
                        <w:spacing w:val="-69"/>
                        <w:w w:val="120"/>
                        <w:sz w:val="20"/>
                      </w:rPr>
                      <w:t xml:space="preserve"> </w:t>
                    </w:r>
                    <w:r>
                      <w:rPr>
                        <w:rFonts w:ascii="Trebuchet MS"/>
                        <w:w w:val="110"/>
                        <w:sz w:val="20"/>
                      </w:rPr>
                      <w:t>TreeNode*</w:t>
                    </w:r>
                    <w:r>
                      <w:rPr>
                        <w:rFonts w:ascii="Trebuchet MS"/>
                        <w:spacing w:val="1"/>
                        <w:w w:val="110"/>
                        <w:sz w:val="20"/>
                      </w:rPr>
                      <w:t xml:space="preserve"> </w:t>
                    </w:r>
                    <w:r>
                      <w:rPr>
                        <w:rFonts w:ascii="Trebuchet MS"/>
                        <w:w w:val="110"/>
                        <w:sz w:val="20"/>
                      </w:rPr>
                      <w:t>node</w:t>
                    </w:r>
                    <w:r>
                      <w:rPr>
                        <w:rFonts w:ascii="Trebuchet MS"/>
                        <w:spacing w:val="1"/>
                        <w:w w:val="110"/>
                        <w:sz w:val="20"/>
                      </w:rPr>
                      <w:t xml:space="preserve"> </w:t>
                    </w:r>
                    <w:r>
                      <w:rPr>
                        <w:rFonts w:ascii="Trebuchet MS"/>
                        <w:w w:val="110"/>
                        <w:sz w:val="20"/>
                      </w:rPr>
                      <w:t>=</w:t>
                    </w:r>
                    <w:r>
                      <w:rPr>
                        <w:rFonts w:ascii="Trebuchet MS"/>
                        <w:spacing w:val="1"/>
                        <w:w w:val="110"/>
                        <w:sz w:val="20"/>
                      </w:rPr>
                      <w:t xml:space="preserve"> </w:t>
                    </w:r>
                    <w:r>
                      <w:rPr>
                        <w:rFonts w:ascii="Trebuchet MS"/>
                        <w:w w:val="110"/>
                        <w:sz w:val="20"/>
                      </w:rPr>
                      <w:t>q.front();</w:t>
                    </w:r>
                    <w:r>
                      <w:rPr>
                        <w:rFonts w:ascii="Trebuchet MS"/>
                        <w:spacing w:val="1"/>
                        <w:w w:val="110"/>
                        <w:sz w:val="20"/>
                      </w:rPr>
                      <w:t xml:space="preserve"> </w:t>
                    </w:r>
                    <w:r>
                      <w:rPr>
                        <w:rFonts w:ascii="Trebuchet MS"/>
                        <w:w w:val="110"/>
                        <w:sz w:val="20"/>
                      </w:rPr>
                      <w:t>q.pop();</w:t>
                    </w:r>
                  </w:p>
                  <w:p>
                    <w:pPr>
                      <w:spacing w:before="0" w:line="247" w:lineRule="auto"/>
                      <w:ind w:left="1193" w:right="5455" w:firstLine="0"/>
                      <w:jc w:val="left"/>
                      <w:rPr>
                        <w:rFonts w:ascii="Trebuchet MS"/>
                        <w:sz w:val="20"/>
                      </w:rPr>
                    </w:pPr>
                    <w:r>
                      <w:rPr>
                        <w:rFonts w:ascii="Trebuchet MS"/>
                        <w:w w:val="105"/>
                        <w:sz w:val="20"/>
                      </w:rPr>
                      <w:t>sum</w:t>
                    </w:r>
                    <w:r>
                      <w:rPr>
                        <w:rFonts w:ascii="Trebuchet MS"/>
                        <w:spacing w:val="22"/>
                        <w:w w:val="105"/>
                        <w:sz w:val="20"/>
                      </w:rPr>
                      <w:t xml:space="preserve"> </w:t>
                    </w:r>
                    <w:r>
                      <w:rPr>
                        <w:rFonts w:ascii="Trebuchet MS"/>
                        <w:w w:val="105"/>
                        <w:sz w:val="20"/>
                      </w:rPr>
                      <w:t>+=</w:t>
                    </w:r>
                    <w:r>
                      <w:rPr>
                        <w:rFonts w:ascii="Trebuchet MS"/>
                        <w:spacing w:val="22"/>
                        <w:w w:val="105"/>
                        <w:sz w:val="20"/>
                      </w:rPr>
                      <w:t xml:space="preserve"> </w:t>
                    </w:r>
                    <w:r>
                      <w:rPr>
                        <w:rFonts w:ascii="Trebuchet MS"/>
                        <w:w w:val="105"/>
                        <w:sz w:val="20"/>
                      </w:rPr>
                      <w:t>node-&gt;val;</w:t>
                    </w:r>
                    <w:r>
                      <w:rPr>
                        <w:rFonts w:ascii="Trebuchet MS"/>
                        <w:spacing w:val="-60"/>
                        <w:w w:val="105"/>
                        <w:sz w:val="20"/>
                      </w:rPr>
                      <w:t xml:space="preserve"> </w:t>
                    </w:r>
                    <w:r>
                      <w:rPr>
                        <w:rFonts w:ascii="Trebuchet MS"/>
                        <w:color w:val="7F0000"/>
                        <w:w w:val="130"/>
                        <w:sz w:val="20"/>
                      </w:rPr>
                      <w:t>if</w:t>
                    </w:r>
                    <w:r>
                      <w:rPr>
                        <w:rFonts w:ascii="Trebuchet MS"/>
                        <w:color w:val="7F0000"/>
                        <w:spacing w:val="68"/>
                        <w:w w:val="130"/>
                        <w:sz w:val="20"/>
                      </w:rPr>
                      <w:t xml:space="preserve"> </w:t>
                    </w:r>
                    <w:r>
                      <w:rPr>
                        <w:rFonts w:ascii="Trebuchet MS"/>
                        <w:w w:val="110"/>
                        <w:sz w:val="20"/>
                      </w:rPr>
                      <w:t>(node-&gt;left)</w:t>
                    </w:r>
                    <w:r>
                      <w:rPr>
                        <w:rFonts w:ascii="Trebuchet MS"/>
                        <w:spacing w:val="16"/>
                        <w:w w:val="110"/>
                        <w:sz w:val="20"/>
                      </w:rPr>
                      <w:t xml:space="preserve"> </w:t>
                    </w:r>
                    <w:r>
                      <w:rPr>
                        <w:rFonts w:ascii="Trebuchet MS"/>
                        <w:w w:val="130"/>
                        <w:sz w:val="20"/>
                      </w:rPr>
                      <w:t>{</w:t>
                    </w:r>
                  </w:p>
                  <w:p>
                    <w:pPr>
                      <w:spacing w:before="0"/>
                      <w:ind w:left="1569" w:right="0" w:firstLine="0"/>
                      <w:jc w:val="left"/>
                      <w:rPr>
                        <w:rFonts w:ascii="Trebuchet MS"/>
                        <w:sz w:val="20"/>
                      </w:rPr>
                    </w:pPr>
                    <w:r>
                      <w:rPr>
                        <w:rFonts w:ascii="Trebuchet MS"/>
                        <w:w w:val="115"/>
                        <w:sz w:val="20"/>
                      </w:rPr>
                      <w:t>q.push(node-&gt;left);</w:t>
                    </w:r>
                  </w:p>
                  <w:p>
                    <w:pPr>
                      <w:spacing w:before="6"/>
                      <w:ind w:left="1193" w:right="0" w:firstLine="0"/>
                      <w:jc w:val="left"/>
                      <w:rPr>
                        <w:rFonts w:ascii="Trebuchet MS"/>
                        <w:sz w:val="20"/>
                      </w:rPr>
                    </w:pPr>
                    <w:r>
                      <w:rPr>
                        <w:rFonts w:ascii="Trebuchet MS"/>
                        <w:w w:val="142"/>
                        <w:sz w:val="20"/>
                      </w:rPr>
                      <w:t>}</w:t>
                    </w:r>
                  </w:p>
                  <w:p>
                    <w:pPr>
                      <w:spacing w:before="7" w:line="247" w:lineRule="auto"/>
                      <w:ind w:left="1569" w:right="4767" w:hanging="377"/>
                      <w:jc w:val="left"/>
                      <w:rPr>
                        <w:rFonts w:ascii="Trebuchet MS"/>
                        <w:sz w:val="20"/>
                      </w:rPr>
                    </w:pPr>
                    <w:r>
                      <w:rPr>
                        <w:rFonts w:ascii="Trebuchet MS"/>
                        <w:color w:val="7F0000"/>
                        <w:w w:val="130"/>
                        <w:sz w:val="20"/>
                      </w:rPr>
                      <w:t>if</w:t>
                    </w:r>
                    <w:r>
                      <w:rPr>
                        <w:rFonts w:ascii="Trebuchet MS"/>
                        <w:color w:val="7F0000"/>
                        <w:spacing w:val="16"/>
                        <w:w w:val="130"/>
                        <w:sz w:val="20"/>
                      </w:rPr>
                      <w:t xml:space="preserve"> </w:t>
                    </w:r>
                    <w:r>
                      <w:rPr>
                        <w:rFonts w:ascii="Trebuchet MS"/>
                        <w:w w:val="125"/>
                        <w:sz w:val="20"/>
                      </w:rPr>
                      <w:t>(node-&gt;right)</w:t>
                    </w:r>
                    <w:r>
                      <w:rPr>
                        <w:rFonts w:ascii="Trebuchet MS"/>
                        <w:spacing w:val="20"/>
                        <w:w w:val="125"/>
                        <w:sz w:val="20"/>
                      </w:rPr>
                      <w:t xml:space="preserve"> </w:t>
                    </w:r>
                    <w:r>
                      <w:rPr>
                        <w:rFonts w:ascii="Trebuchet MS"/>
                        <w:w w:val="125"/>
                        <w:sz w:val="20"/>
                      </w:rPr>
                      <w:t>{</w:t>
                    </w:r>
                    <w:r>
                      <w:rPr>
                        <w:rFonts w:ascii="Trebuchet MS"/>
                        <w:spacing w:val="1"/>
                        <w:w w:val="125"/>
                        <w:sz w:val="20"/>
                      </w:rPr>
                      <w:t xml:space="preserve"> </w:t>
                    </w:r>
                    <w:r>
                      <w:rPr>
                        <w:rFonts w:ascii="Trebuchet MS"/>
                        <w:w w:val="110"/>
                        <w:sz w:val="20"/>
                      </w:rPr>
                      <w:t>q.push(node-&gt;right);</w:t>
                    </w:r>
                  </w:p>
                  <w:p>
                    <w:pPr>
                      <w:spacing w:before="0"/>
                      <w:ind w:left="1193" w:right="0" w:firstLine="0"/>
                      <w:jc w:val="left"/>
                      <w:rPr>
                        <w:rFonts w:ascii="Trebuchet MS"/>
                        <w:sz w:val="20"/>
                      </w:rPr>
                    </w:pPr>
                    <w:r>
                      <w:rPr>
                        <w:rFonts w:ascii="Trebuchet MS"/>
                        <w:w w:val="142"/>
                        <w:sz w:val="20"/>
                      </w:rPr>
                      <w:t>}</w:t>
                    </w:r>
                  </w:p>
                  <w:p>
                    <w:pPr>
                      <w:spacing w:before="7"/>
                      <w:ind w:left="816" w:right="0" w:firstLine="0"/>
                      <w:jc w:val="left"/>
                      <w:rPr>
                        <w:rFonts w:ascii="Trebuchet MS"/>
                        <w:sz w:val="20"/>
                      </w:rPr>
                    </w:pPr>
                    <w:r>
                      <w:rPr>
                        <w:rFonts w:ascii="Trebuchet MS"/>
                        <w:w w:val="142"/>
                        <w:sz w:val="20"/>
                      </w:rPr>
                      <w:t>}</w:t>
                    </w:r>
                  </w:p>
                  <w:p>
                    <w:pPr>
                      <w:spacing w:before="7"/>
                      <w:ind w:left="816" w:right="0" w:firstLine="0"/>
                      <w:jc w:val="left"/>
                      <w:rPr>
                        <w:rFonts w:ascii="Trebuchet MS"/>
                        <w:sz w:val="20"/>
                      </w:rPr>
                    </w:pPr>
                    <w:r>
                      <w:rPr>
                        <w:rFonts w:ascii="Trebuchet MS"/>
                        <w:w w:val="105"/>
                        <w:sz w:val="20"/>
                      </w:rPr>
                      <w:t>ans.push_back(sum</w:t>
                    </w:r>
                    <w:r>
                      <w:rPr>
                        <w:rFonts w:ascii="Trebuchet MS"/>
                        <w:spacing w:val="40"/>
                        <w:w w:val="105"/>
                        <w:sz w:val="20"/>
                      </w:rPr>
                      <w:t xml:space="preserve"> </w:t>
                    </w:r>
                    <w:r>
                      <w:rPr>
                        <w:rFonts w:ascii="Trebuchet MS"/>
                        <w:w w:val="105"/>
                        <w:sz w:val="20"/>
                      </w:rPr>
                      <w:t>/</w:t>
                    </w:r>
                    <w:r>
                      <w:rPr>
                        <w:rFonts w:ascii="Trebuchet MS"/>
                        <w:spacing w:val="41"/>
                        <w:w w:val="105"/>
                        <w:sz w:val="20"/>
                      </w:rPr>
                      <w:t xml:space="preserve"> </w:t>
                    </w:r>
                    <w:r>
                      <w:rPr>
                        <w:rFonts w:ascii="Trebuchet MS"/>
                        <w:w w:val="105"/>
                        <w:sz w:val="20"/>
                      </w:rPr>
                      <w:t>count);</w:t>
                    </w:r>
                  </w:p>
                  <w:p>
                    <w:pPr>
                      <w:spacing w:before="7"/>
                      <w:ind w:left="440" w:right="0" w:firstLine="0"/>
                      <w:jc w:val="left"/>
                      <w:rPr>
                        <w:rFonts w:ascii="Trebuchet MS"/>
                        <w:sz w:val="20"/>
                      </w:rPr>
                    </w:pPr>
                    <w:r>
                      <w:rPr>
                        <w:rFonts w:ascii="Trebuchet MS"/>
                        <w:w w:val="142"/>
                        <w:sz w:val="20"/>
                      </w:rPr>
                      <w:t>}</w:t>
                    </w:r>
                  </w:p>
                  <w:p>
                    <w:pPr>
                      <w:spacing w:before="7"/>
                      <w:ind w:left="440" w:right="0" w:firstLine="0"/>
                      <w:jc w:val="left"/>
                      <w:rPr>
                        <w:rFonts w:ascii="Trebuchet MS"/>
                        <w:sz w:val="20"/>
                      </w:rPr>
                    </w:pPr>
                    <w:r>
                      <w:rPr>
                        <w:rFonts w:ascii="Trebuchet MS"/>
                        <w:color w:val="7F0000"/>
                        <w:w w:val="110"/>
                        <w:sz w:val="20"/>
                      </w:rPr>
                      <w:t>return</w:t>
                    </w:r>
                    <w:r>
                      <w:rPr>
                        <w:rFonts w:ascii="Trebuchet MS"/>
                        <w:color w:val="7F0000"/>
                        <w:spacing w:val="50"/>
                        <w:w w:val="110"/>
                        <w:sz w:val="20"/>
                      </w:rPr>
                      <w:t xml:space="preserve"> </w:t>
                    </w:r>
                    <w:r>
                      <w:rPr>
                        <w:rFonts w:ascii="Trebuchet MS"/>
                        <w:w w:val="110"/>
                        <w:sz w:val="20"/>
                      </w:rPr>
                      <w:t>ans;</w:t>
                    </w:r>
                  </w:p>
                </w:txbxContent>
              </v:textbox>
            </v:shape>
            <w10:wrap type="topAndBottom"/>
          </v:group>
        </w:pict>
      </w:r>
    </w:p>
    <w:p>
      <w:pPr>
        <w:spacing w:after="0"/>
        <w:rPr>
          <w:sz w:val="28"/>
        </w:rPr>
        <w:sectPr>
          <w:pgSz w:w="11910" w:h="16840"/>
          <w:pgMar w:top="1200" w:right="1500" w:bottom="700" w:left="340" w:header="923" w:footer="510" w:gutter="0"/>
        </w:sectPr>
      </w:pPr>
    </w:p>
    <w:p>
      <w:pPr>
        <w:pStyle w:val="5"/>
      </w:pPr>
    </w:p>
    <w:p>
      <w:pPr>
        <w:pStyle w:val="5"/>
        <w:ind w:left="1380"/>
      </w:pPr>
      <w:r>
        <w:pict>
          <v:group id="_x0000_s1668" o:spid="_x0000_s1668" o:spt="203" style="height:15.15pt;width:423.1pt;" coordsize="8462,303">
            <o:lock v:ext="edit"/>
            <v:shape id="_x0000_s1669" o:spid="_x0000_s1669" style="position:absolute;left:0;top:0;height:303;width:8462;" filled="f" stroked="t" coordsize="8462,303" path="m2,239l2,0m2,303l2,239m0,301l64,301m8459,239l8459,0m64,301l8398,301m8398,301l8461,301m8459,303l8459,239e">
              <v:path arrowok="t"/>
              <v:fill on="f" focussize="0,0"/>
              <v:stroke weight="0.199212598425197pt" color="#3B70B7"/>
              <v:imagedata o:title=""/>
              <o:lock v:ext="edit"/>
            </v:shape>
            <v:shape id="_x0000_s1670" o:spid="_x0000_s1670" o:spt="202" type="#_x0000_t202" style="position:absolute;left:63;top:0;height:239;width:125;" filled="f" stroked="f" coordsize="21600,21600">
              <v:path/>
              <v:fill on="f" focussize="0,0"/>
              <v:stroke on="f" joinstyle="miter"/>
              <v:imagedata o:title=""/>
              <o:lock v:ext="edit"/>
              <v:textbox inset="0mm,0mm,0mm,0mm">
                <w:txbxContent>
                  <w:p>
                    <w:pPr>
                      <w:spacing w:before="0" w:line="211" w:lineRule="exact"/>
                      <w:ind w:left="0" w:right="0" w:firstLine="0"/>
                      <w:jc w:val="left"/>
                      <w:rPr>
                        <w:rFonts w:ascii="Trebuchet MS"/>
                        <w:sz w:val="20"/>
                      </w:rPr>
                    </w:pPr>
                    <w:r>
                      <w:rPr>
                        <w:rFonts w:ascii="Trebuchet MS"/>
                        <w:w w:val="142"/>
                        <w:sz w:val="20"/>
                      </w:rPr>
                      <w:t>}</w:t>
                    </w:r>
                  </w:p>
                </w:txbxContent>
              </v:textbox>
            </v:shape>
            <w10:wrap type="none"/>
            <w10:anchorlock/>
          </v:group>
        </w:pict>
      </w:r>
    </w:p>
    <w:p>
      <w:pPr>
        <w:pStyle w:val="5"/>
        <w:spacing w:before="6"/>
        <w:rPr>
          <w:sz w:val="29"/>
        </w:rPr>
      </w:pPr>
    </w:p>
    <w:p>
      <w:pPr>
        <w:pStyle w:val="3"/>
        <w:numPr>
          <w:ilvl w:val="1"/>
          <w:numId w:val="50"/>
        </w:numPr>
        <w:tabs>
          <w:tab w:val="left" w:pos="2112"/>
        </w:tabs>
        <w:spacing w:before="66" w:after="0" w:line="240" w:lineRule="auto"/>
        <w:ind w:left="2111" w:right="0" w:hanging="667"/>
        <w:jc w:val="left"/>
      </w:pPr>
      <w:bookmarkStart w:id="217" w:name="14.4 前中后序遍历"/>
      <w:bookmarkEnd w:id="217"/>
      <w:bookmarkStart w:id="218" w:name="_bookmark82"/>
      <w:bookmarkEnd w:id="218"/>
      <w:bookmarkStart w:id="219" w:name="_bookmark82"/>
      <w:bookmarkEnd w:id="219"/>
      <w:r>
        <w:rPr>
          <w:color w:val="3B70B7"/>
        </w:rPr>
        <w:t>前中后序遍历</w:t>
      </w:r>
    </w:p>
    <w:p>
      <w:pPr>
        <w:pStyle w:val="5"/>
        <w:spacing w:before="177" w:line="302" w:lineRule="auto"/>
        <w:ind w:left="1445" w:right="283" w:firstLine="398"/>
      </w:pPr>
      <w:r>
        <w:rPr>
          <w:w w:val="95"/>
        </w:rPr>
        <w:t>前序遍历、中序遍历和后序遍历是三种利用深度优先搜索遍历二叉树的方式。它们是在对节</w:t>
      </w:r>
      <w:r>
        <w:rPr>
          <w:spacing w:val="50"/>
          <w:w w:val="95"/>
        </w:rPr>
        <w:t xml:space="preserve"> </w:t>
      </w:r>
      <w:r>
        <w:t>点访问的顺序有一点不同，其它完全相同。考虑如下一棵树，</w:t>
      </w:r>
    </w:p>
    <w:p>
      <w:pPr>
        <w:pStyle w:val="5"/>
        <w:spacing w:before="6"/>
        <w:rPr>
          <w:sz w:val="23"/>
        </w:rPr>
      </w:pPr>
      <w:r>
        <w:pict>
          <v:shape id="_x0000_s1671" o:spid="_x0000_s1671" o:spt="202" type="#_x0000_t202" style="position:absolute;left:0pt;margin-left:86.2pt;margin-top:17.05pt;height:66pt;width:422.9pt;mso-position-horizontal-relative:page;mso-wrap-distance-bottom:0pt;mso-wrap-distance-top:0pt;z-index:-15557632;mso-width-relative:page;mso-height-relative:page;" filled="f" stroked="t" coordsize="21600,21600">
            <v:path/>
            <v:fill on="f" focussize="0,0"/>
            <v:stroke weight="0.199212598425197pt" color="#3B70B7"/>
            <v:imagedata o:title=""/>
            <o:lock v:ext="edit"/>
            <v:textbox inset="0mm,0mm,0mm,0mm">
              <w:txbxContent>
                <w:p>
                  <w:pPr>
                    <w:pStyle w:val="5"/>
                    <w:spacing w:before="39"/>
                    <w:ind w:right="7474"/>
                    <w:jc w:val="center"/>
                    <w:rPr>
                      <w:rFonts w:ascii="Trebuchet MS"/>
                    </w:rPr>
                  </w:pPr>
                  <w:r>
                    <w:rPr>
                      <w:rFonts w:ascii="Trebuchet MS"/>
                      <w:w w:val="99"/>
                    </w:rPr>
                    <w:t>1</w:t>
                  </w:r>
                </w:p>
                <w:p>
                  <w:pPr>
                    <w:pStyle w:val="5"/>
                    <w:spacing w:before="7"/>
                    <w:ind w:right="7453"/>
                    <w:jc w:val="center"/>
                    <w:rPr>
                      <w:rFonts w:ascii="Trebuchet MS"/>
                    </w:rPr>
                  </w:pPr>
                  <w:r>
                    <w:rPr>
                      <w:rFonts w:ascii="Trebuchet MS"/>
                      <w:w w:val="120"/>
                    </w:rPr>
                    <w:t>/</w:t>
                  </w:r>
                  <w:r>
                    <w:rPr>
                      <w:rFonts w:ascii="Trebuchet MS"/>
                      <w:spacing w:val="26"/>
                      <w:w w:val="120"/>
                    </w:rPr>
                    <w:t xml:space="preserve"> </w:t>
                  </w:r>
                  <w:r>
                    <w:rPr>
                      <w:rFonts w:ascii="Trebuchet MS"/>
                      <w:w w:val="130"/>
                    </w:rPr>
                    <w:t>\</w:t>
                  </w:r>
                </w:p>
                <w:p>
                  <w:pPr>
                    <w:pStyle w:val="5"/>
                    <w:tabs>
                      <w:tab w:val="left" w:pos="376"/>
                    </w:tabs>
                    <w:spacing w:before="7"/>
                    <w:ind w:right="7474"/>
                    <w:jc w:val="center"/>
                    <w:rPr>
                      <w:rFonts w:ascii="Trebuchet MS"/>
                    </w:rPr>
                  </w:pPr>
                  <w:r>
                    <w:rPr>
                      <w:rFonts w:ascii="Trebuchet MS"/>
                    </w:rPr>
                    <w:t>2</w:t>
                  </w:r>
                  <w:r>
                    <w:rPr>
                      <w:rFonts w:ascii="Trebuchet MS"/>
                    </w:rPr>
                    <w:tab/>
                  </w:r>
                  <w:r>
                    <w:rPr>
                      <w:rFonts w:ascii="Trebuchet MS"/>
                    </w:rPr>
                    <w:t>3</w:t>
                  </w:r>
                </w:p>
                <w:p>
                  <w:pPr>
                    <w:pStyle w:val="5"/>
                    <w:tabs>
                      <w:tab w:val="left" w:pos="564"/>
                    </w:tabs>
                    <w:spacing w:before="7"/>
                    <w:ind w:right="7474"/>
                    <w:jc w:val="center"/>
                    <w:rPr>
                      <w:rFonts w:ascii="Trebuchet MS"/>
                    </w:rPr>
                  </w:pPr>
                  <w:r>
                    <w:rPr>
                      <w:rFonts w:ascii="Trebuchet MS"/>
                      <w:w w:val="120"/>
                    </w:rPr>
                    <w:t>/</w:t>
                  </w:r>
                  <w:r>
                    <w:rPr>
                      <w:rFonts w:ascii="Trebuchet MS"/>
                      <w:spacing w:val="26"/>
                      <w:w w:val="120"/>
                    </w:rPr>
                    <w:t xml:space="preserve"> </w:t>
                  </w:r>
                  <w:r>
                    <w:rPr>
                      <w:rFonts w:ascii="Trebuchet MS"/>
                      <w:w w:val="135"/>
                    </w:rPr>
                    <w:t>\</w:t>
                  </w:r>
                  <w:r>
                    <w:rPr>
                      <w:rFonts w:ascii="Trebuchet MS"/>
                      <w:w w:val="135"/>
                    </w:rPr>
                    <w:tab/>
                  </w:r>
                  <w:r>
                    <w:rPr>
                      <w:rFonts w:ascii="Trebuchet MS"/>
                      <w:w w:val="135"/>
                    </w:rPr>
                    <w:t>\</w:t>
                  </w:r>
                </w:p>
                <w:p>
                  <w:pPr>
                    <w:pStyle w:val="5"/>
                    <w:tabs>
                      <w:tab w:val="left" w:pos="376"/>
                      <w:tab w:val="left" w:pos="752"/>
                    </w:tabs>
                    <w:spacing w:before="7"/>
                    <w:ind w:right="7474"/>
                    <w:jc w:val="center"/>
                    <w:rPr>
                      <w:rFonts w:ascii="Trebuchet MS"/>
                    </w:rPr>
                  </w:pPr>
                  <w:r>
                    <w:rPr>
                      <w:rFonts w:ascii="Trebuchet MS"/>
                    </w:rPr>
                    <w:t>4</w:t>
                  </w:r>
                  <w:r>
                    <w:rPr>
                      <w:rFonts w:ascii="Trebuchet MS"/>
                    </w:rPr>
                    <w:tab/>
                  </w:r>
                  <w:r>
                    <w:rPr>
                      <w:rFonts w:ascii="Trebuchet MS"/>
                    </w:rPr>
                    <w:t>5</w:t>
                  </w:r>
                  <w:r>
                    <w:rPr>
                      <w:rFonts w:ascii="Trebuchet MS"/>
                    </w:rPr>
                    <w:tab/>
                  </w:r>
                  <w:r>
                    <w:rPr>
                      <w:rFonts w:ascii="Trebuchet MS"/>
                    </w:rPr>
                    <w:t>6</w:t>
                  </w:r>
                </w:p>
              </w:txbxContent>
            </v:textbox>
            <w10:wrap type="topAndBottom"/>
          </v:shape>
        </w:pict>
      </w:r>
    </w:p>
    <w:p>
      <w:pPr>
        <w:pStyle w:val="5"/>
        <w:spacing w:before="149"/>
        <w:ind w:left="1844"/>
        <w:rPr>
          <w:rFonts w:ascii="Times New Roman" w:eastAsia="Times New Roman"/>
        </w:rPr>
      </w:pPr>
      <w:r>
        <w:t>前序遍历先遍历父结点，再遍历左结点，最后遍历右节点，我们得到的遍历顺序是</w:t>
      </w:r>
      <w:r>
        <w:rPr>
          <w:rFonts w:ascii="Times New Roman" w:eastAsia="Times New Roman"/>
        </w:rPr>
        <w:t>[1</w:t>
      </w:r>
      <w:r>
        <w:rPr>
          <w:rFonts w:ascii="Times New Roman" w:eastAsia="Times New Roman"/>
          <w:spacing w:val="-13"/>
        </w:rPr>
        <w:t xml:space="preserve"> </w:t>
      </w:r>
      <w:r>
        <w:rPr>
          <w:rFonts w:ascii="Times New Roman" w:eastAsia="Times New Roman"/>
        </w:rPr>
        <w:t>2</w:t>
      </w:r>
      <w:r>
        <w:rPr>
          <w:rFonts w:ascii="Times New Roman" w:eastAsia="Times New Roman"/>
          <w:spacing w:val="-12"/>
        </w:rPr>
        <w:t xml:space="preserve"> </w:t>
      </w:r>
      <w:r>
        <w:rPr>
          <w:rFonts w:ascii="Times New Roman" w:eastAsia="Times New Roman"/>
        </w:rPr>
        <w:t>4</w:t>
      </w:r>
      <w:r>
        <w:rPr>
          <w:rFonts w:ascii="Times New Roman" w:eastAsia="Times New Roman"/>
          <w:spacing w:val="-12"/>
        </w:rPr>
        <w:t xml:space="preserve"> </w:t>
      </w:r>
      <w:r>
        <w:rPr>
          <w:rFonts w:ascii="Times New Roman" w:eastAsia="Times New Roman"/>
        </w:rPr>
        <w:t>5</w:t>
      </w:r>
      <w:r>
        <w:rPr>
          <w:rFonts w:ascii="Times New Roman" w:eastAsia="Times New Roman"/>
          <w:spacing w:val="-12"/>
        </w:rPr>
        <w:t xml:space="preserve"> </w:t>
      </w:r>
      <w:r>
        <w:rPr>
          <w:rFonts w:ascii="Times New Roman" w:eastAsia="Times New Roman"/>
        </w:rPr>
        <w:t>3</w:t>
      </w:r>
    </w:p>
    <w:p>
      <w:pPr>
        <w:pStyle w:val="5"/>
        <w:spacing w:before="67"/>
        <w:ind w:left="1445"/>
      </w:pPr>
      <w:r>
        <w:rPr>
          <w:rFonts w:ascii="Times New Roman" w:eastAsia="Times New Roman"/>
        </w:rPr>
        <w:t>6]</w:t>
      </w:r>
      <w:r>
        <w:t>。</w:t>
      </w:r>
    </w:p>
    <w:p>
      <w:pPr>
        <w:pStyle w:val="5"/>
        <w:spacing w:before="8"/>
        <w:rPr>
          <w:sz w:val="28"/>
        </w:rPr>
      </w:pPr>
      <w:r>
        <w:pict>
          <v:shape id="_x0000_s1672" o:spid="_x0000_s1672" o:spt="202" type="#_x0000_t202" style="position:absolute;left:0pt;margin-left:86.2pt;margin-top:20.4pt;height:66pt;width:422.9pt;mso-position-horizontal-relative:page;mso-wrap-distance-bottom:0pt;mso-wrap-distance-top:0pt;z-index:-15557632;mso-width-relative:page;mso-height-relative:page;" filled="f" stroked="t" coordsize="21600,21600">
            <v:path/>
            <v:fill on="f" focussize="0,0"/>
            <v:stroke weight="0.199212598425197pt" color="#3B70B7"/>
            <v:imagedata o:title=""/>
            <o:lock v:ext="edit"/>
            <v:textbox inset="0mm,0mm,0mm,0mm">
              <w:txbxContent>
                <w:p>
                  <w:pPr>
                    <w:pStyle w:val="5"/>
                    <w:spacing w:before="39" w:line="247" w:lineRule="auto"/>
                    <w:ind w:left="436" w:right="5147" w:hanging="377"/>
                    <w:rPr>
                      <w:rFonts w:ascii="Trebuchet MS"/>
                    </w:rPr>
                  </w:pPr>
                  <w:r>
                    <w:rPr>
                      <w:rFonts w:ascii="Trebuchet MS"/>
                      <w:color w:val="7F0000"/>
                      <w:w w:val="110"/>
                    </w:rPr>
                    <w:t>void</w:t>
                  </w:r>
                  <w:r>
                    <w:rPr>
                      <w:rFonts w:ascii="Trebuchet MS"/>
                      <w:color w:val="7F0000"/>
                      <w:spacing w:val="24"/>
                      <w:w w:val="110"/>
                    </w:rPr>
                    <w:t xml:space="preserve"> </w:t>
                  </w:r>
                  <w:r>
                    <w:rPr>
                      <w:rFonts w:ascii="Trebuchet MS"/>
                      <w:w w:val="110"/>
                    </w:rPr>
                    <w:t>preorder(TreeNode*</w:t>
                  </w:r>
                  <w:r>
                    <w:rPr>
                      <w:rFonts w:ascii="Trebuchet MS"/>
                      <w:spacing w:val="24"/>
                      <w:w w:val="110"/>
                    </w:rPr>
                    <w:t xml:space="preserve"> </w:t>
                  </w:r>
                  <w:r>
                    <w:rPr>
                      <w:rFonts w:ascii="Trebuchet MS"/>
                      <w:w w:val="110"/>
                    </w:rPr>
                    <w:t>root)</w:t>
                  </w:r>
                  <w:r>
                    <w:rPr>
                      <w:rFonts w:ascii="Trebuchet MS"/>
                      <w:spacing w:val="24"/>
                      <w:w w:val="110"/>
                    </w:rPr>
                    <w:t xml:space="preserve"> </w:t>
                  </w:r>
                  <w:r>
                    <w:rPr>
                      <w:rFonts w:ascii="Trebuchet MS"/>
                      <w:w w:val="110"/>
                    </w:rPr>
                    <w:t>{</w:t>
                  </w:r>
                  <w:r>
                    <w:rPr>
                      <w:rFonts w:ascii="Trebuchet MS"/>
                      <w:spacing w:val="-63"/>
                      <w:w w:val="110"/>
                    </w:rPr>
                    <w:t xml:space="preserve"> </w:t>
                  </w:r>
                  <w:r>
                    <w:rPr>
                      <w:rFonts w:ascii="Trebuchet MS"/>
                      <w:w w:val="120"/>
                    </w:rPr>
                    <w:t>visit(root);</w:t>
                  </w:r>
                </w:p>
                <w:p>
                  <w:pPr>
                    <w:pStyle w:val="5"/>
                    <w:spacing w:line="247" w:lineRule="auto"/>
                    <w:ind w:left="436" w:right="5714"/>
                    <w:rPr>
                      <w:rFonts w:ascii="Trebuchet MS"/>
                    </w:rPr>
                  </w:pPr>
                  <w:r>
                    <w:rPr>
                      <w:rFonts w:ascii="Trebuchet MS"/>
                      <w:w w:val="115"/>
                    </w:rPr>
                    <w:t>preorder(root-&gt;left);</w:t>
                  </w:r>
                  <w:r>
                    <w:rPr>
                      <w:rFonts w:ascii="Trebuchet MS"/>
                      <w:spacing w:val="1"/>
                      <w:w w:val="115"/>
                    </w:rPr>
                    <w:t xml:space="preserve"> </w:t>
                  </w:r>
                  <w:r>
                    <w:rPr>
                      <w:rFonts w:ascii="Trebuchet MS"/>
                      <w:w w:val="115"/>
                    </w:rPr>
                    <w:t>preorder(root-&gt;right);</w:t>
                  </w:r>
                </w:p>
                <w:p>
                  <w:pPr>
                    <w:pStyle w:val="5"/>
                    <w:ind w:left="59"/>
                    <w:rPr>
                      <w:rFonts w:ascii="Trebuchet MS"/>
                    </w:rPr>
                  </w:pPr>
                  <w:r>
                    <w:rPr>
                      <w:rFonts w:ascii="Trebuchet MS"/>
                      <w:w w:val="142"/>
                    </w:rPr>
                    <w:t>}</w:t>
                  </w:r>
                </w:p>
              </w:txbxContent>
            </v:textbox>
            <w10:wrap type="topAndBottom"/>
          </v:shape>
        </w:pict>
      </w:r>
    </w:p>
    <w:p>
      <w:pPr>
        <w:pStyle w:val="5"/>
        <w:spacing w:before="149"/>
        <w:ind w:left="1844"/>
        <w:rPr>
          <w:rFonts w:ascii="Times New Roman" w:eastAsia="Times New Roman"/>
        </w:rPr>
      </w:pPr>
      <w:r>
        <w:t>中序遍历先遍历左节点，再遍历父结点，最后遍历右节点，我们得到的遍历顺序是</w:t>
      </w:r>
      <w:r>
        <w:rPr>
          <w:rFonts w:ascii="Times New Roman" w:eastAsia="Times New Roman"/>
        </w:rPr>
        <w:t>[4</w:t>
      </w:r>
      <w:r>
        <w:rPr>
          <w:rFonts w:ascii="Times New Roman" w:eastAsia="Times New Roman"/>
          <w:spacing w:val="-13"/>
        </w:rPr>
        <w:t xml:space="preserve"> </w:t>
      </w:r>
      <w:r>
        <w:rPr>
          <w:rFonts w:ascii="Times New Roman" w:eastAsia="Times New Roman"/>
        </w:rPr>
        <w:t>2</w:t>
      </w:r>
      <w:r>
        <w:rPr>
          <w:rFonts w:ascii="Times New Roman" w:eastAsia="Times New Roman"/>
          <w:spacing w:val="-12"/>
        </w:rPr>
        <w:t xml:space="preserve"> </w:t>
      </w:r>
      <w:r>
        <w:rPr>
          <w:rFonts w:ascii="Times New Roman" w:eastAsia="Times New Roman"/>
        </w:rPr>
        <w:t>5</w:t>
      </w:r>
      <w:r>
        <w:rPr>
          <w:rFonts w:ascii="Times New Roman" w:eastAsia="Times New Roman"/>
          <w:spacing w:val="-12"/>
        </w:rPr>
        <w:t xml:space="preserve"> </w:t>
      </w:r>
      <w:r>
        <w:rPr>
          <w:rFonts w:ascii="Times New Roman" w:eastAsia="Times New Roman"/>
        </w:rPr>
        <w:t>1</w:t>
      </w:r>
      <w:r>
        <w:rPr>
          <w:rFonts w:ascii="Times New Roman" w:eastAsia="Times New Roman"/>
          <w:spacing w:val="-12"/>
        </w:rPr>
        <w:t xml:space="preserve"> </w:t>
      </w:r>
      <w:r>
        <w:rPr>
          <w:rFonts w:ascii="Times New Roman" w:eastAsia="Times New Roman"/>
        </w:rPr>
        <w:t>3</w:t>
      </w:r>
    </w:p>
    <w:p>
      <w:pPr>
        <w:pStyle w:val="5"/>
        <w:spacing w:before="67"/>
        <w:ind w:left="1445"/>
      </w:pPr>
      <w:r>
        <w:rPr>
          <w:rFonts w:ascii="Times New Roman" w:eastAsia="Times New Roman"/>
        </w:rPr>
        <w:t>6]</w:t>
      </w:r>
      <w:r>
        <w:t>。</w:t>
      </w:r>
    </w:p>
    <w:p>
      <w:pPr>
        <w:pStyle w:val="5"/>
        <w:spacing w:before="8"/>
        <w:rPr>
          <w:sz w:val="28"/>
        </w:rPr>
      </w:pPr>
      <w:r>
        <w:pict>
          <v:shape id="_x0000_s1673" o:spid="_x0000_s1673" o:spt="202" type="#_x0000_t202" style="position:absolute;left:0pt;margin-left:86.2pt;margin-top:20.4pt;height:66pt;width:422.9pt;mso-position-horizontal-relative:page;mso-wrap-distance-bottom:0pt;mso-wrap-distance-top:0pt;z-index:-15556608;mso-width-relative:page;mso-height-relative:page;" filled="f" stroked="t" coordsize="21600,21600">
            <v:path/>
            <v:fill on="f" focussize="0,0"/>
            <v:stroke weight="0.199212598425197pt" color="#3B70B7"/>
            <v:imagedata o:title=""/>
            <o:lock v:ext="edit"/>
            <v:textbox inset="0mm,0mm,0mm,0mm">
              <w:txbxContent>
                <w:p>
                  <w:pPr>
                    <w:pStyle w:val="5"/>
                    <w:spacing w:before="39" w:line="247" w:lineRule="auto"/>
                    <w:ind w:left="436" w:right="5254" w:hanging="377"/>
                    <w:rPr>
                      <w:rFonts w:ascii="Trebuchet MS"/>
                    </w:rPr>
                  </w:pPr>
                  <w:r>
                    <w:rPr>
                      <w:rFonts w:ascii="Trebuchet MS"/>
                      <w:color w:val="7F0000"/>
                      <w:w w:val="110"/>
                    </w:rPr>
                    <w:t>void</w:t>
                  </w:r>
                  <w:r>
                    <w:rPr>
                      <w:rFonts w:ascii="Trebuchet MS"/>
                      <w:color w:val="7F0000"/>
                      <w:spacing w:val="36"/>
                      <w:w w:val="110"/>
                    </w:rPr>
                    <w:t xml:space="preserve"> </w:t>
                  </w:r>
                  <w:r>
                    <w:rPr>
                      <w:rFonts w:ascii="Trebuchet MS"/>
                      <w:w w:val="110"/>
                    </w:rPr>
                    <w:t>inorder(TreeNode*</w:t>
                  </w:r>
                  <w:r>
                    <w:rPr>
                      <w:rFonts w:ascii="Trebuchet MS"/>
                      <w:spacing w:val="37"/>
                      <w:w w:val="110"/>
                    </w:rPr>
                    <w:t xml:space="preserve"> </w:t>
                  </w:r>
                  <w:r>
                    <w:rPr>
                      <w:rFonts w:ascii="Trebuchet MS"/>
                      <w:w w:val="110"/>
                    </w:rPr>
                    <w:t>root)</w:t>
                  </w:r>
                  <w:r>
                    <w:rPr>
                      <w:rFonts w:ascii="Trebuchet MS"/>
                      <w:spacing w:val="36"/>
                      <w:w w:val="110"/>
                    </w:rPr>
                    <w:t xml:space="preserve"> </w:t>
                  </w:r>
                  <w:r>
                    <w:rPr>
                      <w:rFonts w:ascii="Trebuchet MS"/>
                      <w:w w:val="110"/>
                    </w:rPr>
                    <w:t>{</w:t>
                  </w:r>
                  <w:r>
                    <w:rPr>
                      <w:rFonts w:ascii="Trebuchet MS"/>
                      <w:spacing w:val="-63"/>
                      <w:w w:val="110"/>
                    </w:rPr>
                    <w:t xml:space="preserve"> </w:t>
                  </w:r>
                  <w:r>
                    <w:rPr>
                      <w:rFonts w:ascii="Trebuchet MS"/>
                      <w:w w:val="120"/>
                    </w:rPr>
                    <w:t>inorder(root-&gt;left);</w:t>
                  </w:r>
                  <w:r>
                    <w:rPr>
                      <w:rFonts w:ascii="Trebuchet MS"/>
                      <w:spacing w:val="1"/>
                      <w:w w:val="120"/>
                    </w:rPr>
                    <w:t xml:space="preserve"> </w:t>
                  </w:r>
                  <w:r>
                    <w:rPr>
                      <w:rFonts w:ascii="Trebuchet MS"/>
                      <w:w w:val="120"/>
                    </w:rPr>
                    <w:t>visit(root);</w:t>
                  </w:r>
                </w:p>
                <w:p>
                  <w:pPr>
                    <w:pStyle w:val="5"/>
                    <w:spacing w:line="232" w:lineRule="exact"/>
                    <w:ind w:left="436"/>
                    <w:rPr>
                      <w:rFonts w:ascii="Trebuchet MS"/>
                    </w:rPr>
                  </w:pPr>
                  <w:r>
                    <w:rPr>
                      <w:rFonts w:ascii="Trebuchet MS"/>
                      <w:w w:val="120"/>
                    </w:rPr>
                    <w:t>inorder(root-&gt;right);</w:t>
                  </w:r>
                </w:p>
                <w:p>
                  <w:pPr>
                    <w:pStyle w:val="5"/>
                    <w:spacing w:before="7"/>
                    <w:ind w:left="59"/>
                    <w:rPr>
                      <w:rFonts w:ascii="Trebuchet MS"/>
                    </w:rPr>
                  </w:pPr>
                  <w:r>
                    <w:rPr>
                      <w:rFonts w:ascii="Trebuchet MS"/>
                      <w:w w:val="142"/>
                    </w:rPr>
                    <w:t>}</w:t>
                  </w:r>
                </w:p>
              </w:txbxContent>
            </v:textbox>
            <w10:wrap type="topAndBottom"/>
          </v:shape>
        </w:pict>
      </w:r>
    </w:p>
    <w:p>
      <w:pPr>
        <w:pStyle w:val="5"/>
        <w:spacing w:before="149"/>
        <w:ind w:left="1844"/>
        <w:rPr>
          <w:rFonts w:ascii="Times New Roman" w:eastAsia="Times New Roman"/>
        </w:rPr>
      </w:pPr>
      <w:r>
        <w:t>后序遍历先遍历左节点，再遍历右结点，最后遍历父节点，我们得到的遍历顺序是</w:t>
      </w:r>
      <w:r>
        <w:rPr>
          <w:rFonts w:ascii="Times New Roman" w:eastAsia="Times New Roman"/>
        </w:rPr>
        <w:t>[4</w:t>
      </w:r>
      <w:r>
        <w:rPr>
          <w:rFonts w:ascii="Times New Roman" w:eastAsia="Times New Roman"/>
          <w:spacing w:val="-13"/>
        </w:rPr>
        <w:t xml:space="preserve"> </w:t>
      </w:r>
      <w:r>
        <w:rPr>
          <w:rFonts w:ascii="Times New Roman" w:eastAsia="Times New Roman"/>
        </w:rPr>
        <w:t>5</w:t>
      </w:r>
      <w:r>
        <w:rPr>
          <w:rFonts w:ascii="Times New Roman" w:eastAsia="Times New Roman"/>
          <w:spacing w:val="-12"/>
        </w:rPr>
        <w:t xml:space="preserve"> </w:t>
      </w:r>
      <w:r>
        <w:rPr>
          <w:rFonts w:ascii="Times New Roman" w:eastAsia="Times New Roman"/>
        </w:rPr>
        <w:t>2</w:t>
      </w:r>
      <w:r>
        <w:rPr>
          <w:rFonts w:ascii="Times New Roman" w:eastAsia="Times New Roman"/>
          <w:spacing w:val="-12"/>
        </w:rPr>
        <w:t xml:space="preserve"> </w:t>
      </w:r>
      <w:r>
        <w:rPr>
          <w:rFonts w:ascii="Times New Roman" w:eastAsia="Times New Roman"/>
        </w:rPr>
        <w:t>6</w:t>
      </w:r>
      <w:r>
        <w:rPr>
          <w:rFonts w:ascii="Times New Roman" w:eastAsia="Times New Roman"/>
          <w:spacing w:val="-12"/>
        </w:rPr>
        <w:t xml:space="preserve"> </w:t>
      </w:r>
      <w:r>
        <w:rPr>
          <w:rFonts w:ascii="Times New Roman" w:eastAsia="Times New Roman"/>
        </w:rPr>
        <w:t>3</w:t>
      </w:r>
    </w:p>
    <w:p>
      <w:pPr>
        <w:pStyle w:val="5"/>
        <w:spacing w:before="67"/>
        <w:ind w:left="1445"/>
      </w:pPr>
      <w:r>
        <w:rPr>
          <w:rFonts w:ascii="Times New Roman" w:eastAsia="Times New Roman"/>
        </w:rPr>
        <w:t>1]</w:t>
      </w:r>
      <w:r>
        <w:t>。</w:t>
      </w:r>
    </w:p>
    <w:p>
      <w:pPr>
        <w:pStyle w:val="5"/>
        <w:spacing w:before="8"/>
        <w:rPr>
          <w:sz w:val="28"/>
        </w:rPr>
      </w:pPr>
      <w:r>
        <w:pict>
          <v:shape id="_x0000_s1674" o:spid="_x0000_s1674" o:spt="202" type="#_x0000_t202" style="position:absolute;left:0pt;margin-left:86.2pt;margin-top:20.4pt;height:66pt;width:422.9pt;mso-position-horizontal-relative:page;mso-wrap-distance-bottom:0pt;mso-wrap-distance-top:0pt;z-index:-15556608;mso-width-relative:page;mso-height-relative:page;" filled="f" stroked="t" coordsize="21600,21600">
            <v:path/>
            <v:fill on="f" focussize="0,0"/>
            <v:stroke weight="0.199212598425197pt" color="#3B70B7"/>
            <v:imagedata o:title=""/>
            <o:lock v:ext="edit"/>
            <v:textbox inset="0mm,0mm,0mm,0mm">
              <w:txbxContent>
                <w:p>
                  <w:pPr>
                    <w:pStyle w:val="5"/>
                    <w:spacing w:before="39" w:line="247" w:lineRule="auto"/>
                    <w:ind w:left="436" w:right="5045" w:hanging="377"/>
                    <w:rPr>
                      <w:rFonts w:ascii="Trebuchet MS"/>
                    </w:rPr>
                  </w:pPr>
                  <w:r>
                    <w:rPr>
                      <w:rFonts w:ascii="Trebuchet MS"/>
                      <w:color w:val="7F0000"/>
                      <w:w w:val="110"/>
                    </w:rPr>
                    <w:t>void</w:t>
                  </w:r>
                  <w:r>
                    <w:rPr>
                      <w:rFonts w:ascii="Trebuchet MS"/>
                      <w:color w:val="7F0000"/>
                      <w:spacing w:val="28"/>
                      <w:w w:val="110"/>
                    </w:rPr>
                    <w:t xml:space="preserve"> </w:t>
                  </w:r>
                  <w:r>
                    <w:rPr>
                      <w:rFonts w:ascii="Trebuchet MS"/>
                      <w:w w:val="110"/>
                    </w:rPr>
                    <w:t>postorder(TreeNode*</w:t>
                  </w:r>
                  <w:r>
                    <w:rPr>
                      <w:rFonts w:ascii="Trebuchet MS"/>
                      <w:spacing w:val="29"/>
                      <w:w w:val="110"/>
                    </w:rPr>
                    <w:t xml:space="preserve"> </w:t>
                  </w:r>
                  <w:r>
                    <w:rPr>
                      <w:rFonts w:ascii="Trebuchet MS"/>
                      <w:w w:val="110"/>
                    </w:rPr>
                    <w:t>root)</w:t>
                  </w:r>
                  <w:r>
                    <w:rPr>
                      <w:rFonts w:ascii="Trebuchet MS"/>
                      <w:spacing w:val="29"/>
                      <w:w w:val="110"/>
                    </w:rPr>
                    <w:t xml:space="preserve"> </w:t>
                  </w:r>
                  <w:r>
                    <w:rPr>
                      <w:rFonts w:ascii="Trebuchet MS"/>
                      <w:w w:val="110"/>
                    </w:rPr>
                    <w:t>{</w:t>
                  </w:r>
                  <w:r>
                    <w:rPr>
                      <w:rFonts w:ascii="Trebuchet MS"/>
                      <w:spacing w:val="-63"/>
                      <w:w w:val="110"/>
                    </w:rPr>
                    <w:t xml:space="preserve"> </w:t>
                  </w:r>
                  <w:r>
                    <w:rPr>
                      <w:rFonts w:ascii="Trebuchet MS"/>
                      <w:w w:val="120"/>
                    </w:rPr>
                    <w:t>postorder(root-&gt;left);</w:t>
                  </w:r>
                  <w:r>
                    <w:rPr>
                      <w:rFonts w:ascii="Trebuchet MS"/>
                      <w:spacing w:val="1"/>
                      <w:w w:val="120"/>
                    </w:rPr>
                    <w:t xml:space="preserve"> </w:t>
                  </w:r>
                  <w:r>
                    <w:rPr>
                      <w:rFonts w:ascii="Trebuchet MS"/>
                      <w:w w:val="120"/>
                    </w:rPr>
                    <w:t>postorder(root-&gt;right);</w:t>
                  </w:r>
                  <w:r>
                    <w:rPr>
                      <w:rFonts w:ascii="Trebuchet MS"/>
                      <w:spacing w:val="1"/>
                      <w:w w:val="120"/>
                    </w:rPr>
                    <w:t xml:space="preserve"> </w:t>
                  </w:r>
                  <w:r>
                    <w:rPr>
                      <w:rFonts w:ascii="Trebuchet MS"/>
                      <w:w w:val="120"/>
                    </w:rPr>
                    <w:t>visit(root);</w:t>
                  </w:r>
                </w:p>
                <w:p>
                  <w:pPr>
                    <w:pStyle w:val="5"/>
                    <w:spacing w:line="232" w:lineRule="exact"/>
                    <w:ind w:left="59"/>
                    <w:rPr>
                      <w:rFonts w:ascii="Trebuchet MS"/>
                    </w:rPr>
                  </w:pPr>
                  <w:r>
                    <w:rPr>
                      <w:rFonts w:ascii="Trebuchet MS"/>
                      <w:w w:val="142"/>
                    </w:rPr>
                    <w:t>}</w:t>
                  </w:r>
                </w:p>
              </w:txbxContent>
            </v:textbox>
            <w10:wrap type="topAndBottom"/>
          </v:shape>
        </w:pict>
      </w:r>
    </w:p>
    <w:p>
      <w:pPr>
        <w:pStyle w:val="5"/>
        <w:spacing w:before="7"/>
        <w:rPr>
          <w:sz w:val="24"/>
        </w:rPr>
      </w:pPr>
    </w:p>
    <w:p>
      <w:pPr>
        <w:pStyle w:val="4"/>
        <w:spacing w:before="143"/>
      </w:pPr>
      <w:r>
        <w:fldChar w:fldCharType="begin"/>
      </w:r>
      <w:r>
        <w:instrText xml:space="preserve"> HYPERLINK "https://leetcode.com/problems/construct-binary-tree-from-preorder-and-inorder-traversal/" \h </w:instrText>
      </w:r>
      <w:r>
        <w:fldChar w:fldCharType="separate"/>
      </w:r>
      <w:r>
        <w:rPr>
          <w:color w:val="7F0000"/>
        </w:rPr>
        <w:t>105.</w:t>
      </w:r>
      <w:r>
        <w:rPr>
          <w:color w:val="7F0000"/>
          <w:spacing w:val="13"/>
        </w:rPr>
        <w:t xml:space="preserve"> </w:t>
      </w:r>
      <w:r>
        <w:rPr>
          <w:color w:val="7F0000"/>
        </w:rPr>
        <w:t>Construct</w:t>
      </w:r>
      <w:r>
        <w:rPr>
          <w:color w:val="7F0000"/>
          <w:spacing w:val="-10"/>
        </w:rPr>
        <w:t xml:space="preserve"> </w:t>
      </w:r>
      <w:r>
        <w:rPr>
          <w:color w:val="7F0000"/>
        </w:rPr>
        <w:t>Binary</w:t>
      </w:r>
      <w:r>
        <w:rPr>
          <w:color w:val="7F0000"/>
          <w:spacing w:val="-9"/>
        </w:rPr>
        <w:t xml:space="preserve"> </w:t>
      </w:r>
      <w:r>
        <w:rPr>
          <w:color w:val="7F0000"/>
        </w:rPr>
        <w:t>Tree</w:t>
      </w:r>
      <w:r>
        <w:rPr>
          <w:color w:val="7F0000"/>
          <w:spacing w:val="-10"/>
        </w:rPr>
        <w:t xml:space="preserve"> </w:t>
      </w:r>
      <w:r>
        <w:rPr>
          <w:color w:val="7F0000"/>
        </w:rPr>
        <w:t>from</w:t>
      </w:r>
      <w:r>
        <w:rPr>
          <w:color w:val="7F0000"/>
          <w:spacing w:val="-10"/>
        </w:rPr>
        <w:t xml:space="preserve"> </w:t>
      </w:r>
      <w:r>
        <w:rPr>
          <w:color w:val="7F0000"/>
        </w:rPr>
        <w:t>Preorder</w:t>
      </w:r>
      <w:r>
        <w:rPr>
          <w:color w:val="7F0000"/>
          <w:spacing w:val="-10"/>
        </w:rPr>
        <w:t xml:space="preserve"> </w:t>
      </w:r>
      <w:r>
        <w:rPr>
          <w:color w:val="7F0000"/>
        </w:rPr>
        <w:t>and</w:t>
      </w:r>
      <w:r>
        <w:rPr>
          <w:color w:val="7F0000"/>
          <w:spacing w:val="-9"/>
        </w:rPr>
        <w:t xml:space="preserve"> </w:t>
      </w:r>
      <w:r>
        <w:rPr>
          <w:color w:val="7F0000"/>
        </w:rPr>
        <w:t>Inorder</w:t>
      </w:r>
      <w:r>
        <w:rPr>
          <w:color w:val="7F0000"/>
          <w:spacing w:val="-10"/>
        </w:rPr>
        <w:t xml:space="preserve"> </w:t>
      </w:r>
      <w:r>
        <w:rPr>
          <w:color w:val="7F0000"/>
        </w:rPr>
        <w:t>Traversal</w:t>
      </w:r>
      <w:r>
        <w:rPr>
          <w:color w:val="7F0000"/>
          <w:spacing w:val="-10"/>
        </w:rPr>
        <w:t xml:space="preserve"> </w:t>
      </w:r>
      <w:r>
        <w:rPr>
          <w:color w:val="7F0000"/>
        </w:rPr>
        <w:t>(Medium)</w:t>
      </w:r>
      <w:r>
        <w:rPr>
          <w:color w:val="7F0000"/>
        </w:rPr>
        <w:fldChar w:fldCharType="end"/>
      </w:r>
    </w:p>
    <w:p>
      <w:pPr>
        <w:spacing w:before="149"/>
        <w:ind w:left="1445" w:right="0" w:firstLine="0"/>
        <w:jc w:val="left"/>
        <w:rPr>
          <w:rFonts w:hint="eastAsia" w:ascii="Microsoft YaHei UI" w:eastAsia="Microsoft YaHei UI"/>
          <w:b/>
          <w:sz w:val="24"/>
        </w:rPr>
      </w:pPr>
      <w:r>
        <w:rPr>
          <w:rFonts w:hint="eastAsia" w:ascii="Microsoft YaHei UI" w:eastAsia="Microsoft YaHei UI"/>
          <w:b/>
          <w:color w:val="3B70B7"/>
          <w:w w:val="95"/>
          <w:sz w:val="24"/>
        </w:rPr>
        <w:t>题目描述</w:t>
      </w:r>
    </w:p>
    <w:p>
      <w:pPr>
        <w:pStyle w:val="5"/>
        <w:spacing w:before="129"/>
        <w:ind w:left="1844"/>
      </w:pPr>
      <w:r>
        <w:rPr>
          <w:w w:val="95"/>
        </w:rPr>
        <w:t>给定一个二叉树的前序遍历和中序遍历结果，尝试复原这个树。已知树里不存在重复值的节</w:t>
      </w:r>
    </w:p>
    <w:p>
      <w:pPr>
        <w:pStyle w:val="5"/>
        <w:spacing w:before="67"/>
        <w:ind w:left="1445"/>
      </w:pPr>
      <w:r>
        <w:rPr>
          <w:w w:val="95"/>
        </w:rPr>
        <w:t>点。</w:t>
      </w:r>
    </w:p>
    <w:p>
      <w:pPr>
        <w:spacing w:after="0"/>
        <w:sectPr>
          <w:headerReference r:id="rId154" w:type="default"/>
          <w:footerReference r:id="rId155" w:type="default"/>
          <w:pgSz w:w="11910" w:h="16840"/>
          <w:pgMar w:top="1200" w:right="1500" w:bottom="700" w:left="340" w:header="923" w:footer="510" w:gutter="0"/>
        </w:sectPr>
      </w:pPr>
    </w:p>
    <w:p>
      <w:pPr>
        <w:pStyle w:val="5"/>
        <w:rPr>
          <w:sz w:val="12"/>
        </w:rPr>
      </w:pPr>
    </w:p>
    <w:p>
      <w:pPr>
        <w:pStyle w:val="4"/>
        <w:spacing w:before="32"/>
        <w:rPr>
          <w:rFonts w:hint="eastAsia" w:ascii="Microsoft YaHei UI" w:eastAsia="Microsoft YaHei UI"/>
        </w:rPr>
      </w:pPr>
      <w:r>
        <w:rPr>
          <w:rFonts w:hint="eastAsia" w:ascii="Microsoft YaHei UI" w:eastAsia="Microsoft YaHei UI"/>
          <w:color w:val="3B70B7"/>
          <w:w w:val="95"/>
        </w:rPr>
        <w:t>输入输出样例</w:t>
      </w:r>
    </w:p>
    <w:p>
      <w:pPr>
        <w:pStyle w:val="5"/>
        <w:spacing w:before="129"/>
        <w:ind w:left="1844"/>
      </w:pPr>
      <w:r>
        <w:rPr>
          <w:w w:val="95"/>
        </w:rPr>
        <w:t>输入是两个一维数组，分别表示树的前序遍历和中序遍历结果；输出是一个二叉树。</w:t>
      </w:r>
    </w:p>
    <w:p>
      <w:pPr>
        <w:pStyle w:val="5"/>
        <w:spacing w:before="1"/>
        <w:rPr>
          <w:sz w:val="28"/>
        </w:rPr>
      </w:pPr>
      <w:r>
        <w:pict>
          <v:shape id="_x0000_s1675" o:spid="_x0000_s1675" o:spt="202" type="#_x0000_t202" style="position:absolute;left:0pt;margin-left:86.2pt;margin-top:20.05pt;height:89.9pt;width:422.9pt;mso-position-horizontal-relative:page;mso-wrap-distance-bottom:0pt;mso-wrap-distance-top:0pt;z-index:-15555584;mso-width-relative:page;mso-height-relative:page;" filled="f" stroked="t" coordsize="21600,21600">
            <v:path/>
            <v:fill on="f" focussize="0,0"/>
            <v:stroke weight="0.199212598425197pt" color="#3B70B7"/>
            <v:imagedata o:title=""/>
            <o:lock v:ext="edit"/>
            <v:textbox inset="0mm,0mm,0mm,0mm">
              <w:txbxContent>
                <w:p>
                  <w:pPr>
                    <w:pStyle w:val="5"/>
                    <w:spacing w:before="39" w:line="247" w:lineRule="auto"/>
                    <w:ind w:left="59" w:right="2526"/>
                    <w:rPr>
                      <w:rFonts w:ascii="Trebuchet MS"/>
                    </w:rPr>
                  </w:pPr>
                  <w:r>
                    <w:rPr>
                      <w:rFonts w:ascii="Trebuchet MS"/>
                      <w:w w:val="115"/>
                    </w:rPr>
                    <w:t>Input:</w:t>
                  </w:r>
                  <w:r>
                    <w:rPr>
                      <w:rFonts w:ascii="Trebuchet MS"/>
                      <w:spacing w:val="23"/>
                      <w:w w:val="115"/>
                    </w:rPr>
                    <w:t xml:space="preserve"> </w:t>
                  </w:r>
                  <w:r>
                    <w:rPr>
                      <w:rFonts w:ascii="Trebuchet MS"/>
                      <w:w w:val="115"/>
                    </w:rPr>
                    <w:t>preorder</w:t>
                  </w:r>
                  <w:r>
                    <w:rPr>
                      <w:rFonts w:ascii="Trebuchet MS"/>
                      <w:spacing w:val="23"/>
                      <w:w w:val="115"/>
                    </w:rPr>
                    <w:t xml:space="preserve"> </w:t>
                  </w:r>
                  <w:r>
                    <w:rPr>
                      <w:rFonts w:ascii="Trebuchet MS"/>
                      <w:w w:val="115"/>
                    </w:rPr>
                    <w:t>=</w:t>
                  </w:r>
                  <w:r>
                    <w:rPr>
                      <w:rFonts w:ascii="Trebuchet MS"/>
                      <w:spacing w:val="24"/>
                      <w:w w:val="115"/>
                    </w:rPr>
                    <w:t xml:space="preserve"> </w:t>
                  </w:r>
                  <w:r>
                    <w:rPr>
                      <w:rFonts w:ascii="Trebuchet MS"/>
                      <w:w w:val="115"/>
                    </w:rPr>
                    <w:t>[4,9,20,15,7],</w:t>
                  </w:r>
                  <w:r>
                    <w:rPr>
                      <w:rFonts w:ascii="Trebuchet MS"/>
                      <w:spacing w:val="23"/>
                      <w:w w:val="115"/>
                    </w:rPr>
                    <w:t xml:space="preserve"> </w:t>
                  </w:r>
                  <w:r>
                    <w:rPr>
                      <w:rFonts w:ascii="Trebuchet MS"/>
                      <w:w w:val="115"/>
                    </w:rPr>
                    <w:t>inorder</w:t>
                  </w:r>
                  <w:r>
                    <w:rPr>
                      <w:rFonts w:ascii="Trebuchet MS"/>
                      <w:spacing w:val="24"/>
                      <w:w w:val="115"/>
                    </w:rPr>
                    <w:t xml:space="preserve"> </w:t>
                  </w:r>
                  <w:r>
                    <w:rPr>
                      <w:rFonts w:ascii="Trebuchet MS"/>
                      <w:w w:val="115"/>
                    </w:rPr>
                    <w:t>=</w:t>
                  </w:r>
                  <w:r>
                    <w:rPr>
                      <w:rFonts w:ascii="Trebuchet MS"/>
                      <w:spacing w:val="23"/>
                      <w:w w:val="115"/>
                    </w:rPr>
                    <w:t xml:space="preserve"> </w:t>
                  </w:r>
                  <w:r>
                    <w:rPr>
                      <w:rFonts w:ascii="Trebuchet MS"/>
                      <w:w w:val="115"/>
                    </w:rPr>
                    <w:t>[9,4,15,20,7]</w:t>
                  </w:r>
                  <w:r>
                    <w:rPr>
                      <w:rFonts w:ascii="Trebuchet MS"/>
                      <w:spacing w:val="-66"/>
                      <w:w w:val="115"/>
                    </w:rPr>
                    <w:t xml:space="preserve"> </w:t>
                  </w:r>
                  <w:r>
                    <w:rPr>
                      <w:rFonts w:ascii="Trebuchet MS"/>
                      <w:w w:val="115"/>
                    </w:rPr>
                    <w:t>Output:</w:t>
                  </w:r>
                </w:p>
                <w:p>
                  <w:pPr>
                    <w:pStyle w:val="5"/>
                    <w:ind w:right="7474"/>
                    <w:jc w:val="center"/>
                    <w:rPr>
                      <w:rFonts w:ascii="Trebuchet MS"/>
                    </w:rPr>
                  </w:pPr>
                  <w:r>
                    <w:rPr>
                      <w:rFonts w:ascii="Trebuchet MS"/>
                      <w:w w:val="99"/>
                    </w:rPr>
                    <w:t>4</w:t>
                  </w:r>
                </w:p>
                <w:p>
                  <w:pPr>
                    <w:pStyle w:val="5"/>
                    <w:spacing w:before="7"/>
                    <w:ind w:right="7453"/>
                    <w:jc w:val="center"/>
                    <w:rPr>
                      <w:rFonts w:ascii="Trebuchet MS"/>
                    </w:rPr>
                  </w:pPr>
                  <w:r>
                    <w:rPr>
                      <w:rFonts w:ascii="Trebuchet MS"/>
                      <w:w w:val="120"/>
                    </w:rPr>
                    <w:t>/</w:t>
                  </w:r>
                  <w:r>
                    <w:rPr>
                      <w:rFonts w:ascii="Trebuchet MS"/>
                      <w:spacing w:val="26"/>
                      <w:w w:val="120"/>
                    </w:rPr>
                    <w:t xml:space="preserve"> </w:t>
                  </w:r>
                  <w:r>
                    <w:rPr>
                      <w:rFonts w:ascii="Trebuchet MS"/>
                      <w:w w:val="130"/>
                    </w:rPr>
                    <w:t>\</w:t>
                  </w:r>
                </w:p>
                <w:p>
                  <w:pPr>
                    <w:pStyle w:val="5"/>
                    <w:spacing w:before="7"/>
                    <w:ind w:right="7463"/>
                    <w:jc w:val="center"/>
                    <w:rPr>
                      <w:rFonts w:ascii="Trebuchet MS"/>
                    </w:rPr>
                  </w:pPr>
                  <w:r>
                    <w:rPr>
                      <w:rFonts w:ascii="Trebuchet MS"/>
                    </w:rPr>
                    <w:t>9</w:t>
                  </w:r>
                  <w:r>
                    <w:rPr>
                      <w:rFonts w:ascii="Trebuchet MS"/>
                      <w:spacing w:val="57"/>
                    </w:rPr>
                    <w:t xml:space="preserve"> </w:t>
                  </w:r>
                  <w:r>
                    <w:rPr>
                      <w:rFonts w:ascii="Trebuchet MS"/>
                    </w:rPr>
                    <w:t>20</w:t>
                  </w:r>
                </w:p>
                <w:p>
                  <w:pPr>
                    <w:pStyle w:val="5"/>
                    <w:spacing w:before="6"/>
                    <w:ind w:right="7192"/>
                    <w:jc w:val="center"/>
                    <w:rPr>
                      <w:rFonts w:ascii="Trebuchet MS"/>
                    </w:rPr>
                  </w:pPr>
                  <w:r>
                    <w:rPr>
                      <w:rFonts w:ascii="Trebuchet MS"/>
                      <w:w w:val="120"/>
                    </w:rPr>
                    <w:t xml:space="preserve">/ </w:t>
                  </w:r>
                  <w:r>
                    <w:rPr>
                      <w:rFonts w:ascii="Trebuchet MS"/>
                      <w:spacing w:val="26"/>
                      <w:w w:val="120"/>
                    </w:rPr>
                    <w:t xml:space="preserve"> </w:t>
                  </w:r>
                  <w:r>
                    <w:rPr>
                      <w:rFonts w:ascii="Trebuchet MS"/>
                      <w:w w:val="130"/>
                    </w:rPr>
                    <w:t>\</w:t>
                  </w:r>
                </w:p>
                <w:p>
                  <w:pPr>
                    <w:pStyle w:val="5"/>
                    <w:tabs>
                      <w:tab w:val="left" w:pos="470"/>
                    </w:tabs>
                    <w:spacing w:before="7"/>
                    <w:ind w:right="7192"/>
                    <w:jc w:val="center"/>
                    <w:rPr>
                      <w:rFonts w:ascii="Trebuchet MS"/>
                    </w:rPr>
                  </w:pPr>
                  <w:r>
                    <w:rPr>
                      <w:rFonts w:ascii="Trebuchet MS"/>
                    </w:rPr>
                    <w:t>15</w:t>
                  </w:r>
                  <w:r>
                    <w:rPr>
                      <w:rFonts w:ascii="Trebuchet MS"/>
                    </w:rPr>
                    <w:tab/>
                  </w:r>
                  <w:r>
                    <w:rPr>
                      <w:rFonts w:ascii="Trebuchet MS"/>
                    </w:rPr>
                    <w:t>7</w:t>
                  </w:r>
                </w:p>
              </w:txbxContent>
            </v:textbox>
            <w10:wrap type="topAndBottom"/>
          </v:shape>
        </w:pict>
      </w:r>
    </w:p>
    <w:p>
      <w:pPr>
        <w:pStyle w:val="5"/>
        <w:spacing w:before="2"/>
        <w:rPr>
          <w:sz w:val="26"/>
        </w:rPr>
      </w:pPr>
    </w:p>
    <w:p>
      <w:pPr>
        <w:pStyle w:val="4"/>
        <w:spacing w:before="32"/>
        <w:rPr>
          <w:rFonts w:hint="eastAsia" w:ascii="Microsoft YaHei UI" w:eastAsia="Microsoft YaHei UI"/>
        </w:rPr>
      </w:pPr>
      <w:r>
        <w:rPr>
          <w:rFonts w:hint="eastAsia" w:ascii="Microsoft YaHei UI" w:eastAsia="Microsoft YaHei UI"/>
          <w:color w:val="3B70B7"/>
          <w:w w:val="95"/>
        </w:rPr>
        <w:t>题解</w:t>
      </w:r>
    </w:p>
    <w:p>
      <w:pPr>
        <w:pStyle w:val="5"/>
        <w:spacing w:before="130" w:line="302" w:lineRule="auto"/>
        <w:ind w:left="1445" w:right="155" w:firstLine="398"/>
      </w:pPr>
      <w:r>
        <w:rPr>
          <w:spacing w:val="1"/>
          <w:w w:val="95"/>
        </w:rPr>
        <w:t xml:space="preserve">我们通过本题的样例讲解一下本题的思路。前序遍历的第一个节点是 </w:t>
      </w:r>
      <w:r>
        <w:rPr>
          <w:rFonts w:ascii="Times New Roman" w:eastAsia="Times New Roman"/>
          <w:w w:val="95"/>
        </w:rPr>
        <w:t>4</w:t>
      </w:r>
      <w:r>
        <w:rPr>
          <w:spacing w:val="7"/>
          <w:w w:val="95"/>
        </w:rPr>
        <w:t xml:space="preserve">，意味着 </w:t>
      </w:r>
      <w:r>
        <w:rPr>
          <w:rFonts w:ascii="Times New Roman" w:eastAsia="Times New Roman"/>
          <w:w w:val="95"/>
        </w:rPr>
        <w:t>4</w:t>
      </w:r>
      <w:r>
        <w:rPr>
          <w:rFonts w:ascii="Times New Roman" w:eastAsia="Times New Roman"/>
          <w:spacing w:val="39"/>
          <w:w w:val="95"/>
        </w:rPr>
        <w:t xml:space="preserve"> </w:t>
      </w:r>
      <w:r>
        <w:rPr>
          <w:w w:val="95"/>
        </w:rPr>
        <w:t>是根节点。</w:t>
      </w:r>
      <w:r>
        <w:rPr>
          <w:spacing w:val="5"/>
          <w:w w:val="95"/>
        </w:rPr>
        <w:t xml:space="preserve">我们在中序遍历结果里找到 </w:t>
      </w:r>
      <w:r>
        <w:rPr>
          <w:rFonts w:ascii="Times New Roman" w:eastAsia="Times New Roman"/>
          <w:w w:val="95"/>
        </w:rPr>
        <w:t>4</w:t>
      </w:r>
      <w:r>
        <w:rPr>
          <w:rFonts w:ascii="Times New Roman" w:eastAsia="Times New Roman"/>
          <w:spacing w:val="110"/>
        </w:rPr>
        <w:t xml:space="preserve"> </w:t>
      </w:r>
      <w:r>
        <w:rPr>
          <w:w w:val="95"/>
        </w:rPr>
        <w:t>这个节点，根据中序遍历的性质可以得出，</w:t>
      </w:r>
      <w:r>
        <w:rPr>
          <w:rFonts w:ascii="Times New Roman" w:eastAsia="Times New Roman"/>
          <w:w w:val="95"/>
        </w:rPr>
        <w:t>4</w:t>
      </w:r>
      <w:r>
        <w:rPr>
          <w:rFonts w:ascii="Times New Roman" w:eastAsia="Times New Roman"/>
          <w:spacing w:val="110"/>
        </w:rPr>
        <w:t xml:space="preserve"> </w:t>
      </w:r>
      <w:r>
        <w:rPr>
          <w:w w:val="95"/>
        </w:rPr>
        <w:t>在中序遍历数组位置</w:t>
      </w:r>
      <w:r>
        <w:rPr>
          <w:w w:val="99"/>
        </w:rPr>
        <w:t>的左子数组为左子树，节点数为</w:t>
      </w:r>
      <w:r>
        <w:rPr>
          <w:spacing w:val="-46"/>
        </w:rPr>
        <w:t xml:space="preserve"> </w:t>
      </w:r>
      <w:r>
        <w:rPr>
          <w:rFonts w:ascii="Times New Roman" w:eastAsia="Times New Roman"/>
          <w:w w:val="99"/>
        </w:rPr>
        <w:t>1</w:t>
      </w:r>
      <w:r>
        <w:rPr>
          <w:w w:val="99"/>
        </w:rPr>
        <w:t>，对应的是前序排列数组里</w:t>
      </w:r>
      <w:r>
        <w:rPr>
          <w:spacing w:val="-46"/>
        </w:rPr>
        <w:t xml:space="preserve"> </w:t>
      </w:r>
      <w:r>
        <w:rPr>
          <w:rFonts w:ascii="Times New Roman" w:eastAsia="Times New Roman"/>
          <w:w w:val="99"/>
        </w:rPr>
        <w:t>4</w:t>
      </w:r>
      <w:r>
        <w:rPr>
          <w:rFonts w:ascii="Times New Roman" w:eastAsia="Times New Roman"/>
          <w:spacing w:val="4"/>
        </w:rPr>
        <w:t xml:space="preserve"> </w:t>
      </w:r>
      <w:r>
        <w:rPr>
          <w:w w:val="99"/>
        </w:rPr>
        <w:t>之后的</w:t>
      </w:r>
      <w:r>
        <w:rPr>
          <w:spacing w:val="-46"/>
        </w:rPr>
        <w:t xml:space="preserve"> </w:t>
      </w:r>
      <w:r>
        <w:rPr>
          <w:rFonts w:ascii="Times New Roman" w:eastAsia="Times New Roman"/>
          <w:w w:val="99"/>
        </w:rPr>
        <w:t>1</w:t>
      </w:r>
      <w:r>
        <w:rPr>
          <w:rFonts w:ascii="Times New Roman" w:eastAsia="Times New Roman"/>
          <w:spacing w:val="4"/>
        </w:rPr>
        <w:t xml:space="preserve"> </w:t>
      </w:r>
      <w:r>
        <w:rPr>
          <w:w w:val="99"/>
        </w:rPr>
        <w:t>个数字（</w:t>
      </w:r>
      <w:r>
        <w:rPr>
          <w:rFonts w:ascii="Times New Roman" w:eastAsia="Times New Roman"/>
          <w:w w:val="99"/>
        </w:rPr>
        <w:t>9</w:t>
      </w:r>
      <w:r>
        <w:rPr>
          <w:spacing w:val="-90"/>
          <w:w w:val="99"/>
        </w:rPr>
        <w:t>）</w:t>
      </w:r>
      <w:r>
        <w:rPr>
          <w:spacing w:val="-1"/>
          <w:w w:val="99"/>
        </w:rPr>
        <w:t>；</w:t>
      </w:r>
      <w:r>
        <w:rPr>
          <w:rFonts w:ascii="Times New Roman" w:eastAsia="Times New Roman"/>
          <w:w w:val="99"/>
        </w:rPr>
        <w:t>4</w:t>
      </w:r>
      <w:r>
        <w:rPr>
          <w:rFonts w:ascii="Times New Roman" w:eastAsia="Times New Roman"/>
          <w:spacing w:val="4"/>
        </w:rPr>
        <w:t xml:space="preserve"> </w:t>
      </w:r>
      <w:r>
        <w:rPr>
          <w:w w:val="99"/>
        </w:rPr>
        <w:t>在中序</w:t>
      </w:r>
      <w:r>
        <w:rPr>
          <w:w w:val="95"/>
        </w:rPr>
        <w:t>遍</w:t>
      </w:r>
      <w:r>
        <w:rPr>
          <w:spacing w:val="3"/>
          <w:w w:val="95"/>
        </w:rPr>
        <w:t xml:space="preserve">历数组位置的右子数组为右子树，节点数为 </w:t>
      </w:r>
      <w:r>
        <w:rPr>
          <w:rFonts w:ascii="Times New Roman" w:eastAsia="Times New Roman"/>
          <w:w w:val="95"/>
        </w:rPr>
        <w:t>3</w:t>
      </w:r>
      <w:r>
        <w:rPr>
          <w:spacing w:val="4"/>
          <w:w w:val="95"/>
        </w:rPr>
        <w:t xml:space="preserve">，对应的是前序排列数组里最后的 </w:t>
      </w:r>
      <w:r>
        <w:rPr>
          <w:rFonts w:ascii="Times New Roman" w:eastAsia="Times New Roman"/>
          <w:w w:val="95"/>
        </w:rPr>
        <w:t>3</w:t>
      </w:r>
      <w:r>
        <w:rPr>
          <w:rFonts w:ascii="Times New Roman" w:eastAsia="Times New Roman"/>
          <w:spacing w:val="110"/>
        </w:rPr>
        <w:t xml:space="preserve"> </w:t>
      </w:r>
      <w:r>
        <w:rPr>
          <w:w w:val="95"/>
        </w:rPr>
        <w:t>个数字。有</w:t>
      </w:r>
      <w:r>
        <w:t>了这些信息，我们就可以对左子树和右子树进行递归复原了。为了方便查找数字的位置，我们可以用哈希表预处理中序遍历的结果。</w:t>
      </w:r>
    </w:p>
    <w:p>
      <w:pPr>
        <w:pStyle w:val="5"/>
        <w:spacing w:before="11"/>
        <w:rPr>
          <w:sz w:val="22"/>
        </w:rPr>
      </w:pPr>
      <w:r>
        <w:pict>
          <v:shape id="_x0000_s1676" o:spid="_x0000_s1676" o:spt="202" type="#_x0000_t202" style="position:absolute;left:0pt;margin-left:87.65pt;margin-top:16.7pt;height:305.1pt;width:419.9pt;mso-position-horizontal-relative:page;mso-wrap-distance-bottom:0pt;mso-wrap-distance-top:0pt;z-index:-15555584;mso-width-relative:page;mso-height-relative:page;" filled="f" stroked="t" coordsize="21600,21600">
            <v:path/>
            <v:fill on="f" focussize="0,0"/>
            <v:stroke weight="0.199212598425197pt" color="#3B70B7"/>
            <v:imagedata o:title=""/>
            <o:lock v:ext="edit"/>
            <v:textbox inset="0mm,0mm,0mm,0mm">
              <w:txbxContent>
                <w:p>
                  <w:pPr>
                    <w:pStyle w:val="5"/>
                    <w:spacing w:before="27" w:line="254" w:lineRule="exact"/>
                    <w:ind w:left="29"/>
                  </w:pPr>
                  <w:r>
                    <w:rPr>
                      <w:rFonts w:ascii="Trebuchet MS" w:eastAsia="Trebuchet MS"/>
                      <w:color w:val="7F7F7F"/>
                      <w:spacing w:val="13"/>
                    </w:rPr>
                    <w:t xml:space="preserve">// </w:t>
                  </w:r>
                  <w:r>
                    <w:rPr>
                      <w:color w:val="7F7F7F"/>
                    </w:rPr>
                    <w:t>主函数</w:t>
                  </w:r>
                </w:p>
                <w:p>
                  <w:pPr>
                    <w:pStyle w:val="5"/>
                    <w:spacing w:line="247" w:lineRule="auto"/>
                    <w:ind w:left="406" w:right="1451" w:hanging="377"/>
                    <w:rPr>
                      <w:rFonts w:ascii="Trebuchet MS"/>
                    </w:rPr>
                  </w:pPr>
                  <w:r>
                    <w:rPr>
                      <w:rFonts w:ascii="Trebuchet MS"/>
                      <w:w w:val="110"/>
                    </w:rPr>
                    <w:t>TreeNode*</w:t>
                  </w:r>
                  <w:r>
                    <w:rPr>
                      <w:rFonts w:ascii="Trebuchet MS"/>
                      <w:spacing w:val="23"/>
                      <w:w w:val="110"/>
                    </w:rPr>
                    <w:t xml:space="preserve"> </w:t>
                  </w:r>
                  <w:r>
                    <w:rPr>
                      <w:rFonts w:ascii="Trebuchet MS"/>
                      <w:w w:val="110"/>
                    </w:rPr>
                    <w:t>buildTree(vector&lt;</w:t>
                  </w:r>
                  <w:r>
                    <w:rPr>
                      <w:rFonts w:ascii="Trebuchet MS"/>
                      <w:color w:val="7F0000"/>
                      <w:w w:val="110"/>
                    </w:rPr>
                    <w:t>int</w:t>
                  </w:r>
                  <w:r>
                    <w:rPr>
                      <w:rFonts w:ascii="Trebuchet MS"/>
                      <w:w w:val="110"/>
                    </w:rPr>
                    <w:t>&gt;&amp;</w:t>
                  </w:r>
                  <w:r>
                    <w:rPr>
                      <w:rFonts w:ascii="Trebuchet MS"/>
                      <w:spacing w:val="23"/>
                      <w:w w:val="110"/>
                    </w:rPr>
                    <w:t xml:space="preserve"> </w:t>
                  </w:r>
                  <w:r>
                    <w:rPr>
                      <w:rFonts w:ascii="Trebuchet MS"/>
                      <w:w w:val="110"/>
                    </w:rPr>
                    <w:t>preorder,</w:t>
                  </w:r>
                  <w:r>
                    <w:rPr>
                      <w:rFonts w:ascii="Trebuchet MS"/>
                      <w:spacing w:val="23"/>
                      <w:w w:val="110"/>
                    </w:rPr>
                    <w:t xml:space="preserve"> </w:t>
                  </w:r>
                  <w:r>
                    <w:rPr>
                      <w:rFonts w:ascii="Trebuchet MS"/>
                      <w:w w:val="110"/>
                    </w:rPr>
                    <w:t>vector&lt;</w:t>
                  </w:r>
                  <w:r>
                    <w:rPr>
                      <w:rFonts w:ascii="Trebuchet MS"/>
                      <w:color w:val="7F0000"/>
                      <w:w w:val="110"/>
                    </w:rPr>
                    <w:t>int</w:t>
                  </w:r>
                  <w:r>
                    <w:rPr>
                      <w:rFonts w:ascii="Trebuchet MS"/>
                      <w:w w:val="110"/>
                    </w:rPr>
                    <w:t>&gt;&amp;</w:t>
                  </w:r>
                  <w:r>
                    <w:rPr>
                      <w:rFonts w:ascii="Trebuchet MS"/>
                      <w:spacing w:val="23"/>
                      <w:w w:val="110"/>
                    </w:rPr>
                    <w:t xml:space="preserve"> </w:t>
                  </w:r>
                  <w:r>
                    <w:rPr>
                      <w:rFonts w:ascii="Trebuchet MS"/>
                      <w:w w:val="110"/>
                    </w:rPr>
                    <w:t>inorder)</w:t>
                  </w:r>
                  <w:r>
                    <w:rPr>
                      <w:rFonts w:ascii="Trebuchet MS"/>
                      <w:spacing w:val="24"/>
                      <w:w w:val="110"/>
                    </w:rPr>
                    <w:t xml:space="preserve"> </w:t>
                  </w:r>
                  <w:r>
                    <w:rPr>
                      <w:rFonts w:ascii="Trebuchet MS"/>
                      <w:w w:val="110"/>
                    </w:rPr>
                    <w:t>{</w:t>
                  </w:r>
                  <w:r>
                    <w:rPr>
                      <w:rFonts w:ascii="Trebuchet MS"/>
                      <w:spacing w:val="-64"/>
                      <w:w w:val="110"/>
                    </w:rPr>
                    <w:t xml:space="preserve"> </w:t>
                  </w:r>
                  <w:r>
                    <w:rPr>
                      <w:rFonts w:ascii="Trebuchet MS"/>
                      <w:color w:val="7F0000"/>
                      <w:w w:val="130"/>
                    </w:rPr>
                    <w:t>if</w:t>
                  </w:r>
                  <w:r>
                    <w:rPr>
                      <w:rFonts w:ascii="Trebuchet MS"/>
                      <w:color w:val="7F0000"/>
                      <w:spacing w:val="23"/>
                      <w:w w:val="130"/>
                    </w:rPr>
                    <w:t xml:space="preserve"> </w:t>
                  </w:r>
                  <w:r>
                    <w:rPr>
                      <w:rFonts w:ascii="Trebuchet MS"/>
                      <w:w w:val="120"/>
                    </w:rPr>
                    <w:t>(preorder.empty())</w:t>
                  </w:r>
                  <w:r>
                    <w:rPr>
                      <w:rFonts w:ascii="Trebuchet MS"/>
                      <w:spacing w:val="29"/>
                      <w:w w:val="120"/>
                    </w:rPr>
                    <w:t xml:space="preserve"> </w:t>
                  </w:r>
                  <w:r>
                    <w:rPr>
                      <w:rFonts w:ascii="Trebuchet MS"/>
                      <w:w w:val="130"/>
                    </w:rPr>
                    <w:t>{</w:t>
                  </w:r>
                </w:p>
                <w:p>
                  <w:pPr>
                    <w:pStyle w:val="5"/>
                    <w:ind w:left="782"/>
                    <w:rPr>
                      <w:rFonts w:ascii="Trebuchet MS"/>
                    </w:rPr>
                  </w:pPr>
                  <w:r>
                    <w:rPr>
                      <w:rFonts w:ascii="Trebuchet MS"/>
                      <w:color w:val="7F0000"/>
                      <w:w w:val="120"/>
                    </w:rPr>
                    <w:t>return</w:t>
                  </w:r>
                  <w:r>
                    <w:rPr>
                      <w:rFonts w:ascii="Trebuchet MS"/>
                      <w:color w:val="7F0000"/>
                      <w:spacing w:val="15"/>
                      <w:w w:val="120"/>
                    </w:rPr>
                    <w:t xml:space="preserve"> </w:t>
                  </w:r>
                  <w:r>
                    <w:rPr>
                      <w:rFonts w:ascii="Trebuchet MS"/>
                      <w:w w:val="120"/>
                    </w:rPr>
                    <w:t>nullptr;</w:t>
                  </w:r>
                </w:p>
                <w:p>
                  <w:pPr>
                    <w:pStyle w:val="5"/>
                    <w:spacing w:before="4"/>
                    <w:ind w:left="406"/>
                    <w:rPr>
                      <w:rFonts w:ascii="Trebuchet MS"/>
                    </w:rPr>
                  </w:pPr>
                  <w:r>
                    <w:rPr>
                      <w:rFonts w:ascii="Trebuchet MS"/>
                      <w:w w:val="142"/>
                    </w:rPr>
                    <w:t>}</w:t>
                  </w:r>
                </w:p>
                <w:p>
                  <w:pPr>
                    <w:pStyle w:val="5"/>
                    <w:spacing w:before="7"/>
                    <w:ind w:left="406"/>
                    <w:rPr>
                      <w:rFonts w:ascii="Trebuchet MS"/>
                    </w:rPr>
                  </w:pPr>
                  <w:r>
                    <w:rPr>
                      <w:rFonts w:ascii="Trebuchet MS"/>
                      <w:w w:val="105"/>
                    </w:rPr>
                    <w:t>unordered_map&lt;</w:t>
                  </w:r>
                  <w:r>
                    <w:rPr>
                      <w:rFonts w:ascii="Trebuchet MS"/>
                      <w:color w:val="7F0000"/>
                      <w:w w:val="105"/>
                    </w:rPr>
                    <w:t>int</w:t>
                  </w:r>
                  <w:r>
                    <w:rPr>
                      <w:rFonts w:ascii="Trebuchet MS"/>
                      <w:w w:val="105"/>
                    </w:rPr>
                    <w:t>,</w:t>
                  </w:r>
                  <w:r>
                    <w:rPr>
                      <w:rFonts w:ascii="Trebuchet MS"/>
                      <w:spacing w:val="50"/>
                      <w:w w:val="105"/>
                    </w:rPr>
                    <w:t xml:space="preserve"> </w:t>
                  </w:r>
                  <w:r>
                    <w:rPr>
                      <w:rFonts w:ascii="Trebuchet MS"/>
                      <w:color w:val="7F0000"/>
                      <w:w w:val="105"/>
                    </w:rPr>
                    <w:t>int</w:t>
                  </w:r>
                  <w:r>
                    <w:rPr>
                      <w:rFonts w:ascii="Trebuchet MS"/>
                      <w:w w:val="105"/>
                    </w:rPr>
                    <w:t>&gt;</w:t>
                  </w:r>
                  <w:r>
                    <w:rPr>
                      <w:rFonts w:ascii="Trebuchet MS"/>
                      <w:spacing w:val="50"/>
                      <w:w w:val="105"/>
                    </w:rPr>
                    <w:t xml:space="preserve"> </w:t>
                  </w:r>
                  <w:r>
                    <w:rPr>
                      <w:rFonts w:ascii="Trebuchet MS"/>
                      <w:w w:val="105"/>
                    </w:rPr>
                    <w:t>hash;</w:t>
                  </w:r>
                </w:p>
                <w:p>
                  <w:pPr>
                    <w:pStyle w:val="5"/>
                    <w:spacing w:before="7" w:line="247" w:lineRule="auto"/>
                    <w:ind w:left="782" w:right="3475" w:hanging="377"/>
                    <w:rPr>
                      <w:rFonts w:ascii="Trebuchet MS"/>
                    </w:rPr>
                  </w:pPr>
                  <w:r>
                    <w:rPr>
                      <w:rFonts w:ascii="Trebuchet MS"/>
                      <w:color w:val="7F0000"/>
                      <w:w w:val="130"/>
                    </w:rPr>
                    <w:t>for</w:t>
                  </w:r>
                  <w:r>
                    <w:rPr>
                      <w:rFonts w:ascii="Trebuchet MS"/>
                      <w:color w:val="7F0000"/>
                      <w:spacing w:val="-3"/>
                      <w:w w:val="130"/>
                    </w:rPr>
                    <w:t xml:space="preserve"> </w:t>
                  </w:r>
                  <w:r>
                    <w:rPr>
                      <w:rFonts w:ascii="Trebuchet MS"/>
                      <w:w w:val="130"/>
                    </w:rPr>
                    <w:t>(</w:t>
                  </w:r>
                  <w:r>
                    <w:rPr>
                      <w:rFonts w:ascii="Trebuchet MS"/>
                      <w:color w:val="7F0000"/>
                      <w:w w:val="130"/>
                    </w:rPr>
                    <w:t>int</w:t>
                  </w:r>
                  <w:r>
                    <w:rPr>
                      <w:rFonts w:ascii="Trebuchet MS"/>
                      <w:color w:val="7F0000"/>
                      <w:spacing w:val="-3"/>
                      <w:w w:val="130"/>
                    </w:rPr>
                    <w:t xml:space="preserve"> </w:t>
                  </w:r>
                  <w:r>
                    <w:rPr>
                      <w:rFonts w:ascii="Trebuchet MS"/>
                      <w:w w:val="155"/>
                    </w:rPr>
                    <w:t>i</w:t>
                  </w:r>
                  <w:r>
                    <w:rPr>
                      <w:rFonts w:ascii="Trebuchet MS"/>
                      <w:spacing w:val="-18"/>
                      <w:w w:val="155"/>
                    </w:rPr>
                    <w:t xml:space="preserve"> </w:t>
                  </w:r>
                  <w:r>
                    <w:rPr>
                      <w:rFonts w:ascii="Trebuchet MS"/>
                      <w:w w:val="130"/>
                    </w:rPr>
                    <w:t>=</w:t>
                  </w:r>
                  <w:r>
                    <w:rPr>
                      <w:rFonts w:ascii="Trebuchet MS"/>
                      <w:spacing w:val="-2"/>
                      <w:w w:val="130"/>
                    </w:rPr>
                    <w:t xml:space="preserve"> </w:t>
                  </w:r>
                  <w:r>
                    <w:rPr>
                      <w:rFonts w:ascii="Trebuchet MS"/>
                      <w:w w:val="130"/>
                    </w:rPr>
                    <w:t>0;</w:t>
                  </w:r>
                  <w:r>
                    <w:rPr>
                      <w:rFonts w:ascii="Trebuchet MS"/>
                      <w:spacing w:val="-3"/>
                      <w:w w:val="130"/>
                    </w:rPr>
                    <w:t xml:space="preserve"> </w:t>
                  </w:r>
                  <w:r>
                    <w:rPr>
                      <w:rFonts w:ascii="Trebuchet MS"/>
                      <w:w w:val="155"/>
                    </w:rPr>
                    <w:t>i</w:t>
                  </w:r>
                  <w:r>
                    <w:rPr>
                      <w:rFonts w:ascii="Trebuchet MS"/>
                      <w:spacing w:val="-18"/>
                      <w:w w:val="155"/>
                    </w:rPr>
                    <w:t xml:space="preserve"> </w:t>
                  </w:r>
                  <w:r>
                    <w:rPr>
                      <w:rFonts w:ascii="Trebuchet MS"/>
                      <w:w w:val="130"/>
                    </w:rPr>
                    <w:t>&lt;</w:t>
                  </w:r>
                  <w:r>
                    <w:rPr>
                      <w:rFonts w:ascii="Trebuchet MS"/>
                      <w:spacing w:val="-3"/>
                      <w:w w:val="130"/>
                    </w:rPr>
                    <w:t xml:space="preserve"> </w:t>
                  </w:r>
                  <w:r>
                    <w:rPr>
                      <w:rFonts w:ascii="Trebuchet MS"/>
                      <w:w w:val="130"/>
                    </w:rPr>
                    <w:t>preorder.size();</w:t>
                  </w:r>
                  <w:r>
                    <w:rPr>
                      <w:rFonts w:ascii="Trebuchet MS"/>
                      <w:spacing w:val="-2"/>
                      <w:w w:val="130"/>
                    </w:rPr>
                    <w:t xml:space="preserve"> </w:t>
                  </w:r>
                  <w:r>
                    <w:rPr>
                      <w:rFonts w:ascii="Trebuchet MS"/>
                      <w:w w:val="130"/>
                    </w:rPr>
                    <w:t>++i)</w:t>
                  </w:r>
                  <w:r>
                    <w:rPr>
                      <w:rFonts w:ascii="Trebuchet MS"/>
                      <w:spacing w:val="-3"/>
                      <w:w w:val="130"/>
                    </w:rPr>
                    <w:t xml:space="preserve"> </w:t>
                  </w:r>
                  <w:r>
                    <w:rPr>
                      <w:rFonts w:ascii="Trebuchet MS"/>
                      <w:w w:val="130"/>
                    </w:rPr>
                    <w:t>{</w:t>
                  </w:r>
                  <w:r>
                    <w:rPr>
                      <w:rFonts w:ascii="Trebuchet MS"/>
                      <w:spacing w:val="-76"/>
                      <w:w w:val="130"/>
                    </w:rPr>
                    <w:t xml:space="preserve"> </w:t>
                  </w:r>
                  <w:r>
                    <w:rPr>
                      <w:rFonts w:ascii="Trebuchet MS"/>
                      <w:w w:val="130"/>
                    </w:rPr>
                    <w:t>hash[inorder[i]]</w:t>
                  </w:r>
                  <w:r>
                    <w:rPr>
                      <w:rFonts w:ascii="Trebuchet MS"/>
                      <w:spacing w:val="17"/>
                      <w:w w:val="130"/>
                    </w:rPr>
                    <w:t xml:space="preserve"> </w:t>
                  </w:r>
                  <w:r>
                    <w:rPr>
                      <w:rFonts w:ascii="Trebuchet MS"/>
                      <w:w w:val="130"/>
                    </w:rPr>
                    <w:t>=</w:t>
                  </w:r>
                  <w:r>
                    <w:rPr>
                      <w:rFonts w:ascii="Trebuchet MS"/>
                      <w:spacing w:val="17"/>
                      <w:w w:val="130"/>
                    </w:rPr>
                    <w:t xml:space="preserve"> </w:t>
                  </w:r>
                  <w:r>
                    <w:rPr>
                      <w:rFonts w:ascii="Trebuchet MS"/>
                      <w:w w:val="155"/>
                    </w:rPr>
                    <w:t>i;</w:t>
                  </w:r>
                </w:p>
                <w:p>
                  <w:pPr>
                    <w:pStyle w:val="5"/>
                    <w:ind w:left="406"/>
                    <w:rPr>
                      <w:rFonts w:ascii="Trebuchet MS"/>
                    </w:rPr>
                  </w:pPr>
                  <w:r>
                    <w:rPr>
                      <w:rFonts w:ascii="Trebuchet MS"/>
                      <w:w w:val="142"/>
                    </w:rPr>
                    <w:t>}</w:t>
                  </w:r>
                </w:p>
                <w:p>
                  <w:pPr>
                    <w:pStyle w:val="5"/>
                    <w:spacing w:before="7"/>
                    <w:ind w:left="406"/>
                    <w:rPr>
                      <w:rFonts w:ascii="Trebuchet MS"/>
                    </w:rPr>
                  </w:pPr>
                  <w:r>
                    <w:rPr>
                      <w:rFonts w:ascii="Trebuchet MS"/>
                      <w:color w:val="7F0000"/>
                      <w:w w:val="115"/>
                    </w:rPr>
                    <w:t>return</w:t>
                  </w:r>
                  <w:r>
                    <w:rPr>
                      <w:rFonts w:ascii="Trebuchet MS"/>
                      <w:color w:val="7F0000"/>
                      <w:spacing w:val="20"/>
                      <w:w w:val="115"/>
                    </w:rPr>
                    <w:t xml:space="preserve"> </w:t>
                  </w:r>
                  <w:r>
                    <w:rPr>
                      <w:rFonts w:ascii="Trebuchet MS"/>
                      <w:w w:val="115"/>
                    </w:rPr>
                    <w:t>buildTreeHelper(hash,</w:t>
                  </w:r>
                  <w:r>
                    <w:rPr>
                      <w:rFonts w:ascii="Trebuchet MS"/>
                      <w:spacing w:val="21"/>
                      <w:w w:val="115"/>
                    </w:rPr>
                    <w:t xml:space="preserve"> </w:t>
                  </w:r>
                  <w:r>
                    <w:rPr>
                      <w:rFonts w:ascii="Trebuchet MS"/>
                      <w:w w:val="115"/>
                    </w:rPr>
                    <w:t>preorder,</w:t>
                  </w:r>
                  <w:r>
                    <w:rPr>
                      <w:rFonts w:ascii="Trebuchet MS"/>
                      <w:spacing w:val="21"/>
                      <w:w w:val="115"/>
                    </w:rPr>
                    <w:t xml:space="preserve"> </w:t>
                  </w:r>
                  <w:r>
                    <w:rPr>
                      <w:rFonts w:ascii="Trebuchet MS"/>
                      <w:w w:val="115"/>
                    </w:rPr>
                    <w:t>0,</w:t>
                  </w:r>
                  <w:r>
                    <w:rPr>
                      <w:rFonts w:ascii="Trebuchet MS"/>
                      <w:spacing w:val="21"/>
                      <w:w w:val="115"/>
                    </w:rPr>
                    <w:t xml:space="preserve"> </w:t>
                  </w:r>
                  <w:r>
                    <w:rPr>
                      <w:rFonts w:ascii="Trebuchet MS"/>
                      <w:w w:val="115"/>
                    </w:rPr>
                    <w:t>preorder.size()</w:t>
                  </w:r>
                  <w:r>
                    <w:rPr>
                      <w:rFonts w:ascii="Trebuchet MS"/>
                      <w:spacing w:val="21"/>
                      <w:w w:val="115"/>
                    </w:rPr>
                    <w:t xml:space="preserve"> </w:t>
                  </w:r>
                  <w:r>
                    <w:rPr>
                      <w:rFonts w:ascii="Trebuchet MS"/>
                      <w:w w:val="115"/>
                    </w:rPr>
                    <w:t>-</w:t>
                  </w:r>
                  <w:r>
                    <w:rPr>
                      <w:rFonts w:ascii="Trebuchet MS"/>
                      <w:spacing w:val="21"/>
                      <w:w w:val="115"/>
                    </w:rPr>
                    <w:t xml:space="preserve"> </w:t>
                  </w:r>
                  <w:r>
                    <w:rPr>
                      <w:rFonts w:ascii="Trebuchet MS"/>
                      <w:w w:val="115"/>
                    </w:rPr>
                    <w:t>1,</w:t>
                  </w:r>
                  <w:r>
                    <w:rPr>
                      <w:rFonts w:ascii="Trebuchet MS"/>
                      <w:spacing w:val="21"/>
                      <w:w w:val="115"/>
                    </w:rPr>
                    <w:t xml:space="preserve"> </w:t>
                  </w:r>
                  <w:r>
                    <w:rPr>
                      <w:rFonts w:ascii="Trebuchet MS"/>
                      <w:w w:val="115"/>
                    </w:rPr>
                    <w:t>0);</w:t>
                  </w:r>
                </w:p>
                <w:p>
                  <w:pPr>
                    <w:pStyle w:val="5"/>
                    <w:spacing w:before="6"/>
                    <w:ind w:left="29"/>
                    <w:rPr>
                      <w:rFonts w:ascii="Trebuchet MS"/>
                    </w:rPr>
                  </w:pPr>
                  <w:r>
                    <w:rPr>
                      <w:rFonts w:ascii="Trebuchet MS"/>
                      <w:w w:val="142"/>
                    </w:rPr>
                    <w:t>}</w:t>
                  </w:r>
                </w:p>
                <w:p>
                  <w:pPr>
                    <w:pStyle w:val="5"/>
                    <w:spacing w:before="2"/>
                    <w:rPr>
                      <w:rFonts w:ascii="Trebuchet MS"/>
                    </w:rPr>
                  </w:pPr>
                </w:p>
                <w:p>
                  <w:pPr>
                    <w:pStyle w:val="5"/>
                    <w:spacing w:line="254" w:lineRule="exact"/>
                    <w:ind w:left="29"/>
                  </w:pPr>
                  <w:r>
                    <w:rPr>
                      <w:rFonts w:ascii="Trebuchet MS" w:eastAsia="Trebuchet MS"/>
                      <w:color w:val="7F7F7F"/>
                      <w:spacing w:val="13"/>
                    </w:rPr>
                    <w:t xml:space="preserve">// </w:t>
                  </w:r>
                  <w:r>
                    <w:rPr>
                      <w:color w:val="7F7F7F"/>
                    </w:rPr>
                    <w:t>辅函数</w:t>
                  </w:r>
                </w:p>
                <w:p>
                  <w:pPr>
                    <w:pStyle w:val="5"/>
                    <w:spacing w:line="230" w:lineRule="exact"/>
                    <w:ind w:left="29"/>
                    <w:rPr>
                      <w:rFonts w:ascii="Trebuchet MS"/>
                    </w:rPr>
                  </w:pPr>
                  <w:r>
                    <w:rPr>
                      <w:rFonts w:ascii="Trebuchet MS"/>
                      <w:w w:val="105"/>
                    </w:rPr>
                    <w:t>TreeNode*</w:t>
                  </w:r>
                  <w:r>
                    <w:rPr>
                      <w:rFonts w:ascii="Trebuchet MS"/>
                      <w:spacing w:val="46"/>
                      <w:w w:val="105"/>
                    </w:rPr>
                    <w:t xml:space="preserve"> </w:t>
                  </w:r>
                  <w:r>
                    <w:rPr>
                      <w:rFonts w:ascii="Trebuchet MS"/>
                      <w:w w:val="105"/>
                    </w:rPr>
                    <w:t>buildTreeHelper(unordered_map&lt;</w:t>
                  </w:r>
                  <w:r>
                    <w:rPr>
                      <w:rFonts w:ascii="Trebuchet MS"/>
                      <w:color w:val="7F0000"/>
                      <w:w w:val="105"/>
                    </w:rPr>
                    <w:t>int</w:t>
                  </w:r>
                  <w:r>
                    <w:rPr>
                      <w:rFonts w:ascii="Trebuchet MS"/>
                      <w:w w:val="105"/>
                    </w:rPr>
                    <w:t>,</w:t>
                  </w:r>
                  <w:r>
                    <w:rPr>
                      <w:rFonts w:ascii="Trebuchet MS"/>
                      <w:spacing w:val="47"/>
                      <w:w w:val="105"/>
                    </w:rPr>
                    <w:t xml:space="preserve"> </w:t>
                  </w:r>
                  <w:r>
                    <w:rPr>
                      <w:rFonts w:ascii="Trebuchet MS"/>
                      <w:color w:val="7F0000"/>
                      <w:w w:val="105"/>
                    </w:rPr>
                    <w:t>int</w:t>
                  </w:r>
                  <w:r>
                    <w:rPr>
                      <w:rFonts w:ascii="Trebuchet MS"/>
                      <w:w w:val="105"/>
                    </w:rPr>
                    <w:t>&gt;</w:t>
                  </w:r>
                  <w:r>
                    <w:rPr>
                      <w:rFonts w:ascii="Trebuchet MS"/>
                      <w:spacing w:val="47"/>
                      <w:w w:val="105"/>
                    </w:rPr>
                    <w:t xml:space="preserve"> </w:t>
                  </w:r>
                  <w:r>
                    <w:rPr>
                      <w:rFonts w:ascii="Trebuchet MS"/>
                      <w:w w:val="105"/>
                    </w:rPr>
                    <w:t>&amp;</w:t>
                  </w:r>
                  <w:r>
                    <w:rPr>
                      <w:rFonts w:ascii="Trebuchet MS"/>
                      <w:spacing w:val="47"/>
                      <w:w w:val="105"/>
                    </w:rPr>
                    <w:t xml:space="preserve"> </w:t>
                  </w:r>
                  <w:r>
                    <w:rPr>
                      <w:rFonts w:ascii="Trebuchet MS"/>
                      <w:w w:val="105"/>
                    </w:rPr>
                    <w:t>hash,</w:t>
                  </w:r>
                  <w:r>
                    <w:rPr>
                      <w:rFonts w:ascii="Trebuchet MS"/>
                      <w:spacing w:val="47"/>
                      <w:w w:val="105"/>
                    </w:rPr>
                    <w:t xml:space="preserve"> </w:t>
                  </w:r>
                  <w:r>
                    <w:rPr>
                      <w:rFonts w:ascii="Trebuchet MS"/>
                      <w:w w:val="105"/>
                    </w:rPr>
                    <w:t>vector&lt;</w:t>
                  </w:r>
                  <w:r>
                    <w:rPr>
                      <w:rFonts w:ascii="Trebuchet MS"/>
                      <w:color w:val="7F0000"/>
                      <w:w w:val="105"/>
                    </w:rPr>
                    <w:t>int</w:t>
                  </w:r>
                  <w:r>
                    <w:rPr>
                      <w:rFonts w:ascii="Trebuchet MS"/>
                      <w:w w:val="105"/>
                    </w:rPr>
                    <w:t>&gt;&amp;</w:t>
                  </w:r>
                  <w:r>
                    <w:rPr>
                      <w:rFonts w:ascii="Trebuchet MS"/>
                      <w:spacing w:val="46"/>
                      <w:w w:val="105"/>
                    </w:rPr>
                    <w:t xml:space="preserve"> </w:t>
                  </w:r>
                  <w:r>
                    <w:rPr>
                      <w:rFonts w:ascii="Trebuchet MS"/>
                      <w:w w:val="105"/>
                    </w:rPr>
                    <w:t>preorder</w:t>
                  </w:r>
                </w:p>
                <w:p>
                  <w:pPr>
                    <w:pStyle w:val="5"/>
                    <w:spacing w:before="7" w:line="247" w:lineRule="auto"/>
                    <w:ind w:left="406" w:right="5034" w:firstLine="22"/>
                    <w:rPr>
                      <w:rFonts w:ascii="Trebuchet MS"/>
                    </w:rPr>
                  </w:pPr>
                  <w:r>
                    <w:rPr>
                      <w:rFonts w:ascii="Trebuchet MS"/>
                      <w:w w:val="120"/>
                    </w:rPr>
                    <w:t>,</w:t>
                  </w:r>
                  <w:r>
                    <w:rPr>
                      <w:rFonts w:ascii="Trebuchet MS"/>
                      <w:spacing w:val="38"/>
                      <w:w w:val="120"/>
                    </w:rPr>
                    <w:t xml:space="preserve"> </w:t>
                  </w:r>
                  <w:r>
                    <w:rPr>
                      <w:rFonts w:ascii="Trebuchet MS"/>
                      <w:color w:val="7F0000"/>
                      <w:w w:val="120"/>
                    </w:rPr>
                    <w:t>int</w:t>
                  </w:r>
                  <w:r>
                    <w:rPr>
                      <w:rFonts w:ascii="Trebuchet MS"/>
                      <w:color w:val="7F0000"/>
                      <w:spacing w:val="39"/>
                      <w:w w:val="120"/>
                    </w:rPr>
                    <w:t xml:space="preserve"> </w:t>
                  </w:r>
                  <w:r>
                    <w:rPr>
                      <w:rFonts w:ascii="Trebuchet MS"/>
                      <w:w w:val="120"/>
                    </w:rPr>
                    <w:t>s0,</w:t>
                  </w:r>
                  <w:r>
                    <w:rPr>
                      <w:rFonts w:ascii="Trebuchet MS"/>
                      <w:spacing w:val="39"/>
                      <w:w w:val="120"/>
                    </w:rPr>
                    <w:t xml:space="preserve"> </w:t>
                  </w:r>
                  <w:r>
                    <w:rPr>
                      <w:rFonts w:ascii="Trebuchet MS"/>
                      <w:color w:val="7F0000"/>
                      <w:w w:val="120"/>
                    </w:rPr>
                    <w:t>int</w:t>
                  </w:r>
                  <w:r>
                    <w:rPr>
                      <w:rFonts w:ascii="Trebuchet MS"/>
                      <w:color w:val="7F0000"/>
                      <w:spacing w:val="39"/>
                      <w:w w:val="120"/>
                    </w:rPr>
                    <w:t xml:space="preserve"> </w:t>
                  </w:r>
                  <w:r>
                    <w:rPr>
                      <w:rFonts w:ascii="Trebuchet MS"/>
                      <w:w w:val="120"/>
                    </w:rPr>
                    <w:t>e0,</w:t>
                  </w:r>
                  <w:r>
                    <w:rPr>
                      <w:rFonts w:ascii="Trebuchet MS"/>
                      <w:spacing w:val="39"/>
                      <w:w w:val="120"/>
                    </w:rPr>
                    <w:t xml:space="preserve"> </w:t>
                  </w:r>
                  <w:r>
                    <w:rPr>
                      <w:rFonts w:ascii="Trebuchet MS"/>
                      <w:color w:val="7F0000"/>
                      <w:w w:val="120"/>
                    </w:rPr>
                    <w:t>int</w:t>
                  </w:r>
                  <w:r>
                    <w:rPr>
                      <w:rFonts w:ascii="Trebuchet MS"/>
                      <w:color w:val="7F0000"/>
                      <w:spacing w:val="38"/>
                      <w:w w:val="120"/>
                    </w:rPr>
                    <w:t xml:space="preserve"> </w:t>
                  </w:r>
                  <w:r>
                    <w:rPr>
                      <w:rFonts w:ascii="Trebuchet MS"/>
                      <w:w w:val="120"/>
                    </w:rPr>
                    <w:t>s1)</w:t>
                  </w:r>
                  <w:r>
                    <w:rPr>
                      <w:rFonts w:ascii="Trebuchet MS"/>
                      <w:spacing w:val="39"/>
                      <w:w w:val="120"/>
                    </w:rPr>
                    <w:t xml:space="preserve"> </w:t>
                  </w:r>
                  <w:r>
                    <w:rPr>
                      <w:rFonts w:ascii="Trebuchet MS"/>
                      <w:w w:val="120"/>
                    </w:rPr>
                    <w:t>{</w:t>
                  </w:r>
                  <w:r>
                    <w:rPr>
                      <w:rFonts w:ascii="Trebuchet MS"/>
                      <w:spacing w:val="-69"/>
                      <w:w w:val="120"/>
                    </w:rPr>
                    <w:t xml:space="preserve"> </w:t>
                  </w:r>
                  <w:r>
                    <w:rPr>
                      <w:rFonts w:ascii="Trebuchet MS"/>
                      <w:color w:val="7F0000"/>
                      <w:w w:val="140"/>
                    </w:rPr>
                    <w:t>if</w:t>
                  </w:r>
                  <w:r>
                    <w:rPr>
                      <w:rFonts w:ascii="Trebuchet MS"/>
                      <w:color w:val="7F0000"/>
                      <w:spacing w:val="19"/>
                      <w:w w:val="140"/>
                    </w:rPr>
                    <w:t xml:space="preserve"> </w:t>
                  </w:r>
                  <w:r>
                    <w:rPr>
                      <w:rFonts w:ascii="Trebuchet MS"/>
                      <w:w w:val="120"/>
                    </w:rPr>
                    <w:t>(s0</w:t>
                  </w:r>
                  <w:r>
                    <w:rPr>
                      <w:rFonts w:ascii="Trebuchet MS"/>
                      <w:spacing w:val="32"/>
                      <w:w w:val="120"/>
                    </w:rPr>
                    <w:t xml:space="preserve"> </w:t>
                  </w:r>
                  <w:r>
                    <w:rPr>
                      <w:rFonts w:ascii="Trebuchet MS"/>
                      <w:w w:val="120"/>
                    </w:rPr>
                    <w:t>&gt;</w:t>
                  </w:r>
                  <w:r>
                    <w:rPr>
                      <w:rFonts w:ascii="Trebuchet MS"/>
                      <w:spacing w:val="31"/>
                      <w:w w:val="120"/>
                    </w:rPr>
                    <w:t xml:space="preserve"> </w:t>
                  </w:r>
                  <w:r>
                    <w:rPr>
                      <w:rFonts w:ascii="Trebuchet MS"/>
                      <w:w w:val="120"/>
                    </w:rPr>
                    <w:t>e0)</w:t>
                  </w:r>
                  <w:r>
                    <w:rPr>
                      <w:rFonts w:ascii="Trebuchet MS"/>
                      <w:spacing w:val="32"/>
                      <w:w w:val="120"/>
                    </w:rPr>
                    <w:t xml:space="preserve"> </w:t>
                  </w:r>
                  <w:r>
                    <w:rPr>
                      <w:rFonts w:ascii="Trebuchet MS"/>
                      <w:w w:val="120"/>
                    </w:rPr>
                    <w:t>{</w:t>
                  </w:r>
                </w:p>
                <w:p>
                  <w:pPr>
                    <w:pStyle w:val="5"/>
                    <w:ind w:left="782"/>
                    <w:rPr>
                      <w:rFonts w:ascii="Trebuchet MS"/>
                    </w:rPr>
                  </w:pPr>
                  <w:r>
                    <w:rPr>
                      <w:rFonts w:ascii="Trebuchet MS"/>
                      <w:color w:val="7F0000"/>
                      <w:w w:val="120"/>
                    </w:rPr>
                    <w:t>return</w:t>
                  </w:r>
                  <w:r>
                    <w:rPr>
                      <w:rFonts w:ascii="Trebuchet MS"/>
                      <w:color w:val="7F0000"/>
                      <w:spacing w:val="15"/>
                      <w:w w:val="120"/>
                    </w:rPr>
                    <w:t xml:space="preserve"> </w:t>
                  </w:r>
                  <w:r>
                    <w:rPr>
                      <w:rFonts w:ascii="Trebuchet MS"/>
                      <w:w w:val="120"/>
                    </w:rPr>
                    <w:t>nullptr;</w:t>
                  </w:r>
                </w:p>
                <w:p>
                  <w:pPr>
                    <w:pStyle w:val="5"/>
                    <w:spacing w:before="7"/>
                    <w:ind w:left="406"/>
                    <w:rPr>
                      <w:rFonts w:ascii="Trebuchet MS"/>
                    </w:rPr>
                  </w:pPr>
                  <w:r>
                    <w:rPr>
                      <w:rFonts w:ascii="Trebuchet MS"/>
                      <w:w w:val="142"/>
                    </w:rPr>
                    <w:t>}</w:t>
                  </w:r>
                </w:p>
                <w:p>
                  <w:pPr>
                    <w:pStyle w:val="5"/>
                    <w:spacing w:before="6" w:line="247" w:lineRule="auto"/>
                    <w:ind w:left="406" w:right="867"/>
                    <w:rPr>
                      <w:rFonts w:ascii="Trebuchet MS"/>
                    </w:rPr>
                  </w:pPr>
                  <w:r>
                    <w:rPr>
                      <w:rFonts w:ascii="Trebuchet MS"/>
                      <w:color w:val="7F0000"/>
                      <w:w w:val="120"/>
                    </w:rPr>
                    <w:t>int</w:t>
                  </w:r>
                  <w:r>
                    <w:rPr>
                      <w:rFonts w:ascii="Trebuchet MS"/>
                      <w:color w:val="7F0000"/>
                      <w:spacing w:val="33"/>
                      <w:w w:val="120"/>
                    </w:rPr>
                    <w:t xml:space="preserve"> </w:t>
                  </w:r>
                  <w:r>
                    <w:rPr>
                      <w:rFonts w:ascii="Trebuchet MS"/>
                      <w:w w:val="110"/>
                    </w:rPr>
                    <w:t>mid</w:t>
                  </w:r>
                  <w:r>
                    <w:rPr>
                      <w:rFonts w:ascii="Trebuchet MS"/>
                      <w:spacing w:val="40"/>
                      <w:w w:val="110"/>
                    </w:rPr>
                    <w:t xml:space="preserve"> </w:t>
                  </w:r>
                  <w:r>
                    <w:rPr>
                      <w:rFonts w:ascii="Trebuchet MS"/>
                      <w:w w:val="110"/>
                    </w:rPr>
                    <w:t>=</w:t>
                  </w:r>
                  <w:r>
                    <w:rPr>
                      <w:rFonts w:ascii="Trebuchet MS"/>
                      <w:spacing w:val="39"/>
                      <w:w w:val="110"/>
                    </w:rPr>
                    <w:t xml:space="preserve"> </w:t>
                  </w:r>
                  <w:r>
                    <w:rPr>
                      <w:rFonts w:ascii="Trebuchet MS"/>
                      <w:w w:val="110"/>
                    </w:rPr>
                    <w:t>preorder[s1],</w:t>
                  </w:r>
                  <w:r>
                    <w:rPr>
                      <w:rFonts w:ascii="Trebuchet MS"/>
                      <w:spacing w:val="40"/>
                      <w:w w:val="110"/>
                    </w:rPr>
                    <w:t xml:space="preserve"> </w:t>
                  </w:r>
                  <w:r>
                    <w:rPr>
                      <w:rFonts w:ascii="Trebuchet MS"/>
                      <w:w w:val="110"/>
                    </w:rPr>
                    <w:t>index</w:t>
                  </w:r>
                  <w:r>
                    <w:rPr>
                      <w:rFonts w:ascii="Trebuchet MS"/>
                      <w:spacing w:val="40"/>
                      <w:w w:val="110"/>
                    </w:rPr>
                    <w:t xml:space="preserve"> </w:t>
                  </w:r>
                  <w:r>
                    <w:rPr>
                      <w:rFonts w:ascii="Trebuchet MS"/>
                      <w:w w:val="110"/>
                    </w:rPr>
                    <w:t>=</w:t>
                  </w:r>
                  <w:r>
                    <w:rPr>
                      <w:rFonts w:ascii="Trebuchet MS"/>
                      <w:spacing w:val="39"/>
                      <w:w w:val="110"/>
                    </w:rPr>
                    <w:t xml:space="preserve"> </w:t>
                  </w:r>
                  <w:r>
                    <w:rPr>
                      <w:rFonts w:ascii="Trebuchet MS"/>
                      <w:w w:val="110"/>
                    </w:rPr>
                    <w:t>hash[mid],</w:t>
                  </w:r>
                  <w:r>
                    <w:rPr>
                      <w:rFonts w:ascii="Trebuchet MS"/>
                      <w:spacing w:val="40"/>
                      <w:w w:val="110"/>
                    </w:rPr>
                    <w:t xml:space="preserve"> </w:t>
                  </w:r>
                  <w:r>
                    <w:rPr>
                      <w:rFonts w:ascii="Trebuchet MS"/>
                      <w:w w:val="110"/>
                    </w:rPr>
                    <w:t>leftLen</w:t>
                  </w:r>
                  <w:r>
                    <w:rPr>
                      <w:rFonts w:ascii="Trebuchet MS"/>
                      <w:spacing w:val="40"/>
                      <w:w w:val="110"/>
                    </w:rPr>
                    <w:t xml:space="preserve"> </w:t>
                  </w:r>
                  <w:r>
                    <w:rPr>
                      <w:rFonts w:ascii="Trebuchet MS"/>
                      <w:w w:val="110"/>
                    </w:rPr>
                    <w:t>=</w:t>
                  </w:r>
                  <w:r>
                    <w:rPr>
                      <w:rFonts w:ascii="Trebuchet MS"/>
                      <w:spacing w:val="39"/>
                      <w:w w:val="110"/>
                    </w:rPr>
                    <w:t xml:space="preserve"> </w:t>
                  </w:r>
                  <w:r>
                    <w:rPr>
                      <w:rFonts w:ascii="Trebuchet MS"/>
                      <w:w w:val="110"/>
                    </w:rPr>
                    <w:t>index</w:t>
                  </w:r>
                  <w:r>
                    <w:rPr>
                      <w:rFonts w:ascii="Trebuchet MS"/>
                      <w:spacing w:val="40"/>
                      <w:w w:val="110"/>
                    </w:rPr>
                    <w:t xml:space="preserve"> </w:t>
                  </w:r>
                  <w:r>
                    <w:rPr>
                      <w:rFonts w:ascii="Trebuchet MS"/>
                      <w:w w:val="120"/>
                    </w:rPr>
                    <w:t>-</w:t>
                  </w:r>
                  <w:r>
                    <w:rPr>
                      <w:rFonts w:ascii="Trebuchet MS"/>
                      <w:spacing w:val="34"/>
                      <w:w w:val="120"/>
                    </w:rPr>
                    <w:t xml:space="preserve"> </w:t>
                  </w:r>
                  <w:r>
                    <w:rPr>
                      <w:rFonts w:ascii="Trebuchet MS"/>
                      <w:w w:val="110"/>
                    </w:rPr>
                    <w:t>s0</w:t>
                  </w:r>
                  <w:r>
                    <w:rPr>
                      <w:rFonts w:ascii="Trebuchet MS"/>
                      <w:spacing w:val="39"/>
                      <w:w w:val="110"/>
                    </w:rPr>
                    <w:t xml:space="preserve"> </w:t>
                  </w:r>
                  <w:r>
                    <w:rPr>
                      <w:rFonts w:ascii="Trebuchet MS"/>
                      <w:w w:val="120"/>
                    </w:rPr>
                    <w:t>-</w:t>
                  </w:r>
                  <w:r>
                    <w:rPr>
                      <w:rFonts w:ascii="Trebuchet MS"/>
                      <w:spacing w:val="34"/>
                      <w:w w:val="120"/>
                    </w:rPr>
                    <w:t xml:space="preserve"> </w:t>
                  </w:r>
                  <w:r>
                    <w:rPr>
                      <w:rFonts w:ascii="Trebuchet MS"/>
                      <w:w w:val="110"/>
                    </w:rPr>
                    <w:t>1;</w:t>
                  </w:r>
                  <w:r>
                    <w:rPr>
                      <w:rFonts w:ascii="Trebuchet MS"/>
                      <w:spacing w:val="-63"/>
                      <w:w w:val="110"/>
                    </w:rPr>
                    <w:t xml:space="preserve"> </w:t>
                  </w:r>
                  <w:r>
                    <w:rPr>
                      <w:rFonts w:ascii="Trebuchet MS"/>
                      <w:w w:val="110"/>
                    </w:rPr>
                    <w:t>TreeNode*</w:t>
                  </w:r>
                  <w:r>
                    <w:rPr>
                      <w:rFonts w:ascii="Trebuchet MS"/>
                      <w:spacing w:val="28"/>
                      <w:w w:val="110"/>
                    </w:rPr>
                    <w:t xml:space="preserve"> </w:t>
                  </w:r>
                  <w:r>
                    <w:rPr>
                      <w:rFonts w:ascii="Trebuchet MS"/>
                      <w:w w:val="110"/>
                    </w:rPr>
                    <w:t>node</w:t>
                  </w:r>
                  <w:r>
                    <w:rPr>
                      <w:rFonts w:ascii="Trebuchet MS"/>
                      <w:spacing w:val="28"/>
                      <w:w w:val="110"/>
                    </w:rPr>
                    <w:t xml:space="preserve"> </w:t>
                  </w:r>
                  <w:r>
                    <w:rPr>
                      <w:rFonts w:ascii="Trebuchet MS"/>
                      <w:w w:val="110"/>
                    </w:rPr>
                    <w:t>=</w:t>
                  </w:r>
                  <w:r>
                    <w:rPr>
                      <w:rFonts w:ascii="Trebuchet MS"/>
                      <w:spacing w:val="29"/>
                      <w:w w:val="110"/>
                    </w:rPr>
                    <w:t xml:space="preserve"> </w:t>
                  </w:r>
                  <w:r>
                    <w:rPr>
                      <w:rFonts w:ascii="Trebuchet MS"/>
                      <w:color w:val="7F0000"/>
                      <w:w w:val="110"/>
                    </w:rPr>
                    <w:t>new</w:t>
                  </w:r>
                  <w:r>
                    <w:rPr>
                      <w:rFonts w:ascii="Trebuchet MS"/>
                      <w:color w:val="7F0000"/>
                      <w:spacing w:val="28"/>
                      <w:w w:val="110"/>
                    </w:rPr>
                    <w:t xml:space="preserve"> </w:t>
                  </w:r>
                  <w:r>
                    <w:rPr>
                      <w:rFonts w:ascii="Trebuchet MS"/>
                      <w:w w:val="110"/>
                    </w:rPr>
                    <w:t>TreeNode(mid);</w:t>
                  </w:r>
                </w:p>
                <w:p>
                  <w:pPr>
                    <w:pStyle w:val="5"/>
                    <w:spacing w:line="247" w:lineRule="auto"/>
                    <w:ind w:left="406" w:right="769"/>
                    <w:rPr>
                      <w:rFonts w:ascii="Trebuchet MS"/>
                    </w:rPr>
                  </w:pPr>
                  <w:r>
                    <w:rPr>
                      <w:rFonts w:ascii="Trebuchet MS"/>
                      <w:w w:val="110"/>
                    </w:rPr>
                    <w:t>node-&gt;left</w:t>
                  </w:r>
                  <w:r>
                    <w:rPr>
                      <w:rFonts w:ascii="Trebuchet MS"/>
                      <w:spacing w:val="44"/>
                      <w:w w:val="110"/>
                    </w:rPr>
                    <w:t xml:space="preserve"> </w:t>
                  </w:r>
                  <w:r>
                    <w:rPr>
                      <w:rFonts w:ascii="Trebuchet MS"/>
                      <w:w w:val="110"/>
                    </w:rPr>
                    <w:t>=</w:t>
                  </w:r>
                  <w:r>
                    <w:rPr>
                      <w:rFonts w:ascii="Trebuchet MS"/>
                      <w:spacing w:val="44"/>
                      <w:w w:val="110"/>
                    </w:rPr>
                    <w:t xml:space="preserve"> </w:t>
                  </w:r>
                  <w:r>
                    <w:rPr>
                      <w:rFonts w:ascii="Trebuchet MS"/>
                      <w:w w:val="110"/>
                    </w:rPr>
                    <w:t>buildTreeHelper(hash,</w:t>
                  </w:r>
                  <w:r>
                    <w:rPr>
                      <w:rFonts w:ascii="Trebuchet MS"/>
                      <w:spacing w:val="44"/>
                      <w:w w:val="110"/>
                    </w:rPr>
                    <w:t xml:space="preserve"> </w:t>
                  </w:r>
                  <w:r>
                    <w:rPr>
                      <w:rFonts w:ascii="Trebuchet MS"/>
                      <w:w w:val="110"/>
                    </w:rPr>
                    <w:t>preorder,</w:t>
                  </w:r>
                  <w:r>
                    <w:rPr>
                      <w:rFonts w:ascii="Trebuchet MS"/>
                      <w:spacing w:val="44"/>
                      <w:w w:val="110"/>
                    </w:rPr>
                    <w:t xml:space="preserve"> </w:t>
                  </w:r>
                  <w:r>
                    <w:rPr>
                      <w:rFonts w:ascii="Trebuchet MS"/>
                      <w:w w:val="110"/>
                    </w:rPr>
                    <w:t>s0,</w:t>
                  </w:r>
                  <w:r>
                    <w:rPr>
                      <w:rFonts w:ascii="Trebuchet MS"/>
                      <w:spacing w:val="44"/>
                      <w:w w:val="110"/>
                    </w:rPr>
                    <w:t xml:space="preserve"> </w:t>
                  </w:r>
                  <w:r>
                    <w:rPr>
                      <w:rFonts w:ascii="Trebuchet MS"/>
                      <w:w w:val="110"/>
                    </w:rPr>
                    <w:t>index</w:t>
                  </w:r>
                  <w:r>
                    <w:rPr>
                      <w:rFonts w:ascii="Trebuchet MS"/>
                      <w:spacing w:val="44"/>
                      <w:w w:val="110"/>
                    </w:rPr>
                    <w:t xml:space="preserve"> </w:t>
                  </w:r>
                  <w:r>
                    <w:rPr>
                      <w:rFonts w:ascii="Trebuchet MS"/>
                      <w:w w:val="110"/>
                    </w:rPr>
                    <w:t>-</w:t>
                  </w:r>
                  <w:r>
                    <w:rPr>
                      <w:rFonts w:ascii="Trebuchet MS"/>
                      <w:spacing w:val="44"/>
                      <w:w w:val="110"/>
                    </w:rPr>
                    <w:t xml:space="preserve"> </w:t>
                  </w:r>
                  <w:r>
                    <w:rPr>
                      <w:rFonts w:ascii="Trebuchet MS"/>
                      <w:w w:val="110"/>
                    </w:rPr>
                    <w:t>1,</w:t>
                  </w:r>
                  <w:r>
                    <w:rPr>
                      <w:rFonts w:ascii="Trebuchet MS"/>
                      <w:spacing w:val="44"/>
                      <w:w w:val="110"/>
                    </w:rPr>
                    <w:t xml:space="preserve"> </w:t>
                  </w:r>
                  <w:r>
                    <w:rPr>
                      <w:rFonts w:ascii="Trebuchet MS"/>
                      <w:w w:val="110"/>
                    </w:rPr>
                    <w:t>s1</w:t>
                  </w:r>
                  <w:r>
                    <w:rPr>
                      <w:rFonts w:ascii="Trebuchet MS"/>
                      <w:spacing w:val="44"/>
                      <w:w w:val="110"/>
                    </w:rPr>
                    <w:t xml:space="preserve"> </w:t>
                  </w:r>
                  <w:r>
                    <w:rPr>
                      <w:rFonts w:ascii="Trebuchet MS"/>
                      <w:w w:val="110"/>
                    </w:rPr>
                    <w:t>+</w:t>
                  </w:r>
                  <w:r>
                    <w:rPr>
                      <w:rFonts w:ascii="Trebuchet MS"/>
                      <w:spacing w:val="44"/>
                      <w:w w:val="110"/>
                    </w:rPr>
                    <w:t xml:space="preserve"> </w:t>
                  </w:r>
                  <w:r>
                    <w:rPr>
                      <w:rFonts w:ascii="Trebuchet MS"/>
                      <w:w w:val="110"/>
                    </w:rPr>
                    <w:t>1);</w:t>
                  </w:r>
                  <w:r>
                    <w:rPr>
                      <w:rFonts w:ascii="Trebuchet MS"/>
                      <w:spacing w:val="1"/>
                      <w:w w:val="110"/>
                    </w:rPr>
                    <w:t xml:space="preserve"> </w:t>
                  </w:r>
                  <w:r>
                    <w:rPr>
                      <w:rFonts w:ascii="Trebuchet MS"/>
                      <w:w w:val="110"/>
                    </w:rPr>
                    <w:t>node-&gt;right</w:t>
                  </w:r>
                  <w:r>
                    <w:rPr>
                      <w:rFonts w:ascii="Trebuchet MS"/>
                      <w:spacing w:val="32"/>
                      <w:w w:val="110"/>
                    </w:rPr>
                    <w:t xml:space="preserve"> </w:t>
                  </w:r>
                  <w:r>
                    <w:rPr>
                      <w:rFonts w:ascii="Trebuchet MS"/>
                      <w:w w:val="110"/>
                    </w:rPr>
                    <w:t>=</w:t>
                  </w:r>
                  <w:r>
                    <w:rPr>
                      <w:rFonts w:ascii="Trebuchet MS"/>
                      <w:spacing w:val="32"/>
                      <w:w w:val="110"/>
                    </w:rPr>
                    <w:t xml:space="preserve"> </w:t>
                  </w:r>
                  <w:r>
                    <w:rPr>
                      <w:rFonts w:ascii="Trebuchet MS"/>
                      <w:w w:val="110"/>
                    </w:rPr>
                    <w:t>buildTreeHelper(hash,</w:t>
                  </w:r>
                  <w:r>
                    <w:rPr>
                      <w:rFonts w:ascii="Trebuchet MS"/>
                      <w:spacing w:val="32"/>
                      <w:w w:val="110"/>
                    </w:rPr>
                    <w:t xml:space="preserve"> </w:t>
                  </w:r>
                  <w:r>
                    <w:rPr>
                      <w:rFonts w:ascii="Trebuchet MS"/>
                      <w:w w:val="110"/>
                    </w:rPr>
                    <w:t>preorder,</w:t>
                  </w:r>
                  <w:r>
                    <w:rPr>
                      <w:rFonts w:ascii="Trebuchet MS"/>
                      <w:spacing w:val="32"/>
                      <w:w w:val="110"/>
                    </w:rPr>
                    <w:t xml:space="preserve"> </w:t>
                  </w:r>
                  <w:r>
                    <w:rPr>
                      <w:rFonts w:ascii="Trebuchet MS"/>
                      <w:w w:val="110"/>
                    </w:rPr>
                    <w:t>index</w:t>
                  </w:r>
                  <w:r>
                    <w:rPr>
                      <w:rFonts w:ascii="Trebuchet MS"/>
                      <w:spacing w:val="33"/>
                      <w:w w:val="110"/>
                    </w:rPr>
                    <w:t xml:space="preserve"> </w:t>
                  </w:r>
                  <w:r>
                    <w:rPr>
                      <w:rFonts w:ascii="Trebuchet MS"/>
                      <w:w w:val="110"/>
                    </w:rPr>
                    <w:t>+</w:t>
                  </w:r>
                  <w:r>
                    <w:rPr>
                      <w:rFonts w:ascii="Trebuchet MS"/>
                      <w:spacing w:val="32"/>
                      <w:w w:val="110"/>
                    </w:rPr>
                    <w:t xml:space="preserve"> </w:t>
                  </w:r>
                  <w:r>
                    <w:rPr>
                      <w:rFonts w:ascii="Trebuchet MS"/>
                      <w:w w:val="110"/>
                    </w:rPr>
                    <w:t>1,</w:t>
                  </w:r>
                  <w:r>
                    <w:rPr>
                      <w:rFonts w:ascii="Trebuchet MS"/>
                      <w:spacing w:val="32"/>
                      <w:w w:val="110"/>
                    </w:rPr>
                    <w:t xml:space="preserve"> </w:t>
                  </w:r>
                  <w:r>
                    <w:rPr>
                      <w:rFonts w:ascii="Trebuchet MS"/>
                      <w:w w:val="110"/>
                    </w:rPr>
                    <w:t>e0,</w:t>
                  </w:r>
                  <w:r>
                    <w:rPr>
                      <w:rFonts w:ascii="Trebuchet MS"/>
                      <w:spacing w:val="32"/>
                      <w:w w:val="110"/>
                    </w:rPr>
                    <w:t xml:space="preserve"> </w:t>
                  </w:r>
                  <w:r>
                    <w:rPr>
                      <w:rFonts w:ascii="Trebuchet MS"/>
                      <w:w w:val="110"/>
                    </w:rPr>
                    <w:t>s1</w:t>
                  </w:r>
                  <w:r>
                    <w:rPr>
                      <w:rFonts w:ascii="Trebuchet MS"/>
                      <w:spacing w:val="33"/>
                      <w:w w:val="110"/>
                    </w:rPr>
                    <w:t xml:space="preserve"> </w:t>
                  </w:r>
                  <w:r>
                    <w:rPr>
                      <w:rFonts w:ascii="Trebuchet MS"/>
                      <w:w w:val="110"/>
                    </w:rPr>
                    <w:t>+</w:t>
                  </w:r>
                  <w:r>
                    <w:rPr>
                      <w:rFonts w:ascii="Trebuchet MS"/>
                      <w:spacing w:val="32"/>
                      <w:w w:val="110"/>
                    </w:rPr>
                    <w:t xml:space="preserve"> </w:t>
                  </w:r>
                  <w:r>
                    <w:rPr>
                      <w:rFonts w:ascii="Trebuchet MS"/>
                      <w:w w:val="110"/>
                    </w:rPr>
                    <w:t>2</w:t>
                  </w:r>
                  <w:r>
                    <w:rPr>
                      <w:rFonts w:ascii="Trebuchet MS"/>
                      <w:spacing w:val="32"/>
                      <w:w w:val="110"/>
                    </w:rPr>
                    <w:t xml:space="preserve"> </w:t>
                  </w:r>
                  <w:r>
                    <w:rPr>
                      <w:rFonts w:ascii="Trebuchet MS"/>
                      <w:w w:val="110"/>
                    </w:rPr>
                    <w:t>+</w:t>
                  </w:r>
                </w:p>
                <w:p>
                  <w:pPr>
                    <w:pStyle w:val="5"/>
                    <w:spacing w:line="247" w:lineRule="auto"/>
                    <w:ind w:left="406" w:right="6347" w:firstLine="398"/>
                    <w:rPr>
                      <w:rFonts w:ascii="Trebuchet MS"/>
                    </w:rPr>
                  </w:pPr>
                  <w:r>
                    <w:rPr>
                      <w:rFonts w:ascii="Trebuchet MS"/>
                      <w:w w:val="110"/>
                    </w:rPr>
                    <w:t>leftLen);</w:t>
                  </w:r>
                  <w:r>
                    <w:rPr>
                      <w:rFonts w:ascii="Trebuchet MS"/>
                      <w:spacing w:val="1"/>
                      <w:w w:val="110"/>
                    </w:rPr>
                    <w:t xml:space="preserve"> </w:t>
                  </w:r>
                  <w:r>
                    <w:rPr>
                      <w:rFonts w:ascii="Trebuchet MS"/>
                      <w:color w:val="7F0000"/>
                      <w:w w:val="110"/>
                    </w:rPr>
                    <w:t>return</w:t>
                  </w:r>
                  <w:r>
                    <w:rPr>
                      <w:rFonts w:ascii="Trebuchet MS"/>
                      <w:color w:val="7F0000"/>
                      <w:spacing w:val="21"/>
                      <w:w w:val="110"/>
                    </w:rPr>
                    <w:t xml:space="preserve"> </w:t>
                  </w:r>
                  <w:r>
                    <w:rPr>
                      <w:rFonts w:ascii="Trebuchet MS"/>
                      <w:w w:val="110"/>
                    </w:rPr>
                    <w:t>node;</w:t>
                  </w:r>
                </w:p>
                <w:p>
                  <w:pPr>
                    <w:pStyle w:val="5"/>
                    <w:ind w:left="29"/>
                    <w:rPr>
                      <w:rFonts w:ascii="Trebuchet MS"/>
                    </w:rPr>
                  </w:pPr>
                  <w:r>
                    <w:rPr>
                      <w:rFonts w:ascii="Trebuchet MS"/>
                      <w:w w:val="142"/>
                    </w:rPr>
                    <w:t>}</w:t>
                  </w:r>
                </w:p>
              </w:txbxContent>
            </v:textbox>
            <w10:wrap type="topAndBottom"/>
          </v:shape>
        </w:pict>
      </w:r>
    </w:p>
    <w:p>
      <w:pPr>
        <w:pStyle w:val="5"/>
        <w:spacing w:before="10"/>
        <w:rPr>
          <w:sz w:val="23"/>
        </w:rPr>
      </w:pPr>
    </w:p>
    <w:p>
      <w:pPr>
        <w:pStyle w:val="4"/>
        <w:spacing w:before="144"/>
      </w:pPr>
      <w:r>
        <w:fldChar w:fldCharType="begin"/>
      </w:r>
      <w:r>
        <w:instrText xml:space="preserve"> HYPERLINK "https://leetcode.com/problems/binary-tree-preorder-traversal/" \h </w:instrText>
      </w:r>
      <w:r>
        <w:fldChar w:fldCharType="separate"/>
      </w:r>
      <w:r>
        <w:rPr>
          <w:color w:val="7F0000"/>
        </w:rPr>
        <w:t>144.</w:t>
      </w:r>
      <w:r>
        <w:rPr>
          <w:color w:val="7F0000"/>
          <w:spacing w:val="9"/>
        </w:rPr>
        <w:t xml:space="preserve"> </w:t>
      </w:r>
      <w:r>
        <w:rPr>
          <w:color w:val="7F0000"/>
        </w:rPr>
        <w:t>Binary</w:t>
      </w:r>
      <w:r>
        <w:rPr>
          <w:color w:val="7F0000"/>
          <w:spacing w:val="-12"/>
        </w:rPr>
        <w:t xml:space="preserve"> </w:t>
      </w:r>
      <w:r>
        <w:rPr>
          <w:color w:val="7F0000"/>
        </w:rPr>
        <w:t>Tree</w:t>
      </w:r>
      <w:r>
        <w:rPr>
          <w:color w:val="7F0000"/>
          <w:spacing w:val="-12"/>
        </w:rPr>
        <w:t xml:space="preserve"> </w:t>
      </w:r>
      <w:r>
        <w:rPr>
          <w:color w:val="7F0000"/>
        </w:rPr>
        <w:t>Preorder</w:t>
      </w:r>
      <w:r>
        <w:rPr>
          <w:color w:val="7F0000"/>
          <w:spacing w:val="-12"/>
        </w:rPr>
        <w:t xml:space="preserve"> </w:t>
      </w:r>
      <w:r>
        <w:rPr>
          <w:color w:val="7F0000"/>
        </w:rPr>
        <w:t>Traversal</w:t>
      </w:r>
      <w:r>
        <w:rPr>
          <w:color w:val="7F0000"/>
          <w:spacing w:val="-12"/>
        </w:rPr>
        <w:t xml:space="preserve"> </w:t>
      </w:r>
      <w:r>
        <w:rPr>
          <w:color w:val="7F0000"/>
        </w:rPr>
        <w:t>(Medium)</w:t>
      </w:r>
      <w:r>
        <w:rPr>
          <w:color w:val="7F0000"/>
        </w:rPr>
        <w:fldChar w:fldCharType="end"/>
      </w:r>
    </w:p>
    <w:p>
      <w:pPr>
        <w:spacing w:before="148"/>
        <w:ind w:left="1445" w:right="0" w:firstLine="0"/>
        <w:jc w:val="left"/>
        <w:rPr>
          <w:rFonts w:hint="eastAsia" w:ascii="Microsoft YaHei UI" w:eastAsia="Microsoft YaHei UI"/>
          <w:b/>
          <w:sz w:val="24"/>
        </w:rPr>
      </w:pPr>
      <w:r>
        <w:rPr>
          <w:rFonts w:hint="eastAsia" w:ascii="Microsoft YaHei UI" w:eastAsia="Microsoft YaHei UI"/>
          <w:b/>
          <w:color w:val="3B70B7"/>
          <w:w w:val="95"/>
          <w:sz w:val="24"/>
        </w:rPr>
        <w:t>题目描述</w:t>
      </w:r>
    </w:p>
    <w:p>
      <w:pPr>
        <w:pStyle w:val="5"/>
        <w:spacing w:before="129"/>
        <w:ind w:left="1844"/>
      </w:pPr>
      <w:r>
        <w:rPr>
          <w:w w:val="95"/>
        </w:rPr>
        <w:t>不使用递归，实现二叉树的前序遍历。</w:t>
      </w:r>
    </w:p>
    <w:p>
      <w:pPr>
        <w:spacing w:after="0"/>
        <w:sectPr>
          <w:pgSz w:w="11910" w:h="16840"/>
          <w:pgMar w:top="1200" w:right="1500" w:bottom="700" w:left="340" w:header="923" w:footer="510" w:gutter="0"/>
        </w:sectPr>
      </w:pPr>
    </w:p>
    <w:p>
      <w:pPr>
        <w:pStyle w:val="5"/>
        <w:rPr>
          <w:sz w:val="12"/>
        </w:rPr>
      </w:pPr>
    </w:p>
    <w:p>
      <w:pPr>
        <w:pStyle w:val="4"/>
        <w:spacing w:before="32"/>
        <w:rPr>
          <w:rFonts w:hint="eastAsia" w:ascii="Microsoft YaHei UI" w:eastAsia="Microsoft YaHei UI"/>
        </w:rPr>
      </w:pPr>
      <w:r>
        <w:rPr>
          <w:rFonts w:hint="eastAsia" w:ascii="Microsoft YaHei UI" w:eastAsia="Microsoft YaHei UI"/>
          <w:color w:val="3B70B7"/>
          <w:w w:val="95"/>
        </w:rPr>
        <w:t>输入输出样例</w:t>
      </w:r>
    </w:p>
    <w:p>
      <w:pPr>
        <w:pStyle w:val="5"/>
        <w:spacing w:before="129"/>
        <w:ind w:left="1844"/>
      </w:pPr>
      <w:r>
        <w:rPr>
          <w:w w:val="95"/>
        </w:rPr>
        <w:t>输入一个二叉树，输出一个数组，为二叉树前序遍历的结果，</w:t>
      </w:r>
    </w:p>
    <w:p>
      <w:pPr>
        <w:pStyle w:val="5"/>
        <w:spacing w:before="8"/>
        <w:rPr>
          <w:sz w:val="28"/>
        </w:rPr>
      </w:pPr>
      <w:r>
        <w:pict>
          <v:shape id="_x0000_s1677" o:spid="_x0000_s1677" o:spt="202" type="#_x0000_t202" style="position:absolute;left:0pt;margin-left:86.2pt;margin-top:20.4pt;height:89.9pt;width:422.9pt;mso-position-horizontal-relative:page;mso-wrap-distance-bottom:0pt;mso-wrap-distance-top:0pt;z-index:-15554560;mso-width-relative:page;mso-height-relative:page;" filled="f" stroked="t" coordsize="21600,21600">
            <v:path/>
            <v:fill on="f" focussize="0,0"/>
            <v:stroke weight="0.199212598425197pt" color="#3B70B7"/>
            <v:imagedata o:title=""/>
            <o:lock v:ext="edit"/>
            <v:textbox inset="0mm,0mm,0mm,0mm">
              <w:txbxContent>
                <w:p>
                  <w:pPr>
                    <w:pStyle w:val="5"/>
                    <w:spacing w:before="39"/>
                    <w:ind w:left="342" w:right="7764" w:hanging="283"/>
                    <w:rPr>
                      <w:rFonts w:ascii="Trebuchet MS"/>
                    </w:rPr>
                  </w:pPr>
                  <w:r>
                    <w:rPr>
                      <w:rFonts w:ascii="Trebuchet MS"/>
                      <w:w w:val="115"/>
                    </w:rPr>
                    <w:t>Input:</w:t>
                  </w:r>
                </w:p>
                <w:p>
                  <w:pPr>
                    <w:pStyle w:val="5"/>
                    <w:spacing w:before="7"/>
                    <w:ind w:left="342" w:right="7764"/>
                    <w:rPr>
                      <w:rFonts w:ascii="Trebuchet MS"/>
                    </w:rPr>
                  </w:pPr>
                  <w:r>
                    <w:rPr>
                      <w:rFonts w:ascii="Trebuchet MS"/>
                      <w:w w:val="99"/>
                    </w:rPr>
                    <w:t>1</w:t>
                  </w:r>
                </w:p>
                <w:p>
                  <w:pPr>
                    <w:pStyle w:val="5"/>
                    <w:spacing w:before="7" w:line="247" w:lineRule="auto"/>
                    <w:ind w:left="530" w:right="7816" w:hanging="95"/>
                    <w:rPr>
                      <w:rFonts w:ascii="Trebuchet MS"/>
                    </w:rPr>
                  </w:pPr>
                  <w:r>
                    <w:rPr>
                      <w:rFonts w:ascii="Trebuchet MS"/>
                      <w:w w:val="130"/>
                    </w:rPr>
                    <w:t>\</w:t>
                  </w:r>
                  <w:r>
                    <w:rPr>
                      <w:rFonts w:ascii="Trebuchet MS"/>
                      <w:spacing w:val="1"/>
                      <w:w w:val="130"/>
                    </w:rPr>
                    <w:t xml:space="preserve"> </w:t>
                  </w:r>
                  <w:r>
                    <w:rPr>
                      <w:rFonts w:ascii="Trebuchet MS"/>
                    </w:rPr>
                    <w:t>2</w:t>
                  </w:r>
                </w:p>
                <w:p>
                  <w:pPr>
                    <w:pStyle w:val="5"/>
                    <w:spacing w:line="247" w:lineRule="auto"/>
                    <w:ind w:left="342" w:right="7893" w:firstLine="94"/>
                    <w:rPr>
                      <w:rFonts w:ascii="Trebuchet MS"/>
                    </w:rPr>
                  </w:pPr>
                  <w:r>
                    <w:rPr>
                      <w:rFonts w:ascii="Trebuchet MS"/>
                    </w:rPr>
                    <w:t>/</w:t>
                  </w:r>
                  <w:r>
                    <w:rPr>
                      <w:rFonts w:ascii="Trebuchet MS"/>
                      <w:spacing w:val="-58"/>
                    </w:rPr>
                    <w:t xml:space="preserve"> </w:t>
                  </w:r>
                  <w:r>
                    <w:rPr>
                      <w:rFonts w:ascii="Trebuchet MS"/>
                    </w:rPr>
                    <w:t>3</w:t>
                  </w:r>
                </w:p>
                <w:p>
                  <w:pPr>
                    <w:pStyle w:val="5"/>
                    <w:ind w:left="59"/>
                    <w:rPr>
                      <w:rFonts w:ascii="Trebuchet MS"/>
                    </w:rPr>
                  </w:pPr>
                  <w:r>
                    <w:rPr>
                      <w:rFonts w:ascii="Trebuchet MS"/>
                      <w:w w:val="115"/>
                    </w:rPr>
                    <w:t>Output:</w:t>
                  </w:r>
                  <w:r>
                    <w:rPr>
                      <w:rFonts w:ascii="Trebuchet MS"/>
                      <w:spacing w:val="11"/>
                      <w:w w:val="115"/>
                    </w:rPr>
                    <w:t xml:space="preserve"> </w:t>
                  </w:r>
                  <w:r>
                    <w:rPr>
                      <w:rFonts w:ascii="Trebuchet MS"/>
                      <w:w w:val="115"/>
                    </w:rPr>
                    <w:t>[1,2,3]</w:t>
                  </w:r>
                </w:p>
              </w:txbxContent>
            </v:textbox>
            <w10:wrap type="topAndBottom"/>
          </v:shape>
        </w:pict>
      </w:r>
    </w:p>
    <w:p>
      <w:pPr>
        <w:pStyle w:val="5"/>
        <w:spacing w:before="12"/>
        <w:rPr>
          <w:sz w:val="26"/>
        </w:rPr>
      </w:pPr>
    </w:p>
    <w:p>
      <w:pPr>
        <w:pStyle w:val="4"/>
        <w:spacing w:before="32"/>
        <w:rPr>
          <w:rFonts w:hint="eastAsia" w:ascii="Microsoft YaHei UI" w:eastAsia="Microsoft YaHei UI"/>
        </w:rPr>
      </w:pPr>
      <w:r>
        <w:rPr>
          <w:rFonts w:hint="eastAsia" w:ascii="Microsoft YaHei UI" w:eastAsia="Microsoft YaHei UI"/>
          <w:color w:val="3B70B7"/>
          <w:w w:val="95"/>
        </w:rPr>
        <w:t>题解</w:t>
      </w:r>
    </w:p>
    <w:p>
      <w:pPr>
        <w:pStyle w:val="5"/>
        <w:spacing w:before="129"/>
        <w:ind w:left="1844"/>
      </w:pPr>
      <w:r>
        <w:rPr>
          <w:w w:val="95"/>
        </w:rPr>
        <w:t>因为递归的本质是栈调用，因此我们可以通过栈来实现前序遍历。注意入栈的顺序。</w:t>
      </w:r>
    </w:p>
    <w:p>
      <w:pPr>
        <w:pStyle w:val="5"/>
        <w:spacing w:before="8"/>
        <w:rPr>
          <w:sz w:val="28"/>
        </w:rPr>
      </w:pPr>
      <w:r>
        <w:pict>
          <v:shape id="_x0000_s1678" o:spid="_x0000_s1678" o:spt="202" type="#_x0000_t202" style="position:absolute;left:0pt;margin-left:87.65pt;margin-top:20.4pt;height:245.3pt;width:419.9pt;mso-position-horizontal-relative:page;mso-wrap-distance-bottom:0pt;mso-wrap-distance-top:0pt;z-index:-15554560;mso-width-relative:page;mso-height-relative:page;" filled="f" stroked="t" coordsize="21600,21600">
            <v:path/>
            <v:fill on="f" focussize="0,0"/>
            <v:stroke weight="0.199212598425197pt" color="#3B70B7"/>
            <v:imagedata o:title=""/>
            <o:lock v:ext="edit"/>
            <v:textbox inset="0mm,0mm,0mm,0mm">
              <w:txbxContent>
                <w:p>
                  <w:pPr>
                    <w:pStyle w:val="5"/>
                    <w:spacing w:before="39" w:line="247" w:lineRule="auto"/>
                    <w:ind w:left="406" w:right="3438" w:hanging="377"/>
                    <w:rPr>
                      <w:rFonts w:ascii="Trebuchet MS"/>
                    </w:rPr>
                  </w:pPr>
                  <w:r>
                    <w:rPr>
                      <w:rFonts w:ascii="Trebuchet MS"/>
                      <w:w w:val="110"/>
                    </w:rPr>
                    <w:t>vector&lt;</w:t>
                  </w:r>
                  <w:r>
                    <w:rPr>
                      <w:rFonts w:ascii="Trebuchet MS"/>
                      <w:color w:val="7F0000"/>
                      <w:w w:val="110"/>
                    </w:rPr>
                    <w:t>int</w:t>
                  </w:r>
                  <w:r>
                    <w:rPr>
                      <w:rFonts w:ascii="Trebuchet MS"/>
                      <w:w w:val="110"/>
                    </w:rPr>
                    <w:t>&gt;</w:t>
                  </w:r>
                  <w:r>
                    <w:rPr>
                      <w:rFonts w:ascii="Trebuchet MS"/>
                      <w:spacing w:val="40"/>
                      <w:w w:val="110"/>
                    </w:rPr>
                    <w:t xml:space="preserve"> </w:t>
                  </w:r>
                  <w:r>
                    <w:rPr>
                      <w:rFonts w:ascii="Trebuchet MS"/>
                      <w:w w:val="110"/>
                    </w:rPr>
                    <w:t>preorderTraversal(TreeNode*</w:t>
                  </w:r>
                  <w:r>
                    <w:rPr>
                      <w:rFonts w:ascii="Trebuchet MS"/>
                      <w:spacing w:val="41"/>
                      <w:w w:val="110"/>
                    </w:rPr>
                    <w:t xml:space="preserve"> </w:t>
                  </w:r>
                  <w:r>
                    <w:rPr>
                      <w:rFonts w:ascii="Trebuchet MS"/>
                      <w:w w:val="110"/>
                    </w:rPr>
                    <w:t>root)</w:t>
                  </w:r>
                  <w:r>
                    <w:rPr>
                      <w:rFonts w:ascii="Trebuchet MS"/>
                      <w:spacing w:val="41"/>
                      <w:w w:val="110"/>
                    </w:rPr>
                    <w:t xml:space="preserve"> </w:t>
                  </w:r>
                  <w:r>
                    <w:rPr>
                      <w:rFonts w:ascii="Trebuchet MS"/>
                      <w:w w:val="110"/>
                    </w:rPr>
                    <w:t>{</w:t>
                  </w:r>
                  <w:r>
                    <w:rPr>
                      <w:rFonts w:ascii="Trebuchet MS"/>
                      <w:spacing w:val="-63"/>
                      <w:w w:val="110"/>
                    </w:rPr>
                    <w:t xml:space="preserve"> </w:t>
                  </w:r>
                  <w:r>
                    <w:rPr>
                      <w:rFonts w:ascii="Trebuchet MS"/>
                      <w:w w:val="115"/>
                    </w:rPr>
                    <w:t>vector&lt;</w:t>
                  </w:r>
                  <w:r>
                    <w:rPr>
                      <w:rFonts w:ascii="Trebuchet MS"/>
                      <w:color w:val="7F0000"/>
                      <w:w w:val="115"/>
                    </w:rPr>
                    <w:t>int</w:t>
                  </w:r>
                  <w:r>
                    <w:rPr>
                      <w:rFonts w:ascii="Trebuchet MS"/>
                      <w:w w:val="115"/>
                    </w:rPr>
                    <w:t>&gt;</w:t>
                  </w:r>
                  <w:r>
                    <w:rPr>
                      <w:rFonts w:ascii="Trebuchet MS"/>
                      <w:spacing w:val="35"/>
                      <w:w w:val="115"/>
                    </w:rPr>
                    <w:t xml:space="preserve"> </w:t>
                  </w:r>
                  <w:r>
                    <w:rPr>
                      <w:rFonts w:ascii="Trebuchet MS"/>
                      <w:w w:val="115"/>
                    </w:rPr>
                    <w:t>ret;</w:t>
                  </w:r>
                </w:p>
                <w:p>
                  <w:pPr>
                    <w:pStyle w:val="5"/>
                    <w:ind w:left="406"/>
                    <w:rPr>
                      <w:rFonts w:ascii="Trebuchet MS"/>
                    </w:rPr>
                  </w:pPr>
                  <w:r>
                    <w:rPr>
                      <w:rFonts w:ascii="Trebuchet MS"/>
                      <w:color w:val="7F0000"/>
                      <w:w w:val="140"/>
                    </w:rPr>
                    <w:t>if</w:t>
                  </w:r>
                  <w:r>
                    <w:rPr>
                      <w:rFonts w:ascii="Trebuchet MS"/>
                      <w:color w:val="7F0000"/>
                      <w:spacing w:val="-7"/>
                      <w:w w:val="140"/>
                    </w:rPr>
                    <w:t xml:space="preserve"> </w:t>
                  </w:r>
                  <w:r>
                    <w:rPr>
                      <w:rFonts w:ascii="Trebuchet MS"/>
                      <w:w w:val="140"/>
                    </w:rPr>
                    <w:t>(!root)</w:t>
                  </w:r>
                  <w:r>
                    <w:rPr>
                      <w:rFonts w:ascii="Trebuchet MS"/>
                      <w:spacing w:val="-7"/>
                      <w:w w:val="140"/>
                    </w:rPr>
                    <w:t xml:space="preserve"> </w:t>
                  </w:r>
                  <w:r>
                    <w:rPr>
                      <w:rFonts w:ascii="Trebuchet MS"/>
                      <w:w w:val="140"/>
                    </w:rPr>
                    <w:t>{</w:t>
                  </w:r>
                </w:p>
                <w:p>
                  <w:pPr>
                    <w:pStyle w:val="5"/>
                    <w:spacing w:before="7"/>
                    <w:ind w:left="782"/>
                    <w:rPr>
                      <w:rFonts w:ascii="Trebuchet MS"/>
                    </w:rPr>
                  </w:pPr>
                  <w:r>
                    <w:rPr>
                      <w:rFonts w:ascii="Trebuchet MS"/>
                      <w:color w:val="7F0000"/>
                      <w:w w:val="115"/>
                    </w:rPr>
                    <w:t>return</w:t>
                  </w:r>
                  <w:r>
                    <w:rPr>
                      <w:rFonts w:ascii="Trebuchet MS"/>
                      <w:color w:val="7F0000"/>
                      <w:spacing w:val="39"/>
                      <w:w w:val="115"/>
                    </w:rPr>
                    <w:t xml:space="preserve"> </w:t>
                  </w:r>
                  <w:r>
                    <w:rPr>
                      <w:rFonts w:ascii="Trebuchet MS"/>
                      <w:w w:val="115"/>
                    </w:rPr>
                    <w:t>ret;</w:t>
                  </w:r>
                </w:p>
                <w:p>
                  <w:pPr>
                    <w:pStyle w:val="5"/>
                    <w:spacing w:before="7"/>
                    <w:ind w:left="406"/>
                    <w:rPr>
                      <w:rFonts w:ascii="Trebuchet MS"/>
                    </w:rPr>
                  </w:pPr>
                  <w:r>
                    <w:rPr>
                      <w:rFonts w:ascii="Trebuchet MS"/>
                      <w:w w:val="142"/>
                    </w:rPr>
                    <w:t>}</w:t>
                  </w:r>
                </w:p>
                <w:p>
                  <w:pPr>
                    <w:pStyle w:val="5"/>
                    <w:spacing w:before="7" w:line="247" w:lineRule="auto"/>
                    <w:ind w:left="406" w:right="4907"/>
                    <w:rPr>
                      <w:rFonts w:ascii="Trebuchet MS"/>
                    </w:rPr>
                  </w:pPr>
                  <w:r>
                    <w:rPr>
                      <w:rFonts w:ascii="Trebuchet MS"/>
                      <w:w w:val="105"/>
                    </w:rPr>
                    <w:t>stack&lt;TreeNode*&gt;</w:t>
                  </w:r>
                  <w:r>
                    <w:rPr>
                      <w:rFonts w:ascii="Trebuchet MS"/>
                      <w:spacing w:val="1"/>
                      <w:w w:val="105"/>
                    </w:rPr>
                    <w:t xml:space="preserve"> </w:t>
                  </w:r>
                  <w:r>
                    <w:rPr>
                      <w:rFonts w:ascii="Trebuchet MS"/>
                      <w:w w:val="105"/>
                    </w:rPr>
                    <w:t>s;</w:t>
                  </w:r>
                  <w:r>
                    <w:rPr>
                      <w:rFonts w:ascii="Trebuchet MS"/>
                      <w:spacing w:val="-61"/>
                      <w:w w:val="105"/>
                    </w:rPr>
                    <w:t xml:space="preserve"> </w:t>
                  </w:r>
                  <w:r>
                    <w:rPr>
                      <w:rFonts w:ascii="Trebuchet MS"/>
                      <w:w w:val="115"/>
                    </w:rPr>
                    <w:t>s.push(root);</w:t>
                  </w:r>
                </w:p>
                <w:p>
                  <w:pPr>
                    <w:pStyle w:val="5"/>
                    <w:spacing w:line="247" w:lineRule="auto"/>
                    <w:ind w:left="782" w:right="4994" w:hanging="377"/>
                    <w:rPr>
                      <w:rFonts w:ascii="Trebuchet MS"/>
                    </w:rPr>
                  </w:pPr>
                  <w:r>
                    <w:rPr>
                      <w:rFonts w:ascii="Trebuchet MS"/>
                      <w:color w:val="7F0000"/>
                      <w:w w:val="120"/>
                    </w:rPr>
                    <w:t>while</w:t>
                  </w:r>
                  <w:r>
                    <w:rPr>
                      <w:rFonts w:ascii="Trebuchet MS"/>
                      <w:color w:val="7F0000"/>
                      <w:spacing w:val="1"/>
                      <w:w w:val="120"/>
                    </w:rPr>
                    <w:t xml:space="preserve"> </w:t>
                  </w:r>
                  <w:r>
                    <w:rPr>
                      <w:rFonts w:ascii="Trebuchet MS"/>
                      <w:w w:val="120"/>
                    </w:rPr>
                    <w:t>(!s.empty())</w:t>
                  </w:r>
                  <w:r>
                    <w:rPr>
                      <w:rFonts w:ascii="Trebuchet MS"/>
                      <w:spacing w:val="1"/>
                      <w:w w:val="120"/>
                    </w:rPr>
                    <w:t xml:space="preserve"> </w:t>
                  </w:r>
                  <w:r>
                    <w:rPr>
                      <w:rFonts w:ascii="Trebuchet MS"/>
                      <w:w w:val="130"/>
                    </w:rPr>
                    <w:t>{</w:t>
                  </w:r>
                  <w:r>
                    <w:rPr>
                      <w:rFonts w:ascii="Trebuchet MS"/>
                      <w:spacing w:val="1"/>
                      <w:w w:val="130"/>
                    </w:rPr>
                    <w:t xml:space="preserve"> </w:t>
                  </w:r>
                  <w:r>
                    <w:rPr>
                      <w:rFonts w:ascii="Trebuchet MS"/>
                      <w:w w:val="110"/>
                    </w:rPr>
                    <w:t>TreeNode*</w:t>
                  </w:r>
                  <w:r>
                    <w:rPr>
                      <w:rFonts w:ascii="Trebuchet MS"/>
                      <w:spacing w:val="10"/>
                      <w:w w:val="110"/>
                    </w:rPr>
                    <w:t xml:space="preserve"> </w:t>
                  </w:r>
                  <w:r>
                    <w:rPr>
                      <w:rFonts w:ascii="Trebuchet MS"/>
                      <w:w w:val="110"/>
                    </w:rPr>
                    <w:t>node</w:t>
                  </w:r>
                  <w:r>
                    <w:rPr>
                      <w:rFonts w:ascii="Trebuchet MS"/>
                      <w:spacing w:val="11"/>
                      <w:w w:val="110"/>
                    </w:rPr>
                    <w:t xml:space="preserve"> </w:t>
                  </w:r>
                  <w:r>
                    <w:rPr>
                      <w:rFonts w:ascii="Trebuchet MS"/>
                      <w:w w:val="110"/>
                    </w:rPr>
                    <w:t>=</w:t>
                  </w:r>
                  <w:r>
                    <w:rPr>
                      <w:rFonts w:ascii="Trebuchet MS"/>
                      <w:spacing w:val="11"/>
                      <w:w w:val="110"/>
                    </w:rPr>
                    <w:t xml:space="preserve"> </w:t>
                  </w:r>
                  <w:r>
                    <w:rPr>
                      <w:rFonts w:ascii="Trebuchet MS"/>
                      <w:w w:val="110"/>
                    </w:rPr>
                    <w:t>s.top();</w:t>
                  </w:r>
                  <w:r>
                    <w:rPr>
                      <w:rFonts w:ascii="Trebuchet MS"/>
                      <w:spacing w:val="-63"/>
                      <w:w w:val="110"/>
                    </w:rPr>
                    <w:t xml:space="preserve"> </w:t>
                  </w:r>
                  <w:r>
                    <w:rPr>
                      <w:rFonts w:ascii="Trebuchet MS"/>
                      <w:w w:val="120"/>
                    </w:rPr>
                    <w:t>s.pop();</w:t>
                  </w:r>
                  <w:r>
                    <w:rPr>
                      <w:rFonts w:ascii="Trebuchet MS"/>
                      <w:spacing w:val="1"/>
                      <w:w w:val="120"/>
                    </w:rPr>
                    <w:t xml:space="preserve"> </w:t>
                  </w:r>
                  <w:r>
                    <w:rPr>
                      <w:rFonts w:ascii="Trebuchet MS"/>
                      <w:w w:val="110"/>
                    </w:rPr>
                    <w:t>ret.push_back(node-&gt;val);</w:t>
                  </w:r>
                  <w:r>
                    <w:rPr>
                      <w:rFonts w:ascii="Trebuchet MS"/>
                      <w:spacing w:val="-64"/>
                      <w:w w:val="110"/>
                    </w:rPr>
                    <w:t xml:space="preserve"> </w:t>
                  </w:r>
                  <w:r>
                    <w:rPr>
                      <w:rFonts w:ascii="Trebuchet MS"/>
                      <w:color w:val="7F0000"/>
                      <w:w w:val="130"/>
                    </w:rPr>
                    <w:t>if</w:t>
                  </w:r>
                  <w:r>
                    <w:rPr>
                      <w:rFonts w:ascii="Trebuchet MS"/>
                      <w:color w:val="7F0000"/>
                      <w:spacing w:val="24"/>
                      <w:w w:val="130"/>
                    </w:rPr>
                    <w:t xml:space="preserve"> </w:t>
                  </w:r>
                  <w:r>
                    <w:rPr>
                      <w:rFonts w:ascii="Trebuchet MS"/>
                      <w:w w:val="120"/>
                    </w:rPr>
                    <w:t>(node-&gt;right)</w:t>
                  </w:r>
                  <w:r>
                    <w:rPr>
                      <w:rFonts w:ascii="Trebuchet MS"/>
                      <w:spacing w:val="30"/>
                      <w:w w:val="120"/>
                    </w:rPr>
                    <w:t xml:space="preserve"> </w:t>
                  </w:r>
                  <w:r>
                    <w:rPr>
                      <w:rFonts w:ascii="Trebuchet MS"/>
                      <w:w w:val="130"/>
                    </w:rPr>
                    <w:t>{</w:t>
                  </w:r>
                </w:p>
                <w:p>
                  <w:pPr>
                    <w:pStyle w:val="5"/>
                    <w:spacing w:line="241" w:lineRule="exact"/>
                    <w:ind w:left="1159"/>
                  </w:pPr>
                  <w:r>
                    <w:rPr>
                      <w:rFonts w:ascii="Trebuchet MS" w:eastAsia="Trebuchet MS"/>
                    </w:rPr>
                    <w:t>s.push(node-&gt;right);</w:t>
                  </w:r>
                  <w:r>
                    <w:rPr>
                      <w:rFonts w:ascii="Trebuchet MS" w:eastAsia="Trebuchet MS"/>
                      <w:spacing w:val="6"/>
                    </w:rPr>
                    <w:t xml:space="preserve">   </w:t>
                  </w:r>
                  <w:r>
                    <w:rPr>
                      <w:rFonts w:ascii="Trebuchet MS" w:eastAsia="Trebuchet MS"/>
                      <w:color w:val="7F7F7F"/>
                      <w:spacing w:val="3"/>
                    </w:rPr>
                    <w:t xml:space="preserve">//   </w:t>
                  </w:r>
                  <w:r>
                    <w:rPr>
                      <w:color w:val="7F7F7F"/>
                    </w:rPr>
                    <w:t>先右后左，保证左子树先遍历</w:t>
                  </w:r>
                </w:p>
                <w:p>
                  <w:pPr>
                    <w:pStyle w:val="5"/>
                    <w:spacing w:line="230" w:lineRule="exact"/>
                    <w:ind w:left="782"/>
                    <w:rPr>
                      <w:rFonts w:ascii="Trebuchet MS"/>
                    </w:rPr>
                  </w:pPr>
                  <w:r>
                    <w:rPr>
                      <w:rFonts w:ascii="Trebuchet MS"/>
                      <w:w w:val="142"/>
                    </w:rPr>
                    <w:t>}</w:t>
                  </w:r>
                </w:p>
                <w:p>
                  <w:pPr>
                    <w:pStyle w:val="5"/>
                    <w:spacing w:before="6" w:line="247" w:lineRule="auto"/>
                    <w:ind w:left="1159" w:right="5245" w:hanging="377"/>
                    <w:rPr>
                      <w:rFonts w:ascii="Trebuchet MS"/>
                    </w:rPr>
                  </w:pPr>
                  <w:r>
                    <w:rPr>
                      <w:rFonts w:ascii="Trebuchet MS"/>
                      <w:color w:val="7F0000"/>
                      <w:w w:val="130"/>
                    </w:rPr>
                    <w:t xml:space="preserve">if </w:t>
                  </w:r>
                  <w:r>
                    <w:rPr>
                      <w:rFonts w:ascii="Trebuchet MS"/>
                      <w:w w:val="125"/>
                    </w:rPr>
                    <w:t>(node-&gt;left)</w:t>
                  </w:r>
                  <w:r>
                    <w:rPr>
                      <w:rFonts w:ascii="Trebuchet MS"/>
                      <w:spacing w:val="1"/>
                      <w:w w:val="125"/>
                    </w:rPr>
                    <w:t xml:space="preserve"> </w:t>
                  </w:r>
                  <w:r>
                    <w:rPr>
                      <w:rFonts w:ascii="Trebuchet MS"/>
                      <w:w w:val="125"/>
                    </w:rPr>
                    <w:t>{</w:t>
                  </w:r>
                  <w:r>
                    <w:rPr>
                      <w:rFonts w:ascii="Trebuchet MS"/>
                      <w:spacing w:val="1"/>
                      <w:w w:val="125"/>
                    </w:rPr>
                    <w:t xml:space="preserve"> </w:t>
                  </w:r>
                  <w:r>
                    <w:rPr>
                      <w:rFonts w:ascii="Trebuchet MS"/>
                      <w:w w:val="115"/>
                    </w:rPr>
                    <w:t>s.push(node-&gt;left);</w:t>
                  </w:r>
                </w:p>
                <w:p>
                  <w:pPr>
                    <w:pStyle w:val="5"/>
                    <w:ind w:left="782"/>
                    <w:rPr>
                      <w:rFonts w:ascii="Trebuchet MS"/>
                    </w:rPr>
                  </w:pPr>
                  <w:r>
                    <w:rPr>
                      <w:rFonts w:ascii="Trebuchet MS"/>
                      <w:w w:val="142"/>
                    </w:rPr>
                    <w:t>}</w:t>
                  </w:r>
                </w:p>
                <w:p>
                  <w:pPr>
                    <w:pStyle w:val="5"/>
                    <w:spacing w:before="7"/>
                    <w:ind w:left="406"/>
                    <w:rPr>
                      <w:rFonts w:ascii="Trebuchet MS"/>
                    </w:rPr>
                  </w:pPr>
                  <w:r>
                    <w:rPr>
                      <w:rFonts w:ascii="Trebuchet MS"/>
                      <w:w w:val="142"/>
                    </w:rPr>
                    <w:t>}</w:t>
                  </w:r>
                </w:p>
                <w:p>
                  <w:pPr>
                    <w:pStyle w:val="5"/>
                    <w:spacing w:before="7"/>
                    <w:ind w:left="406"/>
                    <w:rPr>
                      <w:rFonts w:ascii="Trebuchet MS"/>
                    </w:rPr>
                  </w:pPr>
                  <w:r>
                    <w:rPr>
                      <w:rFonts w:ascii="Trebuchet MS"/>
                      <w:color w:val="7F0000"/>
                      <w:w w:val="115"/>
                    </w:rPr>
                    <w:t>return</w:t>
                  </w:r>
                  <w:r>
                    <w:rPr>
                      <w:rFonts w:ascii="Trebuchet MS"/>
                      <w:color w:val="7F0000"/>
                      <w:spacing w:val="39"/>
                      <w:w w:val="115"/>
                    </w:rPr>
                    <w:t xml:space="preserve"> </w:t>
                  </w:r>
                  <w:r>
                    <w:rPr>
                      <w:rFonts w:ascii="Trebuchet MS"/>
                      <w:w w:val="115"/>
                    </w:rPr>
                    <w:t>ret;</w:t>
                  </w:r>
                </w:p>
                <w:p>
                  <w:pPr>
                    <w:pStyle w:val="5"/>
                    <w:spacing w:before="7"/>
                    <w:ind w:left="29"/>
                    <w:rPr>
                      <w:rFonts w:ascii="Trebuchet MS"/>
                    </w:rPr>
                  </w:pPr>
                  <w:r>
                    <w:rPr>
                      <w:rFonts w:ascii="Trebuchet MS"/>
                      <w:w w:val="142"/>
                    </w:rPr>
                    <w:t>}</w:t>
                  </w:r>
                </w:p>
              </w:txbxContent>
            </v:textbox>
            <w10:wrap type="topAndBottom"/>
          </v:shape>
        </w:pict>
      </w:r>
    </w:p>
    <w:p>
      <w:pPr>
        <w:pStyle w:val="5"/>
      </w:pPr>
    </w:p>
    <w:p>
      <w:pPr>
        <w:pStyle w:val="3"/>
        <w:numPr>
          <w:ilvl w:val="1"/>
          <w:numId w:val="50"/>
        </w:numPr>
        <w:tabs>
          <w:tab w:val="left" w:pos="2112"/>
        </w:tabs>
        <w:spacing w:before="199" w:after="0" w:line="240" w:lineRule="auto"/>
        <w:ind w:left="2111" w:right="0" w:hanging="667"/>
        <w:jc w:val="left"/>
      </w:pPr>
      <w:bookmarkStart w:id="220" w:name="_bookmark83"/>
      <w:bookmarkEnd w:id="220"/>
      <w:bookmarkStart w:id="221" w:name="14.5 二叉查找树"/>
      <w:bookmarkEnd w:id="221"/>
      <w:bookmarkStart w:id="222" w:name="_bookmark83"/>
      <w:bookmarkEnd w:id="222"/>
      <w:r>
        <w:rPr>
          <w:color w:val="3B70B7"/>
        </w:rPr>
        <w:t>二叉查找树</w:t>
      </w:r>
    </w:p>
    <w:p>
      <w:pPr>
        <w:pStyle w:val="5"/>
        <w:spacing w:before="178" w:line="302" w:lineRule="auto"/>
        <w:ind w:left="1445" w:right="283" w:firstLine="398"/>
        <w:jc w:val="both"/>
      </w:pPr>
      <w:r>
        <w:rPr>
          <w:spacing w:val="-2"/>
          <w:u w:val="single"/>
        </w:rPr>
        <w:t>二叉查找树</w:t>
      </w:r>
      <w:r>
        <w:rPr>
          <w:spacing w:val="-2"/>
        </w:rPr>
        <w:t>（</w:t>
      </w:r>
      <w:r>
        <w:rPr>
          <w:rFonts w:ascii="Times New Roman" w:eastAsia="Times New Roman"/>
          <w:spacing w:val="-2"/>
        </w:rPr>
        <w:t>Binary</w:t>
      </w:r>
      <w:r>
        <w:rPr>
          <w:rFonts w:ascii="Times New Roman" w:eastAsia="Times New Roman"/>
          <w:spacing w:val="-10"/>
        </w:rPr>
        <w:t xml:space="preserve"> </w:t>
      </w:r>
      <w:r>
        <w:rPr>
          <w:rFonts w:ascii="Times New Roman" w:eastAsia="Times New Roman"/>
          <w:spacing w:val="-1"/>
        </w:rPr>
        <w:t>Search</w:t>
      </w:r>
      <w:r>
        <w:rPr>
          <w:rFonts w:ascii="Times New Roman" w:eastAsia="Times New Roman"/>
          <w:spacing w:val="-10"/>
        </w:rPr>
        <w:t xml:space="preserve"> </w:t>
      </w:r>
      <w:r>
        <w:rPr>
          <w:rFonts w:ascii="Times New Roman" w:eastAsia="Times New Roman"/>
          <w:spacing w:val="-1"/>
        </w:rPr>
        <w:t>Tree,</w:t>
      </w:r>
      <w:r>
        <w:rPr>
          <w:rFonts w:ascii="Times New Roman" w:eastAsia="Times New Roman"/>
          <w:spacing w:val="-10"/>
        </w:rPr>
        <w:t xml:space="preserve"> </w:t>
      </w:r>
      <w:r>
        <w:rPr>
          <w:rFonts w:ascii="Times New Roman" w:eastAsia="Times New Roman"/>
          <w:spacing w:val="-1"/>
        </w:rPr>
        <w:t>BST</w:t>
      </w:r>
      <w:r>
        <w:rPr>
          <w:spacing w:val="-1"/>
        </w:rPr>
        <w:t>）是一种特殊的二叉树：对于每个父节点，其左子节点</w:t>
      </w:r>
      <w:r>
        <w:rPr>
          <w:w w:val="95"/>
        </w:rPr>
        <w:t>的值小于等于父结点的值，其右子节点的值大于等于父结点的值。因此对于一个二叉查找树，我</w:t>
      </w:r>
      <w:r>
        <w:rPr>
          <w:spacing w:val="78"/>
          <w:w w:val="95"/>
        </w:rPr>
        <w:t xml:space="preserve"> </w:t>
      </w:r>
      <w:r>
        <w:rPr>
          <w:spacing w:val="12"/>
          <w:w w:val="95"/>
        </w:rPr>
        <w:t xml:space="preserve">们可以在 </w:t>
      </w:r>
      <w:r>
        <w:rPr>
          <w:rFonts w:ascii="Times New Roman" w:eastAsia="Times New Roman"/>
          <w:i/>
          <w:w w:val="95"/>
        </w:rPr>
        <w:t>O</w:t>
      </w:r>
      <w:r>
        <w:rPr>
          <w:rFonts w:ascii="Cambria" w:eastAsia="Cambria"/>
          <w:w w:val="95"/>
        </w:rPr>
        <w:t>(</w:t>
      </w:r>
      <w:r>
        <w:rPr>
          <w:rFonts w:ascii="Times New Roman" w:eastAsia="Times New Roman"/>
          <w:i/>
          <w:w w:val="95"/>
        </w:rPr>
        <w:t>n</w:t>
      </w:r>
      <w:r>
        <w:rPr>
          <w:rFonts w:ascii="Times New Roman" w:eastAsia="Times New Roman"/>
          <w:i/>
          <w:spacing w:val="4"/>
          <w:w w:val="95"/>
        </w:rPr>
        <w:t xml:space="preserve"> </w:t>
      </w:r>
      <w:r>
        <w:rPr>
          <w:rFonts w:ascii="Times New Roman" w:eastAsia="Times New Roman"/>
          <w:w w:val="95"/>
        </w:rPr>
        <w:t>log</w:t>
      </w:r>
      <w:r>
        <w:rPr>
          <w:rFonts w:ascii="Times New Roman" w:eastAsia="Times New Roman"/>
          <w:spacing w:val="51"/>
        </w:rPr>
        <w:t xml:space="preserve"> </w:t>
      </w:r>
      <w:r>
        <w:rPr>
          <w:rFonts w:ascii="Times New Roman" w:eastAsia="Times New Roman"/>
          <w:i/>
          <w:w w:val="95"/>
        </w:rPr>
        <w:t>n</w:t>
      </w:r>
      <w:r>
        <w:rPr>
          <w:rFonts w:ascii="Cambria" w:eastAsia="Cambria"/>
          <w:w w:val="95"/>
        </w:rPr>
        <w:t>)</w:t>
      </w:r>
      <w:r>
        <w:rPr>
          <w:rFonts w:ascii="Cambria" w:eastAsia="Cambria"/>
          <w:spacing w:val="79"/>
        </w:rPr>
        <w:t xml:space="preserve"> </w:t>
      </w:r>
      <w:r>
        <w:rPr>
          <w:w w:val="95"/>
        </w:rPr>
        <w:t>的时间内查找一个值是否存在：从根节点开始，若当前节点的值大于查找值则向左下走，若当前节点的值小于查找值则向右下走。同时因为二叉查找树是有序的，对其中序</w:t>
      </w:r>
      <w:r>
        <w:rPr>
          <w:spacing w:val="68"/>
          <w:w w:val="95"/>
        </w:rPr>
        <w:t xml:space="preserve"> </w:t>
      </w:r>
      <w:r>
        <w:t>遍历的结果即为排好序的数组。</w:t>
      </w:r>
    </w:p>
    <w:p>
      <w:pPr>
        <w:pStyle w:val="5"/>
        <w:spacing w:line="256" w:lineRule="exact"/>
        <w:ind w:left="1844"/>
      </w:pPr>
      <w:r>
        <w:rPr>
          <w:w w:val="95"/>
        </w:rPr>
        <w:t>一个二叉查找树的实现如下。</w:t>
      </w:r>
    </w:p>
    <w:p>
      <w:pPr>
        <w:spacing w:after="0" w:line="256" w:lineRule="exact"/>
        <w:sectPr>
          <w:headerReference r:id="rId156" w:type="default"/>
          <w:footerReference r:id="rId157" w:type="default"/>
          <w:pgSz w:w="11910" w:h="16840"/>
          <w:pgMar w:top="1200" w:right="1500" w:bottom="700" w:left="340" w:header="923" w:footer="510" w:gutter="0"/>
        </w:sectPr>
      </w:pPr>
    </w:p>
    <w:p>
      <w:pPr>
        <w:pStyle w:val="5"/>
        <w:spacing w:before="8"/>
        <w:rPr>
          <w:sz w:val="17"/>
        </w:rPr>
      </w:pPr>
    </w:p>
    <w:p>
      <w:pPr>
        <w:pStyle w:val="5"/>
        <w:ind w:left="3529"/>
      </w:pPr>
      <w:r>
        <w:drawing>
          <wp:inline distT="0" distB="0" distL="0" distR="0">
            <wp:extent cx="2628265" cy="2628900"/>
            <wp:effectExtent l="0" t="0" r="0" b="0"/>
            <wp:docPr id="189"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 name="image16.png"/>
                    <pic:cNvPicPr>
                      <a:picLocks noChangeAspect="1"/>
                    </pic:cNvPicPr>
                  </pic:nvPicPr>
                  <pic:blipFill>
                    <a:blip r:embed="rId196" cstate="print"/>
                    <a:stretch>
                      <a:fillRect/>
                    </a:stretch>
                  </pic:blipFill>
                  <pic:spPr>
                    <a:xfrm>
                      <a:off x="0" y="0"/>
                      <a:ext cx="2628899" cy="2628900"/>
                    </a:xfrm>
                    <a:prstGeom prst="rect">
                      <a:avLst/>
                    </a:prstGeom>
                  </pic:spPr>
                </pic:pic>
              </a:graphicData>
            </a:graphic>
          </wp:inline>
        </w:drawing>
      </w:r>
    </w:p>
    <w:p>
      <w:pPr>
        <w:spacing w:before="11"/>
        <w:ind w:left="1473" w:right="314" w:firstLine="0"/>
        <w:jc w:val="center"/>
        <w:rPr>
          <w:sz w:val="18"/>
        </w:rPr>
      </w:pPr>
      <w:r>
        <w:rPr>
          <w:rFonts w:hint="eastAsia" w:ascii="Microsoft YaHei UI" w:eastAsia="Microsoft YaHei UI"/>
          <w:b/>
          <w:color w:val="3B70B7"/>
          <w:spacing w:val="-6"/>
          <w:sz w:val="18"/>
        </w:rPr>
        <w:t xml:space="preserve">图 </w:t>
      </w:r>
      <w:r>
        <w:rPr>
          <w:rFonts w:ascii="Times New Roman" w:eastAsia="Times New Roman"/>
          <w:b/>
          <w:color w:val="3B70B7"/>
          <w:sz w:val="18"/>
        </w:rPr>
        <w:t>14.1:</w:t>
      </w:r>
      <w:r>
        <w:rPr>
          <w:rFonts w:ascii="Times New Roman" w:eastAsia="Times New Roman"/>
          <w:b/>
          <w:color w:val="3B70B7"/>
          <w:spacing w:val="16"/>
          <w:sz w:val="18"/>
        </w:rPr>
        <w:t xml:space="preserve"> </w:t>
      </w:r>
      <w:r>
        <w:rPr>
          <w:sz w:val="18"/>
        </w:rPr>
        <w:t>二叉查找树样例</w:t>
      </w:r>
    </w:p>
    <w:p>
      <w:pPr>
        <w:pStyle w:val="5"/>
      </w:pPr>
    </w:p>
    <w:p>
      <w:pPr>
        <w:pStyle w:val="5"/>
        <w:spacing w:before="4"/>
        <w:rPr>
          <w:sz w:val="27"/>
        </w:rPr>
      </w:pPr>
      <w:r>
        <w:pict>
          <v:group id="_x0000_s1679" o:spid="_x0000_s1679" o:spt="203" style="position:absolute;left:0pt;margin-left:86.1pt;margin-top:19.5pt;height:445.55pt;width:421.6pt;mso-position-horizontal-relative:page;mso-wrap-distance-bottom:0pt;mso-wrap-distance-top:0pt;z-index:-15553536;mso-width-relative:page;mso-height-relative:page;" coordorigin="1722,391" coordsize="8432,8911">
            <o:lock v:ext="edit"/>
            <v:shape id="_x0000_s1680" o:spid="_x0000_s1680" style="position:absolute;left:1722;top:390;height:64;width:8398;" filled="f" stroked="t" coordorigin="1722,391" coordsize="8398,64" path="m1724,455l1724,391m1722,393l1786,393m1786,393l10120,393e">
              <v:path arrowok="t"/>
              <v:fill on="f" focussize="0,0"/>
              <v:stroke weight="0.199212598425197pt" color="#3B70B7"/>
              <v:imagedata o:title=""/>
              <o:lock v:ext="edit"/>
            </v:shape>
            <v:line id="_x0000_s1681" o:spid="_x0000_s1681" o:spt="20" style="position:absolute;left:10152;top:391;height:8911;width:0;" stroked="t" coordsize="21600,21600">
              <v:path arrowok="t"/>
              <v:fill focussize="0,0"/>
              <v:stroke weight="0.199212598425197pt" color="#3B70B7"/>
              <v:imagedata o:title=""/>
              <o:lock v:ext="edit"/>
            </v:line>
            <v:line id="_x0000_s1682" o:spid="_x0000_s1682" o:spt="20" style="position:absolute;left:1724;top:455;height:8847;width:0;" stroked="t" coordsize="21600,21600">
              <v:path arrowok="t"/>
              <v:fill focussize="0,0"/>
              <v:stroke weight="0.199212598425197pt" color="#3B70B7"/>
              <v:imagedata o:title=""/>
              <o:lock v:ext="edit"/>
            </v:line>
            <v:shape id="_x0000_s1683" o:spid="_x0000_s1683" o:spt="202" type="#_x0000_t202" style="position:absolute;left:1722;top:390;height:8911;width:8432;" filled="f" stroked="f" coordsize="21600,21600">
              <v:path/>
              <v:fill on="f" focussize="0,0"/>
              <v:stroke on="f" joinstyle="miter"/>
              <v:imagedata o:title=""/>
              <o:lock v:ext="edit"/>
              <v:textbox inset="0mm,0mm,0mm,0mm">
                <w:txbxContent>
                  <w:p>
                    <w:pPr>
                      <w:spacing w:before="43" w:line="247" w:lineRule="auto"/>
                      <w:ind w:left="63" w:right="6477" w:firstLine="0"/>
                      <w:jc w:val="left"/>
                      <w:rPr>
                        <w:rFonts w:ascii="Trebuchet MS"/>
                        <w:sz w:val="20"/>
                      </w:rPr>
                    </w:pPr>
                    <w:r>
                      <w:rPr>
                        <w:rFonts w:ascii="Trebuchet MS"/>
                        <w:color w:val="7F0000"/>
                        <w:w w:val="110"/>
                        <w:sz w:val="20"/>
                      </w:rPr>
                      <w:t>template</w:t>
                    </w:r>
                    <w:r>
                      <w:rPr>
                        <w:rFonts w:ascii="Trebuchet MS"/>
                        <w:color w:val="7F0000"/>
                        <w:spacing w:val="6"/>
                        <w:w w:val="110"/>
                        <w:sz w:val="20"/>
                      </w:rPr>
                      <w:t xml:space="preserve"> </w:t>
                    </w:r>
                    <w:r>
                      <w:rPr>
                        <w:rFonts w:ascii="Trebuchet MS"/>
                        <w:w w:val="110"/>
                        <w:sz w:val="20"/>
                      </w:rPr>
                      <w:t>&lt;</w:t>
                    </w:r>
                    <w:r>
                      <w:rPr>
                        <w:rFonts w:ascii="Trebuchet MS"/>
                        <w:color w:val="7F0000"/>
                        <w:w w:val="110"/>
                        <w:sz w:val="20"/>
                      </w:rPr>
                      <w:t>class</w:t>
                    </w:r>
                    <w:r>
                      <w:rPr>
                        <w:rFonts w:ascii="Trebuchet MS"/>
                        <w:color w:val="7F0000"/>
                        <w:spacing w:val="7"/>
                        <w:w w:val="110"/>
                        <w:sz w:val="20"/>
                      </w:rPr>
                      <w:t xml:space="preserve"> </w:t>
                    </w:r>
                    <w:r>
                      <w:rPr>
                        <w:rFonts w:ascii="Trebuchet MS"/>
                        <w:w w:val="110"/>
                        <w:sz w:val="20"/>
                      </w:rPr>
                      <w:t>T&gt;</w:t>
                    </w:r>
                    <w:r>
                      <w:rPr>
                        <w:rFonts w:ascii="Trebuchet MS"/>
                        <w:spacing w:val="-64"/>
                        <w:w w:val="110"/>
                        <w:sz w:val="20"/>
                      </w:rPr>
                      <w:t xml:space="preserve"> </w:t>
                    </w:r>
                    <w:r>
                      <w:rPr>
                        <w:rFonts w:ascii="Trebuchet MS"/>
                        <w:color w:val="7F0000"/>
                        <w:w w:val="110"/>
                        <w:sz w:val="20"/>
                      </w:rPr>
                      <w:t>class</w:t>
                    </w:r>
                    <w:r>
                      <w:rPr>
                        <w:rFonts w:ascii="Trebuchet MS"/>
                        <w:color w:val="7F0000"/>
                        <w:spacing w:val="41"/>
                        <w:w w:val="110"/>
                        <w:sz w:val="20"/>
                      </w:rPr>
                      <w:t xml:space="preserve"> </w:t>
                    </w:r>
                    <w:r>
                      <w:rPr>
                        <w:rFonts w:ascii="Trebuchet MS"/>
                        <w:w w:val="110"/>
                        <w:sz w:val="20"/>
                      </w:rPr>
                      <w:t>BST</w:t>
                    </w:r>
                    <w:r>
                      <w:rPr>
                        <w:rFonts w:ascii="Trebuchet MS"/>
                        <w:spacing w:val="42"/>
                        <w:w w:val="110"/>
                        <w:sz w:val="20"/>
                      </w:rPr>
                      <w:t xml:space="preserve"> </w:t>
                    </w:r>
                    <w:r>
                      <w:rPr>
                        <w:rFonts w:ascii="Trebuchet MS"/>
                        <w:w w:val="115"/>
                        <w:sz w:val="20"/>
                      </w:rPr>
                      <w:t>{</w:t>
                    </w:r>
                  </w:p>
                  <w:p>
                    <w:pPr>
                      <w:spacing w:before="0" w:line="247" w:lineRule="auto"/>
                      <w:ind w:left="816" w:right="6627" w:hanging="377"/>
                      <w:jc w:val="left"/>
                      <w:rPr>
                        <w:rFonts w:ascii="Trebuchet MS"/>
                        <w:sz w:val="20"/>
                      </w:rPr>
                    </w:pPr>
                    <w:r>
                      <w:rPr>
                        <w:rFonts w:ascii="Trebuchet MS"/>
                        <w:color w:val="7F0000"/>
                        <w:w w:val="110"/>
                        <w:sz w:val="20"/>
                      </w:rPr>
                      <w:t>struct</w:t>
                    </w:r>
                    <w:r>
                      <w:rPr>
                        <w:rFonts w:ascii="Trebuchet MS"/>
                        <w:color w:val="7F0000"/>
                        <w:spacing w:val="24"/>
                        <w:w w:val="110"/>
                        <w:sz w:val="20"/>
                      </w:rPr>
                      <w:t xml:space="preserve"> </w:t>
                    </w:r>
                    <w:r>
                      <w:rPr>
                        <w:rFonts w:ascii="Trebuchet MS"/>
                        <w:w w:val="110"/>
                        <w:sz w:val="20"/>
                      </w:rPr>
                      <w:t>Node</w:t>
                    </w:r>
                    <w:r>
                      <w:rPr>
                        <w:rFonts w:ascii="Trebuchet MS"/>
                        <w:spacing w:val="25"/>
                        <w:w w:val="110"/>
                        <w:sz w:val="20"/>
                      </w:rPr>
                      <w:t xml:space="preserve"> </w:t>
                    </w:r>
                    <w:r>
                      <w:rPr>
                        <w:rFonts w:ascii="Trebuchet MS"/>
                        <w:w w:val="115"/>
                        <w:sz w:val="20"/>
                      </w:rPr>
                      <w:t>{</w:t>
                    </w:r>
                    <w:r>
                      <w:rPr>
                        <w:rFonts w:ascii="Trebuchet MS"/>
                        <w:spacing w:val="-66"/>
                        <w:w w:val="115"/>
                        <w:sz w:val="20"/>
                      </w:rPr>
                      <w:t xml:space="preserve"> </w:t>
                    </w:r>
                    <w:r>
                      <w:rPr>
                        <w:rFonts w:ascii="Trebuchet MS"/>
                        <w:w w:val="110"/>
                        <w:sz w:val="20"/>
                      </w:rPr>
                      <w:t>T</w:t>
                    </w:r>
                    <w:r>
                      <w:rPr>
                        <w:rFonts w:ascii="Trebuchet MS"/>
                        <w:spacing w:val="31"/>
                        <w:w w:val="110"/>
                        <w:sz w:val="20"/>
                      </w:rPr>
                      <w:t xml:space="preserve"> </w:t>
                    </w:r>
                    <w:r>
                      <w:rPr>
                        <w:rFonts w:ascii="Trebuchet MS"/>
                        <w:w w:val="110"/>
                        <w:sz w:val="20"/>
                      </w:rPr>
                      <w:t>data;</w:t>
                    </w:r>
                  </w:p>
                  <w:p>
                    <w:pPr>
                      <w:spacing w:before="0" w:line="247" w:lineRule="auto"/>
                      <w:ind w:left="816" w:right="6351" w:firstLine="0"/>
                      <w:jc w:val="left"/>
                      <w:rPr>
                        <w:rFonts w:ascii="Trebuchet MS"/>
                        <w:sz w:val="20"/>
                      </w:rPr>
                    </w:pPr>
                    <w:r>
                      <w:rPr>
                        <w:rFonts w:ascii="Trebuchet MS"/>
                        <w:w w:val="115"/>
                        <w:sz w:val="20"/>
                      </w:rPr>
                      <w:t>Node*</w:t>
                    </w:r>
                    <w:r>
                      <w:rPr>
                        <w:rFonts w:ascii="Trebuchet MS"/>
                        <w:spacing w:val="16"/>
                        <w:w w:val="115"/>
                        <w:sz w:val="20"/>
                      </w:rPr>
                      <w:t xml:space="preserve"> </w:t>
                    </w:r>
                    <w:r>
                      <w:rPr>
                        <w:rFonts w:ascii="Trebuchet MS"/>
                        <w:w w:val="120"/>
                        <w:sz w:val="20"/>
                      </w:rPr>
                      <w:t>left;</w:t>
                    </w:r>
                    <w:r>
                      <w:rPr>
                        <w:rFonts w:ascii="Trebuchet MS"/>
                        <w:spacing w:val="1"/>
                        <w:w w:val="120"/>
                        <w:sz w:val="20"/>
                      </w:rPr>
                      <w:t xml:space="preserve"> </w:t>
                    </w:r>
                    <w:r>
                      <w:rPr>
                        <w:rFonts w:ascii="Trebuchet MS"/>
                        <w:spacing w:val="-1"/>
                        <w:w w:val="115"/>
                        <w:sz w:val="20"/>
                      </w:rPr>
                      <w:t>Node*</w:t>
                    </w:r>
                    <w:r>
                      <w:rPr>
                        <w:rFonts w:ascii="Trebuchet MS"/>
                        <w:w w:val="115"/>
                        <w:sz w:val="20"/>
                      </w:rPr>
                      <w:t xml:space="preserve"> right;</w:t>
                    </w:r>
                  </w:p>
                  <w:p>
                    <w:pPr>
                      <w:spacing w:before="0"/>
                      <w:ind w:left="440" w:right="0" w:firstLine="0"/>
                      <w:jc w:val="left"/>
                      <w:rPr>
                        <w:rFonts w:ascii="Trebuchet MS"/>
                        <w:sz w:val="20"/>
                      </w:rPr>
                    </w:pPr>
                    <w:r>
                      <w:rPr>
                        <w:rFonts w:ascii="Trebuchet MS"/>
                        <w:w w:val="140"/>
                        <w:sz w:val="20"/>
                      </w:rPr>
                      <w:t>};</w:t>
                    </w:r>
                  </w:p>
                  <w:p>
                    <w:pPr>
                      <w:spacing w:before="1" w:line="240" w:lineRule="auto"/>
                      <w:rPr>
                        <w:rFonts w:ascii="Trebuchet MS"/>
                        <w:sz w:val="21"/>
                      </w:rPr>
                    </w:pPr>
                  </w:p>
                  <w:p>
                    <w:pPr>
                      <w:spacing w:before="1"/>
                      <w:ind w:left="440" w:right="0" w:firstLine="0"/>
                      <w:jc w:val="left"/>
                      <w:rPr>
                        <w:rFonts w:ascii="Trebuchet MS"/>
                        <w:sz w:val="20"/>
                      </w:rPr>
                    </w:pPr>
                    <w:r>
                      <w:rPr>
                        <w:rFonts w:ascii="Trebuchet MS"/>
                        <w:w w:val="110"/>
                        <w:sz w:val="20"/>
                      </w:rPr>
                      <w:t>Node*</w:t>
                    </w:r>
                    <w:r>
                      <w:rPr>
                        <w:rFonts w:ascii="Trebuchet MS"/>
                        <w:spacing w:val="21"/>
                        <w:w w:val="110"/>
                        <w:sz w:val="20"/>
                      </w:rPr>
                      <w:t xml:space="preserve"> </w:t>
                    </w:r>
                    <w:r>
                      <w:rPr>
                        <w:rFonts w:ascii="Trebuchet MS"/>
                        <w:w w:val="110"/>
                        <w:sz w:val="20"/>
                      </w:rPr>
                      <w:t>root;</w:t>
                    </w:r>
                  </w:p>
                  <w:p>
                    <w:pPr>
                      <w:spacing w:before="2" w:line="240" w:lineRule="auto"/>
                      <w:rPr>
                        <w:rFonts w:ascii="Trebuchet MS"/>
                        <w:sz w:val="21"/>
                      </w:rPr>
                    </w:pPr>
                  </w:p>
                  <w:p>
                    <w:pPr>
                      <w:spacing w:before="0"/>
                      <w:ind w:left="440" w:right="0" w:firstLine="0"/>
                      <w:jc w:val="left"/>
                      <w:rPr>
                        <w:rFonts w:ascii="Trebuchet MS"/>
                        <w:sz w:val="20"/>
                      </w:rPr>
                    </w:pPr>
                    <w:r>
                      <w:rPr>
                        <w:rFonts w:ascii="Trebuchet MS"/>
                        <w:w w:val="105"/>
                        <w:sz w:val="20"/>
                      </w:rPr>
                      <w:t>Node*</w:t>
                    </w:r>
                    <w:r>
                      <w:rPr>
                        <w:rFonts w:ascii="Trebuchet MS"/>
                        <w:spacing w:val="8"/>
                        <w:w w:val="105"/>
                        <w:sz w:val="20"/>
                      </w:rPr>
                      <w:t xml:space="preserve"> </w:t>
                    </w:r>
                    <w:r>
                      <w:rPr>
                        <w:rFonts w:ascii="Trebuchet MS"/>
                        <w:w w:val="105"/>
                        <w:sz w:val="20"/>
                      </w:rPr>
                      <w:t>makeEmpty(Node*</w:t>
                    </w:r>
                    <w:r>
                      <w:rPr>
                        <w:rFonts w:ascii="Trebuchet MS"/>
                        <w:spacing w:val="8"/>
                        <w:w w:val="105"/>
                        <w:sz w:val="20"/>
                      </w:rPr>
                      <w:t xml:space="preserve"> </w:t>
                    </w:r>
                    <w:r>
                      <w:rPr>
                        <w:rFonts w:ascii="Trebuchet MS"/>
                        <w:w w:val="105"/>
                        <w:sz w:val="20"/>
                      </w:rPr>
                      <w:t>t)</w:t>
                    </w:r>
                    <w:r>
                      <w:rPr>
                        <w:rFonts w:ascii="Trebuchet MS"/>
                        <w:spacing w:val="9"/>
                        <w:w w:val="105"/>
                        <w:sz w:val="20"/>
                      </w:rPr>
                      <w:t xml:space="preserve"> </w:t>
                    </w:r>
                    <w:r>
                      <w:rPr>
                        <w:rFonts w:ascii="Trebuchet MS"/>
                        <w:w w:val="105"/>
                        <w:sz w:val="20"/>
                      </w:rPr>
                      <w:t>{</w:t>
                    </w:r>
                  </w:p>
                  <w:p>
                    <w:pPr>
                      <w:spacing w:before="7" w:line="247" w:lineRule="auto"/>
                      <w:ind w:left="816" w:right="4788" w:firstLine="0"/>
                      <w:jc w:val="left"/>
                      <w:rPr>
                        <w:rFonts w:ascii="Trebuchet MS"/>
                        <w:sz w:val="20"/>
                      </w:rPr>
                    </w:pPr>
                    <w:r>
                      <w:rPr>
                        <w:rFonts w:ascii="Trebuchet MS"/>
                        <w:color w:val="7F0000"/>
                        <w:w w:val="130"/>
                        <w:sz w:val="20"/>
                      </w:rPr>
                      <w:t xml:space="preserve">if </w:t>
                    </w:r>
                    <w:r>
                      <w:rPr>
                        <w:rFonts w:ascii="Trebuchet MS"/>
                        <w:w w:val="115"/>
                        <w:sz w:val="20"/>
                      </w:rPr>
                      <w:t xml:space="preserve">(t == NULL) </w:t>
                    </w:r>
                    <w:r>
                      <w:rPr>
                        <w:rFonts w:ascii="Trebuchet MS"/>
                        <w:color w:val="7F0000"/>
                        <w:w w:val="115"/>
                        <w:sz w:val="20"/>
                      </w:rPr>
                      <w:t xml:space="preserve">return </w:t>
                    </w:r>
                    <w:r>
                      <w:rPr>
                        <w:rFonts w:ascii="Trebuchet MS"/>
                        <w:w w:val="115"/>
                        <w:sz w:val="20"/>
                      </w:rPr>
                      <w:t>NULL;</w:t>
                    </w:r>
                    <w:r>
                      <w:rPr>
                        <w:rFonts w:ascii="Trebuchet MS"/>
                        <w:spacing w:val="-67"/>
                        <w:w w:val="115"/>
                        <w:sz w:val="20"/>
                      </w:rPr>
                      <w:t xml:space="preserve"> </w:t>
                    </w:r>
                    <w:r>
                      <w:rPr>
                        <w:rFonts w:ascii="Trebuchet MS"/>
                        <w:w w:val="115"/>
                        <w:sz w:val="20"/>
                      </w:rPr>
                      <w:t>makeEmpty(t-&gt;left);</w:t>
                    </w:r>
                    <w:r>
                      <w:rPr>
                        <w:rFonts w:ascii="Trebuchet MS"/>
                        <w:spacing w:val="1"/>
                        <w:w w:val="115"/>
                        <w:sz w:val="20"/>
                      </w:rPr>
                      <w:t xml:space="preserve"> </w:t>
                    </w:r>
                    <w:r>
                      <w:rPr>
                        <w:rFonts w:ascii="Trebuchet MS"/>
                        <w:w w:val="115"/>
                        <w:sz w:val="20"/>
                      </w:rPr>
                      <w:t>makeEmpty(t-&gt;right);</w:t>
                    </w:r>
                  </w:p>
                  <w:p>
                    <w:pPr>
                      <w:spacing w:before="0" w:line="247" w:lineRule="auto"/>
                      <w:ind w:left="816" w:right="6355" w:firstLine="0"/>
                      <w:jc w:val="left"/>
                      <w:rPr>
                        <w:rFonts w:ascii="Trebuchet MS"/>
                        <w:sz w:val="20"/>
                      </w:rPr>
                    </w:pPr>
                    <w:r>
                      <w:rPr>
                        <w:rFonts w:ascii="Trebuchet MS"/>
                        <w:color w:val="7F0000"/>
                        <w:w w:val="115"/>
                        <w:sz w:val="20"/>
                      </w:rPr>
                      <w:t>delete</w:t>
                    </w:r>
                    <w:r>
                      <w:rPr>
                        <w:rFonts w:ascii="Trebuchet MS"/>
                        <w:color w:val="7F0000"/>
                        <w:spacing w:val="1"/>
                        <w:w w:val="115"/>
                        <w:sz w:val="20"/>
                      </w:rPr>
                      <w:t xml:space="preserve"> </w:t>
                    </w:r>
                    <w:r>
                      <w:rPr>
                        <w:rFonts w:ascii="Trebuchet MS"/>
                        <w:w w:val="115"/>
                        <w:sz w:val="20"/>
                      </w:rPr>
                      <w:t>t;</w:t>
                    </w:r>
                    <w:r>
                      <w:rPr>
                        <w:rFonts w:ascii="Trebuchet MS"/>
                        <w:spacing w:val="1"/>
                        <w:w w:val="115"/>
                        <w:sz w:val="20"/>
                      </w:rPr>
                      <w:t xml:space="preserve"> </w:t>
                    </w:r>
                    <w:r>
                      <w:rPr>
                        <w:rFonts w:ascii="Trebuchet MS"/>
                        <w:color w:val="7F0000"/>
                        <w:w w:val="105"/>
                        <w:sz w:val="20"/>
                      </w:rPr>
                      <w:t>return</w:t>
                    </w:r>
                    <w:r>
                      <w:rPr>
                        <w:rFonts w:ascii="Trebuchet MS"/>
                        <w:color w:val="7F0000"/>
                        <w:spacing w:val="27"/>
                        <w:w w:val="105"/>
                        <w:sz w:val="20"/>
                      </w:rPr>
                      <w:t xml:space="preserve"> </w:t>
                    </w:r>
                    <w:r>
                      <w:rPr>
                        <w:rFonts w:ascii="Trebuchet MS"/>
                        <w:w w:val="105"/>
                        <w:sz w:val="20"/>
                      </w:rPr>
                      <w:t>NULL;</w:t>
                    </w:r>
                  </w:p>
                  <w:p>
                    <w:pPr>
                      <w:spacing w:before="0"/>
                      <w:ind w:left="440" w:right="0" w:firstLine="0"/>
                      <w:jc w:val="left"/>
                      <w:rPr>
                        <w:rFonts w:ascii="Trebuchet MS"/>
                        <w:sz w:val="20"/>
                      </w:rPr>
                    </w:pPr>
                    <w:r>
                      <w:rPr>
                        <w:rFonts w:ascii="Trebuchet MS"/>
                        <w:w w:val="142"/>
                        <w:sz w:val="20"/>
                      </w:rPr>
                      <w:t>}</w:t>
                    </w:r>
                  </w:p>
                  <w:p>
                    <w:pPr>
                      <w:spacing w:before="1" w:line="240" w:lineRule="auto"/>
                      <w:rPr>
                        <w:rFonts w:ascii="Trebuchet MS"/>
                        <w:sz w:val="21"/>
                      </w:rPr>
                    </w:pPr>
                  </w:p>
                  <w:p>
                    <w:pPr>
                      <w:spacing w:before="0" w:line="247" w:lineRule="auto"/>
                      <w:ind w:left="816" w:right="5056" w:hanging="377"/>
                      <w:jc w:val="left"/>
                      <w:rPr>
                        <w:rFonts w:ascii="Trebuchet MS"/>
                        <w:sz w:val="20"/>
                      </w:rPr>
                    </w:pPr>
                    <w:r>
                      <w:rPr>
                        <w:rFonts w:ascii="Trebuchet MS"/>
                        <w:w w:val="115"/>
                        <w:sz w:val="20"/>
                      </w:rPr>
                      <w:t>Node*</w:t>
                    </w:r>
                    <w:r>
                      <w:rPr>
                        <w:rFonts w:ascii="Trebuchet MS"/>
                        <w:spacing w:val="10"/>
                        <w:w w:val="115"/>
                        <w:sz w:val="20"/>
                      </w:rPr>
                      <w:t xml:space="preserve"> </w:t>
                    </w:r>
                    <w:r>
                      <w:rPr>
                        <w:rFonts w:ascii="Trebuchet MS"/>
                        <w:w w:val="115"/>
                        <w:sz w:val="20"/>
                      </w:rPr>
                      <w:t>insert(Node*</w:t>
                    </w:r>
                    <w:r>
                      <w:rPr>
                        <w:rFonts w:ascii="Trebuchet MS"/>
                        <w:spacing w:val="10"/>
                        <w:w w:val="115"/>
                        <w:sz w:val="20"/>
                      </w:rPr>
                      <w:t xml:space="preserve"> </w:t>
                    </w:r>
                    <w:r>
                      <w:rPr>
                        <w:rFonts w:ascii="Trebuchet MS"/>
                        <w:w w:val="130"/>
                        <w:sz w:val="20"/>
                      </w:rPr>
                      <w:t>t,</w:t>
                    </w:r>
                    <w:r>
                      <w:rPr>
                        <w:rFonts w:ascii="Trebuchet MS"/>
                        <w:spacing w:val="1"/>
                        <w:w w:val="130"/>
                        <w:sz w:val="20"/>
                      </w:rPr>
                      <w:t xml:space="preserve"> </w:t>
                    </w:r>
                    <w:r>
                      <w:rPr>
                        <w:rFonts w:ascii="Trebuchet MS"/>
                        <w:w w:val="115"/>
                        <w:sz w:val="20"/>
                      </w:rPr>
                      <w:t>T</w:t>
                    </w:r>
                    <w:r>
                      <w:rPr>
                        <w:rFonts w:ascii="Trebuchet MS"/>
                        <w:spacing w:val="11"/>
                        <w:w w:val="115"/>
                        <w:sz w:val="20"/>
                      </w:rPr>
                      <w:t xml:space="preserve"> </w:t>
                    </w:r>
                    <w:r>
                      <w:rPr>
                        <w:rFonts w:ascii="Trebuchet MS"/>
                        <w:w w:val="115"/>
                        <w:sz w:val="20"/>
                      </w:rPr>
                      <w:t>x)</w:t>
                    </w:r>
                    <w:r>
                      <w:rPr>
                        <w:rFonts w:ascii="Trebuchet MS"/>
                        <w:spacing w:val="10"/>
                        <w:w w:val="115"/>
                        <w:sz w:val="20"/>
                      </w:rPr>
                      <w:t xml:space="preserve"> </w:t>
                    </w:r>
                    <w:r>
                      <w:rPr>
                        <w:rFonts w:ascii="Trebuchet MS"/>
                        <w:w w:val="130"/>
                        <w:sz w:val="20"/>
                      </w:rPr>
                      <w:t>{</w:t>
                    </w:r>
                    <w:r>
                      <w:rPr>
                        <w:rFonts w:ascii="Trebuchet MS"/>
                        <w:spacing w:val="-76"/>
                        <w:w w:val="130"/>
                        <w:sz w:val="20"/>
                      </w:rPr>
                      <w:t xml:space="preserve"> </w:t>
                    </w:r>
                    <w:r>
                      <w:rPr>
                        <w:rFonts w:ascii="Trebuchet MS"/>
                        <w:color w:val="7F0000"/>
                        <w:w w:val="130"/>
                        <w:sz w:val="20"/>
                      </w:rPr>
                      <w:t>if</w:t>
                    </w:r>
                    <w:r>
                      <w:rPr>
                        <w:rFonts w:ascii="Trebuchet MS"/>
                        <w:color w:val="7F0000"/>
                        <w:spacing w:val="20"/>
                        <w:w w:val="130"/>
                        <w:sz w:val="20"/>
                      </w:rPr>
                      <w:t xml:space="preserve"> </w:t>
                    </w:r>
                    <w:r>
                      <w:rPr>
                        <w:rFonts w:ascii="Trebuchet MS"/>
                        <w:w w:val="130"/>
                        <w:sz w:val="20"/>
                      </w:rPr>
                      <w:t>(t</w:t>
                    </w:r>
                    <w:r>
                      <w:rPr>
                        <w:rFonts w:ascii="Trebuchet MS"/>
                        <w:spacing w:val="21"/>
                        <w:w w:val="130"/>
                        <w:sz w:val="20"/>
                      </w:rPr>
                      <w:t xml:space="preserve"> </w:t>
                    </w:r>
                    <w:r>
                      <w:rPr>
                        <w:rFonts w:ascii="Trebuchet MS"/>
                        <w:w w:val="115"/>
                        <w:sz w:val="20"/>
                      </w:rPr>
                      <w:t>==</w:t>
                    </w:r>
                    <w:r>
                      <w:rPr>
                        <w:rFonts w:ascii="Trebuchet MS"/>
                        <w:spacing w:val="30"/>
                        <w:w w:val="115"/>
                        <w:sz w:val="20"/>
                      </w:rPr>
                      <w:t xml:space="preserve"> </w:t>
                    </w:r>
                    <w:r>
                      <w:rPr>
                        <w:rFonts w:ascii="Trebuchet MS"/>
                        <w:w w:val="115"/>
                        <w:sz w:val="20"/>
                      </w:rPr>
                      <w:t>NULL)</w:t>
                    </w:r>
                    <w:r>
                      <w:rPr>
                        <w:rFonts w:ascii="Trebuchet MS"/>
                        <w:spacing w:val="30"/>
                        <w:w w:val="115"/>
                        <w:sz w:val="20"/>
                      </w:rPr>
                      <w:t xml:space="preserve"> </w:t>
                    </w:r>
                    <w:r>
                      <w:rPr>
                        <w:rFonts w:ascii="Trebuchet MS"/>
                        <w:w w:val="130"/>
                        <w:sz w:val="20"/>
                      </w:rPr>
                      <w:t>{</w:t>
                    </w:r>
                  </w:p>
                  <w:p>
                    <w:pPr>
                      <w:spacing w:before="0" w:line="247" w:lineRule="auto"/>
                      <w:ind w:left="1193" w:right="5876" w:firstLine="0"/>
                      <w:jc w:val="left"/>
                      <w:rPr>
                        <w:rFonts w:ascii="Trebuchet MS"/>
                        <w:sz w:val="20"/>
                      </w:rPr>
                    </w:pPr>
                    <w:r>
                      <w:rPr>
                        <w:rFonts w:ascii="Trebuchet MS"/>
                        <w:w w:val="105"/>
                        <w:sz w:val="20"/>
                      </w:rPr>
                      <w:t>t</w:t>
                    </w:r>
                    <w:r>
                      <w:rPr>
                        <w:rFonts w:ascii="Trebuchet MS"/>
                        <w:spacing w:val="8"/>
                        <w:w w:val="105"/>
                        <w:sz w:val="20"/>
                      </w:rPr>
                      <w:t xml:space="preserve"> </w:t>
                    </w:r>
                    <w:r>
                      <w:rPr>
                        <w:rFonts w:ascii="Trebuchet MS"/>
                        <w:w w:val="105"/>
                        <w:sz w:val="20"/>
                      </w:rPr>
                      <w:t>=</w:t>
                    </w:r>
                    <w:r>
                      <w:rPr>
                        <w:rFonts w:ascii="Trebuchet MS"/>
                        <w:spacing w:val="8"/>
                        <w:w w:val="105"/>
                        <w:sz w:val="20"/>
                      </w:rPr>
                      <w:t xml:space="preserve"> </w:t>
                    </w:r>
                    <w:r>
                      <w:rPr>
                        <w:rFonts w:ascii="Trebuchet MS"/>
                        <w:color w:val="7F0000"/>
                        <w:w w:val="105"/>
                        <w:sz w:val="20"/>
                      </w:rPr>
                      <w:t>new</w:t>
                    </w:r>
                    <w:r>
                      <w:rPr>
                        <w:rFonts w:ascii="Trebuchet MS"/>
                        <w:color w:val="7F0000"/>
                        <w:spacing w:val="8"/>
                        <w:w w:val="105"/>
                        <w:sz w:val="20"/>
                      </w:rPr>
                      <w:t xml:space="preserve"> </w:t>
                    </w:r>
                    <w:r>
                      <w:rPr>
                        <w:rFonts w:ascii="Trebuchet MS"/>
                        <w:w w:val="105"/>
                        <w:sz w:val="20"/>
                      </w:rPr>
                      <w:t>Node;</w:t>
                    </w:r>
                    <w:r>
                      <w:rPr>
                        <w:rFonts w:ascii="Trebuchet MS"/>
                        <w:spacing w:val="-60"/>
                        <w:w w:val="105"/>
                        <w:sz w:val="20"/>
                      </w:rPr>
                      <w:t xml:space="preserve"> </w:t>
                    </w:r>
                    <w:r>
                      <w:rPr>
                        <w:rFonts w:ascii="Trebuchet MS"/>
                        <w:w w:val="110"/>
                        <w:sz w:val="20"/>
                      </w:rPr>
                      <w:t>t-&gt;data</w:t>
                    </w:r>
                    <w:r>
                      <w:rPr>
                        <w:rFonts w:ascii="Trebuchet MS"/>
                        <w:spacing w:val="42"/>
                        <w:w w:val="110"/>
                        <w:sz w:val="20"/>
                      </w:rPr>
                      <w:t xml:space="preserve"> </w:t>
                    </w:r>
                    <w:r>
                      <w:rPr>
                        <w:rFonts w:ascii="Trebuchet MS"/>
                        <w:w w:val="110"/>
                        <w:sz w:val="20"/>
                      </w:rPr>
                      <w:t>=</w:t>
                    </w:r>
                    <w:r>
                      <w:rPr>
                        <w:rFonts w:ascii="Trebuchet MS"/>
                        <w:spacing w:val="43"/>
                        <w:w w:val="110"/>
                        <w:sz w:val="20"/>
                      </w:rPr>
                      <w:t xml:space="preserve"> </w:t>
                    </w:r>
                    <w:r>
                      <w:rPr>
                        <w:rFonts w:ascii="Trebuchet MS"/>
                        <w:w w:val="110"/>
                        <w:sz w:val="20"/>
                      </w:rPr>
                      <w:t>x;</w:t>
                    </w:r>
                  </w:p>
                  <w:p>
                    <w:pPr>
                      <w:spacing w:before="0"/>
                      <w:ind w:left="1193" w:right="0" w:firstLine="0"/>
                      <w:jc w:val="left"/>
                      <w:rPr>
                        <w:rFonts w:ascii="Trebuchet MS"/>
                        <w:sz w:val="20"/>
                      </w:rPr>
                    </w:pPr>
                    <w:r>
                      <w:rPr>
                        <w:rFonts w:ascii="Trebuchet MS"/>
                        <w:w w:val="110"/>
                        <w:sz w:val="20"/>
                      </w:rPr>
                      <w:t>t-&gt;left</w:t>
                    </w:r>
                    <w:r>
                      <w:rPr>
                        <w:rFonts w:ascii="Trebuchet MS"/>
                        <w:spacing w:val="58"/>
                        <w:w w:val="110"/>
                        <w:sz w:val="20"/>
                      </w:rPr>
                      <w:t xml:space="preserve"> </w:t>
                    </w:r>
                    <w:r>
                      <w:rPr>
                        <w:rFonts w:ascii="Trebuchet MS"/>
                        <w:w w:val="110"/>
                        <w:sz w:val="20"/>
                      </w:rPr>
                      <w:t>=</w:t>
                    </w:r>
                    <w:r>
                      <w:rPr>
                        <w:rFonts w:ascii="Trebuchet MS"/>
                        <w:spacing w:val="58"/>
                        <w:w w:val="110"/>
                        <w:sz w:val="20"/>
                      </w:rPr>
                      <w:t xml:space="preserve"> </w:t>
                    </w:r>
                    <w:r>
                      <w:rPr>
                        <w:rFonts w:ascii="Trebuchet MS"/>
                        <w:w w:val="110"/>
                        <w:sz w:val="20"/>
                      </w:rPr>
                      <w:t>t-&gt;right</w:t>
                    </w:r>
                    <w:r>
                      <w:rPr>
                        <w:rFonts w:ascii="Trebuchet MS"/>
                        <w:spacing w:val="59"/>
                        <w:w w:val="110"/>
                        <w:sz w:val="20"/>
                      </w:rPr>
                      <w:t xml:space="preserve"> </w:t>
                    </w:r>
                    <w:r>
                      <w:rPr>
                        <w:rFonts w:ascii="Trebuchet MS"/>
                        <w:w w:val="110"/>
                        <w:sz w:val="20"/>
                      </w:rPr>
                      <w:t>=</w:t>
                    </w:r>
                    <w:r>
                      <w:rPr>
                        <w:rFonts w:ascii="Trebuchet MS"/>
                        <w:spacing w:val="58"/>
                        <w:w w:val="110"/>
                        <w:sz w:val="20"/>
                      </w:rPr>
                      <w:t xml:space="preserve"> </w:t>
                    </w:r>
                    <w:r>
                      <w:rPr>
                        <w:rFonts w:ascii="Trebuchet MS"/>
                        <w:w w:val="110"/>
                        <w:sz w:val="20"/>
                      </w:rPr>
                      <w:t>NULL;</w:t>
                    </w:r>
                  </w:p>
                  <w:p>
                    <w:pPr>
                      <w:spacing w:before="7"/>
                      <w:ind w:left="816" w:right="0" w:firstLine="0"/>
                      <w:jc w:val="left"/>
                      <w:rPr>
                        <w:rFonts w:ascii="Trebuchet MS"/>
                        <w:sz w:val="20"/>
                      </w:rPr>
                    </w:pPr>
                    <w:r>
                      <w:rPr>
                        <w:rFonts w:ascii="Trebuchet MS"/>
                        <w:w w:val="125"/>
                        <w:sz w:val="20"/>
                      </w:rPr>
                      <w:t>}</w:t>
                    </w:r>
                    <w:r>
                      <w:rPr>
                        <w:rFonts w:ascii="Trebuchet MS"/>
                        <w:spacing w:val="17"/>
                        <w:w w:val="125"/>
                        <w:sz w:val="20"/>
                      </w:rPr>
                      <w:t xml:space="preserve"> </w:t>
                    </w:r>
                    <w:r>
                      <w:rPr>
                        <w:rFonts w:ascii="Trebuchet MS"/>
                        <w:color w:val="7F0000"/>
                        <w:w w:val="125"/>
                        <w:sz w:val="20"/>
                      </w:rPr>
                      <w:t>else</w:t>
                    </w:r>
                    <w:r>
                      <w:rPr>
                        <w:rFonts w:ascii="Trebuchet MS"/>
                        <w:color w:val="7F0000"/>
                        <w:spacing w:val="17"/>
                        <w:w w:val="125"/>
                        <w:sz w:val="20"/>
                      </w:rPr>
                      <w:t xml:space="preserve"> </w:t>
                    </w:r>
                    <w:r>
                      <w:rPr>
                        <w:rFonts w:ascii="Trebuchet MS"/>
                        <w:color w:val="7F0000"/>
                        <w:w w:val="130"/>
                        <w:sz w:val="20"/>
                      </w:rPr>
                      <w:t>if</w:t>
                    </w:r>
                    <w:r>
                      <w:rPr>
                        <w:rFonts w:ascii="Trebuchet MS"/>
                        <w:color w:val="7F0000"/>
                        <w:spacing w:val="14"/>
                        <w:w w:val="130"/>
                        <w:sz w:val="20"/>
                      </w:rPr>
                      <w:t xml:space="preserve"> </w:t>
                    </w:r>
                    <w:r>
                      <w:rPr>
                        <w:rFonts w:ascii="Trebuchet MS"/>
                        <w:w w:val="125"/>
                        <w:sz w:val="20"/>
                      </w:rPr>
                      <w:t>(x</w:t>
                    </w:r>
                    <w:r>
                      <w:rPr>
                        <w:rFonts w:ascii="Trebuchet MS"/>
                        <w:spacing w:val="17"/>
                        <w:w w:val="125"/>
                        <w:sz w:val="20"/>
                      </w:rPr>
                      <w:t xml:space="preserve"> </w:t>
                    </w:r>
                    <w:r>
                      <w:rPr>
                        <w:rFonts w:ascii="Trebuchet MS"/>
                        <w:w w:val="125"/>
                        <w:sz w:val="20"/>
                      </w:rPr>
                      <w:t>&lt;</w:t>
                    </w:r>
                    <w:r>
                      <w:rPr>
                        <w:rFonts w:ascii="Trebuchet MS"/>
                        <w:spacing w:val="17"/>
                        <w:w w:val="125"/>
                        <w:sz w:val="20"/>
                      </w:rPr>
                      <w:t xml:space="preserve"> </w:t>
                    </w:r>
                    <w:r>
                      <w:rPr>
                        <w:rFonts w:ascii="Trebuchet MS"/>
                        <w:w w:val="125"/>
                        <w:sz w:val="20"/>
                      </w:rPr>
                      <w:t>t-&gt;data)</w:t>
                    </w:r>
                    <w:r>
                      <w:rPr>
                        <w:rFonts w:ascii="Trebuchet MS"/>
                        <w:spacing w:val="17"/>
                        <w:w w:val="125"/>
                        <w:sz w:val="20"/>
                      </w:rPr>
                      <w:t xml:space="preserve"> </w:t>
                    </w:r>
                    <w:r>
                      <w:rPr>
                        <w:rFonts w:ascii="Trebuchet MS"/>
                        <w:w w:val="125"/>
                        <w:sz w:val="20"/>
                      </w:rPr>
                      <w:t>{</w:t>
                    </w:r>
                  </w:p>
                  <w:p>
                    <w:pPr>
                      <w:spacing w:before="7"/>
                      <w:ind w:left="1193" w:right="0" w:firstLine="0"/>
                      <w:jc w:val="left"/>
                      <w:rPr>
                        <w:rFonts w:ascii="Trebuchet MS"/>
                        <w:sz w:val="20"/>
                      </w:rPr>
                    </w:pPr>
                    <w:r>
                      <w:rPr>
                        <w:rFonts w:ascii="Trebuchet MS"/>
                        <w:w w:val="120"/>
                        <w:sz w:val="20"/>
                      </w:rPr>
                      <w:t>t-&gt;left</w:t>
                    </w:r>
                    <w:r>
                      <w:rPr>
                        <w:rFonts w:ascii="Trebuchet MS"/>
                        <w:spacing w:val="62"/>
                        <w:w w:val="120"/>
                        <w:sz w:val="20"/>
                      </w:rPr>
                      <w:t xml:space="preserve"> </w:t>
                    </w:r>
                    <w:r>
                      <w:rPr>
                        <w:rFonts w:ascii="Trebuchet MS"/>
                        <w:w w:val="120"/>
                        <w:sz w:val="20"/>
                      </w:rPr>
                      <w:t>=</w:t>
                    </w:r>
                    <w:r>
                      <w:rPr>
                        <w:rFonts w:ascii="Trebuchet MS"/>
                        <w:spacing w:val="63"/>
                        <w:w w:val="120"/>
                        <w:sz w:val="20"/>
                      </w:rPr>
                      <w:t xml:space="preserve"> </w:t>
                    </w:r>
                    <w:r>
                      <w:rPr>
                        <w:rFonts w:ascii="Trebuchet MS"/>
                        <w:w w:val="120"/>
                        <w:sz w:val="20"/>
                      </w:rPr>
                      <w:t>insert(t-&gt;left,</w:t>
                    </w:r>
                    <w:r>
                      <w:rPr>
                        <w:rFonts w:ascii="Trebuchet MS"/>
                        <w:spacing w:val="62"/>
                        <w:w w:val="120"/>
                        <w:sz w:val="20"/>
                      </w:rPr>
                      <w:t xml:space="preserve"> </w:t>
                    </w:r>
                    <w:r>
                      <w:rPr>
                        <w:rFonts w:ascii="Trebuchet MS"/>
                        <w:w w:val="120"/>
                        <w:sz w:val="20"/>
                      </w:rPr>
                      <w:t>x);</w:t>
                    </w:r>
                  </w:p>
                  <w:p>
                    <w:pPr>
                      <w:spacing w:before="7"/>
                      <w:ind w:left="816" w:right="0" w:firstLine="0"/>
                      <w:jc w:val="left"/>
                      <w:rPr>
                        <w:rFonts w:ascii="Trebuchet MS"/>
                        <w:sz w:val="20"/>
                      </w:rPr>
                    </w:pPr>
                    <w:r>
                      <w:rPr>
                        <w:rFonts w:ascii="Trebuchet MS"/>
                        <w:w w:val="125"/>
                        <w:sz w:val="20"/>
                      </w:rPr>
                      <w:t>}</w:t>
                    </w:r>
                    <w:r>
                      <w:rPr>
                        <w:rFonts w:ascii="Trebuchet MS"/>
                        <w:spacing w:val="17"/>
                        <w:w w:val="125"/>
                        <w:sz w:val="20"/>
                      </w:rPr>
                      <w:t xml:space="preserve"> </w:t>
                    </w:r>
                    <w:r>
                      <w:rPr>
                        <w:rFonts w:ascii="Trebuchet MS"/>
                        <w:color w:val="7F0000"/>
                        <w:w w:val="125"/>
                        <w:sz w:val="20"/>
                      </w:rPr>
                      <w:t>else</w:t>
                    </w:r>
                    <w:r>
                      <w:rPr>
                        <w:rFonts w:ascii="Trebuchet MS"/>
                        <w:color w:val="7F0000"/>
                        <w:spacing w:val="17"/>
                        <w:w w:val="125"/>
                        <w:sz w:val="20"/>
                      </w:rPr>
                      <w:t xml:space="preserve"> </w:t>
                    </w:r>
                    <w:r>
                      <w:rPr>
                        <w:rFonts w:ascii="Trebuchet MS"/>
                        <w:color w:val="7F0000"/>
                        <w:w w:val="130"/>
                        <w:sz w:val="20"/>
                      </w:rPr>
                      <w:t>if</w:t>
                    </w:r>
                    <w:r>
                      <w:rPr>
                        <w:rFonts w:ascii="Trebuchet MS"/>
                        <w:color w:val="7F0000"/>
                        <w:spacing w:val="14"/>
                        <w:w w:val="130"/>
                        <w:sz w:val="20"/>
                      </w:rPr>
                      <w:t xml:space="preserve"> </w:t>
                    </w:r>
                    <w:r>
                      <w:rPr>
                        <w:rFonts w:ascii="Trebuchet MS"/>
                        <w:w w:val="125"/>
                        <w:sz w:val="20"/>
                      </w:rPr>
                      <w:t>(x</w:t>
                    </w:r>
                    <w:r>
                      <w:rPr>
                        <w:rFonts w:ascii="Trebuchet MS"/>
                        <w:spacing w:val="17"/>
                        <w:w w:val="125"/>
                        <w:sz w:val="20"/>
                      </w:rPr>
                      <w:t xml:space="preserve"> </w:t>
                    </w:r>
                    <w:r>
                      <w:rPr>
                        <w:rFonts w:ascii="Trebuchet MS"/>
                        <w:w w:val="125"/>
                        <w:sz w:val="20"/>
                      </w:rPr>
                      <w:t>&gt;</w:t>
                    </w:r>
                    <w:r>
                      <w:rPr>
                        <w:rFonts w:ascii="Trebuchet MS"/>
                        <w:spacing w:val="17"/>
                        <w:w w:val="125"/>
                        <w:sz w:val="20"/>
                      </w:rPr>
                      <w:t xml:space="preserve"> </w:t>
                    </w:r>
                    <w:r>
                      <w:rPr>
                        <w:rFonts w:ascii="Trebuchet MS"/>
                        <w:w w:val="125"/>
                        <w:sz w:val="20"/>
                      </w:rPr>
                      <w:t>t-&gt;data)</w:t>
                    </w:r>
                    <w:r>
                      <w:rPr>
                        <w:rFonts w:ascii="Trebuchet MS"/>
                        <w:spacing w:val="17"/>
                        <w:w w:val="125"/>
                        <w:sz w:val="20"/>
                      </w:rPr>
                      <w:t xml:space="preserve"> </w:t>
                    </w:r>
                    <w:r>
                      <w:rPr>
                        <w:rFonts w:ascii="Trebuchet MS"/>
                        <w:w w:val="125"/>
                        <w:sz w:val="20"/>
                      </w:rPr>
                      <w:t>{</w:t>
                    </w:r>
                  </w:p>
                  <w:p>
                    <w:pPr>
                      <w:spacing w:before="7"/>
                      <w:ind w:left="1193" w:right="0" w:firstLine="0"/>
                      <w:jc w:val="left"/>
                      <w:rPr>
                        <w:rFonts w:ascii="Trebuchet MS"/>
                        <w:sz w:val="20"/>
                      </w:rPr>
                    </w:pPr>
                    <w:r>
                      <w:rPr>
                        <w:rFonts w:ascii="Trebuchet MS"/>
                        <w:w w:val="120"/>
                        <w:sz w:val="20"/>
                      </w:rPr>
                      <w:t>t-&gt;right</w:t>
                    </w:r>
                    <w:r>
                      <w:rPr>
                        <w:rFonts w:ascii="Trebuchet MS"/>
                        <w:spacing w:val="52"/>
                        <w:w w:val="120"/>
                        <w:sz w:val="20"/>
                      </w:rPr>
                      <w:t xml:space="preserve"> </w:t>
                    </w:r>
                    <w:r>
                      <w:rPr>
                        <w:rFonts w:ascii="Trebuchet MS"/>
                        <w:w w:val="120"/>
                        <w:sz w:val="20"/>
                      </w:rPr>
                      <w:t>=</w:t>
                    </w:r>
                    <w:r>
                      <w:rPr>
                        <w:rFonts w:ascii="Trebuchet MS"/>
                        <w:spacing w:val="52"/>
                        <w:w w:val="120"/>
                        <w:sz w:val="20"/>
                      </w:rPr>
                      <w:t xml:space="preserve"> </w:t>
                    </w:r>
                    <w:r>
                      <w:rPr>
                        <w:rFonts w:ascii="Trebuchet MS"/>
                        <w:w w:val="120"/>
                        <w:sz w:val="20"/>
                      </w:rPr>
                      <w:t>insert(t-&gt;right,</w:t>
                    </w:r>
                    <w:r>
                      <w:rPr>
                        <w:rFonts w:ascii="Trebuchet MS"/>
                        <w:spacing w:val="53"/>
                        <w:w w:val="120"/>
                        <w:sz w:val="20"/>
                      </w:rPr>
                      <w:t xml:space="preserve"> </w:t>
                    </w:r>
                    <w:r>
                      <w:rPr>
                        <w:rFonts w:ascii="Trebuchet MS"/>
                        <w:w w:val="120"/>
                        <w:sz w:val="20"/>
                      </w:rPr>
                      <w:t>x);</w:t>
                    </w:r>
                  </w:p>
                  <w:p>
                    <w:pPr>
                      <w:spacing w:before="6"/>
                      <w:ind w:left="816" w:right="0" w:firstLine="0"/>
                      <w:jc w:val="left"/>
                      <w:rPr>
                        <w:rFonts w:ascii="Trebuchet MS"/>
                        <w:sz w:val="20"/>
                      </w:rPr>
                    </w:pPr>
                    <w:r>
                      <w:rPr>
                        <w:rFonts w:ascii="Trebuchet MS"/>
                        <w:w w:val="142"/>
                        <w:sz w:val="20"/>
                      </w:rPr>
                      <w:t>}</w:t>
                    </w:r>
                  </w:p>
                  <w:p>
                    <w:pPr>
                      <w:spacing w:before="7"/>
                      <w:ind w:left="816" w:right="0" w:firstLine="0"/>
                      <w:jc w:val="left"/>
                      <w:rPr>
                        <w:rFonts w:ascii="Trebuchet MS"/>
                        <w:sz w:val="20"/>
                      </w:rPr>
                    </w:pPr>
                    <w:r>
                      <w:rPr>
                        <w:rFonts w:ascii="Trebuchet MS"/>
                        <w:color w:val="7F0000"/>
                        <w:w w:val="125"/>
                        <w:sz w:val="20"/>
                      </w:rPr>
                      <w:t>return</w:t>
                    </w:r>
                    <w:r>
                      <w:rPr>
                        <w:rFonts w:ascii="Trebuchet MS"/>
                        <w:color w:val="7F0000"/>
                        <w:spacing w:val="-7"/>
                        <w:w w:val="125"/>
                        <w:sz w:val="20"/>
                      </w:rPr>
                      <w:t xml:space="preserve"> </w:t>
                    </w:r>
                    <w:r>
                      <w:rPr>
                        <w:rFonts w:ascii="Trebuchet MS"/>
                        <w:w w:val="125"/>
                        <w:sz w:val="20"/>
                      </w:rPr>
                      <w:t>t;</w:t>
                    </w:r>
                  </w:p>
                  <w:p>
                    <w:pPr>
                      <w:spacing w:before="7"/>
                      <w:ind w:left="440" w:right="0" w:firstLine="0"/>
                      <w:jc w:val="left"/>
                      <w:rPr>
                        <w:rFonts w:ascii="Trebuchet MS"/>
                        <w:sz w:val="20"/>
                      </w:rPr>
                    </w:pPr>
                    <w:r>
                      <w:rPr>
                        <w:rFonts w:ascii="Trebuchet MS"/>
                        <w:w w:val="142"/>
                        <w:sz w:val="20"/>
                      </w:rPr>
                      <w:t>}</w:t>
                    </w:r>
                  </w:p>
                  <w:p>
                    <w:pPr>
                      <w:spacing w:before="2" w:line="240" w:lineRule="auto"/>
                      <w:rPr>
                        <w:rFonts w:ascii="Trebuchet MS"/>
                        <w:sz w:val="21"/>
                      </w:rPr>
                    </w:pPr>
                  </w:p>
                  <w:p>
                    <w:pPr>
                      <w:spacing w:before="0"/>
                      <w:ind w:left="440" w:right="0" w:firstLine="0"/>
                      <w:jc w:val="left"/>
                      <w:rPr>
                        <w:rFonts w:ascii="Trebuchet MS"/>
                        <w:sz w:val="20"/>
                      </w:rPr>
                    </w:pPr>
                    <w:r>
                      <w:rPr>
                        <w:rFonts w:ascii="Trebuchet MS"/>
                        <w:w w:val="115"/>
                        <w:sz w:val="20"/>
                      </w:rPr>
                      <w:t>Node*</w:t>
                    </w:r>
                    <w:r>
                      <w:rPr>
                        <w:rFonts w:ascii="Trebuchet MS"/>
                        <w:spacing w:val="16"/>
                        <w:w w:val="115"/>
                        <w:sz w:val="20"/>
                      </w:rPr>
                      <w:t xml:space="preserve"> </w:t>
                    </w:r>
                    <w:r>
                      <w:rPr>
                        <w:rFonts w:ascii="Trebuchet MS"/>
                        <w:w w:val="115"/>
                        <w:sz w:val="20"/>
                      </w:rPr>
                      <w:t>find(Node*</w:t>
                    </w:r>
                    <w:r>
                      <w:rPr>
                        <w:rFonts w:ascii="Trebuchet MS"/>
                        <w:spacing w:val="16"/>
                        <w:w w:val="115"/>
                        <w:sz w:val="20"/>
                      </w:rPr>
                      <w:t xml:space="preserve"> </w:t>
                    </w:r>
                    <w:r>
                      <w:rPr>
                        <w:rFonts w:ascii="Trebuchet MS"/>
                        <w:w w:val="115"/>
                        <w:sz w:val="20"/>
                      </w:rPr>
                      <w:t>t,</w:t>
                    </w:r>
                    <w:r>
                      <w:rPr>
                        <w:rFonts w:ascii="Trebuchet MS"/>
                        <w:spacing w:val="17"/>
                        <w:w w:val="115"/>
                        <w:sz w:val="20"/>
                      </w:rPr>
                      <w:t xml:space="preserve"> </w:t>
                    </w:r>
                    <w:r>
                      <w:rPr>
                        <w:rFonts w:ascii="Trebuchet MS"/>
                        <w:w w:val="115"/>
                        <w:sz w:val="20"/>
                      </w:rPr>
                      <w:t>T</w:t>
                    </w:r>
                    <w:r>
                      <w:rPr>
                        <w:rFonts w:ascii="Trebuchet MS"/>
                        <w:spacing w:val="16"/>
                        <w:w w:val="115"/>
                        <w:sz w:val="20"/>
                      </w:rPr>
                      <w:t xml:space="preserve"> </w:t>
                    </w:r>
                    <w:r>
                      <w:rPr>
                        <w:rFonts w:ascii="Trebuchet MS"/>
                        <w:w w:val="115"/>
                        <w:sz w:val="20"/>
                      </w:rPr>
                      <w:t>x)</w:t>
                    </w:r>
                    <w:r>
                      <w:rPr>
                        <w:rFonts w:ascii="Trebuchet MS"/>
                        <w:spacing w:val="17"/>
                        <w:w w:val="115"/>
                        <w:sz w:val="20"/>
                      </w:rPr>
                      <w:t xml:space="preserve"> </w:t>
                    </w:r>
                    <w:r>
                      <w:rPr>
                        <w:rFonts w:ascii="Trebuchet MS"/>
                        <w:w w:val="115"/>
                        <w:sz w:val="20"/>
                      </w:rPr>
                      <w:t>{</w:t>
                    </w:r>
                  </w:p>
                  <w:p>
                    <w:pPr>
                      <w:spacing w:before="7"/>
                      <w:ind w:left="816" w:right="0" w:firstLine="0"/>
                      <w:jc w:val="left"/>
                      <w:rPr>
                        <w:rFonts w:ascii="Trebuchet MS"/>
                        <w:sz w:val="20"/>
                      </w:rPr>
                    </w:pPr>
                    <w:r>
                      <w:rPr>
                        <w:rFonts w:ascii="Trebuchet MS"/>
                        <w:color w:val="7F0000"/>
                        <w:w w:val="130"/>
                        <w:sz w:val="20"/>
                      </w:rPr>
                      <w:t>if</w:t>
                    </w:r>
                    <w:r>
                      <w:rPr>
                        <w:rFonts w:ascii="Trebuchet MS"/>
                        <w:color w:val="7F0000"/>
                        <w:spacing w:val="-7"/>
                        <w:w w:val="130"/>
                        <w:sz w:val="20"/>
                      </w:rPr>
                      <w:t xml:space="preserve"> </w:t>
                    </w:r>
                    <w:r>
                      <w:rPr>
                        <w:rFonts w:ascii="Trebuchet MS"/>
                        <w:w w:val="130"/>
                        <w:sz w:val="20"/>
                      </w:rPr>
                      <w:t>(t</w:t>
                    </w:r>
                    <w:r>
                      <w:rPr>
                        <w:rFonts w:ascii="Trebuchet MS"/>
                        <w:spacing w:val="-7"/>
                        <w:w w:val="130"/>
                        <w:sz w:val="20"/>
                      </w:rPr>
                      <w:t xml:space="preserve"> </w:t>
                    </w:r>
                    <w:r>
                      <w:rPr>
                        <w:rFonts w:ascii="Trebuchet MS"/>
                        <w:w w:val="115"/>
                        <w:sz w:val="20"/>
                      </w:rPr>
                      <w:t>==</w:t>
                    </w:r>
                    <w:r>
                      <w:rPr>
                        <w:rFonts w:ascii="Trebuchet MS"/>
                        <w:spacing w:val="2"/>
                        <w:w w:val="115"/>
                        <w:sz w:val="20"/>
                      </w:rPr>
                      <w:t xml:space="preserve"> </w:t>
                    </w:r>
                    <w:r>
                      <w:rPr>
                        <w:rFonts w:ascii="Trebuchet MS"/>
                        <w:w w:val="115"/>
                        <w:sz w:val="20"/>
                      </w:rPr>
                      <w:t>NULL)</w:t>
                    </w:r>
                    <w:r>
                      <w:rPr>
                        <w:rFonts w:ascii="Trebuchet MS"/>
                        <w:spacing w:val="2"/>
                        <w:w w:val="115"/>
                        <w:sz w:val="20"/>
                      </w:rPr>
                      <w:t xml:space="preserve"> </w:t>
                    </w:r>
                    <w:r>
                      <w:rPr>
                        <w:rFonts w:ascii="Trebuchet MS"/>
                        <w:color w:val="7F0000"/>
                        <w:w w:val="115"/>
                        <w:sz w:val="20"/>
                      </w:rPr>
                      <w:t>return</w:t>
                    </w:r>
                    <w:r>
                      <w:rPr>
                        <w:rFonts w:ascii="Trebuchet MS"/>
                        <w:color w:val="7F0000"/>
                        <w:spacing w:val="2"/>
                        <w:w w:val="115"/>
                        <w:sz w:val="20"/>
                      </w:rPr>
                      <w:t xml:space="preserve"> </w:t>
                    </w:r>
                    <w:r>
                      <w:rPr>
                        <w:rFonts w:ascii="Trebuchet MS"/>
                        <w:w w:val="115"/>
                        <w:sz w:val="20"/>
                      </w:rPr>
                      <w:t>NULL;</w:t>
                    </w:r>
                  </w:p>
                  <w:p>
                    <w:pPr>
                      <w:spacing w:before="7" w:line="247" w:lineRule="auto"/>
                      <w:ind w:left="816" w:right="3215" w:firstLine="0"/>
                      <w:jc w:val="left"/>
                      <w:rPr>
                        <w:rFonts w:ascii="Trebuchet MS"/>
                        <w:sz w:val="20"/>
                      </w:rPr>
                    </w:pPr>
                    <w:r>
                      <w:rPr>
                        <w:rFonts w:ascii="Trebuchet MS"/>
                        <w:color w:val="7F0000"/>
                        <w:w w:val="130"/>
                        <w:sz w:val="20"/>
                      </w:rPr>
                      <w:t>if</w:t>
                    </w:r>
                    <w:r>
                      <w:rPr>
                        <w:rFonts w:ascii="Trebuchet MS"/>
                        <w:color w:val="7F0000"/>
                        <w:spacing w:val="6"/>
                        <w:w w:val="130"/>
                        <w:sz w:val="20"/>
                      </w:rPr>
                      <w:t xml:space="preserve"> </w:t>
                    </w:r>
                    <w:r>
                      <w:rPr>
                        <w:rFonts w:ascii="Trebuchet MS"/>
                        <w:w w:val="125"/>
                        <w:sz w:val="20"/>
                      </w:rPr>
                      <w:t>(x</w:t>
                    </w:r>
                    <w:r>
                      <w:rPr>
                        <w:rFonts w:ascii="Trebuchet MS"/>
                        <w:spacing w:val="10"/>
                        <w:w w:val="125"/>
                        <w:sz w:val="20"/>
                      </w:rPr>
                      <w:t xml:space="preserve"> </w:t>
                    </w:r>
                    <w:r>
                      <w:rPr>
                        <w:rFonts w:ascii="Trebuchet MS"/>
                        <w:w w:val="125"/>
                        <w:sz w:val="20"/>
                      </w:rPr>
                      <w:t>&lt;</w:t>
                    </w:r>
                    <w:r>
                      <w:rPr>
                        <w:rFonts w:ascii="Trebuchet MS"/>
                        <w:spacing w:val="10"/>
                        <w:w w:val="125"/>
                        <w:sz w:val="20"/>
                      </w:rPr>
                      <w:t xml:space="preserve"> </w:t>
                    </w:r>
                    <w:r>
                      <w:rPr>
                        <w:rFonts w:ascii="Trebuchet MS"/>
                        <w:w w:val="125"/>
                        <w:sz w:val="20"/>
                      </w:rPr>
                      <w:t>t-&gt;data)</w:t>
                    </w:r>
                    <w:r>
                      <w:rPr>
                        <w:rFonts w:ascii="Trebuchet MS"/>
                        <w:spacing w:val="10"/>
                        <w:w w:val="125"/>
                        <w:sz w:val="20"/>
                      </w:rPr>
                      <w:t xml:space="preserve"> </w:t>
                    </w:r>
                    <w:r>
                      <w:rPr>
                        <w:rFonts w:ascii="Trebuchet MS"/>
                        <w:color w:val="7F0000"/>
                        <w:w w:val="125"/>
                        <w:sz w:val="20"/>
                      </w:rPr>
                      <w:t>return</w:t>
                    </w:r>
                    <w:r>
                      <w:rPr>
                        <w:rFonts w:ascii="Trebuchet MS"/>
                        <w:color w:val="7F0000"/>
                        <w:spacing w:val="9"/>
                        <w:w w:val="125"/>
                        <w:sz w:val="20"/>
                      </w:rPr>
                      <w:t xml:space="preserve"> </w:t>
                    </w:r>
                    <w:r>
                      <w:rPr>
                        <w:rFonts w:ascii="Trebuchet MS"/>
                        <w:w w:val="125"/>
                        <w:sz w:val="20"/>
                      </w:rPr>
                      <w:t>find(t-&gt;left,</w:t>
                    </w:r>
                    <w:r>
                      <w:rPr>
                        <w:rFonts w:ascii="Trebuchet MS"/>
                        <w:spacing w:val="10"/>
                        <w:w w:val="125"/>
                        <w:sz w:val="20"/>
                      </w:rPr>
                      <w:t xml:space="preserve"> </w:t>
                    </w:r>
                    <w:r>
                      <w:rPr>
                        <w:rFonts w:ascii="Trebuchet MS"/>
                        <w:w w:val="125"/>
                        <w:sz w:val="20"/>
                      </w:rPr>
                      <w:t>x);</w:t>
                    </w:r>
                    <w:r>
                      <w:rPr>
                        <w:rFonts w:ascii="Trebuchet MS"/>
                        <w:spacing w:val="1"/>
                        <w:w w:val="125"/>
                        <w:sz w:val="20"/>
                      </w:rPr>
                      <w:t xml:space="preserve"> </w:t>
                    </w:r>
                    <w:r>
                      <w:rPr>
                        <w:rFonts w:ascii="Trebuchet MS"/>
                        <w:color w:val="7F0000"/>
                        <w:w w:val="130"/>
                        <w:sz w:val="20"/>
                      </w:rPr>
                      <w:t>if</w:t>
                    </w:r>
                    <w:r>
                      <w:rPr>
                        <w:rFonts w:ascii="Trebuchet MS"/>
                        <w:color w:val="7F0000"/>
                        <w:spacing w:val="-2"/>
                        <w:w w:val="130"/>
                        <w:sz w:val="20"/>
                      </w:rPr>
                      <w:t xml:space="preserve"> </w:t>
                    </w:r>
                    <w:r>
                      <w:rPr>
                        <w:rFonts w:ascii="Trebuchet MS"/>
                        <w:w w:val="125"/>
                        <w:sz w:val="20"/>
                      </w:rPr>
                      <w:t>(x</w:t>
                    </w:r>
                    <w:r>
                      <w:rPr>
                        <w:rFonts w:ascii="Trebuchet MS"/>
                        <w:spacing w:val="2"/>
                        <w:w w:val="125"/>
                        <w:sz w:val="20"/>
                      </w:rPr>
                      <w:t xml:space="preserve"> </w:t>
                    </w:r>
                    <w:r>
                      <w:rPr>
                        <w:rFonts w:ascii="Trebuchet MS"/>
                        <w:w w:val="125"/>
                        <w:sz w:val="20"/>
                      </w:rPr>
                      <w:t>&gt;</w:t>
                    </w:r>
                    <w:r>
                      <w:rPr>
                        <w:rFonts w:ascii="Trebuchet MS"/>
                        <w:spacing w:val="1"/>
                        <w:w w:val="125"/>
                        <w:sz w:val="20"/>
                      </w:rPr>
                      <w:t xml:space="preserve"> </w:t>
                    </w:r>
                    <w:r>
                      <w:rPr>
                        <w:rFonts w:ascii="Trebuchet MS"/>
                        <w:w w:val="125"/>
                        <w:sz w:val="20"/>
                      </w:rPr>
                      <w:t>t-&gt;data)</w:t>
                    </w:r>
                    <w:r>
                      <w:rPr>
                        <w:rFonts w:ascii="Trebuchet MS"/>
                        <w:spacing w:val="2"/>
                        <w:w w:val="125"/>
                        <w:sz w:val="20"/>
                      </w:rPr>
                      <w:t xml:space="preserve"> </w:t>
                    </w:r>
                    <w:r>
                      <w:rPr>
                        <w:rFonts w:ascii="Trebuchet MS"/>
                        <w:color w:val="7F0000"/>
                        <w:w w:val="125"/>
                        <w:sz w:val="20"/>
                      </w:rPr>
                      <w:t>return</w:t>
                    </w:r>
                    <w:r>
                      <w:rPr>
                        <w:rFonts w:ascii="Trebuchet MS"/>
                        <w:color w:val="7F0000"/>
                        <w:spacing w:val="1"/>
                        <w:w w:val="125"/>
                        <w:sz w:val="20"/>
                      </w:rPr>
                      <w:t xml:space="preserve"> </w:t>
                    </w:r>
                    <w:r>
                      <w:rPr>
                        <w:rFonts w:ascii="Trebuchet MS"/>
                        <w:w w:val="125"/>
                        <w:sz w:val="20"/>
                      </w:rPr>
                      <w:t>find(t-&gt;right,</w:t>
                    </w:r>
                    <w:r>
                      <w:rPr>
                        <w:rFonts w:ascii="Trebuchet MS"/>
                        <w:spacing w:val="2"/>
                        <w:w w:val="125"/>
                        <w:sz w:val="20"/>
                      </w:rPr>
                      <w:t xml:space="preserve"> </w:t>
                    </w:r>
                    <w:r>
                      <w:rPr>
                        <w:rFonts w:ascii="Trebuchet MS"/>
                        <w:w w:val="125"/>
                        <w:sz w:val="20"/>
                      </w:rPr>
                      <w:t>x);</w:t>
                    </w:r>
                    <w:r>
                      <w:rPr>
                        <w:rFonts w:ascii="Trebuchet MS"/>
                        <w:spacing w:val="-73"/>
                        <w:w w:val="125"/>
                        <w:sz w:val="20"/>
                      </w:rPr>
                      <w:t xml:space="preserve"> </w:t>
                    </w:r>
                    <w:r>
                      <w:rPr>
                        <w:rFonts w:ascii="Trebuchet MS"/>
                        <w:color w:val="7F0000"/>
                        <w:w w:val="125"/>
                        <w:sz w:val="20"/>
                      </w:rPr>
                      <w:t>return</w:t>
                    </w:r>
                    <w:r>
                      <w:rPr>
                        <w:rFonts w:ascii="Trebuchet MS"/>
                        <w:color w:val="7F0000"/>
                        <w:spacing w:val="27"/>
                        <w:w w:val="125"/>
                        <w:sz w:val="20"/>
                      </w:rPr>
                      <w:t xml:space="preserve"> </w:t>
                    </w:r>
                    <w:r>
                      <w:rPr>
                        <w:rFonts w:ascii="Trebuchet MS"/>
                        <w:w w:val="125"/>
                        <w:sz w:val="20"/>
                      </w:rPr>
                      <w:t>t;</w:t>
                    </w:r>
                  </w:p>
                  <w:p>
                    <w:pPr>
                      <w:spacing w:before="0" w:line="232" w:lineRule="exact"/>
                      <w:ind w:left="440" w:right="0" w:firstLine="0"/>
                      <w:jc w:val="left"/>
                      <w:rPr>
                        <w:rFonts w:ascii="Trebuchet MS"/>
                        <w:sz w:val="20"/>
                      </w:rPr>
                    </w:pPr>
                    <w:r>
                      <w:rPr>
                        <w:rFonts w:ascii="Trebuchet MS"/>
                        <w:w w:val="142"/>
                        <w:sz w:val="20"/>
                      </w:rPr>
                      <w:t>}</w:t>
                    </w:r>
                  </w:p>
                </w:txbxContent>
              </v:textbox>
            </v:shape>
            <w10:wrap type="topAndBottom"/>
          </v:group>
        </w:pict>
      </w:r>
    </w:p>
    <w:p>
      <w:pPr>
        <w:spacing w:after="0"/>
        <w:rPr>
          <w:sz w:val="27"/>
        </w:rPr>
        <w:sectPr>
          <w:pgSz w:w="11910" w:h="16840"/>
          <w:pgMar w:top="1200" w:right="1500" w:bottom="700" w:left="340" w:header="923" w:footer="510" w:gutter="0"/>
        </w:sectPr>
      </w:pPr>
    </w:p>
    <w:p>
      <w:pPr>
        <w:pStyle w:val="5"/>
      </w:pPr>
    </w:p>
    <w:p>
      <w:pPr>
        <w:pStyle w:val="5"/>
        <w:ind w:left="1411"/>
      </w:pPr>
      <w:r>
        <w:pict>
          <v:group id="_x0000_s1684" o:spid="_x0000_s1684" o:spt="203" style="height:529.25pt;width:421.6pt;" coordsize="8432,10585">
            <o:lock v:ext="edit"/>
            <v:line id="_x0000_s1685" o:spid="_x0000_s1685" o:spt="20" style="position:absolute;left:2;top:0;height:10584;width:0;" stroked="t" coordsize="21600,21600">
              <v:path arrowok="t"/>
              <v:fill focussize="0,0"/>
              <v:stroke weight="0.199212598425197pt" color="#3B70B7"/>
              <v:imagedata o:title=""/>
              <o:lock v:ext="edit"/>
            </v:line>
            <v:line id="_x0000_s1686" o:spid="_x0000_s1686" o:spt="20" style="position:absolute;left:8429;top:0;height:10521;width:0;" stroked="t" coordsize="21600,21600">
              <v:path arrowok="t"/>
              <v:fill focussize="0,0"/>
              <v:stroke weight="0.199212598425197pt" color="#3B70B7"/>
              <v:imagedata o:title=""/>
              <o:lock v:ext="edit"/>
            </v:line>
            <v:shape id="_x0000_s1687" o:spid="_x0000_s1687" style="position:absolute;left:33;top:10520;height:64;width:8398;" filled="f" stroked="t" coordorigin="34,10521" coordsize="8398,64" path="m34,10582l8368,10582m8368,10582l8431,10582m8429,10584l8429,10521e">
              <v:path arrowok="t"/>
              <v:fill on="f" focussize="0,0"/>
              <v:stroke weight="0.199212598425197pt" color="#3B70B7"/>
              <v:imagedata o:title=""/>
              <o:lock v:ext="edit"/>
            </v:shape>
            <v:shape id="_x0000_s1688" o:spid="_x0000_s1688" o:spt="202" type="#_x0000_t202" style="position:absolute;left:0;top:0;height:10585;width:8432;" filled="f" stroked="f" coordsize="21600,21600">
              <v:path/>
              <v:fill on="f" focussize="0,0"/>
              <v:stroke on="f" joinstyle="miter"/>
              <v:imagedata o:title=""/>
              <o:lock v:ext="edit"/>
              <v:textbox inset="0mm,0mm,0mm,0mm">
                <w:txbxContent>
                  <w:p>
                    <w:pPr>
                      <w:spacing w:before="0" w:line="240" w:lineRule="auto"/>
                      <w:rPr>
                        <w:sz w:val="17"/>
                      </w:rPr>
                    </w:pPr>
                  </w:p>
                  <w:p>
                    <w:pPr>
                      <w:spacing w:before="1"/>
                      <w:ind w:left="410" w:right="0" w:firstLine="0"/>
                      <w:jc w:val="left"/>
                      <w:rPr>
                        <w:rFonts w:ascii="Trebuchet MS"/>
                        <w:sz w:val="20"/>
                      </w:rPr>
                    </w:pPr>
                    <w:r>
                      <w:rPr>
                        <w:rFonts w:ascii="Trebuchet MS"/>
                        <w:w w:val="115"/>
                        <w:sz w:val="20"/>
                      </w:rPr>
                      <w:t>Node* findMin(Node* t) {</w:t>
                    </w:r>
                  </w:p>
                  <w:p>
                    <w:pPr>
                      <w:spacing w:before="6" w:line="247" w:lineRule="auto"/>
                      <w:ind w:left="786" w:right="3135" w:firstLine="0"/>
                      <w:jc w:val="left"/>
                      <w:rPr>
                        <w:rFonts w:ascii="Trebuchet MS"/>
                        <w:sz w:val="20"/>
                      </w:rPr>
                    </w:pPr>
                    <w:r>
                      <w:rPr>
                        <w:rFonts w:ascii="Trebuchet MS"/>
                        <w:color w:val="7F0000"/>
                        <w:w w:val="115"/>
                        <w:sz w:val="20"/>
                      </w:rPr>
                      <w:t>if</w:t>
                    </w:r>
                    <w:r>
                      <w:rPr>
                        <w:rFonts w:ascii="Trebuchet MS"/>
                        <w:color w:val="7F0000"/>
                        <w:spacing w:val="20"/>
                        <w:w w:val="115"/>
                        <w:sz w:val="20"/>
                      </w:rPr>
                      <w:t xml:space="preserve"> </w:t>
                    </w:r>
                    <w:r>
                      <w:rPr>
                        <w:rFonts w:ascii="Trebuchet MS"/>
                        <w:w w:val="115"/>
                        <w:sz w:val="20"/>
                      </w:rPr>
                      <w:t>(t</w:t>
                    </w:r>
                    <w:r>
                      <w:rPr>
                        <w:rFonts w:ascii="Trebuchet MS"/>
                        <w:spacing w:val="21"/>
                        <w:w w:val="115"/>
                        <w:sz w:val="20"/>
                      </w:rPr>
                      <w:t xml:space="preserve"> </w:t>
                    </w:r>
                    <w:r>
                      <w:rPr>
                        <w:rFonts w:ascii="Trebuchet MS"/>
                        <w:w w:val="115"/>
                        <w:sz w:val="20"/>
                      </w:rPr>
                      <w:t>==</w:t>
                    </w:r>
                    <w:r>
                      <w:rPr>
                        <w:rFonts w:ascii="Trebuchet MS"/>
                        <w:spacing w:val="21"/>
                        <w:w w:val="115"/>
                        <w:sz w:val="20"/>
                      </w:rPr>
                      <w:t xml:space="preserve"> </w:t>
                    </w:r>
                    <w:r>
                      <w:rPr>
                        <w:rFonts w:ascii="Trebuchet MS"/>
                        <w:w w:val="115"/>
                        <w:sz w:val="20"/>
                      </w:rPr>
                      <w:t>NULL</w:t>
                    </w:r>
                    <w:r>
                      <w:rPr>
                        <w:rFonts w:ascii="Trebuchet MS"/>
                        <w:spacing w:val="20"/>
                        <w:w w:val="115"/>
                        <w:sz w:val="20"/>
                      </w:rPr>
                      <w:t xml:space="preserve"> </w:t>
                    </w:r>
                    <w:r>
                      <w:rPr>
                        <w:rFonts w:ascii="Trebuchet MS"/>
                        <w:w w:val="115"/>
                        <w:sz w:val="20"/>
                      </w:rPr>
                      <w:t>||</w:t>
                    </w:r>
                    <w:r>
                      <w:rPr>
                        <w:rFonts w:ascii="Trebuchet MS"/>
                        <w:spacing w:val="21"/>
                        <w:w w:val="115"/>
                        <w:sz w:val="20"/>
                      </w:rPr>
                      <w:t xml:space="preserve"> </w:t>
                    </w:r>
                    <w:r>
                      <w:rPr>
                        <w:rFonts w:ascii="Trebuchet MS"/>
                        <w:w w:val="115"/>
                        <w:sz w:val="20"/>
                      </w:rPr>
                      <w:t>t-&gt;left</w:t>
                    </w:r>
                    <w:r>
                      <w:rPr>
                        <w:rFonts w:ascii="Trebuchet MS"/>
                        <w:spacing w:val="21"/>
                        <w:w w:val="115"/>
                        <w:sz w:val="20"/>
                      </w:rPr>
                      <w:t xml:space="preserve"> </w:t>
                    </w:r>
                    <w:r>
                      <w:rPr>
                        <w:rFonts w:ascii="Trebuchet MS"/>
                        <w:w w:val="115"/>
                        <w:sz w:val="20"/>
                      </w:rPr>
                      <w:t>==</w:t>
                    </w:r>
                    <w:r>
                      <w:rPr>
                        <w:rFonts w:ascii="Trebuchet MS"/>
                        <w:spacing w:val="22"/>
                        <w:w w:val="115"/>
                        <w:sz w:val="20"/>
                      </w:rPr>
                      <w:t xml:space="preserve"> </w:t>
                    </w:r>
                    <w:r>
                      <w:rPr>
                        <w:rFonts w:ascii="Trebuchet MS"/>
                        <w:w w:val="115"/>
                        <w:sz w:val="20"/>
                      </w:rPr>
                      <w:t>NULL)</w:t>
                    </w:r>
                    <w:r>
                      <w:rPr>
                        <w:rFonts w:ascii="Trebuchet MS"/>
                        <w:spacing w:val="20"/>
                        <w:w w:val="115"/>
                        <w:sz w:val="20"/>
                      </w:rPr>
                      <w:t xml:space="preserve"> </w:t>
                    </w:r>
                    <w:r>
                      <w:rPr>
                        <w:rFonts w:ascii="Trebuchet MS"/>
                        <w:color w:val="7F0000"/>
                        <w:w w:val="115"/>
                        <w:sz w:val="20"/>
                      </w:rPr>
                      <w:t>return</w:t>
                    </w:r>
                    <w:r>
                      <w:rPr>
                        <w:rFonts w:ascii="Trebuchet MS"/>
                        <w:color w:val="7F0000"/>
                        <w:spacing w:val="21"/>
                        <w:w w:val="115"/>
                        <w:sz w:val="20"/>
                      </w:rPr>
                      <w:t xml:space="preserve"> </w:t>
                    </w:r>
                    <w:r>
                      <w:rPr>
                        <w:rFonts w:ascii="Trebuchet MS"/>
                        <w:w w:val="115"/>
                        <w:sz w:val="20"/>
                      </w:rPr>
                      <w:t>t;</w:t>
                    </w:r>
                    <w:r>
                      <w:rPr>
                        <w:rFonts w:ascii="Trebuchet MS"/>
                        <w:spacing w:val="-66"/>
                        <w:w w:val="115"/>
                        <w:sz w:val="20"/>
                      </w:rPr>
                      <w:t xml:space="preserve"> </w:t>
                    </w:r>
                    <w:r>
                      <w:rPr>
                        <w:rFonts w:ascii="Trebuchet MS"/>
                        <w:color w:val="7F0000"/>
                        <w:w w:val="115"/>
                        <w:sz w:val="20"/>
                      </w:rPr>
                      <w:t>return</w:t>
                    </w:r>
                    <w:r>
                      <w:rPr>
                        <w:rFonts w:ascii="Trebuchet MS"/>
                        <w:color w:val="7F0000"/>
                        <w:spacing w:val="39"/>
                        <w:w w:val="115"/>
                        <w:sz w:val="20"/>
                      </w:rPr>
                      <w:t xml:space="preserve"> </w:t>
                    </w:r>
                    <w:r>
                      <w:rPr>
                        <w:rFonts w:ascii="Trebuchet MS"/>
                        <w:w w:val="115"/>
                        <w:sz w:val="20"/>
                      </w:rPr>
                      <w:t>findMin(t-&gt;left);</w:t>
                    </w:r>
                  </w:p>
                  <w:p>
                    <w:pPr>
                      <w:spacing w:before="0"/>
                      <w:ind w:left="410" w:right="0" w:firstLine="0"/>
                      <w:jc w:val="left"/>
                      <w:rPr>
                        <w:rFonts w:ascii="Trebuchet MS"/>
                        <w:sz w:val="20"/>
                      </w:rPr>
                    </w:pPr>
                    <w:r>
                      <w:rPr>
                        <w:rFonts w:ascii="Trebuchet MS"/>
                        <w:w w:val="142"/>
                        <w:sz w:val="20"/>
                      </w:rPr>
                      <w:t>}</w:t>
                    </w:r>
                  </w:p>
                  <w:p>
                    <w:pPr>
                      <w:spacing w:before="2" w:line="240" w:lineRule="auto"/>
                      <w:rPr>
                        <w:rFonts w:ascii="Trebuchet MS"/>
                        <w:sz w:val="21"/>
                      </w:rPr>
                    </w:pPr>
                  </w:p>
                  <w:p>
                    <w:pPr>
                      <w:spacing w:before="0"/>
                      <w:ind w:left="410" w:right="0" w:firstLine="0"/>
                      <w:jc w:val="left"/>
                      <w:rPr>
                        <w:rFonts w:ascii="Trebuchet MS"/>
                        <w:sz w:val="20"/>
                      </w:rPr>
                    </w:pPr>
                    <w:r>
                      <w:rPr>
                        <w:rFonts w:ascii="Trebuchet MS"/>
                        <w:w w:val="110"/>
                        <w:sz w:val="20"/>
                      </w:rPr>
                      <w:t>Node*</w:t>
                    </w:r>
                    <w:r>
                      <w:rPr>
                        <w:rFonts w:ascii="Trebuchet MS"/>
                        <w:spacing w:val="19"/>
                        <w:w w:val="110"/>
                        <w:sz w:val="20"/>
                      </w:rPr>
                      <w:t xml:space="preserve"> </w:t>
                    </w:r>
                    <w:r>
                      <w:rPr>
                        <w:rFonts w:ascii="Trebuchet MS"/>
                        <w:w w:val="110"/>
                        <w:sz w:val="20"/>
                      </w:rPr>
                      <w:t>findMax(Node*</w:t>
                    </w:r>
                    <w:r>
                      <w:rPr>
                        <w:rFonts w:ascii="Trebuchet MS"/>
                        <w:spacing w:val="19"/>
                        <w:w w:val="110"/>
                        <w:sz w:val="20"/>
                      </w:rPr>
                      <w:t xml:space="preserve"> </w:t>
                    </w:r>
                    <w:r>
                      <w:rPr>
                        <w:rFonts w:ascii="Trebuchet MS"/>
                        <w:w w:val="110"/>
                        <w:sz w:val="20"/>
                      </w:rPr>
                      <w:t>t)</w:t>
                    </w:r>
                    <w:r>
                      <w:rPr>
                        <w:rFonts w:ascii="Trebuchet MS"/>
                        <w:spacing w:val="19"/>
                        <w:w w:val="110"/>
                        <w:sz w:val="20"/>
                      </w:rPr>
                      <w:t xml:space="preserve"> </w:t>
                    </w:r>
                    <w:r>
                      <w:rPr>
                        <w:rFonts w:ascii="Trebuchet MS"/>
                        <w:w w:val="110"/>
                        <w:sz w:val="20"/>
                      </w:rPr>
                      <w:t>{</w:t>
                    </w:r>
                  </w:p>
                  <w:p>
                    <w:pPr>
                      <w:spacing w:before="7" w:line="247" w:lineRule="auto"/>
                      <w:ind w:left="786" w:right="3030" w:firstLine="0"/>
                      <w:jc w:val="left"/>
                      <w:rPr>
                        <w:rFonts w:ascii="Trebuchet MS"/>
                        <w:sz w:val="20"/>
                      </w:rPr>
                    </w:pPr>
                    <w:r>
                      <w:rPr>
                        <w:rFonts w:ascii="Trebuchet MS"/>
                        <w:color w:val="7F0000"/>
                        <w:w w:val="115"/>
                        <w:sz w:val="20"/>
                      </w:rPr>
                      <w:t>if</w:t>
                    </w:r>
                    <w:r>
                      <w:rPr>
                        <w:rFonts w:ascii="Trebuchet MS"/>
                        <w:color w:val="7F0000"/>
                        <w:spacing w:val="19"/>
                        <w:w w:val="115"/>
                        <w:sz w:val="20"/>
                      </w:rPr>
                      <w:t xml:space="preserve"> </w:t>
                    </w:r>
                    <w:r>
                      <w:rPr>
                        <w:rFonts w:ascii="Trebuchet MS"/>
                        <w:w w:val="115"/>
                        <w:sz w:val="20"/>
                      </w:rPr>
                      <w:t>(t</w:t>
                    </w:r>
                    <w:r>
                      <w:rPr>
                        <w:rFonts w:ascii="Trebuchet MS"/>
                        <w:spacing w:val="19"/>
                        <w:w w:val="115"/>
                        <w:sz w:val="20"/>
                      </w:rPr>
                      <w:t xml:space="preserve"> </w:t>
                    </w:r>
                    <w:r>
                      <w:rPr>
                        <w:rFonts w:ascii="Trebuchet MS"/>
                        <w:w w:val="115"/>
                        <w:sz w:val="20"/>
                      </w:rPr>
                      <w:t>==</w:t>
                    </w:r>
                    <w:r>
                      <w:rPr>
                        <w:rFonts w:ascii="Trebuchet MS"/>
                        <w:spacing w:val="19"/>
                        <w:w w:val="115"/>
                        <w:sz w:val="20"/>
                      </w:rPr>
                      <w:t xml:space="preserve"> </w:t>
                    </w:r>
                    <w:r>
                      <w:rPr>
                        <w:rFonts w:ascii="Trebuchet MS"/>
                        <w:w w:val="115"/>
                        <w:sz w:val="20"/>
                      </w:rPr>
                      <w:t>NULL</w:t>
                    </w:r>
                    <w:r>
                      <w:rPr>
                        <w:rFonts w:ascii="Trebuchet MS"/>
                        <w:spacing w:val="20"/>
                        <w:w w:val="115"/>
                        <w:sz w:val="20"/>
                      </w:rPr>
                      <w:t xml:space="preserve"> </w:t>
                    </w:r>
                    <w:r>
                      <w:rPr>
                        <w:rFonts w:ascii="Trebuchet MS"/>
                        <w:w w:val="115"/>
                        <w:sz w:val="20"/>
                      </w:rPr>
                      <w:t>||</w:t>
                    </w:r>
                    <w:r>
                      <w:rPr>
                        <w:rFonts w:ascii="Trebuchet MS"/>
                        <w:spacing w:val="19"/>
                        <w:w w:val="115"/>
                        <w:sz w:val="20"/>
                      </w:rPr>
                      <w:t xml:space="preserve"> </w:t>
                    </w:r>
                    <w:r>
                      <w:rPr>
                        <w:rFonts w:ascii="Trebuchet MS"/>
                        <w:w w:val="115"/>
                        <w:sz w:val="20"/>
                      </w:rPr>
                      <w:t>t-&gt;right</w:t>
                    </w:r>
                    <w:r>
                      <w:rPr>
                        <w:rFonts w:ascii="Trebuchet MS"/>
                        <w:spacing w:val="19"/>
                        <w:w w:val="115"/>
                        <w:sz w:val="20"/>
                      </w:rPr>
                      <w:t xml:space="preserve"> </w:t>
                    </w:r>
                    <w:r>
                      <w:rPr>
                        <w:rFonts w:ascii="Trebuchet MS"/>
                        <w:w w:val="115"/>
                        <w:sz w:val="20"/>
                      </w:rPr>
                      <w:t>==</w:t>
                    </w:r>
                    <w:r>
                      <w:rPr>
                        <w:rFonts w:ascii="Trebuchet MS"/>
                        <w:spacing w:val="20"/>
                        <w:w w:val="115"/>
                        <w:sz w:val="20"/>
                      </w:rPr>
                      <w:t xml:space="preserve"> </w:t>
                    </w:r>
                    <w:r>
                      <w:rPr>
                        <w:rFonts w:ascii="Trebuchet MS"/>
                        <w:w w:val="115"/>
                        <w:sz w:val="20"/>
                      </w:rPr>
                      <w:t>NULL)</w:t>
                    </w:r>
                    <w:r>
                      <w:rPr>
                        <w:rFonts w:ascii="Trebuchet MS"/>
                        <w:spacing w:val="20"/>
                        <w:w w:val="115"/>
                        <w:sz w:val="20"/>
                      </w:rPr>
                      <w:t xml:space="preserve"> </w:t>
                    </w:r>
                    <w:r>
                      <w:rPr>
                        <w:rFonts w:ascii="Trebuchet MS"/>
                        <w:color w:val="7F0000"/>
                        <w:w w:val="115"/>
                        <w:sz w:val="20"/>
                      </w:rPr>
                      <w:t>return</w:t>
                    </w:r>
                    <w:r>
                      <w:rPr>
                        <w:rFonts w:ascii="Trebuchet MS"/>
                        <w:color w:val="7F0000"/>
                        <w:spacing w:val="19"/>
                        <w:w w:val="115"/>
                        <w:sz w:val="20"/>
                      </w:rPr>
                      <w:t xml:space="preserve"> </w:t>
                    </w:r>
                    <w:r>
                      <w:rPr>
                        <w:rFonts w:ascii="Trebuchet MS"/>
                        <w:w w:val="115"/>
                        <w:sz w:val="20"/>
                      </w:rPr>
                      <w:t>t;</w:t>
                    </w:r>
                    <w:r>
                      <w:rPr>
                        <w:rFonts w:ascii="Trebuchet MS"/>
                        <w:spacing w:val="-66"/>
                        <w:w w:val="115"/>
                        <w:sz w:val="20"/>
                      </w:rPr>
                      <w:t xml:space="preserve"> </w:t>
                    </w:r>
                    <w:r>
                      <w:rPr>
                        <w:rFonts w:ascii="Trebuchet MS"/>
                        <w:color w:val="7F0000"/>
                        <w:w w:val="115"/>
                        <w:sz w:val="20"/>
                      </w:rPr>
                      <w:t>return</w:t>
                    </w:r>
                    <w:r>
                      <w:rPr>
                        <w:rFonts w:ascii="Trebuchet MS"/>
                        <w:color w:val="7F0000"/>
                        <w:spacing w:val="36"/>
                        <w:w w:val="115"/>
                        <w:sz w:val="20"/>
                      </w:rPr>
                      <w:t xml:space="preserve"> </w:t>
                    </w:r>
                    <w:r>
                      <w:rPr>
                        <w:rFonts w:ascii="Trebuchet MS"/>
                        <w:w w:val="115"/>
                        <w:sz w:val="20"/>
                      </w:rPr>
                      <w:t>findMax(t-&gt;right);</w:t>
                    </w:r>
                  </w:p>
                  <w:p>
                    <w:pPr>
                      <w:spacing w:before="0"/>
                      <w:ind w:left="410" w:right="0" w:firstLine="0"/>
                      <w:jc w:val="left"/>
                      <w:rPr>
                        <w:rFonts w:ascii="Trebuchet MS"/>
                        <w:sz w:val="20"/>
                      </w:rPr>
                    </w:pPr>
                    <w:r>
                      <w:rPr>
                        <w:rFonts w:ascii="Trebuchet MS"/>
                        <w:w w:val="142"/>
                        <w:sz w:val="20"/>
                      </w:rPr>
                      <w:t>}</w:t>
                    </w:r>
                  </w:p>
                  <w:p>
                    <w:pPr>
                      <w:spacing w:before="2" w:line="240" w:lineRule="auto"/>
                      <w:rPr>
                        <w:rFonts w:ascii="Trebuchet MS"/>
                        <w:sz w:val="21"/>
                      </w:rPr>
                    </w:pPr>
                  </w:p>
                  <w:p>
                    <w:pPr>
                      <w:spacing w:before="0" w:line="247" w:lineRule="auto"/>
                      <w:ind w:left="786" w:right="5085" w:hanging="377"/>
                      <w:jc w:val="left"/>
                      <w:rPr>
                        <w:rFonts w:ascii="Trebuchet MS"/>
                        <w:sz w:val="20"/>
                      </w:rPr>
                    </w:pPr>
                    <w:r>
                      <w:rPr>
                        <w:rFonts w:ascii="Trebuchet MS"/>
                        <w:w w:val="110"/>
                        <w:sz w:val="20"/>
                      </w:rPr>
                      <w:t>Node*</w:t>
                    </w:r>
                    <w:r>
                      <w:rPr>
                        <w:rFonts w:ascii="Trebuchet MS"/>
                        <w:spacing w:val="8"/>
                        <w:w w:val="110"/>
                        <w:sz w:val="20"/>
                      </w:rPr>
                      <w:t xml:space="preserve"> </w:t>
                    </w:r>
                    <w:r>
                      <w:rPr>
                        <w:rFonts w:ascii="Trebuchet MS"/>
                        <w:w w:val="110"/>
                        <w:sz w:val="20"/>
                      </w:rPr>
                      <w:t>remove(Node*</w:t>
                    </w:r>
                    <w:r>
                      <w:rPr>
                        <w:rFonts w:ascii="Trebuchet MS"/>
                        <w:spacing w:val="8"/>
                        <w:w w:val="110"/>
                        <w:sz w:val="20"/>
                      </w:rPr>
                      <w:t xml:space="preserve"> </w:t>
                    </w:r>
                    <w:r>
                      <w:rPr>
                        <w:rFonts w:ascii="Trebuchet MS"/>
                        <w:w w:val="110"/>
                        <w:sz w:val="20"/>
                      </w:rPr>
                      <w:t>t,</w:t>
                    </w:r>
                    <w:r>
                      <w:rPr>
                        <w:rFonts w:ascii="Trebuchet MS"/>
                        <w:spacing w:val="8"/>
                        <w:w w:val="110"/>
                        <w:sz w:val="20"/>
                      </w:rPr>
                      <w:t xml:space="preserve"> </w:t>
                    </w:r>
                    <w:r>
                      <w:rPr>
                        <w:rFonts w:ascii="Trebuchet MS"/>
                        <w:w w:val="110"/>
                        <w:sz w:val="20"/>
                      </w:rPr>
                      <w:t>T</w:t>
                    </w:r>
                    <w:r>
                      <w:rPr>
                        <w:rFonts w:ascii="Trebuchet MS"/>
                        <w:spacing w:val="8"/>
                        <w:w w:val="110"/>
                        <w:sz w:val="20"/>
                      </w:rPr>
                      <w:t xml:space="preserve"> </w:t>
                    </w:r>
                    <w:r>
                      <w:rPr>
                        <w:rFonts w:ascii="Trebuchet MS"/>
                        <w:w w:val="110"/>
                        <w:sz w:val="20"/>
                      </w:rPr>
                      <w:t>x)</w:t>
                    </w:r>
                    <w:r>
                      <w:rPr>
                        <w:rFonts w:ascii="Trebuchet MS"/>
                        <w:spacing w:val="8"/>
                        <w:w w:val="110"/>
                        <w:sz w:val="20"/>
                      </w:rPr>
                      <w:t xml:space="preserve"> </w:t>
                    </w:r>
                    <w:r>
                      <w:rPr>
                        <w:rFonts w:ascii="Trebuchet MS"/>
                        <w:w w:val="110"/>
                        <w:sz w:val="20"/>
                      </w:rPr>
                      <w:t>{</w:t>
                    </w:r>
                    <w:r>
                      <w:rPr>
                        <w:rFonts w:ascii="Trebuchet MS"/>
                        <w:spacing w:val="-63"/>
                        <w:w w:val="110"/>
                        <w:sz w:val="20"/>
                      </w:rPr>
                      <w:t xml:space="preserve"> </w:t>
                    </w:r>
                    <w:r>
                      <w:rPr>
                        <w:rFonts w:ascii="Trebuchet MS"/>
                        <w:w w:val="110"/>
                        <w:sz w:val="20"/>
                      </w:rPr>
                      <w:t>Node*</w:t>
                    </w:r>
                    <w:r>
                      <w:rPr>
                        <w:rFonts w:ascii="Trebuchet MS"/>
                        <w:spacing w:val="29"/>
                        <w:w w:val="110"/>
                        <w:sz w:val="20"/>
                      </w:rPr>
                      <w:t xml:space="preserve"> </w:t>
                    </w:r>
                    <w:r>
                      <w:rPr>
                        <w:rFonts w:ascii="Trebuchet MS"/>
                        <w:w w:val="110"/>
                        <w:sz w:val="20"/>
                      </w:rPr>
                      <w:t>temp;</w:t>
                    </w:r>
                  </w:p>
                  <w:p>
                    <w:pPr>
                      <w:spacing w:before="0"/>
                      <w:ind w:left="786" w:right="0" w:firstLine="0"/>
                      <w:jc w:val="left"/>
                      <w:rPr>
                        <w:rFonts w:ascii="Trebuchet MS"/>
                        <w:sz w:val="20"/>
                      </w:rPr>
                    </w:pPr>
                    <w:r>
                      <w:rPr>
                        <w:rFonts w:ascii="Trebuchet MS"/>
                        <w:color w:val="7F0000"/>
                        <w:w w:val="115"/>
                        <w:sz w:val="20"/>
                      </w:rPr>
                      <w:t>if</w:t>
                    </w:r>
                    <w:r>
                      <w:rPr>
                        <w:rFonts w:ascii="Trebuchet MS"/>
                        <w:color w:val="7F0000"/>
                        <w:spacing w:val="9"/>
                        <w:w w:val="115"/>
                        <w:sz w:val="20"/>
                      </w:rPr>
                      <w:t xml:space="preserve"> </w:t>
                    </w:r>
                    <w:r>
                      <w:rPr>
                        <w:rFonts w:ascii="Trebuchet MS"/>
                        <w:w w:val="115"/>
                        <w:sz w:val="20"/>
                      </w:rPr>
                      <w:t>(t</w:t>
                    </w:r>
                    <w:r>
                      <w:rPr>
                        <w:rFonts w:ascii="Trebuchet MS"/>
                        <w:spacing w:val="9"/>
                        <w:w w:val="115"/>
                        <w:sz w:val="20"/>
                      </w:rPr>
                      <w:t xml:space="preserve"> </w:t>
                    </w:r>
                    <w:r>
                      <w:rPr>
                        <w:rFonts w:ascii="Trebuchet MS"/>
                        <w:w w:val="115"/>
                        <w:sz w:val="20"/>
                      </w:rPr>
                      <w:t>==</w:t>
                    </w:r>
                    <w:r>
                      <w:rPr>
                        <w:rFonts w:ascii="Trebuchet MS"/>
                        <w:spacing w:val="9"/>
                        <w:w w:val="115"/>
                        <w:sz w:val="20"/>
                      </w:rPr>
                      <w:t xml:space="preserve"> </w:t>
                    </w:r>
                    <w:r>
                      <w:rPr>
                        <w:rFonts w:ascii="Trebuchet MS"/>
                        <w:w w:val="115"/>
                        <w:sz w:val="20"/>
                      </w:rPr>
                      <w:t>NULL)</w:t>
                    </w:r>
                    <w:r>
                      <w:rPr>
                        <w:rFonts w:ascii="Trebuchet MS"/>
                        <w:spacing w:val="9"/>
                        <w:w w:val="115"/>
                        <w:sz w:val="20"/>
                      </w:rPr>
                      <w:t xml:space="preserve"> </w:t>
                    </w:r>
                    <w:r>
                      <w:rPr>
                        <w:rFonts w:ascii="Trebuchet MS"/>
                        <w:color w:val="7F0000"/>
                        <w:w w:val="115"/>
                        <w:sz w:val="20"/>
                      </w:rPr>
                      <w:t>return</w:t>
                    </w:r>
                    <w:r>
                      <w:rPr>
                        <w:rFonts w:ascii="Trebuchet MS"/>
                        <w:color w:val="7F0000"/>
                        <w:spacing w:val="9"/>
                        <w:w w:val="115"/>
                        <w:sz w:val="20"/>
                      </w:rPr>
                      <w:t xml:space="preserve"> </w:t>
                    </w:r>
                    <w:r>
                      <w:rPr>
                        <w:rFonts w:ascii="Trebuchet MS"/>
                        <w:w w:val="115"/>
                        <w:sz w:val="20"/>
                      </w:rPr>
                      <w:t>NULL;</w:t>
                    </w:r>
                  </w:p>
                  <w:p>
                    <w:pPr>
                      <w:spacing w:before="7" w:line="247" w:lineRule="auto"/>
                      <w:ind w:left="786" w:right="2090" w:firstLine="0"/>
                      <w:jc w:val="left"/>
                      <w:rPr>
                        <w:rFonts w:ascii="Trebuchet MS"/>
                        <w:sz w:val="20"/>
                      </w:rPr>
                    </w:pPr>
                    <w:r>
                      <w:rPr>
                        <w:rFonts w:ascii="Trebuchet MS"/>
                        <w:color w:val="7F0000"/>
                        <w:w w:val="120"/>
                        <w:sz w:val="20"/>
                      </w:rPr>
                      <w:t>else</w:t>
                    </w:r>
                    <w:r>
                      <w:rPr>
                        <w:rFonts w:ascii="Trebuchet MS"/>
                        <w:color w:val="7F0000"/>
                        <w:spacing w:val="22"/>
                        <w:w w:val="120"/>
                        <w:sz w:val="20"/>
                      </w:rPr>
                      <w:t xml:space="preserve"> </w:t>
                    </w:r>
                    <w:r>
                      <w:rPr>
                        <w:rFonts w:ascii="Trebuchet MS"/>
                        <w:color w:val="7F0000"/>
                        <w:w w:val="120"/>
                        <w:sz w:val="20"/>
                      </w:rPr>
                      <w:t>if</w:t>
                    </w:r>
                    <w:r>
                      <w:rPr>
                        <w:rFonts w:ascii="Trebuchet MS"/>
                        <w:color w:val="7F0000"/>
                        <w:spacing w:val="22"/>
                        <w:w w:val="120"/>
                        <w:sz w:val="20"/>
                      </w:rPr>
                      <w:t xml:space="preserve"> </w:t>
                    </w:r>
                    <w:r>
                      <w:rPr>
                        <w:rFonts w:ascii="Trebuchet MS"/>
                        <w:w w:val="120"/>
                        <w:sz w:val="20"/>
                      </w:rPr>
                      <w:t>(x</w:t>
                    </w:r>
                    <w:r>
                      <w:rPr>
                        <w:rFonts w:ascii="Trebuchet MS"/>
                        <w:spacing w:val="22"/>
                        <w:w w:val="120"/>
                        <w:sz w:val="20"/>
                      </w:rPr>
                      <w:t xml:space="preserve"> </w:t>
                    </w:r>
                    <w:r>
                      <w:rPr>
                        <w:rFonts w:ascii="Trebuchet MS"/>
                        <w:w w:val="120"/>
                        <w:sz w:val="20"/>
                      </w:rPr>
                      <w:t>&lt;</w:t>
                    </w:r>
                    <w:r>
                      <w:rPr>
                        <w:rFonts w:ascii="Trebuchet MS"/>
                        <w:spacing w:val="23"/>
                        <w:w w:val="120"/>
                        <w:sz w:val="20"/>
                      </w:rPr>
                      <w:t xml:space="preserve"> </w:t>
                    </w:r>
                    <w:r>
                      <w:rPr>
                        <w:rFonts w:ascii="Trebuchet MS"/>
                        <w:w w:val="120"/>
                        <w:sz w:val="20"/>
                      </w:rPr>
                      <w:t>t-&gt;data)</w:t>
                    </w:r>
                    <w:r>
                      <w:rPr>
                        <w:rFonts w:ascii="Trebuchet MS"/>
                        <w:spacing w:val="22"/>
                        <w:w w:val="120"/>
                        <w:sz w:val="20"/>
                      </w:rPr>
                      <w:t xml:space="preserve"> </w:t>
                    </w:r>
                    <w:r>
                      <w:rPr>
                        <w:rFonts w:ascii="Trebuchet MS"/>
                        <w:w w:val="120"/>
                        <w:sz w:val="20"/>
                      </w:rPr>
                      <w:t>t-&gt;left</w:t>
                    </w:r>
                    <w:r>
                      <w:rPr>
                        <w:rFonts w:ascii="Trebuchet MS"/>
                        <w:spacing w:val="23"/>
                        <w:w w:val="120"/>
                        <w:sz w:val="20"/>
                      </w:rPr>
                      <w:t xml:space="preserve"> </w:t>
                    </w:r>
                    <w:r>
                      <w:rPr>
                        <w:rFonts w:ascii="Trebuchet MS"/>
                        <w:w w:val="120"/>
                        <w:sz w:val="20"/>
                      </w:rPr>
                      <w:t>=</w:t>
                    </w:r>
                    <w:r>
                      <w:rPr>
                        <w:rFonts w:ascii="Trebuchet MS"/>
                        <w:spacing w:val="23"/>
                        <w:w w:val="120"/>
                        <w:sz w:val="20"/>
                      </w:rPr>
                      <w:t xml:space="preserve"> </w:t>
                    </w:r>
                    <w:r>
                      <w:rPr>
                        <w:rFonts w:ascii="Trebuchet MS"/>
                        <w:w w:val="120"/>
                        <w:sz w:val="20"/>
                      </w:rPr>
                      <w:t>remove(t-&gt;left,</w:t>
                    </w:r>
                    <w:r>
                      <w:rPr>
                        <w:rFonts w:ascii="Trebuchet MS"/>
                        <w:spacing w:val="22"/>
                        <w:w w:val="120"/>
                        <w:sz w:val="20"/>
                      </w:rPr>
                      <w:t xml:space="preserve"> </w:t>
                    </w:r>
                    <w:r>
                      <w:rPr>
                        <w:rFonts w:ascii="Trebuchet MS"/>
                        <w:w w:val="120"/>
                        <w:sz w:val="20"/>
                      </w:rPr>
                      <w:t>x);</w:t>
                    </w:r>
                    <w:r>
                      <w:rPr>
                        <w:rFonts w:ascii="Trebuchet MS"/>
                        <w:spacing w:val="1"/>
                        <w:w w:val="120"/>
                        <w:sz w:val="20"/>
                      </w:rPr>
                      <w:t xml:space="preserve"> </w:t>
                    </w:r>
                    <w:r>
                      <w:rPr>
                        <w:rFonts w:ascii="Trebuchet MS"/>
                        <w:color w:val="7F0000"/>
                        <w:w w:val="120"/>
                        <w:sz w:val="20"/>
                      </w:rPr>
                      <w:t>else</w:t>
                    </w:r>
                    <w:r>
                      <w:rPr>
                        <w:rFonts w:ascii="Trebuchet MS"/>
                        <w:color w:val="7F0000"/>
                        <w:spacing w:val="14"/>
                        <w:w w:val="120"/>
                        <w:sz w:val="20"/>
                      </w:rPr>
                      <w:t xml:space="preserve"> </w:t>
                    </w:r>
                    <w:r>
                      <w:rPr>
                        <w:rFonts w:ascii="Trebuchet MS"/>
                        <w:color w:val="7F0000"/>
                        <w:w w:val="120"/>
                        <w:sz w:val="20"/>
                      </w:rPr>
                      <w:t>if</w:t>
                    </w:r>
                    <w:r>
                      <w:rPr>
                        <w:rFonts w:ascii="Trebuchet MS"/>
                        <w:color w:val="7F0000"/>
                        <w:spacing w:val="16"/>
                        <w:w w:val="120"/>
                        <w:sz w:val="20"/>
                      </w:rPr>
                      <w:t xml:space="preserve"> </w:t>
                    </w:r>
                    <w:r>
                      <w:rPr>
                        <w:rFonts w:ascii="Trebuchet MS"/>
                        <w:w w:val="120"/>
                        <w:sz w:val="20"/>
                      </w:rPr>
                      <w:t>(x</w:t>
                    </w:r>
                    <w:r>
                      <w:rPr>
                        <w:rFonts w:ascii="Trebuchet MS"/>
                        <w:spacing w:val="15"/>
                        <w:w w:val="120"/>
                        <w:sz w:val="20"/>
                      </w:rPr>
                      <w:t xml:space="preserve"> </w:t>
                    </w:r>
                    <w:r>
                      <w:rPr>
                        <w:rFonts w:ascii="Trebuchet MS"/>
                        <w:w w:val="120"/>
                        <w:sz w:val="20"/>
                      </w:rPr>
                      <w:t>&gt;</w:t>
                    </w:r>
                    <w:r>
                      <w:rPr>
                        <w:rFonts w:ascii="Trebuchet MS"/>
                        <w:spacing w:val="16"/>
                        <w:w w:val="120"/>
                        <w:sz w:val="20"/>
                      </w:rPr>
                      <w:t xml:space="preserve"> </w:t>
                    </w:r>
                    <w:r>
                      <w:rPr>
                        <w:rFonts w:ascii="Trebuchet MS"/>
                        <w:w w:val="120"/>
                        <w:sz w:val="20"/>
                      </w:rPr>
                      <w:t>t-&gt;data)</w:t>
                    </w:r>
                    <w:r>
                      <w:rPr>
                        <w:rFonts w:ascii="Trebuchet MS"/>
                        <w:spacing w:val="16"/>
                        <w:w w:val="120"/>
                        <w:sz w:val="20"/>
                      </w:rPr>
                      <w:t xml:space="preserve"> </w:t>
                    </w:r>
                    <w:r>
                      <w:rPr>
                        <w:rFonts w:ascii="Trebuchet MS"/>
                        <w:w w:val="120"/>
                        <w:sz w:val="20"/>
                      </w:rPr>
                      <w:t>t-&gt;right</w:t>
                    </w:r>
                    <w:r>
                      <w:rPr>
                        <w:rFonts w:ascii="Trebuchet MS"/>
                        <w:spacing w:val="15"/>
                        <w:w w:val="120"/>
                        <w:sz w:val="20"/>
                      </w:rPr>
                      <w:t xml:space="preserve"> </w:t>
                    </w:r>
                    <w:r>
                      <w:rPr>
                        <w:rFonts w:ascii="Trebuchet MS"/>
                        <w:w w:val="120"/>
                        <w:sz w:val="20"/>
                      </w:rPr>
                      <w:t>=</w:t>
                    </w:r>
                    <w:r>
                      <w:rPr>
                        <w:rFonts w:ascii="Trebuchet MS"/>
                        <w:spacing w:val="16"/>
                        <w:w w:val="120"/>
                        <w:sz w:val="20"/>
                      </w:rPr>
                      <w:t xml:space="preserve"> </w:t>
                    </w:r>
                    <w:r>
                      <w:rPr>
                        <w:rFonts w:ascii="Trebuchet MS"/>
                        <w:w w:val="120"/>
                        <w:sz w:val="20"/>
                      </w:rPr>
                      <w:t>remove(t-&gt;right,</w:t>
                    </w:r>
                    <w:r>
                      <w:rPr>
                        <w:rFonts w:ascii="Trebuchet MS"/>
                        <w:spacing w:val="15"/>
                        <w:w w:val="120"/>
                        <w:sz w:val="20"/>
                      </w:rPr>
                      <w:t xml:space="preserve"> </w:t>
                    </w:r>
                    <w:r>
                      <w:rPr>
                        <w:rFonts w:ascii="Trebuchet MS"/>
                        <w:w w:val="120"/>
                        <w:sz w:val="20"/>
                      </w:rPr>
                      <w:t>x);</w:t>
                    </w:r>
                    <w:r>
                      <w:rPr>
                        <w:rFonts w:ascii="Trebuchet MS"/>
                        <w:spacing w:val="-69"/>
                        <w:w w:val="120"/>
                        <w:sz w:val="20"/>
                      </w:rPr>
                      <w:t xml:space="preserve"> </w:t>
                    </w:r>
                    <w:r>
                      <w:rPr>
                        <w:rFonts w:ascii="Trebuchet MS"/>
                        <w:color w:val="7F0000"/>
                        <w:w w:val="120"/>
                        <w:sz w:val="20"/>
                      </w:rPr>
                      <w:t>else</w:t>
                    </w:r>
                    <w:r>
                      <w:rPr>
                        <w:rFonts w:ascii="Trebuchet MS"/>
                        <w:color w:val="7F0000"/>
                        <w:spacing w:val="31"/>
                        <w:w w:val="120"/>
                        <w:sz w:val="20"/>
                      </w:rPr>
                      <w:t xml:space="preserve"> </w:t>
                    </w:r>
                    <w:r>
                      <w:rPr>
                        <w:rFonts w:ascii="Trebuchet MS"/>
                        <w:color w:val="7F0000"/>
                        <w:w w:val="120"/>
                        <w:sz w:val="20"/>
                      </w:rPr>
                      <w:t>if</w:t>
                    </w:r>
                    <w:r>
                      <w:rPr>
                        <w:rFonts w:ascii="Trebuchet MS"/>
                        <w:color w:val="7F0000"/>
                        <w:spacing w:val="33"/>
                        <w:w w:val="120"/>
                        <w:sz w:val="20"/>
                      </w:rPr>
                      <w:t xml:space="preserve"> </w:t>
                    </w:r>
                    <w:r>
                      <w:rPr>
                        <w:rFonts w:ascii="Trebuchet MS"/>
                        <w:w w:val="120"/>
                        <w:sz w:val="20"/>
                      </w:rPr>
                      <w:t>(t-&gt;left</w:t>
                    </w:r>
                    <w:r>
                      <w:rPr>
                        <w:rFonts w:ascii="Trebuchet MS"/>
                        <w:spacing w:val="33"/>
                        <w:w w:val="120"/>
                        <w:sz w:val="20"/>
                      </w:rPr>
                      <w:t xml:space="preserve"> </w:t>
                    </w:r>
                    <w:r>
                      <w:rPr>
                        <w:rFonts w:ascii="Trebuchet MS"/>
                        <w:w w:val="120"/>
                        <w:sz w:val="20"/>
                      </w:rPr>
                      <w:t>&amp;&amp;</w:t>
                    </w:r>
                    <w:r>
                      <w:rPr>
                        <w:rFonts w:ascii="Trebuchet MS"/>
                        <w:spacing w:val="32"/>
                        <w:w w:val="120"/>
                        <w:sz w:val="20"/>
                      </w:rPr>
                      <w:t xml:space="preserve"> </w:t>
                    </w:r>
                    <w:r>
                      <w:rPr>
                        <w:rFonts w:ascii="Trebuchet MS"/>
                        <w:w w:val="120"/>
                        <w:sz w:val="20"/>
                      </w:rPr>
                      <w:t>t-&gt;right)</w:t>
                    </w:r>
                    <w:r>
                      <w:rPr>
                        <w:rFonts w:ascii="Trebuchet MS"/>
                        <w:spacing w:val="33"/>
                        <w:w w:val="120"/>
                        <w:sz w:val="20"/>
                      </w:rPr>
                      <w:t xml:space="preserve"> </w:t>
                    </w:r>
                    <w:r>
                      <w:rPr>
                        <w:rFonts w:ascii="Trebuchet MS"/>
                        <w:w w:val="120"/>
                        <w:sz w:val="20"/>
                      </w:rPr>
                      <w:t>{</w:t>
                    </w:r>
                  </w:p>
                  <w:p>
                    <w:pPr>
                      <w:spacing w:before="0" w:line="247" w:lineRule="auto"/>
                      <w:ind w:left="1163" w:right="4651" w:firstLine="0"/>
                      <w:jc w:val="left"/>
                      <w:rPr>
                        <w:rFonts w:ascii="Trebuchet MS"/>
                        <w:sz w:val="20"/>
                      </w:rPr>
                    </w:pPr>
                    <w:r>
                      <w:rPr>
                        <w:rFonts w:ascii="Trebuchet MS"/>
                        <w:w w:val="105"/>
                        <w:sz w:val="20"/>
                      </w:rPr>
                      <w:t>temp</w:t>
                    </w:r>
                    <w:r>
                      <w:rPr>
                        <w:rFonts w:ascii="Trebuchet MS"/>
                        <w:spacing w:val="1"/>
                        <w:w w:val="105"/>
                        <w:sz w:val="20"/>
                      </w:rPr>
                      <w:t xml:space="preserve"> </w:t>
                    </w:r>
                    <w:r>
                      <w:rPr>
                        <w:rFonts w:ascii="Trebuchet MS"/>
                        <w:w w:val="105"/>
                        <w:sz w:val="20"/>
                      </w:rPr>
                      <w:t>=</w:t>
                    </w:r>
                    <w:r>
                      <w:rPr>
                        <w:rFonts w:ascii="Trebuchet MS"/>
                        <w:spacing w:val="1"/>
                        <w:w w:val="105"/>
                        <w:sz w:val="20"/>
                      </w:rPr>
                      <w:t xml:space="preserve"> </w:t>
                    </w:r>
                    <w:r>
                      <w:rPr>
                        <w:rFonts w:ascii="Trebuchet MS"/>
                        <w:w w:val="105"/>
                        <w:sz w:val="20"/>
                      </w:rPr>
                      <w:t>findMin(t-&gt;right);</w:t>
                    </w:r>
                    <w:r>
                      <w:rPr>
                        <w:rFonts w:ascii="Trebuchet MS"/>
                        <w:spacing w:val="1"/>
                        <w:w w:val="105"/>
                        <w:sz w:val="20"/>
                      </w:rPr>
                      <w:t xml:space="preserve"> </w:t>
                    </w:r>
                    <w:r>
                      <w:rPr>
                        <w:rFonts w:ascii="Trebuchet MS"/>
                        <w:w w:val="105"/>
                        <w:sz w:val="20"/>
                      </w:rPr>
                      <w:t>t-&gt;data</w:t>
                    </w:r>
                    <w:r>
                      <w:rPr>
                        <w:rFonts w:ascii="Trebuchet MS"/>
                        <w:spacing w:val="42"/>
                        <w:w w:val="105"/>
                        <w:sz w:val="20"/>
                      </w:rPr>
                      <w:t xml:space="preserve"> </w:t>
                    </w:r>
                    <w:r>
                      <w:rPr>
                        <w:rFonts w:ascii="Trebuchet MS"/>
                        <w:w w:val="105"/>
                        <w:sz w:val="20"/>
                      </w:rPr>
                      <w:t>=</w:t>
                    </w:r>
                    <w:r>
                      <w:rPr>
                        <w:rFonts w:ascii="Trebuchet MS"/>
                        <w:spacing w:val="43"/>
                        <w:w w:val="105"/>
                        <w:sz w:val="20"/>
                      </w:rPr>
                      <w:t xml:space="preserve"> </w:t>
                    </w:r>
                    <w:r>
                      <w:rPr>
                        <w:rFonts w:ascii="Trebuchet MS"/>
                        <w:w w:val="105"/>
                        <w:sz w:val="20"/>
                      </w:rPr>
                      <w:t>temp-&gt;data;</w:t>
                    </w:r>
                  </w:p>
                  <w:p>
                    <w:pPr>
                      <w:spacing w:before="0"/>
                      <w:ind w:left="1163" w:right="0" w:firstLine="0"/>
                      <w:jc w:val="left"/>
                      <w:rPr>
                        <w:rFonts w:ascii="Trebuchet MS"/>
                        <w:sz w:val="20"/>
                      </w:rPr>
                    </w:pPr>
                    <w:r>
                      <w:rPr>
                        <w:rFonts w:ascii="Trebuchet MS"/>
                        <w:w w:val="115"/>
                        <w:sz w:val="20"/>
                      </w:rPr>
                      <w:t>t-&gt;right</w:t>
                    </w:r>
                    <w:r>
                      <w:rPr>
                        <w:rFonts w:ascii="Trebuchet MS"/>
                        <w:spacing w:val="35"/>
                        <w:w w:val="115"/>
                        <w:sz w:val="20"/>
                      </w:rPr>
                      <w:t xml:space="preserve"> </w:t>
                    </w:r>
                    <w:r>
                      <w:rPr>
                        <w:rFonts w:ascii="Trebuchet MS"/>
                        <w:w w:val="115"/>
                        <w:sz w:val="20"/>
                      </w:rPr>
                      <w:t>=</w:t>
                    </w:r>
                    <w:r>
                      <w:rPr>
                        <w:rFonts w:ascii="Trebuchet MS"/>
                        <w:spacing w:val="35"/>
                        <w:w w:val="115"/>
                        <w:sz w:val="20"/>
                      </w:rPr>
                      <w:t xml:space="preserve"> </w:t>
                    </w:r>
                    <w:r>
                      <w:rPr>
                        <w:rFonts w:ascii="Trebuchet MS"/>
                        <w:w w:val="115"/>
                        <w:sz w:val="20"/>
                      </w:rPr>
                      <w:t>remove(t-&gt;right,</w:t>
                    </w:r>
                    <w:r>
                      <w:rPr>
                        <w:rFonts w:ascii="Trebuchet MS"/>
                        <w:spacing w:val="35"/>
                        <w:w w:val="115"/>
                        <w:sz w:val="20"/>
                      </w:rPr>
                      <w:t xml:space="preserve"> </w:t>
                    </w:r>
                    <w:r>
                      <w:rPr>
                        <w:rFonts w:ascii="Trebuchet MS"/>
                        <w:w w:val="115"/>
                        <w:sz w:val="20"/>
                      </w:rPr>
                      <w:t>t-&gt;data);</w:t>
                    </w:r>
                  </w:p>
                  <w:p>
                    <w:pPr>
                      <w:spacing w:before="6"/>
                      <w:ind w:left="786" w:right="0" w:firstLine="0"/>
                      <w:jc w:val="left"/>
                      <w:rPr>
                        <w:rFonts w:ascii="Trebuchet MS"/>
                        <w:sz w:val="20"/>
                      </w:rPr>
                    </w:pPr>
                    <w:r>
                      <w:rPr>
                        <w:rFonts w:ascii="Trebuchet MS"/>
                        <w:w w:val="130"/>
                        <w:sz w:val="20"/>
                      </w:rPr>
                      <w:t>}</w:t>
                    </w:r>
                    <w:r>
                      <w:rPr>
                        <w:rFonts w:ascii="Trebuchet MS"/>
                        <w:spacing w:val="14"/>
                        <w:w w:val="130"/>
                        <w:sz w:val="20"/>
                      </w:rPr>
                      <w:t xml:space="preserve"> </w:t>
                    </w:r>
                    <w:r>
                      <w:rPr>
                        <w:rFonts w:ascii="Trebuchet MS"/>
                        <w:color w:val="7F0000"/>
                        <w:w w:val="130"/>
                        <w:sz w:val="20"/>
                      </w:rPr>
                      <w:t>else</w:t>
                    </w:r>
                    <w:r>
                      <w:rPr>
                        <w:rFonts w:ascii="Trebuchet MS"/>
                        <w:color w:val="7F0000"/>
                        <w:spacing w:val="15"/>
                        <w:w w:val="130"/>
                        <w:sz w:val="20"/>
                      </w:rPr>
                      <w:t xml:space="preserve"> </w:t>
                    </w:r>
                    <w:r>
                      <w:rPr>
                        <w:rFonts w:ascii="Trebuchet MS"/>
                        <w:w w:val="130"/>
                        <w:sz w:val="20"/>
                      </w:rPr>
                      <w:t>{</w:t>
                    </w:r>
                  </w:p>
                  <w:p>
                    <w:pPr>
                      <w:spacing w:before="7"/>
                      <w:ind w:left="1163" w:right="0" w:firstLine="0"/>
                      <w:jc w:val="left"/>
                      <w:rPr>
                        <w:rFonts w:ascii="Trebuchet MS"/>
                        <w:sz w:val="20"/>
                      </w:rPr>
                    </w:pPr>
                    <w:r>
                      <w:rPr>
                        <w:rFonts w:ascii="Trebuchet MS"/>
                        <w:w w:val="105"/>
                        <w:sz w:val="20"/>
                      </w:rPr>
                      <w:t>temp</w:t>
                    </w:r>
                    <w:r>
                      <w:rPr>
                        <w:rFonts w:ascii="Trebuchet MS"/>
                        <w:spacing w:val="30"/>
                        <w:w w:val="105"/>
                        <w:sz w:val="20"/>
                      </w:rPr>
                      <w:t xml:space="preserve"> </w:t>
                    </w:r>
                    <w:r>
                      <w:rPr>
                        <w:rFonts w:ascii="Trebuchet MS"/>
                        <w:w w:val="105"/>
                        <w:sz w:val="20"/>
                      </w:rPr>
                      <w:t>=</w:t>
                    </w:r>
                    <w:r>
                      <w:rPr>
                        <w:rFonts w:ascii="Trebuchet MS"/>
                        <w:spacing w:val="30"/>
                        <w:w w:val="105"/>
                        <w:sz w:val="20"/>
                      </w:rPr>
                      <w:t xml:space="preserve"> </w:t>
                    </w:r>
                    <w:r>
                      <w:rPr>
                        <w:rFonts w:ascii="Trebuchet MS"/>
                        <w:w w:val="105"/>
                        <w:sz w:val="20"/>
                      </w:rPr>
                      <w:t>t;</w:t>
                    </w:r>
                  </w:p>
                  <w:p>
                    <w:pPr>
                      <w:spacing w:before="7"/>
                      <w:ind w:left="1163" w:right="0" w:firstLine="0"/>
                      <w:jc w:val="left"/>
                      <w:rPr>
                        <w:rFonts w:ascii="Trebuchet MS"/>
                        <w:sz w:val="20"/>
                      </w:rPr>
                    </w:pPr>
                    <w:r>
                      <w:rPr>
                        <w:rFonts w:ascii="Trebuchet MS"/>
                        <w:color w:val="7F0000"/>
                        <w:w w:val="120"/>
                        <w:sz w:val="20"/>
                      </w:rPr>
                      <w:t>if</w:t>
                    </w:r>
                    <w:r>
                      <w:rPr>
                        <w:rFonts w:ascii="Trebuchet MS"/>
                        <w:color w:val="7F0000"/>
                        <w:spacing w:val="25"/>
                        <w:w w:val="120"/>
                        <w:sz w:val="20"/>
                      </w:rPr>
                      <w:t xml:space="preserve"> </w:t>
                    </w:r>
                    <w:r>
                      <w:rPr>
                        <w:rFonts w:ascii="Trebuchet MS"/>
                        <w:w w:val="120"/>
                        <w:sz w:val="20"/>
                      </w:rPr>
                      <w:t>(t-&gt;left</w:t>
                    </w:r>
                    <w:r>
                      <w:rPr>
                        <w:rFonts w:ascii="Trebuchet MS"/>
                        <w:spacing w:val="27"/>
                        <w:w w:val="120"/>
                        <w:sz w:val="20"/>
                      </w:rPr>
                      <w:t xml:space="preserve"> </w:t>
                    </w:r>
                    <w:r>
                      <w:rPr>
                        <w:rFonts w:ascii="Trebuchet MS"/>
                        <w:w w:val="120"/>
                        <w:sz w:val="20"/>
                      </w:rPr>
                      <w:t>==</w:t>
                    </w:r>
                    <w:r>
                      <w:rPr>
                        <w:rFonts w:ascii="Trebuchet MS"/>
                        <w:spacing w:val="27"/>
                        <w:w w:val="120"/>
                        <w:sz w:val="20"/>
                      </w:rPr>
                      <w:t xml:space="preserve"> </w:t>
                    </w:r>
                    <w:r>
                      <w:rPr>
                        <w:rFonts w:ascii="Trebuchet MS"/>
                        <w:w w:val="120"/>
                        <w:sz w:val="20"/>
                      </w:rPr>
                      <w:t>NULL)</w:t>
                    </w:r>
                    <w:r>
                      <w:rPr>
                        <w:rFonts w:ascii="Trebuchet MS"/>
                        <w:spacing w:val="27"/>
                        <w:w w:val="120"/>
                        <w:sz w:val="20"/>
                      </w:rPr>
                      <w:t xml:space="preserve"> </w:t>
                    </w:r>
                    <w:r>
                      <w:rPr>
                        <w:rFonts w:ascii="Trebuchet MS"/>
                        <w:w w:val="120"/>
                        <w:sz w:val="20"/>
                      </w:rPr>
                      <w:t>t</w:t>
                    </w:r>
                    <w:r>
                      <w:rPr>
                        <w:rFonts w:ascii="Trebuchet MS"/>
                        <w:spacing w:val="27"/>
                        <w:w w:val="120"/>
                        <w:sz w:val="20"/>
                      </w:rPr>
                      <w:t xml:space="preserve"> </w:t>
                    </w:r>
                    <w:r>
                      <w:rPr>
                        <w:rFonts w:ascii="Trebuchet MS"/>
                        <w:w w:val="120"/>
                        <w:sz w:val="20"/>
                      </w:rPr>
                      <w:t>=</w:t>
                    </w:r>
                    <w:r>
                      <w:rPr>
                        <w:rFonts w:ascii="Trebuchet MS"/>
                        <w:spacing w:val="27"/>
                        <w:w w:val="120"/>
                        <w:sz w:val="20"/>
                      </w:rPr>
                      <w:t xml:space="preserve"> </w:t>
                    </w:r>
                    <w:r>
                      <w:rPr>
                        <w:rFonts w:ascii="Trebuchet MS"/>
                        <w:w w:val="120"/>
                        <w:sz w:val="20"/>
                      </w:rPr>
                      <w:t>t-&gt;right;</w:t>
                    </w:r>
                  </w:p>
                  <w:p>
                    <w:pPr>
                      <w:spacing w:before="7" w:line="247" w:lineRule="auto"/>
                      <w:ind w:left="1163" w:right="2841" w:firstLine="0"/>
                      <w:jc w:val="left"/>
                      <w:rPr>
                        <w:rFonts w:ascii="Trebuchet MS"/>
                        <w:sz w:val="20"/>
                      </w:rPr>
                    </w:pPr>
                    <w:r>
                      <w:rPr>
                        <w:rFonts w:ascii="Trebuchet MS"/>
                        <w:color w:val="7F0000"/>
                        <w:w w:val="115"/>
                        <w:sz w:val="20"/>
                      </w:rPr>
                      <w:t>else</w:t>
                    </w:r>
                    <w:r>
                      <w:rPr>
                        <w:rFonts w:ascii="Trebuchet MS"/>
                        <w:color w:val="7F0000"/>
                        <w:spacing w:val="46"/>
                        <w:w w:val="115"/>
                        <w:sz w:val="20"/>
                      </w:rPr>
                      <w:t xml:space="preserve"> </w:t>
                    </w:r>
                    <w:r>
                      <w:rPr>
                        <w:rFonts w:ascii="Trebuchet MS"/>
                        <w:color w:val="7F0000"/>
                        <w:w w:val="115"/>
                        <w:sz w:val="20"/>
                      </w:rPr>
                      <w:t>if</w:t>
                    </w:r>
                    <w:r>
                      <w:rPr>
                        <w:rFonts w:ascii="Trebuchet MS"/>
                        <w:color w:val="7F0000"/>
                        <w:spacing w:val="46"/>
                        <w:w w:val="115"/>
                        <w:sz w:val="20"/>
                      </w:rPr>
                      <w:t xml:space="preserve"> </w:t>
                    </w:r>
                    <w:r>
                      <w:rPr>
                        <w:rFonts w:ascii="Trebuchet MS"/>
                        <w:w w:val="115"/>
                        <w:sz w:val="20"/>
                      </w:rPr>
                      <w:t>(t-&gt;right</w:t>
                    </w:r>
                    <w:r>
                      <w:rPr>
                        <w:rFonts w:ascii="Trebuchet MS"/>
                        <w:spacing w:val="47"/>
                        <w:w w:val="115"/>
                        <w:sz w:val="20"/>
                      </w:rPr>
                      <w:t xml:space="preserve"> </w:t>
                    </w:r>
                    <w:r>
                      <w:rPr>
                        <w:rFonts w:ascii="Trebuchet MS"/>
                        <w:w w:val="115"/>
                        <w:sz w:val="20"/>
                      </w:rPr>
                      <w:t>==</w:t>
                    </w:r>
                    <w:r>
                      <w:rPr>
                        <w:rFonts w:ascii="Trebuchet MS"/>
                        <w:spacing w:val="46"/>
                        <w:w w:val="115"/>
                        <w:sz w:val="20"/>
                      </w:rPr>
                      <w:t xml:space="preserve"> </w:t>
                    </w:r>
                    <w:r>
                      <w:rPr>
                        <w:rFonts w:ascii="Trebuchet MS"/>
                        <w:w w:val="115"/>
                        <w:sz w:val="20"/>
                      </w:rPr>
                      <w:t>NULL)</w:t>
                    </w:r>
                    <w:r>
                      <w:rPr>
                        <w:rFonts w:ascii="Trebuchet MS"/>
                        <w:spacing w:val="48"/>
                        <w:w w:val="115"/>
                        <w:sz w:val="20"/>
                      </w:rPr>
                      <w:t xml:space="preserve"> </w:t>
                    </w:r>
                    <w:r>
                      <w:rPr>
                        <w:rFonts w:ascii="Trebuchet MS"/>
                        <w:w w:val="115"/>
                        <w:sz w:val="20"/>
                      </w:rPr>
                      <w:t>t</w:t>
                    </w:r>
                    <w:r>
                      <w:rPr>
                        <w:rFonts w:ascii="Trebuchet MS"/>
                        <w:spacing w:val="47"/>
                        <w:w w:val="115"/>
                        <w:sz w:val="20"/>
                      </w:rPr>
                      <w:t xml:space="preserve"> </w:t>
                    </w:r>
                    <w:r>
                      <w:rPr>
                        <w:rFonts w:ascii="Trebuchet MS"/>
                        <w:w w:val="115"/>
                        <w:sz w:val="20"/>
                      </w:rPr>
                      <w:t>=</w:t>
                    </w:r>
                    <w:r>
                      <w:rPr>
                        <w:rFonts w:ascii="Trebuchet MS"/>
                        <w:spacing w:val="47"/>
                        <w:w w:val="115"/>
                        <w:sz w:val="20"/>
                      </w:rPr>
                      <w:t xml:space="preserve"> </w:t>
                    </w:r>
                    <w:r>
                      <w:rPr>
                        <w:rFonts w:ascii="Trebuchet MS"/>
                        <w:w w:val="115"/>
                        <w:sz w:val="20"/>
                      </w:rPr>
                      <w:t>t-&gt;left;</w:t>
                    </w:r>
                    <w:r>
                      <w:rPr>
                        <w:rFonts w:ascii="Trebuchet MS"/>
                        <w:spacing w:val="-67"/>
                        <w:w w:val="115"/>
                        <w:sz w:val="20"/>
                      </w:rPr>
                      <w:t xml:space="preserve"> </w:t>
                    </w:r>
                    <w:r>
                      <w:rPr>
                        <w:rFonts w:ascii="Trebuchet MS"/>
                        <w:color w:val="7F0000"/>
                        <w:w w:val="115"/>
                        <w:sz w:val="20"/>
                      </w:rPr>
                      <w:t>delete</w:t>
                    </w:r>
                    <w:r>
                      <w:rPr>
                        <w:rFonts w:ascii="Trebuchet MS"/>
                        <w:color w:val="7F0000"/>
                        <w:spacing w:val="30"/>
                        <w:w w:val="115"/>
                        <w:sz w:val="20"/>
                      </w:rPr>
                      <w:t xml:space="preserve"> </w:t>
                    </w:r>
                    <w:r>
                      <w:rPr>
                        <w:rFonts w:ascii="Trebuchet MS"/>
                        <w:w w:val="115"/>
                        <w:sz w:val="20"/>
                      </w:rPr>
                      <w:t>temp;</w:t>
                    </w:r>
                  </w:p>
                  <w:p>
                    <w:pPr>
                      <w:spacing w:before="0"/>
                      <w:ind w:left="786" w:right="0" w:firstLine="0"/>
                      <w:jc w:val="left"/>
                      <w:rPr>
                        <w:rFonts w:ascii="Trebuchet MS"/>
                        <w:sz w:val="20"/>
                      </w:rPr>
                    </w:pPr>
                    <w:r>
                      <w:rPr>
                        <w:rFonts w:ascii="Trebuchet MS"/>
                        <w:w w:val="142"/>
                        <w:sz w:val="20"/>
                      </w:rPr>
                      <w:t>}</w:t>
                    </w:r>
                  </w:p>
                  <w:p>
                    <w:pPr>
                      <w:spacing w:before="7"/>
                      <w:ind w:left="786" w:right="0" w:firstLine="0"/>
                      <w:jc w:val="left"/>
                      <w:rPr>
                        <w:rFonts w:ascii="Trebuchet MS"/>
                        <w:sz w:val="20"/>
                      </w:rPr>
                    </w:pPr>
                    <w:r>
                      <w:rPr>
                        <w:rFonts w:ascii="Trebuchet MS"/>
                        <w:color w:val="7F0000"/>
                        <w:w w:val="125"/>
                        <w:sz w:val="20"/>
                      </w:rPr>
                      <w:t>return</w:t>
                    </w:r>
                    <w:r>
                      <w:rPr>
                        <w:rFonts w:ascii="Trebuchet MS"/>
                        <w:color w:val="7F0000"/>
                        <w:spacing w:val="-7"/>
                        <w:w w:val="125"/>
                        <w:sz w:val="20"/>
                      </w:rPr>
                      <w:t xml:space="preserve"> </w:t>
                    </w:r>
                    <w:r>
                      <w:rPr>
                        <w:rFonts w:ascii="Trebuchet MS"/>
                        <w:w w:val="125"/>
                        <w:sz w:val="20"/>
                      </w:rPr>
                      <w:t>t;</w:t>
                    </w:r>
                  </w:p>
                  <w:p>
                    <w:pPr>
                      <w:spacing w:before="7"/>
                      <w:ind w:left="410" w:right="0" w:firstLine="0"/>
                      <w:jc w:val="left"/>
                      <w:rPr>
                        <w:rFonts w:ascii="Trebuchet MS"/>
                        <w:sz w:val="20"/>
                      </w:rPr>
                    </w:pPr>
                    <w:r>
                      <w:rPr>
                        <w:rFonts w:ascii="Trebuchet MS"/>
                        <w:w w:val="142"/>
                        <w:sz w:val="20"/>
                      </w:rPr>
                      <w:t>}</w:t>
                    </w:r>
                  </w:p>
                  <w:p>
                    <w:pPr>
                      <w:spacing w:before="2" w:line="240" w:lineRule="auto"/>
                      <w:rPr>
                        <w:rFonts w:ascii="Trebuchet MS"/>
                        <w:sz w:val="21"/>
                      </w:rPr>
                    </w:pPr>
                  </w:p>
                  <w:p>
                    <w:pPr>
                      <w:spacing w:before="0"/>
                      <w:ind w:left="33" w:right="0" w:firstLine="0"/>
                      <w:jc w:val="left"/>
                      <w:rPr>
                        <w:rFonts w:ascii="Trebuchet MS"/>
                        <w:sz w:val="20"/>
                      </w:rPr>
                    </w:pPr>
                    <w:r>
                      <w:rPr>
                        <w:rFonts w:ascii="Trebuchet MS"/>
                        <w:color w:val="7F0000"/>
                        <w:w w:val="120"/>
                        <w:sz w:val="20"/>
                      </w:rPr>
                      <w:t>public</w:t>
                    </w:r>
                    <w:r>
                      <w:rPr>
                        <w:rFonts w:ascii="Trebuchet MS"/>
                        <w:w w:val="120"/>
                        <w:sz w:val="20"/>
                      </w:rPr>
                      <w:t>:</w:t>
                    </w:r>
                  </w:p>
                  <w:p>
                    <w:pPr>
                      <w:spacing w:before="7"/>
                      <w:ind w:left="410" w:right="0" w:firstLine="0"/>
                      <w:jc w:val="left"/>
                      <w:rPr>
                        <w:rFonts w:ascii="Trebuchet MS"/>
                        <w:sz w:val="20"/>
                      </w:rPr>
                    </w:pPr>
                    <w:r>
                      <w:rPr>
                        <w:rFonts w:ascii="Trebuchet MS"/>
                        <w:w w:val="115"/>
                        <w:sz w:val="20"/>
                      </w:rPr>
                      <w:t>BST():</w:t>
                    </w:r>
                    <w:r>
                      <w:rPr>
                        <w:rFonts w:ascii="Trebuchet MS"/>
                        <w:spacing w:val="19"/>
                        <w:w w:val="115"/>
                        <w:sz w:val="20"/>
                      </w:rPr>
                      <w:t xml:space="preserve"> </w:t>
                    </w:r>
                    <w:r>
                      <w:rPr>
                        <w:rFonts w:ascii="Trebuchet MS"/>
                        <w:w w:val="115"/>
                        <w:sz w:val="20"/>
                      </w:rPr>
                      <w:t>root(NULL)</w:t>
                    </w:r>
                    <w:r>
                      <w:rPr>
                        <w:rFonts w:ascii="Trebuchet MS"/>
                        <w:spacing w:val="19"/>
                        <w:w w:val="115"/>
                        <w:sz w:val="20"/>
                      </w:rPr>
                      <w:t xml:space="preserve"> </w:t>
                    </w:r>
                    <w:r>
                      <w:rPr>
                        <w:rFonts w:ascii="Trebuchet MS"/>
                        <w:w w:val="115"/>
                        <w:sz w:val="20"/>
                      </w:rPr>
                      <w:t>{}</w:t>
                    </w:r>
                  </w:p>
                  <w:p>
                    <w:pPr>
                      <w:spacing w:before="2" w:line="240" w:lineRule="auto"/>
                      <w:rPr>
                        <w:rFonts w:ascii="Trebuchet MS"/>
                        <w:sz w:val="21"/>
                      </w:rPr>
                    </w:pPr>
                  </w:p>
                  <w:p>
                    <w:pPr>
                      <w:spacing w:before="0"/>
                      <w:ind w:left="410" w:right="0" w:firstLine="0"/>
                      <w:jc w:val="left"/>
                      <w:rPr>
                        <w:rFonts w:ascii="Trebuchet MS"/>
                        <w:sz w:val="20"/>
                      </w:rPr>
                    </w:pPr>
                    <w:r>
                      <w:rPr>
                        <w:rFonts w:ascii="Trebuchet MS"/>
                        <w:w w:val="120"/>
                        <w:sz w:val="20"/>
                      </w:rPr>
                      <w:t>~BST()</w:t>
                    </w:r>
                    <w:r>
                      <w:rPr>
                        <w:rFonts w:ascii="Trebuchet MS"/>
                        <w:spacing w:val="1"/>
                        <w:w w:val="120"/>
                        <w:sz w:val="20"/>
                      </w:rPr>
                      <w:t xml:space="preserve"> </w:t>
                    </w:r>
                    <w:r>
                      <w:rPr>
                        <w:rFonts w:ascii="Trebuchet MS"/>
                        <w:w w:val="120"/>
                        <w:sz w:val="20"/>
                      </w:rPr>
                      <w:t>{</w:t>
                    </w:r>
                  </w:p>
                  <w:p>
                    <w:pPr>
                      <w:spacing w:before="7"/>
                      <w:ind w:left="786" w:right="0" w:firstLine="0"/>
                      <w:jc w:val="left"/>
                      <w:rPr>
                        <w:rFonts w:ascii="Trebuchet MS"/>
                        <w:sz w:val="20"/>
                      </w:rPr>
                    </w:pPr>
                    <w:r>
                      <w:rPr>
                        <w:rFonts w:ascii="Trebuchet MS"/>
                        <w:w w:val="105"/>
                        <w:sz w:val="20"/>
                      </w:rPr>
                      <w:t>root</w:t>
                    </w:r>
                    <w:r>
                      <w:rPr>
                        <w:rFonts w:ascii="Trebuchet MS"/>
                        <w:spacing w:val="31"/>
                        <w:w w:val="105"/>
                        <w:sz w:val="20"/>
                      </w:rPr>
                      <w:t xml:space="preserve"> </w:t>
                    </w:r>
                    <w:r>
                      <w:rPr>
                        <w:rFonts w:ascii="Trebuchet MS"/>
                        <w:w w:val="105"/>
                        <w:sz w:val="20"/>
                      </w:rPr>
                      <w:t>=</w:t>
                    </w:r>
                    <w:r>
                      <w:rPr>
                        <w:rFonts w:ascii="Trebuchet MS"/>
                        <w:spacing w:val="32"/>
                        <w:w w:val="105"/>
                        <w:sz w:val="20"/>
                      </w:rPr>
                      <w:t xml:space="preserve"> </w:t>
                    </w:r>
                    <w:r>
                      <w:rPr>
                        <w:rFonts w:ascii="Trebuchet MS"/>
                        <w:w w:val="105"/>
                        <w:sz w:val="20"/>
                      </w:rPr>
                      <w:t>makeEmpty(root);</w:t>
                    </w:r>
                  </w:p>
                  <w:p>
                    <w:pPr>
                      <w:spacing w:before="6"/>
                      <w:ind w:left="410" w:right="0" w:firstLine="0"/>
                      <w:jc w:val="left"/>
                      <w:rPr>
                        <w:rFonts w:ascii="Trebuchet MS"/>
                        <w:sz w:val="20"/>
                      </w:rPr>
                    </w:pPr>
                    <w:r>
                      <w:rPr>
                        <w:rFonts w:ascii="Trebuchet MS"/>
                        <w:w w:val="142"/>
                        <w:sz w:val="20"/>
                      </w:rPr>
                      <w:t>}</w:t>
                    </w:r>
                  </w:p>
                  <w:p>
                    <w:pPr>
                      <w:spacing w:before="2" w:line="240" w:lineRule="auto"/>
                      <w:rPr>
                        <w:rFonts w:ascii="Trebuchet MS"/>
                        <w:sz w:val="21"/>
                      </w:rPr>
                    </w:pPr>
                  </w:p>
                  <w:p>
                    <w:pPr>
                      <w:spacing w:before="1" w:line="247" w:lineRule="auto"/>
                      <w:ind w:left="786" w:right="5647" w:hanging="377"/>
                      <w:jc w:val="left"/>
                      <w:rPr>
                        <w:rFonts w:ascii="Trebuchet MS"/>
                        <w:sz w:val="20"/>
                      </w:rPr>
                    </w:pPr>
                    <w:r>
                      <w:rPr>
                        <w:rFonts w:ascii="Trebuchet MS"/>
                        <w:color w:val="7F0000"/>
                        <w:w w:val="125"/>
                        <w:sz w:val="20"/>
                      </w:rPr>
                      <w:t>void</w:t>
                    </w:r>
                    <w:r>
                      <w:rPr>
                        <w:rFonts w:ascii="Trebuchet MS"/>
                        <w:color w:val="7F0000"/>
                        <w:spacing w:val="10"/>
                        <w:w w:val="125"/>
                        <w:sz w:val="20"/>
                      </w:rPr>
                      <w:t xml:space="preserve"> </w:t>
                    </w:r>
                    <w:r>
                      <w:rPr>
                        <w:rFonts w:ascii="Trebuchet MS"/>
                        <w:w w:val="125"/>
                        <w:sz w:val="20"/>
                      </w:rPr>
                      <w:t>insert(T</w:t>
                    </w:r>
                    <w:r>
                      <w:rPr>
                        <w:rFonts w:ascii="Trebuchet MS"/>
                        <w:spacing w:val="10"/>
                        <w:w w:val="125"/>
                        <w:sz w:val="20"/>
                      </w:rPr>
                      <w:t xml:space="preserve"> </w:t>
                    </w:r>
                    <w:r>
                      <w:rPr>
                        <w:rFonts w:ascii="Trebuchet MS"/>
                        <w:w w:val="125"/>
                        <w:sz w:val="20"/>
                      </w:rPr>
                      <w:t>x)</w:t>
                    </w:r>
                    <w:r>
                      <w:rPr>
                        <w:rFonts w:ascii="Trebuchet MS"/>
                        <w:spacing w:val="10"/>
                        <w:w w:val="125"/>
                        <w:sz w:val="20"/>
                      </w:rPr>
                      <w:t xml:space="preserve"> </w:t>
                    </w:r>
                    <w:r>
                      <w:rPr>
                        <w:rFonts w:ascii="Trebuchet MS"/>
                        <w:w w:val="125"/>
                        <w:sz w:val="20"/>
                      </w:rPr>
                      <w:t>{</w:t>
                    </w:r>
                    <w:r>
                      <w:rPr>
                        <w:rFonts w:ascii="Trebuchet MS"/>
                        <w:spacing w:val="1"/>
                        <w:w w:val="125"/>
                        <w:sz w:val="20"/>
                      </w:rPr>
                      <w:t xml:space="preserve"> </w:t>
                    </w:r>
                    <w:r>
                      <w:rPr>
                        <w:rFonts w:ascii="Trebuchet MS"/>
                        <w:w w:val="125"/>
                        <w:sz w:val="20"/>
                      </w:rPr>
                      <w:t>insert(root,</w:t>
                    </w:r>
                    <w:r>
                      <w:rPr>
                        <w:rFonts w:ascii="Trebuchet MS"/>
                        <w:spacing w:val="-18"/>
                        <w:w w:val="125"/>
                        <w:sz w:val="20"/>
                      </w:rPr>
                      <w:t xml:space="preserve"> </w:t>
                    </w:r>
                    <w:r>
                      <w:rPr>
                        <w:rFonts w:ascii="Trebuchet MS"/>
                        <w:w w:val="125"/>
                        <w:sz w:val="20"/>
                      </w:rPr>
                      <w:t>x);</w:t>
                    </w:r>
                  </w:p>
                  <w:p>
                    <w:pPr>
                      <w:spacing w:before="0"/>
                      <w:ind w:left="410" w:right="0" w:firstLine="0"/>
                      <w:jc w:val="left"/>
                      <w:rPr>
                        <w:rFonts w:ascii="Trebuchet MS"/>
                        <w:sz w:val="20"/>
                      </w:rPr>
                    </w:pPr>
                    <w:r>
                      <w:rPr>
                        <w:rFonts w:ascii="Trebuchet MS"/>
                        <w:w w:val="142"/>
                        <w:sz w:val="20"/>
                      </w:rPr>
                      <w:t>}</w:t>
                    </w:r>
                  </w:p>
                  <w:p>
                    <w:pPr>
                      <w:spacing w:before="1" w:line="240" w:lineRule="auto"/>
                      <w:rPr>
                        <w:rFonts w:ascii="Trebuchet MS"/>
                        <w:sz w:val="21"/>
                      </w:rPr>
                    </w:pPr>
                  </w:p>
                  <w:p>
                    <w:pPr>
                      <w:spacing w:before="1" w:line="247" w:lineRule="auto"/>
                      <w:ind w:left="786" w:right="5647" w:hanging="377"/>
                      <w:jc w:val="left"/>
                      <w:rPr>
                        <w:rFonts w:ascii="Trebuchet MS"/>
                        <w:sz w:val="20"/>
                      </w:rPr>
                    </w:pPr>
                    <w:r>
                      <w:rPr>
                        <w:rFonts w:ascii="Trebuchet MS"/>
                        <w:color w:val="7F0000"/>
                        <w:w w:val="115"/>
                        <w:sz w:val="20"/>
                      </w:rPr>
                      <w:t>void</w:t>
                    </w:r>
                    <w:r>
                      <w:rPr>
                        <w:rFonts w:ascii="Trebuchet MS"/>
                        <w:color w:val="7F0000"/>
                        <w:spacing w:val="6"/>
                        <w:w w:val="115"/>
                        <w:sz w:val="20"/>
                      </w:rPr>
                      <w:t xml:space="preserve"> </w:t>
                    </w:r>
                    <w:r>
                      <w:rPr>
                        <w:rFonts w:ascii="Trebuchet MS"/>
                        <w:w w:val="115"/>
                        <w:sz w:val="20"/>
                      </w:rPr>
                      <w:t>remove(T</w:t>
                    </w:r>
                    <w:r>
                      <w:rPr>
                        <w:rFonts w:ascii="Trebuchet MS"/>
                        <w:spacing w:val="7"/>
                        <w:w w:val="115"/>
                        <w:sz w:val="20"/>
                      </w:rPr>
                      <w:t xml:space="preserve"> </w:t>
                    </w:r>
                    <w:r>
                      <w:rPr>
                        <w:rFonts w:ascii="Trebuchet MS"/>
                        <w:w w:val="115"/>
                        <w:sz w:val="20"/>
                      </w:rPr>
                      <w:t>x)</w:t>
                    </w:r>
                    <w:r>
                      <w:rPr>
                        <w:rFonts w:ascii="Trebuchet MS"/>
                        <w:spacing w:val="7"/>
                        <w:w w:val="115"/>
                        <w:sz w:val="20"/>
                      </w:rPr>
                      <w:t xml:space="preserve"> </w:t>
                    </w:r>
                    <w:r>
                      <w:rPr>
                        <w:rFonts w:ascii="Trebuchet MS"/>
                        <w:w w:val="115"/>
                        <w:sz w:val="20"/>
                      </w:rPr>
                      <w:t>{</w:t>
                    </w:r>
                    <w:r>
                      <w:rPr>
                        <w:rFonts w:ascii="Trebuchet MS"/>
                        <w:spacing w:val="1"/>
                        <w:w w:val="115"/>
                        <w:sz w:val="20"/>
                      </w:rPr>
                      <w:t xml:space="preserve"> </w:t>
                    </w:r>
                    <w:r>
                      <w:rPr>
                        <w:rFonts w:ascii="Trebuchet MS"/>
                        <w:w w:val="110"/>
                        <w:sz w:val="20"/>
                      </w:rPr>
                      <w:t>remove(root,</w:t>
                    </w:r>
                    <w:r>
                      <w:rPr>
                        <w:rFonts w:ascii="Trebuchet MS"/>
                        <w:spacing w:val="14"/>
                        <w:w w:val="110"/>
                        <w:sz w:val="20"/>
                      </w:rPr>
                      <w:t xml:space="preserve"> </w:t>
                    </w:r>
                    <w:r>
                      <w:rPr>
                        <w:rFonts w:ascii="Trebuchet MS"/>
                        <w:w w:val="110"/>
                        <w:sz w:val="20"/>
                      </w:rPr>
                      <w:t>x);</w:t>
                    </w:r>
                  </w:p>
                  <w:p>
                    <w:pPr>
                      <w:spacing w:before="0"/>
                      <w:ind w:left="410" w:right="0" w:firstLine="0"/>
                      <w:jc w:val="left"/>
                      <w:rPr>
                        <w:rFonts w:ascii="Trebuchet MS"/>
                        <w:sz w:val="20"/>
                      </w:rPr>
                    </w:pPr>
                    <w:r>
                      <w:rPr>
                        <w:rFonts w:ascii="Trebuchet MS"/>
                        <w:w w:val="142"/>
                        <w:sz w:val="20"/>
                      </w:rPr>
                      <w:t>}</w:t>
                    </w:r>
                  </w:p>
                  <w:p>
                    <w:pPr>
                      <w:spacing w:before="6"/>
                      <w:ind w:left="33" w:right="0" w:firstLine="0"/>
                      <w:jc w:val="left"/>
                      <w:rPr>
                        <w:rFonts w:ascii="Trebuchet MS"/>
                        <w:sz w:val="20"/>
                      </w:rPr>
                    </w:pPr>
                    <w:r>
                      <w:rPr>
                        <w:rFonts w:ascii="Trebuchet MS"/>
                        <w:w w:val="140"/>
                        <w:sz w:val="20"/>
                      </w:rPr>
                      <w:t>};</w:t>
                    </w:r>
                  </w:p>
                </w:txbxContent>
              </v:textbox>
            </v:shape>
            <w10:wrap type="none"/>
            <w10:anchorlock/>
          </v:group>
        </w:pict>
      </w:r>
    </w:p>
    <w:p>
      <w:pPr>
        <w:pStyle w:val="5"/>
        <w:spacing w:before="1"/>
        <w:rPr>
          <w:sz w:val="24"/>
        </w:rPr>
      </w:pPr>
    </w:p>
    <w:p>
      <w:pPr>
        <w:pStyle w:val="4"/>
        <w:spacing w:before="144"/>
      </w:pPr>
      <w:r>
        <w:fldChar w:fldCharType="begin"/>
      </w:r>
      <w:r>
        <w:instrText xml:space="preserve"> HYPERLINK "https://leetcode.com/problems/recover-binary-search-tree/" \h </w:instrText>
      </w:r>
      <w:r>
        <w:fldChar w:fldCharType="separate"/>
      </w:r>
      <w:r>
        <w:rPr>
          <w:color w:val="7F0000"/>
        </w:rPr>
        <w:t>99.</w:t>
      </w:r>
      <w:r>
        <w:rPr>
          <w:color w:val="7F0000"/>
          <w:spacing w:val="11"/>
        </w:rPr>
        <w:t xml:space="preserve"> </w:t>
      </w:r>
      <w:r>
        <w:rPr>
          <w:color w:val="7F0000"/>
        </w:rPr>
        <w:t>Recover</w:t>
      </w:r>
      <w:r>
        <w:rPr>
          <w:color w:val="7F0000"/>
          <w:spacing w:val="-11"/>
        </w:rPr>
        <w:t xml:space="preserve"> </w:t>
      </w:r>
      <w:r>
        <w:rPr>
          <w:color w:val="7F0000"/>
        </w:rPr>
        <w:t>Binary</w:t>
      </w:r>
      <w:r>
        <w:rPr>
          <w:color w:val="7F0000"/>
          <w:spacing w:val="-11"/>
        </w:rPr>
        <w:t xml:space="preserve"> </w:t>
      </w:r>
      <w:r>
        <w:rPr>
          <w:color w:val="7F0000"/>
        </w:rPr>
        <w:t>Search</w:t>
      </w:r>
      <w:r>
        <w:rPr>
          <w:color w:val="7F0000"/>
          <w:spacing w:val="-11"/>
        </w:rPr>
        <w:t xml:space="preserve"> </w:t>
      </w:r>
      <w:r>
        <w:rPr>
          <w:color w:val="7F0000"/>
        </w:rPr>
        <w:t>Tree</w:t>
      </w:r>
      <w:r>
        <w:rPr>
          <w:color w:val="7F0000"/>
          <w:spacing w:val="-11"/>
        </w:rPr>
        <w:t xml:space="preserve"> </w:t>
      </w:r>
      <w:r>
        <w:rPr>
          <w:color w:val="7F0000"/>
        </w:rPr>
        <w:t>(Hard)</w:t>
      </w:r>
      <w:r>
        <w:rPr>
          <w:color w:val="7F0000"/>
        </w:rPr>
        <w:fldChar w:fldCharType="end"/>
      </w:r>
    </w:p>
    <w:p>
      <w:pPr>
        <w:spacing w:before="148"/>
        <w:ind w:left="1445" w:right="0" w:firstLine="0"/>
        <w:jc w:val="left"/>
        <w:rPr>
          <w:rFonts w:hint="eastAsia" w:ascii="Microsoft YaHei UI" w:eastAsia="Microsoft YaHei UI"/>
          <w:b/>
          <w:sz w:val="24"/>
        </w:rPr>
      </w:pPr>
      <w:r>
        <w:rPr>
          <w:rFonts w:hint="eastAsia" w:ascii="Microsoft YaHei UI" w:eastAsia="Microsoft YaHei UI"/>
          <w:b/>
          <w:color w:val="3B70B7"/>
          <w:w w:val="95"/>
          <w:sz w:val="24"/>
        </w:rPr>
        <w:t>题目描述</w:t>
      </w:r>
    </w:p>
    <w:p>
      <w:pPr>
        <w:pStyle w:val="5"/>
        <w:spacing w:before="130"/>
        <w:ind w:left="1844"/>
      </w:pPr>
      <w:r>
        <w:rPr>
          <w:w w:val="95"/>
        </w:rPr>
        <w:t>给定一个二叉查找树，已知有两个节点被不小心交换了，试复原此树。</w:t>
      </w:r>
    </w:p>
    <w:p>
      <w:pPr>
        <w:pStyle w:val="5"/>
        <w:spacing w:before="12"/>
        <w:rPr>
          <w:sz w:val="22"/>
        </w:rPr>
      </w:pPr>
    </w:p>
    <w:p>
      <w:pPr>
        <w:pStyle w:val="4"/>
        <w:rPr>
          <w:rFonts w:hint="eastAsia" w:ascii="Microsoft YaHei UI" w:eastAsia="Microsoft YaHei UI"/>
        </w:rPr>
      </w:pPr>
      <w:r>
        <w:rPr>
          <w:rFonts w:hint="eastAsia" w:ascii="Microsoft YaHei UI" w:eastAsia="Microsoft YaHei UI"/>
          <w:color w:val="3B70B7"/>
          <w:w w:val="95"/>
        </w:rPr>
        <w:t>输入输出样例</w:t>
      </w:r>
    </w:p>
    <w:p>
      <w:pPr>
        <w:pStyle w:val="5"/>
        <w:spacing w:before="129"/>
        <w:ind w:left="1844"/>
      </w:pPr>
      <w:r>
        <w:rPr>
          <w:w w:val="95"/>
        </w:rPr>
        <w:t>输入是一个被误交换两个节点的二叉查找树，输出是改正后的二叉查找树。</w:t>
      </w:r>
    </w:p>
    <w:p>
      <w:pPr>
        <w:spacing w:after="0"/>
        <w:sectPr>
          <w:pgSz w:w="11910" w:h="16840"/>
          <w:pgMar w:top="1200" w:right="1500" w:bottom="700" w:left="340" w:header="923" w:footer="510" w:gutter="0"/>
        </w:sectPr>
      </w:pPr>
    </w:p>
    <w:p>
      <w:pPr>
        <w:pStyle w:val="5"/>
        <w:spacing w:before="3"/>
        <w:rPr>
          <w:sz w:val="28"/>
        </w:rPr>
      </w:pPr>
    </w:p>
    <w:p>
      <w:pPr>
        <w:pStyle w:val="5"/>
        <w:ind w:left="1382"/>
      </w:pPr>
      <w:r>
        <w:pict>
          <v:shape id="_x0000_s1689" o:spid="_x0000_s1689" o:spt="202" type="#_x0000_t202" style="height:149.65pt;width:422.9pt;" filled="f" stroked="t" coordsize="21600,21600">
            <v:path/>
            <v:fill on="f" focussize="0,0"/>
            <v:stroke weight="0.199212598425197pt" color="#3B70B7"/>
            <v:imagedata o:title=""/>
            <o:lock v:ext="edit"/>
            <v:textbox inset="0mm,0mm,0mm,0mm">
              <w:txbxContent>
                <w:p>
                  <w:pPr>
                    <w:pStyle w:val="5"/>
                    <w:spacing w:before="39"/>
                    <w:ind w:left="248" w:right="7764" w:hanging="189"/>
                    <w:rPr>
                      <w:rFonts w:ascii="Trebuchet MS"/>
                    </w:rPr>
                  </w:pPr>
                  <w:r>
                    <w:rPr>
                      <w:rFonts w:ascii="Trebuchet MS"/>
                      <w:w w:val="115"/>
                    </w:rPr>
                    <w:t>Input:</w:t>
                  </w:r>
                </w:p>
                <w:p>
                  <w:pPr>
                    <w:pStyle w:val="5"/>
                    <w:spacing w:before="7"/>
                    <w:ind w:left="248" w:right="7764"/>
                    <w:rPr>
                      <w:rFonts w:ascii="Trebuchet MS"/>
                    </w:rPr>
                  </w:pPr>
                  <w:r>
                    <w:rPr>
                      <w:rFonts w:ascii="Trebuchet MS"/>
                      <w:w w:val="99"/>
                    </w:rPr>
                    <w:t>3</w:t>
                  </w:r>
                </w:p>
                <w:p>
                  <w:pPr>
                    <w:pStyle w:val="5"/>
                    <w:spacing w:before="7"/>
                    <w:ind w:left="153"/>
                    <w:rPr>
                      <w:rFonts w:ascii="Trebuchet MS"/>
                    </w:rPr>
                  </w:pPr>
                  <w:r>
                    <w:rPr>
                      <w:rFonts w:ascii="Trebuchet MS"/>
                      <w:w w:val="125"/>
                    </w:rPr>
                    <w:t>/</w:t>
                  </w:r>
                  <w:r>
                    <w:rPr>
                      <w:rFonts w:ascii="Trebuchet MS"/>
                      <w:spacing w:val="21"/>
                      <w:w w:val="125"/>
                    </w:rPr>
                    <w:t xml:space="preserve"> </w:t>
                  </w:r>
                  <w:r>
                    <w:rPr>
                      <w:rFonts w:ascii="Trebuchet MS"/>
                      <w:w w:val="125"/>
                    </w:rPr>
                    <w:t>\</w:t>
                  </w:r>
                </w:p>
                <w:p>
                  <w:pPr>
                    <w:pStyle w:val="5"/>
                    <w:tabs>
                      <w:tab w:val="left" w:pos="436"/>
                    </w:tabs>
                    <w:spacing w:before="7"/>
                    <w:ind w:left="59"/>
                    <w:rPr>
                      <w:rFonts w:ascii="Trebuchet MS"/>
                    </w:rPr>
                  </w:pPr>
                  <w:r>
                    <w:rPr>
                      <w:rFonts w:ascii="Trebuchet MS"/>
                    </w:rPr>
                    <w:t>1</w:t>
                  </w:r>
                  <w:r>
                    <w:rPr>
                      <w:rFonts w:ascii="Trebuchet MS"/>
                    </w:rPr>
                    <w:tab/>
                  </w:r>
                  <w:r>
                    <w:rPr>
                      <w:rFonts w:ascii="Trebuchet MS"/>
                    </w:rPr>
                    <w:t>4</w:t>
                  </w:r>
                </w:p>
                <w:p>
                  <w:pPr>
                    <w:pStyle w:val="5"/>
                    <w:spacing w:before="7" w:line="247" w:lineRule="auto"/>
                    <w:ind w:left="248" w:right="7987" w:firstLine="94"/>
                    <w:rPr>
                      <w:rFonts w:ascii="Trebuchet MS"/>
                    </w:rPr>
                  </w:pPr>
                  <w:r>
                    <w:rPr>
                      <w:rFonts w:ascii="Trebuchet MS"/>
                    </w:rPr>
                    <w:t>/</w:t>
                  </w:r>
                  <w:r>
                    <w:rPr>
                      <w:rFonts w:ascii="Trebuchet MS"/>
                      <w:spacing w:val="-58"/>
                    </w:rPr>
                    <w:t xml:space="preserve"> </w:t>
                  </w:r>
                  <w:r>
                    <w:rPr>
                      <w:rFonts w:ascii="Trebuchet MS"/>
                    </w:rPr>
                    <w:t>2</w:t>
                  </w:r>
                </w:p>
                <w:p>
                  <w:pPr>
                    <w:pStyle w:val="5"/>
                    <w:ind w:left="248" w:right="7659" w:hanging="189"/>
                    <w:rPr>
                      <w:rFonts w:ascii="Trebuchet MS"/>
                    </w:rPr>
                  </w:pPr>
                  <w:r>
                    <w:rPr>
                      <w:rFonts w:ascii="Trebuchet MS"/>
                      <w:w w:val="105"/>
                    </w:rPr>
                    <w:t>Output:</w:t>
                  </w:r>
                </w:p>
                <w:p>
                  <w:pPr>
                    <w:pStyle w:val="5"/>
                    <w:spacing w:before="6"/>
                    <w:ind w:left="248" w:right="7659"/>
                    <w:rPr>
                      <w:rFonts w:ascii="Trebuchet MS"/>
                    </w:rPr>
                  </w:pPr>
                  <w:r>
                    <w:rPr>
                      <w:rFonts w:ascii="Trebuchet MS"/>
                      <w:w w:val="99"/>
                    </w:rPr>
                    <w:t>2</w:t>
                  </w:r>
                </w:p>
                <w:p>
                  <w:pPr>
                    <w:pStyle w:val="5"/>
                    <w:spacing w:before="7"/>
                    <w:ind w:left="153"/>
                    <w:rPr>
                      <w:rFonts w:ascii="Trebuchet MS"/>
                    </w:rPr>
                  </w:pPr>
                  <w:r>
                    <w:rPr>
                      <w:rFonts w:ascii="Trebuchet MS"/>
                      <w:w w:val="125"/>
                    </w:rPr>
                    <w:t>/</w:t>
                  </w:r>
                  <w:r>
                    <w:rPr>
                      <w:rFonts w:ascii="Trebuchet MS"/>
                      <w:spacing w:val="21"/>
                      <w:w w:val="125"/>
                    </w:rPr>
                    <w:t xml:space="preserve"> </w:t>
                  </w:r>
                  <w:r>
                    <w:rPr>
                      <w:rFonts w:ascii="Trebuchet MS"/>
                      <w:w w:val="125"/>
                    </w:rPr>
                    <w:t>\</w:t>
                  </w:r>
                </w:p>
                <w:p>
                  <w:pPr>
                    <w:pStyle w:val="5"/>
                    <w:tabs>
                      <w:tab w:val="left" w:pos="436"/>
                    </w:tabs>
                    <w:spacing w:before="7"/>
                    <w:ind w:left="59"/>
                    <w:rPr>
                      <w:rFonts w:ascii="Trebuchet MS"/>
                    </w:rPr>
                  </w:pPr>
                  <w:r>
                    <w:rPr>
                      <w:rFonts w:ascii="Trebuchet MS"/>
                    </w:rPr>
                    <w:t>1</w:t>
                  </w:r>
                  <w:r>
                    <w:rPr>
                      <w:rFonts w:ascii="Trebuchet MS"/>
                    </w:rPr>
                    <w:tab/>
                  </w:r>
                  <w:r>
                    <w:rPr>
                      <w:rFonts w:ascii="Trebuchet MS"/>
                    </w:rPr>
                    <w:t>4</w:t>
                  </w:r>
                </w:p>
                <w:p>
                  <w:pPr>
                    <w:pStyle w:val="5"/>
                    <w:spacing w:before="7" w:line="247" w:lineRule="auto"/>
                    <w:ind w:left="248" w:right="7987" w:firstLine="94"/>
                    <w:rPr>
                      <w:rFonts w:ascii="Trebuchet MS"/>
                    </w:rPr>
                  </w:pPr>
                  <w:r>
                    <w:rPr>
                      <w:rFonts w:ascii="Trebuchet MS"/>
                    </w:rPr>
                    <w:t>/</w:t>
                  </w:r>
                  <w:r>
                    <w:rPr>
                      <w:rFonts w:ascii="Trebuchet MS"/>
                      <w:spacing w:val="-58"/>
                    </w:rPr>
                    <w:t xml:space="preserve"> </w:t>
                  </w:r>
                  <w:r>
                    <w:rPr>
                      <w:rFonts w:ascii="Trebuchet MS"/>
                    </w:rPr>
                    <w:t>3</w:t>
                  </w:r>
                </w:p>
              </w:txbxContent>
            </v:textbox>
            <w10:wrap type="none"/>
            <w10:anchorlock/>
          </v:shape>
        </w:pict>
      </w:r>
    </w:p>
    <w:p>
      <w:pPr>
        <w:pStyle w:val="5"/>
        <w:spacing w:before="144"/>
        <w:ind w:left="1844"/>
      </w:pPr>
      <w:r>
        <w:rPr>
          <w:w w:val="95"/>
        </w:rPr>
        <w:t>在这个样例中，</w:t>
      </w:r>
      <w:r>
        <w:rPr>
          <w:rFonts w:ascii="Times New Roman" w:eastAsia="Times New Roman"/>
          <w:w w:val="95"/>
        </w:rPr>
        <w:t>2</w:t>
      </w:r>
      <w:r>
        <w:rPr>
          <w:rFonts w:ascii="Times New Roman" w:eastAsia="Times New Roman"/>
          <w:spacing w:val="51"/>
        </w:rPr>
        <w:t xml:space="preserve"> </w:t>
      </w:r>
      <w:r>
        <w:rPr>
          <w:spacing w:val="3"/>
          <w:w w:val="95"/>
        </w:rPr>
        <w:t xml:space="preserve">和 </w:t>
      </w:r>
      <w:r>
        <w:rPr>
          <w:rFonts w:ascii="Times New Roman" w:eastAsia="Times New Roman"/>
          <w:w w:val="95"/>
        </w:rPr>
        <w:t>3</w:t>
      </w:r>
      <w:r>
        <w:rPr>
          <w:rFonts w:ascii="Times New Roman" w:eastAsia="Times New Roman"/>
          <w:spacing w:val="52"/>
        </w:rPr>
        <w:t xml:space="preserve"> </w:t>
      </w:r>
      <w:r>
        <w:rPr>
          <w:w w:val="95"/>
        </w:rPr>
        <w:t>被不小心交换了。</w:t>
      </w:r>
    </w:p>
    <w:p>
      <w:pPr>
        <w:pStyle w:val="5"/>
        <w:rPr>
          <w:sz w:val="23"/>
        </w:rPr>
      </w:pPr>
    </w:p>
    <w:p>
      <w:pPr>
        <w:pStyle w:val="4"/>
        <w:rPr>
          <w:rFonts w:hint="eastAsia" w:ascii="Microsoft YaHei UI" w:eastAsia="Microsoft YaHei UI"/>
        </w:rPr>
      </w:pPr>
      <w:r>
        <w:rPr>
          <w:rFonts w:hint="eastAsia" w:ascii="Microsoft YaHei UI" w:eastAsia="Microsoft YaHei UI"/>
          <w:color w:val="3B70B7"/>
          <w:w w:val="95"/>
        </w:rPr>
        <w:t>题解</w:t>
      </w:r>
    </w:p>
    <w:p>
      <w:pPr>
        <w:pStyle w:val="5"/>
        <w:spacing w:before="129" w:line="302" w:lineRule="auto"/>
        <w:ind w:left="1445" w:right="283" w:firstLine="398"/>
        <w:jc w:val="both"/>
      </w:pPr>
      <w:r>
        <w:rPr>
          <w:w w:val="95"/>
        </w:rPr>
        <w:t>我们可以使用中序遍历这个二叉查找树，同时设置一个</w:t>
      </w:r>
      <w:r>
        <w:rPr>
          <w:spacing w:val="124"/>
        </w:rPr>
        <w:t xml:space="preserve"> </w:t>
      </w:r>
      <w:r>
        <w:rPr>
          <w:rFonts w:ascii="Times New Roman" w:eastAsia="Times New Roman"/>
          <w:w w:val="95"/>
        </w:rPr>
        <w:t>prev</w:t>
      </w:r>
      <w:r>
        <w:rPr>
          <w:rFonts w:ascii="Times New Roman" w:eastAsia="Times New Roman"/>
          <w:spacing w:val="128"/>
        </w:rPr>
        <w:t xml:space="preserve"> </w:t>
      </w:r>
      <w:r>
        <w:rPr>
          <w:w w:val="95"/>
        </w:rPr>
        <w:t>指针，记录当前节点中序遍历</w:t>
      </w:r>
      <w:r>
        <w:rPr>
          <w:spacing w:val="4"/>
          <w:w w:val="95"/>
        </w:rPr>
        <w:t xml:space="preserve">时的前节点。如果当前节点大于 </w:t>
      </w:r>
      <w:r>
        <w:rPr>
          <w:rFonts w:ascii="Times New Roman" w:eastAsia="Times New Roman"/>
          <w:w w:val="95"/>
        </w:rPr>
        <w:t>prev</w:t>
      </w:r>
      <w:r>
        <w:rPr>
          <w:rFonts w:ascii="Times New Roman" w:eastAsia="Times New Roman"/>
          <w:spacing w:val="17"/>
          <w:w w:val="95"/>
        </w:rPr>
        <w:t xml:space="preserve"> </w:t>
      </w:r>
      <w:r>
        <w:rPr>
          <w:w w:val="95"/>
        </w:rPr>
        <w:t>节点的值，说明需要调整次序。有一个技巧是如果遍历整个序列过程中只出现了一次次序错误，说明就是这两个相邻节点需要被交换；如果出现了两次次序</w:t>
      </w:r>
      <w:r>
        <w:rPr>
          <w:spacing w:val="68"/>
          <w:w w:val="95"/>
        </w:rPr>
        <w:t xml:space="preserve"> </w:t>
      </w:r>
      <w:r>
        <w:t>错误，那就需要交换这两个节点。</w:t>
      </w:r>
    </w:p>
    <w:p>
      <w:pPr>
        <w:pStyle w:val="5"/>
        <w:spacing w:before="6"/>
        <w:rPr>
          <w:sz w:val="21"/>
        </w:rPr>
      </w:pPr>
    </w:p>
    <w:p>
      <w:pPr>
        <w:pStyle w:val="5"/>
        <w:spacing w:before="95" w:line="254" w:lineRule="exact"/>
        <w:ind w:left="1445"/>
      </w:pPr>
      <w:r>
        <w:pict>
          <v:group id="_x0000_s1690" o:spid="_x0000_s1690" o:spt="203" style="position:absolute;left:0pt;margin-left:86.1pt;margin-top:3.15pt;height:397.75pt;width:421.6pt;mso-position-horizontal-relative:page;z-index:-20603904;mso-width-relative:page;mso-height-relative:page;" coordorigin="1722,64" coordsize="8432,7955">
            <o:lock v:ext="edit"/>
            <v:shape id="_x0000_s1691" o:spid="_x0000_s1691" style="position:absolute;left:1722;top:63;height:64;width:8398;" filled="f" stroked="t" coordorigin="1722,64" coordsize="8398,64" path="m1724,128l1724,64m1722,66l1786,66m1786,66l10120,66e">
              <v:path arrowok="t"/>
              <v:fill on="f" focussize="0,0"/>
              <v:stroke weight="0.199212598425197pt" color="#3B70B7"/>
              <v:imagedata o:title=""/>
              <o:lock v:ext="edit"/>
            </v:shape>
            <v:line id="_x0000_s1692" o:spid="_x0000_s1692" o:spt="20" style="position:absolute;left:10152;top:64;height:7954;width:0;" stroked="t" coordsize="21600,21600">
              <v:path arrowok="t"/>
              <v:fill focussize="0,0"/>
              <v:stroke weight="0.199212598425197pt" color="#3B70B7"/>
              <v:imagedata o:title=""/>
              <o:lock v:ext="edit"/>
            </v:line>
            <v:line id="_x0000_s1693" o:spid="_x0000_s1693" o:spt="20" style="position:absolute;left:1724;top:128;height:7890;width:0;" stroked="t" coordsize="21600,21600">
              <v:path arrowok="t"/>
              <v:fill focussize="0,0"/>
              <v:stroke weight="0.199212598425197pt" color="#3B70B7"/>
              <v:imagedata o:title=""/>
              <o:lock v:ext="edit"/>
            </v:line>
          </v:group>
        </w:pict>
      </w:r>
      <w:r>
        <w:rPr>
          <w:rFonts w:ascii="Trebuchet MS" w:eastAsia="Trebuchet MS"/>
          <w:color w:val="7F7F7F"/>
          <w:spacing w:val="13"/>
        </w:rPr>
        <w:t xml:space="preserve">// </w:t>
      </w:r>
      <w:r>
        <w:rPr>
          <w:color w:val="7F7F7F"/>
        </w:rPr>
        <w:t>主函数</w:t>
      </w:r>
    </w:p>
    <w:p>
      <w:pPr>
        <w:pStyle w:val="5"/>
        <w:spacing w:line="230" w:lineRule="exact"/>
        <w:ind w:left="1445"/>
        <w:rPr>
          <w:rFonts w:ascii="Trebuchet MS"/>
        </w:rPr>
      </w:pPr>
      <w:r>
        <w:rPr>
          <w:rFonts w:ascii="Trebuchet MS"/>
          <w:color w:val="7F0000"/>
          <w:w w:val="110"/>
        </w:rPr>
        <w:t>void</w:t>
      </w:r>
      <w:r>
        <w:rPr>
          <w:rFonts w:ascii="Trebuchet MS"/>
          <w:color w:val="7F0000"/>
          <w:spacing w:val="21"/>
          <w:w w:val="110"/>
        </w:rPr>
        <w:t xml:space="preserve"> </w:t>
      </w:r>
      <w:r>
        <w:rPr>
          <w:rFonts w:ascii="Trebuchet MS"/>
          <w:w w:val="110"/>
        </w:rPr>
        <w:t>recoverTree(TreeNode*</w:t>
      </w:r>
      <w:r>
        <w:rPr>
          <w:rFonts w:ascii="Trebuchet MS"/>
          <w:spacing w:val="22"/>
          <w:w w:val="110"/>
        </w:rPr>
        <w:t xml:space="preserve"> </w:t>
      </w:r>
      <w:r>
        <w:rPr>
          <w:rFonts w:ascii="Trebuchet MS"/>
          <w:w w:val="110"/>
        </w:rPr>
        <w:t>root)</w:t>
      </w:r>
      <w:r>
        <w:rPr>
          <w:rFonts w:ascii="Trebuchet MS"/>
          <w:spacing w:val="22"/>
          <w:w w:val="110"/>
        </w:rPr>
        <w:t xml:space="preserve"> </w:t>
      </w:r>
      <w:r>
        <w:rPr>
          <w:rFonts w:ascii="Trebuchet MS"/>
          <w:w w:val="110"/>
        </w:rPr>
        <w:t>{</w:t>
      </w:r>
    </w:p>
    <w:p>
      <w:pPr>
        <w:pStyle w:val="5"/>
        <w:spacing w:before="7" w:line="247" w:lineRule="auto"/>
        <w:ind w:left="1822" w:right="1233"/>
        <w:rPr>
          <w:rFonts w:ascii="Trebuchet MS"/>
        </w:rPr>
      </w:pPr>
      <w:r>
        <w:rPr>
          <w:rFonts w:ascii="Trebuchet MS"/>
          <w:w w:val="110"/>
        </w:rPr>
        <w:t>TreeNode</w:t>
      </w:r>
      <w:r>
        <w:rPr>
          <w:rFonts w:ascii="Trebuchet MS"/>
          <w:spacing w:val="46"/>
          <w:w w:val="110"/>
        </w:rPr>
        <w:t xml:space="preserve"> </w:t>
      </w:r>
      <w:r>
        <w:rPr>
          <w:rFonts w:ascii="Trebuchet MS"/>
          <w:w w:val="110"/>
        </w:rPr>
        <w:t>*mistake1</w:t>
      </w:r>
      <w:r>
        <w:rPr>
          <w:rFonts w:ascii="Trebuchet MS"/>
          <w:spacing w:val="46"/>
          <w:w w:val="110"/>
        </w:rPr>
        <w:t xml:space="preserve"> </w:t>
      </w:r>
      <w:r>
        <w:rPr>
          <w:rFonts w:ascii="Trebuchet MS"/>
          <w:w w:val="110"/>
        </w:rPr>
        <w:t>=</w:t>
      </w:r>
      <w:r>
        <w:rPr>
          <w:rFonts w:ascii="Trebuchet MS"/>
          <w:spacing w:val="46"/>
          <w:w w:val="110"/>
        </w:rPr>
        <w:t xml:space="preserve"> </w:t>
      </w:r>
      <w:r>
        <w:rPr>
          <w:rFonts w:ascii="Trebuchet MS"/>
          <w:w w:val="110"/>
        </w:rPr>
        <w:t>nullptr,</w:t>
      </w:r>
      <w:r>
        <w:rPr>
          <w:rFonts w:ascii="Trebuchet MS"/>
          <w:spacing w:val="46"/>
          <w:w w:val="110"/>
        </w:rPr>
        <w:t xml:space="preserve"> </w:t>
      </w:r>
      <w:r>
        <w:rPr>
          <w:rFonts w:ascii="Trebuchet MS"/>
          <w:w w:val="110"/>
        </w:rPr>
        <w:t>*mistake2</w:t>
      </w:r>
      <w:r>
        <w:rPr>
          <w:rFonts w:ascii="Trebuchet MS"/>
          <w:spacing w:val="46"/>
          <w:w w:val="110"/>
        </w:rPr>
        <w:t xml:space="preserve"> </w:t>
      </w:r>
      <w:r>
        <w:rPr>
          <w:rFonts w:ascii="Trebuchet MS"/>
          <w:w w:val="110"/>
        </w:rPr>
        <w:t>=</w:t>
      </w:r>
      <w:r>
        <w:rPr>
          <w:rFonts w:ascii="Trebuchet MS"/>
          <w:spacing w:val="46"/>
          <w:w w:val="110"/>
        </w:rPr>
        <w:t xml:space="preserve"> </w:t>
      </w:r>
      <w:r>
        <w:rPr>
          <w:rFonts w:ascii="Trebuchet MS"/>
          <w:w w:val="110"/>
        </w:rPr>
        <w:t>nullptr,</w:t>
      </w:r>
      <w:r>
        <w:rPr>
          <w:rFonts w:ascii="Trebuchet MS"/>
          <w:spacing w:val="46"/>
          <w:w w:val="110"/>
        </w:rPr>
        <w:t xml:space="preserve"> </w:t>
      </w:r>
      <w:r>
        <w:rPr>
          <w:rFonts w:ascii="Trebuchet MS"/>
          <w:w w:val="110"/>
        </w:rPr>
        <w:t>*prev</w:t>
      </w:r>
      <w:r>
        <w:rPr>
          <w:rFonts w:ascii="Trebuchet MS"/>
          <w:spacing w:val="46"/>
          <w:w w:val="110"/>
        </w:rPr>
        <w:t xml:space="preserve"> </w:t>
      </w:r>
      <w:r>
        <w:rPr>
          <w:rFonts w:ascii="Trebuchet MS"/>
          <w:w w:val="110"/>
        </w:rPr>
        <w:t>=</w:t>
      </w:r>
      <w:r>
        <w:rPr>
          <w:rFonts w:ascii="Trebuchet MS"/>
          <w:spacing w:val="46"/>
          <w:w w:val="110"/>
        </w:rPr>
        <w:t xml:space="preserve"> </w:t>
      </w:r>
      <w:r>
        <w:rPr>
          <w:rFonts w:ascii="Trebuchet MS"/>
          <w:w w:val="110"/>
        </w:rPr>
        <w:t>nullptr;</w:t>
      </w:r>
      <w:r>
        <w:rPr>
          <w:rFonts w:ascii="Trebuchet MS"/>
          <w:spacing w:val="-64"/>
          <w:w w:val="110"/>
        </w:rPr>
        <w:t xml:space="preserve"> </w:t>
      </w:r>
      <w:r>
        <w:rPr>
          <w:rFonts w:ascii="Trebuchet MS"/>
          <w:w w:val="110"/>
        </w:rPr>
        <w:t>inorder(root,</w:t>
      </w:r>
      <w:r>
        <w:rPr>
          <w:rFonts w:ascii="Trebuchet MS"/>
          <w:spacing w:val="39"/>
          <w:w w:val="110"/>
        </w:rPr>
        <w:t xml:space="preserve"> </w:t>
      </w:r>
      <w:r>
        <w:rPr>
          <w:rFonts w:ascii="Trebuchet MS"/>
          <w:w w:val="110"/>
        </w:rPr>
        <w:t>mistake1,</w:t>
      </w:r>
      <w:r>
        <w:rPr>
          <w:rFonts w:ascii="Trebuchet MS"/>
          <w:spacing w:val="40"/>
          <w:w w:val="110"/>
        </w:rPr>
        <w:t xml:space="preserve"> </w:t>
      </w:r>
      <w:r>
        <w:rPr>
          <w:rFonts w:ascii="Trebuchet MS"/>
          <w:w w:val="110"/>
        </w:rPr>
        <w:t>mistake2,</w:t>
      </w:r>
      <w:r>
        <w:rPr>
          <w:rFonts w:ascii="Trebuchet MS"/>
          <w:spacing w:val="40"/>
          <w:w w:val="110"/>
        </w:rPr>
        <w:t xml:space="preserve"> </w:t>
      </w:r>
      <w:r>
        <w:rPr>
          <w:rFonts w:ascii="Trebuchet MS"/>
          <w:w w:val="110"/>
        </w:rPr>
        <w:t>prev);</w:t>
      </w:r>
    </w:p>
    <w:p>
      <w:pPr>
        <w:pStyle w:val="5"/>
        <w:spacing w:line="247" w:lineRule="auto"/>
        <w:ind w:left="2198" w:right="5249" w:hanging="377"/>
        <w:rPr>
          <w:rFonts w:ascii="Trebuchet MS"/>
        </w:rPr>
      </w:pPr>
      <w:r>
        <w:rPr>
          <w:rFonts w:ascii="Trebuchet MS"/>
          <w:color w:val="7F0000"/>
          <w:w w:val="130"/>
        </w:rPr>
        <w:t xml:space="preserve">if </w:t>
      </w:r>
      <w:r>
        <w:rPr>
          <w:rFonts w:ascii="Trebuchet MS"/>
          <w:w w:val="110"/>
        </w:rPr>
        <w:t>(mistake1</w:t>
      </w:r>
      <w:r>
        <w:rPr>
          <w:rFonts w:ascii="Trebuchet MS"/>
          <w:spacing w:val="1"/>
          <w:w w:val="110"/>
        </w:rPr>
        <w:t xml:space="preserve"> </w:t>
      </w:r>
      <w:r>
        <w:rPr>
          <w:rFonts w:ascii="Trebuchet MS"/>
        </w:rPr>
        <w:t>&amp;&amp;</w:t>
      </w:r>
      <w:r>
        <w:rPr>
          <w:rFonts w:ascii="Trebuchet MS"/>
          <w:spacing w:val="1"/>
        </w:rPr>
        <w:t xml:space="preserve"> </w:t>
      </w:r>
      <w:r>
        <w:rPr>
          <w:rFonts w:ascii="Trebuchet MS"/>
          <w:w w:val="110"/>
        </w:rPr>
        <w:t>mistake2)</w:t>
      </w:r>
      <w:r>
        <w:rPr>
          <w:rFonts w:ascii="Trebuchet MS"/>
          <w:spacing w:val="1"/>
          <w:w w:val="110"/>
        </w:rPr>
        <w:t xml:space="preserve"> </w:t>
      </w:r>
      <w:r>
        <w:rPr>
          <w:rFonts w:ascii="Trebuchet MS"/>
          <w:w w:val="130"/>
        </w:rPr>
        <w:t>{</w:t>
      </w:r>
      <w:r>
        <w:rPr>
          <w:rFonts w:ascii="Trebuchet MS"/>
          <w:spacing w:val="-76"/>
          <w:w w:val="130"/>
        </w:rPr>
        <w:t xml:space="preserve"> </w:t>
      </w:r>
      <w:r>
        <w:rPr>
          <w:rFonts w:ascii="Trebuchet MS"/>
          <w:color w:val="7F0000"/>
          <w:w w:val="110"/>
        </w:rPr>
        <w:t>int</w:t>
      </w:r>
      <w:r>
        <w:rPr>
          <w:rFonts w:ascii="Trebuchet MS"/>
          <w:color w:val="7F0000"/>
          <w:spacing w:val="18"/>
          <w:w w:val="110"/>
        </w:rPr>
        <w:t xml:space="preserve"> </w:t>
      </w:r>
      <w:r>
        <w:rPr>
          <w:rFonts w:ascii="Trebuchet MS"/>
          <w:w w:val="110"/>
        </w:rPr>
        <w:t>temp</w:t>
      </w:r>
      <w:r>
        <w:rPr>
          <w:rFonts w:ascii="Trebuchet MS"/>
          <w:spacing w:val="19"/>
          <w:w w:val="110"/>
        </w:rPr>
        <w:t xml:space="preserve"> </w:t>
      </w:r>
      <w:r>
        <w:rPr>
          <w:rFonts w:ascii="Trebuchet MS"/>
          <w:w w:val="110"/>
        </w:rPr>
        <w:t>=</w:t>
      </w:r>
      <w:r>
        <w:rPr>
          <w:rFonts w:ascii="Trebuchet MS"/>
          <w:spacing w:val="19"/>
          <w:w w:val="110"/>
        </w:rPr>
        <w:t xml:space="preserve"> </w:t>
      </w:r>
      <w:r>
        <w:rPr>
          <w:rFonts w:ascii="Trebuchet MS"/>
          <w:w w:val="110"/>
        </w:rPr>
        <w:t>mistake1-&gt;val;</w:t>
      </w:r>
    </w:p>
    <w:p>
      <w:pPr>
        <w:pStyle w:val="5"/>
        <w:spacing w:line="247" w:lineRule="auto"/>
        <w:ind w:left="2198" w:right="4727"/>
        <w:rPr>
          <w:rFonts w:ascii="Trebuchet MS"/>
        </w:rPr>
      </w:pPr>
      <w:r>
        <w:rPr>
          <w:rFonts w:ascii="Trebuchet MS"/>
          <w:w w:val="110"/>
        </w:rPr>
        <w:t>mistake1-&gt;val</w:t>
      </w:r>
      <w:r>
        <w:rPr>
          <w:rFonts w:ascii="Trebuchet MS"/>
          <w:spacing w:val="29"/>
          <w:w w:val="110"/>
        </w:rPr>
        <w:t xml:space="preserve"> </w:t>
      </w:r>
      <w:r>
        <w:rPr>
          <w:rFonts w:ascii="Trebuchet MS"/>
          <w:w w:val="110"/>
        </w:rPr>
        <w:t>=</w:t>
      </w:r>
      <w:r>
        <w:rPr>
          <w:rFonts w:ascii="Trebuchet MS"/>
          <w:spacing w:val="29"/>
          <w:w w:val="110"/>
        </w:rPr>
        <w:t xml:space="preserve"> </w:t>
      </w:r>
      <w:r>
        <w:rPr>
          <w:rFonts w:ascii="Trebuchet MS"/>
          <w:w w:val="110"/>
        </w:rPr>
        <w:t>mistake2-&gt;val;</w:t>
      </w:r>
      <w:r>
        <w:rPr>
          <w:rFonts w:ascii="Trebuchet MS"/>
          <w:spacing w:val="-64"/>
          <w:w w:val="110"/>
        </w:rPr>
        <w:t xml:space="preserve"> </w:t>
      </w:r>
      <w:r>
        <w:rPr>
          <w:rFonts w:ascii="Trebuchet MS"/>
          <w:w w:val="110"/>
        </w:rPr>
        <w:t>mistake2-&gt;val</w:t>
      </w:r>
      <w:r>
        <w:rPr>
          <w:rFonts w:ascii="Trebuchet MS"/>
          <w:spacing w:val="29"/>
          <w:w w:val="110"/>
        </w:rPr>
        <w:t xml:space="preserve"> </w:t>
      </w:r>
      <w:r>
        <w:rPr>
          <w:rFonts w:ascii="Trebuchet MS"/>
          <w:w w:val="110"/>
        </w:rPr>
        <w:t>=</w:t>
      </w:r>
      <w:r>
        <w:rPr>
          <w:rFonts w:ascii="Trebuchet MS"/>
          <w:spacing w:val="30"/>
          <w:w w:val="110"/>
        </w:rPr>
        <w:t xml:space="preserve"> </w:t>
      </w:r>
      <w:r>
        <w:rPr>
          <w:rFonts w:ascii="Trebuchet MS"/>
          <w:w w:val="110"/>
        </w:rPr>
        <w:t>temp;</w:t>
      </w:r>
    </w:p>
    <w:p>
      <w:pPr>
        <w:pStyle w:val="5"/>
        <w:ind w:left="1822"/>
        <w:rPr>
          <w:rFonts w:ascii="Trebuchet MS"/>
        </w:rPr>
      </w:pPr>
      <w:r>
        <w:rPr>
          <w:rFonts w:ascii="Trebuchet MS"/>
          <w:w w:val="142"/>
        </w:rPr>
        <w:t>}</w:t>
      </w:r>
    </w:p>
    <w:p>
      <w:pPr>
        <w:pStyle w:val="5"/>
        <w:spacing w:before="6"/>
        <w:ind w:left="1445"/>
        <w:rPr>
          <w:rFonts w:ascii="Trebuchet MS"/>
        </w:rPr>
      </w:pPr>
      <w:r>
        <w:rPr>
          <w:rFonts w:ascii="Trebuchet MS"/>
          <w:w w:val="142"/>
        </w:rPr>
        <w:t>}</w:t>
      </w:r>
    </w:p>
    <w:p>
      <w:pPr>
        <w:pStyle w:val="5"/>
        <w:rPr>
          <w:rFonts w:ascii="Trebuchet MS"/>
          <w:sz w:val="12"/>
        </w:rPr>
      </w:pPr>
    </w:p>
    <w:p>
      <w:pPr>
        <w:pStyle w:val="5"/>
        <w:spacing w:before="95" w:line="254" w:lineRule="exact"/>
        <w:ind w:left="1445"/>
      </w:pPr>
      <w:r>
        <w:rPr>
          <w:rFonts w:ascii="Trebuchet MS" w:eastAsia="Trebuchet MS"/>
          <w:color w:val="7F7F7F"/>
          <w:spacing w:val="13"/>
        </w:rPr>
        <w:t xml:space="preserve">// </w:t>
      </w:r>
      <w:r>
        <w:rPr>
          <w:color w:val="7F7F7F"/>
        </w:rPr>
        <w:t>辅函数</w:t>
      </w:r>
    </w:p>
    <w:p>
      <w:pPr>
        <w:pStyle w:val="5"/>
        <w:spacing w:line="230" w:lineRule="exact"/>
        <w:ind w:left="1445"/>
        <w:rPr>
          <w:rFonts w:ascii="Trebuchet MS"/>
        </w:rPr>
      </w:pPr>
      <w:r>
        <w:rPr>
          <w:rFonts w:ascii="Trebuchet MS"/>
          <w:color w:val="7F0000"/>
          <w:w w:val="105"/>
        </w:rPr>
        <w:t>void</w:t>
      </w:r>
      <w:r>
        <w:rPr>
          <w:rFonts w:ascii="Trebuchet MS"/>
          <w:color w:val="7F0000"/>
          <w:spacing w:val="26"/>
          <w:w w:val="105"/>
        </w:rPr>
        <w:t xml:space="preserve"> </w:t>
      </w:r>
      <w:r>
        <w:rPr>
          <w:rFonts w:ascii="Trebuchet MS"/>
          <w:w w:val="105"/>
        </w:rPr>
        <w:t>inorder(TreeNode*</w:t>
      </w:r>
      <w:r>
        <w:rPr>
          <w:rFonts w:ascii="Trebuchet MS"/>
          <w:spacing w:val="26"/>
          <w:w w:val="105"/>
        </w:rPr>
        <w:t xml:space="preserve"> </w:t>
      </w:r>
      <w:r>
        <w:rPr>
          <w:rFonts w:ascii="Trebuchet MS"/>
          <w:w w:val="105"/>
        </w:rPr>
        <w:t>root,</w:t>
      </w:r>
      <w:r>
        <w:rPr>
          <w:rFonts w:ascii="Trebuchet MS"/>
          <w:spacing w:val="27"/>
          <w:w w:val="105"/>
        </w:rPr>
        <w:t xml:space="preserve"> </w:t>
      </w:r>
      <w:r>
        <w:rPr>
          <w:rFonts w:ascii="Trebuchet MS"/>
          <w:w w:val="105"/>
        </w:rPr>
        <w:t>TreeNode*&amp;</w:t>
      </w:r>
      <w:r>
        <w:rPr>
          <w:rFonts w:ascii="Trebuchet MS"/>
          <w:spacing w:val="26"/>
          <w:w w:val="105"/>
        </w:rPr>
        <w:t xml:space="preserve"> </w:t>
      </w:r>
      <w:r>
        <w:rPr>
          <w:rFonts w:ascii="Trebuchet MS"/>
          <w:w w:val="105"/>
        </w:rPr>
        <w:t>mistake1,</w:t>
      </w:r>
      <w:r>
        <w:rPr>
          <w:rFonts w:ascii="Trebuchet MS"/>
          <w:spacing w:val="26"/>
          <w:w w:val="105"/>
        </w:rPr>
        <w:t xml:space="preserve"> </w:t>
      </w:r>
      <w:r>
        <w:rPr>
          <w:rFonts w:ascii="Trebuchet MS"/>
          <w:w w:val="105"/>
        </w:rPr>
        <w:t>TreeNode*&amp;</w:t>
      </w:r>
      <w:r>
        <w:rPr>
          <w:rFonts w:ascii="Trebuchet MS"/>
          <w:spacing w:val="26"/>
          <w:w w:val="105"/>
        </w:rPr>
        <w:t xml:space="preserve"> </w:t>
      </w:r>
      <w:r>
        <w:rPr>
          <w:rFonts w:ascii="Trebuchet MS"/>
          <w:w w:val="105"/>
        </w:rPr>
        <w:t>mistake2,</w:t>
      </w:r>
      <w:r>
        <w:rPr>
          <w:rFonts w:ascii="Trebuchet MS"/>
          <w:spacing w:val="27"/>
          <w:w w:val="105"/>
        </w:rPr>
        <w:t xml:space="preserve"> </w:t>
      </w:r>
      <w:r>
        <w:rPr>
          <w:rFonts w:ascii="Trebuchet MS"/>
          <w:w w:val="105"/>
        </w:rPr>
        <w:t>TreeNode</w:t>
      </w:r>
    </w:p>
    <w:p>
      <w:pPr>
        <w:pStyle w:val="5"/>
        <w:spacing w:before="7" w:line="247" w:lineRule="auto"/>
        <w:ind w:left="1822" w:right="6977" w:firstLine="22"/>
        <w:rPr>
          <w:rFonts w:ascii="Trebuchet MS"/>
        </w:rPr>
      </w:pPr>
      <w:r>
        <w:rPr>
          <w:rFonts w:ascii="Trebuchet MS"/>
          <w:w w:val="125"/>
        </w:rPr>
        <w:t>*&amp; prev) {</w:t>
      </w:r>
      <w:r>
        <w:rPr>
          <w:rFonts w:ascii="Trebuchet MS"/>
          <w:spacing w:val="1"/>
          <w:w w:val="125"/>
        </w:rPr>
        <w:t xml:space="preserve"> </w:t>
      </w:r>
      <w:r>
        <w:rPr>
          <w:rFonts w:ascii="Trebuchet MS"/>
          <w:color w:val="7F0000"/>
          <w:w w:val="130"/>
        </w:rPr>
        <w:t>if</w:t>
      </w:r>
      <w:r>
        <w:rPr>
          <w:rFonts w:ascii="Trebuchet MS"/>
          <w:color w:val="7F0000"/>
          <w:spacing w:val="38"/>
          <w:w w:val="130"/>
        </w:rPr>
        <w:t xml:space="preserve"> </w:t>
      </w:r>
      <w:r>
        <w:rPr>
          <w:rFonts w:ascii="Trebuchet MS"/>
          <w:w w:val="125"/>
        </w:rPr>
        <w:t>(!root)</w:t>
      </w:r>
      <w:r>
        <w:rPr>
          <w:rFonts w:ascii="Trebuchet MS"/>
          <w:spacing w:val="41"/>
          <w:w w:val="125"/>
        </w:rPr>
        <w:t xml:space="preserve"> </w:t>
      </w:r>
      <w:r>
        <w:rPr>
          <w:rFonts w:ascii="Trebuchet MS"/>
          <w:w w:val="125"/>
        </w:rPr>
        <w:t>{</w:t>
      </w:r>
    </w:p>
    <w:p>
      <w:pPr>
        <w:pStyle w:val="5"/>
        <w:ind w:left="2198"/>
        <w:rPr>
          <w:rFonts w:ascii="Trebuchet MS"/>
        </w:rPr>
      </w:pPr>
      <w:r>
        <w:rPr>
          <w:rFonts w:ascii="Trebuchet MS"/>
          <w:color w:val="7F0000"/>
          <w:w w:val="115"/>
        </w:rPr>
        <w:t>return</w:t>
      </w:r>
      <w:r>
        <w:rPr>
          <w:rFonts w:ascii="Trebuchet MS"/>
          <w:w w:val="115"/>
        </w:rPr>
        <w:t>;</w:t>
      </w:r>
    </w:p>
    <w:p>
      <w:pPr>
        <w:pStyle w:val="5"/>
        <w:spacing w:before="7"/>
        <w:ind w:left="1822"/>
        <w:rPr>
          <w:rFonts w:ascii="Trebuchet MS"/>
        </w:rPr>
      </w:pPr>
      <w:r>
        <w:rPr>
          <w:rFonts w:ascii="Trebuchet MS"/>
          <w:w w:val="142"/>
        </w:rPr>
        <w:t>}</w:t>
      </w:r>
    </w:p>
    <w:p>
      <w:pPr>
        <w:pStyle w:val="5"/>
        <w:spacing w:before="6"/>
        <w:ind w:left="1822"/>
        <w:rPr>
          <w:rFonts w:ascii="Trebuchet MS"/>
        </w:rPr>
      </w:pPr>
      <w:r>
        <w:rPr>
          <w:rFonts w:ascii="Trebuchet MS"/>
          <w:color w:val="7F0000"/>
          <w:w w:val="135"/>
        </w:rPr>
        <w:t>if</w:t>
      </w:r>
      <w:r>
        <w:rPr>
          <w:rFonts w:ascii="Trebuchet MS"/>
          <w:color w:val="7F0000"/>
          <w:spacing w:val="-9"/>
          <w:w w:val="135"/>
        </w:rPr>
        <w:t xml:space="preserve"> </w:t>
      </w:r>
      <w:r>
        <w:rPr>
          <w:rFonts w:ascii="Trebuchet MS"/>
          <w:w w:val="135"/>
        </w:rPr>
        <w:t>(root-&gt;left)</w:t>
      </w:r>
      <w:r>
        <w:rPr>
          <w:rFonts w:ascii="Trebuchet MS"/>
          <w:spacing w:val="-9"/>
          <w:w w:val="135"/>
        </w:rPr>
        <w:t xml:space="preserve"> </w:t>
      </w:r>
      <w:r>
        <w:rPr>
          <w:rFonts w:ascii="Trebuchet MS"/>
          <w:w w:val="135"/>
        </w:rPr>
        <w:t>{</w:t>
      </w:r>
    </w:p>
    <w:p>
      <w:pPr>
        <w:pStyle w:val="5"/>
        <w:spacing w:before="7"/>
        <w:ind w:left="2198"/>
        <w:rPr>
          <w:rFonts w:ascii="Trebuchet MS"/>
        </w:rPr>
      </w:pPr>
      <w:r>
        <w:rPr>
          <w:rFonts w:ascii="Trebuchet MS"/>
          <w:w w:val="115"/>
        </w:rPr>
        <w:t>inorder(root-&gt;left,</w:t>
      </w:r>
      <w:r>
        <w:rPr>
          <w:rFonts w:ascii="Trebuchet MS"/>
          <w:spacing w:val="16"/>
          <w:w w:val="115"/>
        </w:rPr>
        <w:t xml:space="preserve"> </w:t>
      </w:r>
      <w:r>
        <w:rPr>
          <w:rFonts w:ascii="Trebuchet MS"/>
          <w:w w:val="115"/>
        </w:rPr>
        <w:t>mistake1,</w:t>
      </w:r>
      <w:r>
        <w:rPr>
          <w:rFonts w:ascii="Trebuchet MS"/>
          <w:spacing w:val="16"/>
          <w:w w:val="115"/>
        </w:rPr>
        <w:t xml:space="preserve"> </w:t>
      </w:r>
      <w:r>
        <w:rPr>
          <w:rFonts w:ascii="Trebuchet MS"/>
          <w:w w:val="115"/>
        </w:rPr>
        <w:t>mistake2,</w:t>
      </w:r>
      <w:r>
        <w:rPr>
          <w:rFonts w:ascii="Trebuchet MS"/>
          <w:spacing w:val="16"/>
          <w:w w:val="115"/>
        </w:rPr>
        <w:t xml:space="preserve"> </w:t>
      </w:r>
      <w:r>
        <w:rPr>
          <w:rFonts w:ascii="Trebuchet MS"/>
          <w:w w:val="115"/>
        </w:rPr>
        <w:t>prev);</w:t>
      </w:r>
    </w:p>
    <w:p>
      <w:pPr>
        <w:pStyle w:val="5"/>
        <w:spacing w:before="7"/>
        <w:ind w:left="1822"/>
        <w:rPr>
          <w:rFonts w:ascii="Trebuchet MS"/>
        </w:rPr>
      </w:pPr>
      <w:r>
        <w:rPr>
          <w:rFonts w:ascii="Trebuchet MS"/>
          <w:w w:val="142"/>
        </w:rPr>
        <w:t>}</w:t>
      </w:r>
    </w:p>
    <w:p>
      <w:pPr>
        <w:pStyle w:val="5"/>
        <w:spacing w:before="7" w:line="247" w:lineRule="auto"/>
        <w:ind w:left="2198" w:right="4473" w:hanging="377"/>
        <w:rPr>
          <w:rFonts w:ascii="Trebuchet MS"/>
        </w:rPr>
      </w:pPr>
      <w:r>
        <w:rPr>
          <w:rFonts w:ascii="Trebuchet MS"/>
          <w:color w:val="7F0000"/>
          <w:w w:val="130"/>
        </w:rPr>
        <w:t>if</w:t>
      </w:r>
      <w:r>
        <w:rPr>
          <w:rFonts w:ascii="Trebuchet MS"/>
          <w:color w:val="7F0000"/>
          <w:spacing w:val="-5"/>
          <w:w w:val="130"/>
        </w:rPr>
        <w:t xml:space="preserve"> </w:t>
      </w:r>
      <w:r>
        <w:rPr>
          <w:rFonts w:ascii="Trebuchet MS"/>
          <w:w w:val="120"/>
        </w:rPr>
        <w:t>(prev</w:t>
      </w:r>
      <w:r>
        <w:rPr>
          <w:rFonts w:ascii="Trebuchet MS"/>
          <w:spacing w:val="2"/>
          <w:w w:val="120"/>
        </w:rPr>
        <w:t xml:space="preserve"> </w:t>
      </w:r>
      <w:r>
        <w:rPr>
          <w:rFonts w:ascii="Trebuchet MS"/>
          <w:w w:val="105"/>
        </w:rPr>
        <w:t>&amp;&amp;</w:t>
      </w:r>
      <w:r>
        <w:rPr>
          <w:rFonts w:ascii="Trebuchet MS"/>
          <w:spacing w:val="11"/>
          <w:w w:val="105"/>
        </w:rPr>
        <w:t xml:space="preserve"> </w:t>
      </w:r>
      <w:r>
        <w:rPr>
          <w:rFonts w:ascii="Trebuchet MS"/>
          <w:w w:val="120"/>
        </w:rPr>
        <w:t>root-&gt;val</w:t>
      </w:r>
      <w:r>
        <w:rPr>
          <w:rFonts w:ascii="Trebuchet MS"/>
          <w:spacing w:val="2"/>
          <w:w w:val="120"/>
        </w:rPr>
        <w:t xml:space="preserve"> </w:t>
      </w:r>
      <w:r>
        <w:rPr>
          <w:rFonts w:ascii="Trebuchet MS"/>
          <w:w w:val="120"/>
        </w:rPr>
        <w:t>&lt;</w:t>
      </w:r>
      <w:r>
        <w:rPr>
          <w:rFonts w:ascii="Trebuchet MS"/>
          <w:spacing w:val="2"/>
          <w:w w:val="120"/>
        </w:rPr>
        <w:t xml:space="preserve"> </w:t>
      </w:r>
      <w:r>
        <w:rPr>
          <w:rFonts w:ascii="Trebuchet MS"/>
          <w:w w:val="120"/>
        </w:rPr>
        <w:t>prev-&gt;val)</w:t>
      </w:r>
      <w:r>
        <w:rPr>
          <w:rFonts w:ascii="Trebuchet MS"/>
          <w:spacing w:val="2"/>
          <w:w w:val="120"/>
        </w:rPr>
        <w:t xml:space="preserve"> </w:t>
      </w:r>
      <w:r>
        <w:rPr>
          <w:rFonts w:ascii="Trebuchet MS"/>
          <w:w w:val="120"/>
        </w:rPr>
        <w:t>{</w:t>
      </w:r>
      <w:r>
        <w:rPr>
          <w:rFonts w:ascii="Trebuchet MS"/>
          <w:spacing w:val="-70"/>
          <w:w w:val="120"/>
        </w:rPr>
        <w:t xml:space="preserve"> </w:t>
      </w:r>
      <w:r>
        <w:rPr>
          <w:rFonts w:ascii="Trebuchet MS"/>
          <w:color w:val="7F0000"/>
          <w:w w:val="130"/>
        </w:rPr>
        <w:t>if</w:t>
      </w:r>
      <w:r>
        <w:rPr>
          <w:rFonts w:ascii="Trebuchet MS"/>
          <w:color w:val="7F0000"/>
          <w:spacing w:val="24"/>
          <w:w w:val="130"/>
        </w:rPr>
        <w:t xml:space="preserve"> </w:t>
      </w:r>
      <w:r>
        <w:rPr>
          <w:rFonts w:ascii="Trebuchet MS"/>
          <w:w w:val="120"/>
        </w:rPr>
        <w:t>(!mistake1)</w:t>
      </w:r>
      <w:r>
        <w:rPr>
          <w:rFonts w:ascii="Trebuchet MS"/>
          <w:spacing w:val="31"/>
          <w:w w:val="120"/>
        </w:rPr>
        <w:t xml:space="preserve"> </w:t>
      </w:r>
      <w:r>
        <w:rPr>
          <w:rFonts w:ascii="Trebuchet MS"/>
          <w:w w:val="120"/>
        </w:rPr>
        <w:t>{</w:t>
      </w:r>
    </w:p>
    <w:p>
      <w:pPr>
        <w:pStyle w:val="5"/>
        <w:spacing w:line="247" w:lineRule="auto"/>
        <w:ind w:left="2575" w:right="5143"/>
        <w:rPr>
          <w:rFonts w:ascii="Trebuchet MS"/>
        </w:rPr>
      </w:pPr>
      <w:r>
        <w:rPr>
          <w:rFonts w:ascii="Trebuchet MS"/>
          <w:w w:val="105"/>
        </w:rPr>
        <w:t>mistake1</w:t>
      </w:r>
      <w:r>
        <w:rPr>
          <w:rFonts w:ascii="Trebuchet MS"/>
          <w:spacing w:val="41"/>
          <w:w w:val="105"/>
        </w:rPr>
        <w:t xml:space="preserve"> </w:t>
      </w:r>
      <w:r>
        <w:rPr>
          <w:rFonts w:ascii="Trebuchet MS"/>
          <w:w w:val="105"/>
        </w:rPr>
        <w:t>=</w:t>
      </w:r>
      <w:r>
        <w:rPr>
          <w:rFonts w:ascii="Trebuchet MS"/>
          <w:spacing w:val="41"/>
          <w:w w:val="105"/>
        </w:rPr>
        <w:t xml:space="preserve"> </w:t>
      </w:r>
      <w:r>
        <w:rPr>
          <w:rFonts w:ascii="Trebuchet MS"/>
          <w:w w:val="105"/>
        </w:rPr>
        <w:t>prev;</w:t>
      </w:r>
      <w:r>
        <w:rPr>
          <w:rFonts w:ascii="Trebuchet MS"/>
          <w:spacing w:val="-60"/>
          <w:w w:val="105"/>
        </w:rPr>
        <w:t xml:space="preserve"> </w:t>
      </w:r>
      <w:r>
        <w:rPr>
          <w:rFonts w:ascii="Trebuchet MS"/>
          <w:w w:val="105"/>
        </w:rPr>
        <w:t>mistake2</w:t>
      </w:r>
      <w:r>
        <w:rPr>
          <w:rFonts w:ascii="Trebuchet MS"/>
          <w:spacing w:val="52"/>
          <w:w w:val="105"/>
        </w:rPr>
        <w:t xml:space="preserve"> </w:t>
      </w:r>
      <w:r>
        <w:rPr>
          <w:rFonts w:ascii="Trebuchet MS"/>
          <w:w w:val="105"/>
        </w:rPr>
        <w:t>=</w:t>
      </w:r>
      <w:r>
        <w:rPr>
          <w:rFonts w:ascii="Trebuchet MS"/>
          <w:spacing w:val="53"/>
          <w:w w:val="105"/>
        </w:rPr>
        <w:t xml:space="preserve"> </w:t>
      </w:r>
      <w:r>
        <w:rPr>
          <w:rFonts w:ascii="Trebuchet MS"/>
          <w:w w:val="105"/>
        </w:rPr>
        <w:t>root;</w:t>
      </w:r>
    </w:p>
    <w:p>
      <w:pPr>
        <w:pStyle w:val="5"/>
        <w:ind w:left="2198"/>
        <w:rPr>
          <w:rFonts w:ascii="Trebuchet MS"/>
        </w:rPr>
      </w:pPr>
      <w:r>
        <w:rPr>
          <w:rFonts w:ascii="Trebuchet MS"/>
          <w:w w:val="130"/>
        </w:rPr>
        <w:t>}</w:t>
      </w:r>
      <w:r>
        <w:rPr>
          <w:rFonts w:ascii="Trebuchet MS"/>
          <w:spacing w:val="14"/>
          <w:w w:val="130"/>
        </w:rPr>
        <w:t xml:space="preserve"> </w:t>
      </w:r>
      <w:r>
        <w:rPr>
          <w:rFonts w:ascii="Trebuchet MS"/>
          <w:color w:val="7F0000"/>
          <w:w w:val="130"/>
        </w:rPr>
        <w:t>else</w:t>
      </w:r>
      <w:r>
        <w:rPr>
          <w:rFonts w:ascii="Trebuchet MS"/>
          <w:color w:val="7F0000"/>
          <w:spacing w:val="15"/>
          <w:w w:val="130"/>
        </w:rPr>
        <w:t xml:space="preserve"> </w:t>
      </w:r>
      <w:r>
        <w:rPr>
          <w:rFonts w:ascii="Trebuchet MS"/>
          <w:w w:val="130"/>
        </w:rPr>
        <w:t>{</w:t>
      </w:r>
    </w:p>
    <w:p>
      <w:pPr>
        <w:pStyle w:val="5"/>
        <w:spacing w:before="7"/>
        <w:ind w:left="2575"/>
        <w:rPr>
          <w:rFonts w:ascii="Trebuchet MS"/>
        </w:rPr>
      </w:pPr>
      <w:r>
        <w:rPr>
          <w:rFonts w:ascii="Trebuchet MS"/>
          <w:w w:val="105"/>
        </w:rPr>
        <w:t>mistake2</w:t>
      </w:r>
      <w:r>
        <w:rPr>
          <w:rFonts w:ascii="Trebuchet MS"/>
          <w:spacing w:val="56"/>
          <w:w w:val="105"/>
        </w:rPr>
        <w:t xml:space="preserve"> </w:t>
      </w:r>
      <w:r>
        <w:rPr>
          <w:rFonts w:ascii="Trebuchet MS"/>
          <w:w w:val="105"/>
        </w:rPr>
        <w:t>=</w:t>
      </w:r>
      <w:r>
        <w:rPr>
          <w:rFonts w:ascii="Trebuchet MS"/>
          <w:spacing w:val="57"/>
          <w:w w:val="105"/>
        </w:rPr>
        <w:t xml:space="preserve"> </w:t>
      </w:r>
      <w:r>
        <w:rPr>
          <w:rFonts w:ascii="Trebuchet MS"/>
          <w:w w:val="105"/>
        </w:rPr>
        <w:t>root;</w:t>
      </w:r>
    </w:p>
    <w:p>
      <w:pPr>
        <w:pStyle w:val="5"/>
        <w:spacing w:before="6"/>
        <w:ind w:left="2198"/>
        <w:rPr>
          <w:rFonts w:ascii="Trebuchet MS"/>
        </w:rPr>
      </w:pPr>
      <w:r>
        <w:rPr>
          <w:rFonts w:ascii="Trebuchet MS"/>
          <w:w w:val="142"/>
        </w:rPr>
        <w:t>}</w:t>
      </w:r>
    </w:p>
    <w:p>
      <w:pPr>
        <w:pStyle w:val="5"/>
        <w:spacing w:before="7" w:line="247" w:lineRule="auto"/>
        <w:ind w:left="2198" w:right="5249"/>
        <w:rPr>
          <w:rFonts w:ascii="Trebuchet MS"/>
        </w:rPr>
      </w:pPr>
      <w:r>
        <w:rPr>
          <w:rFonts w:ascii="Trebuchet MS"/>
          <w:w w:val="110"/>
        </w:rPr>
        <w:t>cout</w:t>
      </w:r>
      <w:r>
        <w:rPr>
          <w:rFonts w:ascii="Trebuchet MS"/>
          <w:spacing w:val="20"/>
          <w:w w:val="110"/>
        </w:rPr>
        <w:t xml:space="preserve"> </w:t>
      </w:r>
      <w:r>
        <w:rPr>
          <w:rFonts w:ascii="Trebuchet MS"/>
          <w:w w:val="110"/>
        </w:rPr>
        <w:t>&lt;&lt;</w:t>
      </w:r>
      <w:r>
        <w:rPr>
          <w:rFonts w:ascii="Trebuchet MS"/>
          <w:spacing w:val="21"/>
          <w:w w:val="110"/>
        </w:rPr>
        <w:t xml:space="preserve"> </w:t>
      </w:r>
      <w:r>
        <w:rPr>
          <w:rFonts w:ascii="Trebuchet MS"/>
          <w:w w:val="110"/>
        </w:rPr>
        <w:t>mistake1-&gt;val;</w:t>
      </w:r>
      <w:r>
        <w:rPr>
          <w:rFonts w:ascii="Trebuchet MS"/>
          <w:spacing w:val="-64"/>
          <w:w w:val="110"/>
        </w:rPr>
        <w:t xml:space="preserve"> </w:t>
      </w:r>
      <w:r>
        <w:rPr>
          <w:rFonts w:ascii="Trebuchet MS"/>
          <w:w w:val="110"/>
        </w:rPr>
        <w:t>cout</w:t>
      </w:r>
      <w:r>
        <w:rPr>
          <w:rFonts w:ascii="Trebuchet MS"/>
          <w:spacing w:val="20"/>
          <w:w w:val="110"/>
        </w:rPr>
        <w:t xml:space="preserve"> </w:t>
      </w:r>
      <w:r>
        <w:rPr>
          <w:rFonts w:ascii="Trebuchet MS"/>
          <w:w w:val="110"/>
        </w:rPr>
        <w:t>&lt;&lt;</w:t>
      </w:r>
      <w:r>
        <w:rPr>
          <w:rFonts w:ascii="Trebuchet MS"/>
          <w:spacing w:val="21"/>
          <w:w w:val="110"/>
        </w:rPr>
        <w:t xml:space="preserve"> </w:t>
      </w:r>
      <w:r>
        <w:rPr>
          <w:rFonts w:ascii="Trebuchet MS"/>
          <w:w w:val="110"/>
        </w:rPr>
        <w:t>mistake2-&gt;val;</w:t>
      </w:r>
    </w:p>
    <w:p>
      <w:pPr>
        <w:pStyle w:val="5"/>
        <w:ind w:left="1822"/>
        <w:rPr>
          <w:rFonts w:ascii="Trebuchet MS"/>
        </w:rPr>
      </w:pPr>
      <w:r>
        <w:rPr>
          <w:rFonts w:ascii="Trebuchet MS"/>
          <w:w w:val="142"/>
        </w:rPr>
        <w:t>}</w:t>
      </w:r>
    </w:p>
    <w:p>
      <w:pPr>
        <w:pStyle w:val="5"/>
        <w:spacing w:before="7"/>
        <w:ind w:left="1822"/>
        <w:rPr>
          <w:rFonts w:ascii="Trebuchet MS"/>
        </w:rPr>
      </w:pPr>
      <w:r>
        <w:rPr>
          <w:rFonts w:ascii="Trebuchet MS"/>
          <w:w w:val="110"/>
        </w:rPr>
        <w:t>prev</w:t>
      </w:r>
      <w:r>
        <w:rPr>
          <w:rFonts w:ascii="Trebuchet MS"/>
          <w:spacing w:val="39"/>
          <w:w w:val="110"/>
        </w:rPr>
        <w:t xml:space="preserve"> </w:t>
      </w:r>
      <w:r>
        <w:rPr>
          <w:rFonts w:ascii="Trebuchet MS"/>
          <w:w w:val="110"/>
        </w:rPr>
        <w:t>=</w:t>
      </w:r>
      <w:r>
        <w:rPr>
          <w:rFonts w:ascii="Trebuchet MS"/>
          <w:spacing w:val="39"/>
          <w:w w:val="110"/>
        </w:rPr>
        <w:t xml:space="preserve"> </w:t>
      </w:r>
      <w:r>
        <w:rPr>
          <w:rFonts w:ascii="Trebuchet MS"/>
          <w:w w:val="110"/>
        </w:rPr>
        <w:t>root;</w:t>
      </w:r>
    </w:p>
    <w:p>
      <w:pPr>
        <w:pStyle w:val="5"/>
        <w:spacing w:before="7"/>
        <w:ind w:left="1822"/>
        <w:rPr>
          <w:rFonts w:ascii="Trebuchet MS"/>
        </w:rPr>
      </w:pPr>
      <w:r>
        <w:rPr>
          <w:rFonts w:ascii="Trebuchet MS"/>
          <w:color w:val="7F0000"/>
          <w:w w:val="130"/>
        </w:rPr>
        <w:t>if</w:t>
      </w:r>
      <w:r>
        <w:rPr>
          <w:rFonts w:ascii="Trebuchet MS"/>
          <w:color w:val="7F0000"/>
          <w:spacing w:val="6"/>
          <w:w w:val="130"/>
        </w:rPr>
        <w:t xml:space="preserve"> </w:t>
      </w:r>
      <w:r>
        <w:rPr>
          <w:rFonts w:ascii="Trebuchet MS"/>
          <w:w w:val="130"/>
        </w:rPr>
        <w:t>(root-&gt;right)</w:t>
      </w:r>
      <w:r>
        <w:rPr>
          <w:rFonts w:ascii="Trebuchet MS"/>
          <w:spacing w:val="6"/>
          <w:w w:val="130"/>
        </w:rPr>
        <w:t xml:space="preserve"> </w:t>
      </w:r>
      <w:r>
        <w:rPr>
          <w:rFonts w:ascii="Trebuchet MS"/>
          <w:w w:val="130"/>
        </w:rPr>
        <w:t>{</w:t>
      </w:r>
    </w:p>
    <w:p>
      <w:pPr>
        <w:pStyle w:val="5"/>
        <w:spacing w:before="7"/>
        <w:ind w:left="2198"/>
        <w:rPr>
          <w:rFonts w:ascii="Trebuchet MS"/>
        </w:rPr>
      </w:pPr>
      <w:r>
        <w:rPr>
          <w:rFonts w:ascii="Trebuchet MS"/>
          <w:w w:val="115"/>
        </w:rPr>
        <w:t>inorder(root-&gt;right,</w:t>
      </w:r>
      <w:r>
        <w:rPr>
          <w:rFonts w:ascii="Trebuchet MS"/>
          <w:spacing w:val="12"/>
          <w:w w:val="115"/>
        </w:rPr>
        <w:t xml:space="preserve"> </w:t>
      </w:r>
      <w:r>
        <w:rPr>
          <w:rFonts w:ascii="Trebuchet MS"/>
          <w:w w:val="115"/>
        </w:rPr>
        <w:t>mistake1,</w:t>
      </w:r>
      <w:r>
        <w:rPr>
          <w:rFonts w:ascii="Trebuchet MS"/>
          <w:spacing w:val="13"/>
          <w:w w:val="115"/>
        </w:rPr>
        <w:t xml:space="preserve"> </w:t>
      </w:r>
      <w:r>
        <w:rPr>
          <w:rFonts w:ascii="Trebuchet MS"/>
          <w:w w:val="115"/>
        </w:rPr>
        <w:t>mistake2,</w:t>
      </w:r>
      <w:r>
        <w:rPr>
          <w:rFonts w:ascii="Trebuchet MS"/>
          <w:spacing w:val="12"/>
          <w:w w:val="115"/>
        </w:rPr>
        <w:t xml:space="preserve"> </w:t>
      </w:r>
      <w:r>
        <w:rPr>
          <w:rFonts w:ascii="Trebuchet MS"/>
          <w:w w:val="115"/>
        </w:rPr>
        <w:t>prev);</w:t>
      </w:r>
    </w:p>
    <w:p>
      <w:pPr>
        <w:spacing w:after="0"/>
        <w:rPr>
          <w:rFonts w:ascii="Trebuchet MS"/>
        </w:rPr>
        <w:sectPr>
          <w:pgSz w:w="11910" w:h="16840"/>
          <w:pgMar w:top="1200" w:right="1500" w:bottom="700" w:left="340" w:header="923" w:footer="510" w:gutter="0"/>
        </w:sectPr>
      </w:pPr>
    </w:p>
    <w:p>
      <w:pPr>
        <w:pStyle w:val="5"/>
        <w:spacing w:before="1"/>
        <w:rPr>
          <w:rFonts w:ascii="Trebuchet MS"/>
          <w:sz w:val="22"/>
        </w:rPr>
      </w:pPr>
    </w:p>
    <w:p>
      <w:pPr>
        <w:pStyle w:val="5"/>
        <w:ind w:left="1380"/>
        <w:rPr>
          <w:rFonts w:ascii="Trebuchet MS"/>
        </w:rPr>
      </w:pPr>
      <w:r>
        <w:rPr>
          <w:rFonts w:ascii="Trebuchet MS"/>
        </w:rPr>
        <w:pict>
          <v:group id="_x0000_s1694" o:spid="_x0000_s1694" o:spt="203" style="height:27.1pt;width:423.1pt;" coordsize="8462,542">
            <o:lock v:ext="edit"/>
            <v:shape id="_x0000_s1695" o:spid="_x0000_s1695" style="position:absolute;left:0;top:0;height:542;width:8462;" filled="f" stroked="t" coordsize="8462,542" path="m2,239l2,0m2,478l2,239m2,542l2,478m0,540l64,540m8459,239l8459,0m8459,478l8459,239m64,540l8398,540m8398,540l8461,540m8459,542l8459,478e">
              <v:path arrowok="t"/>
              <v:fill on="f" focussize="0,0"/>
              <v:stroke weight="0.199212598425197pt" color="#3B70B7"/>
              <v:imagedata o:title=""/>
              <o:lock v:ext="edit"/>
            </v:shape>
            <v:shape id="_x0000_s1696" o:spid="_x0000_s1696" o:spt="202" type="#_x0000_t202" style="position:absolute;left:440;top:0;height:239;width:125;" filled="f" stroked="f" coordsize="21600,21600">
              <v:path/>
              <v:fill on="f" focussize="0,0"/>
              <v:stroke on="f" joinstyle="miter"/>
              <v:imagedata o:title=""/>
              <o:lock v:ext="edit"/>
              <v:textbox inset="0mm,0mm,0mm,0mm">
                <w:txbxContent>
                  <w:p>
                    <w:pPr>
                      <w:spacing w:before="0" w:line="211" w:lineRule="exact"/>
                      <w:ind w:left="0" w:right="0" w:firstLine="0"/>
                      <w:jc w:val="left"/>
                      <w:rPr>
                        <w:rFonts w:ascii="Trebuchet MS"/>
                        <w:sz w:val="20"/>
                      </w:rPr>
                    </w:pPr>
                    <w:r>
                      <w:rPr>
                        <w:rFonts w:ascii="Trebuchet MS"/>
                        <w:w w:val="142"/>
                        <w:sz w:val="20"/>
                      </w:rPr>
                      <w:t>}</w:t>
                    </w:r>
                  </w:p>
                </w:txbxContent>
              </v:textbox>
            </v:shape>
            <v:shape id="_x0000_s1697" o:spid="_x0000_s1697" o:spt="202" type="#_x0000_t202" style="position:absolute;left:63;top:239;height:239;width:125;" filled="f" stroked="f" coordsize="21600,21600">
              <v:path/>
              <v:fill on="f" focussize="0,0"/>
              <v:stroke on="f" joinstyle="miter"/>
              <v:imagedata o:title=""/>
              <o:lock v:ext="edit"/>
              <v:textbox inset="0mm,0mm,0mm,0mm">
                <w:txbxContent>
                  <w:p>
                    <w:pPr>
                      <w:spacing w:before="0" w:line="211" w:lineRule="exact"/>
                      <w:ind w:left="0" w:right="0" w:firstLine="0"/>
                      <w:jc w:val="left"/>
                      <w:rPr>
                        <w:rFonts w:ascii="Trebuchet MS"/>
                        <w:sz w:val="20"/>
                      </w:rPr>
                    </w:pPr>
                    <w:r>
                      <w:rPr>
                        <w:rFonts w:ascii="Trebuchet MS"/>
                        <w:w w:val="142"/>
                        <w:sz w:val="20"/>
                      </w:rPr>
                      <w:t>}</w:t>
                    </w:r>
                  </w:p>
                </w:txbxContent>
              </v:textbox>
            </v:shape>
            <w10:wrap type="none"/>
            <w10:anchorlock/>
          </v:group>
        </w:pict>
      </w:r>
    </w:p>
    <w:p>
      <w:pPr>
        <w:pStyle w:val="5"/>
        <w:spacing w:before="11"/>
        <w:rPr>
          <w:rFonts w:ascii="Trebuchet MS"/>
          <w:sz w:val="23"/>
        </w:rPr>
      </w:pPr>
    </w:p>
    <w:p>
      <w:pPr>
        <w:pStyle w:val="4"/>
        <w:spacing w:before="143"/>
      </w:pPr>
      <w:r>
        <w:fldChar w:fldCharType="begin"/>
      </w:r>
      <w:r>
        <w:instrText xml:space="preserve"> HYPERLINK "https://leetcode.com/problems/trim-a-binary-search-tree/" \h </w:instrText>
      </w:r>
      <w:r>
        <w:fldChar w:fldCharType="separate"/>
      </w:r>
      <w:r>
        <w:rPr>
          <w:color w:val="7F0000"/>
        </w:rPr>
        <w:t>669.</w:t>
      </w:r>
      <w:r>
        <w:rPr>
          <w:color w:val="7F0000"/>
          <w:spacing w:val="15"/>
        </w:rPr>
        <w:t xml:space="preserve"> </w:t>
      </w:r>
      <w:r>
        <w:rPr>
          <w:color w:val="7F0000"/>
        </w:rPr>
        <w:t>Trim</w:t>
      </w:r>
      <w:r>
        <w:rPr>
          <w:color w:val="7F0000"/>
          <w:spacing w:val="-8"/>
        </w:rPr>
        <w:t xml:space="preserve"> </w:t>
      </w:r>
      <w:r>
        <w:rPr>
          <w:color w:val="7F0000"/>
        </w:rPr>
        <w:t>a</w:t>
      </w:r>
      <w:r>
        <w:rPr>
          <w:color w:val="7F0000"/>
          <w:spacing w:val="-8"/>
        </w:rPr>
        <w:t xml:space="preserve"> </w:t>
      </w:r>
      <w:r>
        <w:rPr>
          <w:color w:val="7F0000"/>
        </w:rPr>
        <w:t>Binary</w:t>
      </w:r>
      <w:r>
        <w:rPr>
          <w:color w:val="7F0000"/>
          <w:spacing w:val="-7"/>
        </w:rPr>
        <w:t xml:space="preserve"> </w:t>
      </w:r>
      <w:r>
        <w:rPr>
          <w:color w:val="7F0000"/>
        </w:rPr>
        <w:t>Search</w:t>
      </w:r>
      <w:r>
        <w:rPr>
          <w:color w:val="7F0000"/>
          <w:spacing w:val="-8"/>
        </w:rPr>
        <w:t xml:space="preserve"> </w:t>
      </w:r>
      <w:r>
        <w:rPr>
          <w:color w:val="7F0000"/>
        </w:rPr>
        <w:t>Tree</w:t>
      </w:r>
      <w:r>
        <w:rPr>
          <w:color w:val="7F0000"/>
          <w:spacing w:val="-8"/>
        </w:rPr>
        <w:t xml:space="preserve"> </w:t>
      </w:r>
      <w:r>
        <w:rPr>
          <w:color w:val="7F0000"/>
        </w:rPr>
        <w:t>(Easy)</w:t>
      </w:r>
      <w:r>
        <w:rPr>
          <w:color w:val="7F0000"/>
        </w:rPr>
        <w:fldChar w:fldCharType="end"/>
      </w:r>
    </w:p>
    <w:p>
      <w:pPr>
        <w:spacing w:before="149"/>
        <w:ind w:left="1445" w:right="0" w:firstLine="0"/>
        <w:jc w:val="left"/>
        <w:rPr>
          <w:rFonts w:hint="eastAsia" w:ascii="Microsoft YaHei UI" w:eastAsia="Microsoft YaHei UI"/>
          <w:b/>
          <w:sz w:val="24"/>
        </w:rPr>
      </w:pPr>
      <w:r>
        <w:rPr>
          <w:rFonts w:hint="eastAsia" w:ascii="Microsoft YaHei UI" w:eastAsia="Microsoft YaHei UI"/>
          <w:b/>
          <w:color w:val="3B70B7"/>
          <w:w w:val="95"/>
          <w:sz w:val="24"/>
        </w:rPr>
        <w:t>题目描述</w:t>
      </w:r>
    </w:p>
    <w:p>
      <w:pPr>
        <w:pStyle w:val="5"/>
        <w:spacing w:before="128" w:line="302" w:lineRule="auto"/>
        <w:ind w:left="1445" w:right="283" w:firstLine="398"/>
      </w:pPr>
      <w:r>
        <w:rPr>
          <w:spacing w:val="1"/>
          <w:w w:val="95"/>
        </w:rPr>
        <w:t xml:space="preserve">给定一个二叉查找树和两个整数 </w:t>
      </w:r>
      <w:r>
        <w:rPr>
          <w:rFonts w:ascii="Times New Roman" w:eastAsia="Times New Roman"/>
          <w:i/>
          <w:w w:val="95"/>
        </w:rPr>
        <w:t>L</w:t>
      </w:r>
      <w:r>
        <w:rPr>
          <w:rFonts w:ascii="Times New Roman" w:eastAsia="Times New Roman"/>
          <w:i/>
          <w:spacing w:val="18"/>
          <w:w w:val="95"/>
        </w:rPr>
        <w:t xml:space="preserve"> </w:t>
      </w:r>
      <w:r>
        <w:rPr>
          <w:spacing w:val="6"/>
          <w:w w:val="95"/>
        </w:rPr>
        <w:t xml:space="preserve">和 </w:t>
      </w:r>
      <w:r>
        <w:rPr>
          <w:rFonts w:ascii="Times New Roman" w:eastAsia="Times New Roman"/>
          <w:i/>
          <w:w w:val="95"/>
        </w:rPr>
        <w:t>R</w:t>
      </w:r>
      <w:r>
        <w:rPr>
          <w:spacing w:val="5"/>
          <w:w w:val="95"/>
        </w:rPr>
        <w:t xml:space="preserve">，且 </w:t>
      </w:r>
      <w:r>
        <w:rPr>
          <w:rFonts w:ascii="Times New Roman" w:eastAsia="Times New Roman"/>
          <w:i/>
          <w:w w:val="95"/>
        </w:rPr>
        <w:t>L</w:t>
      </w:r>
      <w:r>
        <w:rPr>
          <w:rFonts w:ascii="Times New Roman" w:eastAsia="Times New Roman"/>
          <w:i/>
          <w:spacing w:val="36"/>
          <w:w w:val="95"/>
        </w:rPr>
        <w:t xml:space="preserve"> </w:t>
      </w:r>
      <w:r>
        <w:rPr>
          <w:rFonts w:ascii="Sitka Heading" w:eastAsia="Sitka Heading"/>
          <w:spacing w:val="17"/>
          <w:w w:val="95"/>
        </w:rPr>
        <w:t xml:space="preserve">&lt; </w:t>
      </w:r>
      <w:r>
        <w:rPr>
          <w:rFonts w:ascii="Times New Roman" w:eastAsia="Times New Roman"/>
          <w:i/>
          <w:w w:val="95"/>
        </w:rPr>
        <w:t>R</w:t>
      </w:r>
      <w:r>
        <w:rPr>
          <w:w w:val="95"/>
        </w:rPr>
        <w:t>，试修剪此二叉查找树，使得修剪后所有</w:t>
      </w:r>
      <w:r>
        <w:rPr>
          <w:spacing w:val="-8"/>
        </w:rPr>
        <w:t xml:space="preserve">节点的值都在 </w:t>
      </w:r>
      <w:r>
        <w:rPr>
          <w:rFonts w:ascii="Times New Roman" w:eastAsia="Times New Roman"/>
        </w:rPr>
        <w:t>[</w:t>
      </w:r>
      <w:r>
        <w:rPr>
          <w:rFonts w:ascii="Times New Roman" w:eastAsia="Times New Roman"/>
          <w:i/>
        </w:rPr>
        <w:t>L</w:t>
      </w:r>
      <w:r>
        <w:rPr>
          <w:rFonts w:ascii="Times New Roman" w:eastAsia="Times New Roman"/>
          <w:spacing w:val="4"/>
        </w:rPr>
        <w:t xml:space="preserve">, </w:t>
      </w:r>
      <w:r>
        <w:rPr>
          <w:rFonts w:ascii="Times New Roman" w:eastAsia="Times New Roman"/>
          <w:i/>
        </w:rPr>
        <w:t>R</w:t>
      </w:r>
      <w:r>
        <w:rPr>
          <w:rFonts w:ascii="Times New Roman" w:eastAsia="Times New Roman"/>
          <w:spacing w:val="-1"/>
        </w:rPr>
        <w:t xml:space="preserve">] </w:t>
      </w:r>
      <w:r>
        <w:t>的范围内。</w:t>
      </w:r>
    </w:p>
    <w:p>
      <w:pPr>
        <w:pStyle w:val="4"/>
        <w:spacing w:before="220"/>
        <w:rPr>
          <w:rFonts w:hint="eastAsia" w:ascii="Microsoft YaHei UI" w:eastAsia="Microsoft YaHei UI"/>
        </w:rPr>
      </w:pPr>
      <w:r>
        <w:rPr>
          <w:rFonts w:hint="eastAsia" w:ascii="Microsoft YaHei UI" w:eastAsia="Microsoft YaHei UI"/>
          <w:color w:val="3B70B7"/>
          <w:w w:val="95"/>
        </w:rPr>
        <w:t>输入输出样例</w:t>
      </w:r>
    </w:p>
    <w:p>
      <w:pPr>
        <w:pStyle w:val="5"/>
        <w:spacing w:before="129"/>
        <w:ind w:left="1146" w:right="736"/>
        <w:jc w:val="center"/>
      </w:pPr>
      <w:r>
        <w:rPr>
          <w:spacing w:val="4"/>
          <w:w w:val="95"/>
        </w:rPr>
        <w:t xml:space="preserve">输入是一个二叉查找树和两个整数 </w:t>
      </w:r>
      <w:r>
        <w:rPr>
          <w:rFonts w:ascii="Times New Roman" w:eastAsia="Times New Roman"/>
          <w:i/>
          <w:w w:val="95"/>
        </w:rPr>
        <w:t>L</w:t>
      </w:r>
      <w:r>
        <w:rPr>
          <w:rFonts w:ascii="Times New Roman" w:eastAsia="Times New Roman"/>
          <w:i/>
          <w:spacing w:val="113"/>
        </w:rPr>
        <w:t xml:space="preserve"> </w:t>
      </w:r>
      <w:r>
        <w:rPr>
          <w:spacing w:val="32"/>
          <w:w w:val="95"/>
        </w:rPr>
        <w:t xml:space="preserve">和 </w:t>
      </w:r>
      <w:r>
        <w:rPr>
          <w:rFonts w:ascii="Times New Roman" w:eastAsia="Times New Roman"/>
          <w:i/>
          <w:w w:val="95"/>
        </w:rPr>
        <w:t>R</w:t>
      </w:r>
      <w:r>
        <w:rPr>
          <w:w w:val="95"/>
        </w:rPr>
        <w:t>，输出一个被修剪好的二叉查找树。</w:t>
      </w:r>
    </w:p>
    <w:p>
      <w:pPr>
        <w:pStyle w:val="5"/>
        <w:spacing w:before="5"/>
        <w:rPr>
          <w:sz w:val="27"/>
        </w:rPr>
      </w:pPr>
      <w:r>
        <w:pict>
          <v:shape id="_x0000_s1698" o:spid="_x0000_s1698" o:spt="202" type="#_x0000_t202" style="position:absolute;left:0pt;margin-left:86.2pt;margin-top:19.6pt;height:173.55pt;width:422.9pt;mso-position-horizontal-relative:page;mso-wrap-distance-bottom:0pt;mso-wrap-distance-top:0pt;z-index:-15551488;mso-width-relative:page;mso-height-relative:page;" filled="f" stroked="t" coordsize="21600,21600">
            <v:path/>
            <v:fill on="f" focussize="0,0"/>
            <v:stroke weight="0.199212598425197pt" color="#3B70B7"/>
            <v:imagedata o:title=""/>
            <o:lock v:ext="edit"/>
            <v:textbox inset="0mm,0mm,0mm,0mm">
              <w:txbxContent>
                <w:p>
                  <w:pPr>
                    <w:pStyle w:val="5"/>
                    <w:spacing w:before="39" w:line="247" w:lineRule="auto"/>
                    <w:ind w:left="436" w:right="5504" w:hanging="377"/>
                    <w:rPr>
                      <w:rFonts w:ascii="Trebuchet MS"/>
                    </w:rPr>
                  </w:pPr>
                  <w:r>
                    <w:rPr>
                      <w:rFonts w:ascii="Trebuchet MS"/>
                      <w:w w:val="105"/>
                    </w:rPr>
                    <w:t>Input:</w:t>
                  </w:r>
                  <w:r>
                    <w:rPr>
                      <w:rFonts w:ascii="Trebuchet MS"/>
                      <w:spacing w:val="50"/>
                      <w:w w:val="105"/>
                    </w:rPr>
                    <w:t xml:space="preserve"> </w:t>
                  </w:r>
                  <w:r>
                    <w:rPr>
                      <w:rFonts w:ascii="Trebuchet MS"/>
                      <w:w w:val="105"/>
                    </w:rPr>
                    <w:t>L</w:t>
                  </w:r>
                  <w:r>
                    <w:rPr>
                      <w:rFonts w:ascii="Trebuchet MS"/>
                      <w:spacing w:val="51"/>
                      <w:w w:val="105"/>
                    </w:rPr>
                    <w:t xml:space="preserve"> </w:t>
                  </w:r>
                  <w:r>
                    <w:rPr>
                      <w:rFonts w:ascii="Trebuchet MS"/>
                      <w:w w:val="105"/>
                    </w:rPr>
                    <w:t>=</w:t>
                  </w:r>
                  <w:r>
                    <w:rPr>
                      <w:rFonts w:ascii="Trebuchet MS"/>
                      <w:spacing w:val="51"/>
                      <w:w w:val="105"/>
                    </w:rPr>
                    <w:t xml:space="preserve"> </w:t>
                  </w:r>
                  <w:r>
                    <w:rPr>
                      <w:rFonts w:ascii="Trebuchet MS"/>
                      <w:w w:val="105"/>
                    </w:rPr>
                    <w:t>1,</w:t>
                  </w:r>
                  <w:r>
                    <w:rPr>
                      <w:rFonts w:ascii="Trebuchet MS"/>
                      <w:spacing w:val="51"/>
                      <w:w w:val="105"/>
                    </w:rPr>
                    <w:t xml:space="preserve"> </w:t>
                  </w:r>
                  <w:r>
                    <w:rPr>
                      <w:rFonts w:ascii="Trebuchet MS"/>
                      <w:w w:val="105"/>
                    </w:rPr>
                    <w:t>R</w:t>
                  </w:r>
                  <w:r>
                    <w:rPr>
                      <w:rFonts w:ascii="Trebuchet MS"/>
                      <w:spacing w:val="51"/>
                      <w:w w:val="105"/>
                    </w:rPr>
                    <w:t xml:space="preserve"> </w:t>
                  </w:r>
                  <w:r>
                    <w:rPr>
                      <w:rFonts w:ascii="Trebuchet MS"/>
                      <w:w w:val="105"/>
                    </w:rPr>
                    <w:t>=</w:t>
                  </w:r>
                  <w:r>
                    <w:rPr>
                      <w:rFonts w:ascii="Trebuchet MS"/>
                      <w:spacing w:val="51"/>
                      <w:w w:val="105"/>
                    </w:rPr>
                    <w:t xml:space="preserve"> </w:t>
                  </w:r>
                  <w:r>
                    <w:rPr>
                      <w:rFonts w:ascii="Trebuchet MS"/>
                      <w:w w:val="105"/>
                    </w:rPr>
                    <w:t>3,</w:t>
                  </w:r>
                  <w:r>
                    <w:rPr>
                      <w:rFonts w:ascii="Trebuchet MS"/>
                      <w:spacing w:val="50"/>
                      <w:w w:val="105"/>
                    </w:rPr>
                    <w:t xml:space="preserve"> </w:t>
                  </w:r>
                  <w:r>
                    <w:rPr>
                      <w:rFonts w:ascii="Trebuchet MS"/>
                      <w:w w:val="105"/>
                    </w:rPr>
                    <w:t>tree</w:t>
                  </w:r>
                  <w:r>
                    <w:rPr>
                      <w:rFonts w:ascii="Trebuchet MS"/>
                      <w:spacing w:val="51"/>
                      <w:w w:val="105"/>
                    </w:rPr>
                    <w:t xml:space="preserve"> </w:t>
                  </w:r>
                  <w:r>
                    <w:rPr>
                      <w:rFonts w:ascii="Trebuchet MS"/>
                      <w:w w:val="105"/>
                    </w:rPr>
                    <w:t>=</w:t>
                  </w:r>
                  <w:r>
                    <w:rPr>
                      <w:rFonts w:ascii="Trebuchet MS"/>
                      <w:spacing w:val="-60"/>
                      <w:w w:val="105"/>
                    </w:rPr>
                    <w:t xml:space="preserve"> </w:t>
                  </w:r>
                  <w:r>
                    <w:rPr>
                      <w:rFonts w:ascii="Trebuchet MS"/>
                      <w:w w:val="105"/>
                    </w:rPr>
                    <w:t>3</w:t>
                  </w:r>
                </w:p>
                <w:p>
                  <w:pPr>
                    <w:pStyle w:val="5"/>
                    <w:ind w:left="342"/>
                    <w:rPr>
                      <w:rFonts w:ascii="Trebuchet MS"/>
                    </w:rPr>
                  </w:pPr>
                  <w:r>
                    <w:rPr>
                      <w:rFonts w:ascii="Trebuchet MS"/>
                      <w:w w:val="120"/>
                    </w:rPr>
                    <w:t>/</w:t>
                  </w:r>
                  <w:r>
                    <w:rPr>
                      <w:rFonts w:ascii="Trebuchet MS"/>
                      <w:spacing w:val="26"/>
                      <w:w w:val="120"/>
                    </w:rPr>
                    <w:t xml:space="preserve"> </w:t>
                  </w:r>
                  <w:r>
                    <w:rPr>
                      <w:rFonts w:ascii="Trebuchet MS"/>
                      <w:w w:val="130"/>
                    </w:rPr>
                    <w:t>\</w:t>
                  </w:r>
                </w:p>
                <w:p>
                  <w:pPr>
                    <w:pStyle w:val="5"/>
                    <w:tabs>
                      <w:tab w:val="left" w:pos="624"/>
                    </w:tabs>
                    <w:spacing w:before="7"/>
                    <w:ind w:left="248"/>
                    <w:rPr>
                      <w:rFonts w:ascii="Trebuchet MS"/>
                    </w:rPr>
                  </w:pPr>
                  <w:r>
                    <w:rPr>
                      <w:rFonts w:ascii="Trebuchet MS"/>
                    </w:rPr>
                    <w:t>0</w:t>
                  </w:r>
                  <w:r>
                    <w:rPr>
                      <w:rFonts w:ascii="Trebuchet MS"/>
                    </w:rPr>
                    <w:tab/>
                  </w:r>
                  <w:r>
                    <w:rPr>
                      <w:rFonts w:ascii="Trebuchet MS"/>
                    </w:rPr>
                    <w:t>4</w:t>
                  </w:r>
                </w:p>
                <w:p>
                  <w:pPr>
                    <w:pStyle w:val="5"/>
                    <w:spacing w:before="7" w:line="247" w:lineRule="auto"/>
                    <w:ind w:left="436" w:right="7910" w:hanging="95"/>
                    <w:rPr>
                      <w:rFonts w:ascii="Trebuchet MS"/>
                    </w:rPr>
                  </w:pPr>
                  <w:r>
                    <w:rPr>
                      <w:rFonts w:ascii="Trebuchet MS"/>
                      <w:w w:val="130"/>
                    </w:rPr>
                    <w:t>\</w:t>
                  </w:r>
                  <w:r>
                    <w:rPr>
                      <w:rFonts w:ascii="Trebuchet MS"/>
                      <w:spacing w:val="1"/>
                      <w:w w:val="130"/>
                    </w:rPr>
                    <w:t xml:space="preserve"> </w:t>
                  </w:r>
                  <w:r>
                    <w:rPr>
                      <w:rFonts w:ascii="Trebuchet MS"/>
                    </w:rPr>
                    <w:t>2</w:t>
                  </w:r>
                </w:p>
                <w:p>
                  <w:pPr>
                    <w:pStyle w:val="5"/>
                    <w:spacing w:line="247" w:lineRule="auto"/>
                    <w:ind w:left="248" w:right="7987" w:firstLine="94"/>
                    <w:rPr>
                      <w:rFonts w:ascii="Trebuchet MS"/>
                    </w:rPr>
                  </w:pPr>
                  <w:r>
                    <w:rPr>
                      <w:rFonts w:ascii="Trebuchet MS"/>
                    </w:rPr>
                    <w:t>/</w:t>
                  </w:r>
                  <w:r>
                    <w:rPr>
                      <w:rFonts w:ascii="Trebuchet MS"/>
                      <w:spacing w:val="-58"/>
                    </w:rPr>
                    <w:t xml:space="preserve"> </w:t>
                  </w:r>
                  <w:r>
                    <w:rPr>
                      <w:rFonts w:ascii="Trebuchet MS"/>
                    </w:rPr>
                    <w:t>1</w:t>
                  </w:r>
                </w:p>
                <w:p>
                  <w:pPr>
                    <w:pStyle w:val="5"/>
                    <w:ind w:right="7659"/>
                    <w:jc w:val="right"/>
                    <w:rPr>
                      <w:rFonts w:ascii="Trebuchet MS"/>
                    </w:rPr>
                  </w:pPr>
                  <w:r>
                    <w:rPr>
                      <w:rFonts w:ascii="Trebuchet MS"/>
                      <w:w w:val="105"/>
                    </w:rPr>
                    <w:t>Output:</w:t>
                  </w:r>
                </w:p>
                <w:p>
                  <w:pPr>
                    <w:pStyle w:val="5"/>
                    <w:spacing w:before="6"/>
                    <w:ind w:right="7722"/>
                    <w:jc w:val="right"/>
                    <w:rPr>
                      <w:rFonts w:ascii="Trebuchet MS"/>
                    </w:rPr>
                  </w:pPr>
                  <w:r>
                    <w:rPr>
                      <w:rFonts w:ascii="Trebuchet MS"/>
                      <w:w w:val="99"/>
                    </w:rPr>
                    <w:t>3</w:t>
                  </w:r>
                </w:p>
                <w:p>
                  <w:pPr>
                    <w:pStyle w:val="5"/>
                    <w:spacing w:before="7"/>
                    <w:ind w:left="530"/>
                    <w:rPr>
                      <w:rFonts w:ascii="Trebuchet MS"/>
                    </w:rPr>
                  </w:pPr>
                  <w:r>
                    <w:rPr>
                      <w:rFonts w:ascii="Trebuchet MS"/>
                      <w:w w:val="99"/>
                    </w:rPr>
                    <w:t>/</w:t>
                  </w:r>
                </w:p>
                <w:p>
                  <w:pPr>
                    <w:pStyle w:val="5"/>
                    <w:spacing w:before="7"/>
                    <w:ind w:left="342"/>
                    <w:rPr>
                      <w:rFonts w:ascii="Trebuchet MS"/>
                    </w:rPr>
                  </w:pPr>
                  <w:r>
                    <w:rPr>
                      <w:rFonts w:ascii="Trebuchet MS"/>
                      <w:w w:val="99"/>
                    </w:rPr>
                    <w:t>2</w:t>
                  </w:r>
                </w:p>
                <w:p>
                  <w:pPr>
                    <w:pStyle w:val="5"/>
                    <w:spacing w:before="7" w:line="247" w:lineRule="auto"/>
                    <w:ind w:left="153" w:right="8082" w:firstLine="94"/>
                    <w:rPr>
                      <w:rFonts w:ascii="Trebuchet MS"/>
                    </w:rPr>
                  </w:pPr>
                  <w:r>
                    <w:rPr>
                      <w:rFonts w:ascii="Trebuchet MS"/>
                    </w:rPr>
                    <w:t>/</w:t>
                  </w:r>
                  <w:r>
                    <w:rPr>
                      <w:rFonts w:ascii="Trebuchet MS"/>
                      <w:spacing w:val="-58"/>
                    </w:rPr>
                    <w:t xml:space="preserve"> </w:t>
                  </w:r>
                  <w:r>
                    <w:rPr>
                      <w:rFonts w:ascii="Trebuchet MS"/>
                    </w:rPr>
                    <w:t>1</w:t>
                  </w:r>
                </w:p>
              </w:txbxContent>
            </v:textbox>
            <w10:wrap type="topAndBottom"/>
          </v:shape>
        </w:pict>
      </w:r>
    </w:p>
    <w:p>
      <w:pPr>
        <w:pStyle w:val="5"/>
        <w:spacing w:before="1"/>
        <w:rPr>
          <w:sz w:val="25"/>
        </w:rPr>
      </w:pPr>
    </w:p>
    <w:p>
      <w:pPr>
        <w:pStyle w:val="4"/>
        <w:spacing w:before="32"/>
        <w:rPr>
          <w:rFonts w:hint="eastAsia" w:ascii="Microsoft YaHei UI" w:eastAsia="Microsoft YaHei UI"/>
        </w:rPr>
      </w:pPr>
      <w:r>
        <w:rPr>
          <w:rFonts w:hint="eastAsia" w:ascii="Microsoft YaHei UI" w:eastAsia="Microsoft YaHei UI"/>
          <w:color w:val="3B70B7"/>
          <w:w w:val="95"/>
        </w:rPr>
        <w:t>题解</w:t>
      </w:r>
    </w:p>
    <w:p>
      <w:pPr>
        <w:pStyle w:val="5"/>
        <w:spacing w:before="129"/>
        <w:ind w:left="736" w:right="736"/>
        <w:jc w:val="center"/>
      </w:pPr>
      <w:r>
        <w:rPr>
          <w:w w:val="95"/>
        </w:rPr>
        <w:t>利用二叉查找树的大小关系，我们可以很容易地利用递归进行树的处理。</w:t>
      </w:r>
    </w:p>
    <w:p>
      <w:pPr>
        <w:pStyle w:val="5"/>
        <w:spacing w:before="5"/>
        <w:rPr>
          <w:sz w:val="27"/>
        </w:rPr>
      </w:pPr>
      <w:r>
        <w:pict>
          <v:shape id="_x0000_s1699" o:spid="_x0000_s1699" o:spt="202" type="#_x0000_t202" style="position:absolute;left:0pt;margin-left:86.2pt;margin-top:19.6pt;height:173.55pt;width:422.9pt;mso-position-horizontal-relative:page;mso-wrap-distance-bottom:0pt;mso-wrap-distance-top:0pt;z-index:-15550464;mso-width-relative:page;mso-height-relative:page;" filled="f" stroked="t" coordsize="21600,21600">
            <v:path/>
            <v:fill on="f" focussize="0,0"/>
            <v:stroke weight="0.199212598425197pt" color="#3B70B7"/>
            <v:imagedata o:title=""/>
            <o:lock v:ext="edit"/>
            <v:textbox inset="0mm,0mm,0mm,0mm">
              <w:txbxContent>
                <w:p>
                  <w:pPr>
                    <w:pStyle w:val="5"/>
                    <w:spacing w:before="39" w:line="247" w:lineRule="auto"/>
                    <w:ind w:left="436" w:right="3249" w:hanging="377"/>
                    <w:rPr>
                      <w:rFonts w:ascii="Trebuchet MS"/>
                    </w:rPr>
                  </w:pPr>
                  <w:r>
                    <w:rPr>
                      <w:rFonts w:ascii="Trebuchet MS"/>
                      <w:w w:val="115"/>
                    </w:rPr>
                    <w:t xml:space="preserve">TreeNode* trimBST(TreeNode* root, </w:t>
                  </w:r>
                  <w:r>
                    <w:rPr>
                      <w:rFonts w:ascii="Trebuchet MS"/>
                      <w:color w:val="7F0000"/>
                      <w:w w:val="115"/>
                    </w:rPr>
                    <w:t xml:space="preserve">int </w:t>
                  </w:r>
                  <w:r>
                    <w:rPr>
                      <w:rFonts w:ascii="Trebuchet MS"/>
                      <w:w w:val="115"/>
                    </w:rPr>
                    <w:t xml:space="preserve">L, </w:t>
                  </w:r>
                  <w:r>
                    <w:rPr>
                      <w:rFonts w:ascii="Trebuchet MS"/>
                      <w:color w:val="7F0000"/>
                      <w:w w:val="115"/>
                    </w:rPr>
                    <w:t xml:space="preserve">int </w:t>
                  </w:r>
                  <w:r>
                    <w:rPr>
                      <w:rFonts w:ascii="Trebuchet MS"/>
                      <w:w w:val="115"/>
                    </w:rPr>
                    <w:t>R) {</w:t>
                  </w:r>
                  <w:r>
                    <w:rPr>
                      <w:rFonts w:ascii="Trebuchet MS"/>
                      <w:spacing w:val="-68"/>
                      <w:w w:val="115"/>
                    </w:rPr>
                    <w:t xml:space="preserve"> </w:t>
                  </w:r>
                  <w:r>
                    <w:rPr>
                      <w:rFonts w:ascii="Trebuchet MS"/>
                      <w:color w:val="7F0000"/>
                      <w:w w:val="130"/>
                    </w:rPr>
                    <w:t>if</w:t>
                  </w:r>
                  <w:r>
                    <w:rPr>
                      <w:rFonts w:ascii="Trebuchet MS"/>
                      <w:color w:val="7F0000"/>
                      <w:spacing w:val="29"/>
                      <w:w w:val="130"/>
                    </w:rPr>
                    <w:t xml:space="preserve"> </w:t>
                  </w:r>
                  <w:r>
                    <w:rPr>
                      <w:rFonts w:ascii="Trebuchet MS"/>
                      <w:w w:val="115"/>
                    </w:rPr>
                    <w:t>(!root)</w:t>
                  </w:r>
                  <w:r>
                    <w:rPr>
                      <w:rFonts w:ascii="Trebuchet MS"/>
                      <w:spacing w:val="38"/>
                      <w:w w:val="115"/>
                    </w:rPr>
                    <w:t xml:space="preserve"> </w:t>
                  </w:r>
                  <w:r>
                    <w:rPr>
                      <w:rFonts w:ascii="Trebuchet MS"/>
                      <w:w w:val="115"/>
                    </w:rPr>
                    <w:t>{</w:t>
                  </w:r>
                </w:p>
                <w:p>
                  <w:pPr>
                    <w:pStyle w:val="5"/>
                    <w:ind w:left="812"/>
                    <w:rPr>
                      <w:rFonts w:ascii="Trebuchet MS"/>
                    </w:rPr>
                  </w:pPr>
                  <w:r>
                    <w:rPr>
                      <w:rFonts w:ascii="Trebuchet MS"/>
                      <w:color w:val="7F0000"/>
                      <w:w w:val="115"/>
                    </w:rPr>
                    <w:t>return</w:t>
                  </w:r>
                  <w:r>
                    <w:rPr>
                      <w:rFonts w:ascii="Trebuchet MS"/>
                      <w:color w:val="7F0000"/>
                      <w:spacing w:val="29"/>
                      <w:w w:val="115"/>
                    </w:rPr>
                    <w:t xml:space="preserve"> </w:t>
                  </w:r>
                  <w:r>
                    <w:rPr>
                      <w:rFonts w:ascii="Trebuchet MS"/>
                      <w:w w:val="115"/>
                    </w:rPr>
                    <w:t>root;</w:t>
                  </w:r>
                </w:p>
                <w:p>
                  <w:pPr>
                    <w:pStyle w:val="5"/>
                    <w:spacing w:before="7"/>
                    <w:ind w:left="436"/>
                    <w:rPr>
                      <w:rFonts w:ascii="Trebuchet MS"/>
                    </w:rPr>
                  </w:pPr>
                  <w:r>
                    <w:rPr>
                      <w:rFonts w:ascii="Trebuchet MS"/>
                      <w:w w:val="142"/>
                    </w:rPr>
                    <w:t>}</w:t>
                  </w:r>
                </w:p>
                <w:p>
                  <w:pPr>
                    <w:pStyle w:val="5"/>
                    <w:spacing w:before="7"/>
                    <w:ind w:left="436"/>
                    <w:rPr>
                      <w:rFonts w:ascii="Trebuchet MS"/>
                    </w:rPr>
                  </w:pPr>
                  <w:r>
                    <w:rPr>
                      <w:rFonts w:ascii="Trebuchet MS"/>
                      <w:color w:val="7F0000"/>
                      <w:w w:val="130"/>
                    </w:rPr>
                    <w:t>if</w:t>
                  </w:r>
                  <w:r>
                    <w:rPr>
                      <w:rFonts w:ascii="Trebuchet MS"/>
                      <w:color w:val="7F0000"/>
                      <w:spacing w:val="11"/>
                      <w:w w:val="130"/>
                    </w:rPr>
                    <w:t xml:space="preserve"> </w:t>
                  </w:r>
                  <w:r>
                    <w:rPr>
                      <w:rFonts w:ascii="Trebuchet MS"/>
                      <w:w w:val="125"/>
                    </w:rPr>
                    <w:t>(root-&gt;val</w:t>
                  </w:r>
                  <w:r>
                    <w:rPr>
                      <w:rFonts w:ascii="Trebuchet MS"/>
                      <w:spacing w:val="15"/>
                      <w:w w:val="125"/>
                    </w:rPr>
                    <w:t xml:space="preserve"> </w:t>
                  </w:r>
                  <w:r>
                    <w:rPr>
                      <w:rFonts w:ascii="Trebuchet MS"/>
                      <w:w w:val="125"/>
                    </w:rPr>
                    <w:t>&gt;</w:t>
                  </w:r>
                  <w:r>
                    <w:rPr>
                      <w:rFonts w:ascii="Trebuchet MS"/>
                      <w:spacing w:val="15"/>
                      <w:w w:val="125"/>
                    </w:rPr>
                    <w:t xml:space="preserve"> </w:t>
                  </w:r>
                  <w:r>
                    <w:rPr>
                      <w:rFonts w:ascii="Trebuchet MS"/>
                      <w:w w:val="125"/>
                    </w:rPr>
                    <w:t>R)</w:t>
                  </w:r>
                  <w:r>
                    <w:rPr>
                      <w:rFonts w:ascii="Trebuchet MS"/>
                      <w:spacing w:val="15"/>
                      <w:w w:val="125"/>
                    </w:rPr>
                    <w:t xml:space="preserve"> </w:t>
                  </w:r>
                  <w:r>
                    <w:rPr>
                      <w:rFonts w:ascii="Trebuchet MS"/>
                      <w:w w:val="125"/>
                    </w:rPr>
                    <w:t>{</w:t>
                  </w:r>
                </w:p>
                <w:p>
                  <w:pPr>
                    <w:pStyle w:val="5"/>
                    <w:spacing w:before="6"/>
                    <w:ind w:left="812"/>
                    <w:rPr>
                      <w:rFonts w:ascii="Trebuchet MS"/>
                    </w:rPr>
                  </w:pPr>
                  <w:r>
                    <w:rPr>
                      <w:rFonts w:ascii="Trebuchet MS"/>
                      <w:color w:val="7F0000"/>
                      <w:w w:val="115"/>
                    </w:rPr>
                    <w:t>return</w:t>
                  </w:r>
                  <w:r>
                    <w:rPr>
                      <w:rFonts w:ascii="Trebuchet MS"/>
                      <w:color w:val="7F0000"/>
                      <w:spacing w:val="35"/>
                      <w:w w:val="115"/>
                    </w:rPr>
                    <w:t xml:space="preserve"> </w:t>
                  </w:r>
                  <w:r>
                    <w:rPr>
                      <w:rFonts w:ascii="Trebuchet MS"/>
                      <w:w w:val="115"/>
                    </w:rPr>
                    <w:t>trimBST(root-&gt;left,</w:t>
                  </w:r>
                  <w:r>
                    <w:rPr>
                      <w:rFonts w:ascii="Trebuchet MS"/>
                      <w:spacing w:val="35"/>
                      <w:w w:val="115"/>
                    </w:rPr>
                    <w:t xml:space="preserve"> </w:t>
                  </w:r>
                  <w:r>
                    <w:rPr>
                      <w:rFonts w:ascii="Trebuchet MS"/>
                      <w:w w:val="115"/>
                    </w:rPr>
                    <w:t>L,</w:t>
                  </w:r>
                  <w:r>
                    <w:rPr>
                      <w:rFonts w:ascii="Trebuchet MS"/>
                      <w:spacing w:val="35"/>
                      <w:w w:val="115"/>
                    </w:rPr>
                    <w:t xml:space="preserve"> </w:t>
                  </w:r>
                  <w:r>
                    <w:rPr>
                      <w:rFonts w:ascii="Trebuchet MS"/>
                      <w:w w:val="115"/>
                    </w:rPr>
                    <w:t>R);</w:t>
                  </w:r>
                </w:p>
                <w:p>
                  <w:pPr>
                    <w:pStyle w:val="5"/>
                    <w:spacing w:before="7"/>
                    <w:ind w:left="436"/>
                    <w:rPr>
                      <w:rFonts w:ascii="Trebuchet MS"/>
                    </w:rPr>
                  </w:pPr>
                  <w:r>
                    <w:rPr>
                      <w:rFonts w:ascii="Trebuchet MS"/>
                      <w:w w:val="142"/>
                    </w:rPr>
                    <w:t>}</w:t>
                  </w:r>
                </w:p>
                <w:p>
                  <w:pPr>
                    <w:pStyle w:val="5"/>
                    <w:spacing w:before="7"/>
                    <w:ind w:left="436"/>
                    <w:rPr>
                      <w:rFonts w:ascii="Trebuchet MS"/>
                    </w:rPr>
                  </w:pPr>
                  <w:r>
                    <w:rPr>
                      <w:rFonts w:ascii="Trebuchet MS"/>
                      <w:color w:val="7F0000"/>
                      <w:w w:val="130"/>
                    </w:rPr>
                    <w:t>if</w:t>
                  </w:r>
                  <w:r>
                    <w:rPr>
                      <w:rFonts w:ascii="Trebuchet MS"/>
                      <w:color w:val="7F0000"/>
                      <w:spacing w:val="15"/>
                      <w:w w:val="130"/>
                    </w:rPr>
                    <w:t xml:space="preserve"> </w:t>
                  </w:r>
                  <w:r>
                    <w:rPr>
                      <w:rFonts w:ascii="Trebuchet MS"/>
                      <w:w w:val="125"/>
                    </w:rPr>
                    <w:t>(root-&gt;val</w:t>
                  </w:r>
                  <w:r>
                    <w:rPr>
                      <w:rFonts w:ascii="Trebuchet MS"/>
                      <w:spacing w:val="19"/>
                      <w:w w:val="125"/>
                    </w:rPr>
                    <w:t xml:space="preserve"> </w:t>
                  </w:r>
                  <w:r>
                    <w:rPr>
                      <w:rFonts w:ascii="Trebuchet MS"/>
                      <w:w w:val="125"/>
                    </w:rPr>
                    <w:t>&lt;</w:t>
                  </w:r>
                  <w:r>
                    <w:rPr>
                      <w:rFonts w:ascii="Trebuchet MS"/>
                      <w:spacing w:val="19"/>
                      <w:w w:val="125"/>
                    </w:rPr>
                    <w:t xml:space="preserve"> </w:t>
                  </w:r>
                  <w:r>
                    <w:rPr>
                      <w:rFonts w:ascii="Trebuchet MS"/>
                      <w:w w:val="125"/>
                    </w:rPr>
                    <w:t>L)</w:t>
                  </w:r>
                  <w:r>
                    <w:rPr>
                      <w:rFonts w:ascii="Trebuchet MS"/>
                      <w:spacing w:val="19"/>
                      <w:w w:val="125"/>
                    </w:rPr>
                    <w:t xml:space="preserve"> </w:t>
                  </w:r>
                  <w:r>
                    <w:rPr>
                      <w:rFonts w:ascii="Trebuchet MS"/>
                      <w:w w:val="125"/>
                    </w:rPr>
                    <w:t>{</w:t>
                  </w:r>
                </w:p>
                <w:p>
                  <w:pPr>
                    <w:pStyle w:val="5"/>
                    <w:spacing w:before="7"/>
                    <w:ind w:left="812"/>
                    <w:rPr>
                      <w:rFonts w:ascii="Trebuchet MS"/>
                    </w:rPr>
                  </w:pPr>
                  <w:r>
                    <w:rPr>
                      <w:rFonts w:ascii="Trebuchet MS"/>
                      <w:color w:val="7F0000"/>
                      <w:w w:val="115"/>
                    </w:rPr>
                    <w:t>return</w:t>
                  </w:r>
                  <w:r>
                    <w:rPr>
                      <w:rFonts w:ascii="Trebuchet MS"/>
                      <w:color w:val="7F0000"/>
                      <w:spacing w:val="31"/>
                      <w:w w:val="115"/>
                    </w:rPr>
                    <w:t xml:space="preserve"> </w:t>
                  </w:r>
                  <w:r>
                    <w:rPr>
                      <w:rFonts w:ascii="Trebuchet MS"/>
                      <w:w w:val="115"/>
                    </w:rPr>
                    <w:t>trimBST(root-&gt;right,</w:t>
                  </w:r>
                  <w:r>
                    <w:rPr>
                      <w:rFonts w:ascii="Trebuchet MS"/>
                      <w:spacing w:val="31"/>
                      <w:w w:val="115"/>
                    </w:rPr>
                    <w:t xml:space="preserve"> </w:t>
                  </w:r>
                  <w:r>
                    <w:rPr>
                      <w:rFonts w:ascii="Trebuchet MS"/>
                      <w:w w:val="115"/>
                    </w:rPr>
                    <w:t>L,</w:t>
                  </w:r>
                  <w:r>
                    <w:rPr>
                      <w:rFonts w:ascii="Trebuchet MS"/>
                      <w:spacing w:val="32"/>
                      <w:w w:val="115"/>
                    </w:rPr>
                    <w:t xml:space="preserve"> </w:t>
                  </w:r>
                  <w:r>
                    <w:rPr>
                      <w:rFonts w:ascii="Trebuchet MS"/>
                      <w:w w:val="115"/>
                    </w:rPr>
                    <w:t>R);</w:t>
                  </w:r>
                </w:p>
                <w:p>
                  <w:pPr>
                    <w:pStyle w:val="5"/>
                    <w:spacing w:before="7"/>
                    <w:ind w:left="436"/>
                    <w:rPr>
                      <w:rFonts w:ascii="Trebuchet MS"/>
                    </w:rPr>
                  </w:pPr>
                  <w:r>
                    <w:rPr>
                      <w:rFonts w:ascii="Trebuchet MS"/>
                      <w:w w:val="142"/>
                    </w:rPr>
                    <w:t>}</w:t>
                  </w:r>
                </w:p>
                <w:p>
                  <w:pPr>
                    <w:pStyle w:val="5"/>
                    <w:spacing w:before="7" w:line="247" w:lineRule="auto"/>
                    <w:ind w:left="436" w:right="3727"/>
                    <w:rPr>
                      <w:rFonts w:ascii="Trebuchet MS"/>
                    </w:rPr>
                  </w:pPr>
                  <w:r>
                    <w:rPr>
                      <w:rFonts w:ascii="Trebuchet MS"/>
                      <w:w w:val="115"/>
                    </w:rPr>
                    <w:t>root-&gt;left</w:t>
                  </w:r>
                  <w:r>
                    <w:rPr>
                      <w:rFonts w:ascii="Trebuchet MS"/>
                      <w:spacing w:val="1"/>
                      <w:w w:val="115"/>
                    </w:rPr>
                    <w:t xml:space="preserve"> </w:t>
                  </w:r>
                  <w:r>
                    <w:rPr>
                      <w:rFonts w:ascii="Trebuchet MS"/>
                      <w:w w:val="115"/>
                    </w:rPr>
                    <w:t>=</w:t>
                  </w:r>
                  <w:r>
                    <w:rPr>
                      <w:rFonts w:ascii="Trebuchet MS"/>
                      <w:spacing w:val="1"/>
                      <w:w w:val="115"/>
                    </w:rPr>
                    <w:t xml:space="preserve"> </w:t>
                  </w:r>
                  <w:r>
                    <w:rPr>
                      <w:rFonts w:ascii="Trebuchet MS"/>
                      <w:w w:val="115"/>
                    </w:rPr>
                    <w:t>trimBST(root-&gt;left,</w:t>
                  </w:r>
                  <w:r>
                    <w:rPr>
                      <w:rFonts w:ascii="Trebuchet MS"/>
                      <w:spacing w:val="1"/>
                      <w:w w:val="115"/>
                    </w:rPr>
                    <w:t xml:space="preserve"> </w:t>
                  </w:r>
                  <w:r>
                    <w:rPr>
                      <w:rFonts w:ascii="Trebuchet MS"/>
                      <w:w w:val="115"/>
                    </w:rPr>
                    <w:t>L,</w:t>
                  </w:r>
                  <w:r>
                    <w:rPr>
                      <w:rFonts w:ascii="Trebuchet MS"/>
                      <w:spacing w:val="1"/>
                      <w:w w:val="115"/>
                    </w:rPr>
                    <w:t xml:space="preserve"> </w:t>
                  </w:r>
                  <w:r>
                    <w:rPr>
                      <w:rFonts w:ascii="Trebuchet MS"/>
                      <w:w w:val="115"/>
                    </w:rPr>
                    <w:t>R);</w:t>
                  </w:r>
                  <w:r>
                    <w:rPr>
                      <w:rFonts w:ascii="Trebuchet MS"/>
                      <w:spacing w:val="1"/>
                      <w:w w:val="115"/>
                    </w:rPr>
                    <w:t xml:space="preserve"> </w:t>
                  </w:r>
                  <w:r>
                    <w:rPr>
                      <w:rFonts w:ascii="Trebuchet MS"/>
                      <w:w w:val="115"/>
                    </w:rPr>
                    <w:t>root-&gt;right</w:t>
                  </w:r>
                  <w:r>
                    <w:rPr>
                      <w:rFonts w:ascii="Trebuchet MS"/>
                      <w:spacing w:val="37"/>
                      <w:w w:val="115"/>
                    </w:rPr>
                    <w:t xml:space="preserve"> </w:t>
                  </w:r>
                  <w:r>
                    <w:rPr>
                      <w:rFonts w:ascii="Trebuchet MS"/>
                      <w:w w:val="115"/>
                    </w:rPr>
                    <w:t>=</w:t>
                  </w:r>
                  <w:r>
                    <w:rPr>
                      <w:rFonts w:ascii="Trebuchet MS"/>
                      <w:spacing w:val="37"/>
                      <w:w w:val="115"/>
                    </w:rPr>
                    <w:t xml:space="preserve"> </w:t>
                  </w:r>
                  <w:r>
                    <w:rPr>
                      <w:rFonts w:ascii="Trebuchet MS"/>
                      <w:w w:val="115"/>
                    </w:rPr>
                    <w:t>trimBST(root-&gt;right,</w:t>
                  </w:r>
                  <w:r>
                    <w:rPr>
                      <w:rFonts w:ascii="Trebuchet MS"/>
                      <w:spacing w:val="37"/>
                      <w:w w:val="115"/>
                    </w:rPr>
                    <w:t xml:space="preserve"> </w:t>
                  </w:r>
                  <w:r>
                    <w:rPr>
                      <w:rFonts w:ascii="Trebuchet MS"/>
                      <w:w w:val="115"/>
                    </w:rPr>
                    <w:t>L,</w:t>
                  </w:r>
                  <w:r>
                    <w:rPr>
                      <w:rFonts w:ascii="Trebuchet MS"/>
                      <w:spacing w:val="37"/>
                      <w:w w:val="115"/>
                    </w:rPr>
                    <w:t xml:space="preserve"> </w:t>
                  </w:r>
                  <w:r>
                    <w:rPr>
                      <w:rFonts w:ascii="Trebuchet MS"/>
                      <w:w w:val="115"/>
                    </w:rPr>
                    <w:t>R);</w:t>
                  </w:r>
                  <w:r>
                    <w:rPr>
                      <w:rFonts w:ascii="Trebuchet MS"/>
                      <w:spacing w:val="-66"/>
                      <w:w w:val="115"/>
                    </w:rPr>
                    <w:t xml:space="preserve"> </w:t>
                  </w:r>
                  <w:r>
                    <w:rPr>
                      <w:rFonts w:ascii="Trebuchet MS"/>
                      <w:color w:val="7F0000"/>
                      <w:w w:val="115"/>
                    </w:rPr>
                    <w:t>return</w:t>
                  </w:r>
                  <w:r>
                    <w:rPr>
                      <w:rFonts w:ascii="Trebuchet MS"/>
                      <w:color w:val="7F0000"/>
                      <w:spacing w:val="34"/>
                      <w:w w:val="115"/>
                    </w:rPr>
                    <w:t xml:space="preserve"> </w:t>
                  </w:r>
                  <w:r>
                    <w:rPr>
                      <w:rFonts w:ascii="Trebuchet MS"/>
                      <w:w w:val="115"/>
                    </w:rPr>
                    <w:t>root;</w:t>
                  </w:r>
                </w:p>
                <w:p>
                  <w:pPr>
                    <w:pStyle w:val="5"/>
                    <w:spacing w:line="232" w:lineRule="exact"/>
                    <w:ind w:left="59"/>
                    <w:rPr>
                      <w:rFonts w:ascii="Trebuchet MS"/>
                    </w:rPr>
                  </w:pPr>
                  <w:r>
                    <w:rPr>
                      <w:rFonts w:ascii="Trebuchet MS"/>
                      <w:w w:val="142"/>
                    </w:rPr>
                    <w:t>}</w:t>
                  </w:r>
                </w:p>
              </w:txbxContent>
            </v:textbox>
            <w10:wrap type="topAndBottom"/>
          </v:shape>
        </w:pict>
      </w:r>
    </w:p>
    <w:p>
      <w:pPr>
        <w:pStyle w:val="5"/>
        <w:spacing w:before="8"/>
        <w:rPr>
          <w:sz w:val="28"/>
        </w:rPr>
      </w:pPr>
    </w:p>
    <w:p>
      <w:pPr>
        <w:pStyle w:val="3"/>
        <w:numPr>
          <w:ilvl w:val="1"/>
          <w:numId w:val="50"/>
        </w:numPr>
        <w:tabs>
          <w:tab w:val="left" w:pos="2112"/>
        </w:tabs>
        <w:spacing w:before="65" w:after="0" w:line="240" w:lineRule="auto"/>
        <w:ind w:left="2111" w:right="0" w:hanging="667"/>
        <w:jc w:val="left"/>
      </w:pPr>
      <w:bookmarkStart w:id="223" w:name="14.6 字典树"/>
      <w:bookmarkEnd w:id="223"/>
      <w:bookmarkStart w:id="224" w:name="_bookmark84"/>
      <w:bookmarkEnd w:id="224"/>
      <w:bookmarkStart w:id="225" w:name="_bookmark84"/>
      <w:bookmarkEnd w:id="225"/>
      <w:r>
        <w:rPr>
          <w:color w:val="3B70B7"/>
        </w:rPr>
        <w:t>字典树</w:t>
      </w:r>
    </w:p>
    <w:p>
      <w:pPr>
        <w:pStyle w:val="5"/>
        <w:spacing w:before="178"/>
        <w:ind w:left="665" w:right="736"/>
        <w:jc w:val="center"/>
      </w:pPr>
      <w:r>
        <w:rPr>
          <w:w w:val="95"/>
        </w:rPr>
        <w:t>字典树（</w:t>
      </w:r>
      <w:r>
        <w:rPr>
          <w:rFonts w:ascii="Times New Roman" w:eastAsia="Times New Roman"/>
          <w:w w:val="95"/>
        </w:rPr>
        <w:t>Trie</w:t>
      </w:r>
      <w:r>
        <w:rPr>
          <w:w w:val="95"/>
        </w:rPr>
        <w:t>）用于判断字符串是否存在或者是否具有某种字符串前缀。</w:t>
      </w:r>
    </w:p>
    <w:p>
      <w:pPr>
        <w:spacing w:after="0"/>
        <w:jc w:val="center"/>
        <w:sectPr>
          <w:headerReference r:id="rId158" w:type="default"/>
          <w:footerReference r:id="rId159" w:type="default"/>
          <w:pgSz w:w="11910" w:h="16840"/>
          <w:pgMar w:top="1200" w:right="1500" w:bottom="700" w:left="340" w:header="923" w:footer="510" w:gutter="0"/>
        </w:sectPr>
      </w:pPr>
    </w:p>
    <w:p>
      <w:pPr>
        <w:pStyle w:val="5"/>
        <w:spacing w:before="9"/>
        <w:rPr>
          <w:sz w:val="17"/>
        </w:rPr>
      </w:pPr>
    </w:p>
    <w:p>
      <w:pPr>
        <w:pStyle w:val="5"/>
        <w:ind w:left="3529"/>
      </w:pPr>
      <w:r>
        <w:drawing>
          <wp:inline distT="0" distB="0" distL="0" distR="0">
            <wp:extent cx="2618740" cy="2456815"/>
            <wp:effectExtent l="0" t="0" r="0" b="0"/>
            <wp:docPr id="193"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image17.png"/>
                    <pic:cNvPicPr>
                      <a:picLocks noChangeAspect="1"/>
                    </pic:cNvPicPr>
                  </pic:nvPicPr>
                  <pic:blipFill>
                    <a:blip r:embed="rId197" cstate="print"/>
                    <a:stretch>
                      <a:fillRect/>
                    </a:stretch>
                  </pic:blipFill>
                  <pic:spPr>
                    <a:xfrm>
                      <a:off x="0" y="0"/>
                      <a:ext cx="2619374" cy="2456973"/>
                    </a:xfrm>
                    <a:prstGeom prst="rect">
                      <a:avLst/>
                    </a:prstGeom>
                  </pic:spPr>
                </pic:pic>
              </a:graphicData>
            </a:graphic>
          </wp:inline>
        </w:drawing>
      </w:r>
    </w:p>
    <w:p>
      <w:pPr>
        <w:spacing w:before="23"/>
        <w:ind w:left="2394" w:right="0" w:firstLine="0"/>
        <w:jc w:val="left"/>
        <w:rPr>
          <w:sz w:val="18"/>
        </w:rPr>
      </w:pPr>
      <w:r>
        <w:rPr>
          <w:rFonts w:hint="eastAsia" w:ascii="Microsoft YaHei UI" w:eastAsia="Microsoft YaHei UI"/>
          <w:b/>
          <w:color w:val="3B70B7"/>
          <w:spacing w:val="18"/>
          <w:w w:val="95"/>
          <w:sz w:val="18"/>
        </w:rPr>
        <w:t xml:space="preserve">图 </w:t>
      </w:r>
      <w:r>
        <w:rPr>
          <w:rFonts w:ascii="Times New Roman" w:eastAsia="Times New Roman"/>
          <w:b/>
          <w:color w:val="3B70B7"/>
          <w:w w:val="95"/>
          <w:sz w:val="18"/>
        </w:rPr>
        <w:t>14.2:</w:t>
      </w:r>
      <w:r>
        <w:rPr>
          <w:rFonts w:ascii="Times New Roman" w:eastAsia="Times New Roman"/>
          <w:b/>
          <w:color w:val="3B70B7"/>
          <w:spacing w:val="80"/>
          <w:sz w:val="18"/>
        </w:rPr>
        <w:t xml:space="preserve"> </w:t>
      </w:r>
      <w:r>
        <w:rPr>
          <w:w w:val="95"/>
          <w:sz w:val="18"/>
        </w:rPr>
        <w:t xml:space="preserve">字典树，存储了单词 </w:t>
      </w:r>
      <w:r>
        <w:rPr>
          <w:rFonts w:ascii="Times New Roman" w:eastAsia="Times New Roman"/>
          <w:w w:val="95"/>
          <w:sz w:val="18"/>
        </w:rPr>
        <w:t>A</w:t>
      </w:r>
      <w:r>
        <w:rPr>
          <w:w w:val="95"/>
          <w:sz w:val="18"/>
        </w:rPr>
        <w:t>、</w:t>
      </w:r>
      <w:r>
        <w:rPr>
          <w:rFonts w:ascii="Times New Roman" w:eastAsia="Times New Roman"/>
          <w:w w:val="95"/>
          <w:sz w:val="18"/>
        </w:rPr>
        <w:t>to</w:t>
      </w:r>
      <w:r>
        <w:rPr>
          <w:w w:val="95"/>
          <w:sz w:val="18"/>
        </w:rPr>
        <w:t>、</w:t>
      </w:r>
      <w:r>
        <w:rPr>
          <w:rFonts w:ascii="Times New Roman" w:eastAsia="Times New Roman"/>
          <w:w w:val="95"/>
          <w:sz w:val="18"/>
        </w:rPr>
        <w:t>tea</w:t>
      </w:r>
      <w:r>
        <w:rPr>
          <w:w w:val="95"/>
          <w:sz w:val="18"/>
        </w:rPr>
        <w:t>、</w:t>
      </w:r>
      <w:r>
        <w:rPr>
          <w:rFonts w:ascii="Times New Roman" w:eastAsia="Times New Roman"/>
          <w:w w:val="95"/>
          <w:sz w:val="18"/>
        </w:rPr>
        <w:t>ted</w:t>
      </w:r>
      <w:r>
        <w:rPr>
          <w:w w:val="95"/>
          <w:sz w:val="18"/>
        </w:rPr>
        <w:t>、</w:t>
      </w:r>
      <w:r>
        <w:rPr>
          <w:rFonts w:ascii="Times New Roman" w:eastAsia="Times New Roman"/>
          <w:w w:val="95"/>
          <w:sz w:val="18"/>
        </w:rPr>
        <w:t>ten</w:t>
      </w:r>
      <w:r>
        <w:rPr>
          <w:w w:val="95"/>
          <w:sz w:val="18"/>
        </w:rPr>
        <w:t>、</w:t>
      </w:r>
      <w:r>
        <w:rPr>
          <w:rFonts w:ascii="Times New Roman" w:eastAsia="Times New Roman"/>
          <w:w w:val="95"/>
          <w:sz w:val="18"/>
        </w:rPr>
        <w:t>i</w:t>
      </w:r>
      <w:r>
        <w:rPr>
          <w:w w:val="95"/>
          <w:sz w:val="18"/>
        </w:rPr>
        <w:t>、</w:t>
      </w:r>
      <w:r>
        <w:rPr>
          <w:rFonts w:ascii="Times New Roman" w:eastAsia="Times New Roman"/>
          <w:w w:val="95"/>
          <w:sz w:val="18"/>
        </w:rPr>
        <w:t>in</w:t>
      </w:r>
      <w:r>
        <w:rPr>
          <w:rFonts w:ascii="Times New Roman" w:eastAsia="Times New Roman"/>
          <w:spacing w:val="41"/>
          <w:sz w:val="18"/>
        </w:rPr>
        <w:t xml:space="preserve"> </w:t>
      </w:r>
      <w:r>
        <w:rPr>
          <w:w w:val="95"/>
          <w:sz w:val="18"/>
        </w:rPr>
        <w:t xml:space="preserve">和 </w:t>
      </w:r>
      <w:r>
        <w:rPr>
          <w:rFonts w:ascii="Times New Roman" w:eastAsia="Times New Roman"/>
          <w:w w:val="95"/>
          <w:sz w:val="18"/>
        </w:rPr>
        <w:t>inn</w:t>
      </w:r>
      <w:r>
        <w:rPr>
          <w:w w:val="95"/>
          <w:sz w:val="18"/>
        </w:rPr>
        <w:t>，以及它们的频率</w:t>
      </w:r>
    </w:p>
    <w:p>
      <w:pPr>
        <w:pStyle w:val="5"/>
        <w:rPr>
          <w:sz w:val="29"/>
        </w:rPr>
      </w:pPr>
    </w:p>
    <w:p>
      <w:pPr>
        <w:pStyle w:val="5"/>
        <w:spacing w:line="302" w:lineRule="auto"/>
        <w:ind w:left="1445" w:right="283" w:firstLine="398"/>
        <w:jc w:val="both"/>
      </w:pPr>
      <w:r>
        <w:rPr>
          <w:w w:val="95"/>
        </w:rPr>
        <w:t>为什么需要用字典树解决这类问题呢？假如我们有一个储存了近万个单词的字典，即使我们</w:t>
      </w:r>
      <w:r>
        <w:rPr>
          <w:spacing w:val="60"/>
          <w:w w:val="95"/>
        </w:rPr>
        <w:t xml:space="preserve"> </w:t>
      </w:r>
      <w:r>
        <w:rPr>
          <w:w w:val="95"/>
        </w:rPr>
        <w:t>使用哈希，在其中搜索一个单词的实际开销也是非常大的，且无法轻易支持搜索单词前缀。然而</w:t>
      </w:r>
      <w:r>
        <w:rPr>
          <w:spacing w:val="78"/>
          <w:w w:val="95"/>
        </w:rPr>
        <w:t xml:space="preserve"> </w:t>
      </w:r>
      <w:r>
        <w:rPr>
          <w:w w:val="95"/>
        </w:rPr>
        <w:t xml:space="preserve">由于一个英文单词的长度 </w:t>
      </w:r>
      <w:r>
        <w:rPr>
          <w:rFonts w:ascii="Times New Roman" w:hAnsi="Times New Roman" w:eastAsia="Times New Roman"/>
          <w:i/>
          <w:w w:val="95"/>
        </w:rPr>
        <w:t>n</w:t>
      </w:r>
      <w:r>
        <w:rPr>
          <w:rFonts w:ascii="Times New Roman" w:hAnsi="Times New Roman" w:eastAsia="Times New Roman"/>
          <w:i/>
          <w:spacing w:val="12"/>
          <w:w w:val="95"/>
        </w:rPr>
        <w:t xml:space="preserve"> </w:t>
      </w:r>
      <w:r>
        <w:rPr>
          <w:spacing w:val="2"/>
          <w:w w:val="95"/>
        </w:rPr>
        <w:t xml:space="preserve">通常在 </w:t>
      </w:r>
      <w:r>
        <w:rPr>
          <w:rFonts w:ascii="Times New Roman" w:hAnsi="Times New Roman" w:eastAsia="Times New Roman"/>
          <w:w w:val="95"/>
        </w:rPr>
        <w:t>10</w:t>
      </w:r>
      <w:r>
        <w:rPr>
          <w:rFonts w:ascii="Times New Roman" w:hAnsi="Times New Roman" w:eastAsia="Times New Roman"/>
          <w:spacing w:val="9"/>
          <w:w w:val="95"/>
        </w:rPr>
        <w:t xml:space="preserve"> </w:t>
      </w:r>
      <w:r>
        <w:rPr>
          <w:w w:val="95"/>
        </w:rPr>
        <w:t xml:space="preserve">以内，如果我们使用字典树，则可以在 </w:t>
      </w:r>
      <w:r>
        <w:rPr>
          <w:rFonts w:ascii="Times New Roman" w:hAnsi="Times New Roman" w:eastAsia="Times New Roman"/>
          <w:i/>
          <w:w w:val="95"/>
        </w:rPr>
        <w:t>O</w:t>
      </w:r>
      <w:r>
        <w:rPr>
          <w:rFonts w:ascii="Cambria" w:hAnsi="Cambria" w:eastAsia="Cambria"/>
          <w:w w:val="95"/>
        </w:rPr>
        <w:t>(</w:t>
      </w:r>
      <w:r>
        <w:rPr>
          <w:rFonts w:ascii="Times New Roman" w:hAnsi="Times New Roman" w:eastAsia="Times New Roman"/>
          <w:i/>
          <w:w w:val="95"/>
        </w:rPr>
        <w:t>n</w:t>
      </w:r>
      <w:r>
        <w:rPr>
          <w:rFonts w:ascii="Cambria" w:hAnsi="Cambria" w:eastAsia="Cambria"/>
          <w:w w:val="95"/>
        </w:rPr>
        <w:t>)</w:t>
      </w:r>
      <w:r>
        <w:rPr>
          <w:w w:val="95"/>
        </w:rPr>
        <w:t xml:space="preserve">——近似 </w:t>
      </w:r>
      <w:r>
        <w:rPr>
          <w:rFonts w:ascii="Times New Roman" w:hAnsi="Times New Roman" w:eastAsia="Times New Roman"/>
          <w:i/>
          <w:w w:val="95"/>
        </w:rPr>
        <w:t>O</w:t>
      </w:r>
      <w:r>
        <w:rPr>
          <w:rFonts w:ascii="Cambria" w:hAnsi="Cambria" w:eastAsia="Cambria"/>
          <w:w w:val="95"/>
        </w:rPr>
        <w:t>(</w:t>
      </w:r>
      <w:r>
        <w:rPr>
          <w:rFonts w:ascii="Times New Roman" w:hAnsi="Times New Roman" w:eastAsia="Times New Roman"/>
          <w:w w:val="95"/>
        </w:rPr>
        <w:t>1</w:t>
      </w:r>
      <w:r>
        <w:rPr>
          <w:rFonts w:ascii="Cambria" w:hAnsi="Cambria" w:eastAsia="Cambria"/>
          <w:w w:val="95"/>
        </w:rPr>
        <w:t>)</w:t>
      </w:r>
      <w:r>
        <w:rPr>
          <w:rFonts w:ascii="Cambria" w:hAnsi="Cambria" w:eastAsia="Cambria"/>
          <w:spacing w:val="-40"/>
          <w:w w:val="95"/>
        </w:rPr>
        <w:t xml:space="preserve"> </w:t>
      </w:r>
      <w:r>
        <w:t>的时间内完成搜索，且额外开销非常小。</w:t>
      </w:r>
    </w:p>
    <w:p>
      <w:pPr>
        <w:pStyle w:val="5"/>
        <w:spacing w:before="1"/>
        <w:rPr>
          <w:sz w:val="24"/>
        </w:rPr>
      </w:pPr>
    </w:p>
    <w:p>
      <w:pPr>
        <w:pStyle w:val="4"/>
      </w:pPr>
      <w:r>
        <w:fldChar w:fldCharType="begin"/>
      </w:r>
      <w:r>
        <w:instrText xml:space="preserve"> HYPERLINK "https://leetcode.com/problems/implement-trie-prefix-tree/" \h </w:instrText>
      </w:r>
      <w:r>
        <w:fldChar w:fldCharType="separate"/>
      </w:r>
      <w:r>
        <w:rPr>
          <w:color w:val="7F0000"/>
        </w:rPr>
        <w:t>208.</w:t>
      </w:r>
      <w:r>
        <w:rPr>
          <w:color w:val="7F0000"/>
          <w:spacing w:val="11"/>
        </w:rPr>
        <w:t xml:space="preserve"> </w:t>
      </w:r>
      <w:r>
        <w:rPr>
          <w:color w:val="7F0000"/>
        </w:rPr>
        <w:t>Implement</w:t>
      </w:r>
      <w:r>
        <w:rPr>
          <w:color w:val="7F0000"/>
          <w:spacing w:val="-11"/>
        </w:rPr>
        <w:t xml:space="preserve"> </w:t>
      </w:r>
      <w:r>
        <w:rPr>
          <w:color w:val="7F0000"/>
        </w:rPr>
        <w:t>Trie</w:t>
      </w:r>
      <w:r>
        <w:rPr>
          <w:color w:val="7F0000"/>
          <w:spacing w:val="-11"/>
        </w:rPr>
        <w:t xml:space="preserve"> </w:t>
      </w:r>
      <w:r>
        <w:rPr>
          <w:color w:val="7F0000"/>
        </w:rPr>
        <w:t>(Prefix</w:t>
      </w:r>
      <w:r>
        <w:rPr>
          <w:color w:val="7F0000"/>
          <w:spacing w:val="-11"/>
        </w:rPr>
        <w:t xml:space="preserve"> </w:t>
      </w:r>
      <w:r>
        <w:rPr>
          <w:color w:val="7F0000"/>
        </w:rPr>
        <w:t>Tree)</w:t>
      </w:r>
      <w:r>
        <w:rPr>
          <w:color w:val="7F0000"/>
          <w:spacing w:val="-12"/>
        </w:rPr>
        <w:t xml:space="preserve"> </w:t>
      </w:r>
      <w:r>
        <w:rPr>
          <w:color w:val="7F0000"/>
        </w:rPr>
        <w:t>(Medium)</w:t>
      </w:r>
      <w:r>
        <w:rPr>
          <w:color w:val="7F0000"/>
        </w:rPr>
        <w:fldChar w:fldCharType="end"/>
      </w:r>
    </w:p>
    <w:p>
      <w:pPr>
        <w:spacing w:before="149"/>
        <w:ind w:left="1445" w:right="0" w:firstLine="0"/>
        <w:jc w:val="left"/>
        <w:rPr>
          <w:rFonts w:hint="eastAsia" w:ascii="Microsoft YaHei UI" w:eastAsia="Microsoft YaHei UI"/>
          <w:b/>
          <w:sz w:val="24"/>
        </w:rPr>
      </w:pPr>
      <w:r>
        <w:rPr>
          <w:rFonts w:hint="eastAsia" w:ascii="Microsoft YaHei UI" w:eastAsia="Microsoft YaHei UI"/>
          <w:b/>
          <w:color w:val="3B70B7"/>
          <w:w w:val="95"/>
          <w:sz w:val="24"/>
        </w:rPr>
        <w:t>题目描述</w:t>
      </w:r>
    </w:p>
    <w:p>
      <w:pPr>
        <w:pStyle w:val="5"/>
        <w:spacing w:before="129"/>
        <w:ind w:left="1844"/>
      </w:pPr>
      <w:r>
        <w:rPr>
          <w:w w:val="95"/>
        </w:rPr>
        <w:t>尝试建立一个字典树，支持快速插入单词、查找单词、查找单词前缀的功能。</w:t>
      </w:r>
    </w:p>
    <w:p>
      <w:pPr>
        <w:pStyle w:val="5"/>
        <w:spacing w:before="12"/>
        <w:rPr>
          <w:sz w:val="22"/>
        </w:rPr>
      </w:pPr>
    </w:p>
    <w:p>
      <w:pPr>
        <w:pStyle w:val="4"/>
        <w:rPr>
          <w:rFonts w:hint="eastAsia" w:ascii="Microsoft YaHei UI" w:eastAsia="Microsoft YaHei UI"/>
        </w:rPr>
      </w:pPr>
      <w:r>
        <w:rPr>
          <w:rFonts w:hint="eastAsia" w:ascii="Microsoft YaHei UI" w:eastAsia="Microsoft YaHei UI"/>
          <w:color w:val="3B70B7"/>
          <w:w w:val="95"/>
        </w:rPr>
        <w:t>输入输出样例</w:t>
      </w:r>
    </w:p>
    <w:p>
      <w:pPr>
        <w:pStyle w:val="5"/>
        <w:spacing w:before="130"/>
        <w:ind w:left="1844"/>
      </w:pPr>
      <w:r>
        <w:rPr>
          <w:w w:val="95"/>
        </w:rPr>
        <w:t>以下是数据结构的调用样例。</w:t>
      </w:r>
    </w:p>
    <w:p>
      <w:pPr>
        <w:pStyle w:val="5"/>
        <w:spacing w:before="8"/>
        <w:rPr>
          <w:sz w:val="28"/>
        </w:rPr>
      </w:pPr>
      <w:r>
        <w:pict>
          <v:shape id="_x0000_s1700" o:spid="_x0000_s1700" o:spt="202" type="#_x0000_t202" style="position:absolute;left:0pt;margin-left:86.2pt;margin-top:20.4pt;height:89.9pt;width:422.9pt;mso-position-horizontal-relative:page;mso-wrap-distance-bottom:0pt;mso-wrap-distance-top:0pt;z-index:-15550464;mso-width-relative:page;mso-height-relative:page;" filled="f" stroked="t" coordsize="21600,21600">
            <v:path/>
            <v:fill on="f" focussize="0,0"/>
            <v:stroke weight="0.199212598425197pt" color="#3B70B7"/>
            <v:imagedata o:title=""/>
            <o:lock v:ext="edit"/>
            <v:textbox inset="0mm,0mm,0mm,0mm">
              <w:txbxContent>
                <w:p>
                  <w:pPr>
                    <w:pStyle w:val="5"/>
                    <w:tabs>
                      <w:tab w:val="left" w:pos="2412"/>
                    </w:tabs>
                    <w:spacing w:before="39" w:line="247" w:lineRule="auto"/>
                    <w:ind w:left="59" w:right="5179"/>
                    <w:rPr>
                      <w:rFonts w:ascii="Trebuchet MS"/>
                    </w:rPr>
                  </w:pPr>
                  <w:r>
                    <w:rPr>
                      <w:rFonts w:ascii="Trebuchet MS"/>
                      <w:w w:val="115"/>
                    </w:rPr>
                    <w:t>Trie</w:t>
                  </w:r>
                  <w:r>
                    <w:rPr>
                      <w:rFonts w:ascii="Trebuchet MS"/>
                      <w:spacing w:val="1"/>
                      <w:w w:val="115"/>
                    </w:rPr>
                    <w:t xml:space="preserve"> </w:t>
                  </w:r>
                  <w:r>
                    <w:rPr>
                      <w:rFonts w:ascii="Trebuchet MS"/>
                      <w:w w:val="115"/>
                    </w:rPr>
                    <w:t>trie</w:t>
                  </w:r>
                  <w:r>
                    <w:rPr>
                      <w:rFonts w:ascii="Trebuchet MS"/>
                      <w:spacing w:val="1"/>
                      <w:w w:val="115"/>
                    </w:rPr>
                    <w:t xml:space="preserve"> </w:t>
                  </w:r>
                  <w:r>
                    <w:rPr>
                      <w:rFonts w:ascii="Trebuchet MS"/>
                      <w:w w:val="115"/>
                    </w:rPr>
                    <w:t>=</w:t>
                  </w:r>
                  <w:r>
                    <w:rPr>
                      <w:rFonts w:ascii="Trebuchet MS"/>
                      <w:spacing w:val="1"/>
                      <w:w w:val="115"/>
                    </w:rPr>
                    <w:t xml:space="preserve"> </w:t>
                  </w:r>
                  <w:r>
                    <w:rPr>
                      <w:rFonts w:ascii="Trebuchet MS"/>
                      <w:color w:val="7F0000"/>
                      <w:w w:val="115"/>
                    </w:rPr>
                    <w:t>new</w:t>
                  </w:r>
                  <w:r>
                    <w:rPr>
                      <w:rFonts w:ascii="Trebuchet MS"/>
                      <w:color w:val="7F0000"/>
                      <w:spacing w:val="1"/>
                      <w:w w:val="115"/>
                    </w:rPr>
                    <w:t xml:space="preserve"> </w:t>
                  </w:r>
                  <w:r>
                    <w:rPr>
                      <w:rFonts w:ascii="Trebuchet MS"/>
                      <w:w w:val="115"/>
                    </w:rPr>
                    <w:t>Trie();</w:t>
                  </w:r>
                  <w:r>
                    <w:rPr>
                      <w:rFonts w:ascii="Trebuchet MS"/>
                      <w:spacing w:val="1"/>
                      <w:w w:val="115"/>
                    </w:rPr>
                    <w:t xml:space="preserve"> </w:t>
                  </w:r>
                  <w:r>
                    <w:rPr>
                      <w:rFonts w:ascii="Trebuchet MS"/>
                      <w:w w:val="115"/>
                    </w:rPr>
                    <w:t>trie.insert("apple");</w:t>
                  </w:r>
                  <w:r>
                    <w:rPr>
                      <w:rFonts w:ascii="Trebuchet MS"/>
                      <w:spacing w:val="1"/>
                      <w:w w:val="115"/>
                    </w:rPr>
                    <w:t xml:space="preserve"> </w:t>
                  </w:r>
                  <w:r>
                    <w:rPr>
                      <w:rFonts w:ascii="Trebuchet MS"/>
                      <w:w w:val="115"/>
                    </w:rPr>
                    <w:t>trie.search("apple");</w:t>
                  </w:r>
                  <w:r>
                    <w:rPr>
                      <w:rFonts w:ascii="Trebuchet MS"/>
                      <w:spacing w:val="1"/>
                      <w:w w:val="115"/>
                    </w:rPr>
                    <w:t xml:space="preserve"> </w:t>
                  </w:r>
                  <w:r>
                    <w:rPr>
                      <w:rFonts w:ascii="Trebuchet MS"/>
                      <w:color w:val="7F7F7F"/>
                      <w:w w:val="115"/>
                    </w:rPr>
                    <w:t>//</w:t>
                  </w:r>
                  <w:r>
                    <w:rPr>
                      <w:rFonts w:ascii="Trebuchet MS"/>
                      <w:color w:val="7F7F7F"/>
                      <w:spacing w:val="1"/>
                      <w:w w:val="115"/>
                    </w:rPr>
                    <w:t xml:space="preserve"> </w:t>
                  </w:r>
                  <w:r>
                    <w:rPr>
                      <w:rFonts w:ascii="Trebuchet MS"/>
                      <w:color w:val="7F7F7F"/>
                      <w:w w:val="115"/>
                    </w:rPr>
                    <w:t>true</w:t>
                  </w:r>
                  <w:r>
                    <w:rPr>
                      <w:rFonts w:ascii="Trebuchet MS"/>
                      <w:color w:val="7F7F7F"/>
                      <w:spacing w:val="1"/>
                      <w:w w:val="115"/>
                    </w:rPr>
                    <w:t xml:space="preserve"> </w:t>
                  </w:r>
                  <w:r>
                    <w:rPr>
                      <w:rFonts w:ascii="Trebuchet MS"/>
                      <w:w w:val="115"/>
                    </w:rPr>
                    <w:t>trie.search("app");</w:t>
                  </w:r>
                  <w:r>
                    <w:rPr>
                      <w:rFonts w:ascii="Trebuchet MS"/>
                      <w:w w:val="115"/>
                    </w:rPr>
                    <w:tab/>
                  </w:r>
                  <w:r>
                    <w:rPr>
                      <w:rFonts w:ascii="Trebuchet MS"/>
                      <w:color w:val="7F7F7F"/>
                      <w:w w:val="115"/>
                    </w:rPr>
                    <w:t>//</w:t>
                  </w:r>
                  <w:r>
                    <w:rPr>
                      <w:rFonts w:ascii="Trebuchet MS"/>
                      <w:color w:val="7F7F7F"/>
                      <w:spacing w:val="1"/>
                      <w:w w:val="115"/>
                    </w:rPr>
                    <w:t xml:space="preserve"> </w:t>
                  </w:r>
                  <w:r>
                    <w:rPr>
                      <w:rFonts w:ascii="Trebuchet MS"/>
                      <w:color w:val="7F7F7F"/>
                      <w:w w:val="115"/>
                    </w:rPr>
                    <w:t>false</w:t>
                  </w:r>
                  <w:r>
                    <w:rPr>
                      <w:rFonts w:ascii="Trebuchet MS"/>
                      <w:color w:val="7F7F7F"/>
                      <w:spacing w:val="-67"/>
                      <w:w w:val="115"/>
                    </w:rPr>
                    <w:t xml:space="preserve"> </w:t>
                  </w:r>
                  <w:r>
                    <w:rPr>
                      <w:rFonts w:ascii="Trebuchet MS"/>
                      <w:w w:val="115"/>
                    </w:rPr>
                    <w:t>trie.startsWith("app");</w:t>
                  </w:r>
                  <w:r>
                    <w:rPr>
                      <w:rFonts w:ascii="Trebuchet MS"/>
                      <w:spacing w:val="1"/>
                      <w:w w:val="115"/>
                    </w:rPr>
                    <w:t xml:space="preserve"> </w:t>
                  </w:r>
                  <w:r>
                    <w:rPr>
                      <w:rFonts w:ascii="Trebuchet MS"/>
                      <w:color w:val="7F7F7F"/>
                      <w:w w:val="115"/>
                    </w:rPr>
                    <w:t>//</w:t>
                  </w:r>
                  <w:r>
                    <w:rPr>
                      <w:rFonts w:ascii="Trebuchet MS"/>
                      <w:color w:val="7F7F7F"/>
                      <w:spacing w:val="1"/>
                      <w:w w:val="115"/>
                    </w:rPr>
                    <w:t xml:space="preserve"> </w:t>
                  </w:r>
                  <w:r>
                    <w:rPr>
                      <w:rFonts w:ascii="Trebuchet MS"/>
                      <w:color w:val="7F7F7F"/>
                      <w:w w:val="115"/>
                    </w:rPr>
                    <w:t>true</w:t>
                  </w:r>
                  <w:r>
                    <w:rPr>
                      <w:rFonts w:ascii="Trebuchet MS"/>
                      <w:color w:val="7F7F7F"/>
                      <w:spacing w:val="-68"/>
                      <w:w w:val="115"/>
                    </w:rPr>
                    <w:t xml:space="preserve"> </w:t>
                  </w:r>
                  <w:r>
                    <w:rPr>
                      <w:rFonts w:ascii="Trebuchet MS"/>
                      <w:w w:val="115"/>
                    </w:rPr>
                    <w:t>trie.insert("app");</w:t>
                  </w:r>
                  <w:r>
                    <w:rPr>
                      <w:rFonts w:ascii="Trebuchet MS"/>
                      <w:spacing w:val="1"/>
                      <w:w w:val="115"/>
                    </w:rPr>
                    <w:t xml:space="preserve"> </w:t>
                  </w:r>
                  <w:r>
                    <w:rPr>
                      <w:rFonts w:ascii="Trebuchet MS"/>
                      <w:w w:val="115"/>
                    </w:rPr>
                    <w:t>trie.search("app");</w:t>
                  </w:r>
                  <w:r>
                    <w:rPr>
                      <w:rFonts w:ascii="Trebuchet MS"/>
                      <w:w w:val="115"/>
                    </w:rPr>
                    <w:tab/>
                  </w:r>
                  <w:r>
                    <w:rPr>
                      <w:rFonts w:ascii="Trebuchet MS"/>
                      <w:color w:val="7F7F7F"/>
                      <w:w w:val="115"/>
                    </w:rPr>
                    <w:t>//</w:t>
                  </w:r>
                  <w:r>
                    <w:rPr>
                      <w:rFonts w:ascii="Trebuchet MS"/>
                      <w:color w:val="7F7F7F"/>
                      <w:spacing w:val="68"/>
                      <w:w w:val="115"/>
                    </w:rPr>
                    <w:t xml:space="preserve"> </w:t>
                  </w:r>
                  <w:r>
                    <w:rPr>
                      <w:rFonts w:ascii="Trebuchet MS"/>
                      <w:color w:val="7F7F7F"/>
                      <w:w w:val="115"/>
                    </w:rPr>
                    <w:t>true</w:t>
                  </w:r>
                </w:p>
              </w:txbxContent>
            </v:textbox>
            <w10:wrap type="topAndBottom"/>
          </v:shape>
        </w:pict>
      </w:r>
    </w:p>
    <w:p>
      <w:pPr>
        <w:pStyle w:val="5"/>
        <w:spacing w:before="12"/>
        <w:rPr>
          <w:sz w:val="26"/>
        </w:rPr>
      </w:pPr>
    </w:p>
    <w:p>
      <w:pPr>
        <w:pStyle w:val="4"/>
        <w:spacing w:before="32"/>
        <w:rPr>
          <w:rFonts w:hint="eastAsia" w:ascii="Microsoft YaHei UI" w:eastAsia="Microsoft YaHei UI"/>
        </w:rPr>
      </w:pPr>
      <w:r>
        <w:rPr>
          <w:rFonts w:hint="eastAsia" w:ascii="Microsoft YaHei UI" w:eastAsia="Microsoft YaHei UI"/>
          <w:color w:val="3B70B7"/>
          <w:w w:val="95"/>
        </w:rPr>
        <w:t>题解</w:t>
      </w:r>
    </w:p>
    <w:p>
      <w:pPr>
        <w:pStyle w:val="5"/>
        <w:spacing w:before="129"/>
        <w:ind w:left="1844"/>
      </w:pPr>
      <w:r>
        <w:rPr>
          <w:w w:val="95"/>
        </w:rPr>
        <w:t>以下是字典树的典型实现方法。</w:t>
      </w:r>
    </w:p>
    <w:p>
      <w:pPr>
        <w:pStyle w:val="5"/>
        <w:spacing w:before="6"/>
        <w:rPr>
          <w:sz w:val="28"/>
        </w:rPr>
      </w:pPr>
      <w:r>
        <w:pict>
          <v:group id="_x0000_s1701" o:spid="_x0000_s1701" o:spt="203" style="position:absolute;left:0pt;margin-left:86.1pt;margin-top:20.25pt;height:74.95pt;width:423.1pt;mso-position-horizontal-relative:page;mso-wrap-distance-bottom:0pt;mso-wrap-distance-top:0pt;z-index:-15549440;mso-width-relative:page;mso-height-relative:page;" coordorigin="1722,406" coordsize="8462,1499">
            <o:lock v:ext="edit"/>
            <v:shape id="_x0000_s1702" o:spid="_x0000_s1702" style="position:absolute;left:1722;top:405;height:1499;width:8462;" filled="f" stroked="t" coordorigin="1722,406" coordsize="8462,1499" path="m1724,470l1724,406m1722,408l1786,408m1786,408l10120,408m10120,408l10183,408m10181,470l10181,406m1724,709l1724,470m10181,709l10181,470m1724,948l1724,709m10181,948l10181,709m1724,1187l1724,948m10181,1187l10181,948m1724,1426l1724,1187m10181,1426l10181,1187m1724,1665l1724,1426m10181,1665l10181,1426m1724,1904l1724,1665m10181,1904l10181,1665e">
              <v:path arrowok="t"/>
              <v:fill on="f" focussize="0,0"/>
              <v:stroke weight="0.199212598425197pt" color="#3B70B7"/>
              <v:imagedata o:title=""/>
              <o:lock v:ext="edit"/>
            </v:shape>
            <v:shape id="_x0000_s1703" o:spid="_x0000_s1703" o:spt="202" type="#_x0000_t202" style="position:absolute;left:1722;top:405;height:1499;width:8462;" filled="f" stroked="f" coordsize="21600,21600">
              <v:path/>
              <v:fill on="f" focussize="0,0"/>
              <v:stroke on="f" joinstyle="miter"/>
              <v:imagedata o:title=""/>
              <o:lock v:ext="edit"/>
              <v:textbox inset="0mm,0mm,0mm,0mm">
                <w:txbxContent>
                  <w:p>
                    <w:pPr>
                      <w:spacing w:before="43" w:line="247" w:lineRule="auto"/>
                      <w:ind w:left="63" w:right="6717" w:firstLine="0"/>
                      <w:jc w:val="left"/>
                      <w:rPr>
                        <w:rFonts w:ascii="Trebuchet MS"/>
                        <w:sz w:val="20"/>
                      </w:rPr>
                    </w:pPr>
                    <w:r>
                      <w:rPr>
                        <w:rFonts w:ascii="Trebuchet MS"/>
                        <w:color w:val="7F0000"/>
                        <w:w w:val="115"/>
                        <w:sz w:val="20"/>
                      </w:rPr>
                      <w:t>class</w:t>
                    </w:r>
                    <w:r>
                      <w:rPr>
                        <w:rFonts w:ascii="Trebuchet MS"/>
                        <w:color w:val="7F0000"/>
                        <w:spacing w:val="6"/>
                        <w:w w:val="115"/>
                        <w:sz w:val="20"/>
                      </w:rPr>
                      <w:t xml:space="preserve"> </w:t>
                    </w:r>
                    <w:r>
                      <w:rPr>
                        <w:rFonts w:ascii="Trebuchet MS"/>
                        <w:w w:val="115"/>
                        <w:sz w:val="20"/>
                      </w:rPr>
                      <w:t>TrieNode</w:t>
                    </w:r>
                    <w:r>
                      <w:rPr>
                        <w:rFonts w:ascii="Trebuchet MS"/>
                        <w:spacing w:val="6"/>
                        <w:w w:val="115"/>
                        <w:sz w:val="20"/>
                      </w:rPr>
                      <w:t xml:space="preserve"> </w:t>
                    </w:r>
                    <w:r>
                      <w:rPr>
                        <w:rFonts w:ascii="Trebuchet MS"/>
                        <w:w w:val="115"/>
                        <w:sz w:val="20"/>
                      </w:rPr>
                      <w:t>{</w:t>
                    </w:r>
                    <w:r>
                      <w:rPr>
                        <w:rFonts w:ascii="Trebuchet MS"/>
                        <w:spacing w:val="-66"/>
                        <w:w w:val="115"/>
                        <w:sz w:val="20"/>
                      </w:rPr>
                      <w:t xml:space="preserve"> </w:t>
                    </w:r>
                    <w:r>
                      <w:rPr>
                        <w:rFonts w:ascii="Trebuchet MS"/>
                        <w:color w:val="7F0000"/>
                        <w:w w:val="120"/>
                        <w:sz w:val="20"/>
                      </w:rPr>
                      <w:t>public</w:t>
                    </w:r>
                    <w:r>
                      <w:rPr>
                        <w:rFonts w:ascii="Trebuchet MS"/>
                        <w:w w:val="120"/>
                        <w:sz w:val="20"/>
                      </w:rPr>
                      <w:t>:</w:t>
                    </w:r>
                  </w:p>
                  <w:p>
                    <w:pPr>
                      <w:spacing w:before="0" w:line="247" w:lineRule="auto"/>
                      <w:ind w:left="440" w:right="5502" w:firstLine="0"/>
                      <w:jc w:val="left"/>
                      <w:rPr>
                        <w:rFonts w:ascii="Trebuchet MS"/>
                        <w:sz w:val="20"/>
                      </w:rPr>
                    </w:pPr>
                    <w:r>
                      <w:rPr>
                        <w:rFonts w:ascii="Trebuchet MS"/>
                        <w:w w:val="110"/>
                        <w:sz w:val="20"/>
                      </w:rPr>
                      <w:t>TrieNode*</w:t>
                    </w:r>
                    <w:r>
                      <w:rPr>
                        <w:rFonts w:ascii="Trebuchet MS"/>
                        <w:spacing w:val="2"/>
                        <w:w w:val="110"/>
                        <w:sz w:val="20"/>
                      </w:rPr>
                      <w:t xml:space="preserve"> </w:t>
                    </w:r>
                    <w:r>
                      <w:rPr>
                        <w:rFonts w:ascii="Trebuchet MS"/>
                        <w:w w:val="110"/>
                        <w:sz w:val="20"/>
                      </w:rPr>
                      <w:t>childNode[26];</w:t>
                    </w:r>
                    <w:r>
                      <w:rPr>
                        <w:rFonts w:ascii="Trebuchet MS"/>
                        <w:spacing w:val="-64"/>
                        <w:w w:val="110"/>
                        <w:sz w:val="20"/>
                      </w:rPr>
                      <w:t xml:space="preserve"> </w:t>
                    </w:r>
                    <w:r>
                      <w:rPr>
                        <w:rFonts w:ascii="Trebuchet MS"/>
                        <w:color w:val="7F0000"/>
                        <w:w w:val="115"/>
                        <w:sz w:val="20"/>
                      </w:rPr>
                      <w:t>bool</w:t>
                    </w:r>
                    <w:r>
                      <w:rPr>
                        <w:rFonts w:ascii="Trebuchet MS"/>
                        <w:color w:val="7F0000"/>
                        <w:spacing w:val="37"/>
                        <w:w w:val="115"/>
                        <w:sz w:val="20"/>
                      </w:rPr>
                      <w:t xml:space="preserve"> </w:t>
                    </w:r>
                    <w:r>
                      <w:rPr>
                        <w:rFonts w:ascii="Trebuchet MS"/>
                        <w:w w:val="115"/>
                        <w:sz w:val="20"/>
                      </w:rPr>
                      <w:t>isVal;</w:t>
                    </w:r>
                  </w:p>
                  <w:p>
                    <w:pPr>
                      <w:spacing w:before="0"/>
                      <w:ind w:left="440" w:right="0" w:firstLine="0"/>
                      <w:jc w:val="left"/>
                      <w:rPr>
                        <w:rFonts w:ascii="Trebuchet MS"/>
                        <w:sz w:val="20"/>
                      </w:rPr>
                    </w:pPr>
                    <w:r>
                      <w:rPr>
                        <w:rFonts w:ascii="Trebuchet MS"/>
                        <w:w w:val="120"/>
                        <w:sz w:val="20"/>
                      </w:rPr>
                      <w:t>TrieNode():</w:t>
                    </w:r>
                    <w:r>
                      <w:rPr>
                        <w:rFonts w:ascii="Trebuchet MS"/>
                        <w:spacing w:val="25"/>
                        <w:w w:val="120"/>
                        <w:sz w:val="20"/>
                      </w:rPr>
                      <w:t xml:space="preserve"> </w:t>
                    </w:r>
                    <w:r>
                      <w:rPr>
                        <w:rFonts w:ascii="Trebuchet MS"/>
                        <w:w w:val="120"/>
                        <w:sz w:val="20"/>
                      </w:rPr>
                      <w:t>isVal(</w:t>
                    </w:r>
                    <w:r>
                      <w:rPr>
                        <w:rFonts w:ascii="Trebuchet MS"/>
                        <w:color w:val="7F0000"/>
                        <w:w w:val="120"/>
                        <w:sz w:val="20"/>
                      </w:rPr>
                      <w:t>false</w:t>
                    </w:r>
                    <w:r>
                      <w:rPr>
                        <w:rFonts w:ascii="Trebuchet MS"/>
                        <w:w w:val="120"/>
                        <w:sz w:val="20"/>
                      </w:rPr>
                      <w:t>)</w:t>
                    </w:r>
                    <w:r>
                      <w:rPr>
                        <w:rFonts w:ascii="Trebuchet MS"/>
                        <w:spacing w:val="25"/>
                        <w:w w:val="120"/>
                        <w:sz w:val="20"/>
                      </w:rPr>
                      <w:t xml:space="preserve"> </w:t>
                    </w:r>
                    <w:r>
                      <w:rPr>
                        <w:rFonts w:ascii="Trebuchet MS"/>
                        <w:w w:val="120"/>
                        <w:sz w:val="20"/>
                      </w:rPr>
                      <w:t>{</w:t>
                    </w:r>
                  </w:p>
                  <w:p>
                    <w:pPr>
                      <w:spacing w:before="7"/>
                      <w:ind w:left="816" w:right="0" w:firstLine="0"/>
                      <w:jc w:val="left"/>
                      <w:rPr>
                        <w:rFonts w:ascii="Trebuchet MS"/>
                        <w:sz w:val="20"/>
                      </w:rPr>
                    </w:pPr>
                    <w:r>
                      <w:rPr>
                        <w:rFonts w:ascii="Trebuchet MS"/>
                        <w:color w:val="7F0000"/>
                        <w:w w:val="120"/>
                        <w:sz w:val="20"/>
                      </w:rPr>
                      <w:t>for</w:t>
                    </w:r>
                    <w:r>
                      <w:rPr>
                        <w:rFonts w:ascii="Trebuchet MS"/>
                        <w:color w:val="7F0000"/>
                        <w:spacing w:val="34"/>
                        <w:w w:val="120"/>
                        <w:sz w:val="20"/>
                      </w:rPr>
                      <w:t xml:space="preserve"> </w:t>
                    </w:r>
                    <w:r>
                      <w:rPr>
                        <w:rFonts w:ascii="Trebuchet MS"/>
                        <w:w w:val="120"/>
                        <w:sz w:val="20"/>
                      </w:rPr>
                      <w:t>(</w:t>
                    </w:r>
                    <w:r>
                      <w:rPr>
                        <w:rFonts w:ascii="Trebuchet MS"/>
                        <w:color w:val="7F0000"/>
                        <w:w w:val="120"/>
                        <w:sz w:val="20"/>
                      </w:rPr>
                      <w:t>int</w:t>
                    </w:r>
                    <w:r>
                      <w:rPr>
                        <w:rFonts w:ascii="Trebuchet MS"/>
                        <w:color w:val="7F0000"/>
                        <w:spacing w:val="34"/>
                        <w:w w:val="120"/>
                        <w:sz w:val="20"/>
                      </w:rPr>
                      <w:t xml:space="preserve"> </w:t>
                    </w:r>
                    <w:r>
                      <w:rPr>
                        <w:rFonts w:ascii="Trebuchet MS"/>
                        <w:w w:val="155"/>
                        <w:sz w:val="20"/>
                      </w:rPr>
                      <w:t>i</w:t>
                    </w:r>
                    <w:r>
                      <w:rPr>
                        <w:rFonts w:ascii="Trebuchet MS"/>
                        <w:spacing w:val="13"/>
                        <w:w w:val="155"/>
                        <w:sz w:val="20"/>
                      </w:rPr>
                      <w:t xml:space="preserve"> </w:t>
                    </w:r>
                    <w:r>
                      <w:rPr>
                        <w:rFonts w:ascii="Trebuchet MS"/>
                        <w:w w:val="120"/>
                        <w:sz w:val="20"/>
                      </w:rPr>
                      <w:t>=</w:t>
                    </w:r>
                    <w:r>
                      <w:rPr>
                        <w:rFonts w:ascii="Trebuchet MS"/>
                        <w:spacing w:val="35"/>
                        <w:w w:val="120"/>
                        <w:sz w:val="20"/>
                      </w:rPr>
                      <w:t xml:space="preserve"> </w:t>
                    </w:r>
                    <w:r>
                      <w:rPr>
                        <w:rFonts w:ascii="Trebuchet MS"/>
                        <w:w w:val="120"/>
                        <w:sz w:val="20"/>
                      </w:rPr>
                      <w:t>0;</w:t>
                    </w:r>
                    <w:r>
                      <w:rPr>
                        <w:rFonts w:ascii="Trebuchet MS"/>
                        <w:spacing w:val="34"/>
                        <w:w w:val="120"/>
                        <w:sz w:val="20"/>
                      </w:rPr>
                      <w:t xml:space="preserve"> </w:t>
                    </w:r>
                    <w:r>
                      <w:rPr>
                        <w:rFonts w:ascii="Trebuchet MS"/>
                        <w:w w:val="155"/>
                        <w:sz w:val="20"/>
                      </w:rPr>
                      <w:t>i</w:t>
                    </w:r>
                    <w:r>
                      <w:rPr>
                        <w:rFonts w:ascii="Trebuchet MS"/>
                        <w:spacing w:val="13"/>
                        <w:w w:val="155"/>
                        <w:sz w:val="20"/>
                      </w:rPr>
                      <w:t xml:space="preserve"> </w:t>
                    </w:r>
                    <w:r>
                      <w:rPr>
                        <w:rFonts w:ascii="Trebuchet MS"/>
                        <w:w w:val="120"/>
                        <w:sz w:val="20"/>
                      </w:rPr>
                      <w:t>&lt;</w:t>
                    </w:r>
                    <w:r>
                      <w:rPr>
                        <w:rFonts w:ascii="Trebuchet MS"/>
                        <w:spacing w:val="34"/>
                        <w:w w:val="120"/>
                        <w:sz w:val="20"/>
                      </w:rPr>
                      <w:t xml:space="preserve"> </w:t>
                    </w:r>
                    <w:r>
                      <w:rPr>
                        <w:rFonts w:ascii="Trebuchet MS"/>
                        <w:w w:val="120"/>
                        <w:sz w:val="20"/>
                      </w:rPr>
                      <w:t>26;</w:t>
                    </w:r>
                    <w:r>
                      <w:rPr>
                        <w:rFonts w:ascii="Trebuchet MS"/>
                        <w:spacing w:val="35"/>
                        <w:w w:val="120"/>
                        <w:sz w:val="20"/>
                      </w:rPr>
                      <w:t xml:space="preserve"> </w:t>
                    </w:r>
                    <w:r>
                      <w:rPr>
                        <w:rFonts w:ascii="Trebuchet MS"/>
                        <w:w w:val="120"/>
                        <w:sz w:val="20"/>
                      </w:rPr>
                      <w:t>++i)</w:t>
                    </w:r>
                    <w:r>
                      <w:rPr>
                        <w:rFonts w:ascii="Trebuchet MS"/>
                        <w:spacing w:val="34"/>
                        <w:w w:val="120"/>
                        <w:sz w:val="20"/>
                      </w:rPr>
                      <w:t xml:space="preserve"> </w:t>
                    </w:r>
                    <w:r>
                      <w:rPr>
                        <w:rFonts w:ascii="Trebuchet MS"/>
                        <w:w w:val="120"/>
                        <w:sz w:val="20"/>
                      </w:rPr>
                      <w:t>{</w:t>
                    </w:r>
                  </w:p>
                </w:txbxContent>
              </v:textbox>
            </v:shape>
            <w10:wrap type="topAndBottom"/>
          </v:group>
        </w:pict>
      </w:r>
    </w:p>
    <w:p>
      <w:pPr>
        <w:spacing w:after="0"/>
        <w:rPr>
          <w:sz w:val="28"/>
        </w:rPr>
        <w:sectPr>
          <w:pgSz w:w="11910" w:h="16840"/>
          <w:pgMar w:top="1200" w:right="1500" w:bottom="700" w:left="340" w:header="923" w:footer="510" w:gutter="0"/>
        </w:sectPr>
      </w:pPr>
    </w:p>
    <w:p>
      <w:pPr>
        <w:pStyle w:val="5"/>
      </w:pPr>
    </w:p>
    <w:p>
      <w:pPr>
        <w:pStyle w:val="5"/>
        <w:ind w:left="1411"/>
      </w:pPr>
      <w:r>
        <w:pict>
          <v:group id="_x0000_s1704" o:spid="_x0000_s1704" o:spt="203" style="height:553.15pt;width:421.6pt;" coordsize="8432,11063">
            <o:lock v:ext="edit"/>
            <v:line id="_x0000_s1705" o:spid="_x0000_s1705" o:spt="20" style="position:absolute;left:2;top:0;height:11063;width:0;" stroked="t" coordsize="21600,21600">
              <v:path arrowok="t"/>
              <v:fill focussize="0,0"/>
              <v:stroke weight="0.199212598425197pt" color="#3B70B7"/>
              <v:imagedata o:title=""/>
              <o:lock v:ext="edit"/>
            </v:line>
            <v:line id="_x0000_s1706" o:spid="_x0000_s1706" o:spt="20" style="position:absolute;left:8429;top:0;height:10999;width:0;" stroked="t" coordsize="21600,21600">
              <v:path arrowok="t"/>
              <v:fill focussize="0,0"/>
              <v:stroke weight="0.199212598425197pt" color="#3B70B7"/>
              <v:imagedata o:title=""/>
              <o:lock v:ext="edit"/>
            </v:line>
            <v:shape id="_x0000_s1707" o:spid="_x0000_s1707" style="position:absolute;left:33;top:10998;height:64;width:8398;" filled="f" stroked="t" coordorigin="34,10999" coordsize="8398,64" path="m34,11061l8368,11061m8368,11061l8431,11061m8429,11063l8429,10999e">
              <v:path arrowok="t"/>
              <v:fill on="f" focussize="0,0"/>
              <v:stroke weight="0.199212598425197pt" color="#3B70B7"/>
              <v:imagedata o:title=""/>
              <o:lock v:ext="edit"/>
            </v:shape>
            <v:shape id="_x0000_s1708" o:spid="_x0000_s1708" o:spt="202" type="#_x0000_t202" style="position:absolute;left:0;top:0;height:11063;width:8432;" filled="f" stroked="f" coordsize="21600,21600">
              <v:path/>
              <v:fill on="f" focussize="0,0"/>
              <v:stroke on="f" joinstyle="miter"/>
              <v:imagedata o:title=""/>
              <o:lock v:ext="edit"/>
              <v:textbox inset="0mm,0mm,0mm,0mm">
                <w:txbxContent>
                  <w:p>
                    <w:pPr>
                      <w:spacing w:before="0" w:line="212" w:lineRule="exact"/>
                      <w:ind w:left="1163" w:right="0" w:firstLine="0"/>
                      <w:jc w:val="left"/>
                      <w:rPr>
                        <w:rFonts w:ascii="Trebuchet MS"/>
                        <w:sz w:val="20"/>
                      </w:rPr>
                    </w:pPr>
                    <w:r>
                      <w:rPr>
                        <w:rFonts w:ascii="Trebuchet MS"/>
                        <w:w w:val="115"/>
                        <w:sz w:val="20"/>
                      </w:rPr>
                      <w:t>childNode[i]</w:t>
                    </w:r>
                    <w:r>
                      <w:rPr>
                        <w:rFonts w:ascii="Trebuchet MS"/>
                        <w:spacing w:val="47"/>
                        <w:w w:val="115"/>
                        <w:sz w:val="20"/>
                      </w:rPr>
                      <w:t xml:space="preserve"> </w:t>
                    </w:r>
                    <w:r>
                      <w:rPr>
                        <w:rFonts w:ascii="Trebuchet MS"/>
                        <w:w w:val="115"/>
                        <w:sz w:val="20"/>
                      </w:rPr>
                      <w:t>=</w:t>
                    </w:r>
                    <w:r>
                      <w:rPr>
                        <w:rFonts w:ascii="Trebuchet MS"/>
                        <w:spacing w:val="47"/>
                        <w:w w:val="115"/>
                        <w:sz w:val="20"/>
                      </w:rPr>
                      <w:t xml:space="preserve"> </w:t>
                    </w:r>
                    <w:r>
                      <w:rPr>
                        <w:rFonts w:ascii="Trebuchet MS"/>
                        <w:w w:val="115"/>
                        <w:sz w:val="20"/>
                      </w:rPr>
                      <w:t>nullptr;</w:t>
                    </w:r>
                  </w:p>
                  <w:p>
                    <w:pPr>
                      <w:spacing w:before="7"/>
                      <w:ind w:left="786" w:right="0" w:firstLine="0"/>
                      <w:jc w:val="left"/>
                      <w:rPr>
                        <w:rFonts w:ascii="Trebuchet MS"/>
                        <w:sz w:val="20"/>
                      </w:rPr>
                    </w:pPr>
                    <w:r>
                      <w:rPr>
                        <w:rFonts w:ascii="Trebuchet MS"/>
                        <w:w w:val="142"/>
                        <w:sz w:val="20"/>
                      </w:rPr>
                      <w:t>}</w:t>
                    </w:r>
                  </w:p>
                  <w:p>
                    <w:pPr>
                      <w:spacing w:before="6"/>
                      <w:ind w:left="410" w:right="0" w:firstLine="0"/>
                      <w:jc w:val="left"/>
                      <w:rPr>
                        <w:rFonts w:ascii="Trebuchet MS"/>
                        <w:sz w:val="20"/>
                      </w:rPr>
                    </w:pPr>
                    <w:r>
                      <w:rPr>
                        <w:rFonts w:ascii="Trebuchet MS"/>
                        <w:w w:val="142"/>
                        <w:sz w:val="20"/>
                      </w:rPr>
                      <w:t>}</w:t>
                    </w:r>
                  </w:p>
                  <w:p>
                    <w:pPr>
                      <w:spacing w:before="7"/>
                      <w:ind w:left="33" w:right="0" w:firstLine="0"/>
                      <w:jc w:val="left"/>
                      <w:rPr>
                        <w:rFonts w:ascii="Trebuchet MS"/>
                        <w:sz w:val="20"/>
                      </w:rPr>
                    </w:pPr>
                    <w:r>
                      <w:rPr>
                        <w:rFonts w:ascii="Trebuchet MS"/>
                        <w:w w:val="140"/>
                        <w:sz w:val="20"/>
                      </w:rPr>
                      <w:t>};</w:t>
                    </w:r>
                  </w:p>
                  <w:p>
                    <w:pPr>
                      <w:spacing w:before="2" w:line="240" w:lineRule="auto"/>
                      <w:rPr>
                        <w:rFonts w:ascii="Trebuchet MS"/>
                        <w:sz w:val="21"/>
                      </w:rPr>
                    </w:pPr>
                  </w:p>
                  <w:p>
                    <w:pPr>
                      <w:spacing w:before="0"/>
                      <w:ind w:left="33" w:right="0" w:firstLine="0"/>
                      <w:jc w:val="left"/>
                      <w:rPr>
                        <w:rFonts w:ascii="Trebuchet MS"/>
                        <w:sz w:val="20"/>
                      </w:rPr>
                    </w:pPr>
                    <w:r>
                      <w:rPr>
                        <w:rFonts w:ascii="Trebuchet MS"/>
                        <w:color w:val="7F0000"/>
                        <w:w w:val="125"/>
                        <w:sz w:val="20"/>
                      </w:rPr>
                      <w:t>class</w:t>
                    </w:r>
                    <w:r>
                      <w:rPr>
                        <w:rFonts w:ascii="Trebuchet MS"/>
                        <w:color w:val="7F0000"/>
                        <w:spacing w:val="18"/>
                        <w:w w:val="125"/>
                        <w:sz w:val="20"/>
                      </w:rPr>
                      <w:t xml:space="preserve"> </w:t>
                    </w:r>
                    <w:r>
                      <w:rPr>
                        <w:rFonts w:ascii="Trebuchet MS"/>
                        <w:w w:val="125"/>
                        <w:sz w:val="20"/>
                      </w:rPr>
                      <w:t>Trie</w:t>
                    </w:r>
                    <w:r>
                      <w:rPr>
                        <w:rFonts w:ascii="Trebuchet MS"/>
                        <w:spacing w:val="18"/>
                        <w:w w:val="125"/>
                        <w:sz w:val="20"/>
                      </w:rPr>
                      <w:t xml:space="preserve"> </w:t>
                    </w:r>
                    <w:r>
                      <w:rPr>
                        <w:rFonts w:ascii="Trebuchet MS"/>
                        <w:w w:val="125"/>
                        <w:sz w:val="20"/>
                      </w:rPr>
                      <w:t>{</w:t>
                    </w:r>
                  </w:p>
                  <w:p>
                    <w:pPr>
                      <w:spacing w:before="7" w:line="247" w:lineRule="auto"/>
                      <w:ind w:left="33" w:right="6448" w:firstLine="376"/>
                      <w:jc w:val="left"/>
                      <w:rPr>
                        <w:rFonts w:ascii="Trebuchet MS"/>
                        <w:sz w:val="20"/>
                      </w:rPr>
                    </w:pPr>
                    <w:r>
                      <w:rPr>
                        <w:rFonts w:ascii="Trebuchet MS"/>
                        <w:w w:val="110"/>
                        <w:sz w:val="20"/>
                      </w:rPr>
                      <w:t>TrieNode*</w:t>
                    </w:r>
                    <w:r>
                      <w:rPr>
                        <w:rFonts w:ascii="Trebuchet MS"/>
                        <w:spacing w:val="21"/>
                        <w:w w:val="110"/>
                        <w:sz w:val="20"/>
                      </w:rPr>
                      <w:t xml:space="preserve"> </w:t>
                    </w:r>
                    <w:r>
                      <w:rPr>
                        <w:rFonts w:ascii="Trebuchet MS"/>
                        <w:w w:val="110"/>
                        <w:sz w:val="20"/>
                      </w:rPr>
                      <w:t>root;</w:t>
                    </w:r>
                    <w:r>
                      <w:rPr>
                        <w:rFonts w:ascii="Trebuchet MS"/>
                        <w:spacing w:val="-64"/>
                        <w:w w:val="110"/>
                        <w:sz w:val="20"/>
                      </w:rPr>
                      <w:t xml:space="preserve"> </w:t>
                    </w:r>
                    <w:r>
                      <w:rPr>
                        <w:rFonts w:ascii="Trebuchet MS"/>
                        <w:color w:val="7F0000"/>
                        <w:w w:val="110"/>
                        <w:sz w:val="20"/>
                      </w:rPr>
                      <w:t>public</w:t>
                    </w:r>
                    <w:r>
                      <w:rPr>
                        <w:rFonts w:ascii="Trebuchet MS"/>
                        <w:w w:val="110"/>
                        <w:sz w:val="20"/>
                      </w:rPr>
                      <w:t>:</w:t>
                    </w:r>
                  </w:p>
                  <w:p>
                    <w:pPr>
                      <w:spacing w:before="0"/>
                      <w:ind w:left="410" w:right="0" w:firstLine="0"/>
                      <w:jc w:val="left"/>
                      <w:rPr>
                        <w:rFonts w:ascii="Trebuchet MS"/>
                        <w:sz w:val="20"/>
                      </w:rPr>
                    </w:pPr>
                    <w:r>
                      <w:rPr>
                        <w:rFonts w:ascii="Trebuchet MS"/>
                        <w:w w:val="115"/>
                        <w:sz w:val="20"/>
                      </w:rPr>
                      <w:t>Trie():</w:t>
                    </w:r>
                    <w:r>
                      <w:rPr>
                        <w:rFonts w:ascii="Trebuchet MS"/>
                        <w:spacing w:val="24"/>
                        <w:w w:val="115"/>
                        <w:sz w:val="20"/>
                      </w:rPr>
                      <w:t xml:space="preserve"> </w:t>
                    </w:r>
                    <w:r>
                      <w:rPr>
                        <w:rFonts w:ascii="Trebuchet MS"/>
                        <w:w w:val="115"/>
                        <w:sz w:val="20"/>
                      </w:rPr>
                      <w:t>root(</w:t>
                    </w:r>
                    <w:r>
                      <w:rPr>
                        <w:rFonts w:ascii="Trebuchet MS"/>
                        <w:color w:val="7F0000"/>
                        <w:w w:val="115"/>
                        <w:sz w:val="20"/>
                      </w:rPr>
                      <w:t>new</w:t>
                    </w:r>
                    <w:r>
                      <w:rPr>
                        <w:rFonts w:ascii="Trebuchet MS"/>
                        <w:color w:val="7F0000"/>
                        <w:spacing w:val="25"/>
                        <w:w w:val="115"/>
                        <w:sz w:val="20"/>
                      </w:rPr>
                      <w:t xml:space="preserve"> </w:t>
                    </w:r>
                    <w:r>
                      <w:rPr>
                        <w:rFonts w:ascii="Trebuchet MS"/>
                        <w:w w:val="115"/>
                        <w:sz w:val="20"/>
                      </w:rPr>
                      <w:t>TrieNode())</w:t>
                    </w:r>
                    <w:r>
                      <w:rPr>
                        <w:rFonts w:ascii="Trebuchet MS"/>
                        <w:spacing w:val="25"/>
                        <w:w w:val="115"/>
                        <w:sz w:val="20"/>
                      </w:rPr>
                      <w:t xml:space="preserve"> </w:t>
                    </w:r>
                    <w:r>
                      <w:rPr>
                        <w:rFonts w:ascii="Trebuchet MS"/>
                        <w:w w:val="115"/>
                        <w:sz w:val="20"/>
                      </w:rPr>
                      <w:t>{}</w:t>
                    </w:r>
                  </w:p>
                  <w:p>
                    <w:pPr>
                      <w:spacing w:before="2" w:line="240" w:lineRule="auto"/>
                      <w:rPr>
                        <w:rFonts w:ascii="Trebuchet MS"/>
                        <w:sz w:val="20"/>
                      </w:rPr>
                    </w:pPr>
                  </w:p>
                  <w:p>
                    <w:pPr>
                      <w:spacing w:before="0" w:line="254" w:lineRule="exact"/>
                      <w:ind w:left="410" w:right="0" w:firstLine="0"/>
                      <w:jc w:val="left"/>
                      <w:rPr>
                        <w:sz w:val="20"/>
                      </w:rPr>
                    </w:pPr>
                    <w:r>
                      <w:rPr>
                        <w:rFonts w:ascii="Trebuchet MS" w:eastAsia="Trebuchet MS"/>
                        <w:color w:val="7F7F7F"/>
                        <w:spacing w:val="12"/>
                        <w:sz w:val="20"/>
                      </w:rPr>
                      <w:t xml:space="preserve">// </w:t>
                    </w:r>
                    <w:r>
                      <w:rPr>
                        <w:color w:val="7F7F7F"/>
                        <w:sz w:val="20"/>
                      </w:rPr>
                      <w:t>向字典树插入一个词</w:t>
                    </w:r>
                  </w:p>
                  <w:p>
                    <w:pPr>
                      <w:spacing w:before="0" w:line="247" w:lineRule="auto"/>
                      <w:ind w:left="786" w:right="4683" w:hanging="377"/>
                      <w:jc w:val="left"/>
                      <w:rPr>
                        <w:rFonts w:ascii="Trebuchet MS"/>
                        <w:sz w:val="20"/>
                      </w:rPr>
                    </w:pPr>
                    <w:r>
                      <w:rPr>
                        <w:rFonts w:ascii="Trebuchet MS"/>
                        <w:color w:val="7F0000"/>
                        <w:w w:val="110"/>
                        <w:sz w:val="20"/>
                      </w:rPr>
                      <w:t>void</w:t>
                    </w:r>
                    <w:r>
                      <w:rPr>
                        <w:rFonts w:ascii="Trebuchet MS"/>
                        <w:color w:val="7F0000"/>
                        <w:spacing w:val="11"/>
                        <w:w w:val="110"/>
                        <w:sz w:val="20"/>
                      </w:rPr>
                      <w:t xml:space="preserve"> </w:t>
                    </w:r>
                    <w:r>
                      <w:rPr>
                        <w:rFonts w:ascii="Trebuchet MS"/>
                        <w:w w:val="110"/>
                        <w:sz w:val="20"/>
                      </w:rPr>
                      <w:t>insert(string</w:t>
                    </w:r>
                    <w:r>
                      <w:rPr>
                        <w:rFonts w:ascii="Trebuchet MS"/>
                        <w:spacing w:val="12"/>
                        <w:w w:val="110"/>
                        <w:sz w:val="20"/>
                      </w:rPr>
                      <w:t xml:space="preserve"> </w:t>
                    </w:r>
                    <w:r>
                      <w:rPr>
                        <w:rFonts w:ascii="Trebuchet MS"/>
                        <w:w w:val="110"/>
                        <w:sz w:val="20"/>
                      </w:rPr>
                      <w:t>word)</w:t>
                    </w:r>
                    <w:r>
                      <w:rPr>
                        <w:rFonts w:ascii="Trebuchet MS"/>
                        <w:spacing w:val="11"/>
                        <w:w w:val="110"/>
                        <w:sz w:val="20"/>
                      </w:rPr>
                      <w:t xml:space="preserve"> </w:t>
                    </w:r>
                    <w:r>
                      <w:rPr>
                        <w:rFonts w:ascii="Trebuchet MS"/>
                        <w:w w:val="110"/>
                        <w:sz w:val="20"/>
                      </w:rPr>
                      <w:t>{</w:t>
                    </w:r>
                    <w:r>
                      <w:rPr>
                        <w:rFonts w:ascii="Trebuchet MS"/>
                        <w:spacing w:val="-64"/>
                        <w:w w:val="110"/>
                        <w:sz w:val="20"/>
                      </w:rPr>
                      <w:t xml:space="preserve"> </w:t>
                    </w:r>
                    <w:r>
                      <w:rPr>
                        <w:rFonts w:ascii="Trebuchet MS"/>
                        <w:w w:val="110"/>
                        <w:sz w:val="20"/>
                      </w:rPr>
                      <w:t>TrieNode*</w:t>
                    </w:r>
                    <w:r>
                      <w:rPr>
                        <w:rFonts w:ascii="Trebuchet MS"/>
                        <w:spacing w:val="6"/>
                        <w:w w:val="110"/>
                        <w:sz w:val="20"/>
                      </w:rPr>
                      <w:t xml:space="preserve"> </w:t>
                    </w:r>
                    <w:r>
                      <w:rPr>
                        <w:rFonts w:ascii="Trebuchet MS"/>
                        <w:w w:val="110"/>
                        <w:sz w:val="20"/>
                      </w:rPr>
                      <w:t>temp</w:t>
                    </w:r>
                    <w:r>
                      <w:rPr>
                        <w:rFonts w:ascii="Trebuchet MS"/>
                        <w:spacing w:val="6"/>
                        <w:w w:val="110"/>
                        <w:sz w:val="20"/>
                      </w:rPr>
                      <w:t xml:space="preserve"> </w:t>
                    </w:r>
                    <w:r>
                      <w:rPr>
                        <w:rFonts w:ascii="Trebuchet MS"/>
                        <w:w w:val="110"/>
                        <w:sz w:val="20"/>
                      </w:rPr>
                      <w:t>=</w:t>
                    </w:r>
                    <w:r>
                      <w:rPr>
                        <w:rFonts w:ascii="Trebuchet MS"/>
                        <w:spacing w:val="6"/>
                        <w:w w:val="110"/>
                        <w:sz w:val="20"/>
                      </w:rPr>
                      <w:t xml:space="preserve"> </w:t>
                    </w:r>
                    <w:r>
                      <w:rPr>
                        <w:rFonts w:ascii="Trebuchet MS"/>
                        <w:w w:val="110"/>
                        <w:sz w:val="20"/>
                      </w:rPr>
                      <w:t>root;</w:t>
                    </w:r>
                  </w:p>
                  <w:p>
                    <w:pPr>
                      <w:spacing w:before="0" w:line="247" w:lineRule="auto"/>
                      <w:ind w:left="1163" w:right="3437" w:hanging="377"/>
                      <w:jc w:val="left"/>
                      <w:rPr>
                        <w:rFonts w:ascii="Trebuchet MS" w:hAnsi="Trebuchet MS"/>
                        <w:sz w:val="20"/>
                      </w:rPr>
                    </w:pPr>
                    <w:r>
                      <w:rPr>
                        <w:rFonts w:ascii="Trebuchet MS" w:hAnsi="Trebuchet MS"/>
                        <w:color w:val="7F0000"/>
                        <w:w w:val="125"/>
                        <w:sz w:val="20"/>
                      </w:rPr>
                      <w:t>for</w:t>
                    </w:r>
                    <w:r>
                      <w:rPr>
                        <w:rFonts w:ascii="Trebuchet MS" w:hAnsi="Trebuchet MS"/>
                        <w:color w:val="7F0000"/>
                        <w:spacing w:val="19"/>
                        <w:w w:val="125"/>
                        <w:sz w:val="20"/>
                      </w:rPr>
                      <w:t xml:space="preserve"> </w:t>
                    </w:r>
                    <w:r>
                      <w:rPr>
                        <w:rFonts w:ascii="Trebuchet MS" w:hAnsi="Trebuchet MS"/>
                        <w:w w:val="125"/>
                        <w:sz w:val="20"/>
                      </w:rPr>
                      <w:t>(</w:t>
                    </w:r>
                    <w:r>
                      <w:rPr>
                        <w:rFonts w:ascii="Trebuchet MS" w:hAnsi="Trebuchet MS"/>
                        <w:color w:val="7F0000"/>
                        <w:w w:val="125"/>
                        <w:sz w:val="20"/>
                      </w:rPr>
                      <w:t>int</w:t>
                    </w:r>
                    <w:r>
                      <w:rPr>
                        <w:rFonts w:ascii="Trebuchet MS" w:hAnsi="Trebuchet MS"/>
                        <w:color w:val="7F0000"/>
                        <w:spacing w:val="21"/>
                        <w:w w:val="125"/>
                        <w:sz w:val="20"/>
                      </w:rPr>
                      <w:t xml:space="preserve"> </w:t>
                    </w:r>
                    <w:r>
                      <w:rPr>
                        <w:rFonts w:ascii="Trebuchet MS" w:hAnsi="Trebuchet MS"/>
                        <w:w w:val="125"/>
                        <w:sz w:val="20"/>
                      </w:rPr>
                      <w:t>i</w:t>
                    </w:r>
                    <w:r>
                      <w:rPr>
                        <w:rFonts w:ascii="Trebuchet MS" w:hAnsi="Trebuchet MS"/>
                        <w:spacing w:val="20"/>
                        <w:w w:val="125"/>
                        <w:sz w:val="20"/>
                      </w:rPr>
                      <w:t xml:space="preserve"> </w:t>
                    </w:r>
                    <w:r>
                      <w:rPr>
                        <w:rFonts w:ascii="Trebuchet MS" w:hAnsi="Trebuchet MS"/>
                        <w:w w:val="125"/>
                        <w:sz w:val="20"/>
                      </w:rPr>
                      <w:t>=</w:t>
                    </w:r>
                    <w:r>
                      <w:rPr>
                        <w:rFonts w:ascii="Trebuchet MS" w:hAnsi="Trebuchet MS"/>
                        <w:spacing w:val="20"/>
                        <w:w w:val="125"/>
                        <w:sz w:val="20"/>
                      </w:rPr>
                      <w:t xml:space="preserve"> </w:t>
                    </w:r>
                    <w:r>
                      <w:rPr>
                        <w:rFonts w:ascii="Trebuchet MS" w:hAnsi="Trebuchet MS"/>
                        <w:w w:val="125"/>
                        <w:sz w:val="20"/>
                      </w:rPr>
                      <w:t>0;</w:t>
                    </w:r>
                    <w:r>
                      <w:rPr>
                        <w:rFonts w:ascii="Trebuchet MS" w:hAnsi="Trebuchet MS"/>
                        <w:spacing w:val="20"/>
                        <w:w w:val="125"/>
                        <w:sz w:val="20"/>
                      </w:rPr>
                      <w:t xml:space="preserve"> </w:t>
                    </w:r>
                    <w:r>
                      <w:rPr>
                        <w:rFonts w:ascii="Trebuchet MS" w:hAnsi="Trebuchet MS"/>
                        <w:w w:val="125"/>
                        <w:sz w:val="20"/>
                      </w:rPr>
                      <w:t>i</w:t>
                    </w:r>
                    <w:r>
                      <w:rPr>
                        <w:rFonts w:ascii="Trebuchet MS" w:hAnsi="Trebuchet MS"/>
                        <w:spacing w:val="21"/>
                        <w:w w:val="125"/>
                        <w:sz w:val="20"/>
                      </w:rPr>
                      <w:t xml:space="preserve"> </w:t>
                    </w:r>
                    <w:r>
                      <w:rPr>
                        <w:rFonts w:ascii="Trebuchet MS" w:hAnsi="Trebuchet MS"/>
                        <w:w w:val="125"/>
                        <w:sz w:val="20"/>
                      </w:rPr>
                      <w:t>&lt;</w:t>
                    </w:r>
                    <w:r>
                      <w:rPr>
                        <w:rFonts w:ascii="Trebuchet MS" w:hAnsi="Trebuchet MS"/>
                        <w:spacing w:val="20"/>
                        <w:w w:val="125"/>
                        <w:sz w:val="20"/>
                      </w:rPr>
                      <w:t xml:space="preserve"> </w:t>
                    </w:r>
                    <w:r>
                      <w:rPr>
                        <w:rFonts w:ascii="Trebuchet MS" w:hAnsi="Trebuchet MS"/>
                        <w:w w:val="125"/>
                        <w:sz w:val="20"/>
                      </w:rPr>
                      <w:t>word.size();</w:t>
                    </w:r>
                    <w:r>
                      <w:rPr>
                        <w:rFonts w:ascii="Trebuchet MS" w:hAnsi="Trebuchet MS"/>
                        <w:spacing w:val="20"/>
                        <w:w w:val="125"/>
                        <w:sz w:val="20"/>
                      </w:rPr>
                      <w:t xml:space="preserve"> </w:t>
                    </w:r>
                    <w:r>
                      <w:rPr>
                        <w:rFonts w:ascii="Trebuchet MS" w:hAnsi="Trebuchet MS"/>
                        <w:w w:val="125"/>
                        <w:sz w:val="20"/>
                      </w:rPr>
                      <w:t>++i)</w:t>
                    </w:r>
                    <w:r>
                      <w:rPr>
                        <w:rFonts w:ascii="Trebuchet MS" w:hAnsi="Trebuchet MS"/>
                        <w:spacing w:val="20"/>
                        <w:w w:val="125"/>
                        <w:sz w:val="20"/>
                      </w:rPr>
                      <w:t xml:space="preserve"> </w:t>
                    </w:r>
                    <w:r>
                      <w:rPr>
                        <w:rFonts w:ascii="Trebuchet MS" w:hAnsi="Trebuchet MS"/>
                        <w:w w:val="125"/>
                        <w:sz w:val="20"/>
                      </w:rPr>
                      <w:t>{</w:t>
                    </w:r>
                    <w:r>
                      <w:rPr>
                        <w:rFonts w:ascii="Trebuchet MS" w:hAnsi="Trebuchet MS"/>
                        <w:spacing w:val="-72"/>
                        <w:w w:val="125"/>
                        <w:sz w:val="20"/>
                      </w:rPr>
                      <w:t xml:space="preserve"> </w:t>
                    </w:r>
                    <w:r>
                      <w:rPr>
                        <w:rFonts w:ascii="Trebuchet MS" w:hAnsi="Trebuchet MS"/>
                        <w:color w:val="7F0000"/>
                        <w:w w:val="115"/>
                        <w:sz w:val="20"/>
                      </w:rPr>
                      <w:t>if</w:t>
                    </w:r>
                    <w:r>
                      <w:rPr>
                        <w:rFonts w:ascii="Trebuchet MS" w:hAnsi="Trebuchet MS"/>
                        <w:color w:val="7F0000"/>
                        <w:spacing w:val="32"/>
                        <w:w w:val="115"/>
                        <w:sz w:val="20"/>
                      </w:rPr>
                      <w:t xml:space="preserve"> </w:t>
                    </w:r>
                    <w:r>
                      <w:rPr>
                        <w:rFonts w:ascii="Trebuchet MS" w:hAnsi="Trebuchet MS"/>
                        <w:w w:val="115"/>
                        <w:sz w:val="20"/>
                      </w:rPr>
                      <w:t>(!temp-&gt;childNode[word[i]-’a’])</w:t>
                    </w:r>
                    <w:r>
                      <w:rPr>
                        <w:rFonts w:ascii="Trebuchet MS" w:hAnsi="Trebuchet MS"/>
                        <w:spacing w:val="33"/>
                        <w:w w:val="115"/>
                        <w:sz w:val="20"/>
                      </w:rPr>
                      <w:t xml:space="preserve"> </w:t>
                    </w:r>
                    <w:r>
                      <w:rPr>
                        <w:rFonts w:ascii="Trebuchet MS" w:hAnsi="Trebuchet MS"/>
                        <w:w w:val="115"/>
                        <w:sz w:val="20"/>
                      </w:rPr>
                      <w:t>{</w:t>
                    </w:r>
                  </w:p>
                  <w:p>
                    <w:pPr>
                      <w:spacing w:before="0"/>
                      <w:ind w:left="1539" w:right="0" w:firstLine="0"/>
                      <w:jc w:val="left"/>
                      <w:rPr>
                        <w:rFonts w:ascii="Trebuchet MS" w:hAnsi="Trebuchet MS"/>
                        <w:sz w:val="20"/>
                      </w:rPr>
                    </w:pPr>
                    <w:r>
                      <w:rPr>
                        <w:rFonts w:ascii="Trebuchet MS" w:hAnsi="Trebuchet MS"/>
                        <w:w w:val="105"/>
                        <w:sz w:val="20"/>
                      </w:rPr>
                      <w:t>temp-&gt;childNode[word[i]-’a’]</w:t>
                    </w:r>
                    <w:r>
                      <w:rPr>
                        <w:rFonts w:ascii="Trebuchet MS" w:hAnsi="Trebuchet MS"/>
                        <w:spacing w:val="11"/>
                        <w:w w:val="105"/>
                        <w:sz w:val="20"/>
                      </w:rPr>
                      <w:t xml:space="preserve"> </w:t>
                    </w:r>
                    <w:r>
                      <w:rPr>
                        <w:rFonts w:ascii="Trebuchet MS" w:hAnsi="Trebuchet MS"/>
                        <w:w w:val="105"/>
                        <w:sz w:val="20"/>
                      </w:rPr>
                      <w:t xml:space="preserve">= </w:t>
                    </w:r>
                    <w:r>
                      <w:rPr>
                        <w:rFonts w:ascii="Trebuchet MS" w:hAnsi="Trebuchet MS"/>
                        <w:spacing w:val="10"/>
                        <w:w w:val="105"/>
                        <w:sz w:val="20"/>
                      </w:rPr>
                      <w:t xml:space="preserve"> </w:t>
                    </w:r>
                    <w:r>
                      <w:rPr>
                        <w:rFonts w:ascii="Trebuchet MS" w:hAnsi="Trebuchet MS"/>
                        <w:color w:val="7F0000"/>
                        <w:w w:val="105"/>
                        <w:sz w:val="20"/>
                      </w:rPr>
                      <w:t xml:space="preserve">new </w:t>
                    </w:r>
                    <w:r>
                      <w:rPr>
                        <w:rFonts w:ascii="Trebuchet MS" w:hAnsi="Trebuchet MS"/>
                        <w:color w:val="7F0000"/>
                        <w:spacing w:val="10"/>
                        <w:w w:val="105"/>
                        <w:sz w:val="20"/>
                      </w:rPr>
                      <w:t xml:space="preserve"> </w:t>
                    </w:r>
                    <w:r>
                      <w:rPr>
                        <w:rFonts w:ascii="Trebuchet MS" w:hAnsi="Trebuchet MS"/>
                        <w:w w:val="105"/>
                        <w:sz w:val="20"/>
                      </w:rPr>
                      <w:t>TrieNode();</w:t>
                    </w:r>
                  </w:p>
                  <w:p>
                    <w:pPr>
                      <w:spacing w:before="4"/>
                      <w:ind w:left="1163" w:right="0" w:firstLine="0"/>
                      <w:jc w:val="left"/>
                      <w:rPr>
                        <w:rFonts w:ascii="Trebuchet MS"/>
                        <w:sz w:val="20"/>
                      </w:rPr>
                    </w:pPr>
                    <w:r>
                      <w:rPr>
                        <w:rFonts w:ascii="Trebuchet MS"/>
                        <w:w w:val="142"/>
                        <w:sz w:val="20"/>
                      </w:rPr>
                      <w:t>}</w:t>
                    </w:r>
                  </w:p>
                  <w:p>
                    <w:pPr>
                      <w:spacing w:before="7"/>
                      <w:ind w:left="1163" w:right="0" w:firstLine="0"/>
                      <w:jc w:val="left"/>
                      <w:rPr>
                        <w:rFonts w:ascii="Trebuchet MS" w:hAnsi="Trebuchet MS"/>
                        <w:sz w:val="20"/>
                      </w:rPr>
                    </w:pPr>
                    <w:r>
                      <w:rPr>
                        <w:rFonts w:ascii="Trebuchet MS" w:hAnsi="Trebuchet MS"/>
                        <w:w w:val="105"/>
                        <w:sz w:val="20"/>
                      </w:rPr>
                      <w:t>temp</w:t>
                    </w:r>
                    <w:r>
                      <w:rPr>
                        <w:rFonts w:ascii="Trebuchet MS" w:hAnsi="Trebuchet MS"/>
                        <w:spacing w:val="10"/>
                        <w:w w:val="105"/>
                        <w:sz w:val="20"/>
                      </w:rPr>
                      <w:t xml:space="preserve"> </w:t>
                    </w:r>
                    <w:r>
                      <w:rPr>
                        <w:rFonts w:ascii="Trebuchet MS" w:hAnsi="Trebuchet MS"/>
                        <w:w w:val="105"/>
                        <w:sz w:val="20"/>
                      </w:rPr>
                      <w:t xml:space="preserve">= </w:t>
                    </w:r>
                    <w:r>
                      <w:rPr>
                        <w:rFonts w:ascii="Trebuchet MS" w:hAnsi="Trebuchet MS"/>
                        <w:spacing w:val="10"/>
                        <w:w w:val="105"/>
                        <w:sz w:val="20"/>
                      </w:rPr>
                      <w:t xml:space="preserve"> </w:t>
                    </w:r>
                    <w:r>
                      <w:rPr>
                        <w:rFonts w:ascii="Trebuchet MS" w:hAnsi="Trebuchet MS"/>
                        <w:w w:val="105"/>
                        <w:sz w:val="20"/>
                      </w:rPr>
                      <w:t>temp-&gt;childNode[word[i]-’a’];</w:t>
                    </w:r>
                  </w:p>
                  <w:p>
                    <w:pPr>
                      <w:spacing w:before="7"/>
                      <w:ind w:left="786" w:right="0" w:firstLine="0"/>
                      <w:jc w:val="left"/>
                      <w:rPr>
                        <w:rFonts w:ascii="Trebuchet MS"/>
                        <w:sz w:val="20"/>
                      </w:rPr>
                    </w:pPr>
                    <w:r>
                      <w:rPr>
                        <w:rFonts w:ascii="Trebuchet MS"/>
                        <w:w w:val="142"/>
                        <w:sz w:val="20"/>
                      </w:rPr>
                      <w:t>}</w:t>
                    </w:r>
                  </w:p>
                  <w:p>
                    <w:pPr>
                      <w:spacing w:before="6"/>
                      <w:ind w:left="786" w:right="0" w:firstLine="0"/>
                      <w:jc w:val="left"/>
                      <w:rPr>
                        <w:rFonts w:ascii="Trebuchet MS"/>
                        <w:sz w:val="20"/>
                      </w:rPr>
                    </w:pPr>
                    <w:r>
                      <w:rPr>
                        <w:rFonts w:ascii="Trebuchet MS"/>
                        <w:w w:val="110"/>
                        <w:sz w:val="20"/>
                      </w:rPr>
                      <w:t>temp-&gt;isVal</w:t>
                    </w:r>
                    <w:r>
                      <w:rPr>
                        <w:rFonts w:ascii="Trebuchet MS"/>
                        <w:spacing w:val="36"/>
                        <w:w w:val="110"/>
                        <w:sz w:val="20"/>
                      </w:rPr>
                      <w:t xml:space="preserve"> </w:t>
                    </w:r>
                    <w:r>
                      <w:rPr>
                        <w:rFonts w:ascii="Trebuchet MS"/>
                        <w:w w:val="110"/>
                        <w:sz w:val="20"/>
                      </w:rPr>
                      <w:t>=</w:t>
                    </w:r>
                    <w:r>
                      <w:rPr>
                        <w:rFonts w:ascii="Trebuchet MS"/>
                        <w:spacing w:val="37"/>
                        <w:w w:val="110"/>
                        <w:sz w:val="20"/>
                      </w:rPr>
                      <w:t xml:space="preserve"> </w:t>
                    </w:r>
                    <w:r>
                      <w:rPr>
                        <w:rFonts w:ascii="Trebuchet MS"/>
                        <w:color w:val="7F0000"/>
                        <w:w w:val="110"/>
                        <w:sz w:val="20"/>
                      </w:rPr>
                      <w:t>true</w:t>
                    </w:r>
                    <w:r>
                      <w:rPr>
                        <w:rFonts w:ascii="Trebuchet MS"/>
                        <w:w w:val="110"/>
                        <w:sz w:val="20"/>
                      </w:rPr>
                      <w:t>;</w:t>
                    </w:r>
                  </w:p>
                  <w:p>
                    <w:pPr>
                      <w:spacing w:before="7"/>
                      <w:ind w:left="410" w:right="0" w:firstLine="0"/>
                      <w:jc w:val="left"/>
                      <w:rPr>
                        <w:rFonts w:ascii="Trebuchet MS"/>
                        <w:sz w:val="20"/>
                      </w:rPr>
                    </w:pPr>
                    <w:r>
                      <w:rPr>
                        <w:rFonts w:ascii="Trebuchet MS"/>
                        <w:w w:val="142"/>
                        <w:sz w:val="20"/>
                      </w:rPr>
                      <w:t>}</w:t>
                    </w:r>
                  </w:p>
                  <w:p>
                    <w:pPr>
                      <w:spacing w:before="2" w:line="240" w:lineRule="auto"/>
                      <w:rPr>
                        <w:rFonts w:ascii="Trebuchet MS"/>
                        <w:sz w:val="20"/>
                      </w:rPr>
                    </w:pPr>
                  </w:p>
                  <w:p>
                    <w:pPr>
                      <w:spacing w:before="0" w:line="242" w:lineRule="auto"/>
                      <w:ind w:left="47" w:right="5300" w:firstLine="0"/>
                      <w:jc w:val="right"/>
                      <w:rPr>
                        <w:rFonts w:ascii="Trebuchet MS" w:eastAsia="Trebuchet MS"/>
                        <w:sz w:val="20"/>
                      </w:rPr>
                    </w:pPr>
                    <w:r>
                      <w:rPr>
                        <w:rFonts w:ascii="Trebuchet MS" w:eastAsia="Trebuchet MS"/>
                        <w:color w:val="7F7F7F"/>
                        <w:spacing w:val="10"/>
                        <w:sz w:val="20"/>
                      </w:rPr>
                      <w:t xml:space="preserve">// </w:t>
                    </w:r>
                    <w:r>
                      <w:rPr>
                        <w:color w:val="7F7F7F"/>
                        <w:sz w:val="20"/>
                      </w:rPr>
                      <w:t>判断字典树里是否有一个词</w:t>
                    </w:r>
                    <w:r>
                      <w:rPr>
                        <w:rFonts w:ascii="Trebuchet MS" w:eastAsia="Trebuchet MS"/>
                        <w:color w:val="7F0000"/>
                        <w:w w:val="105"/>
                        <w:sz w:val="20"/>
                      </w:rPr>
                      <w:t>bool</w:t>
                    </w:r>
                    <w:r>
                      <w:rPr>
                        <w:rFonts w:ascii="Trebuchet MS" w:eastAsia="Trebuchet MS"/>
                        <w:color w:val="7F0000"/>
                        <w:spacing w:val="1"/>
                        <w:w w:val="105"/>
                        <w:sz w:val="20"/>
                      </w:rPr>
                      <w:t xml:space="preserve"> </w:t>
                    </w:r>
                    <w:r>
                      <w:rPr>
                        <w:rFonts w:ascii="Trebuchet MS" w:eastAsia="Trebuchet MS"/>
                        <w:w w:val="105"/>
                        <w:sz w:val="20"/>
                      </w:rPr>
                      <w:t>search(string</w:t>
                    </w:r>
                    <w:r>
                      <w:rPr>
                        <w:rFonts w:ascii="Trebuchet MS" w:eastAsia="Trebuchet MS"/>
                        <w:spacing w:val="1"/>
                        <w:w w:val="105"/>
                        <w:sz w:val="20"/>
                      </w:rPr>
                      <w:t xml:space="preserve"> </w:t>
                    </w:r>
                    <w:r>
                      <w:rPr>
                        <w:rFonts w:ascii="Trebuchet MS" w:eastAsia="Trebuchet MS"/>
                        <w:w w:val="105"/>
                        <w:sz w:val="20"/>
                      </w:rPr>
                      <w:t>word) {</w:t>
                    </w:r>
                    <w:r>
                      <w:rPr>
                        <w:rFonts w:ascii="Trebuchet MS" w:eastAsia="Trebuchet MS"/>
                        <w:spacing w:val="1"/>
                        <w:w w:val="105"/>
                        <w:sz w:val="20"/>
                      </w:rPr>
                      <w:t xml:space="preserve"> </w:t>
                    </w:r>
                    <w:r>
                      <w:rPr>
                        <w:rFonts w:ascii="Trebuchet MS" w:eastAsia="Trebuchet MS"/>
                        <w:w w:val="105"/>
                        <w:sz w:val="20"/>
                      </w:rPr>
                      <w:t>TrieNode*</w:t>
                    </w:r>
                    <w:r>
                      <w:rPr>
                        <w:rFonts w:ascii="Trebuchet MS" w:eastAsia="Trebuchet MS"/>
                        <w:spacing w:val="38"/>
                        <w:w w:val="105"/>
                        <w:sz w:val="20"/>
                      </w:rPr>
                      <w:t xml:space="preserve"> </w:t>
                    </w:r>
                    <w:r>
                      <w:rPr>
                        <w:rFonts w:ascii="Trebuchet MS" w:eastAsia="Trebuchet MS"/>
                        <w:w w:val="105"/>
                        <w:sz w:val="20"/>
                      </w:rPr>
                      <w:t>temp</w:t>
                    </w:r>
                    <w:r>
                      <w:rPr>
                        <w:rFonts w:ascii="Trebuchet MS" w:eastAsia="Trebuchet MS"/>
                        <w:spacing w:val="25"/>
                        <w:w w:val="105"/>
                        <w:sz w:val="20"/>
                      </w:rPr>
                      <w:t xml:space="preserve"> = </w:t>
                    </w:r>
                    <w:r>
                      <w:rPr>
                        <w:rFonts w:ascii="Trebuchet MS" w:eastAsia="Trebuchet MS"/>
                        <w:w w:val="105"/>
                        <w:sz w:val="20"/>
                      </w:rPr>
                      <w:t>root;</w:t>
                    </w:r>
                  </w:p>
                  <w:p>
                    <w:pPr>
                      <w:spacing w:before="1" w:line="247" w:lineRule="auto"/>
                      <w:ind w:left="1163" w:right="3559" w:hanging="377"/>
                      <w:jc w:val="left"/>
                      <w:rPr>
                        <w:rFonts w:ascii="Trebuchet MS"/>
                        <w:sz w:val="20"/>
                      </w:rPr>
                    </w:pPr>
                    <w:r>
                      <w:rPr>
                        <w:rFonts w:ascii="Trebuchet MS"/>
                        <w:color w:val="7F0000"/>
                        <w:w w:val="130"/>
                        <w:sz w:val="20"/>
                      </w:rPr>
                      <w:t xml:space="preserve">for </w:t>
                    </w:r>
                    <w:r>
                      <w:rPr>
                        <w:rFonts w:ascii="Trebuchet MS"/>
                        <w:w w:val="130"/>
                        <w:sz w:val="20"/>
                      </w:rPr>
                      <w:t>(</w:t>
                    </w:r>
                    <w:r>
                      <w:rPr>
                        <w:rFonts w:ascii="Trebuchet MS"/>
                        <w:color w:val="7F0000"/>
                        <w:w w:val="130"/>
                        <w:sz w:val="20"/>
                      </w:rPr>
                      <w:t>int</w:t>
                    </w:r>
                    <w:r>
                      <w:rPr>
                        <w:rFonts w:ascii="Trebuchet MS"/>
                        <w:color w:val="7F0000"/>
                        <w:spacing w:val="2"/>
                        <w:w w:val="130"/>
                        <w:sz w:val="20"/>
                      </w:rPr>
                      <w:t xml:space="preserve"> </w:t>
                    </w:r>
                    <w:r>
                      <w:rPr>
                        <w:rFonts w:ascii="Trebuchet MS"/>
                        <w:w w:val="130"/>
                        <w:sz w:val="20"/>
                      </w:rPr>
                      <w:t>i</w:t>
                    </w:r>
                    <w:r>
                      <w:rPr>
                        <w:rFonts w:ascii="Trebuchet MS"/>
                        <w:spacing w:val="2"/>
                        <w:w w:val="130"/>
                        <w:sz w:val="20"/>
                      </w:rPr>
                      <w:t xml:space="preserve"> </w:t>
                    </w:r>
                    <w:r>
                      <w:rPr>
                        <w:rFonts w:ascii="Trebuchet MS"/>
                        <w:w w:val="130"/>
                        <w:sz w:val="20"/>
                      </w:rPr>
                      <w:t>=</w:t>
                    </w:r>
                    <w:r>
                      <w:rPr>
                        <w:rFonts w:ascii="Trebuchet MS"/>
                        <w:spacing w:val="2"/>
                        <w:w w:val="130"/>
                        <w:sz w:val="20"/>
                      </w:rPr>
                      <w:t xml:space="preserve"> </w:t>
                    </w:r>
                    <w:r>
                      <w:rPr>
                        <w:rFonts w:ascii="Trebuchet MS"/>
                        <w:w w:val="130"/>
                        <w:sz w:val="20"/>
                      </w:rPr>
                      <w:t>0;</w:t>
                    </w:r>
                    <w:r>
                      <w:rPr>
                        <w:rFonts w:ascii="Trebuchet MS"/>
                        <w:spacing w:val="1"/>
                        <w:w w:val="130"/>
                        <w:sz w:val="20"/>
                      </w:rPr>
                      <w:t xml:space="preserve"> </w:t>
                    </w:r>
                    <w:r>
                      <w:rPr>
                        <w:rFonts w:ascii="Trebuchet MS"/>
                        <w:w w:val="130"/>
                        <w:sz w:val="20"/>
                      </w:rPr>
                      <w:t>i</w:t>
                    </w:r>
                    <w:r>
                      <w:rPr>
                        <w:rFonts w:ascii="Trebuchet MS"/>
                        <w:spacing w:val="2"/>
                        <w:w w:val="130"/>
                        <w:sz w:val="20"/>
                      </w:rPr>
                      <w:t xml:space="preserve"> </w:t>
                    </w:r>
                    <w:r>
                      <w:rPr>
                        <w:rFonts w:ascii="Trebuchet MS"/>
                        <w:w w:val="130"/>
                        <w:sz w:val="20"/>
                      </w:rPr>
                      <w:t>&lt;</w:t>
                    </w:r>
                    <w:r>
                      <w:rPr>
                        <w:rFonts w:ascii="Trebuchet MS"/>
                        <w:spacing w:val="2"/>
                        <w:w w:val="130"/>
                        <w:sz w:val="20"/>
                      </w:rPr>
                      <w:t xml:space="preserve"> </w:t>
                    </w:r>
                    <w:r>
                      <w:rPr>
                        <w:rFonts w:ascii="Trebuchet MS"/>
                        <w:w w:val="130"/>
                        <w:sz w:val="20"/>
                      </w:rPr>
                      <w:t>word.size();</w:t>
                    </w:r>
                    <w:r>
                      <w:rPr>
                        <w:rFonts w:ascii="Trebuchet MS"/>
                        <w:spacing w:val="1"/>
                        <w:w w:val="130"/>
                        <w:sz w:val="20"/>
                      </w:rPr>
                      <w:t xml:space="preserve"> </w:t>
                    </w:r>
                    <w:r>
                      <w:rPr>
                        <w:rFonts w:ascii="Trebuchet MS"/>
                        <w:w w:val="130"/>
                        <w:sz w:val="20"/>
                      </w:rPr>
                      <w:t>++i)</w:t>
                    </w:r>
                    <w:r>
                      <w:rPr>
                        <w:rFonts w:ascii="Trebuchet MS"/>
                        <w:spacing w:val="2"/>
                        <w:w w:val="130"/>
                        <w:sz w:val="20"/>
                      </w:rPr>
                      <w:t xml:space="preserve"> </w:t>
                    </w:r>
                    <w:r>
                      <w:rPr>
                        <w:rFonts w:ascii="Trebuchet MS"/>
                        <w:w w:val="130"/>
                        <w:sz w:val="20"/>
                      </w:rPr>
                      <w:t>{</w:t>
                    </w:r>
                    <w:r>
                      <w:rPr>
                        <w:rFonts w:ascii="Trebuchet MS"/>
                        <w:spacing w:val="-75"/>
                        <w:w w:val="130"/>
                        <w:sz w:val="20"/>
                      </w:rPr>
                      <w:t xml:space="preserve"> </w:t>
                    </w:r>
                    <w:r>
                      <w:rPr>
                        <w:rFonts w:ascii="Trebuchet MS"/>
                        <w:color w:val="7F0000"/>
                        <w:w w:val="130"/>
                        <w:sz w:val="20"/>
                      </w:rPr>
                      <w:t>if</w:t>
                    </w:r>
                    <w:r>
                      <w:rPr>
                        <w:rFonts w:ascii="Trebuchet MS"/>
                        <w:color w:val="7F0000"/>
                        <w:spacing w:val="20"/>
                        <w:w w:val="130"/>
                        <w:sz w:val="20"/>
                      </w:rPr>
                      <w:t xml:space="preserve"> </w:t>
                    </w:r>
                    <w:r>
                      <w:rPr>
                        <w:rFonts w:ascii="Trebuchet MS"/>
                        <w:w w:val="130"/>
                        <w:sz w:val="20"/>
                      </w:rPr>
                      <w:t>(!temp)</w:t>
                    </w:r>
                    <w:r>
                      <w:rPr>
                        <w:rFonts w:ascii="Trebuchet MS"/>
                        <w:spacing w:val="22"/>
                        <w:w w:val="130"/>
                        <w:sz w:val="20"/>
                      </w:rPr>
                      <w:t xml:space="preserve"> </w:t>
                    </w:r>
                    <w:r>
                      <w:rPr>
                        <w:rFonts w:ascii="Trebuchet MS"/>
                        <w:w w:val="130"/>
                        <w:sz w:val="20"/>
                      </w:rPr>
                      <w:t>{</w:t>
                    </w:r>
                  </w:p>
                  <w:p>
                    <w:pPr>
                      <w:spacing w:before="0"/>
                      <w:ind w:left="1539" w:right="0" w:firstLine="0"/>
                      <w:jc w:val="left"/>
                      <w:rPr>
                        <w:rFonts w:ascii="Trebuchet MS"/>
                        <w:sz w:val="20"/>
                      </w:rPr>
                    </w:pPr>
                    <w:r>
                      <w:rPr>
                        <w:rFonts w:ascii="Trebuchet MS"/>
                        <w:color w:val="7F0000"/>
                        <w:w w:val="110"/>
                        <w:sz w:val="20"/>
                      </w:rPr>
                      <w:t>break</w:t>
                    </w:r>
                    <w:r>
                      <w:rPr>
                        <w:rFonts w:ascii="Trebuchet MS"/>
                        <w:w w:val="110"/>
                        <w:sz w:val="20"/>
                      </w:rPr>
                      <w:t>;</w:t>
                    </w:r>
                  </w:p>
                  <w:p>
                    <w:pPr>
                      <w:spacing w:before="7"/>
                      <w:ind w:left="1163" w:right="0" w:firstLine="0"/>
                      <w:jc w:val="left"/>
                      <w:rPr>
                        <w:rFonts w:ascii="Trebuchet MS"/>
                        <w:sz w:val="20"/>
                      </w:rPr>
                    </w:pPr>
                    <w:r>
                      <w:rPr>
                        <w:rFonts w:ascii="Trebuchet MS"/>
                        <w:w w:val="142"/>
                        <w:sz w:val="20"/>
                      </w:rPr>
                      <w:t>}</w:t>
                    </w:r>
                  </w:p>
                  <w:p>
                    <w:pPr>
                      <w:spacing w:before="7"/>
                      <w:ind w:left="1163" w:right="0" w:firstLine="0"/>
                      <w:jc w:val="left"/>
                      <w:rPr>
                        <w:rFonts w:ascii="Trebuchet MS" w:hAnsi="Trebuchet MS"/>
                        <w:sz w:val="20"/>
                      </w:rPr>
                    </w:pPr>
                    <w:r>
                      <w:rPr>
                        <w:rFonts w:ascii="Trebuchet MS" w:hAnsi="Trebuchet MS"/>
                        <w:w w:val="105"/>
                        <w:sz w:val="20"/>
                      </w:rPr>
                      <w:t>temp</w:t>
                    </w:r>
                    <w:r>
                      <w:rPr>
                        <w:rFonts w:ascii="Trebuchet MS" w:hAnsi="Trebuchet MS"/>
                        <w:spacing w:val="10"/>
                        <w:w w:val="105"/>
                        <w:sz w:val="20"/>
                      </w:rPr>
                      <w:t xml:space="preserve"> </w:t>
                    </w:r>
                    <w:r>
                      <w:rPr>
                        <w:rFonts w:ascii="Trebuchet MS" w:hAnsi="Trebuchet MS"/>
                        <w:w w:val="105"/>
                        <w:sz w:val="20"/>
                      </w:rPr>
                      <w:t xml:space="preserve">= </w:t>
                    </w:r>
                    <w:r>
                      <w:rPr>
                        <w:rFonts w:ascii="Trebuchet MS" w:hAnsi="Trebuchet MS"/>
                        <w:spacing w:val="10"/>
                        <w:w w:val="105"/>
                        <w:sz w:val="20"/>
                      </w:rPr>
                      <w:t xml:space="preserve"> </w:t>
                    </w:r>
                    <w:r>
                      <w:rPr>
                        <w:rFonts w:ascii="Trebuchet MS" w:hAnsi="Trebuchet MS"/>
                        <w:w w:val="105"/>
                        <w:sz w:val="20"/>
                      </w:rPr>
                      <w:t>temp-&gt;childNode[word[i]-’a’];</w:t>
                    </w:r>
                  </w:p>
                  <w:p>
                    <w:pPr>
                      <w:spacing w:before="7"/>
                      <w:ind w:left="786" w:right="0" w:firstLine="0"/>
                      <w:jc w:val="left"/>
                      <w:rPr>
                        <w:rFonts w:ascii="Trebuchet MS"/>
                        <w:sz w:val="20"/>
                      </w:rPr>
                    </w:pPr>
                    <w:r>
                      <w:rPr>
                        <w:rFonts w:ascii="Trebuchet MS"/>
                        <w:w w:val="142"/>
                        <w:sz w:val="20"/>
                      </w:rPr>
                      <w:t>}</w:t>
                    </w:r>
                  </w:p>
                  <w:p>
                    <w:pPr>
                      <w:spacing w:before="7"/>
                      <w:ind w:left="786" w:right="0" w:firstLine="0"/>
                      <w:jc w:val="left"/>
                      <w:rPr>
                        <w:rFonts w:ascii="Trebuchet MS"/>
                        <w:sz w:val="20"/>
                      </w:rPr>
                    </w:pPr>
                    <w:r>
                      <w:rPr>
                        <w:rFonts w:ascii="Trebuchet MS"/>
                        <w:color w:val="7F0000"/>
                        <w:w w:val="110"/>
                        <w:sz w:val="20"/>
                      </w:rPr>
                      <w:t>return</w:t>
                    </w:r>
                    <w:r>
                      <w:rPr>
                        <w:rFonts w:ascii="Trebuchet MS"/>
                        <w:color w:val="7F0000"/>
                        <w:spacing w:val="42"/>
                        <w:w w:val="110"/>
                        <w:sz w:val="20"/>
                      </w:rPr>
                      <w:t xml:space="preserve"> </w:t>
                    </w:r>
                    <w:r>
                      <w:rPr>
                        <w:rFonts w:ascii="Trebuchet MS"/>
                        <w:w w:val="110"/>
                        <w:sz w:val="20"/>
                      </w:rPr>
                      <w:t>temp?</w:t>
                    </w:r>
                    <w:r>
                      <w:rPr>
                        <w:rFonts w:ascii="Trebuchet MS"/>
                        <w:spacing w:val="43"/>
                        <w:w w:val="110"/>
                        <w:sz w:val="20"/>
                      </w:rPr>
                      <w:t xml:space="preserve"> </w:t>
                    </w:r>
                    <w:r>
                      <w:rPr>
                        <w:rFonts w:ascii="Trebuchet MS"/>
                        <w:w w:val="110"/>
                        <w:sz w:val="20"/>
                      </w:rPr>
                      <w:t>temp-&gt;isVal:</w:t>
                    </w:r>
                    <w:r>
                      <w:rPr>
                        <w:rFonts w:ascii="Trebuchet MS"/>
                        <w:spacing w:val="43"/>
                        <w:w w:val="110"/>
                        <w:sz w:val="20"/>
                      </w:rPr>
                      <w:t xml:space="preserve"> </w:t>
                    </w:r>
                    <w:r>
                      <w:rPr>
                        <w:rFonts w:ascii="Trebuchet MS"/>
                        <w:color w:val="7F0000"/>
                        <w:w w:val="110"/>
                        <w:sz w:val="20"/>
                      </w:rPr>
                      <w:t>false</w:t>
                    </w:r>
                    <w:r>
                      <w:rPr>
                        <w:rFonts w:ascii="Trebuchet MS"/>
                        <w:w w:val="110"/>
                        <w:sz w:val="20"/>
                      </w:rPr>
                      <w:t>;</w:t>
                    </w:r>
                  </w:p>
                  <w:p>
                    <w:pPr>
                      <w:spacing w:before="7"/>
                      <w:ind w:left="410" w:right="0" w:firstLine="0"/>
                      <w:jc w:val="left"/>
                      <w:rPr>
                        <w:rFonts w:ascii="Trebuchet MS"/>
                        <w:sz w:val="20"/>
                      </w:rPr>
                    </w:pPr>
                    <w:r>
                      <w:rPr>
                        <w:rFonts w:ascii="Trebuchet MS"/>
                        <w:w w:val="142"/>
                        <w:sz w:val="20"/>
                      </w:rPr>
                      <w:t>}</w:t>
                    </w:r>
                  </w:p>
                  <w:p>
                    <w:pPr>
                      <w:spacing w:before="1" w:line="240" w:lineRule="auto"/>
                      <w:rPr>
                        <w:rFonts w:ascii="Trebuchet MS"/>
                        <w:sz w:val="20"/>
                      </w:rPr>
                    </w:pPr>
                  </w:p>
                  <w:p>
                    <w:pPr>
                      <w:spacing w:before="0" w:line="254" w:lineRule="exact"/>
                      <w:ind w:left="410" w:right="0" w:firstLine="0"/>
                      <w:jc w:val="left"/>
                      <w:rPr>
                        <w:sz w:val="20"/>
                      </w:rPr>
                    </w:pPr>
                    <w:r>
                      <w:rPr>
                        <w:rFonts w:ascii="Trebuchet MS" w:eastAsia="Trebuchet MS"/>
                        <w:color w:val="7F7F7F"/>
                        <w:spacing w:val="6"/>
                        <w:sz w:val="20"/>
                      </w:rPr>
                      <w:t xml:space="preserve">// </w:t>
                    </w:r>
                    <w:r>
                      <w:rPr>
                        <w:color w:val="7F7F7F"/>
                        <w:sz w:val="20"/>
                      </w:rPr>
                      <w:t>判断字典树是否有一个以词开始的前缀</w:t>
                    </w:r>
                  </w:p>
                  <w:p>
                    <w:pPr>
                      <w:spacing w:before="0" w:line="247" w:lineRule="auto"/>
                      <w:ind w:left="786" w:right="3751" w:hanging="377"/>
                      <w:jc w:val="left"/>
                      <w:rPr>
                        <w:rFonts w:ascii="Trebuchet MS"/>
                        <w:sz w:val="20"/>
                      </w:rPr>
                    </w:pPr>
                    <w:r>
                      <w:rPr>
                        <w:rFonts w:ascii="Trebuchet MS"/>
                        <w:color w:val="7F0000"/>
                        <w:w w:val="115"/>
                        <w:sz w:val="20"/>
                      </w:rPr>
                      <w:t>bool</w:t>
                    </w:r>
                    <w:r>
                      <w:rPr>
                        <w:rFonts w:ascii="Trebuchet MS"/>
                        <w:color w:val="7F0000"/>
                        <w:spacing w:val="58"/>
                        <w:w w:val="115"/>
                        <w:sz w:val="20"/>
                      </w:rPr>
                      <w:t xml:space="preserve"> </w:t>
                    </w:r>
                    <w:r>
                      <w:rPr>
                        <w:rFonts w:ascii="Trebuchet MS"/>
                        <w:w w:val="115"/>
                        <w:sz w:val="20"/>
                      </w:rPr>
                      <w:t>startsWith(string</w:t>
                    </w:r>
                    <w:r>
                      <w:rPr>
                        <w:rFonts w:ascii="Trebuchet MS"/>
                        <w:spacing w:val="58"/>
                        <w:w w:val="115"/>
                        <w:sz w:val="20"/>
                      </w:rPr>
                      <w:t xml:space="preserve"> </w:t>
                    </w:r>
                    <w:r>
                      <w:rPr>
                        <w:rFonts w:ascii="Trebuchet MS"/>
                        <w:w w:val="115"/>
                        <w:sz w:val="20"/>
                      </w:rPr>
                      <w:t>prefix)</w:t>
                    </w:r>
                    <w:r>
                      <w:rPr>
                        <w:rFonts w:ascii="Trebuchet MS"/>
                        <w:spacing w:val="59"/>
                        <w:w w:val="115"/>
                        <w:sz w:val="20"/>
                      </w:rPr>
                      <w:t xml:space="preserve"> </w:t>
                    </w:r>
                    <w:r>
                      <w:rPr>
                        <w:rFonts w:ascii="Trebuchet MS"/>
                        <w:w w:val="115"/>
                        <w:sz w:val="20"/>
                      </w:rPr>
                      <w:t>{</w:t>
                    </w:r>
                    <w:r>
                      <w:rPr>
                        <w:rFonts w:ascii="Trebuchet MS"/>
                        <w:spacing w:val="-67"/>
                        <w:w w:val="115"/>
                        <w:sz w:val="20"/>
                      </w:rPr>
                      <w:t xml:space="preserve"> </w:t>
                    </w:r>
                    <w:r>
                      <w:rPr>
                        <w:rFonts w:ascii="Trebuchet MS"/>
                        <w:w w:val="115"/>
                        <w:sz w:val="20"/>
                      </w:rPr>
                      <w:t>TrieNode*</w:t>
                    </w:r>
                    <w:r>
                      <w:rPr>
                        <w:rFonts w:ascii="Trebuchet MS"/>
                        <w:spacing w:val="13"/>
                        <w:w w:val="115"/>
                        <w:sz w:val="20"/>
                      </w:rPr>
                      <w:t xml:space="preserve"> </w:t>
                    </w:r>
                    <w:r>
                      <w:rPr>
                        <w:rFonts w:ascii="Trebuchet MS"/>
                        <w:w w:val="115"/>
                        <w:sz w:val="20"/>
                      </w:rPr>
                      <w:t>temp</w:t>
                    </w:r>
                    <w:r>
                      <w:rPr>
                        <w:rFonts w:ascii="Trebuchet MS"/>
                        <w:spacing w:val="13"/>
                        <w:w w:val="115"/>
                        <w:sz w:val="20"/>
                      </w:rPr>
                      <w:t xml:space="preserve"> </w:t>
                    </w:r>
                    <w:r>
                      <w:rPr>
                        <w:rFonts w:ascii="Trebuchet MS"/>
                        <w:w w:val="115"/>
                        <w:sz w:val="20"/>
                      </w:rPr>
                      <w:t>=</w:t>
                    </w:r>
                    <w:r>
                      <w:rPr>
                        <w:rFonts w:ascii="Trebuchet MS"/>
                        <w:spacing w:val="14"/>
                        <w:w w:val="115"/>
                        <w:sz w:val="20"/>
                      </w:rPr>
                      <w:t xml:space="preserve"> </w:t>
                    </w:r>
                    <w:r>
                      <w:rPr>
                        <w:rFonts w:ascii="Trebuchet MS"/>
                        <w:w w:val="115"/>
                        <w:sz w:val="20"/>
                      </w:rPr>
                      <w:t>root;</w:t>
                    </w:r>
                  </w:p>
                  <w:p>
                    <w:pPr>
                      <w:spacing w:before="0" w:line="247" w:lineRule="auto"/>
                      <w:ind w:left="1163" w:right="3352" w:hanging="377"/>
                      <w:jc w:val="left"/>
                      <w:rPr>
                        <w:rFonts w:ascii="Trebuchet MS"/>
                        <w:sz w:val="20"/>
                      </w:rPr>
                    </w:pPr>
                    <w:r>
                      <w:rPr>
                        <w:rFonts w:ascii="Trebuchet MS"/>
                        <w:color w:val="7F0000"/>
                        <w:w w:val="130"/>
                        <w:sz w:val="20"/>
                      </w:rPr>
                      <w:t>for</w:t>
                    </w:r>
                    <w:r>
                      <w:rPr>
                        <w:rFonts w:ascii="Trebuchet MS"/>
                        <w:color w:val="7F0000"/>
                        <w:spacing w:val="12"/>
                        <w:w w:val="130"/>
                        <w:sz w:val="20"/>
                      </w:rPr>
                      <w:t xml:space="preserve"> </w:t>
                    </w:r>
                    <w:r>
                      <w:rPr>
                        <w:rFonts w:ascii="Trebuchet MS"/>
                        <w:w w:val="130"/>
                        <w:sz w:val="20"/>
                      </w:rPr>
                      <w:t>(</w:t>
                    </w:r>
                    <w:r>
                      <w:rPr>
                        <w:rFonts w:ascii="Trebuchet MS"/>
                        <w:color w:val="7F0000"/>
                        <w:w w:val="130"/>
                        <w:sz w:val="20"/>
                      </w:rPr>
                      <w:t>int</w:t>
                    </w:r>
                    <w:r>
                      <w:rPr>
                        <w:rFonts w:ascii="Trebuchet MS"/>
                        <w:color w:val="7F0000"/>
                        <w:spacing w:val="12"/>
                        <w:w w:val="130"/>
                        <w:sz w:val="20"/>
                      </w:rPr>
                      <w:t xml:space="preserve"> </w:t>
                    </w:r>
                    <w:r>
                      <w:rPr>
                        <w:rFonts w:ascii="Trebuchet MS"/>
                        <w:w w:val="130"/>
                        <w:sz w:val="20"/>
                      </w:rPr>
                      <w:t>i</w:t>
                    </w:r>
                    <w:r>
                      <w:rPr>
                        <w:rFonts w:ascii="Trebuchet MS"/>
                        <w:spacing w:val="12"/>
                        <w:w w:val="130"/>
                        <w:sz w:val="20"/>
                      </w:rPr>
                      <w:t xml:space="preserve"> </w:t>
                    </w:r>
                    <w:r>
                      <w:rPr>
                        <w:rFonts w:ascii="Trebuchet MS"/>
                        <w:w w:val="130"/>
                        <w:sz w:val="20"/>
                      </w:rPr>
                      <w:t>=</w:t>
                    </w:r>
                    <w:r>
                      <w:rPr>
                        <w:rFonts w:ascii="Trebuchet MS"/>
                        <w:spacing w:val="13"/>
                        <w:w w:val="130"/>
                        <w:sz w:val="20"/>
                      </w:rPr>
                      <w:t xml:space="preserve"> </w:t>
                    </w:r>
                    <w:r>
                      <w:rPr>
                        <w:rFonts w:ascii="Trebuchet MS"/>
                        <w:w w:val="130"/>
                        <w:sz w:val="20"/>
                      </w:rPr>
                      <w:t>0;</w:t>
                    </w:r>
                    <w:r>
                      <w:rPr>
                        <w:rFonts w:ascii="Trebuchet MS"/>
                        <w:spacing w:val="13"/>
                        <w:w w:val="130"/>
                        <w:sz w:val="20"/>
                      </w:rPr>
                      <w:t xml:space="preserve"> </w:t>
                    </w:r>
                    <w:r>
                      <w:rPr>
                        <w:rFonts w:ascii="Trebuchet MS"/>
                        <w:w w:val="130"/>
                        <w:sz w:val="20"/>
                      </w:rPr>
                      <w:t>i</w:t>
                    </w:r>
                    <w:r>
                      <w:rPr>
                        <w:rFonts w:ascii="Trebuchet MS"/>
                        <w:spacing w:val="12"/>
                        <w:w w:val="130"/>
                        <w:sz w:val="20"/>
                      </w:rPr>
                      <w:t xml:space="preserve"> </w:t>
                    </w:r>
                    <w:r>
                      <w:rPr>
                        <w:rFonts w:ascii="Trebuchet MS"/>
                        <w:w w:val="130"/>
                        <w:sz w:val="20"/>
                      </w:rPr>
                      <w:t>&lt;</w:t>
                    </w:r>
                    <w:r>
                      <w:rPr>
                        <w:rFonts w:ascii="Trebuchet MS"/>
                        <w:spacing w:val="12"/>
                        <w:w w:val="130"/>
                        <w:sz w:val="20"/>
                      </w:rPr>
                      <w:t xml:space="preserve"> </w:t>
                    </w:r>
                    <w:r>
                      <w:rPr>
                        <w:rFonts w:ascii="Trebuchet MS"/>
                        <w:w w:val="130"/>
                        <w:sz w:val="20"/>
                      </w:rPr>
                      <w:t>prefix.size();</w:t>
                    </w:r>
                    <w:r>
                      <w:rPr>
                        <w:rFonts w:ascii="Trebuchet MS"/>
                        <w:spacing w:val="13"/>
                        <w:w w:val="130"/>
                        <w:sz w:val="20"/>
                      </w:rPr>
                      <w:t xml:space="preserve"> </w:t>
                    </w:r>
                    <w:r>
                      <w:rPr>
                        <w:rFonts w:ascii="Trebuchet MS"/>
                        <w:w w:val="130"/>
                        <w:sz w:val="20"/>
                      </w:rPr>
                      <w:t>++i)</w:t>
                    </w:r>
                    <w:r>
                      <w:rPr>
                        <w:rFonts w:ascii="Trebuchet MS"/>
                        <w:spacing w:val="13"/>
                        <w:w w:val="130"/>
                        <w:sz w:val="20"/>
                      </w:rPr>
                      <w:t xml:space="preserve"> </w:t>
                    </w:r>
                    <w:r>
                      <w:rPr>
                        <w:rFonts w:ascii="Trebuchet MS"/>
                        <w:w w:val="130"/>
                        <w:sz w:val="20"/>
                      </w:rPr>
                      <w:t>{</w:t>
                    </w:r>
                    <w:r>
                      <w:rPr>
                        <w:rFonts w:ascii="Trebuchet MS"/>
                        <w:spacing w:val="-75"/>
                        <w:w w:val="130"/>
                        <w:sz w:val="20"/>
                      </w:rPr>
                      <w:t xml:space="preserve"> </w:t>
                    </w:r>
                    <w:r>
                      <w:rPr>
                        <w:rFonts w:ascii="Trebuchet MS"/>
                        <w:color w:val="7F0000"/>
                        <w:w w:val="130"/>
                        <w:sz w:val="20"/>
                      </w:rPr>
                      <w:t>if</w:t>
                    </w:r>
                    <w:r>
                      <w:rPr>
                        <w:rFonts w:ascii="Trebuchet MS"/>
                        <w:color w:val="7F0000"/>
                        <w:spacing w:val="21"/>
                        <w:w w:val="130"/>
                        <w:sz w:val="20"/>
                      </w:rPr>
                      <w:t xml:space="preserve"> </w:t>
                    </w:r>
                    <w:r>
                      <w:rPr>
                        <w:rFonts w:ascii="Trebuchet MS"/>
                        <w:w w:val="130"/>
                        <w:sz w:val="20"/>
                      </w:rPr>
                      <w:t>(!temp)</w:t>
                    </w:r>
                    <w:r>
                      <w:rPr>
                        <w:rFonts w:ascii="Trebuchet MS"/>
                        <w:spacing w:val="22"/>
                        <w:w w:val="130"/>
                        <w:sz w:val="20"/>
                      </w:rPr>
                      <w:t xml:space="preserve"> </w:t>
                    </w:r>
                    <w:r>
                      <w:rPr>
                        <w:rFonts w:ascii="Trebuchet MS"/>
                        <w:w w:val="130"/>
                        <w:sz w:val="20"/>
                      </w:rPr>
                      <w:t>{</w:t>
                    </w:r>
                  </w:p>
                  <w:p>
                    <w:pPr>
                      <w:spacing w:before="0"/>
                      <w:ind w:left="1539" w:right="0" w:firstLine="0"/>
                      <w:jc w:val="left"/>
                      <w:rPr>
                        <w:rFonts w:ascii="Trebuchet MS"/>
                        <w:sz w:val="20"/>
                      </w:rPr>
                    </w:pPr>
                    <w:r>
                      <w:rPr>
                        <w:rFonts w:ascii="Trebuchet MS"/>
                        <w:color w:val="7F0000"/>
                        <w:w w:val="110"/>
                        <w:sz w:val="20"/>
                      </w:rPr>
                      <w:t>break</w:t>
                    </w:r>
                    <w:r>
                      <w:rPr>
                        <w:rFonts w:ascii="Trebuchet MS"/>
                        <w:w w:val="110"/>
                        <w:sz w:val="20"/>
                      </w:rPr>
                      <w:t>;</w:t>
                    </w:r>
                  </w:p>
                  <w:p>
                    <w:pPr>
                      <w:spacing w:before="4"/>
                      <w:ind w:left="1163" w:right="0" w:firstLine="0"/>
                      <w:jc w:val="left"/>
                      <w:rPr>
                        <w:rFonts w:ascii="Trebuchet MS"/>
                        <w:sz w:val="20"/>
                      </w:rPr>
                    </w:pPr>
                    <w:r>
                      <w:rPr>
                        <w:rFonts w:ascii="Trebuchet MS"/>
                        <w:w w:val="142"/>
                        <w:sz w:val="20"/>
                      </w:rPr>
                      <w:t>}</w:t>
                    </w:r>
                  </w:p>
                  <w:p>
                    <w:pPr>
                      <w:spacing w:before="7"/>
                      <w:ind w:left="1163" w:right="0" w:firstLine="0"/>
                      <w:jc w:val="left"/>
                      <w:rPr>
                        <w:rFonts w:ascii="Trebuchet MS" w:hAnsi="Trebuchet MS"/>
                        <w:sz w:val="20"/>
                      </w:rPr>
                    </w:pPr>
                    <w:r>
                      <w:rPr>
                        <w:rFonts w:ascii="Trebuchet MS" w:hAnsi="Trebuchet MS"/>
                        <w:w w:val="105"/>
                        <w:sz w:val="20"/>
                      </w:rPr>
                      <w:t>temp</w:t>
                    </w:r>
                    <w:r>
                      <w:rPr>
                        <w:rFonts w:ascii="Trebuchet MS" w:hAnsi="Trebuchet MS"/>
                        <w:spacing w:val="56"/>
                        <w:w w:val="105"/>
                        <w:sz w:val="20"/>
                      </w:rPr>
                      <w:t xml:space="preserve"> </w:t>
                    </w:r>
                    <w:r>
                      <w:rPr>
                        <w:rFonts w:ascii="Trebuchet MS" w:hAnsi="Trebuchet MS"/>
                        <w:w w:val="105"/>
                        <w:sz w:val="20"/>
                      </w:rPr>
                      <w:t xml:space="preserve">= </w:t>
                    </w:r>
                    <w:r>
                      <w:rPr>
                        <w:rFonts w:ascii="Trebuchet MS" w:hAnsi="Trebuchet MS"/>
                        <w:spacing w:val="55"/>
                        <w:w w:val="105"/>
                        <w:sz w:val="20"/>
                      </w:rPr>
                      <w:t xml:space="preserve"> </w:t>
                    </w:r>
                    <w:r>
                      <w:rPr>
                        <w:rFonts w:ascii="Trebuchet MS" w:hAnsi="Trebuchet MS"/>
                        <w:w w:val="105"/>
                        <w:sz w:val="20"/>
                      </w:rPr>
                      <w:t>temp-&gt;childNode[prefix[i]-’a’];</w:t>
                    </w:r>
                  </w:p>
                  <w:p>
                    <w:pPr>
                      <w:spacing w:before="7"/>
                      <w:ind w:left="786" w:right="0" w:firstLine="0"/>
                      <w:jc w:val="left"/>
                      <w:rPr>
                        <w:rFonts w:ascii="Trebuchet MS"/>
                        <w:sz w:val="20"/>
                      </w:rPr>
                    </w:pPr>
                    <w:r>
                      <w:rPr>
                        <w:rFonts w:ascii="Trebuchet MS"/>
                        <w:w w:val="142"/>
                        <w:sz w:val="20"/>
                      </w:rPr>
                      <w:t>}</w:t>
                    </w:r>
                  </w:p>
                  <w:p>
                    <w:pPr>
                      <w:spacing w:before="7"/>
                      <w:ind w:left="786" w:right="0" w:firstLine="0"/>
                      <w:jc w:val="left"/>
                      <w:rPr>
                        <w:rFonts w:ascii="Trebuchet MS"/>
                        <w:sz w:val="20"/>
                      </w:rPr>
                    </w:pPr>
                    <w:r>
                      <w:rPr>
                        <w:rFonts w:ascii="Trebuchet MS"/>
                        <w:color w:val="7F0000"/>
                        <w:w w:val="105"/>
                        <w:sz w:val="20"/>
                      </w:rPr>
                      <w:t>return</w:t>
                    </w:r>
                    <w:r>
                      <w:rPr>
                        <w:rFonts w:ascii="Trebuchet MS"/>
                        <w:color w:val="7F0000"/>
                        <w:spacing w:val="36"/>
                        <w:w w:val="105"/>
                        <w:sz w:val="20"/>
                      </w:rPr>
                      <w:t xml:space="preserve"> </w:t>
                    </w:r>
                    <w:r>
                      <w:rPr>
                        <w:rFonts w:ascii="Trebuchet MS"/>
                        <w:w w:val="105"/>
                        <w:sz w:val="20"/>
                      </w:rPr>
                      <w:t>temp;</w:t>
                    </w:r>
                  </w:p>
                  <w:p>
                    <w:pPr>
                      <w:spacing w:before="7"/>
                      <w:ind w:left="410" w:right="0" w:firstLine="0"/>
                      <w:jc w:val="left"/>
                      <w:rPr>
                        <w:rFonts w:ascii="Trebuchet MS"/>
                        <w:sz w:val="20"/>
                      </w:rPr>
                    </w:pPr>
                    <w:r>
                      <w:rPr>
                        <w:rFonts w:ascii="Trebuchet MS"/>
                        <w:w w:val="142"/>
                        <w:sz w:val="20"/>
                      </w:rPr>
                      <w:t>}</w:t>
                    </w:r>
                  </w:p>
                  <w:p>
                    <w:pPr>
                      <w:spacing w:before="7"/>
                      <w:ind w:left="33" w:right="0" w:firstLine="0"/>
                      <w:jc w:val="left"/>
                      <w:rPr>
                        <w:rFonts w:ascii="Trebuchet MS"/>
                        <w:sz w:val="20"/>
                      </w:rPr>
                    </w:pPr>
                    <w:r>
                      <w:rPr>
                        <w:rFonts w:ascii="Trebuchet MS"/>
                        <w:w w:val="140"/>
                        <w:sz w:val="20"/>
                      </w:rPr>
                      <w:t>};</w:t>
                    </w:r>
                  </w:p>
                </w:txbxContent>
              </v:textbox>
            </v:shape>
            <w10:wrap type="none"/>
            <w10:anchorlock/>
          </v:group>
        </w:pict>
      </w:r>
    </w:p>
    <w:p>
      <w:pPr>
        <w:pStyle w:val="5"/>
        <w:spacing w:before="11"/>
        <w:rPr>
          <w:sz w:val="29"/>
        </w:rPr>
      </w:pPr>
    </w:p>
    <w:p>
      <w:pPr>
        <w:pStyle w:val="3"/>
        <w:numPr>
          <w:ilvl w:val="1"/>
          <w:numId w:val="50"/>
        </w:numPr>
        <w:tabs>
          <w:tab w:val="left" w:pos="2112"/>
        </w:tabs>
        <w:spacing w:before="65" w:after="0" w:line="240" w:lineRule="auto"/>
        <w:ind w:left="2111" w:right="0" w:hanging="667"/>
        <w:jc w:val="left"/>
      </w:pPr>
      <w:bookmarkStart w:id="226" w:name="_bookmark85"/>
      <w:bookmarkEnd w:id="226"/>
      <w:bookmarkStart w:id="227" w:name="14.7 练习"/>
      <w:bookmarkEnd w:id="227"/>
      <w:bookmarkStart w:id="228" w:name="_bookmark85"/>
      <w:bookmarkEnd w:id="228"/>
      <w:r>
        <w:rPr>
          <w:color w:val="3B70B7"/>
        </w:rPr>
        <w:t>练习</w:t>
      </w:r>
    </w:p>
    <w:p>
      <w:pPr>
        <w:pStyle w:val="4"/>
        <w:spacing w:before="179"/>
        <w:rPr>
          <w:rFonts w:hint="eastAsia" w:ascii="Microsoft YaHei UI" w:eastAsia="Microsoft YaHei UI"/>
        </w:rPr>
      </w:pPr>
      <w:r>
        <w:rPr>
          <w:rFonts w:hint="eastAsia" w:ascii="Microsoft YaHei UI" w:eastAsia="Microsoft YaHei UI"/>
          <w:color w:val="3B70B7"/>
          <w:w w:val="95"/>
        </w:rPr>
        <w:t>基础难度</w:t>
      </w:r>
    </w:p>
    <w:p>
      <w:pPr>
        <w:spacing w:before="159"/>
        <w:ind w:left="1445" w:right="0" w:firstLine="0"/>
        <w:jc w:val="left"/>
        <w:rPr>
          <w:rFonts w:ascii="Times New Roman"/>
          <w:b/>
          <w:sz w:val="24"/>
        </w:rPr>
      </w:pPr>
      <w:r>
        <w:fldChar w:fldCharType="begin"/>
      </w:r>
      <w:r>
        <w:instrText xml:space="preserve"> HYPERLINK "https://leetcode.com/problems/invert-binary-tree/" \h </w:instrText>
      </w:r>
      <w:r>
        <w:fldChar w:fldCharType="separate"/>
      </w:r>
      <w:r>
        <w:rPr>
          <w:rFonts w:ascii="Times New Roman"/>
          <w:b/>
          <w:color w:val="7F0000"/>
          <w:sz w:val="24"/>
        </w:rPr>
        <w:t>226.</w:t>
      </w:r>
      <w:r>
        <w:rPr>
          <w:rFonts w:ascii="Times New Roman"/>
          <w:b/>
          <w:color w:val="7F0000"/>
          <w:spacing w:val="14"/>
          <w:sz w:val="24"/>
        </w:rPr>
        <w:t xml:space="preserve"> </w:t>
      </w:r>
      <w:r>
        <w:rPr>
          <w:rFonts w:ascii="Times New Roman"/>
          <w:b/>
          <w:color w:val="7F0000"/>
          <w:sz w:val="24"/>
        </w:rPr>
        <w:t>Invert</w:t>
      </w:r>
      <w:r>
        <w:rPr>
          <w:rFonts w:ascii="Times New Roman"/>
          <w:b/>
          <w:color w:val="7F0000"/>
          <w:spacing w:val="-8"/>
          <w:sz w:val="24"/>
        </w:rPr>
        <w:t xml:space="preserve"> </w:t>
      </w:r>
      <w:r>
        <w:rPr>
          <w:rFonts w:ascii="Times New Roman"/>
          <w:b/>
          <w:color w:val="7F0000"/>
          <w:sz w:val="24"/>
        </w:rPr>
        <w:t>Binary</w:t>
      </w:r>
      <w:r>
        <w:rPr>
          <w:rFonts w:ascii="Times New Roman"/>
          <w:b/>
          <w:color w:val="7F0000"/>
          <w:spacing w:val="-9"/>
          <w:sz w:val="24"/>
        </w:rPr>
        <w:t xml:space="preserve"> </w:t>
      </w:r>
      <w:r>
        <w:rPr>
          <w:rFonts w:ascii="Times New Roman"/>
          <w:b/>
          <w:color w:val="7F0000"/>
          <w:sz w:val="24"/>
        </w:rPr>
        <w:t>Tree</w:t>
      </w:r>
      <w:r>
        <w:rPr>
          <w:rFonts w:ascii="Times New Roman"/>
          <w:b/>
          <w:color w:val="7F0000"/>
          <w:spacing w:val="-9"/>
          <w:sz w:val="24"/>
        </w:rPr>
        <w:t xml:space="preserve"> </w:t>
      </w:r>
      <w:r>
        <w:rPr>
          <w:rFonts w:ascii="Times New Roman"/>
          <w:b/>
          <w:color w:val="7F0000"/>
          <w:sz w:val="24"/>
        </w:rPr>
        <w:t>(Easy)</w:t>
      </w:r>
      <w:r>
        <w:rPr>
          <w:rFonts w:ascii="Times New Roman"/>
          <w:b/>
          <w:color w:val="7F0000"/>
          <w:sz w:val="24"/>
        </w:rPr>
        <w:fldChar w:fldCharType="end"/>
      </w:r>
    </w:p>
    <w:p>
      <w:pPr>
        <w:pStyle w:val="5"/>
        <w:spacing w:before="200"/>
        <w:ind w:left="1844"/>
      </w:pPr>
      <w:r>
        <w:rPr>
          <w:w w:val="95"/>
        </w:rPr>
        <w:t>巧用递归，你可以在五行内完成这道题。</w:t>
      </w:r>
    </w:p>
    <w:p>
      <w:pPr>
        <w:spacing w:after="0"/>
        <w:sectPr>
          <w:headerReference r:id="rId160" w:type="default"/>
          <w:footerReference r:id="rId161" w:type="default"/>
          <w:pgSz w:w="11910" w:h="16840"/>
          <w:pgMar w:top="1200" w:right="1500" w:bottom="700" w:left="340" w:header="923" w:footer="510" w:gutter="0"/>
        </w:sectPr>
      </w:pPr>
    </w:p>
    <w:p>
      <w:pPr>
        <w:pStyle w:val="5"/>
        <w:spacing w:before="7"/>
        <w:rPr>
          <w:sz w:val="9"/>
        </w:rPr>
      </w:pPr>
    </w:p>
    <w:p>
      <w:pPr>
        <w:pStyle w:val="4"/>
        <w:spacing w:before="144"/>
      </w:pPr>
      <w:r>
        <w:fldChar w:fldCharType="begin"/>
      </w:r>
      <w:r>
        <w:instrText xml:space="preserve"> HYPERLINK "https://leetcode.com/problems/merge-two-binary-trees/" \h </w:instrText>
      </w:r>
      <w:r>
        <w:fldChar w:fldCharType="separate"/>
      </w:r>
      <w:r>
        <w:rPr>
          <w:color w:val="7F0000"/>
        </w:rPr>
        <w:t>617.</w:t>
      </w:r>
      <w:r>
        <w:rPr>
          <w:color w:val="7F0000"/>
          <w:spacing w:val="11"/>
        </w:rPr>
        <w:t xml:space="preserve"> </w:t>
      </w:r>
      <w:r>
        <w:rPr>
          <w:color w:val="7F0000"/>
        </w:rPr>
        <w:t>Merge</w:t>
      </w:r>
      <w:r>
        <w:rPr>
          <w:color w:val="7F0000"/>
          <w:spacing w:val="-12"/>
        </w:rPr>
        <w:t xml:space="preserve"> </w:t>
      </w:r>
      <w:r>
        <w:rPr>
          <w:color w:val="7F0000"/>
        </w:rPr>
        <w:t>Two</w:t>
      </w:r>
      <w:r>
        <w:rPr>
          <w:color w:val="7F0000"/>
          <w:spacing w:val="-11"/>
        </w:rPr>
        <w:t xml:space="preserve"> </w:t>
      </w:r>
      <w:r>
        <w:rPr>
          <w:color w:val="7F0000"/>
        </w:rPr>
        <w:t>Binary</w:t>
      </w:r>
      <w:r>
        <w:rPr>
          <w:color w:val="7F0000"/>
          <w:spacing w:val="-11"/>
        </w:rPr>
        <w:t xml:space="preserve"> </w:t>
      </w:r>
      <w:r>
        <w:rPr>
          <w:color w:val="7F0000"/>
        </w:rPr>
        <w:t>Trees</w:t>
      </w:r>
      <w:r>
        <w:rPr>
          <w:color w:val="7F0000"/>
          <w:spacing w:val="-11"/>
        </w:rPr>
        <w:t xml:space="preserve"> </w:t>
      </w:r>
      <w:r>
        <w:rPr>
          <w:color w:val="7F0000"/>
        </w:rPr>
        <w:t>(Easy)</w:t>
      </w:r>
      <w:r>
        <w:rPr>
          <w:color w:val="7F0000"/>
        </w:rPr>
        <w:fldChar w:fldCharType="end"/>
      </w:r>
    </w:p>
    <w:p>
      <w:pPr>
        <w:pStyle w:val="5"/>
        <w:spacing w:before="199"/>
        <w:ind w:left="1844"/>
      </w:pPr>
      <w:r>
        <w:rPr>
          <w:w w:val="95"/>
        </w:rPr>
        <w:t>同样的，利用递归可以轻松搞定。</w:t>
      </w:r>
    </w:p>
    <w:p>
      <w:pPr>
        <w:pStyle w:val="5"/>
        <w:spacing w:before="4"/>
        <w:rPr>
          <w:sz w:val="29"/>
        </w:rPr>
      </w:pPr>
    </w:p>
    <w:p>
      <w:pPr>
        <w:pStyle w:val="4"/>
      </w:pPr>
      <w:r>
        <w:fldChar w:fldCharType="begin"/>
      </w:r>
      <w:r>
        <w:instrText xml:space="preserve"> HYPERLINK "https://leetcode.com/problems/subtree-of-another-tree/" \h </w:instrText>
      </w:r>
      <w:r>
        <w:fldChar w:fldCharType="separate"/>
      </w:r>
      <w:r>
        <w:rPr>
          <w:color w:val="7F0000"/>
        </w:rPr>
        <w:t>572.</w:t>
      </w:r>
      <w:r>
        <w:rPr>
          <w:color w:val="7F0000"/>
          <w:spacing w:val="18"/>
        </w:rPr>
        <w:t xml:space="preserve"> </w:t>
      </w:r>
      <w:r>
        <w:rPr>
          <w:color w:val="7F0000"/>
        </w:rPr>
        <w:t>Subtree</w:t>
      </w:r>
      <w:r>
        <w:rPr>
          <w:color w:val="7F0000"/>
          <w:spacing w:val="-7"/>
        </w:rPr>
        <w:t xml:space="preserve"> </w:t>
      </w:r>
      <w:r>
        <w:rPr>
          <w:color w:val="7F0000"/>
        </w:rPr>
        <w:t>of</w:t>
      </w:r>
      <w:r>
        <w:rPr>
          <w:color w:val="7F0000"/>
          <w:spacing w:val="-6"/>
        </w:rPr>
        <w:t xml:space="preserve"> </w:t>
      </w:r>
      <w:r>
        <w:rPr>
          <w:color w:val="7F0000"/>
        </w:rPr>
        <w:t>Another</w:t>
      </w:r>
      <w:r>
        <w:rPr>
          <w:color w:val="7F0000"/>
          <w:spacing w:val="-6"/>
        </w:rPr>
        <w:t xml:space="preserve"> </w:t>
      </w:r>
      <w:r>
        <w:rPr>
          <w:color w:val="7F0000"/>
        </w:rPr>
        <w:t>Tree</w:t>
      </w:r>
      <w:r>
        <w:rPr>
          <w:color w:val="7F0000"/>
          <w:spacing w:val="-7"/>
        </w:rPr>
        <w:t xml:space="preserve"> </w:t>
      </w:r>
      <w:r>
        <w:rPr>
          <w:color w:val="7F0000"/>
        </w:rPr>
        <w:t>(Easy)</w:t>
      </w:r>
      <w:r>
        <w:rPr>
          <w:color w:val="7F0000"/>
        </w:rPr>
        <w:fldChar w:fldCharType="end"/>
      </w:r>
    </w:p>
    <w:p>
      <w:pPr>
        <w:pStyle w:val="5"/>
        <w:spacing w:before="199"/>
        <w:ind w:left="1844"/>
      </w:pPr>
      <w:r>
        <w:rPr>
          <w:w w:val="95"/>
        </w:rPr>
        <w:t>子树是对称树的姊妹题，写法也十分类似。</w:t>
      </w:r>
    </w:p>
    <w:p>
      <w:pPr>
        <w:pStyle w:val="5"/>
        <w:spacing w:before="4"/>
        <w:rPr>
          <w:sz w:val="29"/>
        </w:rPr>
      </w:pPr>
    </w:p>
    <w:p>
      <w:pPr>
        <w:pStyle w:val="4"/>
      </w:pPr>
      <w:r>
        <w:fldChar w:fldCharType="begin"/>
      </w:r>
      <w:r>
        <w:instrText xml:space="preserve"> HYPERLINK "https://leetcode.com/problems/sum-of-left-leaves/" \h </w:instrText>
      </w:r>
      <w:r>
        <w:fldChar w:fldCharType="separate"/>
      </w:r>
      <w:r>
        <w:rPr>
          <w:color w:val="7F0000"/>
        </w:rPr>
        <w:t>404.</w:t>
      </w:r>
      <w:r>
        <w:rPr>
          <w:color w:val="7F0000"/>
          <w:spacing w:val="19"/>
        </w:rPr>
        <w:t xml:space="preserve"> </w:t>
      </w:r>
      <w:r>
        <w:rPr>
          <w:color w:val="7F0000"/>
        </w:rPr>
        <w:t>Sum</w:t>
      </w:r>
      <w:r>
        <w:rPr>
          <w:color w:val="7F0000"/>
          <w:spacing w:val="-5"/>
        </w:rPr>
        <w:t xml:space="preserve"> </w:t>
      </w:r>
      <w:r>
        <w:rPr>
          <w:color w:val="7F0000"/>
        </w:rPr>
        <w:t>of</w:t>
      </w:r>
      <w:r>
        <w:rPr>
          <w:color w:val="7F0000"/>
          <w:spacing w:val="-6"/>
        </w:rPr>
        <w:t xml:space="preserve"> </w:t>
      </w:r>
      <w:r>
        <w:rPr>
          <w:color w:val="7F0000"/>
        </w:rPr>
        <w:t>Left</w:t>
      </w:r>
      <w:r>
        <w:rPr>
          <w:color w:val="7F0000"/>
          <w:spacing w:val="-5"/>
        </w:rPr>
        <w:t xml:space="preserve"> </w:t>
      </w:r>
      <w:r>
        <w:rPr>
          <w:color w:val="7F0000"/>
        </w:rPr>
        <w:t>Leaves</w:t>
      </w:r>
      <w:r>
        <w:rPr>
          <w:color w:val="7F0000"/>
          <w:spacing w:val="-5"/>
        </w:rPr>
        <w:t xml:space="preserve"> </w:t>
      </w:r>
      <w:r>
        <w:rPr>
          <w:color w:val="7F0000"/>
        </w:rPr>
        <w:t>(Easy)</w:t>
      </w:r>
      <w:r>
        <w:rPr>
          <w:color w:val="7F0000"/>
        </w:rPr>
        <w:fldChar w:fldCharType="end"/>
      </w:r>
    </w:p>
    <w:p>
      <w:pPr>
        <w:pStyle w:val="5"/>
        <w:spacing w:before="199" w:line="302" w:lineRule="auto"/>
        <w:ind w:left="1445" w:right="283" w:firstLine="398"/>
      </w:pPr>
      <w:r>
        <w:rPr>
          <w:w w:val="95"/>
        </w:rPr>
        <w:t>怎么判断一个节点是不是左节点呢？一种可行的方法是，在辅函数里多传一个参数，表示当</w:t>
      </w:r>
      <w:r>
        <w:rPr>
          <w:spacing w:val="50"/>
          <w:w w:val="95"/>
        </w:rPr>
        <w:t xml:space="preserve"> </w:t>
      </w:r>
      <w:r>
        <w:t>前节点是不是父节点的左节点。</w:t>
      </w:r>
    </w:p>
    <w:p>
      <w:pPr>
        <w:pStyle w:val="5"/>
        <w:spacing w:before="1"/>
        <w:rPr>
          <w:sz w:val="24"/>
        </w:rPr>
      </w:pPr>
    </w:p>
    <w:p>
      <w:pPr>
        <w:pStyle w:val="4"/>
      </w:pPr>
      <w:r>
        <w:fldChar w:fldCharType="begin"/>
      </w:r>
      <w:r>
        <w:instrText xml:space="preserve"> HYPERLINK "https://leetcode.com/problems/find-bottom-left-tree-value/" \h </w:instrText>
      </w:r>
      <w:r>
        <w:fldChar w:fldCharType="separate"/>
      </w:r>
      <w:r>
        <w:rPr>
          <w:color w:val="7F0000"/>
        </w:rPr>
        <w:t>513.</w:t>
      </w:r>
      <w:r>
        <w:rPr>
          <w:color w:val="7F0000"/>
          <w:spacing w:val="15"/>
        </w:rPr>
        <w:t xml:space="preserve"> </w:t>
      </w:r>
      <w:r>
        <w:rPr>
          <w:color w:val="7F0000"/>
        </w:rPr>
        <w:t>Find</w:t>
      </w:r>
      <w:r>
        <w:rPr>
          <w:color w:val="7F0000"/>
          <w:spacing w:val="-8"/>
        </w:rPr>
        <w:t xml:space="preserve"> </w:t>
      </w:r>
      <w:r>
        <w:rPr>
          <w:color w:val="7F0000"/>
        </w:rPr>
        <w:t>Bottom</w:t>
      </w:r>
      <w:r>
        <w:rPr>
          <w:color w:val="7F0000"/>
          <w:spacing w:val="-8"/>
        </w:rPr>
        <w:t xml:space="preserve"> </w:t>
      </w:r>
      <w:r>
        <w:rPr>
          <w:color w:val="7F0000"/>
        </w:rPr>
        <w:t>Left</w:t>
      </w:r>
      <w:r>
        <w:rPr>
          <w:color w:val="7F0000"/>
          <w:spacing w:val="-9"/>
        </w:rPr>
        <w:t xml:space="preserve"> </w:t>
      </w:r>
      <w:r>
        <w:rPr>
          <w:color w:val="7F0000"/>
        </w:rPr>
        <w:t>Tree</w:t>
      </w:r>
      <w:r>
        <w:rPr>
          <w:color w:val="7F0000"/>
          <w:spacing w:val="-8"/>
        </w:rPr>
        <w:t xml:space="preserve"> </w:t>
      </w:r>
      <w:r>
        <w:rPr>
          <w:color w:val="7F0000"/>
        </w:rPr>
        <w:t>Value</w:t>
      </w:r>
      <w:r>
        <w:rPr>
          <w:color w:val="7F0000"/>
          <w:spacing w:val="-8"/>
        </w:rPr>
        <w:t xml:space="preserve"> </w:t>
      </w:r>
      <w:r>
        <w:rPr>
          <w:color w:val="7F0000"/>
        </w:rPr>
        <w:t>(Easy)</w:t>
      </w:r>
      <w:r>
        <w:rPr>
          <w:color w:val="7F0000"/>
        </w:rPr>
        <w:fldChar w:fldCharType="end"/>
      </w:r>
    </w:p>
    <w:p>
      <w:pPr>
        <w:pStyle w:val="5"/>
        <w:spacing w:before="200"/>
        <w:ind w:left="1844"/>
      </w:pPr>
      <w:r>
        <w:rPr>
          <w:w w:val="95"/>
        </w:rPr>
        <w:t>最左下角的节点满足什么条件？针对这种条件，我们该如何找到它？</w:t>
      </w:r>
    </w:p>
    <w:p>
      <w:pPr>
        <w:pStyle w:val="5"/>
        <w:spacing w:before="3"/>
        <w:rPr>
          <w:sz w:val="29"/>
        </w:rPr>
      </w:pPr>
    </w:p>
    <w:p>
      <w:pPr>
        <w:pStyle w:val="4"/>
      </w:pPr>
      <w:r>
        <w:fldChar w:fldCharType="begin"/>
      </w:r>
      <w:r>
        <w:instrText xml:space="preserve"> HYPERLINK "https://leetcode.com/problems/convert-bst-to-greater-tree/" \h </w:instrText>
      </w:r>
      <w:r>
        <w:fldChar w:fldCharType="separate"/>
      </w:r>
      <w:r>
        <w:rPr>
          <w:color w:val="7F0000"/>
        </w:rPr>
        <w:t>538.</w:t>
      </w:r>
      <w:r>
        <w:rPr>
          <w:color w:val="7F0000"/>
          <w:spacing w:val="15"/>
        </w:rPr>
        <w:t xml:space="preserve"> </w:t>
      </w:r>
      <w:r>
        <w:rPr>
          <w:color w:val="7F0000"/>
        </w:rPr>
        <w:t>Convert</w:t>
      </w:r>
      <w:r>
        <w:rPr>
          <w:color w:val="7F0000"/>
          <w:spacing w:val="-8"/>
        </w:rPr>
        <w:t xml:space="preserve"> </w:t>
      </w:r>
      <w:r>
        <w:rPr>
          <w:color w:val="7F0000"/>
        </w:rPr>
        <w:t>BST</w:t>
      </w:r>
      <w:r>
        <w:rPr>
          <w:color w:val="7F0000"/>
          <w:spacing w:val="-8"/>
        </w:rPr>
        <w:t xml:space="preserve"> </w:t>
      </w:r>
      <w:r>
        <w:rPr>
          <w:color w:val="7F0000"/>
        </w:rPr>
        <w:t>to</w:t>
      </w:r>
      <w:r>
        <w:rPr>
          <w:color w:val="7F0000"/>
          <w:spacing w:val="-8"/>
        </w:rPr>
        <w:t xml:space="preserve"> </w:t>
      </w:r>
      <w:r>
        <w:rPr>
          <w:color w:val="7F0000"/>
        </w:rPr>
        <w:t>Greater</w:t>
      </w:r>
      <w:r>
        <w:rPr>
          <w:color w:val="7F0000"/>
          <w:spacing w:val="-8"/>
        </w:rPr>
        <w:t xml:space="preserve"> </w:t>
      </w:r>
      <w:r>
        <w:rPr>
          <w:color w:val="7F0000"/>
        </w:rPr>
        <w:t>Tree</w:t>
      </w:r>
      <w:r>
        <w:rPr>
          <w:color w:val="7F0000"/>
          <w:spacing w:val="-8"/>
        </w:rPr>
        <w:t xml:space="preserve"> </w:t>
      </w:r>
      <w:r>
        <w:rPr>
          <w:color w:val="7F0000"/>
        </w:rPr>
        <w:t>(Easy)</w:t>
      </w:r>
      <w:r>
        <w:rPr>
          <w:color w:val="7F0000"/>
        </w:rPr>
        <w:fldChar w:fldCharType="end"/>
      </w:r>
    </w:p>
    <w:p>
      <w:pPr>
        <w:pStyle w:val="5"/>
        <w:spacing w:before="200"/>
        <w:ind w:left="1844"/>
      </w:pPr>
      <w:r>
        <w:rPr>
          <w:w w:val="95"/>
        </w:rPr>
        <w:t>尝试利用某种遍历方式来解决此题，每个节点只需遍历一次。</w:t>
      </w:r>
    </w:p>
    <w:p>
      <w:pPr>
        <w:pStyle w:val="5"/>
        <w:spacing w:before="3"/>
        <w:rPr>
          <w:sz w:val="29"/>
        </w:rPr>
      </w:pPr>
    </w:p>
    <w:p>
      <w:pPr>
        <w:pStyle w:val="4"/>
      </w:pPr>
      <w:r>
        <w:fldChar w:fldCharType="begin"/>
      </w:r>
      <w:r>
        <w:instrText xml:space="preserve"> HYPERLINK "https://leetcode.com/problems/lowest-common-ancestor-of-a-binary-search-tree/" \h </w:instrText>
      </w:r>
      <w:r>
        <w:fldChar w:fldCharType="separate"/>
      </w:r>
      <w:r>
        <w:rPr>
          <w:color w:val="7F0000"/>
        </w:rPr>
        <w:t>235.</w:t>
      </w:r>
      <w:r>
        <w:rPr>
          <w:color w:val="7F0000"/>
          <w:spacing w:val="16"/>
        </w:rPr>
        <w:t xml:space="preserve"> </w:t>
      </w:r>
      <w:r>
        <w:rPr>
          <w:color w:val="7F0000"/>
        </w:rPr>
        <w:t>Lowest</w:t>
      </w:r>
      <w:r>
        <w:rPr>
          <w:color w:val="7F0000"/>
          <w:spacing w:val="-7"/>
        </w:rPr>
        <w:t xml:space="preserve"> </w:t>
      </w:r>
      <w:r>
        <w:rPr>
          <w:color w:val="7F0000"/>
        </w:rPr>
        <w:t>Common</w:t>
      </w:r>
      <w:r>
        <w:rPr>
          <w:color w:val="7F0000"/>
          <w:spacing w:val="-7"/>
        </w:rPr>
        <w:t xml:space="preserve"> </w:t>
      </w:r>
      <w:r>
        <w:rPr>
          <w:color w:val="7F0000"/>
        </w:rPr>
        <w:t>Ancestor</w:t>
      </w:r>
      <w:r>
        <w:rPr>
          <w:color w:val="7F0000"/>
          <w:spacing w:val="-7"/>
        </w:rPr>
        <w:t xml:space="preserve"> </w:t>
      </w:r>
      <w:r>
        <w:rPr>
          <w:color w:val="7F0000"/>
        </w:rPr>
        <w:t>of</w:t>
      </w:r>
      <w:r>
        <w:rPr>
          <w:color w:val="7F0000"/>
          <w:spacing w:val="-7"/>
        </w:rPr>
        <w:t xml:space="preserve"> </w:t>
      </w:r>
      <w:r>
        <w:rPr>
          <w:color w:val="7F0000"/>
        </w:rPr>
        <w:t>a</w:t>
      </w:r>
      <w:r>
        <w:rPr>
          <w:color w:val="7F0000"/>
          <w:spacing w:val="-7"/>
        </w:rPr>
        <w:t xml:space="preserve"> </w:t>
      </w:r>
      <w:r>
        <w:rPr>
          <w:color w:val="7F0000"/>
        </w:rPr>
        <w:t>Binary</w:t>
      </w:r>
      <w:r>
        <w:rPr>
          <w:color w:val="7F0000"/>
          <w:spacing w:val="-8"/>
        </w:rPr>
        <w:t xml:space="preserve"> </w:t>
      </w:r>
      <w:r>
        <w:rPr>
          <w:color w:val="7F0000"/>
        </w:rPr>
        <w:t>Search</w:t>
      </w:r>
      <w:r>
        <w:rPr>
          <w:color w:val="7F0000"/>
          <w:spacing w:val="-7"/>
        </w:rPr>
        <w:t xml:space="preserve"> </w:t>
      </w:r>
      <w:r>
        <w:rPr>
          <w:color w:val="7F0000"/>
        </w:rPr>
        <w:t>Tree</w:t>
      </w:r>
      <w:r>
        <w:rPr>
          <w:color w:val="7F0000"/>
          <w:spacing w:val="-7"/>
        </w:rPr>
        <w:t xml:space="preserve"> </w:t>
      </w:r>
      <w:r>
        <w:rPr>
          <w:color w:val="7F0000"/>
        </w:rPr>
        <w:t>(Easy)</w:t>
      </w:r>
      <w:r>
        <w:rPr>
          <w:color w:val="7F0000"/>
        </w:rPr>
        <w:fldChar w:fldCharType="end"/>
      </w:r>
    </w:p>
    <w:p>
      <w:pPr>
        <w:pStyle w:val="5"/>
        <w:spacing w:before="200"/>
        <w:ind w:left="1844"/>
      </w:pPr>
      <w:r>
        <w:rPr>
          <w:spacing w:val="24"/>
        </w:rPr>
        <w:t>利用</w:t>
      </w:r>
      <w:r>
        <w:rPr>
          <w:rFonts w:ascii="Times New Roman" w:eastAsia="Times New Roman"/>
        </w:rPr>
        <w:t>BST</w:t>
      </w:r>
      <w:r>
        <w:rPr>
          <w:rFonts w:ascii="Times New Roman" w:eastAsia="Times New Roman"/>
          <w:spacing w:val="-10"/>
        </w:rPr>
        <w:t xml:space="preserve"> </w:t>
      </w:r>
      <w:r>
        <w:t>的独特性质，这道题可以很轻松完成。</w:t>
      </w:r>
    </w:p>
    <w:p>
      <w:pPr>
        <w:pStyle w:val="5"/>
        <w:spacing w:before="3"/>
        <w:rPr>
          <w:sz w:val="29"/>
        </w:rPr>
      </w:pPr>
    </w:p>
    <w:p>
      <w:pPr>
        <w:pStyle w:val="4"/>
        <w:spacing w:before="1"/>
      </w:pPr>
      <w:r>
        <w:fldChar w:fldCharType="begin"/>
      </w:r>
      <w:r>
        <w:instrText xml:space="preserve"> HYPERLINK "https://leetcode.com/problems/minimum-absolute-difference-in-bst/" \h </w:instrText>
      </w:r>
      <w:r>
        <w:fldChar w:fldCharType="separate"/>
      </w:r>
      <w:r>
        <w:rPr>
          <w:color w:val="7F0000"/>
        </w:rPr>
        <w:t>530.</w:t>
      </w:r>
      <w:r>
        <w:rPr>
          <w:color w:val="7F0000"/>
          <w:spacing w:val="20"/>
        </w:rPr>
        <w:t xml:space="preserve"> </w:t>
      </w:r>
      <w:r>
        <w:rPr>
          <w:color w:val="7F0000"/>
        </w:rPr>
        <w:t>Minimum</w:t>
      </w:r>
      <w:r>
        <w:rPr>
          <w:color w:val="7F0000"/>
          <w:spacing w:val="-5"/>
        </w:rPr>
        <w:t xml:space="preserve"> </w:t>
      </w:r>
      <w:r>
        <w:rPr>
          <w:color w:val="7F0000"/>
        </w:rPr>
        <w:t>Absolute</w:t>
      </w:r>
      <w:r>
        <w:rPr>
          <w:color w:val="7F0000"/>
          <w:spacing w:val="-4"/>
        </w:rPr>
        <w:t xml:space="preserve"> </w:t>
      </w:r>
      <w:r>
        <w:rPr>
          <w:color w:val="7F0000"/>
        </w:rPr>
        <w:t>Diﬀerence</w:t>
      </w:r>
      <w:r>
        <w:rPr>
          <w:color w:val="7F0000"/>
          <w:spacing w:val="-5"/>
        </w:rPr>
        <w:t xml:space="preserve"> </w:t>
      </w:r>
      <w:r>
        <w:rPr>
          <w:color w:val="7F0000"/>
        </w:rPr>
        <w:t>in</w:t>
      </w:r>
      <w:r>
        <w:rPr>
          <w:color w:val="7F0000"/>
          <w:spacing w:val="-5"/>
        </w:rPr>
        <w:t xml:space="preserve"> </w:t>
      </w:r>
      <w:r>
        <w:rPr>
          <w:color w:val="7F0000"/>
        </w:rPr>
        <w:t>BST</w:t>
      </w:r>
      <w:r>
        <w:rPr>
          <w:color w:val="7F0000"/>
          <w:spacing w:val="-4"/>
        </w:rPr>
        <w:t xml:space="preserve"> </w:t>
      </w:r>
      <w:r>
        <w:rPr>
          <w:color w:val="7F0000"/>
        </w:rPr>
        <w:t>(Easy)</w:t>
      </w:r>
      <w:r>
        <w:rPr>
          <w:color w:val="7F0000"/>
        </w:rPr>
        <w:fldChar w:fldCharType="end"/>
      </w:r>
    </w:p>
    <w:p>
      <w:pPr>
        <w:pStyle w:val="5"/>
        <w:spacing w:before="199"/>
        <w:ind w:left="1844"/>
      </w:pPr>
      <w:r>
        <w:rPr>
          <w:spacing w:val="4"/>
          <w:w w:val="95"/>
        </w:rPr>
        <w:t xml:space="preserve">还记得我们所说的，对于 </w:t>
      </w:r>
      <w:r>
        <w:rPr>
          <w:rFonts w:ascii="Times New Roman" w:eastAsia="Times New Roman"/>
          <w:w w:val="95"/>
        </w:rPr>
        <w:t>BST</w:t>
      </w:r>
      <w:r>
        <w:rPr>
          <w:rFonts w:ascii="Times New Roman" w:eastAsia="Times New Roman"/>
          <w:spacing w:val="103"/>
        </w:rPr>
        <w:t xml:space="preserve"> </w:t>
      </w:r>
      <w:r>
        <w:rPr>
          <w:w w:val="95"/>
        </w:rPr>
        <w:t>应该利用哪种遍历吗？</w:t>
      </w:r>
    </w:p>
    <w:p>
      <w:pPr>
        <w:pStyle w:val="5"/>
        <w:rPr>
          <w:sz w:val="23"/>
        </w:rPr>
      </w:pPr>
    </w:p>
    <w:p>
      <w:pPr>
        <w:pStyle w:val="4"/>
        <w:rPr>
          <w:rFonts w:hint="eastAsia" w:ascii="Microsoft YaHei UI" w:eastAsia="Microsoft YaHei UI"/>
        </w:rPr>
      </w:pPr>
      <w:r>
        <w:rPr>
          <w:rFonts w:hint="eastAsia" w:ascii="Microsoft YaHei UI" w:eastAsia="Microsoft YaHei UI"/>
          <w:color w:val="3B70B7"/>
          <w:w w:val="95"/>
        </w:rPr>
        <w:t>进阶难度</w:t>
      </w:r>
    </w:p>
    <w:p>
      <w:pPr>
        <w:spacing w:before="159"/>
        <w:ind w:left="1445" w:right="0" w:firstLine="0"/>
        <w:jc w:val="left"/>
        <w:rPr>
          <w:rFonts w:ascii="Times New Roman"/>
          <w:b/>
          <w:sz w:val="24"/>
        </w:rPr>
      </w:pPr>
      <w:r>
        <w:fldChar w:fldCharType="begin"/>
      </w:r>
      <w:r>
        <w:instrText xml:space="preserve"> HYPERLINK "https://leetcode.com/problems/construct-binary-tree-from-preorder-and-postorder-traversal/" \h </w:instrText>
      </w:r>
      <w:r>
        <w:fldChar w:fldCharType="separate"/>
      </w:r>
      <w:r>
        <w:rPr>
          <w:rFonts w:ascii="Times New Roman"/>
          <w:b/>
          <w:color w:val="7F0000"/>
          <w:sz w:val="24"/>
        </w:rPr>
        <w:t>889.</w:t>
      </w:r>
      <w:r>
        <w:rPr>
          <w:rFonts w:ascii="Times New Roman"/>
          <w:b/>
          <w:color w:val="7F0000"/>
          <w:spacing w:val="12"/>
          <w:sz w:val="24"/>
        </w:rPr>
        <w:t xml:space="preserve"> </w:t>
      </w:r>
      <w:r>
        <w:rPr>
          <w:rFonts w:ascii="Times New Roman"/>
          <w:b/>
          <w:color w:val="7F0000"/>
          <w:sz w:val="24"/>
        </w:rPr>
        <w:t>Construct</w:t>
      </w:r>
      <w:r>
        <w:rPr>
          <w:rFonts w:ascii="Times New Roman"/>
          <w:b/>
          <w:color w:val="7F0000"/>
          <w:spacing w:val="-11"/>
          <w:sz w:val="24"/>
        </w:rPr>
        <w:t xml:space="preserve"> </w:t>
      </w:r>
      <w:r>
        <w:rPr>
          <w:rFonts w:ascii="Times New Roman"/>
          <w:b/>
          <w:color w:val="7F0000"/>
          <w:sz w:val="24"/>
        </w:rPr>
        <w:t>Binary</w:t>
      </w:r>
      <w:r>
        <w:rPr>
          <w:rFonts w:ascii="Times New Roman"/>
          <w:b/>
          <w:color w:val="7F0000"/>
          <w:spacing w:val="-11"/>
          <w:sz w:val="24"/>
        </w:rPr>
        <w:t xml:space="preserve"> </w:t>
      </w:r>
      <w:r>
        <w:rPr>
          <w:rFonts w:ascii="Times New Roman"/>
          <w:b/>
          <w:color w:val="7F0000"/>
          <w:sz w:val="24"/>
        </w:rPr>
        <w:t>Tree</w:t>
      </w:r>
      <w:r>
        <w:rPr>
          <w:rFonts w:ascii="Times New Roman"/>
          <w:b/>
          <w:color w:val="7F0000"/>
          <w:spacing w:val="-10"/>
          <w:sz w:val="24"/>
        </w:rPr>
        <w:t xml:space="preserve"> </w:t>
      </w:r>
      <w:r>
        <w:rPr>
          <w:rFonts w:ascii="Times New Roman"/>
          <w:b/>
          <w:color w:val="7F0000"/>
          <w:sz w:val="24"/>
        </w:rPr>
        <w:t>from</w:t>
      </w:r>
      <w:r>
        <w:rPr>
          <w:rFonts w:ascii="Times New Roman"/>
          <w:b/>
          <w:color w:val="7F0000"/>
          <w:spacing w:val="-11"/>
          <w:sz w:val="24"/>
        </w:rPr>
        <w:t xml:space="preserve"> </w:t>
      </w:r>
      <w:r>
        <w:rPr>
          <w:rFonts w:ascii="Times New Roman"/>
          <w:b/>
          <w:color w:val="7F0000"/>
          <w:sz w:val="24"/>
        </w:rPr>
        <w:t>Preorder</w:t>
      </w:r>
      <w:r>
        <w:rPr>
          <w:rFonts w:ascii="Times New Roman"/>
          <w:b/>
          <w:color w:val="7F0000"/>
          <w:spacing w:val="-10"/>
          <w:sz w:val="24"/>
        </w:rPr>
        <w:t xml:space="preserve"> </w:t>
      </w:r>
      <w:r>
        <w:rPr>
          <w:rFonts w:ascii="Times New Roman"/>
          <w:b/>
          <w:color w:val="7F0000"/>
          <w:sz w:val="24"/>
        </w:rPr>
        <w:t>and</w:t>
      </w:r>
      <w:r>
        <w:rPr>
          <w:rFonts w:ascii="Times New Roman"/>
          <w:b/>
          <w:color w:val="7F0000"/>
          <w:spacing w:val="-11"/>
          <w:sz w:val="24"/>
        </w:rPr>
        <w:t xml:space="preserve"> </w:t>
      </w:r>
      <w:r>
        <w:rPr>
          <w:rFonts w:ascii="Times New Roman"/>
          <w:b/>
          <w:color w:val="7F0000"/>
          <w:sz w:val="24"/>
        </w:rPr>
        <w:t>Postorder</w:t>
      </w:r>
      <w:r>
        <w:rPr>
          <w:rFonts w:ascii="Times New Roman"/>
          <w:b/>
          <w:color w:val="7F0000"/>
          <w:spacing w:val="-10"/>
          <w:sz w:val="24"/>
        </w:rPr>
        <w:t xml:space="preserve"> </w:t>
      </w:r>
      <w:r>
        <w:rPr>
          <w:rFonts w:ascii="Times New Roman"/>
          <w:b/>
          <w:color w:val="7F0000"/>
          <w:sz w:val="24"/>
        </w:rPr>
        <w:t>Traversal</w:t>
      </w:r>
      <w:r>
        <w:rPr>
          <w:rFonts w:ascii="Times New Roman"/>
          <w:b/>
          <w:color w:val="7F0000"/>
          <w:spacing w:val="-11"/>
          <w:sz w:val="24"/>
        </w:rPr>
        <w:t xml:space="preserve"> </w:t>
      </w:r>
      <w:r>
        <w:rPr>
          <w:rFonts w:ascii="Times New Roman"/>
          <w:b/>
          <w:color w:val="7F0000"/>
          <w:sz w:val="24"/>
        </w:rPr>
        <w:t>(Medium)</w:t>
      </w:r>
      <w:r>
        <w:rPr>
          <w:rFonts w:ascii="Times New Roman"/>
          <w:b/>
          <w:color w:val="7F0000"/>
          <w:sz w:val="24"/>
        </w:rPr>
        <w:fldChar w:fldCharType="end"/>
      </w:r>
    </w:p>
    <w:p>
      <w:pPr>
        <w:pStyle w:val="5"/>
        <w:spacing w:before="199"/>
        <w:ind w:left="1844"/>
      </w:pPr>
      <w:r>
        <w:rPr>
          <w:w w:val="95"/>
        </w:rPr>
        <w:t>给定任意两种遍历结果，我们都可以重建树的结构。</w:t>
      </w:r>
    </w:p>
    <w:p>
      <w:pPr>
        <w:pStyle w:val="5"/>
        <w:spacing w:before="4"/>
        <w:rPr>
          <w:sz w:val="29"/>
        </w:rPr>
      </w:pPr>
    </w:p>
    <w:p>
      <w:pPr>
        <w:pStyle w:val="4"/>
      </w:pPr>
      <w:r>
        <w:fldChar w:fldCharType="begin"/>
      </w:r>
      <w:r>
        <w:instrText xml:space="preserve"> HYPERLINK "https://leetcode.com/problems/construct-binary-tree-from-inorder-and-postorder-traversal/" \h </w:instrText>
      </w:r>
      <w:r>
        <w:fldChar w:fldCharType="separate"/>
      </w:r>
      <w:r>
        <w:rPr>
          <w:color w:val="7F0000"/>
        </w:rPr>
        <w:t>106.</w:t>
      </w:r>
      <w:r>
        <w:rPr>
          <w:color w:val="7F0000"/>
          <w:spacing w:val="12"/>
        </w:rPr>
        <w:t xml:space="preserve"> </w:t>
      </w:r>
      <w:r>
        <w:rPr>
          <w:color w:val="7F0000"/>
        </w:rPr>
        <w:t>Construct</w:t>
      </w:r>
      <w:r>
        <w:rPr>
          <w:color w:val="7F0000"/>
          <w:spacing w:val="-10"/>
        </w:rPr>
        <w:t xml:space="preserve"> </w:t>
      </w:r>
      <w:r>
        <w:rPr>
          <w:color w:val="7F0000"/>
        </w:rPr>
        <w:t>Binary</w:t>
      </w:r>
      <w:r>
        <w:rPr>
          <w:color w:val="7F0000"/>
          <w:spacing w:val="-11"/>
        </w:rPr>
        <w:t xml:space="preserve"> </w:t>
      </w:r>
      <w:r>
        <w:rPr>
          <w:color w:val="7F0000"/>
        </w:rPr>
        <w:t>Tree</w:t>
      </w:r>
      <w:r>
        <w:rPr>
          <w:color w:val="7F0000"/>
          <w:spacing w:val="-10"/>
        </w:rPr>
        <w:t xml:space="preserve"> </w:t>
      </w:r>
      <w:r>
        <w:rPr>
          <w:color w:val="7F0000"/>
        </w:rPr>
        <w:t>from</w:t>
      </w:r>
      <w:r>
        <w:rPr>
          <w:color w:val="7F0000"/>
          <w:spacing w:val="-10"/>
        </w:rPr>
        <w:t xml:space="preserve"> </w:t>
      </w:r>
      <w:r>
        <w:rPr>
          <w:color w:val="7F0000"/>
        </w:rPr>
        <w:t>Inorder</w:t>
      </w:r>
      <w:r>
        <w:rPr>
          <w:color w:val="7F0000"/>
          <w:spacing w:val="-10"/>
        </w:rPr>
        <w:t xml:space="preserve"> </w:t>
      </w:r>
      <w:r>
        <w:rPr>
          <w:color w:val="7F0000"/>
        </w:rPr>
        <w:t>and</w:t>
      </w:r>
      <w:r>
        <w:rPr>
          <w:color w:val="7F0000"/>
          <w:spacing w:val="-11"/>
        </w:rPr>
        <w:t xml:space="preserve"> </w:t>
      </w:r>
      <w:r>
        <w:rPr>
          <w:color w:val="7F0000"/>
        </w:rPr>
        <w:t>Postorder</w:t>
      </w:r>
      <w:r>
        <w:rPr>
          <w:color w:val="7F0000"/>
          <w:spacing w:val="-10"/>
        </w:rPr>
        <w:t xml:space="preserve"> </w:t>
      </w:r>
      <w:r>
        <w:rPr>
          <w:color w:val="7F0000"/>
        </w:rPr>
        <w:t>Traversal</w:t>
      </w:r>
      <w:r>
        <w:rPr>
          <w:color w:val="7F0000"/>
          <w:spacing w:val="-10"/>
        </w:rPr>
        <w:t xml:space="preserve"> </w:t>
      </w:r>
      <w:r>
        <w:rPr>
          <w:color w:val="7F0000"/>
        </w:rPr>
        <w:t>(Medium)</w:t>
      </w:r>
      <w:r>
        <w:rPr>
          <w:color w:val="7F0000"/>
        </w:rPr>
        <w:fldChar w:fldCharType="end"/>
      </w:r>
    </w:p>
    <w:p>
      <w:pPr>
        <w:pStyle w:val="5"/>
        <w:spacing w:before="200"/>
        <w:ind w:left="1844"/>
      </w:pPr>
      <w:r>
        <w:rPr>
          <w:w w:val="95"/>
        </w:rPr>
        <w:t>给定任意两种遍历结果，我们都可以重建树的结构。</w:t>
      </w:r>
    </w:p>
    <w:p>
      <w:pPr>
        <w:pStyle w:val="5"/>
        <w:spacing w:before="3"/>
        <w:rPr>
          <w:sz w:val="29"/>
        </w:rPr>
      </w:pPr>
    </w:p>
    <w:p>
      <w:pPr>
        <w:pStyle w:val="4"/>
      </w:pPr>
      <w:r>
        <w:fldChar w:fldCharType="begin"/>
      </w:r>
      <w:r>
        <w:instrText xml:space="preserve"> HYPERLINK "https://leetcode.com/problems/binary-tree-inorder-traversal/" \h </w:instrText>
      </w:r>
      <w:r>
        <w:fldChar w:fldCharType="separate"/>
      </w:r>
      <w:r>
        <w:rPr>
          <w:color w:val="7F0000"/>
        </w:rPr>
        <w:t>94.</w:t>
      </w:r>
      <w:r>
        <w:rPr>
          <w:color w:val="7F0000"/>
          <w:spacing w:val="10"/>
        </w:rPr>
        <w:t xml:space="preserve"> </w:t>
      </w:r>
      <w:r>
        <w:rPr>
          <w:color w:val="7F0000"/>
        </w:rPr>
        <w:t>Binary</w:t>
      </w:r>
      <w:r>
        <w:rPr>
          <w:color w:val="7F0000"/>
          <w:spacing w:val="-11"/>
        </w:rPr>
        <w:t xml:space="preserve"> </w:t>
      </w:r>
      <w:r>
        <w:rPr>
          <w:color w:val="7F0000"/>
        </w:rPr>
        <w:t>Tree</w:t>
      </w:r>
      <w:r>
        <w:rPr>
          <w:color w:val="7F0000"/>
          <w:spacing w:val="-12"/>
        </w:rPr>
        <w:t xml:space="preserve"> </w:t>
      </w:r>
      <w:r>
        <w:rPr>
          <w:color w:val="7F0000"/>
        </w:rPr>
        <w:t>Inorder</w:t>
      </w:r>
      <w:r>
        <w:rPr>
          <w:color w:val="7F0000"/>
          <w:spacing w:val="-11"/>
        </w:rPr>
        <w:t xml:space="preserve"> </w:t>
      </w:r>
      <w:r>
        <w:rPr>
          <w:color w:val="7F0000"/>
        </w:rPr>
        <w:t>Traversal</w:t>
      </w:r>
      <w:r>
        <w:rPr>
          <w:color w:val="7F0000"/>
          <w:spacing w:val="-12"/>
        </w:rPr>
        <w:t xml:space="preserve"> </w:t>
      </w:r>
      <w:r>
        <w:rPr>
          <w:color w:val="7F0000"/>
        </w:rPr>
        <w:t>(Medium)</w:t>
      </w:r>
      <w:r>
        <w:rPr>
          <w:color w:val="7F0000"/>
        </w:rPr>
        <w:fldChar w:fldCharType="end"/>
      </w:r>
    </w:p>
    <w:p>
      <w:pPr>
        <w:pStyle w:val="5"/>
        <w:spacing w:before="200"/>
        <w:ind w:left="1844"/>
      </w:pPr>
      <w:r>
        <w:rPr>
          <w:w w:val="95"/>
        </w:rPr>
        <w:t>因为前中序后遍历是用递归实现的，而递归的底层实现是栈操作，因此我们总能用栈实现。</w:t>
      </w:r>
    </w:p>
    <w:p>
      <w:pPr>
        <w:pStyle w:val="5"/>
        <w:spacing w:before="3"/>
        <w:rPr>
          <w:sz w:val="29"/>
        </w:rPr>
      </w:pPr>
    </w:p>
    <w:p>
      <w:pPr>
        <w:pStyle w:val="4"/>
      </w:pPr>
      <w:r>
        <w:fldChar w:fldCharType="begin"/>
      </w:r>
      <w:r>
        <w:instrText xml:space="preserve"> HYPERLINK "https://leetcode.com/problems/binary-tree-postorder-traversal/" \h </w:instrText>
      </w:r>
      <w:r>
        <w:fldChar w:fldCharType="separate"/>
      </w:r>
      <w:r>
        <w:rPr>
          <w:color w:val="7F0000"/>
        </w:rPr>
        <w:t>145.</w:t>
      </w:r>
      <w:r>
        <w:rPr>
          <w:color w:val="7F0000"/>
          <w:spacing w:val="8"/>
        </w:rPr>
        <w:t xml:space="preserve"> </w:t>
      </w:r>
      <w:r>
        <w:rPr>
          <w:color w:val="7F0000"/>
        </w:rPr>
        <w:t>Binary</w:t>
      </w:r>
      <w:r>
        <w:rPr>
          <w:color w:val="7F0000"/>
          <w:spacing w:val="-13"/>
        </w:rPr>
        <w:t xml:space="preserve"> </w:t>
      </w:r>
      <w:r>
        <w:rPr>
          <w:color w:val="7F0000"/>
        </w:rPr>
        <w:t>Tree</w:t>
      </w:r>
      <w:r>
        <w:rPr>
          <w:color w:val="7F0000"/>
          <w:spacing w:val="-13"/>
        </w:rPr>
        <w:t xml:space="preserve"> </w:t>
      </w:r>
      <w:r>
        <w:rPr>
          <w:color w:val="7F0000"/>
        </w:rPr>
        <w:t>Postorder</w:t>
      </w:r>
      <w:r>
        <w:rPr>
          <w:color w:val="7F0000"/>
          <w:spacing w:val="-13"/>
        </w:rPr>
        <w:t xml:space="preserve"> </w:t>
      </w:r>
      <w:r>
        <w:rPr>
          <w:color w:val="7F0000"/>
        </w:rPr>
        <w:t>Traversal</w:t>
      </w:r>
      <w:r>
        <w:rPr>
          <w:color w:val="7F0000"/>
          <w:spacing w:val="-13"/>
        </w:rPr>
        <w:t xml:space="preserve"> </w:t>
      </w:r>
      <w:r>
        <w:rPr>
          <w:color w:val="7F0000"/>
        </w:rPr>
        <w:t>(Medium)</w:t>
      </w:r>
      <w:r>
        <w:rPr>
          <w:color w:val="7F0000"/>
        </w:rPr>
        <w:fldChar w:fldCharType="end"/>
      </w:r>
    </w:p>
    <w:p>
      <w:pPr>
        <w:pStyle w:val="5"/>
        <w:spacing w:before="200"/>
        <w:ind w:left="1844"/>
      </w:pPr>
      <w:r>
        <w:rPr>
          <w:w w:val="95"/>
        </w:rPr>
        <w:t>因为前中序后遍历是用递归实现的，而递归的底层实现是栈操作，因此我们总能用栈实现。</w:t>
      </w:r>
    </w:p>
    <w:p>
      <w:pPr>
        <w:pStyle w:val="5"/>
        <w:spacing w:before="3"/>
        <w:rPr>
          <w:sz w:val="29"/>
        </w:rPr>
      </w:pPr>
    </w:p>
    <w:p>
      <w:pPr>
        <w:pStyle w:val="4"/>
      </w:pPr>
      <w:r>
        <w:fldChar w:fldCharType="begin"/>
      </w:r>
      <w:r>
        <w:instrText xml:space="preserve"> HYPERLINK "https://leetcode.com/problems/lowest-common-ancestor-of-a-binary-tree/" \h </w:instrText>
      </w:r>
      <w:r>
        <w:fldChar w:fldCharType="separate"/>
      </w:r>
      <w:r>
        <w:rPr>
          <w:color w:val="7F0000"/>
        </w:rPr>
        <w:t>236.</w:t>
      </w:r>
      <w:r>
        <w:rPr>
          <w:color w:val="7F0000"/>
          <w:spacing w:val="17"/>
        </w:rPr>
        <w:t xml:space="preserve"> </w:t>
      </w:r>
      <w:r>
        <w:rPr>
          <w:color w:val="7F0000"/>
        </w:rPr>
        <w:t>Lowest</w:t>
      </w:r>
      <w:r>
        <w:rPr>
          <w:color w:val="7F0000"/>
          <w:spacing w:val="-7"/>
        </w:rPr>
        <w:t xml:space="preserve"> </w:t>
      </w:r>
      <w:r>
        <w:rPr>
          <w:color w:val="7F0000"/>
        </w:rPr>
        <w:t>Common</w:t>
      </w:r>
      <w:r>
        <w:rPr>
          <w:color w:val="7F0000"/>
          <w:spacing w:val="-7"/>
        </w:rPr>
        <w:t xml:space="preserve"> </w:t>
      </w:r>
      <w:r>
        <w:rPr>
          <w:color w:val="7F0000"/>
        </w:rPr>
        <w:t>Ancestor</w:t>
      </w:r>
      <w:r>
        <w:rPr>
          <w:color w:val="7F0000"/>
          <w:spacing w:val="-7"/>
        </w:rPr>
        <w:t xml:space="preserve"> </w:t>
      </w:r>
      <w:r>
        <w:rPr>
          <w:color w:val="7F0000"/>
        </w:rPr>
        <w:t>of</w:t>
      </w:r>
      <w:r>
        <w:rPr>
          <w:color w:val="7F0000"/>
          <w:spacing w:val="-7"/>
        </w:rPr>
        <w:t xml:space="preserve"> </w:t>
      </w:r>
      <w:r>
        <w:rPr>
          <w:color w:val="7F0000"/>
        </w:rPr>
        <w:t>a</w:t>
      </w:r>
      <w:r>
        <w:rPr>
          <w:color w:val="7F0000"/>
          <w:spacing w:val="-6"/>
        </w:rPr>
        <w:t xml:space="preserve"> </w:t>
      </w:r>
      <w:r>
        <w:rPr>
          <w:color w:val="7F0000"/>
        </w:rPr>
        <w:t>Binary</w:t>
      </w:r>
      <w:r>
        <w:rPr>
          <w:color w:val="7F0000"/>
          <w:spacing w:val="-7"/>
        </w:rPr>
        <w:t xml:space="preserve"> </w:t>
      </w:r>
      <w:r>
        <w:rPr>
          <w:color w:val="7F0000"/>
        </w:rPr>
        <w:t>Tree</w:t>
      </w:r>
      <w:r>
        <w:rPr>
          <w:color w:val="7F0000"/>
          <w:spacing w:val="-7"/>
        </w:rPr>
        <w:t xml:space="preserve"> </w:t>
      </w:r>
      <w:r>
        <w:rPr>
          <w:color w:val="7F0000"/>
        </w:rPr>
        <w:t>(Medium)</w:t>
      </w:r>
      <w:r>
        <w:rPr>
          <w:color w:val="7F0000"/>
        </w:rPr>
        <w:fldChar w:fldCharType="end"/>
      </w:r>
    </w:p>
    <w:p>
      <w:pPr>
        <w:pStyle w:val="5"/>
        <w:spacing w:before="200"/>
        <w:ind w:left="1844"/>
      </w:pPr>
      <w:r>
        <w:rPr>
          <w:w w:val="95"/>
        </w:rPr>
        <w:t>现在不是</w:t>
      </w:r>
      <w:r>
        <w:rPr>
          <w:spacing w:val="146"/>
        </w:rPr>
        <w:t xml:space="preserve"> </w:t>
      </w:r>
      <w:r>
        <w:rPr>
          <w:rFonts w:ascii="Times New Roman" w:eastAsia="Times New Roman"/>
          <w:w w:val="95"/>
        </w:rPr>
        <w:t>BST</w:t>
      </w:r>
      <w:r>
        <w:rPr>
          <w:w w:val="95"/>
        </w:rPr>
        <w:t>，而是普通的二叉树了，该怎么办？</w:t>
      </w:r>
    </w:p>
    <w:p>
      <w:pPr>
        <w:spacing w:after="0"/>
        <w:sectPr>
          <w:pgSz w:w="11910" w:h="16840"/>
          <w:pgMar w:top="1200" w:right="1500" w:bottom="700" w:left="340" w:header="923" w:footer="510" w:gutter="0"/>
        </w:sectPr>
      </w:pPr>
    </w:p>
    <w:p>
      <w:pPr>
        <w:pStyle w:val="5"/>
        <w:spacing w:before="7"/>
        <w:rPr>
          <w:sz w:val="9"/>
        </w:rPr>
      </w:pPr>
    </w:p>
    <w:p>
      <w:pPr>
        <w:pStyle w:val="4"/>
        <w:spacing w:before="144"/>
      </w:pPr>
      <w:r>
        <w:fldChar w:fldCharType="begin"/>
      </w:r>
      <w:r>
        <w:instrText xml:space="preserve"> HYPERLINK "https://leetcode.com/problems/convert-sorted-list-to-binary-search-tree/" \h </w:instrText>
      </w:r>
      <w:r>
        <w:fldChar w:fldCharType="separate"/>
      </w:r>
      <w:r>
        <w:rPr>
          <w:color w:val="7F0000"/>
        </w:rPr>
        <w:t>109.</w:t>
      </w:r>
      <w:r>
        <w:rPr>
          <w:color w:val="7F0000"/>
          <w:spacing w:val="16"/>
        </w:rPr>
        <w:t xml:space="preserve"> </w:t>
      </w:r>
      <w:r>
        <w:rPr>
          <w:color w:val="7F0000"/>
        </w:rPr>
        <w:t>Convert</w:t>
      </w:r>
      <w:r>
        <w:rPr>
          <w:color w:val="7F0000"/>
          <w:spacing w:val="-7"/>
        </w:rPr>
        <w:t xml:space="preserve"> </w:t>
      </w:r>
      <w:r>
        <w:rPr>
          <w:color w:val="7F0000"/>
        </w:rPr>
        <w:t>Sorted</w:t>
      </w:r>
      <w:r>
        <w:rPr>
          <w:color w:val="7F0000"/>
          <w:spacing w:val="-7"/>
        </w:rPr>
        <w:t xml:space="preserve"> </w:t>
      </w:r>
      <w:r>
        <w:rPr>
          <w:color w:val="7F0000"/>
        </w:rPr>
        <w:t>List</w:t>
      </w:r>
      <w:r>
        <w:rPr>
          <w:color w:val="7F0000"/>
          <w:spacing w:val="-8"/>
        </w:rPr>
        <w:t xml:space="preserve"> </w:t>
      </w:r>
      <w:r>
        <w:rPr>
          <w:color w:val="7F0000"/>
        </w:rPr>
        <w:t>to</w:t>
      </w:r>
      <w:r>
        <w:rPr>
          <w:color w:val="7F0000"/>
          <w:spacing w:val="-7"/>
        </w:rPr>
        <w:t xml:space="preserve"> </w:t>
      </w:r>
      <w:r>
        <w:rPr>
          <w:color w:val="7F0000"/>
        </w:rPr>
        <w:t>Binary</w:t>
      </w:r>
      <w:r>
        <w:rPr>
          <w:color w:val="7F0000"/>
          <w:spacing w:val="-7"/>
        </w:rPr>
        <w:t xml:space="preserve"> </w:t>
      </w:r>
      <w:r>
        <w:rPr>
          <w:color w:val="7F0000"/>
        </w:rPr>
        <w:t>Search</w:t>
      </w:r>
      <w:r>
        <w:rPr>
          <w:color w:val="7F0000"/>
          <w:spacing w:val="-8"/>
        </w:rPr>
        <w:t xml:space="preserve"> </w:t>
      </w:r>
      <w:r>
        <w:rPr>
          <w:color w:val="7F0000"/>
        </w:rPr>
        <w:t>Tree</w:t>
      </w:r>
      <w:r>
        <w:rPr>
          <w:color w:val="7F0000"/>
          <w:spacing w:val="-7"/>
        </w:rPr>
        <w:t xml:space="preserve"> </w:t>
      </w:r>
      <w:r>
        <w:rPr>
          <w:color w:val="7F0000"/>
        </w:rPr>
        <w:t>(Medium)</w:t>
      </w:r>
      <w:r>
        <w:rPr>
          <w:color w:val="7F0000"/>
        </w:rPr>
        <w:fldChar w:fldCharType="end"/>
      </w:r>
    </w:p>
    <w:p>
      <w:pPr>
        <w:pStyle w:val="5"/>
        <w:spacing w:before="199"/>
        <w:ind w:left="1844"/>
      </w:pPr>
      <w:r>
        <w:rPr>
          <w:spacing w:val="5"/>
          <w:w w:val="95"/>
        </w:rPr>
        <w:t xml:space="preserve">把排好序的链表变成 </w:t>
      </w:r>
      <w:r>
        <w:rPr>
          <w:rFonts w:ascii="Times New Roman" w:eastAsia="Times New Roman"/>
          <w:w w:val="95"/>
        </w:rPr>
        <w:t>BST</w:t>
      </w:r>
      <w:r>
        <w:rPr>
          <w:spacing w:val="9"/>
          <w:w w:val="95"/>
        </w:rPr>
        <w:t xml:space="preserve">。为了使得 </w:t>
      </w:r>
      <w:r>
        <w:rPr>
          <w:rFonts w:ascii="Times New Roman" w:eastAsia="Times New Roman"/>
          <w:w w:val="95"/>
        </w:rPr>
        <w:t>BST</w:t>
      </w:r>
      <w:r>
        <w:rPr>
          <w:rFonts w:ascii="Times New Roman" w:eastAsia="Times New Roman"/>
          <w:spacing w:val="103"/>
        </w:rPr>
        <w:t xml:space="preserve"> </w:t>
      </w:r>
      <w:r>
        <w:rPr>
          <w:w w:val="95"/>
        </w:rPr>
        <w:t>尽量平衡，我们需要寻找链表的中点。</w:t>
      </w:r>
    </w:p>
    <w:p>
      <w:pPr>
        <w:pStyle w:val="5"/>
        <w:spacing w:before="4"/>
        <w:rPr>
          <w:sz w:val="29"/>
        </w:rPr>
      </w:pPr>
    </w:p>
    <w:p>
      <w:pPr>
        <w:pStyle w:val="4"/>
      </w:pPr>
      <w:r>
        <w:fldChar w:fldCharType="begin"/>
      </w:r>
      <w:r>
        <w:instrText xml:space="preserve"> HYPERLINK "https://leetcode.com/problems/increasing-order-search-tree/" \h </w:instrText>
      </w:r>
      <w:r>
        <w:fldChar w:fldCharType="separate"/>
      </w:r>
      <w:r>
        <w:rPr>
          <w:color w:val="7F0000"/>
        </w:rPr>
        <w:t>897.</w:t>
      </w:r>
      <w:r>
        <w:rPr>
          <w:color w:val="7F0000"/>
          <w:spacing w:val="15"/>
        </w:rPr>
        <w:t xml:space="preserve"> </w:t>
      </w:r>
      <w:r>
        <w:rPr>
          <w:color w:val="7F0000"/>
        </w:rPr>
        <w:t>Increasing</w:t>
      </w:r>
      <w:r>
        <w:rPr>
          <w:color w:val="7F0000"/>
          <w:spacing w:val="-8"/>
        </w:rPr>
        <w:t xml:space="preserve"> </w:t>
      </w:r>
      <w:r>
        <w:rPr>
          <w:color w:val="7F0000"/>
        </w:rPr>
        <w:t>Order</w:t>
      </w:r>
      <w:r>
        <w:rPr>
          <w:color w:val="7F0000"/>
          <w:spacing w:val="-8"/>
        </w:rPr>
        <w:t xml:space="preserve"> </w:t>
      </w:r>
      <w:r>
        <w:rPr>
          <w:color w:val="7F0000"/>
        </w:rPr>
        <w:t>Search</w:t>
      </w:r>
      <w:r>
        <w:rPr>
          <w:color w:val="7F0000"/>
          <w:spacing w:val="-8"/>
        </w:rPr>
        <w:t xml:space="preserve"> </w:t>
      </w:r>
      <w:r>
        <w:rPr>
          <w:color w:val="7F0000"/>
        </w:rPr>
        <w:t>Tree</w:t>
      </w:r>
      <w:r>
        <w:rPr>
          <w:color w:val="7F0000"/>
          <w:spacing w:val="-8"/>
        </w:rPr>
        <w:t xml:space="preserve"> </w:t>
      </w:r>
      <w:r>
        <w:rPr>
          <w:color w:val="7F0000"/>
        </w:rPr>
        <w:t>(Easy)</w:t>
      </w:r>
      <w:r>
        <w:rPr>
          <w:color w:val="7F0000"/>
        </w:rPr>
        <w:fldChar w:fldCharType="end"/>
      </w:r>
    </w:p>
    <w:p>
      <w:pPr>
        <w:pStyle w:val="5"/>
        <w:spacing w:before="199"/>
        <w:ind w:left="1844"/>
      </w:pPr>
      <w:r>
        <w:rPr>
          <w:spacing w:val="37"/>
          <w:w w:val="95"/>
        </w:rPr>
        <w:t xml:space="preserve">把 </w:t>
      </w:r>
      <w:r>
        <w:rPr>
          <w:rFonts w:ascii="Times New Roman" w:eastAsia="Times New Roman"/>
          <w:w w:val="95"/>
        </w:rPr>
        <w:t>BST</w:t>
      </w:r>
      <w:r>
        <w:rPr>
          <w:rFonts w:ascii="Times New Roman" w:eastAsia="Times New Roman"/>
          <w:spacing w:val="120"/>
        </w:rPr>
        <w:t xml:space="preserve"> </w:t>
      </w:r>
      <w:r>
        <w:rPr>
          <w:w w:val="95"/>
        </w:rPr>
        <w:t>压成一个链表，务必考虑清楚指针操作的顺序，否则可能会出现环路。</w:t>
      </w:r>
    </w:p>
    <w:p>
      <w:pPr>
        <w:pStyle w:val="5"/>
        <w:spacing w:before="4"/>
        <w:rPr>
          <w:sz w:val="29"/>
        </w:rPr>
      </w:pPr>
    </w:p>
    <w:p>
      <w:pPr>
        <w:pStyle w:val="4"/>
      </w:pPr>
      <w:r>
        <w:fldChar w:fldCharType="begin"/>
      </w:r>
      <w:r>
        <w:instrText xml:space="preserve"> HYPERLINK "https://leetcode.com/problems/two-sum-iv-input-is-a-bst/" \h </w:instrText>
      </w:r>
      <w:r>
        <w:fldChar w:fldCharType="separate"/>
      </w:r>
      <w:r>
        <w:rPr>
          <w:color w:val="7F0000"/>
        </w:rPr>
        <w:t>653.</w:t>
      </w:r>
      <w:r>
        <w:rPr>
          <w:color w:val="7F0000"/>
          <w:spacing w:val="18"/>
        </w:rPr>
        <w:t xml:space="preserve"> </w:t>
      </w:r>
      <w:r>
        <w:rPr>
          <w:color w:val="7F0000"/>
        </w:rPr>
        <w:t>Two</w:t>
      </w:r>
      <w:r>
        <w:rPr>
          <w:color w:val="7F0000"/>
          <w:spacing w:val="-6"/>
        </w:rPr>
        <w:t xml:space="preserve"> </w:t>
      </w:r>
      <w:r>
        <w:rPr>
          <w:color w:val="7F0000"/>
        </w:rPr>
        <w:t>Sum</w:t>
      </w:r>
      <w:r>
        <w:rPr>
          <w:color w:val="7F0000"/>
          <w:spacing w:val="-6"/>
        </w:rPr>
        <w:t xml:space="preserve"> </w:t>
      </w:r>
      <w:r>
        <w:rPr>
          <w:color w:val="7F0000"/>
        </w:rPr>
        <w:t>IV</w:t>
      </w:r>
      <w:r>
        <w:rPr>
          <w:color w:val="7F0000"/>
          <w:spacing w:val="-7"/>
        </w:rPr>
        <w:t xml:space="preserve"> </w:t>
      </w:r>
      <w:r>
        <w:rPr>
          <w:color w:val="7F0000"/>
        </w:rPr>
        <w:t>-</w:t>
      </w:r>
      <w:r>
        <w:rPr>
          <w:color w:val="7F0000"/>
          <w:spacing w:val="-6"/>
        </w:rPr>
        <w:t xml:space="preserve"> </w:t>
      </w:r>
      <w:r>
        <w:rPr>
          <w:color w:val="7F0000"/>
        </w:rPr>
        <w:t>Input</w:t>
      </w:r>
      <w:r>
        <w:rPr>
          <w:color w:val="7F0000"/>
          <w:spacing w:val="-6"/>
        </w:rPr>
        <w:t xml:space="preserve"> </w:t>
      </w:r>
      <w:r>
        <w:rPr>
          <w:color w:val="7F0000"/>
        </w:rPr>
        <w:t>is</w:t>
      </w:r>
      <w:r>
        <w:rPr>
          <w:color w:val="7F0000"/>
          <w:spacing w:val="-6"/>
        </w:rPr>
        <w:t xml:space="preserve"> </w:t>
      </w:r>
      <w:r>
        <w:rPr>
          <w:color w:val="7F0000"/>
        </w:rPr>
        <w:t>a</w:t>
      </w:r>
      <w:r>
        <w:rPr>
          <w:color w:val="7F0000"/>
          <w:spacing w:val="-6"/>
        </w:rPr>
        <w:t xml:space="preserve"> </w:t>
      </w:r>
      <w:r>
        <w:rPr>
          <w:color w:val="7F0000"/>
        </w:rPr>
        <w:t>BST</w:t>
      </w:r>
      <w:r>
        <w:rPr>
          <w:color w:val="7F0000"/>
          <w:spacing w:val="-6"/>
        </w:rPr>
        <w:t xml:space="preserve"> </w:t>
      </w:r>
      <w:r>
        <w:rPr>
          <w:color w:val="7F0000"/>
        </w:rPr>
        <w:t>(Easy)</w:t>
      </w:r>
      <w:r>
        <w:rPr>
          <w:color w:val="7F0000"/>
        </w:rPr>
        <w:fldChar w:fldCharType="end"/>
      </w:r>
    </w:p>
    <w:p>
      <w:pPr>
        <w:pStyle w:val="5"/>
        <w:spacing w:before="199"/>
        <w:ind w:left="1844"/>
      </w:pPr>
      <w:r>
        <w:rPr>
          <w:w w:val="95"/>
        </w:rPr>
        <w:t>啊哈，这道题可能会把你骗到。</w:t>
      </w:r>
    </w:p>
    <w:p>
      <w:pPr>
        <w:pStyle w:val="5"/>
        <w:spacing w:before="4"/>
        <w:rPr>
          <w:sz w:val="29"/>
        </w:rPr>
      </w:pPr>
    </w:p>
    <w:p>
      <w:pPr>
        <w:pStyle w:val="4"/>
      </w:pPr>
      <w:r>
        <w:fldChar w:fldCharType="begin"/>
      </w:r>
      <w:r>
        <w:instrText xml:space="preserve"> HYPERLINK "https://leetcode.com/problems/delete-node-in-a-bst/" \h </w:instrText>
      </w:r>
      <w:r>
        <w:fldChar w:fldCharType="separate"/>
      </w:r>
      <w:r>
        <w:rPr>
          <w:color w:val="7F0000"/>
        </w:rPr>
        <w:t>450.</w:t>
      </w:r>
      <w:r>
        <w:rPr>
          <w:color w:val="7F0000"/>
          <w:spacing w:val="21"/>
        </w:rPr>
        <w:t xml:space="preserve"> </w:t>
      </w:r>
      <w:r>
        <w:rPr>
          <w:color w:val="7F0000"/>
        </w:rPr>
        <w:t>Delete</w:t>
      </w:r>
      <w:r>
        <w:rPr>
          <w:color w:val="7F0000"/>
          <w:spacing w:val="-4"/>
        </w:rPr>
        <w:t xml:space="preserve"> </w:t>
      </w:r>
      <w:r>
        <w:rPr>
          <w:color w:val="7F0000"/>
        </w:rPr>
        <w:t>Node</w:t>
      </w:r>
      <w:r>
        <w:rPr>
          <w:color w:val="7F0000"/>
          <w:spacing w:val="-4"/>
        </w:rPr>
        <w:t xml:space="preserve"> </w:t>
      </w:r>
      <w:r>
        <w:rPr>
          <w:color w:val="7F0000"/>
        </w:rPr>
        <w:t>in</w:t>
      </w:r>
      <w:r>
        <w:rPr>
          <w:color w:val="7F0000"/>
          <w:spacing w:val="-4"/>
        </w:rPr>
        <w:t xml:space="preserve"> </w:t>
      </w:r>
      <w:r>
        <w:rPr>
          <w:color w:val="7F0000"/>
        </w:rPr>
        <w:t>a</w:t>
      </w:r>
      <w:r>
        <w:rPr>
          <w:color w:val="7F0000"/>
          <w:spacing w:val="-4"/>
        </w:rPr>
        <w:t xml:space="preserve"> </w:t>
      </w:r>
      <w:r>
        <w:rPr>
          <w:color w:val="7F0000"/>
        </w:rPr>
        <w:t>BST</w:t>
      </w:r>
      <w:r>
        <w:rPr>
          <w:color w:val="7F0000"/>
          <w:spacing w:val="-4"/>
        </w:rPr>
        <w:t xml:space="preserve"> </w:t>
      </w:r>
      <w:r>
        <w:rPr>
          <w:color w:val="7F0000"/>
        </w:rPr>
        <w:t>(Medium)</w:t>
      </w:r>
      <w:r>
        <w:rPr>
          <w:color w:val="7F0000"/>
        </w:rPr>
        <w:fldChar w:fldCharType="end"/>
      </w:r>
    </w:p>
    <w:p>
      <w:pPr>
        <w:pStyle w:val="5"/>
        <w:spacing w:before="200" w:line="302" w:lineRule="auto"/>
        <w:ind w:left="1445" w:right="283" w:firstLine="398"/>
      </w:pPr>
      <w:r>
        <w:rPr>
          <w:w w:val="95"/>
        </w:rPr>
        <w:t>当寻找到待删节点时，你可以分情况考虑——当前节点是叶节点、只有一个子节点和有两个</w:t>
      </w:r>
      <w:r>
        <w:rPr>
          <w:spacing w:val="50"/>
          <w:w w:val="95"/>
        </w:rPr>
        <w:t xml:space="preserve"> </w:t>
      </w:r>
      <w:r>
        <w:t>子节点。建议同时回收内存。</w:t>
      </w:r>
    </w:p>
    <w:p>
      <w:pPr>
        <w:pStyle w:val="5"/>
      </w:pPr>
    </w:p>
    <w:p>
      <w:pPr>
        <w:pStyle w:val="5"/>
      </w:pPr>
    </w:p>
    <w:p>
      <w:pPr>
        <w:pStyle w:val="5"/>
      </w:pPr>
    </w:p>
    <w:p>
      <w:pPr>
        <w:pStyle w:val="5"/>
      </w:pPr>
    </w:p>
    <w:p>
      <w:pPr>
        <w:pStyle w:val="5"/>
      </w:pPr>
    </w:p>
    <w:p>
      <w:pPr>
        <w:pStyle w:val="5"/>
      </w:pPr>
    </w:p>
    <w:p>
      <w:pPr>
        <w:pStyle w:val="5"/>
      </w:pPr>
    </w:p>
    <w:p>
      <w:pPr>
        <w:pStyle w:val="5"/>
      </w:pPr>
    </w:p>
    <w:p>
      <w:pPr>
        <w:pStyle w:val="5"/>
      </w:pPr>
    </w:p>
    <w:p>
      <w:pPr>
        <w:pStyle w:val="5"/>
      </w:pPr>
    </w:p>
    <w:p>
      <w:pPr>
        <w:pStyle w:val="5"/>
      </w:pPr>
    </w:p>
    <w:p>
      <w:pPr>
        <w:pStyle w:val="5"/>
      </w:pPr>
    </w:p>
    <w:p>
      <w:pPr>
        <w:pStyle w:val="5"/>
      </w:pPr>
    </w:p>
    <w:p>
      <w:pPr>
        <w:pStyle w:val="5"/>
      </w:pPr>
    </w:p>
    <w:p>
      <w:pPr>
        <w:pStyle w:val="5"/>
      </w:pPr>
    </w:p>
    <w:p>
      <w:pPr>
        <w:pStyle w:val="5"/>
      </w:pPr>
    </w:p>
    <w:p>
      <w:pPr>
        <w:pStyle w:val="5"/>
      </w:pPr>
    </w:p>
    <w:p>
      <w:pPr>
        <w:pStyle w:val="5"/>
      </w:pPr>
    </w:p>
    <w:p>
      <w:pPr>
        <w:pStyle w:val="5"/>
      </w:pPr>
    </w:p>
    <w:p>
      <w:pPr>
        <w:pStyle w:val="5"/>
      </w:pPr>
    </w:p>
    <w:p>
      <w:pPr>
        <w:pStyle w:val="5"/>
      </w:pPr>
    </w:p>
    <w:p>
      <w:pPr>
        <w:pStyle w:val="5"/>
      </w:pPr>
    </w:p>
    <w:p>
      <w:pPr>
        <w:pStyle w:val="5"/>
      </w:pPr>
    </w:p>
    <w:p>
      <w:pPr>
        <w:pStyle w:val="5"/>
      </w:pPr>
    </w:p>
    <w:p>
      <w:pPr>
        <w:pStyle w:val="5"/>
      </w:pPr>
    </w:p>
    <w:p>
      <w:pPr>
        <w:pStyle w:val="5"/>
      </w:pPr>
    </w:p>
    <w:p>
      <w:pPr>
        <w:pStyle w:val="5"/>
      </w:pPr>
    </w:p>
    <w:p>
      <w:pPr>
        <w:pStyle w:val="5"/>
      </w:pPr>
    </w:p>
    <w:p>
      <w:pPr>
        <w:pStyle w:val="5"/>
      </w:pPr>
    </w:p>
    <w:p>
      <w:pPr>
        <w:pStyle w:val="5"/>
      </w:pPr>
    </w:p>
    <w:p>
      <w:pPr>
        <w:pStyle w:val="5"/>
      </w:pPr>
    </w:p>
    <w:p>
      <w:pPr>
        <w:pStyle w:val="5"/>
      </w:pPr>
    </w:p>
    <w:p>
      <w:pPr>
        <w:pStyle w:val="5"/>
      </w:pPr>
    </w:p>
    <w:p>
      <w:pPr>
        <w:pStyle w:val="5"/>
      </w:pPr>
    </w:p>
    <w:p>
      <w:pPr>
        <w:pStyle w:val="5"/>
      </w:pPr>
    </w:p>
    <w:p>
      <w:pPr>
        <w:pStyle w:val="5"/>
      </w:pPr>
    </w:p>
    <w:p>
      <w:pPr>
        <w:pStyle w:val="5"/>
      </w:pPr>
    </w:p>
    <w:p>
      <w:pPr>
        <w:pStyle w:val="5"/>
      </w:pPr>
    </w:p>
    <w:p>
      <w:pPr>
        <w:pStyle w:val="5"/>
      </w:pPr>
    </w:p>
    <w:p>
      <w:pPr>
        <w:pStyle w:val="5"/>
        <w:spacing w:before="7"/>
        <w:rPr>
          <w:sz w:val="13"/>
        </w:rPr>
      </w:pPr>
      <w:r>
        <w:drawing>
          <wp:anchor distT="0" distB="0" distL="0" distR="0" simplePos="0" relativeHeight="1024" behindDoc="0" locked="0" layoutInCell="1" allowOverlap="1">
            <wp:simplePos x="0" y="0"/>
            <wp:positionH relativeFrom="page">
              <wp:posOffset>3042920</wp:posOffset>
            </wp:positionH>
            <wp:positionV relativeFrom="paragraph">
              <wp:posOffset>134620</wp:posOffset>
            </wp:positionV>
            <wp:extent cx="1494155" cy="52070"/>
            <wp:effectExtent l="0" t="0" r="0" b="0"/>
            <wp:wrapTopAndBottom/>
            <wp:docPr id="197"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image3.png"/>
                    <pic:cNvPicPr>
                      <a:picLocks noChangeAspect="1"/>
                    </pic:cNvPicPr>
                  </pic:nvPicPr>
                  <pic:blipFill>
                    <a:blip r:embed="rId182" cstate="print"/>
                    <a:stretch>
                      <a:fillRect/>
                    </a:stretch>
                  </pic:blipFill>
                  <pic:spPr>
                    <a:xfrm>
                      <a:off x="0" y="0"/>
                      <a:ext cx="1494249" cy="52387"/>
                    </a:xfrm>
                    <a:prstGeom prst="rect">
                      <a:avLst/>
                    </a:prstGeom>
                  </pic:spPr>
                </pic:pic>
              </a:graphicData>
            </a:graphic>
          </wp:anchor>
        </w:drawing>
      </w:r>
    </w:p>
    <w:p>
      <w:pPr>
        <w:spacing w:after="0"/>
        <w:rPr>
          <w:sz w:val="13"/>
        </w:rPr>
        <w:sectPr>
          <w:headerReference r:id="rId162" w:type="default"/>
          <w:footerReference r:id="rId163" w:type="default"/>
          <w:pgSz w:w="11910" w:h="16840"/>
          <w:pgMar w:top="1200" w:right="1500" w:bottom="280" w:left="340" w:header="923" w:footer="0" w:gutter="0"/>
        </w:sectPr>
      </w:pPr>
    </w:p>
    <w:p>
      <w:pPr>
        <w:pStyle w:val="2"/>
        <w:ind w:left="3465"/>
      </w:pPr>
      <w:bookmarkStart w:id="229" w:name="15 指针三剑客之三：图"/>
      <w:bookmarkEnd w:id="229"/>
      <w:bookmarkStart w:id="230" w:name="_bookmark86"/>
      <w:bookmarkEnd w:id="230"/>
      <w:r>
        <w:rPr>
          <w:color w:val="3B70B7"/>
          <w:spacing w:val="-2"/>
        </w:rPr>
        <w:t xml:space="preserve">第 </w:t>
      </w:r>
      <w:r>
        <w:rPr>
          <w:rFonts w:ascii="Times New Roman" w:eastAsia="Times New Roman"/>
          <w:color w:val="3B70B7"/>
        </w:rPr>
        <w:t>15</w:t>
      </w:r>
      <w:r>
        <w:rPr>
          <w:rFonts w:ascii="Times New Roman" w:eastAsia="Times New Roman"/>
          <w:color w:val="3B70B7"/>
          <w:spacing w:val="-19"/>
        </w:rPr>
        <w:t xml:space="preserve"> </w:t>
      </w:r>
      <w:r>
        <w:rPr>
          <w:color w:val="3B70B7"/>
          <w:spacing w:val="9"/>
        </w:rPr>
        <w:t>章 指针三剑客之三：图</w:t>
      </w:r>
    </w:p>
    <w:p>
      <w:pPr>
        <w:pStyle w:val="5"/>
        <w:spacing w:before="5"/>
        <w:rPr>
          <w:rFonts w:ascii="Microsoft YaHei UI"/>
          <w:b/>
          <w:sz w:val="6"/>
        </w:rPr>
      </w:pPr>
      <w:r>
        <w:drawing>
          <wp:anchor distT="0" distB="0" distL="0" distR="0" simplePos="0" relativeHeight="1024" behindDoc="0" locked="0" layoutInCell="1" allowOverlap="1">
            <wp:simplePos x="0" y="0"/>
            <wp:positionH relativeFrom="page">
              <wp:posOffset>3042920</wp:posOffset>
            </wp:positionH>
            <wp:positionV relativeFrom="paragraph">
              <wp:posOffset>95885</wp:posOffset>
            </wp:positionV>
            <wp:extent cx="1517015" cy="54610"/>
            <wp:effectExtent l="0" t="0" r="0" b="0"/>
            <wp:wrapTopAndBottom/>
            <wp:docPr id="199"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image2.png"/>
                    <pic:cNvPicPr>
                      <a:picLocks noChangeAspect="1"/>
                    </pic:cNvPicPr>
                  </pic:nvPicPr>
                  <pic:blipFill>
                    <a:blip r:embed="rId183" cstate="print"/>
                    <a:stretch>
                      <a:fillRect/>
                    </a:stretch>
                  </pic:blipFill>
                  <pic:spPr>
                    <a:xfrm>
                      <a:off x="0" y="0"/>
                      <a:ext cx="1517205" cy="54482"/>
                    </a:xfrm>
                    <a:prstGeom prst="rect">
                      <a:avLst/>
                    </a:prstGeom>
                  </pic:spPr>
                </pic:pic>
              </a:graphicData>
            </a:graphic>
          </wp:anchor>
        </w:drawing>
      </w:r>
      <w:r>
        <w:pict>
          <v:group id="_x0000_s1709" o:spid="_x0000_s1709" o:spt="203" style="position:absolute;left:0pt;margin-left:89.25pt;margin-top:41.55pt;height:59.5pt;width:416.7pt;mso-position-horizontal-relative:page;mso-wrap-distance-bottom:0pt;mso-wrap-distance-top:0pt;z-index:-15547392;mso-width-relative:page;mso-height-relative:page;" coordorigin="1786,831" coordsize="8334,1190">
            <o:lock v:ext="edit"/>
            <v:shape id="_x0000_s1710" o:spid="_x0000_s1710" style="position:absolute;left:1785;top:1035;height:985;width:8334;" fillcolor="#3B71B7" filled="t" stroked="f" coordorigin="1786,1036" coordsize="8334,985" path="m10120,2011l1786,2011,1786,2021,10120,2021,10120,2011xm10120,1036l1786,1036,1786,1046,10120,1046,10120,1036xe">
              <v:path arrowok="t"/>
              <v:fill on="t" focussize="0,0"/>
              <v:stroke on="f"/>
              <v:imagedata o:title=""/>
              <o:lock v:ext="edit"/>
            </v:shape>
            <v:rect id="_x0000_s1711" o:spid="_x0000_s1711" o:spt="1" style="position:absolute;left:1785;top:1045;height:965;width:8334;" fillcolor="#EBF0F7" filled="t" stroked="f" coordsize="21600,21600">
              <v:path/>
              <v:fill on="t" focussize="0,0"/>
              <v:stroke on="f"/>
              <v:imagedata o:title=""/>
              <o:lock v:ext="edit"/>
            </v:rect>
            <v:shape id="_x0000_s1712" o:spid="_x0000_s1712" style="position:absolute;left:5361;top:831;height:375;width:1183;" fillcolor="#3B71B7" filled="t" stroked="f" coordorigin="5362,831" coordsize="1183,375" path="m6544,897l6539,871,6525,850,6504,837,6479,831,5427,831,5401,837,5381,850,5367,871,5362,897,5362,1141,5367,1166,5381,1187,5401,1201,5427,1206,6479,1206,6504,1201,6525,1187,6539,1166,6544,1141,6544,897xe">
              <v:path arrowok="t"/>
              <v:fill on="t" focussize="0,0"/>
              <v:stroke on="f"/>
              <v:imagedata o:title=""/>
              <o:lock v:ext="edit"/>
            </v:shape>
            <v:shape id="_x0000_s1713" o:spid="_x0000_s1713" o:spt="202" type="#_x0000_t202" style="position:absolute;left:5554;top:881;height:259;width:817;" filled="f" stroked="f" coordsize="21600,21600">
              <v:path/>
              <v:fill on="f" focussize="0,0"/>
              <v:stroke on="f" joinstyle="miter"/>
              <v:imagedata o:title=""/>
              <o:lock v:ext="edit"/>
              <v:textbox inset="0mm,0mm,0mm,0mm">
                <w:txbxContent>
                  <w:p>
                    <w:pPr>
                      <w:spacing w:before="0" w:line="258" w:lineRule="exact"/>
                      <w:ind w:left="0" w:right="0" w:firstLine="0"/>
                      <w:jc w:val="left"/>
                      <w:rPr>
                        <w:rFonts w:hint="eastAsia" w:ascii="Microsoft YaHei UI" w:eastAsia="Microsoft YaHei UI"/>
                        <w:b/>
                        <w:sz w:val="20"/>
                      </w:rPr>
                    </w:pPr>
                    <w:r>
                      <w:rPr>
                        <w:rFonts w:hint="eastAsia" w:ascii="Microsoft YaHei UI" w:eastAsia="Microsoft YaHei UI"/>
                        <w:b/>
                        <w:color w:val="FFFFFF"/>
                        <w:w w:val="95"/>
                        <w:sz w:val="20"/>
                      </w:rPr>
                      <w:t>内容提要</w:t>
                    </w:r>
                  </w:p>
                </w:txbxContent>
              </v:textbox>
            </v:shape>
            <v:shape id="_x0000_s1714" o:spid="_x0000_s1714" o:spt="202" type="#_x0000_t202" style="position:absolute;left:2328;top:1323;height:572;width:1455;" filled="f" stroked="f" coordsize="21600,21600">
              <v:path/>
              <v:fill on="f" focussize="0,0"/>
              <v:stroke on="f" joinstyle="miter"/>
              <v:imagedata o:title=""/>
              <o:lock v:ext="edit"/>
              <v:textbox inset="0mm,0mm,0mm,0mm">
                <w:txbxContent>
                  <w:p>
                    <w:pPr>
                      <w:numPr>
                        <w:ilvl w:val="0"/>
                        <w:numId w:val="51"/>
                      </w:numPr>
                      <w:tabs>
                        <w:tab w:val="left" w:pos="240"/>
                      </w:tabs>
                      <w:spacing w:before="0" w:line="251" w:lineRule="exact"/>
                      <w:ind w:left="239" w:right="0" w:hanging="240"/>
                      <w:jc w:val="left"/>
                      <w:rPr>
                        <w:sz w:val="20"/>
                      </w:rPr>
                    </w:pPr>
                    <w:r>
                      <w:rPr>
                        <w:w w:val="95"/>
                        <w:sz w:val="20"/>
                      </w:rPr>
                      <w:t>数据结构介绍</w:t>
                    </w:r>
                  </w:p>
                  <w:p>
                    <w:pPr>
                      <w:numPr>
                        <w:ilvl w:val="0"/>
                        <w:numId w:val="51"/>
                      </w:numPr>
                      <w:tabs>
                        <w:tab w:val="left" w:pos="240"/>
                      </w:tabs>
                      <w:spacing w:before="66" w:line="254" w:lineRule="exact"/>
                      <w:ind w:left="239" w:right="0" w:hanging="240"/>
                      <w:jc w:val="left"/>
                      <w:rPr>
                        <w:sz w:val="20"/>
                      </w:rPr>
                    </w:pPr>
                    <w:r>
                      <w:rPr>
                        <w:w w:val="95"/>
                        <w:sz w:val="20"/>
                      </w:rPr>
                      <w:t>二分图</w:t>
                    </w:r>
                  </w:p>
                </w:txbxContent>
              </v:textbox>
            </v:shape>
            <v:shape id="_x0000_s1715" o:spid="_x0000_s1715" o:spt="202" type="#_x0000_t202" style="position:absolute;left:6411;top:1323;height:250;width:1057;" filled="f" stroked="f" coordsize="21600,21600">
              <v:path/>
              <v:fill on="f" focussize="0,0"/>
              <v:stroke on="f" joinstyle="miter"/>
              <v:imagedata o:title=""/>
              <o:lock v:ext="edit"/>
              <v:textbox inset="0mm,0mm,0mm,0mm">
                <w:txbxContent>
                  <w:p>
                    <w:pPr>
                      <w:numPr>
                        <w:ilvl w:val="0"/>
                        <w:numId w:val="52"/>
                      </w:numPr>
                      <w:tabs>
                        <w:tab w:val="left" w:pos="240"/>
                      </w:tabs>
                      <w:spacing w:before="0" w:line="249" w:lineRule="exact"/>
                      <w:ind w:left="239" w:right="0" w:hanging="240"/>
                      <w:jc w:val="left"/>
                      <w:rPr>
                        <w:sz w:val="20"/>
                      </w:rPr>
                    </w:pPr>
                    <w:r>
                      <w:rPr>
                        <w:w w:val="95"/>
                        <w:sz w:val="20"/>
                      </w:rPr>
                      <w:t>拓扑排序</w:t>
                    </w:r>
                  </w:p>
                </w:txbxContent>
              </v:textbox>
            </v:shape>
            <w10:wrap type="topAndBottom"/>
          </v:group>
        </w:pict>
      </w:r>
    </w:p>
    <w:p>
      <w:pPr>
        <w:pStyle w:val="5"/>
        <w:spacing w:before="10"/>
        <w:rPr>
          <w:rFonts w:ascii="Microsoft YaHei UI"/>
          <w:b/>
          <w:sz w:val="29"/>
        </w:rPr>
      </w:pPr>
    </w:p>
    <w:p>
      <w:pPr>
        <w:pStyle w:val="5"/>
        <w:spacing w:before="14"/>
        <w:rPr>
          <w:rFonts w:ascii="Microsoft YaHei UI"/>
          <w:b/>
          <w:sz w:val="25"/>
        </w:rPr>
      </w:pPr>
    </w:p>
    <w:p>
      <w:pPr>
        <w:pStyle w:val="3"/>
        <w:numPr>
          <w:ilvl w:val="1"/>
          <w:numId w:val="53"/>
        </w:numPr>
        <w:tabs>
          <w:tab w:val="left" w:pos="2112"/>
        </w:tabs>
        <w:spacing w:before="1" w:after="0" w:line="240" w:lineRule="auto"/>
        <w:ind w:left="2111" w:right="0" w:hanging="667"/>
        <w:jc w:val="left"/>
      </w:pPr>
      <w:bookmarkStart w:id="231" w:name="_bookmark87"/>
      <w:bookmarkEnd w:id="231"/>
      <w:bookmarkStart w:id="232" w:name="_bookmark87"/>
      <w:bookmarkEnd w:id="232"/>
      <w:bookmarkStart w:id="233" w:name="15.1 数据结构介绍"/>
      <w:bookmarkEnd w:id="233"/>
      <w:r>
        <w:rPr>
          <w:color w:val="3B70B7"/>
        </w:rPr>
        <w:t>数据结构介绍</w:t>
      </w:r>
    </w:p>
    <w:p>
      <w:pPr>
        <w:pStyle w:val="5"/>
        <w:spacing w:before="177" w:line="302" w:lineRule="auto"/>
        <w:ind w:left="1445" w:right="283" w:firstLine="398"/>
        <w:jc w:val="both"/>
      </w:pPr>
      <w:r>
        <w:rPr>
          <w:spacing w:val="-6"/>
          <w:w w:val="99"/>
        </w:rPr>
        <w:t>作为指针三剑客之三，图是树的升级版。</w:t>
      </w:r>
      <w:r>
        <w:rPr>
          <w:w w:val="99"/>
          <w:u w:val="single"/>
        </w:rPr>
        <w:t>图</w:t>
      </w:r>
      <w:r>
        <w:rPr>
          <w:spacing w:val="-6"/>
          <w:w w:val="99"/>
        </w:rPr>
        <w:t>通常分为有向</w:t>
      </w:r>
      <w:r>
        <w:rPr>
          <w:w w:val="99"/>
        </w:rPr>
        <w:t>（</w:t>
      </w:r>
      <w:r>
        <w:rPr>
          <w:rFonts w:ascii="Times New Roman" w:eastAsia="Times New Roman"/>
          <w:w w:val="99"/>
        </w:rPr>
        <w:t>directe</w:t>
      </w:r>
      <w:r>
        <w:rPr>
          <w:rFonts w:ascii="Times New Roman" w:eastAsia="Times New Roman"/>
          <w:spacing w:val="-1"/>
          <w:w w:val="99"/>
        </w:rPr>
        <w:t>d</w:t>
      </w:r>
      <w:r>
        <w:rPr>
          <w:spacing w:val="-36"/>
          <w:w w:val="99"/>
        </w:rPr>
        <w:t>）</w:t>
      </w:r>
      <w:r>
        <w:rPr>
          <w:spacing w:val="-12"/>
          <w:w w:val="99"/>
        </w:rPr>
        <w:t>或无向</w:t>
      </w:r>
      <w:r>
        <w:rPr>
          <w:spacing w:val="-1"/>
          <w:w w:val="99"/>
        </w:rPr>
        <w:t>（</w:t>
      </w:r>
      <w:r>
        <w:rPr>
          <w:rFonts w:ascii="Times New Roman" w:eastAsia="Times New Roman"/>
          <w:w w:val="99"/>
        </w:rPr>
        <w:t>undirected</w:t>
      </w:r>
      <w:r>
        <w:rPr>
          <w:spacing w:val="-109"/>
          <w:w w:val="99"/>
        </w:rPr>
        <w:t>）</w:t>
      </w:r>
      <w:r>
        <w:rPr>
          <w:spacing w:val="-24"/>
          <w:w w:val="99"/>
        </w:rPr>
        <w:t>，有</w:t>
      </w:r>
      <w:r>
        <w:rPr>
          <w:spacing w:val="-7"/>
          <w:w w:val="99"/>
        </w:rPr>
        <w:t>循环</w:t>
      </w:r>
      <w:r>
        <w:rPr>
          <w:spacing w:val="-1"/>
          <w:w w:val="99"/>
        </w:rPr>
        <w:t>（</w:t>
      </w:r>
      <w:r>
        <w:rPr>
          <w:rFonts w:ascii="Times New Roman" w:eastAsia="Times New Roman"/>
          <w:w w:val="99"/>
        </w:rPr>
        <w:t>c</w:t>
      </w:r>
      <w:r>
        <w:rPr>
          <w:rFonts w:ascii="Times New Roman" w:eastAsia="Times New Roman"/>
          <w:spacing w:val="-7"/>
          <w:w w:val="99"/>
        </w:rPr>
        <w:t>y</w:t>
      </w:r>
      <w:r>
        <w:rPr>
          <w:rFonts w:ascii="Times New Roman" w:eastAsia="Times New Roman"/>
          <w:w w:val="99"/>
        </w:rPr>
        <w:t>cli</w:t>
      </w:r>
      <w:r>
        <w:rPr>
          <w:rFonts w:ascii="Times New Roman" w:eastAsia="Times New Roman"/>
          <w:spacing w:val="-1"/>
          <w:w w:val="99"/>
        </w:rPr>
        <w:t>c</w:t>
      </w:r>
      <w:r>
        <w:rPr>
          <w:spacing w:val="-14"/>
          <w:w w:val="99"/>
        </w:rPr>
        <w:t>）</w:t>
      </w:r>
      <w:r>
        <w:rPr>
          <w:spacing w:val="-4"/>
          <w:w w:val="99"/>
        </w:rPr>
        <w:t>或无循环</w:t>
      </w:r>
      <w:r>
        <w:rPr>
          <w:spacing w:val="-1"/>
          <w:w w:val="99"/>
        </w:rPr>
        <w:t>（</w:t>
      </w:r>
      <w:r>
        <w:rPr>
          <w:rFonts w:ascii="Times New Roman" w:eastAsia="Times New Roman"/>
          <w:w w:val="99"/>
        </w:rPr>
        <w:t>ac</w:t>
      </w:r>
      <w:r>
        <w:rPr>
          <w:rFonts w:ascii="Times New Roman" w:eastAsia="Times New Roman"/>
          <w:spacing w:val="-7"/>
          <w:w w:val="99"/>
        </w:rPr>
        <w:t>y</w:t>
      </w:r>
      <w:r>
        <w:rPr>
          <w:rFonts w:ascii="Times New Roman" w:eastAsia="Times New Roman"/>
          <w:w w:val="99"/>
        </w:rPr>
        <w:t>clic</w:t>
      </w:r>
      <w:r>
        <w:rPr>
          <w:spacing w:val="-104"/>
          <w:w w:val="99"/>
        </w:rPr>
        <w:t>）</w:t>
      </w:r>
      <w:r>
        <w:rPr>
          <w:spacing w:val="-6"/>
          <w:w w:val="99"/>
        </w:rPr>
        <w:t>，所有节点相连</w:t>
      </w:r>
      <w:r>
        <w:rPr>
          <w:spacing w:val="-1"/>
          <w:w w:val="99"/>
        </w:rPr>
        <w:t>（</w:t>
      </w:r>
      <w:r>
        <w:rPr>
          <w:rFonts w:ascii="Times New Roman" w:eastAsia="Times New Roman"/>
          <w:w w:val="99"/>
        </w:rPr>
        <w:t>connected</w:t>
      </w:r>
      <w:r>
        <w:rPr>
          <w:spacing w:val="-14"/>
          <w:w w:val="99"/>
        </w:rPr>
        <w:t>）</w:t>
      </w:r>
      <w:r>
        <w:rPr>
          <w:spacing w:val="-4"/>
          <w:w w:val="99"/>
        </w:rPr>
        <w:t>或不相连</w:t>
      </w:r>
      <w:r>
        <w:rPr>
          <w:spacing w:val="-1"/>
          <w:w w:val="99"/>
        </w:rPr>
        <w:t>（</w:t>
      </w:r>
      <w:r>
        <w:rPr>
          <w:rFonts w:ascii="Times New Roman" w:eastAsia="Times New Roman"/>
          <w:w w:val="99"/>
        </w:rPr>
        <w:t>disconnected</w:t>
      </w:r>
      <w:r>
        <w:rPr>
          <w:spacing w:val="-104"/>
          <w:w w:val="99"/>
        </w:rPr>
        <w:t>）</w:t>
      </w:r>
      <w:r>
        <w:rPr>
          <w:spacing w:val="-5"/>
          <w:w w:val="99"/>
        </w:rPr>
        <w:t>。树即是一个相连的无向无环图，而另一种很常见的图是</w:t>
      </w:r>
      <w:r>
        <w:rPr>
          <w:spacing w:val="-1"/>
          <w:w w:val="99"/>
          <w:u w:val="single"/>
        </w:rPr>
        <w:t>有向无环图</w:t>
      </w:r>
      <w:r>
        <w:rPr>
          <w:w w:val="99"/>
        </w:rPr>
        <w:t>（</w:t>
      </w:r>
      <w:r>
        <w:rPr>
          <w:rFonts w:ascii="Times New Roman" w:eastAsia="Times New Roman"/>
          <w:w w:val="99"/>
        </w:rPr>
        <w:t>Directed</w:t>
      </w:r>
      <w:r>
        <w:rPr>
          <w:rFonts w:ascii="Times New Roman" w:eastAsia="Times New Roman"/>
          <w:spacing w:val="-1"/>
        </w:rPr>
        <w:t xml:space="preserve"> </w:t>
      </w:r>
      <w:r>
        <w:rPr>
          <w:rFonts w:ascii="Times New Roman" w:eastAsia="Times New Roman"/>
          <w:spacing w:val="-6"/>
          <w:w w:val="99"/>
        </w:rPr>
        <w:t>A</w:t>
      </w:r>
      <w:r>
        <w:rPr>
          <w:rFonts w:ascii="Times New Roman" w:eastAsia="Times New Roman"/>
          <w:w w:val="99"/>
        </w:rPr>
        <w:t>c</w:t>
      </w:r>
      <w:r>
        <w:rPr>
          <w:rFonts w:ascii="Times New Roman" w:eastAsia="Times New Roman"/>
          <w:spacing w:val="-7"/>
          <w:w w:val="99"/>
        </w:rPr>
        <w:t>y</w:t>
      </w:r>
      <w:r>
        <w:rPr>
          <w:rFonts w:ascii="Times New Roman" w:eastAsia="Times New Roman"/>
          <w:w w:val="99"/>
        </w:rPr>
        <w:t>clic</w:t>
      </w:r>
      <w:r>
        <w:rPr>
          <w:rFonts w:ascii="Times New Roman" w:eastAsia="Times New Roman"/>
          <w:spacing w:val="-1"/>
        </w:rPr>
        <w:t xml:space="preserve"> </w:t>
      </w:r>
      <w:r>
        <w:rPr>
          <w:rFonts w:ascii="Times New Roman" w:eastAsia="Times New Roman"/>
          <w:w w:val="99"/>
        </w:rPr>
        <w:t>Graph</w:t>
      </w:r>
      <w:r>
        <w:rPr>
          <w:w w:val="99"/>
        </w:rPr>
        <w:t>，</w:t>
      </w:r>
      <w:r>
        <w:rPr>
          <w:rFonts w:ascii="Times New Roman" w:eastAsia="Times New Roman"/>
          <w:spacing w:val="-13"/>
          <w:w w:val="99"/>
        </w:rPr>
        <w:t>D</w:t>
      </w:r>
      <w:r>
        <w:rPr>
          <w:rFonts w:ascii="Times New Roman" w:eastAsia="Times New Roman"/>
          <w:spacing w:val="-11"/>
          <w:w w:val="99"/>
        </w:rPr>
        <w:t>A</w:t>
      </w:r>
      <w:r>
        <w:rPr>
          <w:rFonts w:ascii="Times New Roman" w:eastAsia="Times New Roman"/>
          <w:w w:val="99"/>
        </w:rPr>
        <w:t>G</w:t>
      </w:r>
      <w:r>
        <w:rPr>
          <w:spacing w:val="-100"/>
          <w:w w:val="99"/>
        </w:rPr>
        <w:t>）</w:t>
      </w:r>
      <w:r>
        <w:rPr>
          <w:w w:val="99"/>
        </w:rPr>
        <w:t>。</w:t>
      </w:r>
    </w:p>
    <w:p>
      <w:pPr>
        <w:pStyle w:val="5"/>
        <w:spacing w:before="12"/>
        <w:rPr>
          <w:sz w:val="15"/>
        </w:rPr>
      </w:pPr>
      <w:r>
        <w:drawing>
          <wp:anchor distT="0" distB="0" distL="0" distR="0" simplePos="0" relativeHeight="1024" behindDoc="0" locked="0" layoutInCell="1" allowOverlap="1">
            <wp:simplePos x="0" y="0"/>
            <wp:positionH relativeFrom="page">
              <wp:posOffset>3256915</wp:posOffset>
            </wp:positionH>
            <wp:positionV relativeFrom="paragraph">
              <wp:posOffset>154305</wp:posOffset>
            </wp:positionV>
            <wp:extent cx="1050925" cy="2221865"/>
            <wp:effectExtent l="0" t="0" r="0" b="0"/>
            <wp:wrapTopAndBottom/>
            <wp:docPr id="201"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image18.jpeg"/>
                    <pic:cNvPicPr>
                      <a:picLocks noChangeAspect="1"/>
                    </pic:cNvPicPr>
                  </pic:nvPicPr>
                  <pic:blipFill>
                    <a:blip r:embed="rId198" cstate="print"/>
                    <a:stretch>
                      <a:fillRect/>
                    </a:stretch>
                  </pic:blipFill>
                  <pic:spPr>
                    <a:xfrm>
                      <a:off x="0" y="0"/>
                      <a:ext cx="1050893" cy="2221611"/>
                    </a:xfrm>
                    <a:prstGeom prst="rect">
                      <a:avLst/>
                    </a:prstGeom>
                  </pic:spPr>
                </pic:pic>
              </a:graphicData>
            </a:graphic>
          </wp:anchor>
        </w:drawing>
      </w:r>
    </w:p>
    <w:p>
      <w:pPr>
        <w:spacing w:before="29"/>
        <w:ind w:left="1473" w:right="314" w:firstLine="0"/>
        <w:jc w:val="center"/>
        <w:rPr>
          <w:sz w:val="18"/>
        </w:rPr>
      </w:pPr>
      <w:r>
        <w:rPr>
          <w:rFonts w:hint="eastAsia" w:ascii="Microsoft YaHei UI" w:eastAsia="Microsoft YaHei UI"/>
          <w:b/>
          <w:color w:val="3B70B7"/>
          <w:spacing w:val="-6"/>
          <w:sz w:val="18"/>
        </w:rPr>
        <w:t xml:space="preserve">图 </w:t>
      </w:r>
      <w:r>
        <w:rPr>
          <w:rFonts w:ascii="Times New Roman" w:eastAsia="Times New Roman"/>
          <w:b/>
          <w:color w:val="3B70B7"/>
          <w:sz w:val="18"/>
        </w:rPr>
        <w:t>15.1:</w:t>
      </w:r>
      <w:r>
        <w:rPr>
          <w:rFonts w:ascii="Times New Roman" w:eastAsia="Times New Roman"/>
          <w:b/>
          <w:color w:val="3B70B7"/>
          <w:spacing w:val="16"/>
          <w:sz w:val="18"/>
        </w:rPr>
        <w:t xml:space="preserve"> </w:t>
      </w:r>
      <w:r>
        <w:rPr>
          <w:sz w:val="18"/>
        </w:rPr>
        <w:t>有向无环图样例</w:t>
      </w:r>
    </w:p>
    <w:p>
      <w:pPr>
        <w:pStyle w:val="5"/>
        <w:spacing w:before="3"/>
        <w:rPr>
          <w:sz w:val="22"/>
        </w:rPr>
      </w:pPr>
    </w:p>
    <w:p>
      <w:pPr>
        <w:pStyle w:val="5"/>
        <w:ind w:left="1844"/>
      </w:pPr>
      <w:r>
        <w:rPr>
          <w:w w:val="95"/>
        </w:rPr>
        <w:t>图通常有两种表示方法。假设图中一共有</w:t>
      </w:r>
      <w:r>
        <w:rPr>
          <w:spacing w:val="113"/>
        </w:rPr>
        <w:t xml:space="preserve"> </w:t>
      </w:r>
      <w:r>
        <w:rPr>
          <w:rFonts w:ascii="Times New Roman" w:eastAsia="Times New Roman"/>
          <w:i/>
          <w:w w:val="95"/>
        </w:rPr>
        <w:t>n</w:t>
      </w:r>
      <w:r>
        <w:rPr>
          <w:rFonts w:ascii="Times New Roman" w:eastAsia="Times New Roman"/>
          <w:i/>
          <w:spacing w:val="56"/>
        </w:rPr>
        <w:t xml:space="preserve">  </w:t>
      </w:r>
      <w:r>
        <w:rPr>
          <w:w w:val="95"/>
        </w:rPr>
        <w:t>个节点、</w:t>
      </w:r>
      <w:r>
        <w:rPr>
          <w:rFonts w:ascii="Times New Roman" w:eastAsia="Times New Roman"/>
          <w:i/>
          <w:w w:val="95"/>
        </w:rPr>
        <w:t>m</w:t>
      </w:r>
      <w:r>
        <w:rPr>
          <w:rFonts w:ascii="Times New Roman" w:eastAsia="Times New Roman"/>
          <w:i/>
          <w:spacing w:val="60"/>
        </w:rPr>
        <w:t xml:space="preserve">  </w:t>
      </w:r>
      <w:r>
        <w:rPr>
          <w:w w:val="95"/>
        </w:rPr>
        <w:t>条边。第一种表示方法是</w:t>
      </w:r>
      <w:r>
        <w:rPr>
          <w:w w:val="95"/>
          <w:u w:val="single"/>
        </w:rPr>
        <w:t>邻接矩阵</w:t>
      </w:r>
    </w:p>
    <w:p>
      <w:pPr>
        <w:pStyle w:val="5"/>
        <w:spacing w:before="67"/>
        <w:ind w:left="1319"/>
        <w:jc w:val="both"/>
        <w:rPr>
          <w:rFonts w:ascii="Times New Roman" w:hAnsi="Times New Roman" w:eastAsia="Times New Roman"/>
        </w:rPr>
      </w:pPr>
      <w:r>
        <w:rPr>
          <w:w w:val="99"/>
        </w:rPr>
        <w:t>（</w:t>
      </w:r>
      <w:r>
        <w:rPr>
          <w:rFonts w:ascii="Times New Roman" w:hAnsi="Times New Roman" w:eastAsia="Times New Roman"/>
          <w:w w:val="99"/>
        </w:rPr>
        <w:t>adjacency</w:t>
      </w:r>
      <w:r>
        <w:rPr>
          <w:rFonts w:ascii="Times New Roman" w:hAnsi="Times New Roman" w:eastAsia="Times New Roman"/>
          <w:spacing w:val="-7"/>
        </w:rPr>
        <w:t xml:space="preserve"> </w:t>
      </w:r>
      <w:r>
        <w:rPr>
          <w:rFonts w:ascii="Times New Roman" w:hAnsi="Times New Roman" w:eastAsia="Times New Roman"/>
          <w:w w:val="99"/>
        </w:rPr>
        <w:t>mat</w:t>
      </w:r>
      <w:r>
        <w:rPr>
          <w:rFonts w:ascii="Times New Roman" w:hAnsi="Times New Roman" w:eastAsia="Times New Roman"/>
          <w:spacing w:val="3"/>
          <w:w w:val="99"/>
        </w:rPr>
        <w:t>r</w:t>
      </w:r>
      <w:r>
        <w:rPr>
          <w:rFonts w:ascii="Times New Roman" w:hAnsi="Times New Roman" w:eastAsia="Times New Roman"/>
          <w:w w:val="99"/>
        </w:rPr>
        <w:t>ix</w:t>
      </w:r>
      <w:r>
        <w:rPr>
          <w:spacing w:val="-108"/>
          <w:w w:val="99"/>
        </w:rPr>
        <w:t>）</w:t>
      </w:r>
      <w:r>
        <w:rPr>
          <w:spacing w:val="-6"/>
          <w:w w:val="99"/>
        </w:rPr>
        <w:t>：我们可以建立一个</w:t>
      </w:r>
      <w:r>
        <w:rPr>
          <w:spacing w:val="-56"/>
        </w:rPr>
        <w:t xml:space="preserve"> </w:t>
      </w:r>
      <w:r>
        <w:rPr>
          <w:rFonts w:ascii="Times New Roman" w:hAnsi="Times New Roman" w:eastAsia="Times New Roman"/>
          <w:i/>
          <w:w w:val="99"/>
        </w:rPr>
        <w:t>n</w:t>
      </w:r>
      <w:r>
        <w:rPr>
          <w:rFonts w:ascii="Times New Roman" w:hAnsi="Times New Roman" w:eastAsia="Times New Roman"/>
          <w:i/>
          <w:spacing w:val="-19"/>
        </w:rPr>
        <w:t xml:space="preserve"> </w:t>
      </w:r>
      <w:r>
        <w:rPr>
          <w:rFonts w:ascii="Cambria" w:hAnsi="Cambria" w:eastAsia="Cambria"/>
          <w:w w:val="114"/>
        </w:rPr>
        <w:t>×</w:t>
      </w:r>
      <w:r>
        <w:rPr>
          <w:rFonts w:ascii="Cambria" w:hAnsi="Cambria" w:eastAsia="Cambria"/>
          <w:spacing w:val="-13"/>
        </w:rPr>
        <w:t xml:space="preserve"> </w:t>
      </w:r>
      <w:r>
        <w:rPr>
          <w:rFonts w:ascii="Times New Roman" w:hAnsi="Times New Roman" w:eastAsia="Times New Roman"/>
          <w:i/>
          <w:w w:val="99"/>
        </w:rPr>
        <w:t>n</w:t>
      </w:r>
      <w:r>
        <w:rPr>
          <w:rFonts w:ascii="Times New Roman" w:hAnsi="Times New Roman" w:eastAsia="Times New Roman"/>
          <w:i/>
          <w:spacing w:val="-6"/>
        </w:rPr>
        <w:t xml:space="preserve"> </w:t>
      </w:r>
      <w:r>
        <w:rPr>
          <w:spacing w:val="14"/>
          <w:w w:val="99"/>
        </w:rPr>
        <w:t>的矩阵</w:t>
      </w:r>
      <w:r>
        <w:rPr>
          <w:rFonts w:ascii="Times New Roman" w:hAnsi="Times New Roman" w:eastAsia="Times New Roman"/>
          <w:w w:val="99"/>
        </w:rPr>
        <w:t>G</w:t>
      </w:r>
      <w:r>
        <w:rPr>
          <w:spacing w:val="-9"/>
          <w:w w:val="99"/>
        </w:rPr>
        <w:t>，如果第</w:t>
      </w:r>
      <w:r>
        <w:rPr>
          <w:spacing w:val="-57"/>
        </w:rPr>
        <w:t xml:space="preserve"> </w:t>
      </w:r>
      <w:r>
        <w:rPr>
          <w:rFonts w:ascii="Times New Roman" w:hAnsi="Times New Roman" w:eastAsia="Times New Roman"/>
          <w:w w:val="99"/>
        </w:rPr>
        <w:t>i</w:t>
      </w:r>
      <w:r>
        <w:rPr>
          <w:rFonts w:ascii="Times New Roman" w:hAnsi="Times New Roman" w:eastAsia="Times New Roman"/>
          <w:spacing w:val="-7"/>
        </w:rPr>
        <w:t xml:space="preserve"> </w:t>
      </w:r>
      <w:r>
        <w:rPr>
          <w:spacing w:val="7"/>
          <w:w w:val="99"/>
        </w:rPr>
        <w:t>个节点连向第</w:t>
      </w:r>
      <w:r>
        <w:rPr>
          <w:rFonts w:ascii="Times New Roman" w:hAnsi="Times New Roman" w:eastAsia="Times New Roman"/>
          <w:w w:val="99"/>
        </w:rPr>
        <w:t>j</w:t>
      </w:r>
      <w:r>
        <w:rPr>
          <w:rFonts w:ascii="Times New Roman" w:hAnsi="Times New Roman" w:eastAsia="Times New Roman"/>
          <w:spacing w:val="-7"/>
        </w:rPr>
        <w:t xml:space="preserve"> </w:t>
      </w:r>
      <w:r>
        <w:rPr>
          <w:spacing w:val="-7"/>
          <w:w w:val="99"/>
        </w:rPr>
        <w:t>个节点，则</w:t>
      </w:r>
      <w:r>
        <w:rPr>
          <w:spacing w:val="-57"/>
        </w:rPr>
        <w:t xml:space="preserve"> </w:t>
      </w:r>
      <w:r>
        <w:rPr>
          <w:rFonts w:ascii="Times New Roman" w:hAnsi="Times New Roman" w:eastAsia="Times New Roman"/>
          <w:w w:val="99"/>
        </w:rPr>
        <w:t>G[i][j]</w:t>
      </w:r>
    </w:p>
    <w:p>
      <w:pPr>
        <w:pStyle w:val="5"/>
        <w:spacing w:before="66" w:line="302" w:lineRule="auto"/>
        <w:ind w:left="1445" w:right="283"/>
        <w:jc w:val="both"/>
      </w:pPr>
      <w:r>
        <w:rPr>
          <w:rFonts w:ascii="Times New Roman" w:hAnsi="Times New Roman" w:eastAsia="Times New Roman"/>
          <w:spacing w:val="15"/>
          <w:w w:val="95"/>
        </w:rPr>
        <w:t xml:space="preserve">= </w:t>
      </w:r>
      <w:r>
        <w:rPr>
          <w:rFonts w:ascii="Times New Roman" w:hAnsi="Times New Roman" w:eastAsia="Times New Roman"/>
          <w:w w:val="95"/>
        </w:rPr>
        <w:t>1</w:t>
      </w:r>
      <w:r>
        <w:rPr>
          <w:spacing w:val="6"/>
          <w:w w:val="95"/>
        </w:rPr>
        <w:t xml:space="preserve">，反之为 </w:t>
      </w:r>
      <w:r>
        <w:rPr>
          <w:rFonts w:ascii="Times New Roman" w:hAnsi="Times New Roman" w:eastAsia="Times New Roman"/>
          <w:w w:val="95"/>
        </w:rPr>
        <w:t>0</w:t>
      </w:r>
      <w:r>
        <w:rPr>
          <w:spacing w:val="1"/>
          <w:w w:val="95"/>
        </w:rPr>
        <w:t xml:space="preserve">；如果图是无向的，则这个矩阵一定是对称矩阵，即 </w:t>
      </w:r>
      <w:r>
        <w:rPr>
          <w:rFonts w:ascii="Times New Roman" w:hAnsi="Times New Roman" w:eastAsia="Times New Roman"/>
          <w:w w:val="95"/>
        </w:rPr>
        <w:t>G[i][j]</w:t>
      </w:r>
      <w:r>
        <w:rPr>
          <w:rFonts w:ascii="Times New Roman" w:hAnsi="Times New Roman" w:eastAsia="Times New Roman"/>
          <w:spacing w:val="20"/>
          <w:w w:val="95"/>
        </w:rPr>
        <w:t xml:space="preserve"> = </w:t>
      </w:r>
      <w:r>
        <w:rPr>
          <w:rFonts w:ascii="Times New Roman" w:hAnsi="Times New Roman" w:eastAsia="Times New Roman"/>
          <w:w w:val="95"/>
        </w:rPr>
        <w:t>G[j][i]</w:t>
      </w:r>
      <w:r>
        <w:rPr>
          <w:w w:val="95"/>
        </w:rPr>
        <w:t>。第二种表示</w:t>
      </w:r>
      <w:r>
        <w:rPr>
          <w:w w:val="99"/>
        </w:rPr>
        <w:t>方法是</w:t>
      </w:r>
      <w:r>
        <w:rPr>
          <w:w w:val="99"/>
          <w:u w:val="single"/>
        </w:rPr>
        <w:t>邻接链表</w:t>
      </w:r>
      <w:r>
        <w:rPr>
          <w:w w:val="99"/>
        </w:rPr>
        <w:t>（</w:t>
      </w:r>
      <w:r>
        <w:rPr>
          <w:rFonts w:ascii="Times New Roman" w:hAnsi="Times New Roman" w:eastAsia="Times New Roman"/>
          <w:w w:val="99"/>
        </w:rPr>
        <w:t>adjacency</w:t>
      </w:r>
      <w:r>
        <w:rPr>
          <w:rFonts w:ascii="Times New Roman" w:hAnsi="Times New Roman" w:eastAsia="Times New Roman"/>
        </w:rPr>
        <w:t xml:space="preserve"> </w:t>
      </w:r>
      <w:r>
        <w:rPr>
          <w:rFonts w:ascii="Times New Roman" w:hAnsi="Times New Roman" w:eastAsia="Times New Roman"/>
          <w:w w:val="99"/>
        </w:rPr>
        <w:t>li</w:t>
      </w:r>
      <w:r>
        <w:rPr>
          <w:rFonts w:ascii="Times New Roman" w:hAnsi="Times New Roman" w:eastAsia="Times New Roman"/>
          <w:spacing w:val="-3"/>
          <w:w w:val="99"/>
        </w:rPr>
        <w:t>s</w:t>
      </w:r>
      <w:r>
        <w:rPr>
          <w:rFonts w:ascii="Times New Roman" w:hAnsi="Times New Roman" w:eastAsia="Times New Roman"/>
          <w:spacing w:val="-1"/>
          <w:w w:val="99"/>
        </w:rPr>
        <w:t>t</w:t>
      </w:r>
      <w:r>
        <w:rPr>
          <w:spacing w:val="-97"/>
          <w:w w:val="99"/>
        </w:rPr>
        <w:t>）</w:t>
      </w:r>
      <w:r>
        <w:rPr>
          <w:w w:val="99"/>
        </w:rPr>
        <w:t>：我们可以建立一个大小为</w:t>
      </w:r>
      <w:r>
        <w:rPr>
          <w:spacing w:val="-48"/>
        </w:rPr>
        <w:t xml:space="preserve"> </w:t>
      </w:r>
      <w:r>
        <w:rPr>
          <w:rFonts w:ascii="Times New Roman" w:hAnsi="Times New Roman" w:eastAsia="Times New Roman"/>
          <w:i/>
          <w:w w:val="99"/>
        </w:rPr>
        <w:t>n</w:t>
      </w:r>
      <w:r>
        <w:rPr>
          <w:rFonts w:ascii="Times New Roman" w:hAnsi="Times New Roman" w:eastAsia="Times New Roman"/>
          <w:i/>
          <w:spacing w:val="1"/>
        </w:rPr>
        <w:t xml:space="preserve"> </w:t>
      </w:r>
      <w:r>
        <w:rPr>
          <w:w w:val="99"/>
        </w:rPr>
        <w:t>的数组，每个位置</w:t>
      </w:r>
      <w:r>
        <w:rPr>
          <w:spacing w:val="-49"/>
        </w:rPr>
        <w:t xml:space="preserve"> </w:t>
      </w:r>
      <w:r>
        <w:rPr>
          <w:rFonts w:ascii="Times New Roman" w:hAnsi="Times New Roman" w:eastAsia="Times New Roman"/>
          <w:w w:val="99"/>
        </w:rPr>
        <w:t>i</w:t>
      </w:r>
      <w:r>
        <w:rPr>
          <w:rFonts w:ascii="Times New Roman" w:hAnsi="Times New Roman" w:eastAsia="Times New Roman"/>
        </w:rPr>
        <w:t xml:space="preserve"> </w:t>
      </w:r>
      <w:r>
        <w:rPr>
          <w:w w:val="99"/>
        </w:rPr>
        <w:t>储存一个数组</w:t>
      </w:r>
      <w:r>
        <w:rPr>
          <w:w w:val="95"/>
        </w:rPr>
        <w:t>或者链表，表示第</w:t>
      </w:r>
      <w:r>
        <w:rPr>
          <w:spacing w:val="112"/>
        </w:rPr>
        <w:t xml:space="preserve"> </w:t>
      </w:r>
      <w:r>
        <w:rPr>
          <w:rFonts w:ascii="Times New Roman" w:hAnsi="Times New Roman" w:eastAsia="Times New Roman"/>
          <w:w w:val="95"/>
        </w:rPr>
        <w:t>i</w:t>
      </w:r>
      <w:r>
        <w:rPr>
          <w:rFonts w:ascii="Times New Roman" w:hAnsi="Times New Roman" w:eastAsia="Times New Roman"/>
          <w:spacing w:val="69"/>
        </w:rPr>
        <w:t xml:space="preserve"> </w:t>
      </w:r>
      <w:r>
        <w:rPr>
          <w:w w:val="95"/>
        </w:rPr>
        <w:t>个节点连向的其它节点。邻接矩阵空间开销比邻接链表大，但是邻接链表不</w:t>
      </w:r>
      <w:r>
        <w:rPr>
          <w:spacing w:val="6"/>
          <w:w w:val="95"/>
        </w:rPr>
        <w:t xml:space="preserve">支持快速查找 </w:t>
      </w:r>
      <w:r>
        <w:rPr>
          <w:rFonts w:ascii="Times New Roman" w:hAnsi="Times New Roman" w:eastAsia="Times New Roman"/>
          <w:w w:val="95"/>
        </w:rPr>
        <w:t>i</w:t>
      </w:r>
      <w:r>
        <w:rPr>
          <w:rFonts w:ascii="Times New Roman" w:hAnsi="Times New Roman" w:eastAsia="Times New Roman"/>
          <w:spacing w:val="47"/>
        </w:rPr>
        <w:t xml:space="preserve"> </w:t>
      </w:r>
      <w:r>
        <w:rPr>
          <w:spacing w:val="24"/>
          <w:w w:val="95"/>
        </w:rPr>
        <w:t xml:space="preserve">和 </w:t>
      </w:r>
      <w:r>
        <w:rPr>
          <w:rFonts w:ascii="Times New Roman" w:hAnsi="Times New Roman" w:eastAsia="Times New Roman"/>
          <w:w w:val="95"/>
        </w:rPr>
        <w:t>j</w:t>
      </w:r>
      <w:r>
        <w:rPr>
          <w:rFonts w:ascii="Times New Roman" w:hAnsi="Times New Roman" w:eastAsia="Times New Roman"/>
          <w:spacing w:val="46"/>
        </w:rPr>
        <w:t xml:space="preserve"> </w:t>
      </w:r>
      <w:r>
        <w:rPr>
          <w:w w:val="95"/>
        </w:rPr>
        <w:t>是否相连，因此两种表示方法可以根据题目需要适当选择。除此之外，我们</w:t>
      </w:r>
      <w:bookmarkStart w:id="234" w:name="15.2 二分图"/>
      <w:bookmarkEnd w:id="234"/>
      <w:bookmarkStart w:id="235" w:name="_bookmark88"/>
      <w:bookmarkEnd w:id="235"/>
      <w:r>
        <w:rPr>
          <w:spacing w:val="-6"/>
        </w:rPr>
        <w:t xml:space="preserve">也可以直接用一个 </w:t>
      </w:r>
      <w:r>
        <w:rPr>
          <w:rFonts w:ascii="Times New Roman" w:hAnsi="Times New Roman" w:eastAsia="Times New Roman"/>
          <w:i/>
        </w:rPr>
        <w:t>m</w:t>
      </w:r>
      <w:r>
        <w:rPr>
          <w:rFonts w:ascii="Times New Roman" w:hAnsi="Times New Roman" w:eastAsia="Times New Roman"/>
          <w:i/>
          <w:spacing w:val="-4"/>
        </w:rPr>
        <w:t xml:space="preserve"> </w:t>
      </w:r>
      <w:r>
        <w:rPr>
          <w:rFonts w:ascii="Cambria" w:hAnsi="Cambria" w:eastAsia="Cambria"/>
        </w:rPr>
        <w:t xml:space="preserve">× </w:t>
      </w:r>
      <w:r>
        <w:rPr>
          <w:rFonts w:ascii="Times New Roman" w:hAnsi="Times New Roman" w:eastAsia="Times New Roman"/>
        </w:rPr>
        <w:t>2</w:t>
      </w:r>
      <w:r>
        <w:rPr>
          <w:rFonts w:ascii="Times New Roman" w:hAnsi="Times New Roman" w:eastAsia="Times New Roman"/>
          <w:spacing w:val="-1"/>
        </w:rPr>
        <w:t xml:space="preserve"> </w:t>
      </w:r>
      <w:r>
        <w:t>的矩阵储存所有的边。</w:t>
      </w:r>
    </w:p>
    <w:p>
      <w:pPr>
        <w:pStyle w:val="3"/>
        <w:numPr>
          <w:ilvl w:val="1"/>
          <w:numId w:val="53"/>
        </w:numPr>
        <w:tabs>
          <w:tab w:val="left" w:pos="2112"/>
        </w:tabs>
        <w:spacing w:before="306" w:after="0" w:line="240" w:lineRule="auto"/>
        <w:ind w:left="2111" w:right="0" w:hanging="667"/>
        <w:jc w:val="left"/>
      </w:pPr>
      <w:r>
        <w:rPr>
          <w:color w:val="3B70B7"/>
        </w:rPr>
        <w:t>二分图</w:t>
      </w:r>
    </w:p>
    <w:p>
      <w:pPr>
        <w:pStyle w:val="5"/>
        <w:spacing w:before="177" w:line="302" w:lineRule="auto"/>
        <w:ind w:left="1445" w:right="283" w:firstLine="398"/>
      </w:pPr>
      <w:r>
        <w:rPr>
          <w:w w:val="95"/>
          <w:u w:val="single"/>
        </w:rPr>
        <w:t>二分图</w:t>
      </w:r>
      <w:r>
        <w:rPr>
          <w:w w:val="95"/>
        </w:rPr>
        <w:t>算法也称为</w:t>
      </w:r>
      <w:r>
        <w:rPr>
          <w:w w:val="95"/>
          <w:u w:val="single"/>
        </w:rPr>
        <w:t>染色法</w:t>
      </w:r>
      <w:r>
        <w:rPr>
          <w:w w:val="95"/>
        </w:rPr>
        <w:t>，是一种广度优先搜索。如果可以用两种颜色对图中的节点进行着</w:t>
      </w:r>
      <w:r>
        <w:rPr>
          <w:spacing w:val="50"/>
          <w:w w:val="95"/>
        </w:rPr>
        <w:t xml:space="preserve"> </w:t>
      </w:r>
      <w:r>
        <w:t>色，并且保证相邻的节点颜色不同，那么图为二分。</w:t>
      </w:r>
    </w:p>
    <w:p>
      <w:pPr>
        <w:pStyle w:val="5"/>
        <w:spacing w:before="1"/>
        <w:rPr>
          <w:sz w:val="24"/>
        </w:rPr>
      </w:pPr>
    </w:p>
    <w:p>
      <w:pPr>
        <w:pStyle w:val="4"/>
        <w:jc w:val="both"/>
      </w:pPr>
      <w:r>
        <w:fldChar w:fldCharType="begin"/>
      </w:r>
      <w:r>
        <w:instrText xml:space="preserve"> HYPERLINK "https://leetcode.com/problems/is-graph-bipartite/" \h </w:instrText>
      </w:r>
      <w:r>
        <w:fldChar w:fldCharType="separate"/>
      </w:r>
      <w:r>
        <w:rPr>
          <w:color w:val="7F0000"/>
        </w:rPr>
        <w:t>785.</w:t>
      </w:r>
      <w:r>
        <w:rPr>
          <w:color w:val="7F0000"/>
          <w:spacing w:val="23"/>
        </w:rPr>
        <w:t xml:space="preserve"> </w:t>
      </w:r>
      <w:r>
        <w:rPr>
          <w:color w:val="7F0000"/>
        </w:rPr>
        <w:t>Is</w:t>
      </w:r>
      <w:r>
        <w:rPr>
          <w:color w:val="7F0000"/>
          <w:spacing w:val="-3"/>
        </w:rPr>
        <w:t xml:space="preserve"> </w:t>
      </w:r>
      <w:r>
        <w:rPr>
          <w:color w:val="7F0000"/>
        </w:rPr>
        <w:t>Graph</w:t>
      </w:r>
      <w:r>
        <w:rPr>
          <w:color w:val="7F0000"/>
          <w:spacing w:val="-3"/>
        </w:rPr>
        <w:t xml:space="preserve"> </w:t>
      </w:r>
      <w:r>
        <w:rPr>
          <w:color w:val="7F0000"/>
        </w:rPr>
        <w:t>Bipartite?</w:t>
      </w:r>
      <w:r>
        <w:rPr>
          <w:color w:val="7F0000"/>
          <w:spacing w:val="23"/>
        </w:rPr>
        <w:t xml:space="preserve"> </w:t>
      </w:r>
      <w:r>
        <w:rPr>
          <w:color w:val="7F0000"/>
        </w:rPr>
        <w:t>(Medium)</w:t>
      </w:r>
      <w:r>
        <w:rPr>
          <w:color w:val="7F0000"/>
        </w:rPr>
        <w:fldChar w:fldCharType="end"/>
      </w:r>
    </w:p>
    <w:p>
      <w:pPr>
        <w:spacing w:after="0"/>
        <w:jc w:val="both"/>
        <w:sectPr>
          <w:headerReference r:id="rId164" w:type="default"/>
          <w:footerReference r:id="rId165" w:type="default"/>
          <w:pgSz w:w="11910" w:h="16840"/>
          <w:pgMar w:top="1340" w:right="1500" w:bottom="280" w:left="340" w:header="0" w:footer="0" w:gutter="0"/>
        </w:sectPr>
      </w:pPr>
    </w:p>
    <w:p>
      <w:pPr>
        <w:pStyle w:val="5"/>
        <w:spacing w:before="4"/>
        <w:rPr>
          <w:rFonts w:ascii="Times New Roman"/>
          <w:b/>
          <w:sz w:val="13"/>
        </w:rPr>
      </w:pPr>
    </w:p>
    <w:p>
      <w:pPr>
        <w:spacing w:before="32"/>
        <w:ind w:left="1445" w:right="0" w:firstLine="0"/>
        <w:jc w:val="left"/>
        <w:rPr>
          <w:rFonts w:hint="eastAsia" w:ascii="Microsoft YaHei UI" w:eastAsia="Microsoft YaHei UI"/>
          <w:b/>
          <w:sz w:val="24"/>
        </w:rPr>
      </w:pPr>
      <w:bookmarkStart w:id="236" w:name="_bookmark89"/>
      <w:bookmarkEnd w:id="236"/>
      <w:bookmarkStart w:id="237" w:name="15.3 拓扑排序"/>
      <w:bookmarkEnd w:id="237"/>
      <w:r>
        <w:rPr>
          <w:rFonts w:hint="eastAsia" w:ascii="Microsoft YaHei UI" w:eastAsia="Microsoft YaHei UI"/>
          <w:b/>
          <w:color w:val="3B70B7"/>
          <w:w w:val="95"/>
          <w:sz w:val="24"/>
        </w:rPr>
        <w:t>题目描述</w:t>
      </w:r>
    </w:p>
    <w:p>
      <w:pPr>
        <w:pStyle w:val="5"/>
        <w:spacing w:before="129"/>
        <w:ind w:left="1844"/>
      </w:pPr>
      <w:r>
        <w:rPr>
          <w:w w:val="95"/>
        </w:rPr>
        <w:t>给定一个图，判断其是否可以二分，</w:t>
      </w:r>
    </w:p>
    <w:p>
      <w:pPr>
        <w:pStyle w:val="5"/>
        <w:rPr>
          <w:sz w:val="23"/>
        </w:rPr>
      </w:pPr>
    </w:p>
    <w:p>
      <w:pPr>
        <w:pStyle w:val="4"/>
        <w:rPr>
          <w:rFonts w:hint="eastAsia" w:ascii="Microsoft YaHei UI" w:eastAsia="Microsoft YaHei UI"/>
        </w:rPr>
      </w:pPr>
      <w:r>
        <w:rPr>
          <w:rFonts w:hint="eastAsia" w:ascii="Microsoft YaHei UI" w:eastAsia="Microsoft YaHei UI"/>
          <w:color w:val="3B70B7"/>
          <w:w w:val="95"/>
        </w:rPr>
        <w:t>输入输出样例</w:t>
      </w:r>
    </w:p>
    <w:p>
      <w:pPr>
        <w:pStyle w:val="5"/>
        <w:spacing w:before="129" w:line="302" w:lineRule="auto"/>
        <w:ind w:left="1445" w:right="283" w:firstLine="398"/>
      </w:pPr>
      <w:r>
        <w:rPr>
          <w:spacing w:val="-2"/>
          <w:w w:val="99"/>
        </w:rPr>
        <w:t>输入是邻接链表表示的图</w:t>
      </w:r>
      <w:r>
        <w:rPr>
          <w:w w:val="99"/>
        </w:rPr>
        <w:t>（如位置</w:t>
      </w:r>
      <w:r>
        <w:rPr>
          <w:spacing w:val="-53"/>
        </w:rPr>
        <w:t xml:space="preserve"> </w:t>
      </w:r>
      <w:r>
        <w:rPr>
          <w:rFonts w:ascii="Times New Roman" w:eastAsia="Times New Roman"/>
          <w:w w:val="99"/>
        </w:rPr>
        <w:t>0</w:t>
      </w:r>
      <w:r>
        <w:rPr>
          <w:rFonts w:ascii="Times New Roman" w:eastAsia="Times New Roman"/>
          <w:spacing w:val="-3"/>
        </w:rPr>
        <w:t xml:space="preserve"> </w:t>
      </w:r>
      <w:r>
        <w:rPr>
          <w:spacing w:val="7"/>
          <w:w w:val="99"/>
        </w:rPr>
        <w:t>的邻接链表为</w:t>
      </w:r>
      <w:r>
        <w:rPr>
          <w:rFonts w:ascii="Times New Roman" w:eastAsia="Times New Roman"/>
          <w:w w:val="99"/>
        </w:rPr>
        <w:t>[1,3]</w:t>
      </w:r>
      <w:r>
        <w:rPr>
          <w:spacing w:val="-4"/>
          <w:w w:val="99"/>
        </w:rPr>
        <w:t>，表示</w:t>
      </w:r>
      <w:r>
        <w:rPr>
          <w:spacing w:val="-53"/>
        </w:rPr>
        <w:t xml:space="preserve"> </w:t>
      </w:r>
      <w:r>
        <w:rPr>
          <w:rFonts w:ascii="Times New Roman" w:eastAsia="Times New Roman"/>
          <w:w w:val="99"/>
        </w:rPr>
        <w:t>0</w:t>
      </w:r>
      <w:r>
        <w:rPr>
          <w:rFonts w:ascii="Times New Roman" w:eastAsia="Times New Roman"/>
          <w:spacing w:val="-3"/>
        </w:rPr>
        <w:t xml:space="preserve"> </w:t>
      </w:r>
      <w:r>
        <w:rPr>
          <w:w w:val="99"/>
        </w:rPr>
        <w:t>与</w:t>
      </w:r>
      <w:r>
        <w:rPr>
          <w:spacing w:val="-53"/>
        </w:rPr>
        <w:t xml:space="preserve"> </w:t>
      </w:r>
      <w:r>
        <w:rPr>
          <w:rFonts w:ascii="Times New Roman" w:eastAsia="Times New Roman"/>
          <w:w w:val="99"/>
        </w:rPr>
        <w:t>1</w:t>
      </w:r>
      <w:r>
        <w:rPr>
          <w:spacing w:val="-12"/>
          <w:w w:val="99"/>
        </w:rPr>
        <w:t>、</w:t>
      </w:r>
      <w:r>
        <w:rPr>
          <w:rFonts w:ascii="Times New Roman" w:eastAsia="Times New Roman"/>
          <w:w w:val="99"/>
        </w:rPr>
        <w:t>0</w:t>
      </w:r>
      <w:r>
        <w:rPr>
          <w:rFonts w:ascii="Times New Roman" w:eastAsia="Times New Roman"/>
          <w:spacing w:val="-3"/>
        </w:rPr>
        <w:t xml:space="preserve"> </w:t>
      </w:r>
      <w:r>
        <w:rPr>
          <w:w w:val="99"/>
        </w:rPr>
        <w:t>与</w:t>
      </w:r>
      <w:r>
        <w:rPr>
          <w:spacing w:val="-53"/>
        </w:rPr>
        <w:t xml:space="preserve"> </w:t>
      </w:r>
      <w:r>
        <w:rPr>
          <w:rFonts w:ascii="Times New Roman" w:eastAsia="Times New Roman"/>
          <w:w w:val="99"/>
        </w:rPr>
        <w:t>3</w:t>
      </w:r>
      <w:r>
        <w:rPr>
          <w:rFonts w:ascii="Times New Roman" w:eastAsia="Times New Roman"/>
          <w:spacing w:val="-3"/>
        </w:rPr>
        <w:t xml:space="preserve"> </w:t>
      </w:r>
      <w:r>
        <w:rPr>
          <w:w w:val="99"/>
        </w:rPr>
        <w:t>相连</w:t>
      </w:r>
      <w:r>
        <w:rPr>
          <w:spacing w:val="-103"/>
          <w:w w:val="99"/>
        </w:rPr>
        <w:t>）</w:t>
      </w:r>
      <w:r>
        <w:rPr>
          <w:spacing w:val="-3"/>
          <w:w w:val="99"/>
        </w:rPr>
        <w:t>；输出是</w:t>
      </w:r>
      <w:r>
        <w:t>一个布尔值，表示图是否二分。</w:t>
      </w:r>
    </w:p>
    <w:p>
      <w:pPr>
        <w:pStyle w:val="5"/>
        <w:spacing w:before="6"/>
        <w:rPr>
          <w:sz w:val="23"/>
        </w:rPr>
      </w:pPr>
      <w:r>
        <w:pict>
          <v:shape id="_x0000_s1716" o:spid="_x0000_s1716" o:spt="202" type="#_x0000_t202" style="position:absolute;left:0pt;margin-left:86.2pt;margin-top:17.05pt;height:77.95pt;width:422.9pt;mso-position-horizontal-relative:page;mso-wrap-distance-bottom:0pt;mso-wrap-distance-top:0pt;z-index:-15546368;mso-width-relative:page;mso-height-relative:page;" filled="f" stroked="t" coordsize="21600,21600">
            <v:path/>
            <v:fill on="f" focussize="0,0"/>
            <v:stroke weight="0.199212598425197pt" color="#3B70B7"/>
            <v:imagedata o:title=""/>
            <o:lock v:ext="edit"/>
            <v:textbox inset="0mm,0mm,0mm,0mm">
              <w:txbxContent>
                <w:p>
                  <w:pPr>
                    <w:pStyle w:val="5"/>
                    <w:spacing w:before="39"/>
                    <w:ind w:left="59"/>
                    <w:rPr>
                      <w:rFonts w:ascii="Trebuchet MS"/>
                    </w:rPr>
                  </w:pPr>
                  <w:r>
                    <w:rPr>
                      <w:rFonts w:ascii="Trebuchet MS"/>
                      <w:w w:val="125"/>
                    </w:rPr>
                    <w:t>Input:</w:t>
                  </w:r>
                  <w:r>
                    <w:rPr>
                      <w:rFonts w:ascii="Trebuchet MS"/>
                      <w:spacing w:val="19"/>
                      <w:w w:val="125"/>
                    </w:rPr>
                    <w:t xml:space="preserve"> </w:t>
                  </w:r>
                  <w:r>
                    <w:rPr>
                      <w:rFonts w:ascii="Trebuchet MS"/>
                      <w:w w:val="125"/>
                    </w:rPr>
                    <w:t>[[1,3],</w:t>
                  </w:r>
                  <w:r>
                    <w:rPr>
                      <w:rFonts w:ascii="Trebuchet MS"/>
                      <w:spacing w:val="19"/>
                      <w:w w:val="125"/>
                    </w:rPr>
                    <w:t xml:space="preserve"> </w:t>
                  </w:r>
                  <w:r>
                    <w:rPr>
                      <w:rFonts w:ascii="Trebuchet MS"/>
                      <w:w w:val="125"/>
                    </w:rPr>
                    <w:t>[0,2],</w:t>
                  </w:r>
                  <w:r>
                    <w:rPr>
                      <w:rFonts w:ascii="Trebuchet MS"/>
                      <w:spacing w:val="20"/>
                      <w:w w:val="125"/>
                    </w:rPr>
                    <w:t xml:space="preserve"> </w:t>
                  </w:r>
                  <w:r>
                    <w:rPr>
                      <w:rFonts w:ascii="Trebuchet MS"/>
                      <w:w w:val="125"/>
                    </w:rPr>
                    <w:t>[1,3],</w:t>
                  </w:r>
                  <w:r>
                    <w:rPr>
                      <w:rFonts w:ascii="Trebuchet MS"/>
                      <w:spacing w:val="19"/>
                      <w:w w:val="125"/>
                    </w:rPr>
                    <w:t xml:space="preserve"> </w:t>
                  </w:r>
                  <w:r>
                    <w:rPr>
                      <w:rFonts w:ascii="Trebuchet MS"/>
                      <w:w w:val="125"/>
                    </w:rPr>
                    <w:t>[0,2]]</w:t>
                  </w:r>
                </w:p>
                <w:p>
                  <w:pPr>
                    <w:pStyle w:val="5"/>
                    <w:spacing w:before="7"/>
                    <w:ind w:left="59"/>
                    <w:rPr>
                      <w:rFonts w:ascii="Trebuchet MS"/>
                    </w:rPr>
                  </w:pPr>
                  <w:r>
                    <w:rPr>
                      <w:rFonts w:ascii="Trebuchet MS"/>
                      <w:w w:val="125"/>
                    </w:rPr>
                    <w:t>0----1</w:t>
                  </w:r>
                </w:p>
                <w:p>
                  <w:pPr>
                    <w:pStyle w:val="5"/>
                    <w:tabs>
                      <w:tab w:val="left" w:pos="530"/>
                    </w:tabs>
                    <w:spacing w:before="7"/>
                    <w:ind w:left="59"/>
                    <w:rPr>
                      <w:rFonts w:ascii="Trebuchet MS"/>
                    </w:rPr>
                  </w:pPr>
                  <w:r>
                    <w:rPr>
                      <w:rFonts w:ascii="Trebuchet MS"/>
                    </w:rPr>
                    <w:t>|</w:t>
                  </w:r>
                  <w:r>
                    <w:rPr>
                      <w:rFonts w:ascii="Trebuchet MS"/>
                    </w:rPr>
                    <w:tab/>
                  </w:r>
                  <w:r>
                    <w:rPr>
                      <w:rFonts w:ascii="Trebuchet MS"/>
                    </w:rPr>
                    <w:t>|</w:t>
                  </w:r>
                </w:p>
                <w:p>
                  <w:pPr>
                    <w:pStyle w:val="5"/>
                    <w:tabs>
                      <w:tab w:val="left" w:pos="530"/>
                    </w:tabs>
                    <w:spacing w:before="7"/>
                    <w:ind w:left="59"/>
                    <w:rPr>
                      <w:rFonts w:ascii="Trebuchet MS"/>
                    </w:rPr>
                  </w:pPr>
                  <w:r>
                    <w:rPr>
                      <w:rFonts w:ascii="Trebuchet MS"/>
                    </w:rPr>
                    <w:t>|</w:t>
                  </w:r>
                  <w:r>
                    <w:rPr>
                      <w:rFonts w:ascii="Trebuchet MS"/>
                    </w:rPr>
                    <w:tab/>
                  </w:r>
                  <w:r>
                    <w:rPr>
                      <w:rFonts w:ascii="Trebuchet MS"/>
                    </w:rPr>
                    <w:t>|</w:t>
                  </w:r>
                </w:p>
                <w:p>
                  <w:pPr>
                    <w:pStyle w:val="5"/>
                    <w:spacing w:before="7"/>
                    <w:ind w:left="59"/>
                    <w:rPr>
                      <w:rFonts w:ascii="Trebuchet MS"/>
                    </w:rPr>
                  </w:pPr>
                  <w:r>
                    <w:rPr>
                      <w:rFonts w:ascii="Trebuchet MS"/>
                      <w:w w:val="125"/>
                    </w:rPr>
                    <w:t>3----2</w:t>
                  </w:r>
                </w:p>
                <w:p>
                  <w:pPr>
                    <w:pStyle w:val="5"/>
                    <w:spacing w:before="6"/>
                    <w:ind w:left="59"/>
                    <w:rPr>
                      <w:rFonts w:ascii="Trebuchet MS"/>
                    </w:rPr>
                  </w:pPr>
                  <w:r>
                    <w:rPr>
                      <w:rFonts w:ascii="Trebuchet MS"/>
                      <w:w w:val="110"/>
                    </w:rPr>
                    <w:t>Output:</w:t>
                  </w:r>
                  <w:r>
                    <w:rPr>
                      <w:rFonts w:ascii="Trebuchet MS"/>
                      <w:spacing w:val="19"/>
                      <w:w w:val="110"/>
                    </w:rPr>
                    <w:t xml:space="preserve"> </w:t>
                  </w:r>
                  <w:r>
                    <w:rPr>
                      <w:rFonts w:ascii="Trebuchet MS"/>
                      <w:w w:val="110"/>
                    </w:rPr>
                    <w:t>true</w:t>
                  </w:r>
                </w:p>
              </w:txbxContent>
            </v:textbox>
            <w10:wrap type="topAndBottom"/>
          </v:shape>
        </w:pict>
      </w:r>
    </w:p>
    <w:p>
      <w:pPr>
        <w:pStyle w:val="5"/>
        <w:spacing w:before="149"/>
        <w:ind w:left="224" w:right="736"/>
        <w:jc w:val="center"/>
      </w:pPr>
      <w:r>
        <w:rPr>
          <w:spacing w:val="1"/>
          <w:w w:val="95"/>
        </w:rPr>
        <w:t xml:space="preserve">在这个样例中，我们可以把 </w:t>
      </w:r>
      <w:r>
        <w:rPr>
          <w:rFonts w:ascii="Times New Roman" w:eastAsia="Times New Roman"/>
          <w:w w:val="95"/>
        </w:rPr>
        <w:t>{0,2}</w:t>
      </w:r>
      <w:r>
        <w:rPr>
          <w:rFonts w:ascii="Times New Roman" w:eastAsia="Times New Roman"/>
          <w:spacing w:val="65"/>
        </w:rPr>
        <w:t xml:space="preserve"> </w:t>
      </w:r>
      <w:r>
        <w:rPr>
          <w:spacing w:val="2"/>
          <w:w w:val="95"/>
        </w:rPr>
        <w:t xml:space="preserve">分为一组，把 </w:t>
      </w:r>
      <w:r>
        <w:rPr>
          <w:rFonts w:ascii="Times New Roman" w:eastAsia="Times New Roman"/>
          <w:w w:val="95"/>
        </w:rPr>
        <w:t>{1,3}</w:t>
      </w:r>
      <w:r>
        <w:rPr>
          <w:rFonts w:ascii="Times New Roman" w:eastAsia="Times New Roman"/>
          <w:spacing w:val="64"/>
        </w:rPr>
        <w:t xml:space="preserve"> </w:t>
      </w:r>
      <w:r>
        <w:rPr>
          <w:w w:val="95"/>
        </w:rPr>
        <w:t>分为另一组。</w:t>
      </w:r>
    </w:p>
    <w:p>
      <w:pPr>
        <w:pStyle w:val="5"/>
        <w:rPr>
          <w:sz w:val="23"/>
        </w:rPr>
      </w:pPr>
    </w:p>
    <w:p>
      <w:pPr>
        <w:pStyle w:val="4"/>
        <w:rPr>
          <w:rFonts w:hint="eastAsia" w:ascii="Microsoft YaHei UI" w:eastAsia="Microsoft YaHei UI"/>
        </w:rPr>
      </w:pPr>
      <w:r>
        <w:rPr>
          <w:rFonts w:hint="eastAsia" w:ascii="Microsoft YaHei UI" w:eastAsia="Microsoft YaHei UI"/>
          <w:color w:val="3B70B7"/>
          <w:w w:val="95"/>
        </w:rPr>
        <w:t>题解</w:t>
      </w:r>
    </w:p>
    <w:p>
      <w:pPr>
        <w:pStyle w:val="5"/>
        <w:spacing w:before="129" w:line="302" w:lineRule="auto"/>
        <w:ind w:left="1445" w:right="283" w:firstLine="398"/>
      </w:pPr>
      <w:r>
        <w:rPr>
          <w:w w:val="95"/>
        </w:rPr>
        <w:t>利用队列和广度优先搜索，我们可以对未染色的节点进行染色，并且检查是否有颜色相同的</w:t>
      </w:r>
      <w:r>
        <w:rPr>
          <w:spacing w:val="60"/>
          <w:w w:val="95"/>
        </w:rPr>
        <w:t xml:space="preserve"> </w:t>
      </w:r>
      <w:r>
        <w:rPr>
          <w:spacing w:val="-1"/>
          <w:w w:val="95"/>
        </w:rPr>
        <w:t xml:space="preserve">相邻节点存在。注意在代码中，我们用 </w:t>
      </w:r>
      <w:r>
        <w:rPr>
          <w:rFonts w:ascii="Times New Roman" w:eastAsia="Times New Roman"/>
          <w:w w:val="95"/>
        </w:rPr>
        <w:t>0</w:t>
      </w:r>
      <w:r>
        <w:rPr>
          <w:rFonts w:ascii="Times New Roman" w:eastAsia="Times New Roman"/>
          <w:spacing w:val="40"/>
          <w:w w:val="95"/>
        </w:rPr>
        <w:t xml:space="preserve"> </w:t>
      </w:r>
      <w:r>
        <w:rPr>
          <w:spacing w:val="-1"/>
          <w:w w:val="95"/>
        </w:rPr>
        <w:t xml:space="preserve">表示未检查的节点，用 </w:t>
      </w:r>
      <w:r>
        <w:rPr>
          <w:rFonts w:ascii="Times New Roman" w:eastAsia="Times New Roman"/>
          <w:w w:val="95"/>
        </w:rPr>
        <w:t>1</w:t>
      </w:r>
      <w:r>
        <w:rPr>
          <w:rFonts w:ascii="Times New Roman" w:eastAsia="Times New Roman"/>
          <w:spacing w:val="39"/>
          <w:w w:val="95"/>
        </w:rPr>
        <w:t xml:space="preserve"> </w:t>
      </w:r>
      <w:r>
        <w:rPr>
          <w:spacing w:val="-4"/>
          <w:w w:val="95"/>
        </w:rPr>
        <w:t xml:space="preserve">和 </w:t>
      </w:r>
      <w:r>
        <w:rPr>
          <w:rFonts w:ascii="Times New Roman" w:eastAsia="Times New Roman"/>
          <w:w w:val="95"/>
        </w:rPr>
        <w:t>2</w:t>
      </w:r>
      <w:r>
        <w:rPr>
          <w:rFonts w:ascii="Times New Roman" w:eastAsia="Times New Roman"/>
          <w:spacing w:val="40"/>
          <w:w w:val="95"/>
        </w:rPr>
        <w:t xml:space="preserve"> </w:t>
      </w:r>
      <w:r>
        <w:rPr>
          <w:w w:val="95"/>
        </w:rPr>
        <w:t>表示两种不同的颜色。</w:t>
      </w:r>
    </w:p>
    <w:p>
      <w:pPr>
        <w:pStyle w:val="5"/>
        <w:spacing w:before="6"/>
        <w:rPr>
          <w:sz w:val="23"/>
        </w:rPr>
      </w:pPr>
      <w:r>
        <w:pict>
          <v:shape id="_x0000_s1717" o:spid="_x0000_s1717" o:spt="202" type="#_x0000_t202" style="position:absolute;left:0pt;margin-left:87.65pt;margin-top:17.05pt;height:329pt;width:419.9pt;mso-position-horizontal-relative:page;mso-wrap-distance-bottom:0pt;mso-wrap-distance-top:0pt;z-index:-15546368;mso-width-relative:page;mso-height-relative:page;" filled="f" stroked="t" coordsize="21600,21600">
            <v:path/>
            <v:fill on="f" focussize="0,0"/>
            <v:stroke weight="0.199212598425197pt" color="#3B70B7"/>
            <v:imagedata o:title=""/>
            <o:lock v:ext="edit"/>
            <v:textbox inset="0mm,0mm,0mm,0mm">
              <w:txbxContent>
                <w:p>
                  <w:pPr>
                    <w:pStyle w:val="5"/>
                    <w:spacing w:before="39" w:line="247" w:lineRule="auto"/>
                    <w:ind w:left="406" w:right="3539" w:hanging="377"/>
                    <w:rPr>
                      <w:rFonts w:ascii="Trebuchet MS"/>
                    </w:rPr>
                  </w:pPr>
                  <w:r>
                    <w:rPr>
                      <w:rFonts w:ascii="Trebuchet MS"/>
                      <w:color w:val="7F0000"/>
                      <w:w w:val="115"/>
                    </w:rPr>
                    <w:t>bool</w:t>
                  </w:r>
                  <w:r>
                    <w:rPr>
                      <w:rFonts w:ascii="Trebuchet MS"/>
                      <w:color w:val="7F0000"/>
                      <w:spacing w:val="5"/>
                      <w:w w:val="115"/>
                    </w:rPr>
                    <w:t xml:space="preserve"> </w:t>
                  </w:r>
                  <w:r>
                    <w:rPr>
                      <w:rFonts w:ascii="Trebuchet MS"/>
                      <w:w w:val="115"/>
                    </w:rPr>
                    <w:t>isBipartite(vector&lt;vector&lt;</w:t>
                  </w:r>
                  <w:r>
                    <w:rPr>
                      <w:rFonts w:ascii="Trebuchet MS"/>
                      <w:color w:val="7F0000"/>
                      <w:w w:val="115"/>
                    </w:rPr>
                    <w:t>int</w:t>
                  </w:r>
                  <w:r>
                    <w:rPr>
                      <w:rFonts w:ascii="Trebuchet MS"/>
                      <w:w w:val="115"/>
                    </w:rPr>
                    <w:t>&gt;&gt;&amp;</w:t>
                  </w:r>
                  <w:r>
                    <w:rPr>
                      <w:rFonts w:ascii="Trebuchet MS"/>
                      <w:spacing w:val="6"/>
                      <w:w w:val="115"/>
                    </w:rPr>
                    <w:t xml:space="preserve"> </w:t>
                  </w:r>
                  <w:r>
                    <w:rPr>
                      <w:rFonts w:ascii="Trebuchet MS"/>
                      <w:w w:val="115"/>
                    </w:rPr>
                    <w:t>graph)</w:t>
                  </w:r>
                  <w:r>
                    <w:rPr>
                      <w:rFonts w:ascii="Trebuchet MS"/>
                      <w:spacing w:val="6"/>
                      <w:w w:val="115"/>
                    </w:rPr>
                    <w:t xml:space="preserve"> </w:t>
                  </w:r>
                  <w:r>
                    <w:rPr>
                      <w:rFonts w:ascii="Trebuchet MS"/>
                      <w:w w:val="115"/>
                    </w:rPr>
                    <w:t>{</w:t>
                  </w:r>
                  <w:r>
                    <w:rPr>
                      <w:rFonts w:ascii="Trebuchet MS"/>
                      <w:spacing w:val="-67"/>
                      <w:w w:val="115"/>
                    </w:rPr>
                    <w:t xml:space="preserve"> </w:t>
                  </w:r>
                  <w:r>
                    <w:rPr>
                      <w:rFonts w:ascii="Trebuchet MS"/>
                      <w:color w:val="7F0000"/>
                      <w:w w:val="115"/>
                    </w:rPr>
                    <w:t>int</w:t>
                  </w:r>
                  <w:r>
                    <w:rPr>
                      <w:rFonts w:ascii="Trebuchet MS"/>
                      <w:color w:val="7F0000"/>
                      <w:spacing w:val="36"/>
                      <w:w w:val="115"/>
                    </w:rPr>
                    <w:t xml:space="preserve"> </w:t>
                  </w:r>
                  <w:r>
                    <w:rPr>
                      <w:rFonts w:ascii="Trebuchet MS"/>
                      <w:w w:val="115"/>
                    </w:rPr>
                    <w:t>n</w:t>
                  </w:r>
                  <w:r>
                    <w:rPr>
                      <w:rFonts w:ascii="Trebuchet MS"/>
                      <w:spacing w:val="37"/>
                      <w:w w:val="115"/>
                    </w:rPr>
                    <w:t xml:space="preserve"> </w:t>
                  </w:r>
                  <w:r>
                    <w:rPr>
                      <w:rFonts w:ascii="Trebuchet MS"/>
                      <w:w w:val="115"/>
                    </w:rPr>
                    <w:t>=</w:t>
                  </w:r>
                  <w:r>
                    <w:rPr>
                      <w:rFonts w:ascii="Trebuchet MS"/>
                      <w:spacing w:val="37"/>
                      <w:w w:val="115"/>
                    </w:rPr>
                    <w:t xml:space="preserve"> </w:t>
                  </w:r>
                  <w:r>
                    <w:rPr>
                      <w:rFonts w:ascii="Trebuchet MS"/>
                      <w:w w:val="115"/>
                    </w:rPr>
                    <w:t>graph.size();</w:t>
                  </w:r>
                </w:p>
                <w:p>
                  <w:pPr>
                    <w:pStyle w:val="5"/>
                    <w:spacing w:line="247" w:lineRule="auto"/>
                    <w:ind w:left="782" w:right="6348" w:hanging="377"/>
                    <w:rPr>
                      <w:rFonts w:ascii="Trebuchet MS"/>
                    </w:rPr>
                  </w:pPr>
                  <w:r>
                    <w:rPr>
                      <w:rFonts w:ascii="Trebuchet MS"/>
                      <w:color w:val="7F0000"/>
                      <w:w w:val="130"/>
                    </w:rPr>
                    <w:t xml:space="preserve">if </w:t>
                  </w:r>
                  <w:r>
                    <w:rPr>
                      <w:rFonts w:ascii="Trebuchet MS"/>
                      <w:w w:val="120"/>
                    </w:rPr>
                    <w:t>(n</w:t>
                  </w:r>
                  <w:r>
                    <w:rPr>
                      <w:rFonts w:ascii="Trebuchet MS"/>
                      <w:spacing w:val="1"/>
                      <w:w w:val="120"/>
                    </w:rPr>
                    <w:t xml:space="preserve"> </w:t>
                  </w:r>
                  <w:r>
                    <w:rPr>
                      <w:rFonts w:ascii="Trebuchet MS"/>
                      <w:w w:val="120"/>
                    </w:rPr>
                    <w:t>==</w:t>
                  </w:r>
                  <w:r>
                    <w:rPr>
                      <w:rFonts w:ascii="Trebuchet MS"/>
                      <w:spacing w:val="1"/>
                      <w:w w:val="120"/>
                    </w:rPr>
                    <w:t xml:space="preserve"> </w:t>
                  </w:r>
                  <w:r>
                    <w:rPr>
                      <w:rFonts w:ascii="Trebuchet MS"/>
                      <w:w w:val="120"/>
                    </w:rPr>
                    <w:t>0)</w:t>
                  </w:r>
                  <w:r>
                    <w:rPr>
                      <w:rFonts w:ascii="Trebuchet MS"/>
                      <w:spacing w:val="1"/>
                      <w:w w:val="120"/>
                    </w:rPr>
                    <w:t xml:space="preserve"> </w:t>
                  </w:r>
                  <w:r>
                    <w:rPr>
                      <w:rFonts w:ascii="Trebuchet MS"/>
                      <w:w w:val="120"/>
                    </w:rPr>
                    <w:t>{</w:t>
                  </w:r>
                  <w:r>
                    <w:rPr>
                      <w:rFonts w:ascii="Trebuchet MS"/>
                      <w:spacing w:val="1"/>
                      <w:w w:val="120"/>
                    </w:rPr>
                    <w:t xml:space="preserve"> </w:t>
                  </w:r>
                  <w:r>
                    <w:rPr>
                      <w:rFonts w:ascii="Trebuchet MS"/>
                      <w:color w:val="7F0000"/>
                      <w:w w:val="115"/>
                    </w:rPr>
                    <w:t>return</w:t>
                  </w:r>
                  <w:r>
                    <w:rPr>
                      <w:rFonts w:ascii="Trebuchet MS"/>
                      <w:color w:val="7F0000"/>
                      <w:spacing w:val="11"/>
                      <w:w w:val="115"/>
                    </w:rPr>
                    <w:t xml:space="preserve"> </w:t>
                  </w:r>
                  <w:r>
                    <w:rPr>
                      <w:rFonts w:ascii="Trebuchet MS"/>
                      <w:color w:val="7F0000"/>
                      <w:w w:val="115"/>
                    </w:rPr>
                    <w:t>true</w:t>
                  </w:r>
                  <w:r>
                    <w:rPr>
                      <w:rFonts w:ascii="Trebuchet MS"/>
                      <w:w w:val="115"/>
                    </w:rPr>
                    <w:t>;</w:t>
                  </w:r>
                </w:p>
                <w:p>
                  <w:pPr>
                    <w:pStyle w:val="5"/>
                    <w:ind w:left="406"/>
                    <w:rPr>
                      <w:rFonts w:ascii="Trebuchet MS"/>
                    </w:rPr>
                  </w:pPr>
                  <w:r>
                    <w:rPr>
                      <w:rFonts w:ascii="Trebuchet MS"/>
                      <w:w w:val="142"/>
                    </w:rPr>
                    <w:t>}</w:t>
                  </w:r>
                </w:p>
                <w:p>
                  <w:pPr>
                    <w:pStyle w:val="5"/>
                    <w:spacing w:before="7" w:line="247" w:lineRule="auto"/>
                    <w:ind w:left="406" w:right="4907"/>
                    <w:rPr>
                      <w:rFonts w:ascii="Trebuchet MS"/>
                    </w:rPr>
                  </w:pPr>
                  <w:r>
                    <w:rPr>
                      <w:rFonts w:ascii="Trebuchet MS"/>
                      <w:w w:val="115"/>
                    </w:rPr>
                    <w:t>vector&lt;</w:t>
                  </w:r>
                  <w:r>
                    <w:rPr>
                      <w:rFonts w:ascii="Trebuchet MS"/>
                      <w:color w:val="7F0000"/>
                      <w:w w:val="115"/>
                    </w:rPr>
                    <w:t>int</w:t>
                  </w:r>
                  <w:r>
                    <w:rPr>
                      <w:rFonts w:ascii="Trebuchet MS"/>
                      <w:w w:val="115"/>
                    </w:rPr>
                    <w:t>&gt;</w:t>
                  </w:r>
                  <w:r>
                    <w:rPr>
                      <w:rFonts w:ascii="Trebuchet MS"/>
                      <w:spacing w:val="36"/>
                      <w:w w:val="115"/>
                    </w:rPr>
                    <w:t xml:space="preserve"> </w:t>
                  </w:r>
                  <w:r>
                    <w:rPr>
                      <w:rFonts w:ascii="Trebuchet MS"/>
                      <w:color w:val="BD1352"/>
                      <w:w w:val="115"/>
                    </w:rPr>
                    <w:t>color</w:t>
                  </w:r>
                  <w:r>
                    <w:rPr>
                      <w:rFonts w:ascii="Trebuchet MS"/>
                      <w:w w:val="115"/>
                    </w:rPr>
                    <w:t>(n,</w:t>
                  </w:r>
                  <w:r>
                    <w:rPr>
                      <w:rFonts w:ascii="Trebuchet MS"/>
                      <w:spacing w:val="36"/>
                      <w:w w:val="115"/>
                    </w:rPr>
                    <w:t xml:space="preserve"> </w:t>
                  </w:r>
                  <w:r>
                    <w:rPr>
                      <w:rFonts w:ascii="Trebuchet MS"/>
                      <w:w w:val="115"/>
                    </w:rPr>
                    <w:t>0);</w:t>
                  </w:r>
                  <w:r>
                    <w:rPr>
                      <w:rFonts w:ascii="Trebuchet MS"/>
                      <w:spacing w:val="-67"/>
                      <w:w w:val="115"/>
                    </w:rPr>
                    <w:t xml:space="preserve"> </w:t>
                  </w:r>
                  <w:r>
                    <w:rPr>
                      <w:rFonts w:ascii="Trebuchet MS"/>
                      <w:w w:val="115"/>
                    </w:rPr>
                    <w:t>queue&lt;</w:t>
                  </w:r>
                  <w:r>
                    <w:rPr>
                      <w:rFonts w:ascii="Trebuchet MS"/>
                      <w:color w:val="7F0000"/>
                      <w:w w:val="115"/>
                    </w:rPr>
                    <w:t>int</w:t>
                  </w:r>
                  <w:r>
                    <w:rPr>
                      <w:rFonts w:ascii="Trebuchet MS"/>
                      <w:w w:val="115"/>
                    </w:rPr>
                    <w:t>&gt;</w:t>
                  </w:r>
                  <w:r>
                    <w:rPr>
                      <w:rFonts w:ascii="Trebuchet MS"/>
                      <w:spacing w:val="25"/>
                      <w:w w:val="115"/>
                    </w:rPr>
                    <w:t xml:space="preserve"> </w:t>
                  </w:r>
                  <w:r>
                    <w:rPr>
                      <w:rFonts w:ascii="Trebuchet MS"/>
                      <w:w w:val="115"/>
                    </w:rPr>
                    <w:t>q;</w:t>
                  </w:r>
                </w:p>
                <w:p>
                  <w:pPr>
                    <w:pStyle w:val="5"/>
                    <w:spacing w:line="247" w:lineRule="auto"/>
                    <w:ind w:left="782" w:right="4943" w:hanging="377"/>
                    <w:rPr>
                      <w:rFonts w:ascii="Trebuchet MS"/>
                    </w:rPr>
                  </w:pPr>
                  <w:r>
                    <w:rPr>
                      <w:rFonts w:ascii="Trebuchet MS"/>
                      <w:color w:val="7F0000"/>
                      <w:w w:val="135"/>
                    </w:rPr>
                    <w:t xml:space="preserve">for </w:t>
                  </w:r>
                  <w:r>
                    <w:rPr>
                      <w:rFonts w:ascii="Trebuchet MS"/>
                      <w:w w:val="135"/>
                    </w:rPr>
                    <w:t>(</w:t>
                  </w:r>
                  <w:r>
                    <w:rPr>
                      <w:rFonts w:ascii="Trebuchet MS"/>
                      <w:color w:val="7F0000"/>
                      <w:w w:val="135"/>
                    </w:rPr>
                    <w:t xml:space="preserve">int </w:t>
                  </w:r>
                  <w:r>
                    <w:rPr>
                      <w:rFonts w:ascii="Trebuchet MS"/>
                      <w:w w:val="155"/>
                    </w:rPr>
                    <w:t xml:space="preserve">i </w:t>
                  </w:r>
                  <w:r>
                    <w:rPr>
                      <w:rFonts w:ascii="Trebuchet MS"/>
                      <w:w w:val="130"/>
                    </w:rPr>
                    <w:t xml:space="preserve">= </w:t>
                  </w:r>
                  <w:r>
                    <w:rPr>
                      <w:rFonts w:ascii="Trebuchet MS"/>
                      <w:w w:val="135"/>
                    </w:rPr>
                    <w:t xml:space="preserve">0; </w:t>
                  </w:r>
                  <w:r>
                    <w:rPr>
                      <w:rFonts w:ascii="Trebuchet MS"/>
                      <w:w w:val="155"/>
                    </w:rPr>
                    <w:t xml:space="preserve">i </w:t>
                  </w:r>
                  <w:r>
                    <w:rPr>
                      <w:rFonts w:ascii="Trebuchet MS"/>
                      <w:w w:val="130"/>
                    </w:rPr>
                    <w:t xml:space="preserve">&lt; </w:t>
                  </w:r>
                  <w:r>
                    <w:rPr>
                      <w:rFonts w:ascii="Trebuchet MS"/>
                      <w:w w:val="135"/>
                    </w:rPr>
                    <w:t>n; ++i) {</w:t>
                  </w:r>
                  <w:r>
                    <w:rPr>
                      <w:rFonts w:ascii="Trebuchet MS"/>
                      <w:spacing w:val="-79"/>
                      <w:w w:val="135"/>
                    </w:rPr>
                    <w:t xml:space="preserve"> </w:t>
                  </w:r>
                  <w:r>
                    <w:rPr>
                      <w:rFonts w:ascii="Trebuchet MS"/>
                      <w:color w:val="7F0000"/>
                      <w:w w:val="135"/>
                    </w:rPr>
                    <w:t>if</w:t>
                  </w:r>
                  <w:r>
                    <w:rPr>
                      <w:rFonts w:ascii="Trebuchet MS"/>
                      <w:color w:val="7F0000"/>
                      <w:spacing w:val="23"/>
                      <w:w w:val="135"/>
                    </w:rPr>
                    <w:t xml:space="preserve"> </w:t>
                  </w:r>
                  <w:r>
                    <w:rPr>
                      <w:rFonts w:ascii="Trebuchet MS"/>
                      <w:w w:val="135"/>
                    </w:rPr>
                    <w:t>(!</w:t>
                  </w:r>
                  <w:r>
                    <w:rPr>
                      <w:rFonts w:ascii="Trebuchet MS"/>
                      <w:color w:val="BD1352"/>
                      <w:w w:val="135"/>
                    </w:rPr>
                    <w:t>color</w:t>
                  </w:r>
                  <w:r>
                    <w:rPr>
                      <w:rFonts w:ascii="Trebuchet MS"/>
                      <w:w w:val="135"/>
                    </w:rPr>
                    <w:t>[i])</w:t>
                  </w:r>
                  <w:r>
                    <w:rPr>
                      <w:rFonts w:ascii="Trebuchet MS"/>
                      <w:spacing w:val="24"/>
                      <w:w w:val="135"/>
                    </w:rPr>
                    <w:t xml:space="preserve"> </w:t>
                  </w:r>
                  <w:r>
                    <w:rPr>
                      <w:rFonts w:ascii="Trebuchet MS"/>
                      <w:w w:val="135"/>
                    </w:rPr>
                    <w:t>{</w:t>
                  </w:r>
                </w:p>
                <w:p>
                  <w:pPr>
                    <w:pStyle w:val="5"/>
                    <w:spacing w:line="247" w:lineRule="auto"/>
                    <w:ind w:left="1159" w:right="5505"/>
                    <w:rPr>
                      <w:rFonts w:ascii="Trebuchet MS"/>
                    </w:rPr>
                  </w:pPr>
                  <w:r>
                    <w:rPr>
                      <w:rFonts w:ascii="Trebuchet MS"/>
                      <w:w w:val="120"/>
                    </w:rPr>
                    <w:t>q.push(i);</w:t>
                  </w:r>
                  <w:r>
                    <w:rPr>
                      <w:rFonts w:ascii="Trebuchet MS"/>
                      <w:spacing w:val="1"/>
                      <w:w w:val="120"/>
                    </w:rPr>
                    <w:t xml:space="preserve"> </w:t>
                  </w:r>
                  <w:r>
                    <w:rPr>
                      <w:rFonts w:ascii="Trebuchet MS"/>
                      <w:color w:val="BD1352"/>
                      <w:w w:val="120"/>
                    </w:rPr>
                    <w:t>color</w:t>
                  </w:r>
                  <w:r>
                    <w:rPr>
                      <w:rFonts w:ascii="Trebuchet MS"/>
                      <w:w w:val="120"/>
                    </w:rPr>
                    <w:t>[i]</w:t>
                  </w:r>
                  <w:r>
                    <w:rPr>
                      <w:rFonts w:ascii="Trebuchet MS"/>
                      <w:spacing w:val="36"/>
                      <w:w w:val="120"/>
                    </w:rPr>
                    <w:t xml:space="preserve"> </w:t>
                  </w:r>
                  <w:r>
                    <w:rPr>
                      <w:rFonts w:ascii="Trebuchet MS"/>
                      <w:w w:val="120"/>
                    </w:rPr>
                    <w:t>=</w:t>
                  </w:r>
                  <w:r>
                    <w:rPr>
                      <w:rFonts w:ascii="Trebuchet MS"/>
                      <w:spacing w:val="36"/>
                      <w:w w:val="120"/>
                    </w:rPr>
                    <w:t xml:space="preserve"> </w:t>
                  </w:r>
                  <w:r>
                    <w:rPr>
                      <w:rFonts w:ascii="Trebuchet MS"/>
                      <w:w w:val="120"/>
                    </w:rPr>
                    <w:t>1;</w:t>
                  </w:r>
                </w:p>
                <w:p>
                  <w:pPr>
                    <w:pStyle w:val="5"/>
                    <w:ind w:left="782"/>
                    <w:rPr>
                      <w:rFonts w:ascii="Trebuchet MS"/>
                    </w:rPr>
                  </w:pPr>
                  <w:r>
                    <w:rPr>
                      <w:rFonts w:ascii="Trebuchet MS"/>
                      <w:w w:val="142"/>
                    </w:rPr>
                    <w:t>}</w:t>
                  </w:r>
                </w:p>
                <w:p>
                  <w:pPr>
                    <w:pStyle w:val="5"/>
                    <w:spacing w:before="6"/>
                    <w:ind w:left="782"/>
                    <w:rPr>
                      <w:rFonts w:ascii="Trebuchet MS"/>
                    </w:rPr>
                  </w:pPr>
                  <w:r>
                    <w:rPr>
                      <w:rFonts w:ascii="Trebuchet MS"/>
                      <w:color w:val="7F0000"/>
                      <w:w w:val="115"/>
                    </w:rPr>
                    <w:t>while</w:t>
                  </w:r>
                  <w:r>
                    <w:rPr>
                      <w:rFonts w:ascii="Trebuchet MS"/>
                      <w:color w:val="7F0000"/>
                      <w:spacing w:val="18"/>
                      <w:w w:val="115"/>
                    </w:rPr>
                    <w:t xml:space="preserve"> </w:t>
                  </w:r>
                  <w:r>
                    <w:rPr>
                      <w:rFonts w:ascii="Trebuchet MS"/>
                      <w:w w:val="115"/>
                    </w:rPr>
                    <w:t>(!q.empty())</w:t>
                  </w:r>
                  <w:r>
                    <w:rPr>
                      <w:rFonts w:ascii="Trebuchet MS"/>
                      <w:spacing w:val="18"/>
                      <w:w w:val="115"/>
                    </w:rPr>
                    <w:t xml:space="preserve"> </w:t>
                  </w:r>
                  <w:r>
                    <w:rPr>
                      <w:rFonts w:ascii="Trebuchet MS"/>
                      <w:w w:val="115"/>
                    </w:rPr>
                    <w:t>{</w:t>
                  </w:r>
                </w:p>
                <w:p>
                  <w:pPr>
                    <w:pStyle w:val="5"/>
                    <w:spacing w:before="7" w:line="247" w:lineRule="auto"/>
                    <w:ind w:left="1159" w:right="4907"/>
                    <w:rPr>
                      <w:rFonts w:ascii="Trebuchet MS"/>
                    </w:rPr>
                  </w:pPr>
                  <w:r>
                    <w:rPr>
                      <w:rFonts w:ascii="Trebuchet MS"/>
                      <w:color w:val="7F0000"/>
                      <w:w w:val="110"/>
                    </w:rPr>
                    <w:t>int</w:t>
                  </w:r>
                  <w:r>
                    <w:rPr>
                      <w:rFonts w:ascii="Trebuchet MS"/>
                      <w:color w:val="7F0000"/>
                      <w:spacing w:val="57"/>
                      <w:w w:val="110"/>
                    </w:rPr>
                    <w:t xml:space="preserve"> </w:t>
                  </w:r>
                  <w:r>
                    <w:rPr>
                      <w:rFonts w:ascii="Trebuchet MS"/>
                      <w:w w:val="110"/>
                    </w:rPr>
                    <w:t>node</w:t>
                  </w:r>
                  <w:r>
                    <w:rPr>
                      <w:rFonts w:ascii="Trebuchet MS"/>
                      <w:spacing w:val="57"/>
                      <w:w w:val="110"/>
                    </w:rPr>
                    <w:t xml:space="preserve"> </w:t>
                  </w:r>
                  <w:r>
                    <w:rPr>
                      <w:rFonts w:ascii="Trebuchet MS"/>
                      <w:w w:val="110"/>
                    </w:rPr>
                    <w:t>=</w:t>
                  </w:r>
                  <w:r>
                    <w:rPr>
                      <w:rFonts w:ascii="Trebuchet MS"/>
                      <w:spacing w:val="57"/>
                      <w:w w:val="110"/>
                    </w:rPr>
                    <w:t xml:space="preserve"> </w:t>
                  </w:r>
                  <w:r>
                    <w:rPr>
                      <w:rFonts w:ascii="Trebuchet MS"/>
                      <w:w w:val="110"/>
                    </w:rPr>
                    <w:t>q.front();</w:t>
                  </w:r>
                  <w:r>
                    <w:rPr>
                      <w:rFonts w:ascii="Trebuchet MS"/>
                      <w:spacing w:val="-63"/>
                      <w:w w:val="110"/>
                    </w:rPr>
                    <w:t xml:space="preserve"> </w:t>
                  </w:r>
                  <w:r>
                    <w:rPr>
                      <w:rFonts w:ascii="Trebuchet MS"/>
                      <w:w w:val="110"/>
                    </w:rPr>
                    <w:t>q.pop();</w:t>
                  </w:r>
                </w:p>
                <w:p>
                  <w:pPr>
                    <w:pStyle w:val="5"/>
                    <w:spacing w:line="247" w:lineRule="auto"/>
                    <w:ind w:left="1535" w:right="3672" w:hanging="377"/>
                    <w:rPr>
                      <w:rFonts w:ascii="Trebuchet MS"/>
                    </w:rPr>
                  </w:pPr>
                  <w:r>
                    <w:rPr>
                      <w:rFonts w:ascii="Trebuchet MS"/>
                      <w:color w:val="7F0000"/>
                      <w:w w:val="120"/>
                    </w:rPr>
                    <w:t>for</w:t>
                  </w:r>
                  <w:r>
                    <w:rPr>
                      <w:rFonts w:ascii="Trebuchet MS"/>
                      <w:color w:val="7F0000"/>
                      <w:spacing w:val="6"/>
                      <w:w w:val="120"/>
                    </w:rPr>
                    <w:t xml:space="preserve"> </w:t>
                  </w:r>
                  <w:r>
                    <w:rPr>
                      <w:rFonts w:ascii="Trebuchet MS"/>
                      <w:w w:val="120"/>
                    </w:rPr>
                    <w:t>(</w:t>
                  </w:r>
                  <w:r>
                    <w:rPr>
                      <w:rFonts w:ascii="Trebuchet MS"/>
                      <w:color w:val="7F0000"/>
                      <w:w w:val="120"/>
                    </w:rPr>
                    <w:t>const</w:t>
                  </w:r>
                  <w:r>
                    <w:rPr>
                      <w:rFonts w:ascii="Trebuchet MS"/>
                      <w:color w:val="7F0000"/>
                      <w:spacing w:val="7"/>
                      <w:w w:val="120"/>
                    </w:rPr>
                    <w:t xml:space="preserve"> </w:t>
                  </w:r>
                  <w:r>
                    <w:rPr>
                      <w:rFonts w:ascii="Trebuchet MS"/>
                      <w:color w:val="7F0000"/>
                      <w:w w:val="120"/>
                    </w:rPr>
                    <w:t>int</w:t>
                  </w:r>
                  <w:r>
                    <w:rPr>
                      <w:rFonts w:ascii="Trebuchet MS"/>
                      <w:color w:val="7F0000"/>
                      <w:spacing w:val="6"/>
                      <w:w w:val="120"/>
                    </w:rPr>
                    <w:t xml:space="preserve"> </w:t>
                  </w:r>
                  <w:r>
                    <w:rPr>
                      <w:rFonts w:ascii="Trebuchet MS"/>
                      <w:w w:val="105"/>
                    </w:rPr>
                    <w:t>&amp;</w:t>
                  </w:r>
                  <w:r>
                    <w:rPr>
                      <w:rFonts w:ascii="Trebuchet MS"/>
                      <w:spacing w:val="16"/>
                      <w:w w:val="105"/>
                    </w:rPr>
                    <w:t xml:space="preserve"> </w:t>
                  </w:r>
                  <w:r>
                    <w:rPr>
                      <w:rFonts w:ascii="Trebuchet MS"/>
                      <w:w w:val="120"/>
                    </w:rPr>
                    <w:t>j:</w:t>
                  </w:r>
                  <w:r>
                    <w:rPr>
                      <w:rFonts w:ascii="Trebuchet MS"/>
                      <w:spacing w:val="7"/>
                      <w:w w:val="120"/>
                    </w:rPr>
                    <w:t xml:space="preserve"> </w:t>
                  </w:r>
                  <w:r>
                    <w:rPr>
                      <w:rFonts w:ascii="Trebuchet MS"/>
                      <w:w w:val="120"/>
                    </w:rPr>
                    <w:t>graph[node])</w:t>
                  </w:r>
                  <w:r>
                    <w:rPr>
                      <w:rFonts w:ascii="Trebuchet MS"/>
                      <w:spacing w:val="6"/>
                      <w:w w:val="120"/>
                    </w:rPr>
                    <w:t xml:space="preserve"> </w:t>
                  </w:r>
                  <w:r>
                    <w:rPr>
                      <w:rFonts w:ascii="Trebuchet MS"/>
                      <w:w w:val="120"/>
                    </w:rPr>
                    <w:t>{</w:t>
                  </w:r>
                  <w:r>
                    <w:rPr>
                      <w:rFonts w:ascii="Trebuchet MS"/>
                      <w:spacing w:val="-69"/>
                      <w:w w:val="120"/>
                    </w:rPr>
                    <w:t xml:space="preserve"> </w:t>
                  </w:r>
                  <w:r>
                    <w:rPr>
                      <w:rFonts w:ascii="Trebuchet MS"/>
                      <w:color w:val="7F0000"/>
                      <w:w w:val="130"/>
                    </w:rPr>
                    <w:t>if</w:t>
                  </w:r>
                  <w:r>
                    <w:rPr>
                      <w:rFonts w:ascii="Trebuchet MS"/>
                      <w:color w:val="7F0000"/>
                      <w:spacing w:val="29"/>
                      <w:w w:val="130"/>
                    </w:rPr>
                    <w:t xml:space="preserve"> </w:t>
                  </w:r>
                  <w:r>
                    <w:rPr>
                      <w:rFonts w:ascii="Trebuchet MS"/>
                      <w:w w:val="120"/>
                    </w:rPr>
                    <w:t>(</w:t>
                  </w:r>
                  <w:r>
                    <w:rPr>
                      <w:rFonts w:ascii="Trebuchet MS"/>
                      <w:color w:val="BD1352"/>
                      <w:w w:val="120"/>
                    </w:rPr>
                    <w:t>color</w:t>
                  </w:r>
                  <w:r>
                    <w:rPr>
                      <w:rFonts w:ascii="Trebuchet MS"/>
                      <w:w w:val="120"/>
                    </w:rPr>
                    <w:t>[j]</w:t>
                  </w:r>
                  <w:r>
                    <w:rPr>
                      <w:rFonts w:ascii="Trebuchet MS"/>
                      <w:spacing w:val="36"/>
                      <w:w w:val="120"/>
                    </w:rPr>
                    <w:t xml:space="preserve"> </w:t>
                  </w:r>
                  <w:r>
                    <w:rPr>
                      <w:rFonts w:ascii="Trebuchet MS"/>
                      <w:w w:val="120"/>
                    </w:rPr>
                    <w:t>==</w:t>
                  </w:r>
                  <w:r>
                    <w:rPr>
                      <w:rFonts w:ascii="Trebuchet MS"/>
                      <w:spacing w:val="36"/>
                      <w:w w:val="120"/>
                    </w:rPr>
                    <w:t xml:space="preserve"> </w:t>
                  </w:r>
                  <w:r>
                    <w:rPr>
                      <w:rFonts w:ascii="Trebuchet MS"/>
                      <w:w w:val="120"/>
                    </w:rPr>
                    <w:t>0)</w:t>
                  </w:r>
                  <w:r>
                    <w:rPr>
                      <w:rFonts w:ascii="Trebuchet MS"/>
                      <w:spacing w:val="36"/>
                      <w:w w:val="120"/>
                    </w:rPr>
                    <w:t xml:space="preserve"> </w:t>
                  </w:r>
                  <w:r>
                    <w:rPr>
                      <w:rFonts w:ascii="Trebuchet MS"/>
                      <w:w w:val="120"/>
                    </w:rPr>
                    <w:t>{</w:t>
                  </w:r>
                </w:p>
                <w:p>
                  <w:pPr>
                    <w:pStyle w:val="5"/>
                    <w:ind w:left="1912"/>
                    <w:rPr>
                      <w:rFonts w:ascii="Trebuchet MS"/>
                    </w:rPr>
                  </w:pPr>
                  <w:r>
                    <w:rPr>
                      <w:rFonts w:ascii="Trebuchet MS"/>
                      <w:w w:val="115"/>
                    </w:rPr>
                    <w:t>q.push(j);</w:t>
                  </w:r>
                </w:p>
                <w:p>
                  <w:pPr>
                    <w:pStyle w:val="5"/>
                    <w:spacing w:before="6"/>
                    <w:ind w:left="1912"/>
                    <w:rPr>
                      <w:rFonts w:ascii="Trebuchet MS"/>
                    </w:rPr>
                  </w:pPr>
                  <w:r>
                    <w:rPr>
                      <w:rFonts w:ascii="Trebuchet MS"/>
                      <w:color w:val="BD1352"/>
                      <w:w w:val="115"/>
                    </w:rPr>
                    <w:t>color</w:t>
                  </w:r>
                  <w:r>
                    <w:rPr>
                      <w:rFonts w:ascii="Trebuchet MS"/>
                      <w:w w:val="115"/>
                    </w:rPr>
                    <w:t>[j]</w:t>
                  </w:r>
                  <w:r>
                    <w:rPr>
                      <w:rFonts w:ascii="Trebuchet MS"/>
                      <w:spacing w:val="33"/>
                      <w:w w:val="115"/>
                    </w:rPr>
                    <w:t xml:space="preserve"> </w:t>
                  </w:r>
                  <w:r>
                    <w:rPr>
                      <w:rFonts w:ascii="Trebuchet MS"/>
                      <w:w w:val="115"/>
                    </w:rPr>
                    <w:t>=</w:t>
                  </w:r>
                  <w:r>
                    <w:rPr>
                      <w:rFonts w:ascii="Trebuchet MS"/>
                      <w:spacing w:val="34"/>
                      <w:w w:val="115"/>
                    </w:rPr>
                    <w:t xml:space="preserve"> </w:t>
                  </w:r>
                  <w:r>
                    <w:rPr>
                      <w:rFonts w:ascii="Trebuchet MS"/>
                      <w:color w:val="BD1352"/>
                      <w:w w:val="115"/>
                    </w:rPr>
                    <w:t>color</w:t>
                  </w:r>
                  <w:r>
                    <w:rPr>
                      <w:rFonts w:ascii="Trebuchet MS"/>
                      <w:w w:val="115"/>
                    </w:rPr>
                    <w:t>[node]</w:t>
                  </w:r>
                  <w:r>
                    <w:rPr>
                      <w:rFonts w:ascii="Trebuchet MS"/>
                      <w:spacing w:val="33"/>
                      <w:w w:val="115"/>
                    </w:rPr>
                    <w:t xml:space="preserve"> </w:t>
                  </w:r>
                  <w:r>
                    <w:rPr>
                      <w:rFonts w:ascii="Trebuchet MS"/>
                      <w:w w:val="115"/>
                    </w:rPr>
                    <w:t>==</w:t>
                  </w:r>
                  <w:r>
                    <w:rPr>
                      <w:rFonts w:ascii="Trebuchet MS"/>
                      <w:spacing w:val="34"/>
                      <w:w w:val="115"/>
                    </w:rPr>
                    <w:t xml:space="preserve"> </w:t>
                  </w:r>
                  <w:r>
                    <w:rPr>
                      <w:rFonts w:ascii="Trebuchet MS"/>
                      <w:w w:val="115"/>
                    </w:rPr>
                    <w:t>2</w:t>
                  </w:r>
                  <w:r>
                    <w:rPr>
                      <w:rFonts w:ascii="Trebuchet MS"/>
                      <w:spacing w:val="33"/>
                      <w:w w:val="115"/>
                    </w:rPr>
                    <w:t xml:space="preserve"> </w:t>
                  </w:r>
                  <w:r>
                    <w:rPr>
                      <w:rFonts w:ascii="Trebuchet MS"/>
                      <w:w w:val="115"/>
                    </w:rPr>
                    <w:t>?</w:t>
                  </w:r>
                  <w:r>
                    <w:rPr>
                      <w:rFonts w:ascii="Trebuchet MS"/>
                      <w:spacing w:val="34"/>
                      <w:w w:val="115"/>
                    </w:rPr>
                    <w:t xml:space="preserve"> </w:t>
                  </w:r>
                  <w:r>
                    <w:rPr>
                      <w:rFonts w:ascii="Trebuchet MS"/>
                      <w:w w:val="115"/>
                    </w:rPr>
                    <w:t>1</w:t>
                  </w:r>
                  <w:r>
                    <w:rPr>
                      <w:rFonts w:ascii="Trebuchet MS"/>
                      <w:spacing w:val="33"/>
                      <w:w w:val="115"/>
                    </w:rPr>
                    <w:t xml:space="preserve"> </w:t>
                  </w:r>
                  <w:r>
                    <w:rPr>
                      <w:rFonts w:ascii="Trebuchet MS"/>
                      <w:w w:val="115"/>
                    </w:rPr>
                    <w:t>:</w:t>
                  </w:r>
                  <w:r>
                    <w:rPr>
                      <w:rFonts w:ascii="Trebuchet MS"/>
                      <w:spacing w:val="34"/>
                      <w:w w:val="115"/>
                    </w:rPr>
                    <w:t xml:space="preserve"> </w:t>
                  </w:r>
                  <w:r>
                    <w:rPr>
                      <w:rFonts w:ascii="Trebuchet MS"/>
                      <w:w w:val="115"/>
                    </w:rPr>
                    <w:t>2;</w:t>
                  </w:r>
                </w:p>
                <w:p>
                  <w:pPr>
                    <w:pStyle w:val="5"/>
                    <w:spacing w:before="7" w:line="247" w:lineRule="auto"/>
                    <w:ind w:left="1912" w:right="2981" w:hanging="377"/>
                    <w:rPr>
                      <w:rFonts w:ascii="Trebuchet MS"/>
                    </w:rPr>
                  </w:pPr>
                  <w:r>
                    <w:rPr>
                      <w:rFonts w:ascii="Trebuchet MS"/>
                      <w:w w:val="125"/>
                    </w:rPr>
                    <w:t>}</w:t>
                  </w:r>
                  <w:r>
                    <w:rPr>
                      <w:rFonts w:ascii="Trebuchet MS"/>
                      <w:spacing w:val="4"/>
                      <w:w w:val="125"/>
                    </w:rPr>
                    <w:t xml:space="preserve"> </w:t>
                  </w:r>
                  <w:r>
                    <w:rPr>
                      <w:rFonts w:ascii="Trebuchet MS"/>
                      <w:color w:val="7F0000"/>
                      <w:w w:val="125"/>
                    </w:rPr>
                    <w:t>else</w:t>
                  </w:r>
                  <w:r>
                    <w:rPr>
                      <w:rFonts w:ascii="Trebuchet MS"/>
                      <w:color w:val="7F0000"/>
                      <w:spacing w:val="5"/>
                      <w:w w:val="125"/>
                    </w:rPr>
                    <w:t xml:space="preserve"> </w:t>
                  </w:r>
                  <w:r>
                    <w:rPr>
                      <w:rFonts w:ascii="Trebuchet MS"/>
                      <w:color w:val="7F0000"/>
                      <w:w w:val="130"/>
                    </w:rPr>
                    <w:t>if</w:t>
                  </w:r>
                  <w:r>
                    <w:rPr>
                      <w:rFonts w:ascii="Trebuchet MS"/>
                      <w:color w:val="7F0000"/>
                      <w:spacing w:val="1"/>
                      <w:w w:val="130"/>
                    </w:rPr>
                    <w:t xml:space="preserve"> </w:t>
                  </w:r>
                  <w:r>
                    <w:rPr>
                      <w:rFonts w:ascii="Trebuchet MS"/>
                      <w:w w:val="125"/>
                    </w:rPr>
                    <w:t>(</w:t>
                  </w:r>
                  <w:r>
                    <w:rPr>
                      <w:rFonts w:ascii="Trebuchet MS"/>
                      <w:color w:val="BD1352"/>
                      <w:w w:val="125"/>
                    </w:rPr>
                    <w:t>color</w:t>
                  </w:r>
                  <w:r>
                    <w:rPr>
                      <w:rFonts w:ascii="Trebuchet MS"/>
                      <w:w w:val="125"/>
                    </w:rPr>
                    <w:t>[node]</w:t>
                  </w:r>
                  <w:r>
                    <w:rPr>
                      <w:rFonts w:ascii="Trebuchet MS"/>
                      <w:spacing w:val="5"/>
                      <w:w w:val="125"/>
                    </w:rPr>
                    <w:t xml:space="preserve"> </w:t>
                  </w:r>
                  <w:r>
                    <w:rPr>
                      <w:rFonts w:ascii="Trebuchet MS"/>
                      <w:w w:val="125"/>
                    </w:rPr>
                    <w:t>==</w:t>
                  </w:r>
                  <w:r>
                    <w:rPr>
                      <w:rFonts w:ascii="Trebuchet MS"/>
                      <w:spacing w:val="4"/>
                      <w:w w:val="125"/>
                    </w:rPr>
                    <w:t xml:space="preserve"> </w:t>
                  </w:r>
                  <w:r>
                    <w:rPr>
                      <w:rFonts w:ascii="Trebuchet MS"/>
                      <w:color w:val="BD1352"/>
                      <w:w w:val="125"/>
                    </w:rPr>
                    <w:t>color</w:t>
                  </w:r>
                  <w:r>
                    <w:rPr>
                      <w:rFonts w:ascii="Trebuchet MS"/>
                      <w:w w:val="125"/>
                    </w:rPr>
                    <w:t>[j])</w:t>
                  </w:r>
                  <w:r>
                    <w:rPr>
                      <w:rFonts w:ascii="Trebuchet MS"/>
                      <w:spacing w:val="5"/>
                      <w:w w:val="125"/>
                    </w:rPr>
                    <w:t xml:space="preserve"> </w:t>
                  </w:r>
                  <w:r>
                    <w:rPr>
                      <w:rFonts w:ascii="Trebuchet MS"/>
                      <w:w w:val="125"/>
                    </w:rPr>
                    <w:t>{</w:t>
                  </w:r>
                  <w:r>
                    <w:rPr>
                      <w:rFonts w:ascii="Trebuchet MS"/>
                      <w:spacing w:val="-73"/>
                      <w:w w:val="125"/>
                    </w:rPr>
                    <w:t xml:space="preserve"> </w:t>
                  </w:r>
                  <w:r>
                    <w:rPr>
                      <w:rFonts w:ascii="Trebuchet MS"/>
                      <w:color w:val="7F0000"/>
                      <w:w w:val="125"/>
                    </w:rPr>
                    <w:t>return</w:t>
                  </w:r>
                  <w:r>
                    <w:rPr>
                      <w:rFonts w:ascii="Trebuchet MS"/>
                      <w:color w:val="7F0000"/>
                      <w:spacing w:val="25"/>
                      <w:w w:val="125"/>
                    </w:rPr>
                    <w:t xml:space="preserve"> </w:t>
                  </w:r>
                  <w:r>
                    <w:rPr>
                      <w:rFonts w:ascii="Trebuchet MS"/>
                      <w:color w:val="7F0000"/>
                      <w:w w:val="125"/>
                    </w:rPr>
                    <w:t>false</w:t>
                  </w:r>
                  <w:r>
                    <w:rPr>
                      <w:rFonts w:ascii="Trebuchet MS"/>
                      <w:w w:val="125"/>
                    </w:rPr>
                    <w:t>;</w:t>
                  </w:r>
                </w:p>
                <w:p>
                  <w:pPr>
                    <w:pStyle w:val="5"/>
                    <w:ind w:left="1535"/>
                    <w:rPr>
                      <w:rFonts w:ascii="Trebuchet MS"/>
                    </w:rPr>
                  </w:pPr>
                  <w:r>
                    <w:rPr>
                      <w:rFonts w:ascii="Trebuchet MS"/>
                      <w:w w:val="142"/>
                    </w:rPr>
                    <w:t>}</w:t>
                  </w:r>
                </w:p>
                <w:p>
                  <w:pPr>
                    <w:pStyle w:val="5"/>
                    <w:spacing w:before="7"/>
                    <w:ind w:left="1159"/>
                    <w:rPr>
                      <w:rFonts w:ascii="Trebuchet MS"/>
                    </w:rPr>
                  </w:pPr>
                  <w:r>
                    <w:rPr>
                      <w:rFonts w:ascii="Trebuchet MS"/>
                      <w:w w:val="142"/>
                    </w:rPr>
                    <w:t>}</w:t>
                  </w:r>
                </w:p>
                <w:p>
                  <w:pPr>
                    <w:pStyle w:val="5"/>
                    <w:spacing w:before="7"/>
                    <w:ind w:left="782"/>
                    <w:rPr>
                      <w:rFonts w:ascii="Trebuchet MS"/>
                    </w:rPr>
                  </w:pPr>
                  <w:r>
                    <w:rPr>
                      <w:rFonts w:ascii="Trebuchet MS"/>
                      <w:w w:val="142"/>
                    </w:rPr>
                    <w:t>}</w:t>
                  </w:r>
                </w:p>
                <w:p>
                  <w:pPr>
                    <w:pStyle w:val="5"/>
                    <w:spacing w:before="7"/>
                    <w:ind w:left="406"/>
                    <w:rPr>
                      <w:rFonts w:ascii="Trebuchet MS"/>
                    </w:rPr>
                  </w:pPr>
                  <w:r>
                    <w:rPr>
                      <w:rFonts w:ascii="Trebuchet MS"/>
                      <w:w w:val="142"/>
                    </w:rPr>
                    <w:t>}</w:t>
                  </w:r>
                </w:p>
                <w:p>
                  <w:pPr>
                    <w:pStyle w:val="5"/>
                    <w:spacing w:before="7"/>
                    <w:ind w:left="406"/>
                    <w:rPr>
                      <w:rFonts w:ascii="Trebuchet MS"/>
                    </w:rPr>
                  </w:pPr>
                  <w:r>
                    <w:rPr>
                      <w:rFonts w:ascii="Trebuchet MS"/>
                      <w:color w:val="7F0000"/>
                      <w:w w:val="115"/>
                    </w:rPr>
                    <w:t>return</w:t>
                  </w:r>
                  <w:r>
                    <w:rPr>
                      <w:rFonts w:ascii="Trebuchet MS"/>
                      <w:color w:val="7F0000"/>
                      <w:spacing w:val="26"/>
                      <w:w w:val="115"/>
                    </w:rPr>
                    <w:t xml:space="preserve"> </w:t>
                  </w:r>
                  <w:r>
                    <w:rPr>
                      <w:rFonts w:ascii="Trebuchet MS"/>
                      <w:color w:val="7F0000"/>
                      <w:w w:val="115"/>
                    </w:rPr>
                    <w:t>true</w:t>
                  </w:r>
                  <w:r>
                    <w:rPr>
                      <w:rFonts w:ascii="Trebuchet MS"/>
                      <w:w w:val="115"/>
                    </w:rPr>
                    <w:t>;</w:t>
                  </w:r>
                </w:p>
                <w:p>
                  <w:pPr>
                    <w:pStyle w:val="5"/>
                    <w:spacing w:before="6"/>
                    <w:ind w:left="29"/>
                    <w:rPr>
                      <w:rFonts w:ascii="Trebuchet MS"/>
                    </w:rPr>
                  </w:pPr>
                  <w:r>
                    <w:rPr>
                      <w:rFonts w:ascii="Trebuchet MS"/>
                      <w:w w:val="142"/>
                    </w:rPr>
                    <w:t>}</w:t>
                  </w:r>
                </w:p>
              </w:txbxContent>
            </v:textbox>
            <w10:wrap type="topAndBottom"/>
          </v:shape>
        </w:pict>
      </w:r>
    </w:p>
    <w:p>
      <w:pPr>
        <w:spacing w:after="0"/>
        <w:rPr>
          <w:sz w:val="23"/>
        </w:rPr>
        <w:sectPr>
          <w:headerReference r:id="rId166" w:type="default"/>
          <w:footerReference r:id="rId167" w:type="default"/>
          <w:pgSz w:w="11910" w:h="16840"/>
          <w:pgMar w:top="1200" w:right="1500" w:bottom="700" w:left="340" w:header="923" w:footer="510" w:gutter="0"/>
          <w:pgNumType w:start="135"/>
        </w:sectPr>
      </w:pPr>
    </w:p>
    <w:p>
      <w:pPr>
        <w:pStyle w:val="5"/>
        <w:spacing w:before="3"/>
        <w:rPr>
          <w:sz w:val="11"/>
        </w:rPr>
      </w:pPr>
    </w:p>
    <w:p>
      <w:pPr>
        <w:pStyle w:val="3"/>
        <w:numPr>
          <w:ilvl w:val="1"/>
          <w:numId w:val="53"/>
        </w:numPr>
        <w:tabs>
          <w:tab w:val="left" w:pos="2112"/>
        </w:tabs>
        <w:spacing w:before="66" w:after="0" w:line="240" w:lineRule="auto"/>
        <w:ind w:left="2111" w:right="0" w:hanging="667"/>
        <w:jc w:val="left"/>
      </w:pPr>
      <w:r>
        <w:rPr>
          <w:color w:val="3B70B7"/>
        </w:rPr>
        <w:t>拓扑排序</w:t>
      </w:r>
    </w:p>
    <w:p>
      <w:pPr>
        <w:pStyle w:val="5"/>
        <w:spacing w:before="178" w:line="302" w:lineRule="auto"/>
        <w:ind w:left="1445" w:right="283" w:firstLine="398"/>
        <w:jc w:val="both"/>
      </w:pPr>
      <w:r>
        <w:rPr>
          <w:w w:val="95"/>
          <w:u w:val="single"/>
        </w:rPr>
        <w:t>拓扑排序</w:t>
      </w:r>
      <w:r>
        <w:rPr>
          <w:w w:val="95"/>
        </w:rPr>
        <w:t>（</w:t>
      </w:r>
      <w:r>
        <w:rPr>
          <w:rFonts w:ascii="Times New Roman" w:eastAsia="Times New Roman"/>
          <w:w w:val="95"/>
        </w:rPr>
        <w:t>topological</w:t>
      </w:r>
      <w:r>
        <w:rPr>
          <w:rFonts w:ascii="Times New Roman" w:eastAsia="Times New Roman"/>
          <w:spacing w:val="55"/>
        </w:rPr>
        <w:t xml:space="preserve">  </w:t>
      </w:r>
      <w:r>
        <w:rPr>
          <w:rFonts w:ascii="Times New Roman" w:eastAsia="Times New Roman"/>
          <w:w w:val="95"/>
        </w:rPr>
        <w:t>sort</w:t>
      </w:r>
      <w:r>
        <w:rPr>
          <w:w w:val="95"/>
        </w:rPr>
        <w:t>）是一种常见的，对有向无环图排序的算法。给定有向无环图中的</w:t>
      </w:r>
      <w:r>
        <w:rPr>
          <w:rFonts w:ascii="Times New Roman" w:eastAsia="Times New Roman"/>
          <w:i/>
        </w:rPr>
        <w:t xml:space="preserve">N </w:t>
      </w:r>
      <w:r>
        <w:rPr>
          <w:spacing w:val="1"/>
        </w:rPr>
        <w:t>个节点，我们把它们排序成一个线性序列；若原图中节点</w:t>
      </w:r>
      <w:r>
        <w:rPr>
          <w:rFonts w:ascii="Times New Roman" w:eastAsia="Times New Roman"/>
        </w:rPr>
        <w:t>i</w:t>
      </w:r>
      <w:r>
        <w:rPr>
          <w:rFonts w:ascii="Times New Roman" w:eastAsia="Times New Roman"/>
          <w:spacing w:val="-13"/>
        </w:rPr>
        <w:t xml:space="preserve"> </w:t>
      </w:r>
      <w:r>
        <w:rPr>
          <w:spacing w:val="8"/>
        </w:rPr>
        <w:t>指向节点</w:t>
      </w:r>
      <w:r>
        <w:rPr>
          <w:rFonts w:ascii="Times New Roman" w:eastAsia="Times New Roman"/>
        </w:rPr>
        <w:t>j</w:t>
      </w:r>
      <w:r>
        <w:rPr>
          <w:spacing w:val="4"/>
        </w:rPr>
        <w:t>，则排序结果中</w:t>
      </w:r>
      <w:r>
        <w:rPr>
          <w:rFonts w:ascii="Times New Roman" w:eastAsia="Times New Roman"/>
        </w:rPr>
        <w:t>i</w:t>
      </w:r>
      <w:r>
        <w:rPr>
          <w:rFonts w:ascii="Times New Roman" w:eastAsia="Times New Roman"/>
          <w:spacing w:val="-12"/>
        </w:rPr>
        <w:t xml:space="preserve"> </w:t>
      </w:r>
      <w:r>
        <w:t>一定在</w:t>
      </w:r>
      <w:r>
        <w:rPr>
          <w:rFonts w:ascii="Times New Roman" w:eastAsia="Times New Roman"/>
        </w:rPr>
        <w:t>j</w:t>
      </w:r>
      <w:r>
        <w:rPr>
          <w:rFonts w:ascii="Times New Roman" w:eastAsia="Times New Roman"/>
          <w:spacing w:val="-2"/>
        </w:rPr>
        <w:t xml:space="preserve"> </w:t>
      </w:r>
      <w:r>
        <w:t>之前。拓扑排序的结果不是唯一的，只要满足以上条件即可。</w:t>
      </w:r>
    </w:p>
    <w:p>
      <w:pPr>
        <w:pStyle w:val="5"/>
        <w:rPr>
          <w:sz w:val="24"/>
        </w:rPr>
      </w:pPr>
    </w:p>
    <w:p>
      <w:pPr>
        <w:pStyle w:val="4"/>
      </w:pPr>
      <w:r>
        <w:fldChar w:fldCharType="begin"/>
      </w:r>
      <w:r>
        <w:instrText xml:space="preserve"> HYPERLINK "https://leetcode.com/problems/course-schedule-ii/" \h </w:instrText>
      </w:r>
      <w:r>
        <w:fldChar w:fldCharType="separate"/>
      </w:r>
      <w:r>
        <w:rPr>
          <w:color w:val="7F0000"/>
        </w:rPr>
        <w:t>210.</w:t>
      </w:r>
      <w:r>
        <w:rPr>
          <w:color w:val="7F0000"/>
          <w:spacing w:val="21"/>
        </w:rPr>
        <w:t xml:space="preserve"> </w:t>
      </w:r>
      <w:r>
        <w:rPr>
          <w:color w:val="7F0000"/>
        </w:rPr>
        <w:t>Course</w:t>
      </w:r>
      <w:r>
        <w:rPr>
          <w:color w:val="7F0000"/>
          <w:spacing w:val="-3"/>
        </w:rPr>
        <w:t xml:space="preserve"> </w:t>
      </w:r>
      <w:r>
        <w:rPr>
          <w:color w:val="7F0000"/>
        </w:rPr>
        <w:t>Schedule</w:t>
      </w:r>
      <w:r>
        <w:rPr>
          <w:color w:val="7F0000"/>
          <w:spacing w:val="-4"/>
        </w:rPr>
        <w:t xml:space="preserve"> </w:t>
      </w:r>
      <w:r>
        <w:rPr>
          <w:color w:val="7F0000"/>
        </w:rPr>
        <w:t>II</w:t>
      </w:r>
      <w:r>
        <w:rPr>
          <w:color w:val="7F0000"/>
          <w:spacing w:val="-4"/>
        </w:rPr>
        <w:t xml:space="preserve"> </w:t>
      </w:r>
      <w:r>
        <w:rPr>
          <w:color w:val="7F0000"/>
        </w:rPr>
        <w:t>(Medium)</w:t>
      </w:r>
      <w:r>
        <w:rPr>
          <w:color w:val="7F0000"/>
        </w:rPr>
        <w:fldChar w:fldCharType="end"/>
      </w:r>
    </w:p>
    <w:p>
      <w:pPr>
        <w:spacing w:before="149"/>
        <w:ind w:left="1445" w:right="0" w:firstLine="0"/>
        <w:jc w:val="left"/>
        <w:rPr>
          <w:rFonts w:hint="eastAsia" w:ascii="Microsoft YaHei UI" w:eastAsia="Microsoft YaHei UI"/>
          <w:b/>
          <w:sz w:val="24"/>
        </w:rPr>
      </w:pPr>
      <w:r>
        <w:rPr>
          <w:rFonts w:hint="eastAsia" w:ascii="Microsoft YaHei UI" w:eastAsia="Microsoft YaHei UI"/>
          <w:b/>
          <w:color w:val="3B70B7"/>
          <w:w w:val="95"/>
          <w:sz w:val="24"/>
        </w:rPr>
        <w:t>题目描述</w:t>
      </w:r>
    </w:p>
    <w:p>
      <w:pPr>
        <w:pStyle w:val="5"/>
        <w:spacing w:before="129"/>
        <w:ind w:left="978" w:right="736"/>
        <w:jc w:val="center"/>
      </w:pPr>
      <w:r>
        <w:rPr>
          <w:spacing w:val="24"/>
        </w:rPr>
        <w:t>给定</w:t>
      </w:r>
      <w:r>
        <w:rPr>
          <w:rFonts w:ascii="Times New Roman" w:eastAsia="Times New Roman"/>
        </w:rPr>
        <w:t>N</w:t>
      </w:r>
      <w:r>
        <w:rPr>
          <w:rFonts w:ascii="Times New Roman" w:eastAsia="Times New Roman"/>
          <w:spacing w:val="-12"/>
        </w:rPr>
        <w:t xml:space="preserve"> </w:t>
      </w:r>
      <w:r>
        <w:t>个课程和这些课程的前置必修课，求可以一次性上完所有课的顺序。</w:t>
      </w:r>
    </w:p>
    <w:p>
      <w:pPr>
        <w:pStyle w:val="5"/>
        <w:rPr>
          <w:sz w:val="23"/>
        </w:rPr>
      </w:pPr>
    </w:p>
    <w:p>
      <w:pPr>
        <w:pStyle w:val="4"/>
        <w:rPr>
          <w:rFonts w:hint="eastAsia" w:ascii="Microsoft YaHei UI" w:eastAsia="Microsoft YaHei UI"/>
        </w:rPr>
      </w:pPr>
      <w:r>
        <w:rPr>
          <w:rFonts w:hint="eastAsia" w:ascii="Microsoft YaHei UI" w:eastAsia="Microsoft YaHei UI"/>
          <w:color w:val="3B70B7"/>
          <w:w w:val="95"/>
        </w:rPr>
        <w:t>输入输出样例</w:t>
      </w:r>
    </w:p>
    <w:p>
      <w:pPr>
        <w:pStyle w:val="5"/>
        <w:spacing w:before="129" w:line="302" w:lineRule="auto"/>
        <w:ind w:left="1445" w:right="284" w:firstLine="398"/>
        <w:jc w:val="both"/>
      </w:pPr>
      <w:r>
        <w:rPr>
          <w:w w:val="95"/>
        </w:rPr>
        <w:t>输入是一个正整数，表示课程数量，和一个二维矩阵，表示所有的有向边（如</w:t>
      </w:r>
      <w:r>
        <w:rPr>
          <w:spacing w:val="126"/>
        </w:rPr>
        <w:t xml:space="preserve"> </w:t>
      </w:r>
      <w:r>
        <w:rPr>
          <w:rFonts w:ascii="Times New Roman" w:eastAsia="Times New Roman"/>
          <w:w w:val="95"/>
        </w:rPr>
        <w:t>[1,0]</w:t>
      </w:r>
      <w:r>
        <w:rPr>
          <w:rFonts w:ascii="Times New Roman" w:eastAsia="Times New Roman"/>
          <w:spacing w:val="83"/>
        </w:rPr>
        <w:t xml:space="preserve"> </w:t>
      </w:r>
      <w:r>
        <w:rPr>
          <w:w w:val="95"/>
        </w:rPr>
        <w:t>表示上</w:t>
      </w:r>
      <w:r>
        <w:rPr>
          <w:w w:val="99"/>
        </w:rPr>
        <w:t>课程</w:t>
      </w:r>
      <w:r>
        <w:rPr>
          <w:spacing w:val="-51"/>
        </w:rPr>
        <w:t xml:space="preserve"> </w:t>
      </w:r>
      <w:r>
        <w:rPr>
          <w:rFonts w:ascii="Times New Roman" w:eastAsia="Times New Roman"/>
          <w:w w:val="99"/>
        </w:rPr>
        <w:t>1</w:t>
      </w:r>
      <w:r>
        <w:rPr>
          <w:rFonts w:ascii="Times New Roman" w:eastAsia="Times New Roman"/>
          <w:spacing w:val="-1"/>
        </w:rPr>
        <w:t xml:space="preserve"> </w:t>
      </w:r>
      <w:r>
        <w:rPr>
          <w:w w:val="99"/>
        </w:rPr>
        <w:t>之前必须先上课程</w:t>
      </w:r>
      <w:r>
        <w:rPr>
          <w:spacing w:val="-51"/>
        </w:rPr>
        <w:t xml:space="preserve"> </w:t>
      </w:r>
      <w:r>
        <w:rPr>
          <w:rFonts w:ascii="Times New Roman" w:eastAsia="Times New Roman"/>
          <w:w w:val="99"/>
        </w:rPr>
        <w:t>0</w:t>
      </w:r>
      <w:r>
        <w:rPr>
          <w:spacing w:val="-100"/>
          <w:w w:val="99"/>
        </w:rPr>
        <w:t>）</w:t>
      </w:r>
      <w:r>
        <w:rPr>
          <w:w w:val="99"/>
        </w:rPr>
        <w:t>。输出是一个一维数组，表示拓扑排序结果。</w:t>
      </w:r>
    </w:p>
    <w:p>
      <w:pPr>
        <w:pStyle w:val="5"/>
        <w:spacing w:before="6"/>
        <w:rPr>
          <w:sz w:val="23"/>
        </w:rPr>
      </w:pPr>
      <w:r>
        <w:pict>
          <v:shape id="_x0000_s1718" o:spid="_x0000_s1718" o:spt="202" type="#_x0000_t202" style="position:absolute;left:0pt;margin-left:86.2pt;margin-top:17.05pt;height:30.1pt;width:422.9pt;mso-position-horizontal-relative:page;mso-wrap-distance-bottom:0pt;mso-wrap-distance-top:0pt;z-index:-15545344;mso-width-relative:page;mso-height-relative:page;" filled="f" stroked="t" coordsize="21600,21600">
            <v:path/>
            <v:fill on="f" focussize="0,0"/>
            <v:stroke weight="0.199212598425197pt" color="#3B70B7"/>
            <v:imagedata o:title=""/>
            <o:lock v:ext="edit"/>
            <v:textbox inset="0mm,0mm,0mm,0mm">
              <w:txbxContent>
                <w:p>
                  <w:pPr>
                    <w:pStyle w:val="5"/>
                    <w:spacing w:before="39" w:line="247" w:lineRule="auto"/>
                    <w:ind w:left="59" w:right="1734"/>
                    <w:rPr>
                      <w:rFonts w:ascii="Trebuchet MS"/>
                    </w:rPr>
                  </w:pPr>
                  <w:r>
                    <w:rPr>
                      <w:rFonts w:ascii="Trebuchet MS"/>
                      <w:w w:val="110"/>
                    </w:rPr>
                    <w:t>Input:</w:t>
                  </w:r>
                  <w:r>
                    <w:rPr>
                      <w:rFonts w:ascii="Trebuchet MS"/>
                      <w:spacing w:val="18"/>
                      <w:w w:val="110"/>
                    </w:rPr>
                    <w:t xml:space="preserve"> </w:t>
                  </w:r>
                  <w:r>
                    <w:rPr>
                      <w:rFonts w:ascii="Trebuchet MS"/>
                      <w:w w:val="110"/>
                    </w:rPr>
                    <w:t>numCourses</w:t>
                  </w:r>
                  <w:r>
                    <w:rPr>
                      <w:rFonts w:ascii="Trebuchet MS"/>
                      <w:spacing w:val="18"/>
                      <w:w w:val="110"/>
                    </w:rPr>
                    <w:t xml:space="preserve"> </w:t>
                  </w:r>
                  <w:r>
                    <w:rPr>
                      <w:rFonts w:ascii="Trebuchet MS"/>
                      <w:w w:val="110"/>
                    </w:rPr>
                    <w:t>=</w:t>
                  </w:r>
                  <w:r>
                    <w:rPr>
                      <w:rFonts w:ascii="Trebuchet MS"/>
                      <w:spacing w:val="18"/>
                      <w:w w:val="110"/>
                    </w:rPr>
                    <w:t xml:space="preserve"> </w:t>
                  </w:r>
                  <w:r>
                    <w:rPr>
                      <w:rFonts w:ascii="Trebuchet MS"/>
                      <w:w w:val="110"/>
                    </w:rPr>
                    <w:t>4,</w:t>
                  </w:r>
                  <w:r>
                    <w:rPr>
                      <w:rFonts w:ascii="Trebuchet MS"/>
                      <w:spacing w:val="18"/>
                      <w:w w:val="110"/>
                    </w:rPr>
                    <w:t xml:space="preserve"> </w:t>
                  </w:r>
                  <w:r>
                    <w:rPr>
                      <w:rFonts w:ascii="Trebuchet MS"/>
                      <w:w w:val="110"/>
                    </w:rPr>
                    <w:t>prerequisites</w:t>
                  </w:r>
                  <w:r>
                    <w:rPr>
                      <w:rFonts w:ascii="Trebuchet MS"/>
                      <w:spacing w:val="18"/>
                      <w:w w:val="110"/>
                    </w:rPr>
                    <w:t xml:space="preserve"> </w:t>
                  </w:r>
                  <w:r>
                    <w:rPr>
                      <w:rFonts w:ascii="Trebuchet MS"/>
                      <w:w w:val="110"/>
                    </w:rPr>
                    <w:t>=</w:t>
                  </w:r>
                  <w:r>
                    <w:rPr>
                      <w:rFonts w:ascii="Trebuchet MS"/>
                      <w:spacing w:val="18"/>
                      <w:w w:val="110"/>
                    </w:rPr>
                    <w:t xml:space="preserve"> </w:t>
                  </w:r>
                  <w:r>
                    <w:rPr>
                      <w:rFonts w:ascii="Trebuchet MS"/>
                      <w:w w:val="110"/>
                    </w:rPr>
                    <w:t>[[1,0],[2,0],[3,1],[3,2]]</w:t>
                  </w:r>
                  <w:r>
                    <w:rPr>
                      <w:rFonts w:ascii="Trebuchet MS"/>
                      <w:spacing w:val="-64"/>
                      <w:w w:val="110"/>
                    </w:rPr>
                    <w:t xml:space="preserve"> </w:t>
                  </w:r>
                  <w:r>
                    <w:rPr>
                      <w:rFonts w:ascii="Trebuchet MS"/>
                      <w:w w:val="110"/>
                    </w:rPr>
                    <w:t>Output:</w:t>
                  </w:r>
                  <w:r>
                    <w:rPr>
                      <w:rFonts w:ascii="Trebuchet MS"/>
                      <w:spacing w:val="39"/>
                      <w:w w:val="110"/>
                    </w:rPr>
                    <w:t xml:space="preserve"> </w:t>
                  </w:r>
                  <w:r>
                    <w:rPr>
                      <w:rFonts w:ascii="Trebuchet MS"/>
                      <w:w w:val="110"/>
                    </w:rPr>
                    <w:t>[0,1,2,3]</w:t>
                  </w:r>
                </w:p>
              </w:txbxContent>
            </v:textbox>
            <w10:wrap type="topAndBottom"/>
          </v:shape>
        </w:pict>
      </w:r>
    </w:p>
    <w:p>
      <w:pPr>
        <w:pStyle w:val="5"/>
        <w:spacing w:before="149"/>
        <w:ind w:left="1445"/>
      </w:pPr>
      <w:r>
        <w:rPr>
          <w:w w:val="95"/>
        </w:rPr>
        <w:t>在这个样例中，另一种可行的顺序是</w:t>
      </w:r>
      <w:r>
        <w:rPr>
          <w:spacing w:val="137"/>
        </w:rPr>
        <w:t xml:space="preserve"> </w:t>
      </w:r>
      <w:r>
        <w:rPr>
          <w:rFonts w:ascii="Times New Roman" w:eastAsia="Times New Roman"/>
          <w:w w:val="95"/>
        </w:rPr>
        <w:t>[0,2,1,3]</w:t>
      </w:r>
      <w:r>
        <w:rPr>
          <w:w w:val="95"/>
        </w:rPr>
        <w:t>。</w:t>
      </w:r>
    </w:p>
    <w:p>
      <w:pPr>
        <w:pStyle w:val="5"/>
        <w:rPr>
          <w:sz w:val="23"/>
        </w:rPr>
      </w:pPr>
    </w:p>
    <w:p>
      <w:pPr>
        <w:pStyle w:val="4"/>
        <w:rPr>
          <w:rFonts w:hint="eastAsia" w:ascii="Microsoft YaHei UI" w:eastAsia="Microsoft YaHei UI"/>
        </w:rPr>
      </w:pPr>
      <w:r>
        <w:rPr>
          <w:rFonts w:hint="eastAsia" w:ascii="Microsoft YaHei UI" w:eastAsia="Microsoft YaHei UI"/>
          <w:color w:val="3B70B7"/>
          <w:w w:val="95"/>
        </w:rPr>
        <w:t>题解</w:t>
      </w:r>
    </w:p>
    <w:p>
      <w:pPr>
        <w:pStyle w:val="5"/>
        <w:spacing w:before="129" w:line="302" w:lineRule="auto"/>
        <w:ind w:left="1445" w:right="146" w:firstLine="398"/>
        <w:jc w:val="both"/>
      </w:pPr>
      <w:r>
        <w:rPr>
          <w:w w:val="95"/>
        </w:rPr>
        <w:t>我们可以先建立一个邻接矩阵表示图，方便进行直接查找。这里注意我们将所有的边反向，</w:t>
      </w:r>
      <w:r>
        <w:rPr>
          <w:spacing w:val="192"/>
        </w:rPr>
        <w:t xml:space="preserve"> </w:t>
      </w:r>
      <w:r>
        <w:rPr>
          <w:spacing w:val="-2"/>
          <w:w w:val="95"/>
        </w:rPr>
        <w:t xml:space="preserve">使得如果课程 </w:t>
      </w:r>
      <w:r>
        <w:rPr>
          <w:rFonts w:ascii="Times New Roman" w:eastAsia="Times New Roman"/>
          <w:w w:val="95"/>
        </w:rPr>
        <w:t>i</w:t>
      </w:r>
      <w:r>
        <w:rPr>
          <w:rFonts w:ascii="Times New Roman" w:eastAsia="Times New Roman"/>
          <w:spacing w:val="39"/>
          <w:w w:val="95"/>
        </w:rPr>
        <w:t xml:space="preserve"> </w:t>
      </w:r>
      <w:r>
        <w:rPr>
          <w:spacing w:val="-2"/>
          <w:w w:val="95"/>
        </w:rPr>
        <w:t xml:space="preserve">指向课程 </w:t>
      </w:r>
      <w:r>
        <w:rPr>
          <w:rFonts w:ascii="Times New Roman" w:eastAsia="Times New Roman"/>
          <w:w w:val="95"/>
        </w:rPr>
        <w:t>j</w:t>
      </w:r>
      <w:r>
        <w:rPr>
          <w:spacing w:val="-2"/>
          <w:w w:val="95"/>
        </w:rPr>
        <w:t xml:space="preserve">，那么课程 </w:t>
      </w:r>
      <w:r>
        <w:rPr>
          <w:rFonts w:ascii="Times New Roman" w:eastAsia="Times New Roman"/>
          <w:w w:val="95"/>
        </w:rPr>
        <w:t>i</w:t>
      </w:r>
      <w:r>
        <w:rPr>
          <w:rFonts w:ascii="Times New Roman" w:eastAsia="Times New Roman"/>
          <w:spacing w:val="38"/>
          <w:w w:val="95"/>
        </w:rPr>
        <w:t xml:space="preserve"> </w:t>
      </w:r>
      <w:r>
        <w:rPr>
          <w:spacing w:val="-2"/>
          <w:w w:val="95"/>
        </w:rPr>
        <w:t xml:space="preserve">需要在课程 </w:t>
      </w:r>
      <w:r>
        <w:rPr>
          <w:rFonts w:ascii="Times New Roman" w:eastAsia="Times New Roman"/>
          <w:w w:val="95"/>
        </w:rPr>
        <w:t>j</w:t>
      </w:r>
      <w:r>
        <w:rPr>
          <w:rFonts w:ascii="Times New Roman" w:eastAsia="Times New Roman"/>
          <w:spacing w:val="39"/>
          <w:w w:val="95"/>
        </w:rPr>
        <w:t xml:space="preserve"> </w:t>
      </w:r>
      <w:r>
        <w:rPr>
          <w:w w:val="95"/>
        </w:rPr>
        <w:t>前面先修完。这样更符合我们的直观理解。</w:t>
      </w:r>
    </w:p>
    <w:p>
      <w:pPr>
        <w:pStyle w:val="5"/>
        <w:spacing w:line="302" w:lineRule="auto"/>
        <w:ind w:left="1445" w:right="283" w:firstLine="398"/>
        <w:jc w:val="both"/>
      </w:pPr>
      <w:r>
        <w:rPr>
          <w:w w:val="95"/>
        </w:rPr>
        <w:t>拓扑排序也可以被看成是广度优先搜索的一种情况：我们先遍历一遍所有节点，把入度为</w:t>
      </w:r>
      <w:r>
        <w:rPr>
          <w:spacing w:val="185"/>
        </w:rPr>
        <w:t xml:space="preserve"> </w:t>
      </w:r>
      <w:r>
        <w:rPr>
          <w:rFonts w:ascii="Times New Roman" w:eastAsia="Times New Roman"/>
          <w:w w:val="95"/>
        </w:rPr>
        <w:t>0</w:t>
      </w:r>
      <w:r>
        <w:rPr>
          <w:rFonts w:ascii="Times New Roman" w:eastAsia="Times New Roman"/>
          <w:spacing w:val="1"/>
          <w:w w:val="95"/>
        </w:rPr>
        <w:t xml:space="preserve"> </w:t>
      </w:r>
      <w:r>
        <w:rPr>
          <w:w w:val="95"/>
        </w:rPr>
        <w:t>的节点（即没有前置课程要求）放在队列中。在每次从队列中获得节点时，我们将该节点放在目</w:t>
      </w:r>
      <w:r>
        <w:rPr>
          <w:spacing w:val="78"/>
          <w:w w:val="95"/>
        </w:rPr>
        <w:t xml:space="preserve"> </w:t>
      </w:r>
      <w:r>
        <w:rPr>
          <w:w w:val="95"/>
        </w:rPr>
        <w:t>前排序的末尾，并且把它指向的课程的入度各减</w:t>
      </w:r>
      <w:r>
        <w:rPr>
          <w:spacing w:val="219"/>
        </w:rPr>
        <w:t xml:space="preserve"> </w:t>
      </w:r>
      <w:r>
        <w:rPr>
          <w:rFonts w:ascii="Times New Roman" w:eastAsia="Times New Roman"/>
          <w:w w:val="95"/>
        </w:rPr>
        <w:t>1</w:t>
      </w:r>
      <w:r>
        <w:rPr>
          <w:w w:val="95"/>
        </w:rPr>
        <w:t>；如果在这个过程中有课程的所有前置必修课</w:t>
      </w:r>
      <w:r>
        <w:rPr>
          <w:spacing w:val="-5"/>
          <w:w w:val="99"/>
        </w:rPr>
        <w:t>都已修完</w:t>
      </w:r>
      <w:r>
        <w:rPr>
          <w:w w:val="99"/>
        </w:rPr>
        <w:t>（即入度为</w:t>
      </w:r>
      <w:r>
        <w:rPr>
          <w:spacing w:val="-54"/>
        </w:rPr>
        <w:t xml:space="preserve"> </w:t>
      </w:r>
      <w:r>
        <w:rPr>
          <w:rFonts w:ascii="Times New Roman" w:eastAsia="Times New Roman"/>
          <w:w w:val="99"/>
        </w:rPr>
        <w:t>0</w:t>
      </w:r>
      <w:r>
        <w:rPr>
          <w:spacing w:val="-105"/>
          <w:w w:val="99"/>
        </w:rPr>
        <w:t>）</w:t>
      </w:r>
      <w:r>
        <w:rPr>
          <w:spacing w:val="-8"/>
          <w:w w:val="99"/>
        </w:rPr>
        <w:t>，我们把这个节点加入队列中。当队列的节点都被处理完时，说明所有的</w:t>
      </w:r>
      <w:r>
        <w:t>节点都已排好序，或因图中存在循环而无法上完所有课程。</w:t>
      </w:r>
    </w:p>
    <w:p>
      <w:pPr>
        <w:pStyle w:val="5"/>
        <w:spacing w:before="3"/>
        <w:rPr>
          <w:sz w:val="23"/>
        </w:rPr>
      </w:pPr>
      <w:r>
        <w:pict>
          <v:group id="_x0000_s1719" o:spid="_x0000_s1719" o:spt="203" style="position:absolute;left:0pt;margin-left:86.1pt;margin-top:16.9pt;height:218.4pt;width:421.6pt;mso-position-horizontal-relative:page;mso-wrap-distance-bottom:0pt;mso-wrap-distance-top:0pt;z-index:-15545344;mso-width-relative:page;mso-height-relative:page;" coordorigin="1722,339" coordsize="8432,4368">
            <o:lock v:ext="edit"/>
            <v:shape id="_x0000_s1720" o:spid="_x0000_s1720" style="position:absolute;left:1722;top:338;height:64;width:8398;" filled="f" stroked="t" coordorigin="1722,339" coordsize="8398,64" path="m1724,402l1724,339m1722,341l1786,341m1786,341l10120,341e">
              <v:path arrowok="t"/>
              <v:fill on="f" focussize="0,0"/>
              <v:stroke weight="0.199212598425197pt" color="#3B70B7"/>
              <v:imagedata o:title=""/>
              <o:lock v:ext="edit"/>
            </v:shape>
            <v:line id="_x0000_s1721" o:spid="_x0000_s1721" o:spt="20" style="position:absolute;left:10152;top:339;height:4367;width:0;" stroked="t" coordsize="21600,21600">
              <v:path arrowok="t"/>
              <v:fill focussize="0,0"/>
              <v:stroke weight="0.199212598425197pt" color="#3B70B7"/>
              <v:imagedata o:title=""/>
              <o:lock v:ext="edit"/>
            </v:line>
            <v:line id="_x0000_s1722" o:spid="_x0000_s1722" o:spt="20" style="position:absolute;left:1724;top:402;height:4304;width:0;" stroked="t" coordsize="21600,21600">
              <v:path arrowok="t"/>
              <v:fill focussize="0,0"/>
              <v:stroke weight="0.199212598425197pt" color="#3B70B7"/>
              <v:imagedata o:title=""/>
              <o:lock v:ext="edit"/>
            </v:line>
            <v:shape id="_x0000_s1723" o:spid="_x0000_s1723" o:spt="202" type="#_x0000_t202" style="position:absolute;left:1722;top:338;height:4368;width:8432;" filled="f" stroked="f" coordsize="21600,21600">
              <v:path/>
              <v:fill on="f" focussize="0,0"/>
              <v:stroke on="f" joinstyle="miter"/>
              <v:imagedata o:title=""/>
              <o:lock v:ext="edit"/>
              <v:textbox inset="0mm,0mm,0mm,0mm">
                <w:txbxContent>
                  <w:p>
                    <w:pPr>
                      <w:spacing w:before="43" w:line="247" w:lineRule="auto"/>
                      <w:ind w:left="440" w:right="519" w:hanging="377"/>
                      <w:jc w:val="left"/>
                      <w:rPr>
                        <w:rFonts w:ascii="Trebuchet MS"/>
                        <w:sz w:val="20"/>
                      </w:rPr>
                    </w:pPr>
                    <w:r>
                      <w:rPr>
                        <w:rFonts w:ascii="Trebuchet MS"/>
                        <w:w w:val="110"/>
                        <w:sz w:val="20"/>
                      </w:rPr>
                      <w:t>vector&lt;</w:t>
                    </w:r>
                    <w:r>
                      <w:rPr>
                        <w:rFonts w:ascii="Trebuchet MS"/>
                        <w:color w:val="7F0000"/>
                        <w:w w:val="110"/>
                        <w:sz w:val="20"/>
                      </w:rPr>
                      <w:t>int</w:t>
                    </w:r>
                    <w:r>
                      <w:rPr>
                        <w:rFonts w:ascii="Trebuchet MS"/>
                        <w:w w:val="110"/>
                        <w:sz w:val="20"/>
                      </w:rPr>
                      <w:t>&gt;</w:t>
                    </w:r>
                    <w:r>
                      <w:rPr>
                        <w:rFonts w:ascii="Trebuchet MS"/>
                        <w:spacing w:val="44"/>
                        <w:w w:val="110"/>
                        <w:sz w:val="20"/>
                      </w:rPr>
                      <w:t xml:space="preserve"> </w:t>
                    </w:r>
                    <w:r>
                      <w:rPr>
                        <w:rFonts w:ascii="Trebuchet MS"/>
                        <w:w w:val="110"/>
                        <w:sz w:val="20"/>
                      </w:rPr>
                      <w:t>findOrder(</w:t>
                    </w:r>
                    <w:r>
                      <w:rPr>
                        <w:rFonts w:ascii="Trebuchet MS"/>
                        <w:color w:val="7F0000"/>
                        <w:w w:val="110"/>
                        <w:sz w:val="20"/>
                      </w:rPr>
                      <w:t>int</w:t>
                    </w:r>
                    <w:r>
                      <w:rPr>
                        <w:rFonts w:ascii="Trebuchet MS"/>
                        <w:color w:val="7F0000"/>
                        <w:spacing w:val="45"/>
                        <w:w w:val="110"/>
                        <w:sz w:val="20"/>
                      </w:rPr>
                      <w:t xml:space="preserve"> </w:t>
                    </w:r>
                    <w:r>
                      <w:rPr>
                        <w:rFonts w:ascii="Trebuchet MS"/>
                        <w:w w:val="110"/>
                        <w:sz w:val="20"/>
                      </w:rPr>
                      <w:t>numCourses,</w:t>
                    </w:r>
                    <w:r>
                      <w:rPr>
                        <w:rFonts w:ascii="Trebuchet MS"/>
                        <w:spacing w:val="44"/>
                        <w:w w:val="110"/>
                        <w:sz w:val="20"/>
                      </w:rPr>
                      <w:t xml:space="preserve"> </w:t>
                    </w:r>
                    <w:r>
                      <w:rPr>
                        <w:rFonts w:ascii="Trebuchet MS"/>
                        <w:w w:val="110"/>
                        <w:sz w:val="20"/>
                      </w:rPr>
                      <w:t>vector&lt;vector&lt;</w:t>
                    </w:r>
                    <w:r>
                      <w:rPr>
                        <w:rFonts w:ascii="Trebuchet MS"/>
                        <w:color w:val="7F0000"/>
                        <w:w w:val="110"/>
                        <w:sz w:val="20"/>
                      </w:rPr>
                      <w:t>int</w:t>
                    </w:r>
                    <w:r>
                      <w:rPr>
                        <w:rFonts w:ascii="Trebuchet MS"/>
                        <w:w w:val="110"/>
                        <w:sz w:val="20"/>
                      </w:rPr>
                      <w:t>&gt;&gt;&amp;</w:t>
                    </w:r>
                    <w:r>
                      <w:rPr>
                        <w:rFonts w:ascii="Trebuchet MS"/>
                        <w:spacing w:val="45"/>
                        <w:w w:val="110"/>
                        <w:sz w:val="20"/>
                      </w:rPr>
                      <w:t xml:space="preserve"> </w:t>
                    </w:r>
                    <w:r>
                      <w:rPr>
                        <w:rFonts w:ascii="Trebuchet MS"/>
                        <w:w w:val="110"/>
                        <w:sz w:val="20"/>
                      </w:rPr>
                      <w:t>prerequisites)</w:t>
                    </w:r>
                    <w:r>
                      <w:rPr>
                        <w:rFonts w:ascii="Trebuchet MS"/>
                        <w:spacing w:val="44"/>
                        <w:w w:val="110"/>
                        <w:sz w:val="20"/>
                      </w:rPr>
                      <w:t xml:space="preserve"> </w:t>
                    </w:r>
                    <w:r>
                      <w:rPr>
                        <w:rFonts w:ascii="Trebuchet MS"/>
                        <w:w w:val="110"/>
                        <w:sz w:val="20"/>
                      </w:rPr>
                      <w:t>{</w:t>
                    </w:r>
                    <w:r>
                      <w:rPr>
                        <w:rFonts w:ascii="Trebuchet MS"/>
                        <w:spacing w:val="-63"/>
                        <w:w w:val="110"/>
                        <w:sz w:val="20"/>
                      </w:rPr>
                      <w:t xml:space="preserve"> </w:t>
                    </w:r>
                    <w:r>
                      <w:rPr>
                        <w:rFonts w:ascii="Trebuchet MS"/>
                        <w:w w:val="115"/>
                        <w:sz w:val="20"/>
                      </w:rPr>
                      <w:t>vector&lt;vector&lt;</w:t>
                    </w:r>
                    <w:r>
                      <w:rPr>
                        <w:rFonts w:ascii="Trebuchet MS"/>
                        <w:color w:val="7F0000"/>
                        <w:w w:val="115"/>
                        <w:sz w:val="20"/>
                      </w:rPr>
                      <w:t>int</w:t>
                    </w:r>
                    <w:r>
                      <w:rPr>
                        <w:rFonts w:ascii="Trebuchet MS"/>
                        <w:w w:val="115"/>
                        <w:sz w:val="20"/>
                      </w:rPr>
                      <w:t>&gt;&gt;</w:t>
                    </w:r>
                    <w:r>
                      <w:rPr>
                        <w:rFonts w:ascii="Trebuchet MS"/>
                        <w:spacing w:val="23"/>
                        <w:w w:val="115"/>
                        <w:sz w:val="20"/>
                      </w:rPr>
                      <w:t xml:space="preserve"> </w:t>
                    </w:r>
                    <w:r>
                      <w:rPr>
                        <w:rFonts w:ascii="Trebuchet MS"/>
                        <w:w w:val="115"/>
                        <w:sz w:val="20"/>
                      </w:rPr>
                      <w:t>graph(numCourses,</w:t>
                    </w:r>
                    <w:r>
                      <w:rPr>
                        <w:rFonts w:ascii="Trebuchet MS"/>
                        <w:spacing w:val="23"/>
                        <w:w w:val="115"/>
                        <w:sz w:val="20"/>
                      </w:rPr>
                      <w:t xml:space="preserve"> </w:t>
                    </w:r>
                    <w:r>
                      <w:rPr>
                        <w:rFonts w:ascii="Trebuchet MS"/>
                        <w:w w:val="115"/>
                        <w:sz w:val="20"/>
                      </w:rPr>
                      <w:t>vector&lt;</w:t>
                    </w:r>
                    <w:r>
                      <w:rPr>
                        <w:rFonts w:ascii="Trebuchet MS"/>
                        <w:color w:val="7F0000"/>
                        <w:w w:val="115"/>
                        <w:sz w:val="20"/>
                      </w:rPr>
                      <w:t>int</w:t>
                    </w:r>
                    <w:r>
                      <w:rPr>
                        <w:rFonts w:ascii="Trebuchet MS"/>
                        <w:w w:val="115"/>
                        <w:sz w:val="20"/>
                      </w:rPr>
                      <w:t>&gt;());</w:t>
                    </w:r>
                  </w:p>
                  <w:p>
                    <w:pPr>
                      <w:spacing w:before="0"/>
                      <w:ind w:left="440" w:right="0" w:firstLine="0"/>
                      <w:jc w:val="left"/>
                      <w:rPr>
                        <w:rFonts w:ascii="Trebuchet MS"/>
                        <w:sz w:val="20"/>
                      </w:rPr>
                    </w:pPr>
                    <w:r>
                      <w:rPr>
                        <w:rFonts w:ascii="Trebuchet MS"/>
                        <w:w w:val="110"/>
                        <w:sz w:val="20"/>
                      </w:rPr>
                      <w:t>vector&lt;</w:t>
                    </w:r>
                    <w:r>
                      <w:rPr>
                        <w:rFonts w:ascii="Trebuchet MS"/>
                        <w:color w:val="7F0000"/>
                        <w:w w:val="110"/>
                        <w:sz w:val="20"/>
                      </w:rPr>
                      <w:t>int</w:t>
                    </w:r>
                    <w:r>
                      <w:rPr>
                        <w:rFonts w:ascii="Trebuchet MS"/>
                        <w:w w:val="110"/>
                        <w:sz w:val="20"/>
                      </w:rPr>
                      <w:t>&gt;</w:t>
                    </w:r>
                    <w:r>
                      <w:rPr>
                        <w:rFonts w:ascii="Trebuchet MS"/>
                        <w:spacing w:val="34"/>
                        <w:w w:val="110"/>
                        <w:sz w:val="20"/>
                      </w:rPr>
                      <w:t xml:space="preserve"> </w:t>
                    </w:r>
                    <w:r>
                      <w:rPr>
                        <w:rFonts w:ascii="Trebuchet MS"/>
                        <w:w w:val="110"/>
                        <w:sz w:val="20"/>
                      </w:rPr>
                      <w:t>indegree(numCourses,</w:t>
                    </w:r>
                    <w:r>
                      <w:rPr>
                        <w:rFonts w:ascii="Trebuchet MS"/>
                        <w:spacing w:val="35"/>
                        <w:w w:val="110"/>
                        <w:sz w:val="20"/>
                      </w:rPr>
                      <w:t xml:space="preserve"> </w:t>
                    </w:r>
                    <w:r>
                      <w:rPr>
                        <w:rFonts w:ascii="Trebuchet MS"/>
                        <w:w w:val="110"/>
                        <w:sz w:val="20"/>
                      </w:rPr>
                      <w:t>0),</w:t>
                    </w:r>
                    <w:r>
                      <w:rPr>
                        <w:rFonts w:ascii="Trebuchet MS"/>
                        <w:spacing w:val="35"/>
                        <w:w w:val="110"/>
                        <w:sz w:val="20"/>
                      </w:rPr>
                      <w:t xml:space="preserve"> </w:t>
                    </w:r>
                    <w:r>
                      <w:rPr>
                        <w:rFonts w:ascii="Trebuchet MS"/>
                        <w:w w:val="110"/>
                        <w:sz w:val="20"/>
                      </w:rPr>
                      <w:t>res;</w:t>
                    </w:r>
                  </w:p>
                  <w:p>
                    <w:pPr>
                      <w:spacing w:before="7" w:line="247" w:lineRule="auto"/>
                      <w:ind w:left="816" w:right="0" w:hanging="377"/>
                      <w:jc w:val="left"/>
                      <w:rPr>
                        <w:rFonts w:ascii="Trebuchet MS"/>
                        <w:sz w:val="20"/>
                      </w:rPr>
                    </w:pPr>
                    <w:r>
                      <w:rPr>
                        <w:rFonts w:ascii="Trebuchet MS"/>
                        <w:color w:val="7F0000"/>
                        <w:w w:val="115"/>
                        <w:sz w:val="20"/>
                      </w:rPr>
                      <w:t>for</w:t>
                    </w:r>
                    <w:r>
                      <w:rPr>
                        <w:rFonts w:ascii="Trebuchet MS"/>
                        <w:color w:val="7F0000"/>
                        <w:spacing w:val="1"/>
                        <w:w w:val="115"/>
                        <w:sz w:val="20"/>
                      </w:rPr>
                      <w:t xml:space="preserve"> </w:t>
                    </w:r>
                    <w:r>
                      <w:rPr>
                        <w:rFonts w:ascii="Trebuchet MS"/>
                        <w:w w:val="115"/>
                        <w:sz w:val="20"/>
                      </w:rPr>
                      <w:t>(</w:t>
                    </w:r>
                    <w:r>
                      <w:rPr>
                        <w:rFonts w:ascii="Trebuchet MS"/>
                        <w:color w:val="7F0000"/>
                        <w:w w:val="115"/>
                        <w:sz w:val="20"/>
                      </w:rPr>
                      <w:t>const</w:t>
                    </w:r>
                    <w:r>
                      <w:rPr>
                        <w:rFonts w:ascii="Trebuchet MS"/>
                        <w:color w:val="7F0000"/>
                        <w:spacing w:val="1"/>
                        <w:w w:val="115"/>
                        <w:sz w:val="20"/>
                      </w:rPr>
                      <w:t xml:space="preserve"> </w:t>
                    </w:r>
                    <w:r>
                      <w:rPr>
                        <w:rFonts w:ascii="Trebuchet MS"/>
                        <w:color w:val="7F0000"/>
                        <w:w w:val="115"/>
                        <w:sz w:val="20"/>
                      </w:rPr>
                      <w:t>auto</w:t>
                    </w:r>
                    <w:r>
                      <w:rPr>
                        <w:rFonts w:ascii="Trebuchet MS"/>
                        <w:color w:val="7F0000"/>
                        <w:spacing w:val="1"/>
                        <w:w w:val="115"/>
                        <w:sz w:val="20"/>
                      </w:rPr>
                      <w:t xml:space="preserve"> </w:t>
                    </w:r>
                    <w:r>
                      <w:rPr>
                        <w:rFonts w:ascii="Trebuchet MS"/>
                        <w:w w:val="105"/>
                        <w:sz w:val="20"/>
                      </w:rPr>
                      <w:t>&amp;</w:t>
                    </w:r>
                    <w:r>
                      <w:rPr>
                        <w:rFonts w:ascii="Trebuchet MS"/>
                        <w:spacing w:val="1"/>
                        <w:w w:val="105"/>
                        <w:sz w:val="20"/>
                      </w:rPr>
                      <w:t xml:space="preserve"> </w:t>
                    </w:r>
                    <w:r>
                      <w:rPr>
                        <w:rFonts w:ascii="Trebuchet MS"/>
                        <w:w w:val="115"/>
                        <w:sz w:val="20"/>
                      </w:rPr>
                      <w:t>prerequisite:</w:t>
                    </w:r>
                    <w:r>
                      <w:rPr>
                        <w:rFonts w:ascii="Trebuchet MS"/>
                        <w:spacing w:val="1"/>
                        <w:w w:val="115"/>
                        <w:sz w:val="20"/>
                      </w:rPr>
                      <w:t xml:space="preserve"> </w:t>
                    </w:r>
                    <w:r>
                      <w:rPr>
                        <w:rFonts w:ascii="Trebuchet MS"/>
                        <w:w w:val="115"/>
                        <w:sz w:val="20"/>
                      </w:rPr>
                      <w:t>prerequisites)</w:t>
                    </w:r>
                    <w:r>
                      <w:rPr>
                        <w:rFonts w:ascii="Trebuchet MS"/>
                        <w:spacing w:val="1"/>
                        <w:w w:val="115"/>
                        <w:sz w:val="20"/>
                      </w:rPr>
                      <w:t xml:space="preserve"> </w:t>
                    </w:r>
                    <w:r>
                      <w:rPr>
                        <w:rFonts w:ascii="Trebuchet MS"/>
                        <w:w w:val="115"/>
                        <w:sz w:val="20"/>
                      </w:rPr>
                      <w:t>{</w:t>
                    </w:r>
                    <w:r>
                      <w:rPr>
                        <w:rFonts w:ascii="Trebuchet MS"/>
                        <w:spacing w:val="1"/>
                        <w:w w:val="115"/>
                        <w:sz w:val="20"/>
                      </w:rPr>
                      <w:t xml:space="preserve"> </w:t>
                    </w:r>
                    <w:r>
                      <w:rPr>
                        <w:rFonts w:ascii="Trebuchet MS"/>
                        <w:w w:val="110"/>
                        <w:sz w:val="20"/>
                      </w:rPr>
                      <w:t>graph[prerequisite[1]].push_back(prerequisite[0]);</w:t>
                    </w:r>
                  </w:p>
                  <w:p>
                    <w:pPr>
                      <w:spacing w:before="0"/>
                      <w:ind w:left="816" w:right="0" w:firstLine="0"/>
                      <w:jc w:val="left"/>
                      <w:rPr>
                        <w:rFonts w:ascii="Trebuchet MS"/>
                        <w:sz w:val="20"/>
                      </w:rPr>
                    </w:pPr>
                    <w:r>
                      <w:rPr>
                        <w:rFonts w:ascii="Trebuchet MS"/>
                        <w:w w:val="115"/>
                        <w:sz w:val="20"/>
                      </w:rPr>
                      <w:t>++indegree[prerequisite[0]];</w:t>
                    </w:r>
                  </w:p>
                  <w:p>
                    <w:pPr>
                      <w:spacing w:before="6"/>
                      <w:ind w:left="440" w:right="0" w:firstLine="0"/>
                      <w:jc w:val="left"/>
                      <w:rPr>
                        <w:rFonts w:ascii="Trebuchet MS"/>
                        <w:sz w:val="20"/>
                      </w:rPr>
                    </w:pPr>
                    <w:r>
                      <w:rPr>
                        <w:rFonts w:ascii="Trebuchet MS"/>
                        <w:w w:val="142"/>
                        <w:sz w:val="20"/>
                      </w:rPr>
                      <w:t>}</w:t>
                    </w:r>
                  </w:p>
                  <w:p>
                    <w:pPr>
                      <w:spacing w:before="7"/>
                      <w:ind w:left="440" w:right="0" w:firstLine="0"/>
                      <w:jc w:val="left"/>
                      <w:rPr>
                        <w:rFonts w:ascii="Trebuchet MS"/>
                        <w:sz w:val="20"/>
                      </w:rPr>
                    </w:pPr>
                    <w:r>
                      <w:rPr>
                        <w:rFonts w:ascii="Trebuchet MS"/>
                        <w:w w:val="110"/>
                        <w:sz w:val="20"/>
                      </w:rPr>
                      <w:t>queue&lt;</w:t>
                    </w:r>
                    <w:r>
                      <w:rPr>
                        <w:rFonts w:ascii="Trebuchet MS"/>
                        <w:color w:val="7F0000"/>
                        <w:w w:val="110"/>
                        <w:sz w:val="20"/>
                      </w:rPr>
                      <w:t>int</w:t>
                    </w:r>
                    <w:r>
                      <w:rPr>
                        <w:rFonts w:ascii="Trebuchet MS"/>
                        <w:w w:val="110"/>
                        <w:sz w:val="20"/>
                      </w:rPr>
                      <w:t>&gt;</w:t>
                    </w:r>
                    <w:r>
                      <w:rPr>
                        <w:rFonts w:ascii="Trebuchet MS"/>
                        <w:spacing w:val="5"/>
                        <w:w w:val="110"/>
                        <w:sz w:val="20"/>
                      </w:rPr>
                      <w:t xml:space="preserve"> </w:t>
                    </w:r>
                    <w:r>
                      <w:rPr>
                        <w:rFonts w:ascii="Trebuchet MS"/>
                        <w:w w:val="110"/>
                        <w:sz w:val="20"/>
                      </w:rPr>
                      <w:t>q;</w:t>
                    </w:r>
                  </w:p>
                  <w:p>
                    <w:pPr>
                      <w:spacing w:before="7" w:line="247" w:lineRule="auto"/>
                      <w:ind w:left="816" w:right="3479" w:hanging="377"/>
                      <w:jc w:val="left"/>
                      <w:rPr>
                        <w:rFonts w:ascii="Trebuchet MS"/>
                        <w:sz w:val="20"/>
                      </w:rPr>
                    </w:pPr>
                    <w:r>
                      <w:rPr>
                        <w:rFonts w:ascii="Trebuchet MS"/>
                        <w:color w:val="7F0000"/>
                        <w:w w:val="130"/>
                        <w:sz w:val="20"/>
                      </w:rPr>
                      <w:t>for</w:t>
                    </w:r>
                    <w:r>
                      <w:rPr>
                        <w:rFonts w:ascii="Trebuchet MS"/>
                        <w:color w:val="7F0000"/>
                        <w:spacing w:val="-3"/>
                        <w:w w:val="130"/>
                        <w:sz w:val="20"/>
                      </w:rPr>
                      <w:t xml:space="preserve"> </w:t>
                    </w:r>
                    <w:r>
                      <w:rPr>
                        <w:rFonts w:ascii="Trebuchet MS"/>
                        <w:w w:val="130"/>
                        <w:sz w:val="20"/>
                      </w:rPr>
                      <w:t>(</w:t>
                    </w:r>
                    <w:r>
                      <w:rPr>
                        <w:rFonts w:ascii="Trebuchet MS"/>
                        <w:color w:val="7F0000"/>
                        <w:w w:val="130"/>
                        <w:sz w:val="20"/>
                      </w:rPr>
                      <w:t>int</w:t>
                    </w:r>
                    <w:r>
                      <w:rPr>
                        <w:rFonts w:ascii="Trebuchet MS"/>
                        <w:color w:val="7F0000"/>
                        <w:spacing w:val="-3"/>
                        <w:w w:val="130"/>
                        <w:sz w:val="20"/>
                      </w:rPr>
                      <w:t xml:space="preserve"> </w:t>
                    </w:r>
                    <w:r>
                      <w:rPr>
                        <w:rFonts w:ascii="Trebuchet MS"/>
                        <w:w w:val="155"/>
                        <w:sz w:val="20"/>
                      </w:rPr>
                      <w:t>i</w:t>
                    </w:r>
                    <w:r>
                      <w:rPr>
                        <w:rFonts w:ascii="Trebuchet MS"/>
                        <w:spacing w:val="-18"/>
                        <w:w w:val="155"/>
                        <w:sz w:val="20"/>
                      </w:rPr>
                      <w:t xml:space="preserve"> </w:t>
                    </w:r>
                    <w:r>
                      <w:rPr>
                        <w:rFonts w:ascii="Trebuchet MS"/>
                        <w:w w:val="130"/>
                        <w:sz w:val="20"/>
                      </w:rPr>
                      <w:t>=</w:t>
                    </w:r>
                    <w:r>
                      <w:rPr>
                        <w:rFonts w:ascii="Trebuchet MS"/>
                        <w:spacing w:val="-3"/>
                        <w:w w:val="130"/>
                        <w:sz w:val="20"/>
                      </w:rPr>
                      <w:t xml:space="preserve"> </w:t>
                    </w:r>
                    <w:r>
                      <w:rPr>
                        <w:rFonts w:ascii="Trebuchet MS"/>
                        <w:w w:val="130"/>
                        <w:sz w:val="20"/>
                      </w:rPr>
                      <w:t>0;</w:t>
                    </w:r>
                    <w:r>
                      <w:rPr>
                        <w:rFonts w:ascii="Trebuchet MS"/>
                        <w:spacing w:val="-3"/>
                        <w:w w:val="130"/>
                        <w:sz w:val="20"/>
                      </w:rPr>
                      <w:t xml:space="preserve"> </w:t>
                    </w:r>
                    <w:r>
                      <w:rPr>
                        <w:rFonts w:ascii="Trebuchet MS"/>
                        <w:w w:val="155"/>
                        <w:sz w:val="20"/>
                      </w:rPr>
                      <w:t>i</w:t>
                    </w:r>
                    <w:r>
                      <w:rPr>
                        <w:rFonts w:ascii="Trebuchet MS"/>
                        <w:spacing w:val="-18"/>
                        <w:w w:val="155"/>
                        <w:sz w:val="20"/>
                      </w:rPr>
                      <w:t xml:space="preserve"> </w:t>
                    </w:r>
                    <w:r>
                      <w:rPr>
                        <w:rFonts w:ascii="Trebuchet MS"/>
                        <w:w w:val="130"/>
                        <w:sz w:val="20"/>
                      </w:rPr>
                      <w:t>&lt;</w:t>
                    </w:r>
                    <w:r>
                      <w:rPr>
                        <w:rFonts w:ascii="Trebuchet MS"/>
                        <w:spacing w:val="-3"/>
                        <w:w w:val="130"/>
                        <w:sz w:val="20"/>
                      </w:rPr>
                      <w:t xml:space="preserve"> </w:t>
                    </w:r>
                    <w:r>
                      <w:rPr>
                        <w:rFonts w:ascii="Trebuchet MS"/>
                        <w:w w:val="130"/>
                        <w:sz w:val="20"/>
                      </w:rPr>
                      <w:t>indegree.size();</w:t>
                    </w:r>
                    <w:r>
                      <w:rPr>
                        <w:rFonts w:ascii="Trebuchet MS"/>
                        <w:spacing w:val="-3"/>
                        <w:w w:val="130"/>
                        <w:sz w:val="20"/>
                      </w:rPr>
                      <w:t xml:space="preserve"> </w:t>
                    </w:r>
                    <w:r>
                      <w:rPr>
                        <w:rFonts w:ascii="Trebuchet MS"/>
                        <w:w w:val="130"/>
                        <w:sz w:val="20"/>
                      </w:rPr>
                      <w:t>++i)</w:t>
                    </w:r>
                    <w:r>
                      <w:rPr>
                        <w:rFonts w:ascii="Trebuchet MS"/>
                        <w:spacing w:val="-3"/>
                        <w:w w:val="130"/>
                        <w:sz w:val="20"/>
                      </w:rPr>
                      <w:t xml:space="preserve"> </w:t>
                    </w:r>
                    <w:r>
                      <w:rPr>
                        <w:rFonts w:ascii="Trebuchet MS"/>
                        <w:w w:val="130"/>
                        <w:sz w:val="20"/>
                      </w:rPr>
                      <w:t>{</w:t>
                    </w:r>
                    <w:r>
                      <w:rPr>
                        <w:rFonts w:ascii="Trebuchet MS"/>
                        <w:spacing w:val="-76"/>
                        <w:w w:val="130"/>
                        <w:sz w:val="20"/>
                      </w:rPr>
                      <w:t xml:space="preserve"> </w:t>
                    </w:r>
                    <w:r>
                      <w:rPr>
                        <w:rFonts w:ascii="Trebuchet MS"/>
                        <w:color w:val="7F0000"/>
                        <w:w w:val="155"/>
                        <w:sz w:val="20"/>
                      </w:rPr>
                      <w:t>if</w:t>
                    </w:r>
                    <w:r>
                      <w:rPr>
                        <w:rFonts w:ascii="Trebuchet MS"/>
                        <w:color w:val="7F0000"/>
                        <w:spacing w:val="6"/>
                        <w:w w:val="155"/>
                        <w:sz w:val="20"/>
                      </w:rPr>
                      <w:t xml:space="preserve"> </w:t>
                    </w:r>
                    <w:r>
                      <w:rPr>
                        <w:rFonts w:ascii="Trebuchet MS"/>
                        <w:w w:val="130"/>
                        <w:sz w:val="20"/>
                      </w:rPr>
                      <w:t>(!indegree[i])</w:t>
                    </w:r>
                    <w:r>
                      <w:rPr>
                        <w:rFonts w:ascii="Trebuchet MS"/>
                        <w:spacing w:val="23"/>
                        <w:w w:val="130"/>
                        <w:sz w:val="20"/>
                      </w:rPr>
                      <w:t xml:space="preserve"> </w:t>
                    </w:r>
                    <w:r>
                      <w:rPr>
                        <w:rFonts w:ascii="Trebuchet MS"/>
                        <w:w w:val="130"/>
                        <w:sz w:val="20"/>
                      </w:rPr>
                      <w:t>{</w:t>
                    </w:r>
                  </w:p>
                  <w:p>
                    <w:pPr>
                      <w:spacing w:before="0"/>
                      <w:ind w:left="1193" w:right="0" w:firstLine="0"/>
                      <w:jc w:val="left"/>
                      <w:rPr>
                        <w:rFonts w:ascii="Trebuchet MS"/>
                        <w:sz w:val="20"/>
                      </w:rPr>
                    </w:pPr>
                    <w:r>
                      <w:rPr>
                        <w:rFonts w:ascii="Trebuchet MS"/>
                        <w:w w:val="120"/>
                        <w:sz w:val="20"/>
                      </w:rPr>
                      <w:t>q.push(i);</w:t>
                    </w:r>
                  </w:p>
                  <w:p>
                    <w:pPr>
                      <w:spacing w:before="7"/>
                      <w:ind w:left="816" w:right="0" w:firstLine="0"/>
                      <w:jc w:val="left"/>
                      <w:rPr>
                        <w:rFonts w:ascii="Trebuchet MS"/>
                        <w:sz w:val="20"/>
                      </w:rPr>
                    </w:pPr>
                    <w:r>
                      <w:rPr>
                        <w:rFonts w:ascii="Trebuchet MS"/>
                        <w:w w:val="142"/>
                        <w:sz w:val="20"/>
                      </w:rPr>
                      <w:t>}</w:t>
                    </w:r>
                  </w:p>
                  <w:p>
                    <w:pPr>
                      <w:spacing w:before="7"/>
                      <w:ind w:left="440" w:right="0" w:firstLine="0"/>
                      <w:jc w:val="left"/>
                      <w:rPr>
                        <w:rFonts w:ascii="Trebuchet MS"/>
                        <w:sz w:val="20"/>
                      </w:rPr>
                    </w:pPr>
                    <w:r>
                      <w:rPr>
                        <w:rFonts w:ascii="Trebuchet MS"/>
                        <w:w w:val="142"/>
                        <w:sz w:val="20"/>
                      </w:rPr>
                      <w:t>}</w:t>
                    </w:r>
                  </w:p>
                  <w:p>
                    <w:pPr>
                      <w:spacing w:before="7" w:line="247" w:lineRule="auto"/>
                      <w:ind w:left="816" w:right="5687" w:hanging="377"/>
                      <w:jc w:val="left"/>
                      <w:rPr>
                        <w:rFonts w:ascii="Trebuchet MS"/>
                        <w:sz w:val="20"/>
                      </w:rPr>
                    </w:pPr>
                    <w:r>
                      <w:rPr>
                        <w:rFonts w:ascii="Trebuchet MS"/>
                        <w:color w:val="7F0000"/>
                        <w:w w:val="115"/>
                        <w:sz w:val="20"/>
                      </w:rPr>
                      <w:t>while</w:t>
                    </w:r>
                    <w:r>
                      <w:rPr>
                        <w:rFonts w:ascii="Trebuchet MS"/>
                        <w:color w:val="7F0000"/>
                        <w:spacing w:val="1"/>
                        <w:w w:val="115"/>
                        <w:sz w:val="20"/>
                      </w:rPr>
                      <w:t xml:space="preserve"> </w:t>
                    </w:r>
                    <w:r>
                      <w:rPr>
                        <w:rFonts w:ascii="Trebuchet MS"/>
                        <w:w w:val="115"/>
                        <w:sz w:val="20"/>
                      </w:rPr>
                      <w:t>(!q.empty())</w:t>
                    </w:r>
                    <w:r>
                      <w:rPr>
                        <w:rFonts w:ascii="Trebuchet MS"/>
                        <w:spacing w:val="1"/>
                        <w:w w:val="115"/>
                        <w:sz w:val="20"/>
                      </w:rPr>
                      <w:t xml:space="preserve"> </w:t>
                    </w:r>
                    <w:r>
                      <w:rPr>
                        <w:rFonts w:ascii="Trebuchet MS"/>
                        <w:w w:val="115"/>
                        <w:sz w:val="20"/>
                      </w:rPr>
                      <w:t>{</w:t>
                    </w:r>
                    <w:r>
                      <w:rPr>
                        <w:rFonts w:ascii="Trebuchet MS"/>
                        <w:spacing w:val="-67"/>
                        <w:w w:val="115"/>
                        <w:sz w:val="20"/>
                      </w:rPr>
                      <w:t xml:space="preserve"> </w:t>
                    </w:r>
                    <w:r>
                      <w:rPr>
                        <w:rFonts w:ascii="Trebuchet MS"/>
                        <w:color w:val="7F0000"/>
                        <w:w w:val="115"/>
                        <w:sz w:val="20"/>
                      </w:rPr>
                      <w:t>int</w:t>
                    </w:r>
                    <w:r>
                      <w:rPr>
                        <w:rFonts w:ascii="Trebuchet MS"/>
                        <w:color w:val="7F0000"/>
                        <w:spacing w:val="48"/>
                        <w:w w:val="115"/>
                        <w:sz w:val="20"/>
                      </w:rPr>
                      <w:t xml:space="preserve"> </w:t>
                    </w:r>
                    <w:r>
                      <w:rPr>
                        <w:rFonts w:ascii="Trebuchet MS"/>
                        <w:w w:val="115"/>
                        <w:sz w:val="20"/>
                      </w:rPr>
                      <w:t>u</w:t>
                    </w:r>
                    <w:r>
                      <w:rPr>
                        <w:rFonts w:ascii="Trebuchet MS"/>
                        <w:spacing w:val="49"/>
                        <w:w w:val="115"/>
                        <w:sz w:val="20"/>
                      </w:rPr>
                      <w:t xml:space="preserve"> </w:t>
                    </w:r>
                    <w:r>
                      <w:rPr>
                        <w:rFonts w:ascii="Trebuchet MS"/>
                        <w:w w:val="115"/>
                        <w:sz w:val="20"/>
                      </w:rPr>
                      <w:t>=</w:t>
                    </w:r>
                    <w:r>
                      <w:rPr>
                        <w:rFonts w:ascii="Trebuchet MS"/>
                        <w:spacing w:val="48"/>
                        <w:w w:val="115"/>
                        <w:sz w:val="20"/>
                      </w:rPr>
                      <w:t xml:space="preserve"> </w:t>
                    </w:r>
                    <w:r>
                      <w:rPr>
                        <w:rFonts w:ascii="Trebuchet MS"/>
                        <w:w w:val="115"/>
                        <w:sz w:val="20"/>
                      </w:rPr>
                      <w:t>q.front();</w:t>
                    </w:r>
                    <w:r>
                      <w:rPr>
                        <w:rFonts w:ascii="Trebuchet MS"/>
                        <w:spacing w:val="-66"/>
                        <w:w w:val="115"/>
                        <w:sz w:val="20"/>
                      </w:rPr>
                      <w:t xml:space="preserve"> </w:t>
                    </w:r>
                    <w:r>
                      <w:rPr>
                        <w:rFonts w:ascii="Trebuchet MS"/>
                        <w:w w:val="115"/>
                        <w:sz w:val="20"/>
                      </w:rPr>
                      <w:t>res.push_back(u);</w:t>
                    </w:r>
                    <w:r>
                      <w:rPr>
                        <w:rFonts w:ascii="Trebuchet MS"/>
                        <w:spacing w:val="-67"/>
                        <w:w w:val="115"/>
                        <w:sz w:val="20"/>
                      </w:rPr>
                      <w:t xml:space="preserve"> </w:t>
                    </w:r>
                    <w:r>
                      <w:rPr>
                        <w:rFonts w:ascii="Trebuchet MS"/>
                        <w:w w:val="115"/>
                        <w:sz w:val="20"/>
                      </w:rPr>
                      <w:t>q.pop();</w:t>
                    </w:r>
                  </w:p>
                  <w:p>
                    <w:pPr>
                      <w:spacing w:before="0" w:line="232" w:lineRule="exact"/>
                      <w:ind w:left="816" w:right="0" w:firstLine="0"/>
                      <w:jc w:val="left"/>
                      <w:rPr>
                        <w:rFonts w:ascii="Trebuchet MS"/>
                        <w:sz w:val="20"/>
                      </w:rPr>
                    </w:pPr>
                    <w:r>
                      <w:rPr>
                        <w:rFonts w:ascii="Trebuchet MS"/>
                        <w:color w:val="7F0000"/>
                        <w:w w:val="120"/>
                        <w:sz w:val="20"/>
                      </w:rPr>
                      <w:t>for</w:t>
                    </w:r>
                    <w:r>
                      <w:rPr>
                        <w:rFonts w:ascii="Trebuchet MS"/>
                        <w:color w:val="7F0000"/>
                        <w:spacing w:val="13"/>
                        <w:w w:val="120"/>
                        <w:sz w:val="20"/>
                      </w:rPr>
                      <w:t xml:space="preserve"> </w:t>
                    </w:r>
                    <w:r>
                      <w:rPr>
                        <w:rFonts w:ascii="Trebuchet MS"/>
                        <w:w w:val="120"/>
                        <w:sz w:val="20"/>
                      </w:rPr>
                      <w:t>(</w:t>
                    </w:r>
                    <w:r>
                      <w:rPr>
                        <w:rFonts w:ascii="Trebuchet MS"/>
                        <w:color w:val="7F0000"/>
                        <w:w w:val="120"/>
                        <w:sz w:val="20"/>
                      </w:rPr>
                      <w:t>auto</w:t>
                    </w:r>
                    <w:r>
                      <w:rPr>
                        <w:rFonts w:ascii="Trebuchet MS"/>
                        <w:color w:val="7F0000"/>
                        <w:spacing w:val="14"/>
                        <w:w w:val="120"/>
                        <w:sz w:val="20"/>
                      </w:rPr>
                      <w:t xml:space="preserve"> </w:t>
                    </w:r>
                    <w:r>
                      <w:rPr>
                        <w:rFonts w:ascii="Trebuchet MS"/>
                        <w:w w:val="120"/>
                        <w:sz w:val="20"/>
                      </w:rPr>
                      <w:t>v:</w:t>
                    </w:r>
                    <w:r>
                      <w:rPr>
                        <w:rFonts w:ascii="Trebuchet MS"/>
                        <w:spacing w:val="14"/>
                        <w:w w:val="120"/>
                        <w:sz w:val="20"/>
                      </w:rPr>
                      <w:t xml:space="preserve"> </w:t>
                    </w:r>
                    <w:r>
                      <w:rPr>
                        <w:rFonts w:ascii="Trebuchet MS"/>
                        <w:w w:val="120"/>
                        <w:sz w:val="20"/>
                      </w:rPr>
                      <w:t>graph[u])</w:t>
                    </w:r>
                    <w:r>
                      <w:rPr>
                        <w:rFonts w:ascii="Trebuchet MS"/>
                        <w:spacing w:val="13"/>
                        <w:w w:val="120"/>
                        <w:sz w:val="20"/>
                      </w:rPr>
                      <w:t xml:space="preserve"> </w:t>
                    </w:r>
                    <w:r>
                      <w:rPr>
                        <w:rFonts w:ascii="Trebuchet MS"/>
                        <w:w w:val="120"/>
                        <w:sz w:val="20"/>
                      </w:rPr>
                      <w:t>{</w:t>
                    </w:r>
                  </w:p>
                </w:txbxContent>
              </v:textbox>
            </v:shape>
            <w10:wrap type="topAndBottom"/>
          </v:group>
        </w:pict>
      </w:r>
    </w:p>
    <w:p>
      <w:pPr>
        <w:spacing w:after="0"/>
        <w:rPr>
          <w:sz w:val="23"/>
        </w:rPr>
        <w:sectPr>
          <w:pgSz w:w="11910" w:h="16840"/>
          <w:pgMar w:top="1200" w:right="1500" w:bottom="700" w:left="340" w:header="923" w:footer="510" w:gutter="0"/>
        </w:sectPr>
      </w:pPr>
    </w:p>
    <w:p>
      <w:pPr>
        <w:pStyle w:val="5"/>
      </w:pPr>
    </w:p>
    <w:p>
      <w:pPr>
        <w:pStyle w:val="5"/>
        <w:ind w:left="1380"/>
      </w:pPr>
      <w:r>
        <w:pict>
          <v:group id="_x0000_s1724" o:spid="_x0000_s1724" o:spt="203" style="height:158.65pt;width:423.1pt;" coordsize="8462,3173">
            <o:lock v:ext="edit"/>
            <v:shape id="_x0000_s1725" o:spid="_x0000_s1725" style="position:absolute;left:0;top:0;height:3173;width:64;" filled="f" stroked="t" coordsize="64,3173" path="m2,239l2,0m2,478l2,239m2,717l2,478m2,956l2,717m2,1196l2,956m2,1435l2,1196m2,1674l2,1435m2,1913l2,1674m2,2152l2,1913m2,2391l2,2152m2,2630l2,2391m2,2869l2,2630m2,3108l2,2869m2,3172l2,3108m0,3170l64,3170e">
              <v:path arrowok="t"/>
              <v:fill on="f" focussize="0,0"/>
              <v:stroke weight="0.199212598425197pt" color="#3B70B7"/>
              <v:imagedata o:title=""/>
              <o:lock v:ext="edit"/>
            </v:shape>
            <v:line id="_x0000_s1726" o:spid="_x0000_s1726" o:spt="20" style="position:absolute;left:8459;top:0;height:3108;width:0;" stroked="t" coordsize="21600,21600">
              <v:path arrowok="t"/>
              <v:fill focussize="0,0"/>
              <v:stroke weight="0.199212598425197pt" color="#3B70B7"/>
              <v:imagedata o:title=""/>
              <o:lock v:ext="edit"/>
            </v:line>
            <v:shape id="_x0000_s1727" o:spid="_x0000_s1727" style="position:absolute;left:63;top:3108;height:64;width:8398;" filled="f" stroked="t" coordorigin="64,3108" coordsize="8398,64" path="m64,3170l8398,3170m8398,3170l8461,3170m8459,3172l8459,3108e">
              <v:path arrowok="t"/>
              <v:fill on="f" focussize="0,0"/>
              <v:stroke weight="0.199212598425197pt" color="#3B70B7"/>
              <v:imagedata o:title=""/>
              <o:lock v:ext="edit"/>
            </v:shape>
            <v:shape id="_x0000_s1728" o:spid="_x0000_s1728" o:spt="202" type="#_x0000_t202" style="position:absolute;left:440;top:0;height:2869;width:4517;" filled="f" stroked="f" coordsize="21600,21600">
              <v:path/>
              <v:fill on="f" focussize="0,0"/>
              <v:stroke on="f" joinstyle="miter"/>
              <v:imagedata o:title=""/>
              <o:lock v:ext="edit"/>
              <v:textbox inset="0mm,0mm,0mm,0mm">
                <w:txbxContent>
                  <w:p>
                    <w:pPr>
                      <w:spacing w:before="0" w:line="211" w:lineRule="exact"/>
                      <w:ind w:left="752" w:right="0" w:firstLine="0"/>
                      <w:jc w:val="left"/>
                      <w:rPr>
                        <w:rFonts w:ascii="Trebuchet MS"/>
                        <w:sz w:val="20"/>
                      </w:rPr>
                    </w:pPr>
                    <w:r>
                      <w:rPr>
                        <w:rFonts w:ascii="Trebuchet MS"/>
                        <w:w w:val="115"/>
                        <w:sz w:val="20"/>
                      </w:rPr>
                      <w:t>--indegree[v];</w:t>
                    </w:r>
                  </w:p>
                  <w:p>
                    <w:pPr>
                      <w:spacing w:before="7" w:line="247" w:lineRule="auto"/>
                      <w:ind w:left="1129" w:right="1770" w:hanging="377"/>
                      <w:jc w:val="left"/>
                      <w:rPr>
                        <w:rFonts w:ascii="Trebuchet MS"/>
                        <w:sz w:val="20"/>
                      </w:rPr>
                    </w:pPr>
                    <w:r>
                      <w:rPr>
                        <w:rFonts w:ascii="Trebuchet MS"/>
                        <w:color w:val="7F0000"/>
                        <w:w w:val="125"/>
                        <w:sz w:val="20"/>
                      </w:rPr>
                      <w:t>if</w:t>
                    </w:r>
                    <w:r>
                      <w:rPr>
                        <w:rFonts w:ascii="Trebuchet MS"/>
                        <w:color w:val="7F0000"/>
                        <w:spacing w:val="4"/>
                        <w:w w:val="125"/>
                        <w:sz w:val="20"/>
                      </w:rPr>
                      <w:t xml:space="preserve"> </w:t>
                    </w:r>
                    <w:r>
                      <w:rPr>
                        <w:rFonts w:ascii="Trebuchet MS"/>
                        <w:w w:val="125"/>
                        <w:sz w:val="20"/>
                      </w:rPr>
                      <w:t>(!indegree[v])</w:t>
                    </w:r>
                    <w:r>
                      <w:rPr>
                        <w:rFonts w:ascii="Trebuchet MS"/>
                        <w:spacing w:val="4"/>
                        <w:w w:val="125"/>
                        <w:sz w:val="20"/>
                      </w:rPr>
                      <w:t xml:space="preserve"> </w:t>
                    </w:r>
                    <w:r>
                      <w:rPr>
                        <w:rFonts w:ascii="Trebuchet MS"/>
                        <w:w w:val="125"/>
                        <w:sz w:val="20"/>
                      </w:rPr>
                      <w:t>{</w:t>
                    </w:r>
                    <w:r>
                      <w:rPr>
                        <w:rFonts w:ascii="Trebuchet MS"/>
                        <w:spacing w:val="-73"/>
                        <w:w w:val="125"/>
                        <w:sz w:val="20"/>
                      </w:rPr>
                      <w:t xml:space="preserve"> </w:t>
                    </w:r>
                    <w:r>
                      <w:rPr>
                        <w:rFonts w:ascii="Trebuchet MS"/>
                        <w:w w:val="125"/>
                        <w:sz w:val="20"/>
                      </w:rPr>
                      <w:t>q.push(v);</w:t>
                    </w:r>
                  </w:p>
                  <w:p>
                    <w:pPr>
                      <w:spacing w:before="0"/>
                      <w:ind w:left="752" w:right="0" w:firstLine="0"/>
                      <w:jc w:val="left"/>
                      <w:rPr>
                        <w:rFonts w:ascii="Trebuchet MS"/>
                        <w:sz w:val="20"/>
                      </w:rPr>
                    </w:pPr>
                    <w:r>
                      <w:rPr>
                        <w:rFonts w:ascii="Trebuchet MS"/>
                        <w:w w:val="142"/>
                        <w:sz w:val="20"/>
                      </w:rPr>
                      <w:t>}</w:t>
                    </w:r>
                  </w:p>
                  <w:p>
                    <w:pPr>
                      <w:spacing w:before="6"/>
                      <w:ind w:left="376" w:right="0" w:firstLine="0"/>
                      <w:jc w:val="left"/>
                      <w:rPr>
                        <w:rFonts w:ascii="Trebuchet MS"/>
                        <w:sz w:val="20"/>
                      </w:rPr>
                    </w:pPr>
                    <w:r>
                      <w:rPr>
                        <w:rFonts w:ascii="Trebuchet MS"/>
                        <w:w w:val="142"/>
                        <w:sz w:val="20"/>
                      </w:rPr>
                      <w:t>}</w:t>
                    </w:r>
                  </w:p>
                  <w:p>
                    <w:pPr>
                      <w:spacing w:before="7"/>
                      <w:ind w:left="0" w:right="0" w:firstLine="0"/>
                      <w:jc w:val="left"/>
                      <w:rPr>
                        <w:rFonts w:ascii="Trebuchet MS"/>
                        <w:sz w:val="20"/>
                      </w:rPr>
                    </w:pPr>
                    <w:r>
                      <w:rPr>
                        <w:rFonts w:ascii="Trebuchet MS"/>
                        <w:w w:val="142"/>
                        <w:sz w:val="20"/>
                      </w:rPr>
                      <w:t>}</w:t>
                    </w:r>
                  </w:p>
                  <w:p>
                    <w:pPr>
                      <w:spacing w:before="7" w:line="247" w:lineRule="auto"/>
                      <w:ind w:left="376" w:right="10" w:hanging="377"/>
                      <w:jc w:val="left"/>
                      <w:rPr>
                        <w:rFonts w:ascii="Trebuchet MS"/>
                        <w:sz w:val="20"/>
                      </w:rPr>
                    </w:pPr>
                    <w:r>
                      <w:rPr>
                        <w:rFonts w:ascii="Trebuchet MS"/>
                        <w:color w:val="7F0000"/>
                        <w:w w:val="135"/>
                        <w:sz w:val="20"/>
                      </w:rPr>
                      <w:t>for</w:t>
                    </w:r>
                    <w:r>
                      <w:rPr>
                        <w:rFonts w:ascii="Trebuchet MS"/>
                        <w:color w:val="7F0000"/>
                        <w:spacing w:val="-20"/>
                        <w:w w:val="135"/>
                        <w:sz w:val="20"/>
                      </w:rPr>
                      <w:t xml:space="preserve"> </w:t>
                    </w:r>
                    <w:r>
                      <w:rPr>
                        <w:rFonts w:ascii="Trebuchet MS"/>
                        <w:w w:val="135"/>
                        <w:sz w:val="20"/>
                      </w:rPr>
                      <w:t>(</w:t>
                    </w:r>
                    <w:r>
                      <w:rPr>
                        <w:rFonts w:ascii="Trebuchet MS"/>
                        <w:color w:val="7F0000"/>
                        <w:w w:val="135"/>
                        <w:sz w:val="20"/>
                      </w:rPr>
                      <w:t>int</w:t>
                    </w:r>
                    <w:r>
                      <w:rPr>
                        <w:rFonts w:ascii="Trebuchet MS"/>
                        <w:color w:val="7F0000"/>
                        <w:spacing w:val="-20"/>
                        <w:w w:val="135"/>
                        <w:sz w:val="20"/>
                      </w:rPr>
                      <w:t xml:space="preserve"> </w:t>
                    </w:r>
                    <w:r>
                      <w:rPr>
                        <w:rFonts w:ascii="Trebuchet MS"/>
                        <w:w w:val="135"/>
                        <w:sz w:val="20"/>
                      </w:rPr>
                      <w:t>i</w:t>
                    </w:r>
                    <w:r>
                      <w:rPr>
                        <w:rFonts w:ascii="Trebuchet MS"/>
                        <w:spacing w:val="-20"/>
                        <w:w w:val="135"/>
                        <w:sz w:val="20"/>
                      </w:rPr>
                      <w:t xml:space="preserve"> </w:t>
                    </w:r>
                    <w:r>
                      <w:rPr>
                        <w:rFonts w:ascii="Trebuchet MS"/>
                        <w:w w:val="135"/>
                        <w:sz w:val="20"/>
                      </w:rPr>
                      <w:t>=</w:t>
                    </w:r>
                    <w:r>
                      <w:rPr>
                        <w:rFonts w:ascii="Trebuchet MS"/>
                        <w:spacing w:val="-19"/>
                        <w:w w:val="135"/>
                        <w:sz w:val="20"/>
                      </w:rPr>
                      <w:t xml:space="preserve"> </w:t>
                    </w:r>
                    <w:r>
                      <w:rPr>
                        <w:rFonts w:ascii="Trebuchet MS"/>
                        <w:w w:val="135"/>
                        <w:sz w:val="20"/>
                      </w:rPr>
                      <w:t>0;</w:t>
                    </w:r>
                    <w:r>
                      <w:rPr>
                        <w:rFonts w:ascii="Trebuchet MS"/>
                        <w:spacing w:val="-20"/>
                        <w:w w:val="135"/>
                        <w:sz w:val="20"/>
                      </w:rPr>
                      <w:t xml:space="preserve"> </w:t>
                    </w:r>
                    <w:r>
                      <w:rPr>
                        <w:rFonts w:ascii="Trebuchet MS"/>
                        <w:w w:val="135"/>
                        <w:sz w:val="20"/>
                      </w:rPr>
                      <w:t>i</w:t>
                    </w:r>
                    <w:r>
                      <w:rPr>
                        <w:rFonts w:ascii="Trebuchet MS"/>
                        <w:spacing w:val="-19"/>
                        <w:w w:val="135"/>
                        <w:sz w:val="20"/>
                      </w:rPr>
                      <w:t xml:space="preserve"> </w:t>
                    </w:r>
                    <w:r>
                      <w:rPr>
                        <w:rFonts w:ascii="Trebuchet MS"/>
                        <w:w w:val="135"/>
                        <w:sz w:val="20"/>
                      </w:rPr>
                      <w:t>&lt;</w:t>
                    </w:r>
                    <w:r>
                      <w:rPr>
                        <w:rFonts w:ascii="Trebuchet MS"/>
                        <w:spacing w:val="-20"/>
                        <w:w w:val="135"/>
                        <w:sz w:val="20"/>
                      </w:rPr>
                      <w:t xml:space="preserve"> </w:t>
                    </w:r>
                    <w:r>
                      <w:rPr>
                        <w:rFonts w:ascii="Trebuchet MS"/>
                        <w:w w:val="135"/>
                        <w:sz w:val="20"/>
                      </w:rPr>
                      <w:t>indegree.size();</w:t>
                    </w:r>
                    <w:r>
                      <w:rPr>
                        <w:rFonts w:ascii="Trebuchet MS"/>
                        <w:spacing w:val="-19"/>
                        <w:w w:val="135"/>
                        <w:sz w:val="20"/>
                      </w:rPr>
                      <w:t xml:space="preserve"> </w:t>
                    </w:r>
                    <w:r>
                      <w:rPr>
                        <w:rFonts w:ascii="Trebuchet MS"/>
                        <w:w w:val="135"/>
                        <w:sz w:val="20"/>
                      </w:rPr>
                      <w:t>++i)</w:t>
                    </w:r>
                    <w:r>
                      <w:rPr>
                        <w:rFonts w:ascii="Trebuchet MS"/>
                        <w:spacing w:val="-20"/>
                        <w:w w:val="135"/>
                        <w:sz w:val="20"/>
                      </w:rPr>
                      <w:t xml:space="preserve"> </w:t>
                    </w:r>
                    <w:r>
                      <w:rPr>
                        <w:rFonts w:ascii="Trebuchet MS"/>
                        <w:w w:val="135"/>
                        <w:sz w:val="20"/>
                      </w:rPr>
                      <w:t>{</w:t>
                    </w:r>
                    <w:r>
                      <w:rPr>
                        <w:rFonts w:ascii="Trebuchet MS"/>
                        <w:spacing w:val="-78"/>
                        <w:w w:val="135"/>
                        <w:sz w:val="20"/>
                      </w:rPr>
                      <w:t xml:space="preserve"> </w:t>
                    </w:r>
                    <w:r>
                      <w:rPr>
                        <w:rFonts w:ascii="Trebuchet MS"/>
                        <w:color w:val="7F0000"/>
                        <w:w w:val="135"/>
                        <w:sz w:val="20"/>
                      </w:rPr>
                      <w:t>if</w:t>
                    </w:r>
                    <w:r>
                      <w:rPr>
                        <w:rFonts w:ascii="Trebuchet MS"/>
                        <w:color w:val="7F0000"/>
                        <w:spacing w:val="16"/>
                        <w:w w:val="135"/>
                        <w:sz w:val="20"/>
                      </w:rPr>
                      <w:t xml:space="preserve"> </w:t>
                    </w:r>
                    <w:r>
                      <w:rPr>
                        <w:rFonts w:ascii="Trebuchet MS"/>
                        <w:w w:val="135"/>
                        <w:sz w:val="20"/>
                      </w:rPr>
                      <w:t>(indegree[i])</w:t>
                    </w:r>
                    <w:r>
                      <w:rPr>
                        <w:rFonts w:ascii="Trebuchet MS"/>
                        <w:spacing w:val="18"/>
                        <w:w w:val="135"/>
                        <w:sz w:val="20"/>
                      </w:rPr>
                      <w:t xml:space="preserve"> </w:t>
                    </w:r>
                    <w:r>
                      <w:rPr>
                        <w:rFonts w:ascii="Trebuchet MS"/>
                        <w:w w:val="135"/>
                        <w:sz w:val="20"/>
                      </w:rPr>
                      <w:t>{</w:t>
                    </w:r>
                  </w:p>
                  <w:p>
                    <w:pPr>
                      <w:spacing w:before="0"/>
                      <w:ind w:left="752" w:right="0" w:firstLine="0"/>
                      <w:jc w:val="left"/>
                      <w:rPr>
                        <w:rFonts w:ascii="Trebuchet MS"/>
                        <w:sz w:val="20"/>
                      </w:rPr>
                    </w:pPr>
                    <w:r>
                      <w:rPr>
                        <w:rFonts w:ascii="Trebuchet MS"/>
                        <w:color w:val="7F0000"/>
                        <w:w w:val="115"/>
                        <w:sz w:val="20"/>
                      </w:rPr>
                      <w:t>return</w:t>
                    </w:r>
                    <w:r>
                      <w:rPr>
                        <w:rFonts w:ascii="Trebuchet MS"/>
                        <w:color w:val="7F0000"/>
                        <w:spacing w:val="40"/>
                        <w:w w:val="115"/>
                        <w:sz w:val="20"/>
                      </w:rPr>
                      <w:t xml:space="preserve"> </w:t>
                    </w:r>
                    <w:r>
                      <w:rPr>
                        <w:rFonts w:ascii="Trebuchet MS"/>
                        <w:w w:val="115"/>
                        <w:sz w:val="20"/>
                      </w:rPr>
                      <w:t>vector&lt;</w:t>
                    </w:r>
                    <w:r>
                      <w:rPr>
                        <w:rFonts w:ascii="Trebuchet MS"/>
                        <w:color w:val="7F0000"/>
                        <w:w w:val="115"/>
                        <w:sz w:val="20"/>
                      </w:rPr>
                      <w:t>int</w:t>
                    </w:r>
                    <w:r>
                      <w:rPr>
                        <w:rFonts w:ascii="Trebuchet MS"/>
                        <w:w w:val="115"/>
                        <w:sz w:val="20"/>
                      </w:rPr>
                      <w:t>&gt;();</w:t>
                    </w:r>
                  </w:p>
                  <w:p>
                    <w:pPr>
                      <w:spacing w:before="7"/>
                      <w:ind w:left="376" w:right="0" w:firstLine="0"/>
                      <w:jc w:val="left"/>
                      <w:rPr>
                        <w:rFonts w:ascii="Trebuchet MS"/>
                        <w:sz w:val="20"/>
                      </w:rPr>
                    </w:pPr>
                    <w:r>
                      <w:rPr>
                        <w:rFonts w:ascii="Trebuchet MS"/>
                        <w:w w:val="142"/>
                        <w:sz w:val="20"/>
                      </w:rPr>
                      <w:t>}</w:t>
                    </w:r>
                  </w:p>
                  <w:p>
                    <w:pPr>
                      <w:spacing w:before="7"/>
                      <w:ind w:left="0" w:right="0" w:firstLine="0"/>
                      <w:jc w:val="left"/>
                      <w:rPr>
                        <w:rFonts w:ascii="Trebuchet MS"/>
                        <w:sz w:val="20"/>
                      </w:rPr>
                    </w:pPr>
                    <w:r>
                      <w:rPr>
                        <w:rFonts w:ascii="Trebuchet MS"/>
                        <w:w w:val="142"/>
                        <w:sz w:val="20"/>
                      </w:rPr>
                      <w:t>}</w:t>
                    </w:r>
                  </w:p>
                  <w:p>
                    <w:pPr>
                      <w:spacing w:before="6"/>
                      <w:ind w:left="0" w:right="0" w:firstLine="0"/>
                      <w:jc w:val="left"/>
                      <w:rPr>
                        <w:rFonts w:ascii="Trebuchet MS"/>
                        <w:sz w:val="20"/>
                      </w:rPr>
                    </w:pPr>
                    <w:r>
                      <w:rPr>
                        <w:rFonts w:ascii="Trebuchet MS"/>
                        <w:color w:val="7F0000"/>
                        <w:w w:val="115"/>
                        <w:sz w:val="20"/>
                      </w:rPr>
                      <w:t>return</w:t>
                    </w:r>
                    <w:r>
                      <w:rPr>
                        <w:rFonts w:ascii="Trebuchet MS"/>
                        <w:color w:val="7F0000"/>
                        <w:spacing w:val="38"/>
                        <w:w w:val="115"/>
                        <w:sz w:val="20"/>
                      </w:rPr>
                      <w:t xml:space="preserve"> </w:t>
                    </w:r>
                    <w:r>
                      <w:rPr>
                        <w:rFonts w:ascii="Trebuchet MS"/>
                        <w:w w:val="115"/>
                        <w:sz w:val="20"/>
                      </w:rPr>
                      <w:t>res;</w:t>
                    </w:r>
                  </w:p>
                </w:txbxContent>
              </v:textbox>
            </v:shape>
            <v:shape id="_x0000_s1729" o:spid="_x0000_s1729" o:spt="202" type="#_x0000_t202" style="position:absolute;left:63;top:2869;height:239;width:125;" filled="f" stroked="f" coordsize="21600,21600">
              <v:path/>
              <v:fill on="f" focussize="0,0"/>
              <v:stroke on="f" joinstyle="miter"/>
              <v:imagedata o:title=""/>
              <o:lock v:ext="edit"/>
              <v:textbox inset="0mm,0mm,0mm,0mm">
                <w:txbxContent>
                  <w:p>
                    <w:pPr>
                      <w:spacing w:before="0" w:line="211" w:lineRule="exact"/>
                      <w:ind w:left="0" w:right="0" w:firstLine="0"/>
                      <w:jc w:val="left"/>
                      <w:rPr>
                        <w:rFonts w:ascii="Trebuchet MS"/>
                        <w:sz w:val="20"/>
                      </w:rPr>
                    </w:pPr>
                    <w:r>
                      <w:rPr>
                        <w:rFonts w:ascii="Trebuchet MS"/>
                        <w:w w:val="142"/>
                        <w:sz w:val="20"/>
                      </w:rPr>
                      <w:t>}</w:t>
                    </w:r>
                  </w:p>
                </w:txbxContent>
              </v:textbox>
            </v:shape>
            <w10:wrap type="none"/>
            <w10:anchorlock/>
          </v:group>
        </w:pict>
      </w:r>
    </w:p>
    <w:p>
      <w:pPr>
        <w:pStyle w:val="5"/>
        <w:spacing w:before="10"/>
        <w:rPr>
          <w:sz w:val="29"/>
        </w:rPr>
      </w:pPr>
    </w:p>
    <w:p>
      <w:pPr>
        <w:pStyle w:val="3"/>
        <w:numPr>
          <w:ilvl w:val="1"/>
          <w:numId w:val="53"/>
        </w:numPr>
        <w:tabs>
          <w:tab w:val="left" w:pos="2112"/>
        </w:tabs>
        <w:spacing w:before="66" w:after="0" w:line="240" w:lineRule="auto"/>
        <w:ind w:left="2111" w:right="0" w:hanging="667"/>
        <w:jc w:val="left"/>
      </w:pPr>
      <w:bookmarkStart w:id="238" w:name="_bookmark90"/>
      <w:bookmarkEnd w:id="238"/>
      <w:bookmarkStart w:id="239" w:name="_bookmark90"/>
      <w:bookmarkEnd w:id="239"/>
      <w:bookmarkStart w:id="240" w:name="15.4 练习"/>
      <w:bookmarkEnd w:id="240"/>
      <w:r>
        <w:rPr>
          <w:color w:val="3B70B7"/>
        </w:rPr>
        <w:t>练习</w:t>
      </w:r>
    </w:p>
    <w:p>
      <w:pPr>
        <w:pStyle w:val="4"/>
        <w:spacing w:before="179"/>
        <w:rPr>
          <w:rFonts w:hint="eastAsia" w:ascii="Microsoft YaHei UI" w:eastAsia="Microsoft YaHei UI"/>
        </w:rPr>
      </w:pPr>
      <w:r>
        <w:rPr>
          <w:rFonts w:hint="eastAsia" w:ascii="Microsoft YaHei UI" w:eastAsia="Microsoft YaHei UI"/>
          <w:color w:val="3B70B7"/>
          <w:w w:val="95"/>
        </w:rPr>
        <w:t>基础难度</w:t>
      </w:r>
    </w:p>
    <w:p>
      <w:pPr>
        <w:spacing w:before="159"/>
        <w:ind w:left="1445" w:right="0" w:firstLine="0"/>
        <w:jc w:val="left"/>
        <w:rPr>
          <w:rFonts w:ascii="Times New Roman"/>
          <w:b/>
          <w:sz w:val="24"/>
        </w:rPr>
      </w:pPr>
      <w:r>
        <w:fldChar w:fldCharType="begin"/>
      </w:r>
      <w:r>
        <w:instrText xml:space="preserve"> HYPERLINK "https://leetcode.com/problems/all-paths-from-source-lead-to-destination/" \h </w:instrText>
      </w:r>
      <w:r>
        <w:fldChar w:fldCharType="separate"/>
      </w:r>
      <w:r>
        <w:rPr>
          <w:rFonts w:ascii="Times New Roman"/>
          <w:b/>
          <w:color w:val="7F0000"/>
          <w:sz w:val="24"/>
        </w:rPr>
        <w:t>1059.</w:t>
      </w:r>
      <w:r>
        <w:rPr>
          <w:rFonts w:ascii="Times New Roman"/>
          <w:b/>
          <w:color w:val="7F0000"/>
          <w:spacing w:val="21"/>
          <w:sz w:val="24"/>
        </w:rPr>
        <w:t xml:space="preserve"> </w:t>
      </w:r>
      <w:r>
        <w:rPr>
          <w:rFonts w:ascii="Times New Roman"/>
          <w:b/>
          <w:color w:val="7F0000"/>
          <w:sz w:val="24"/>
        </w:rPr>
        <w:t>All</w:t>
      </w:r>
      <w:r>
        <w:rPr>
          <w:rFonts w:ascii="Times New Roman"/>
          <w:b/>
          <w:color w:val="7F0000"/>
          <w:spacing w:val="-5"/>
          <w:sz w:val="24"/>
        </w:rPr>
        <w:t xml:space="preserve"> </w:t>
      </w:r>
      <w:r>
        <w:rPr>
          <w:rFonts w:ascii="Times New Roman"/>
          <w:b/>
          <w:color w:val="7F0000"/>
          <w:sz w:val="24"/>
        </w:rPr>
        <w:t>Paths</w:t>
      </w:r>
      <w:r>
        <w:rPr>
          <w:rFonts w:ascii="Times New Roman"/>
          <w:b/>
          <w:color w:val="7F0000"/>
          <w:spacing w:val="-4"/>
          <w:sz w:val="24"/>
        </w:rPr>
        <w:t xml:space="preserve"> </w:t>
      </w:r>
      <w:r>
        <w:rPr>
          <w:rFonts w:ascii="Times New Roman"/>
          <w:b/>
          <w:color w:val="7F0000"/>
          <w:sz w:val="24"/>
        </w:rPr>
        <w:t>from</w:t>
      </w:r>
      <w:r>
        <w:rPr>
          <w:rFonts w:ascii="Times New Roman"/>
          <w:b/>
          <w:color w:val="7F0000"/>
          <w:spacing w:val="-5"/>
          <w:sz w:val="24"/>
        </w:rPr>
        <w:t xml:space="preserve"> </w:t>
      </w:r>
      <w:r>
        <w:rPr>
          <w:rFonts w:ascii="Times New Roman"/>
          <w:b/>
          <w:color w:val="7F0000"/>
          <w:sz w:val="24"/>
        </w:rPr>
        <w:t>Source</w:t>
      </w:r>
      <w:r>
        <w:rPr>
          <w:rFonts w:ascii="Times New Roman"/>
          <w:b/>
          <w:color w:val="7F0000"/>
          <w:spacing w:val="-4"/>
          <w:sz w:val="24"/>
        </w:rPr>
        <w:t xml:space="preserve"> </w:t>
      </w:r>
      <w:r>
        <w:rPr>
          <w:rFonts w:ascii="Times New Roman"/>
          <w:b/>
          <w:color w:val="7F0000"/>
          <w:sz w:val="24"/>
        </w:rPr>
        <w:t>Lead</w:t>
      </w:r>
      <w:r>
        <w:rPr>
          <w:rFonts w:ascii="Times New Roman"/>
          <w:b/>
          <w:color w:val="7F0000"/>
          <w:spacing w:val="-5"/>
          <w:sz w:val="24"/>
        </w:rPr>
        <w:t xml:space="preserve"> </w:t>
      </w:r>
      <w:r>
        <w:rPr>
          <w:rFonts w:ascii="Times New Roman"/>
          <w:b/>
          <w:color w:val="7F0000"/>
          <w:sz w:val="24"/>
        </w:rPr>
        <w:t>to</w:t>
      </w:r>
      <w:r>
        <w:rPr>
          <w:rFonts w:ascii="Times New Roman"/>
          <w:b/>
          <w:color w:val="7F0000"/>
          <w:spacing w:val="-4"/>
          <w:sz w:val="24"/>
        </w:rPr>
        <w:t xml:space="preserve"> </w:t>
      </w:r>
      <w:r>
        <w:rPr>
          <w:rFonts w:ascii="Times New Roman"/>
          <w:b/>
          <w:color w:val="7F0000"/>
          <w:sz w:val="24"/>
        </w:rPr>
        <w:t>Destination</w:t>
      </w:r>
      <w:r>
        <w:rPr>
          <w:rFonts w:ascii="Times New Roman"/>
          <w:b/>
          <w:color w:val="7F0000"/>
          <w:spacing w:val="-5"/>
          <w:sz w:val="24"/>
        </w:rPr>
        <w:t xml:space="preserve"> </w:t>
      </w:r>
      <w:r>
        <w:rPr>
          <w:rFonts w:ascii="Times New Roman"/>
          <w:b/>
          <w:color w:val="7F0000"/>
          <w:sz w:val="24"/>
        </w:rPr>
        <w:t>(Medium)</w:t>
      </w:r>
      <w:r>
        <w:rPr>
          <w:rFonts w:ascii="Times New Roman"/>
          <w:b/>
          <w:color w:val="7F0000"/>
          <w:sz w:val="24"/>
        </w:rPr>
        <w:fldChar w:fldCharType="end"/>
      </w:r>
    </w:p>
    <w:p>
      <w:pPr>
        <w:pStyle w:val="5"/>
        <w:spacing w:before="199"/>
        <w:ind w:left="1844"/>
      </w:pPr>
      <w:r>
        <w:rPr>
          <w:w w:val="95"/>
        </w:rPr>
        <w:t>虽然使用深度优先搜索可以解决大部分的图遍历问题，但是注意判断是否陷入了环路。</w:t>
      </w:r>
    </w:p>
    <w:p>
      <w:pPr>
        <w:pStyle w:val="5"/>
        <w:rPr>
          <w:sz w:val="23"/>
        </w:rPr>
      </w:pPr>
    </w:p>
    <w:p>
      <w:pPr>
        <w:pStyle w:val="4"/>
        <w:rPr>
          <w:rFonts w:hint="eastAsia" w:ascii="Microsoft YaHei UI" w:eastAsia="Microsoft YaHei UI"/>
        </w:rPr>
      </w:pPr>
      <w:r>
        <w:rPr>
          <w:rFonts w:hint="eastAsia" w:ascii="Microsoft YaHei UI" w:eastAsia="Microsoft YaHei UI"/>
          <w:color w:val="3B70B7"/>
          <w:w w:val="95"/>
        </w:rPr>
        <w:t>进阶难度</w:t>
      </w:r>
    </w:p>
    <w:p>
      <w:pPr>
        <w:spacing w:before="159"/>
        <w:ind w:left="1445" w:right="0" w:firstLine="0"/>
        <w:jc w:val="left"/>
        <w:rPr>
          <w:rFonts w:ascii="Times New Roman"/>
          <w:b/>
          <w:sz w:val="24"/>
        </w:rPr>
      </w:pPr>
      <w:r>
        <w:fldChar w:fldCharType="begin"/>
      </w:r>
      <w:r>
        <w:instrText xml:space="preserve"> HYPERLINK "https://leetcode.com/problems/connecting-cities-with-minimum-cost/" \h </w:instrText>
      </w:r>
      <w:r>
        <w:fldChar w:fldCharType="separate"/>
      </w:r>
      <w:r>
        <w:rPr>
          <w:rFonts w:ascii="Times New Roman"/>
          <w:b/>
          <w:color w:val="7F0000"/>
          <w:sz w:val="24"/>
        </w:rPr>
        <w:t>1135.</w:t>
      </w:r>
      <w:r>
        <w:rPr>
          <w:rFonts w:ascii="Times New Roman"/>
          <w:b/>
          <w:color w:val="7F0000"/>
          <w:spacing w:val="21"/>
          <w:sz w:val="24"/>
        </w:rPr>
        <w:t xml:space="preserve"> </w:t>
      </w:r>
      <w:r>
        <w:rPr>
          <w:rFonts w:ascii="Times New Roman"/>
          <w:b/>
          <w:color w:val="7F0000"/>
          <w:sz w:val="24"/>
        </w:rPr>
        <w:t>Connecting</w:t>
      </w:r>
      <w:r>
        <w:rPr>
          <w:rFonts w:ascii="Times New Roman"/>
          <w:b/>
          <w:color w:val="7F0000"/>
          <w:spacing w:val="-4"/>
          <w:sz w:val="24"/>
        </w:rPr>
        <w:t xml:space="preserve"> </w:t>
      </w:r>
      <w:r>
        <w:rPr>
          <w:rFonts w:ascii="Times New Roman"/>
          <w:b/>
          <w:color w:val="7F0000"/>
          <w:sz w:val="24"/>
        </w:rPr>
        <w:t>Cities</w:t>
      </w:r>
      <w:r>
        <w:rPr>
          <w:rFonts w:ascii="Times New Roman"/>
          <w:b/>
          <w:color w:val="7F0000"/>
          <w:spacing w:val="-4"/>
          <w:sz w:val="24"/>
        </w:rPr>
        <w:t xml:space="preserve"> </w:t>
      </w:r>
      <w:r>
        <w:rPr>
          <w:rFonts w:ascii="Times New Roman"/>
          <w:b/>
          <w:color w:val="7F0000"/>
          <w:sz w:val="24"/>
        </w:rPr>
        <w:t>With</w:t>
      </w:r>
      <w:r>
        <w:rPr>
          <w:rFonts w:ascii="Times New Roman"/>
          <w:b/>
          <w:color w:val="7F0000"/>
          <w:spacing w:val="-4"/>
          <w:sz w:val="24"/>
        </w:rPr>
        <w:t xml:space="preserve"> </w:t>
      </w:r>
      <w:r>
        <w:rPr>
          <w:rFonts w:ascii="Times New Roman"/>
          <w:b/>
          <w:color w:val="7F0000"/>
          <w:sz w:val="24"/>
        </w:rPr>
        <w:t>Minimum</w:t>
      </w:r>
      <w:r>
        <w:rPr>
          <w:rFonts w:ascii="Times New Roman"/>
          <w:b/>
          <w:color w:val="7F0000"/>
          <w:spacing w:val="-4"/>
          <w:sz w:val="24"/>
        </w:rPr>
        <w:t xml:space="preserve"> </w:t>
      </w:r>
      <w:r>
        <w:rPr>
          <w:rFonts w:ascii="Times New Roman"/>
          <w:b/>
          <w:color w:val="7F0000"/>
          <w:sz w:val="24"/>
        </w:rPr>
        <w:t>Cost</w:t>
      </w:r>
      <w:r>
        <w:rPr>
          <w:rFonts w:ascii="Times New Roman"/>
          <w:b/>
          <w:color w:val="7F0000"/>
          <w:spacing w:val="-3"/>
          <w:sz w:val="24"/>
        </w:rPr>
        <w:t xml:space="preserve"> </w:t>
      </w:r>
      <w:r>
        <w:rPr>
          <w:rFonts w:ascii="Times New Roman"/>
          <w:b/>
          <w:color w:val="7F0000"/>
          <w:sz w:val="24"/>
        </w:rPr>
        <w:t>(Medium)</w:t>
      </w:r>
      <w:r>
        <w:rPr>
          <w:rFonts w:ascii="Times New Roman"/>
          <w:b/>
          <w:color w:val="7F0000"/>
          <w:sz w:val="24"/>
        </w:rPr>
        <w:fldChar w:fldCharType="end"/>
      </w:r>
    </w:p>
    <w:p>
      <w:pPr>
        <w:pStyle w:val="5"/>
        <w:spacing w:before="200" w:line="302" w:lineRule="auto"/>
        <w:ind w:left="1445" w:right="283" w:firstLine="398"/>
        <w:jc w:val="both"/>
      </w:pPr>
      <w:r>
        <w:rPr>
          <w:w w:val="95"/>
        </w:rPr>
        <w:t>笔者其实已经把这道题的题解写好了，才发现这道题是需要解锁才可以看的题目。为了避</w:t>
      </w:r>
      <w:r>
        <w:rPr>
          <w:spacing w:val="235"/>
        </w:rPr>
        <w:t xml:space="preserve"> </w:t>
      </w:r>
      <w:r>
        <w:t>免版权纠纷，故将其移至练习题内。本题考察最小生成树（</w:t>
      </w:r>
      <w:r>
        <w:rPr>
          <w:rFonts w:ascii="Times New Roman" w:hAnsi="Times New Roman" w:eastAsia="Times New Roman"/>
        </w:rPr>
        <w:t>minimum</w:t>
      </w:r>
      <w:r>
        <w:rPr>
          <w:rFonts w:ascii="Times New Roman" w:hAnsi="Times New Roman" w:eastAsia="Times New Roman"/>
          <w:spacing w:val="29"/>
        </w:rPr>
        <w:t xml:space="preserve"> </w:t>
      </w:r>
      <w:r>
        <w:rPr>
          <w:rFonts w:ascii="Times New Roman" w:hAnsi="Times New Roman" w:eastAsia="Times New Roman"/>
        </w:rPr>
        <w:t>spanning</w:t>
      </w:r>
      <w:r>
        <w:rPr>
          <w:rFonts w:ascii="Times New Roman" w:hAnsi="Times New Roman" w:eastAsia="Times New Roman"/>
          <w:spacing w:val="30"/>
        </w:rPr>
        <w:t xml:space="preserve"> </w:t>
      </w:r>
      <w:r>
        <w:rPr>
          <w:rFonts w:ascii="Times New Roman" w:hAnsi="Times New Roman" w:eastAsia="Times New Roman"/>
        </w:rPr>
        <w:t>tree,</w:t>
      </w:r>
      <w:r>
        <w:rPr>
          <w:rFonts w:ascii="Times New Roman" w:hAnsi="Times New Roman" w:eastAsia="Times New Roman"/>
          <w:spacing w:val="36"/>
        </w:rPr>
        <w:t xml:space="preserve"> </w:t>
      </w:r>
      <w:r>
        <w:rPr>
          <w:rFonts w:ascii="Times New Roman" w:hAnsi="Times New Roman" w:eastAsia="Times New Roman"/>
        </w:rPr>
        <w:t>MST</w:t>
      </w:r>
      <w:r>
        <w:t>）的求</w:t>
      </w:r>
      <w:r>
        <w:rPr>
          <w:w w:val="95"/>
        </w:rPr>
        <w:t>法，通常可以用两种方式求得：</w:t>
      </w:r>
      <w:r>
        <w:rPr>
          <w:rFonts w:ascii="Times New Roman" w:hAnsi="Times New Roman" w:eastAsia="Times New Roman"/>
          <w:w w:val="95"/>
        </w:rPr>
        <w:t>Prim’s</w:t>
      </w:r>
      <w:r>
        <w:rPr>
          <w:rFonts w:ascii="Times New Roman" w:hAnsi="Times New Roman" w:eastAsia="Times New Roman"/>
          <w:spacing w:val="4"/>
          <w:w w:val="95"/>
        </w:rPr>
        <w:t xml:space="preserve"> </w:t>
      </w:r>
      <w:r>
        <w:rPr>
          <w:rFonts w:ascii="Times New Roman" w:hAnsi="Times New Roman" w:eastAsia="Times New Roman"/>
          <w:w w:val="95"/>
        </w:rPr>
        <w:t>Algorithm</w:t>
      </w:r>
      <w:r>
        <w:rPr>
          <w:spacing w:val="2"/>
          <w:w w:val="95"/>
        </w:rPr>
        <w:t>，利用优先队列选择最小的消耗；以及</w:t>
      </w:r>
      <w:r>
        <w:rPr>
          <w:rFonts w:ascii="Times New Roman" w:hAnsi="Times New Roman" w:eastAsia="Times New Roman"/>
          <w:w w:val="95"/>
        </w:rPr>
        <w:t>Kruskal’s</w:t>
      </w:r>
      <w:r>
        <w:rPr>
          <w:rFonts w:ascii="Times New Roman" w:hAnsi="Times New Roman" w:eastAsia="Times New Roman"/>
          <w:spacing w:val="1"/>
          <w:w w:val="95"/>
        </w:rPr>
        <w:t xml:space="preserve"> </w:t>
      </w:r>
      <w:r>
        <w:rPr>
          <w:rFonts w:ascii="Times New Roman" w:hAnsi="Times New Roman" w:eastAsia="Times New Roman"/>
        </w:rPr>
        <w:t>Algorithm</w:t>
      </w:r>
      <w:r>
        <w:t>，排序后使用并查集。</w:t>
      </w:r>
    </w:p>
    <w:p>
      <w:pPr>
        <w:pStyle w:val="5"/>
        <w:rPr>
          <w:sz w:val="24"/>
        </w:rPr>
      </w:pPr>
    </w:p>
    <w:p>
      <w:pPr>
        <w:pStyle w:val="4"/>
      </w:pPr>
      <w:r>
        <w:fldChar w:fldCharType="begin"/>
      </w:r>
      <w:r>
        <w:instrText xml:space="preserve"> HYPERLINK "https://leetcode.com/problems/reachable-nodes-in-subdivided-graph/" \h </w:instrText>
      </w:r>
      <w:r>
        <w:fldChar w:fldCharType="separate"/>
      </w:r>
      <w:r>
        <w:rPr>
          <w:color w:val="7F0000"/>
        </w:rPr>
        <w:t>882.</w:t>
      </w:r>
      <w:r>
        <w:rPr>
          <w:color w:val="7F0000"/>
          <w:spacing w:val="19"/>
        </w:rPr>
        <w:t xml:space="preserve"> </w:t>
      </w:r>
      <w:r>
        <w:rPr>
          <w:color w:val="7F0000"/>
        </w:rPr>
        <w:t>Reachable</w:t>
      </w:r>
      <w:r>
        <w:rPr>
          <w:color w:val="7F0000"/>
          <w:spacing w:val="-6"/>
        </w:rPr>
        <w:t xml:space="preserve"> </w:t>
      </w:r>
      <w:r>
        <w:rPr>
          <w:color w:val="7F0000"/>
        </w:rPr>
        <w:t>Nodes</w:t>
      </w:r>
      <w:r>
        <w:rPr>
          <w:color w:val="7F0000"/>
          <w:spacing w:val="-5"/>
        </w:rPr>
        <w:t xml:space="preserve"> </w:t>
      </w:r>
      <w:r>
        <w:rPr>
          <w:color w:val="7F0000"/>
        </w:rPr>
        <w:t>In</w:t>
      </w:r>
      <w:r>
        <w:rPr>
          <w:color w:val="7F0000"/>
          <w:spacing w:val="-6"/>
        </w:rPr>
        <w:t xml:space="preserve"> </w:t>
      </w:r>
      <w:r>
        <w:rPr>
          <w:color w:val="7F0000"/>
        </w:rPr>
        <w:t>Subdivided</w:t>
      </w:r>
      <w:r>
        <w:rPr>
          <w:color w:val="7F0000"/>
          <w:spacing w:val="-5"/>
        </w:rPr>
        <w:t xml:space="preserve"> </w:t>
      </w:r>
      <w:r>
        <w:rPr>
          <w:color w:val="7F0000"/>
        </w:rPr>
        <w:t>Graph</w:t>
      </w:r>
      <w:r>
        <w:rPr>
          <w:color w:val="7F0000"/>
          <w:spacing w:val="-6"/>
        </w:rPr>
        <w:t xml:space="preserve"> </w:t>
      </w:r>
      <w:r>
        <w:rPr>
          <w:color w:val="7F0000"/>
        </w:rPr>
        <w:t>(Hard)</w:t>
      </w:r>
      <w:r>
        <w:rPr>
          <w:color w:val="7F0000"/>
        </w:rPr>
        <w:fldChar w:fldCharType="end"/>
      </w:r>
    </w:p>
    <w:p>
      <w:pPr>
        <w:pStyle w:val="5"/>
        <w:spacing w:before="200" w:line="302" w:lineRule="auto"/>
        <w:ind w:left="1445" w:right="283" w:firstLine="398"/>
        <w:jc w:val="both"/>
      </w:pPr>
      <w:r>
        <w:rPr>
          <w:w w:val="95"/>
        </w:rPr>
        <w:t>这道题笔者考虑了很久，最终决定把它放在练习题而非详细讲解。本题是经典的节点最短距</w:t>
      </w:r>
      <w:r>
        <w:rPr>
          <w:spacing w:val="60"/>
          <w:w w:val="95"/>
        </w:rPr>
        <w:t xml:space="preserve"> </w:t>
      </w:r>
      <w:r>
        <w:rPr>
          <w:spacing w:val="3"/>
          <w:w w:val="95"/>
        </w:rPr>
        <w:t xml:space="preserve">离问题，常用的算法有 </w:t>
      </w:r>
      <w:r>
        <w:rPr>
          <w:rFonts w:ascii="Times New Roman" w:eastAsia="Times New Roman"/>
          <w:w w:val="95"/>
        </w:rPr>
        <w:t>Bellman-Ford</w:t>
      </w:r>
      <w:r>
        <w:rPr>
          <w:rFonts w:ascii="Times New Roman" w:eastAsia="Times New Roman"/>
          <w:spacing w:val="39"/>
          <w:w w:val="95"/>
        </w:rPr>
        <w:t xml:space="preserve"> </w:t>
      </w:r>
      <w:r>
        <w:rPr>
          <w:spacing w:val="3"/>
          <w:w w:val="95"/>
        </w:rPr>
        <w:t xml:space="preserve">单源最短路算法，以及 </w:t>
      </w:r>
      <w:r>
        <w:rPr>
          <w:rFonts w:ascii="Times New Roman" w:eastAsia="Times New Roman"/>
          <w:w w:val="95"/>
        </w:rPr>
        <w:t>Dijkstra</w:t>
      </w:r>
      <w:r>
        <w:rPr>
          <w:rFonts w:ascii="Times New Roman" w:eastAsia="Times New Roman"/>
          <w:spacing w:val="41"/>
          <w:w w:val="95"/>
        </w:rPr>
        <w:t xml:space="preserve"> </w:t>
      </w:r>
      <w:r>
        <w:rPr>
          <w:w w:val="95"/>
        </w:rPr>
        <w:t>无负边单源最短路算法。虽</w:t>
      </w:r>
      <w:r>
        <w:rPr>
          <w:spacing w:val="-6"/>
          <w:w w:val="95"/>
        </w:rPr>
        <w:t xml:space="preserve">然经典，但是 </w:t>
      </w:r>
      <w:r>
        <w:rPr>
          <w:rFonts w:ascii="Times New Roman" w:eastAsia="Times New Roman"/>
          <w:w w:val="95"/>
        </w:rPr>
        <w:t>LeetCode</w:t>
      </w:r>
      <w:r>
        <w:rPr>
          <w:rFonts w:ascii="Times New Roman" w:eastAsia="Times New Roman"/>
          <w:spacing w:val="11"/>
          <w:w w:val="95"/>
        </w:rPr>
        <w:t xml:space="preserve"> </w:t>
      </w:r>
      <w:r>
        <w:rPr>
          <w:w w:val="95"/>
        </w:rPr>
        <w:t>很少有相关的题型，因此这里仅供读者自行深入学习。</w:t>
      </w:r>
    </w:p>
    <w:p>
      <w:pPr>
        <w:pStyle w:val="5"/>
      </w:pPr>
    </w:p>
    <w:p>
      <w:pPr>
        <w:pStyle w:val="5"/>
      </w:pPr>
    </w:p>
    <w:p>
      <w:pPr>
        <w:pStyle w:val="5"/>
      </w:pPr>
    </w:p>
    <w:p>
      <w:pPr>
        <w:pStyle w:val="5"/>
      </w:pPr>
    </w:p>
    <w:p>
      <w:pPr>
        <w:pStyle w:val="5"/>
      </w:pPr>
    </w:p>
    <w:p>
      <w:pPr>
        <w:pStyle w:val="5"/>
      </w:pPr>
    </w:p>
    <w:p>
      <w:pPr>
        <w:pStyle w:val="5"/>
      </w:pPr>
    </w:p>
    <w:p>
      <w:pPr>
        <w:pStyle w:val="5"/>
      </w:pPr>
    </w:p>
    <w:p>
      <w:pPr>
        <w:pStyle w:val="5"/>
      </w:pPr>
    </w:p>
    <w:p>
      <w:pPr>
        <w:pStyle w:val="5"/>
      </w:pPr>
    </w:p>
    <w:p>
      <w:pPr>
        <w:pStyle w:val="5"/>
      </w:pPr>
    </w:p>
    <w:p>
      <w:pPr>
        <w:pStyle w:val="5"/>
      </w:pPr>
    </w:p>
    <w:p>
      <w:pPr>
        <w:pStyle w:val="5"/>
      </w:pPr>
    </w:p>
    <w:p>
      <w:pPr>
        <w:pStyle w:val="5"/>
      </w:pPr>
    </w:p>
    <w:p>
      <w:pPr>
        <w:pStyle w:val="5"/>
      </w:pPr>
    </w:p>
    <w:p>
      <w:pPr>
        <w:pStyle w:val="5"/>
      </w:pPr>
    </w:p>
    <w:p>
      <w:pPr>
        <w:pStyle w:val="5"/>
      </w:pPr>
    </w:p>
    <w:p>
      <w:pPr>
        <w:pStyle w:val="5"/>
        <w:spacing w:before="5"/>
        <w:rPr>
          <w:sz w:val="16"/>
        </w:rPr>
      </w:pPr>
      <w:r>
        <w:drawing>
          <wp:anchor distT="0" distB="0" distL="0" distR="0" simplePos="0" relativeHeight="1024" behindDoc="0" locked="0" layoutInCell="1" allowOverlap="1">
            <wp:simplePos x="0" y="0"/>
            <wp:positionH relativeFrom="page">
              <wp:posOffset>3042920</wp:posOffset>
            </wp:positionH>
            <wp:positionV relativeFrom="paragraph">
              <wp:posOffset>158115</wp:posOffset>
            </wp:positionV>
            <wp:extent cx="1494155" cy="52070"/>
            <wp:effectExtent l="0" t="0" r="0" b="0"/>
            <wp:wrapTopAndBottom/>
            <wp:docPr id="20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image3.png"/>
                    <pic:cNvPicPr>
                      <a:picLocks noChangeAspect="1"/>
                    </pic:cNvPicPr>
                  </pic:nvPicPr>
                  <pic:blipFill>
                    <a:blip r:embed="rId182" cstate="print"/>
                    <a:stretch>
                      <a:fillRect/>
                    </a:stretch>
                  </pic:blipFill>
                  <pic:spPr>
                    <a:xfrm>
                      <a:off x="0" y="0"/>
                      <a:ext cx="1494249" cy="52387"/>
                    </a:xfrm>
                    <a:prstGeom prst="rect">
                      <a:avLst/>
                    </a:prstGeom>
                  </pic:spPr>
                </pic:pic>
              </a:graphicData>
            </a:graphic>
          </wp:anchor>
        </w:drawing>
      </w:r>
    </w:p>
    <w:p>
      <w:pPr>
        <w:spacing w:after="0"/>
        <w:rPr>
          <w:sz w:val="16"/>
        </w:rPr>
        <w:sectPr>
          <w:headerReference r:id="rId168" w:type="default"/>
          <w:footerReference r:id="rId169" w:type="default"/>
          <w:pgSz w:w="11910" w:h="16840"/>
          <w:pgMar w:top="1200" w:right="1500" w:bottom="280" w:left="340" w:header="923" w:footer="0" w:gutter="0"/>
        </w:sectPr>
      </w:pPr>
    </w:p>
    <w:p>
      <w:pPr>
        <w:pStyle w:val="2"/>
        <w:ind w:left="3465"/>
      </w:pPr>
      <w:bookmarkStart w:id="241" w:name="16 更加复杂的数据结构"/>
      <w:bookmarkEnd w:id="241"/>
      <w:bookmarkStart w:id="242" w:name="_bookmark91"/>
      <w:bookmarkEnd w:id="242"/>
      <w:r>
        <w:rPr>
          <w:color w:val="3B70B7"/>
          <w:spacing w:val="-2"/>
        </w:rPr>
        <w:t xml:space="preserve">第 </w:t>
      </w:r>
      <w:r>
        <w:rPr>
          <w:rFonts w:ascii="Times New Roman" w:eastAsia="Times New Roman"/>
          <w:color w:val="3B70B7"/>
        </w:rPr>
        <w:t>16</w:t>
      </w:r>
      <w:r>
        <w:rPr>
          <w:rFonts w:ascii="Times New Roman" w:eastAsia="Times New Roman"/>
          <w:color w:val="3B70B7"/>
          <w:spacing w:val="-19"/>
        </w:rPr>
        <w:t xml:space="preserve"> </w:t>
      </w:r>
      <w:r>
        <w:rPr>
          <w:color w:val="3B70B7"/>
          <w:spacing w:val="9"/>
        </w:rPr>
        <w:t>章 更加复杂的数据结构</w:t>
      </w:r>
    </w:p>
    <w:p>
      <w:pPr>
        <w:pStyle w:val="5"/>
        <w:spacing w:before="5"/>
        <w:rPr>
          <w:rFonts w:ascii="Microsoft YaHei UI"/>
          <w:b/>
          <w:sz w:val="6"/>
        </w:rPr>
      </w:pPr>
      <w:r>
        <w:drawing>
          <wp:anchor distT="0" distB="0" distL="0" distR="0" simplePos="0" relativeHeight="1024" behindDoc="0" locked="0" layoutInCell="1" allowOverlap="1">
            <wp:simplePos x="0" y="0"/>
            <wp:positionH relativeFrom="page">
              <wp:posOffset>3042920</wp:posOffset>
            </wp:positionH>
            <wp:positionV relativeFrom="paragraph">
              <wp:posOffset>95885</wp:posOffset>
            </wp:positionV>
            <wp:extent cx="1517015" cy="54610"/>
            <wp:effectExtent l="0" t="0" r="0" b="0"/>
            <wp:wrapTopAndBottom/>
            <wp:docPr id="207"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image2.png"/>
                    <pic:cNvPicPr>
                      <a:picLocks noChangeAspect="1"/>
                    </pic:cNvPicPr>
                  </pic:nvPicPr>
                  <pic:blipFill>
                    <a:blip r:embed="rId183" cstate="print"/>
                    <a:stretch>
                      <a:fillRect/>
                    </a:stretch>
                  </pic:blipFill>
                  <pic:spPr>
                    <a:xfrm>
                      <a:off x="0" y="0"/>
                      <a:ext cx="1517205" cy="54482"/>
                    </a:xfrm>
                    <a:prstGeom prst="rect">
                      <a:avLst/>
                    </a:prstGeom>
                  </pic:spPr>
                </pic:pic>
              </a:graphicData>
            </a:graphic>
          </wp:anchor>
        </w:drawing>
      </w:r>
      <w:r>
        <w:pict>
          <v:group id="_x0000_s1730" o:spid="_x0000_s1730" o:spt="203" style="position:absolute;left:0pt;margin-left:89.25pt;margin-top:41.55pt;height:59.5pt;width:416.7pt;mso-position-horizontal-relative:page;mso-wrap-distance-bottom:0pt;mso-wrap-distance-top:0pt;z-index:-15543296;mso-width-relative:page;mso-height-relative:page;" coordorigin="1786,831" coordsize="8334,1190">
            <o:lock v:ext="edit"/>
            <v:shape id="_x0000_s1731" o:spid="_x0000_s1731" style="position:absolute;left:1785;top:1035;height:985;width:8334;" fillcolor="#3B71B7" filled="t" stroked="f" coordorigin="1786,1036" coordsize="8334,985" path="m10120,2011l1786,2011,1786,2021,10120,2021,10120,2011xm10120,1036l1786,1036,1786,1046,10120,1046,10120,1036xe">
              <v:path arrowok="t"/>
              <v:fill on="t" focussize="0,0"/>
              <v:stroke on="f"/>
              <v:imagedata o:title=""/>
              <o:lock v:ext="edit"/>
            </v:shape>
            <v:rect id="_x0000_s1732" o:spid="_x0000_s1732" o:spt="1" style="position:absolute;left:1785;top:1045;height:965;width:8334;" fillcolor="#EBF0F7" filled="t" stroked="f" coordsize="21600,21600">
              <v:path/>
              <v:fill on="t" focussize="0,0"/>
              <v:stroke on="f"/>
              <v:imagedata o:title=""/>
              <o:lock v:ext="edit"/>
            </v:rect>
            <v:shape id="_x0000_s1733" o:spid="_x0000_s1733" style="position:absolute;left:5361;top:831;height:375;width:1183;" fillcolor="#3B71B7" filled="t" stroked="f" coordorigin="5362,831" coordsize="1183,375" path="m6544,897l6539,871,6525,850,6504,837,6479,831,5427,831,5401,837,5381,850,5367,871,5362,897,5362,1141,5367,1166,5381,1187,5401,1201,5427,1206,6479,1206,6504,1201,6525,1187,6539,1166,6544,1141,6544,897xe">
              <v:path arrowok="t"/>
              <v:fill on="t" focussize="0,0"/>
              <v:stroke on="f"/>
              <v:imagedata o:title=""/>
              <o:lock v:ext="edit"/>
            </v:shape>
            <v:shape id="_x0000_s1734" o:spid="_x0000_s1734" o:spt="202" type="#_x0000_t202" style="position:absolute;left:5554;top:881;height:259;width:817;" filled="f" stroked="f" coordsize="21600,21600">
              <v:path/>
              <v:fill on="f" focussize="0,0"/>
              <v:stroke on="f" joinstyle="miter"/>
              <v:imagedata o:title=""/>
              <o:lock v:ext="edit"/>
              <v:textbox inset="0mm,0mm,0mm,0mm">
                <w:txbxContent>
                  <w:p>
                    <w:pPr>
                      <w:spacing w:before="0" w:line="258" w:lineRule="exact"/>
                      <w:ind w:left="0" w:right="0" w:firstLine="0"/>
                      <w:jc w:val="left"/>
                      <w:rPr>
                        <w:rFonts w:hint="eastAsia" w:ascii="Microsoft YaHei UI" w:eastAsia="Microsoft YaHei UI"/>
                        <w:b/>
                        <w:sz w:val="20"/>
                      </w:rPr>
                    </w:pPr>
                    <w:r>
                      <w:rPr>
                        <w:rFonts w:hint="eastAsia" w:ascii="Microsoft YaHei UI" w:eastAsia="Microsoft YaHei UI"/>
                        <w:b/>
                        <w:color w:val="FFFFFF"/>
                        <w:w w:val="95"/>
                        <w:sz w:val="20"/>
                      </w:rPr>
                      <w:t>内容提要</w:t>
                    </w:r>
                  </w:p>
                </w:txbxContent>
              </v:textbox>
            </v:shape>
            <v:shape id="_x0000_s1735" o:spid="_x0000_s1735" o:spt="202" type="#_x0000_t202" style="position:absolute;left:2328;top:1323;height:572;width:857;" filled="f" stroked="f" coordsize="21600,21600">
              <v:path/>
              <v:fill on="f" focussize="0,0"/>
              <v:stroke on="f" joinstyle="miter"/>
              <v:imagedata o:title=""/>
              <o:lock v:ext="edit"/>
              <v:textbox inset="0mm,0mm,0mm,0mm">
                <w:txbxContent>
                  <w:p>
                    <w:pPr>
                      <w:numPr>
                        <w:ilvl w:val="0"/>
                        <w:numId w:val="54"/>
                      </w:numPr>
                      <w:tabs>
                        <w:tab w:val="left" w:pos="240"/>
                      </w:tabs>
                      <w:spacing w:before="0" w:line="251" w:lineRule="exact"/>
                      <w:ind w:left="239" w:right="0" w:hanging="240"/>
                      <w:jc w:val="left"/>
                      <w:rPr>
                        <w:sz w:val="20"/>
                      </w:rPr>
                    </w:pPr>
                    <w:r>
                      <w:rPr>
                        <w:w w:val="95"/>
                        <w:sz w:val="20"/>
                      </w:rPr>
                      <w:t>引言</w:t>
                    </w:r>
                  </w:p>
                  <w:p>
                    <w:pPr>
                      <w:numPr>
                        <w:ilvl w:val="0"/>
                        <w:numId w:val="54"/>
                      </w:numPr>
                      <w:tabs>
                        <w:tab w:val="left" w:pos="240"/>
                      </w:tabs>
                      <w:spacing w:before="66" w:line="254" w:lineRule="exact"/>
                      <w:ind w:left="239" w:right="0" w:hanging="240"/>
                      <w:jc w:val="left"/>
                      <w:rPr>
                        <w:sz w:val="20"/>
                      </w:rPr>
                    </w:pPr>
                    <w:r>
                      <w:rPr>
                        <w:w w:val="95"/>
                        <w:sz w:val="20"/>
                      </w:rPr>
                      <w:t>并查集</w:t>
                    </w:r>
                  </w:p>
                </w:txbxContent>
              </v:textbox>
            </v:shape>
            <v:shape id="_x0000_s1736" o:spid="_x0000_s1736" o:spt="202" type="#_x0000_t202" style="position:absolute;left:6411;top:1323;height:250;width:1455;" filled="f" stroked="f" coordsize="21600,21600">
              <v:path/>
              <v:fill on="f" focussize="0,0"/>
              <v:stroke on="f" joinstyle="miter"/>
              <v:imagedata o:title=""/>
              <o:lock v:ext="edit"/>
              <v:textbox inset="0mm,0mm,0mm,0mm">
                <w:txbxContent>
                  <w:p>
                    <w:pPr>
                      <w:numPr>
                        <w:ilvl w:val="0"/>
                        <w:numId w:val="55"/>
                      </w:numPr>
                      <w:tabs>
                        <w:tab w:val="left" w:pos="240"/>
                      </w:tabs>
                      <w:spacing w:before="0" w:line="249" w:lineRule="exact"/>
                      <w:ind w:left="239" w:right="0" w:hanging="240"/>
                      <w:jc w:val="left"/>
                      <w:rPr>
                        <w:sz w:val="20"/>
                      </w:rPr>
                    </w:pPr>
                    <w:r>
                      <w:rPr>
                        <w:w w:val="95"/>
                        <w:sz w:val="20"/>
                      </w:rPr>
                      <w:t>复合数据结构</w:t>
                    </w:r>
                  </w:p>
                </w:txbxContent>
              </v:textbox>
            </v:shape>
            <w10:wrap type="topAndBottom"/>
          </v:group>
        </w:pict>
      </w:r>
    </w:p>
    <w:p>
      <w:pPr>
        <w:pStyle w:val="5"/>
        <w:spacing w:before="10"/>
        <w:rPr>
          <w:rFonts w:ascii="Microsoft YaHei UI"/>
          <w:b/>
          <w:sz w:val="29"/>
        </w:rPr>
      </w:pPr>
    </w:p>
    <w:p>
      <w:pPr>
        <w:pStyle w:val="5"/>
        <w:spacing w:before="14"/>
        <w:rPr>
          <w:rFonts w:ascii="Microsoft YaHei UI"/>
          <w:b/>
          <w:sz w:val="25"/>
        </w:rPr>
      </w:pPr>
    </w:p>
    <w:p>
      <w:pPr>
        <w:pStyle w:val="3"/>
        <w:numPr>
          <w:ilvl w:val="1"/>
          <w:numId w:val="56"/>
        </w:numPr>
        <w:tabs>
          <w:tab w:val="left" w:pos="2112"/>
        </w:tabs>
        <w:spacing w:before="1" w:after="0" w:line="240" w:lineRule="auto"/>
        <w:ind w:left="2111" w:right="0" w:hanging="667"/>
        <w:jc w:val="left"/>
      </w:pPr>
      <w:bookmarkStart w:id="243" w:name="16.1 引言"/>
      <w:bookmarkEnd w:id="243"/>
      <w:bookmarkStart w:id="244" w:name="_bookmark92"/>
      <w:bookmarkEnd w:id="244"/>
      <w:bookmarkStart w:id="245" w:name="_bookmark92"/>
      <w:bookmarkEnd w:id="245"/>
      <w:r>
        <w:rPr>
          <w:color w:val="3B70B7"/>
        </w:rPr>
        <w:t>引言</w:t>
      </w:r>
    </w:p>
    <w:p>
      <w:pPr>
        <w:pStyle w:val="5"/>
        <w:spacing w:before="177" w:line="302" w:lineRule="auto"/>
        <w:ind w:left="1445" w:right="155" w:firstLine="398"/>
      </w:pPr>
      <w:r>
        <w:rPr>
          <w:spacing w:val="1"/>
          <w:w w:val="95"/>
        </w:rPr>
        <w:t>目前为止，我们接触了大量的数据结构，包括利用指针实现的三剑客和</w:t>
      </w:r>
      <w:r>
        <w:rPr>
          <w:rFonts w:ascii="Times New Roman" w:eastAsia="Times New Roman"/>
          <w:w w:val="95"/>
        </w:rPr>
        <w:t>C++</w:t>
      </w:r>
      <w:r>
        <w:rPr>
          <w:rFonts w:ascii="Times New Roman" w:eastAsia="Times New Roman"/>
          <w:spacing w:val="85"/>
        </w:rPr>
        <w:t xml:space="preserve"> </w:t>
      </w:r>
      <w:r>
        <w:rPr>
          <w:spacing w:val="16"/>
          <w:w w:val="95"/>
        </w:rPr>
        <w:t>自带的</w:t>
      </w:r>
      <w:r>
        <w:rPr>
          <w:rFonts w:ascii="Times New Roman" w:eastAsia="Times New Roman"/>
          <w:w w:val="95"/>
        </w:rPr>
        <w:t>STL</w:t>
      </w:r>
      <w:r>
        <w:rPr>
          <w:rFonts w:ascii="Times New Roman" w:eastAsia="Times New Roman"/>
          <w:spacing w:val="85"/>
        </w:rPr>
        <w:t xml:space="preserve"> </w:t>
      </w:r>
      <w:r>
        <w:rPr>
          <w:w w:val="95"/>
        </w:rPr>
        <w:t>等。</w:t>
      </w:r>
      <w:r>
        <w:t>对于一些题目，我们不仅需要利用多个数据结果解决问题，还需要把这些数据结构进行嵌套和联</w:t>
      </w:r>
      <w:bookmarkStart w:id="246" w:name="16.2 并查集"/>
      <w:bookmarkEnd w:id="246"/>
      <w:bookmarkStart w:id="247" w:name="_bookmark93"/>
      <w:bookmarkEnd w:id="247"/>
      <w:r>
        <w:t>动，进行更为复杂、更为快速的操作。</w:t>
      </w:r>
    </w:p>
    <w:p>
      <w:pPr>
        <w:pStyle w:val="5"/>
        <w:spacing w:before="11"/>
        <w:rPr>
          <w:sz w:val="23"/>
        </w:rPr>
      </w:pPr>
    </w:p>
    <w:p>
      <w:pPr>
        <w:pStyle w:val="3"/>
        <w:numPr>
          <w:ilvl w:val="1"/>
          <w:numId w:val="56"/>
        </w:numPr>
        <w:tabs>
          <w:tab w:val="left" w:pos="2112"/>
        </w:tabs>
        <w:spacing w:before="0" w:after="0" w:line="240" w:lineRule="auto"/>
        <w:ind w:left="2111" w:right="0" w:hanging="667"/>
        <w:jc w:val="left"/>
      </w:pPr>
      <w:r>
        <w:rPr>
          <w:color w:val="3B70B7"/>
        </w:rPr>
        <w:t>并查集</w:t>
      </w:r>
    </w:p>
    <w:p>
      <w:pPr>
        <w:pStyle w:val="5"/>
        <w:spacing w:before="178" w:line="302" w:lineRule="auto"/>
        <w:ind w:left="1445" w:right="146" w:firstLine="398"/>
      </w:pPr>
      <w:r>
        <w:rPr>
          <w:w w:val="95"/>
          <w:u w:val="single"/>
        </w:rPr>
        <w:t>并查集</w:t>
      </w:r>
      <w:r>
        <w:rPr>
          <w:w w:val="95"/>
        </w:rPr>
        <w:t>（</w:t>
      </w:r>
      <w:r>
        <w:rPr>
          <w:rFonts w:ascii="Times New Roman" w:eastAsia="Times New Roman"/>
          <w:w w:val="95"/>
        </w:rPr>
        <w:t>union-find,</w:t>
      </w:r>
      <w:r>
        <w:rPr>
          <w:rFonts w:ascii="Times New Roman" w:eastAsia="Times New Roman"/>
          <w:spacing w:val="45"/>
        </w:rPr>
        <w:t xml:space="preserve">  </w:t>
      </w:r>
      <w:r>
        <w:rPr>
          <w:spacing w:val="45"/>
          <w:w w:val="95"/>
        </w:rPr>
        <w:t xml:space="preserve">或 </w:t>
      </w:r>
      <w:r>
        <w:rPr>
          <w:rFonts w:ascii="Times New Roman" w:eastAsia="Times New Roman"/>
          <w:w w:val="95"/>
        </w:rPr>
        <w:t>disjoint</w:t>
      </w:r>
      <w:r>
        <w:rPr>
          <w:rFonts w:ascii="Times New Roman" w:eastAsia="Times New Roman"/>
          <w:spacing w:val="134"/>
        </w:rPr>
        <w:t xml:space="preserve"> </w:t>
      </w:r>
      <w:r>
        <w:rPr>
          <w:rFonts w:ascii="Times New Roman" w:eastAsia="Times New Roman"/>
          <w:w w:val="95"/>
        </w:rPr>
        <w:t>set</w:t>
      </w:r>
      <w:r>
        <w:rPr>
          <w:w w:val="95"/>
        </w:rPr>
        <w:t>）可以动态地连通两个点，并且可以非常快速地判断两个点</w:t>
      </w:r>
      <w:r>
        <w:rPr>
          <w:spacing w:val="3"/>
          <w:w w:val="95"/>
        </w:rPr>
        <w:t xml:space="preserve">是否连通。假设存在 </w:t>
      </w:r>
      <w:r>
        <w:rPr>
          <w:rFonts w:ascii="Times New Roman" w:eastAsia="Times New Roman"/>
          <w:i/>
          <w:w w:val="95"/>
        </w:rPr>
        <w:t>n</w:t>
      </w:r>
      <w:r>
        <w:rPr>
          <w:rFonts w:ascii="Times New Roman" w:eastAsia="Times New Roman"/>
          <w:i/>
          <w:spacing w:val="36"/>
          <w:w w:val="95"/>
        </w:rPr>
        <w:t xml:space="preserve"> </w:t>
      </w:r>
      <w:r>
        <w:rPr>
          <w:spacing w:val="1"/>
          <w:w w:val="95"/>
        </w:rPr>
        <w:t>个节点，我们先将所有节点的父亲标为自己；每次要连接节点</w:t>
      </w:r>
      <w:r>
        <w:rPr>
          <w:rFonts w:ascii="Times New Roman" w:eastAsia="Times New Roman"/>
          <w:w w:val="95"/>
        </w:rPr>
        <w:t>i</w:t>
      </w:r>
      <w:r>
        <w:rPr>
          <w:rFonts w:ascii="Times New Roman" w:eastAsia="Times New Roman"/>
          <w:spacing w:val="33"/>
          <w:w w:val="95"/>
        </w:rPr>
        <w:t xml:space="preserve"> </w:t>
      </w:r>
      <w:r>
        <w:rPr>
          <w:spacing w:val="49"/>
          <w:w w:val="95"/>
        </w:rPr>
        <w:t>和</w:t>
      </w:r>
      <w:r>
        <w:rPr>
          <w:rFonts w:ascii="Times New Roman" w:eastAsia="Times New Roman"/>
          <w:w w:val="95"/>
        </w:rPr>
        <w:t>j</w:t>
      </w:r>
      <w:r>
        <w:rPr>
          <w:rFonts w:ascii="Times New Roman" w:eastAsia="Times New Roman"/>
          <w:spacing w:val="78"/>
        </w:rPr>
        <w:t xml:space="preserve"> </w:t>
      </w:r>
      <w:r>
        <w:rPr>
          <w:spacing w:val="-31"/>
          <w:w w:val="95"/>
        </w:rPr>
        <w:t xml:space="preserve">时， </w:t>
      </w:r>
      <w:r>
        <w:t>我</w:t>
      </w:r>
      <w:r>
        <w:rPr>
          <w:spacing w:val="12"/>
        </w:rPr>
        <w:t>们可以将</w:t>
      </w:r>
      <w:r>
        <w:rPr>
          <w:rFonts w:ascii="Times New Roman" w:eastAsia="Times New Roman"/>
        </w:rPr>
        <w:t>i</w:t>
      </w:r>
      <w:r>
        <w:rPr>
          <w:rFonts w:ascii="Times New Roman" w:eastAsia="Times New Roman"/>
          <w:spacing w:val="-7"/>
        </w:rPr>
        <w:t xml:space="preserve"> </w:t>
      </w:r>
      <w:r>
        <w:rPr>
          <w:spacing w:val="9"/>
        </w:rPr>
        <w:t>的父亲标为</w:t>
      </w:r>
      <w:r>
        <w:rPr>
          <w:rFonts w:ascii="Times New Roman" w:eastAsia="Times New Roman"/>
        </w:rPr>
        <w:t>j</w:t>
      </w:r>
      <w:r>
        <w:rPr>
          <w:spacing w:val="2"/>
        </w:rPr>
        <w:t>；每次要查询两个节点是否相连时，我们可以查找</w:t>
      </w:r>
      <w:r>
        <w:rPr>
          <w:rFonts w:ascii="Times New Roman" w:eastAsia="Times New Roman"/>
        </w:rPr>
        <w:t>i</w:t>
      </w:r>
      <w:r>
        <w:rPr>
          <w:rFonts w:ascii="Times New Roman" w:eastAsia="Times New Roman"/>
          <w:spacing w:val="-7"/>
        </w:rPr>
        <w:t xml:space="preserve"> </w:t>
      </w:r>
      <w:r>
        <w:rPr>
          <w:spacing w:val="49"/>
        </w:rPr>
        <w:t>和</w:t>
      </w:r>
      <w:r>
        <w:rPr>
          <w:rFonts w:ascii="Times New Roman" w:eastAsia="Times New Roman"/>
        </w:rPr>
        <w:t>j</w:t>
      </w:r>
      <w:r>
        <w:rPr>
          <w:rFonts w:ascii="Times New Roman" w:eastAsia="Times New Roman"/>
          <w:spacing w:val="-7"/>
        </w:rPr>
        <w:t xml:space="preserve"> </w:t>
      </w:r>
      <w:r>
        <w:t>的祖先是否最终为同一个人。</w:t>
      </w:r>
    </w:p>
    <w:p>
      <w:pPr>
        <w:pStyle w:val="5"/>
        <w:spacing w:before="3"/>
        <w:rPr>
          <w:sz w:val="22"/>
        </w:rPr>
      </w:pPr>
      <w:r>
        <w:drawing>
          <wp:anchor distT="0" distB="0" distL="0" distR="0" simplePos="0" relativeHeight="1024" behindDoc="0" locked="0" layoutInCell="1" allowOverlap="1">
            <wp:simplePos x="0" y="0"/>
            <wp:positionH relativeFrom="page">
              <wp:posOffset>3124835</wp:posOffset>
            </wp:positionH>
            <wp:positionV relativeFrom="paragraph">
              <wp:posOffset>205740</wp:posOffset>
            </wp:positionV>
            <wp:extent cx="1295400" cy="3752215"/>
            <wp:effectExtent l="0" t="0" r="0" b="0"/>
            <wp:wrapTopAndBottom/>
            <wp:docPr id="209"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image19.png"/>
                    <pic:cNvPicPr>
                      <a:picLocks noChangeAspect="1"/>
                    </pic:cNvPicPr>
                  </pic:nvPicPr>
                  <pic:blipFill>
                    <a:blip r:embed="rId199" cstate="print"/>
                    <a:stretch>
                      <a:fillRect/>
                    </a:stretch>
                  </pic:blipFill>
                  <pic:spPr>
                    <a:xfrm>
                      <a:off x="0" y="0"/>
                      <a:ext cx="1295495" cy="3752469"/>
                    </a:xfrm>
                    <a:prstGeom prst="rect">
                      <a:avLst/>
                    </a:prstGeom>
                  </pic:spPr>
                </pic:pic>
              </a:graphicData>
            </a:graphic>
          </wp:anchor>
        </w:drawing>
      </w:r>
    </w:p>
    <w:p>
      <w:pPr>
        <w:spacing w:before="178" w:line="194" w:lineRule="auto"/>
        <w:ind w:left="1445" w:right="283" w:firstLine="0"/>
        <w:jc w:val="left"/>
        <w:rPr>
          <w:sz w:val="18"/>
        </w:rPr>
      </w:pPr>
      <w:r>
        <w:rPr>
          <w:rFonts w:hint="eastAsia" w:ascii="Microsoft YaHei UI" w:eastAsia="Microsoft YaHei UI"/>
          <w:b/>
          <w:color w:val="3B70B7"/>
          <w:spacing w:val="3"/>
          <w:w w:val="95"/>
          <w:sz w:val="18"/>
        </w:rPr>
        <w:t xml:space="preserve">图 </w:t>
      </w:r>
      <w:r>
        <w:rPr>
          <w:rFonts w:ascii="Times New Roman" w:eastAsia="Times New Roman"/>
          <w:b/>
          <w:color w:val="3B70B7"/>
          <w:w w:val="95"/>
          <w:sz w:val="18"/>
        </w:rPr>
        <w:t>16.1:</w:t>
      </w:r>
      <w:r>
        <w:rPr>
          <w:rFonts w:ascii="Times New Roman" w:eastAsia="Times New Roman"/>
          <w:b/>
          <w:color w:val="3B70B7"/>
          <w:spacing w:val="72"/>
          <w:sz w:val="18"/>
        </w:rPr>
        <w:t xml:space="preserve"> </w:t>
      </w:r>
      <w:r>
        <w:rPr>
          <w:spacing w:val="2"/>
          <w:w w:val="95"/>
          <w:sz w:val="18"/>
        </w:rPr>
        <w:t xml:space="preserve">并查集样例，其中 </w:t>
      </w:r>
      <w:r>
        <w:rPr>
          <w:rFonts w:ascii="Times New Roman" w:eastAsia="Times New Roman"/>
          <w:w w:val="95"/>
          <w:sz w:val="18"/>
        </w:rPr>
        <w:t>union</w:t>
      </w:r>
      <w:r>
        <w:rPr>
          <w:rFonts w:ascii="Times New Roman" w:eastAsia="Times New Roman"/>
          <w:spacing w:val="61"/>
          <w:sz w:val="18"/>
        </w:rPr>
        <w:t xml:space="preserve"> </w:t>
      </w:r>
      <w:r>
        <w:rPr>
          <w:w w:val="95"/>
          <w:sz w:val="18"/>
        </w:rPr>
        <w:t>操作可以将两个集合连在一起，</w:t>
      </w:r>
      <w:r>
        <w:rPr>
          <w:rFonts w:ascii="Times New Roman" w:eastAsia="Times New Roman"/>
          <w:w w:val="95"/>
          <w:sz w:val="18"/>
        </w:rPr>
        <w:t>find</w:t>
      </w:r>
      <w:r>
        <w:rPr>
          <w:rFonts w:ascii="Times New Roman" w:eastAsia="Times New Roman"/>
          <w:spacing w:val="62"/>
          <w:sz w:val="18"/>
        </w:rPr>
        <w:t xml:space="preserve"> </w:t>
      </w:r>
      <w:r>
        <w:rPr>
          <w:w w:val="95"/>
          <w:sz w:val="18"/>
        </w:rPr>
        <w:t>操作可以查找给定节点的祖先，并且</w:t>
      </w:r>
      <w:r>
        <w:rPr>
          <w:sz w:val="18"/>
        </w:rPr>
        <w:t>如果可以的话，将集合的层数</w:t>
      </w:r>
      <w:r>
        <w:rPr>
          <w:rFonts w:ascii="Times New Roman" w:eastAsia="Times New Roman"/>
          <w:sz w:val="18"/>
        </w:rPr>
        <w:t>/</w:t>
      </w:r>
      <w:r>
        <w:rPr>
          <w:sz w:val="18"/>
        </w:rPr>
        <w:t>高度降低</w:t>
      </w:r>
    </w:p>
    <w:p>
      <w:pPr>
        <w:spacing w:after="0" w:line="194" w:lineRule="auto"/>
        <w:jc w:val="left"/>
        <w:rPr>
          <w:sz w:val="18"/>
        </w:rPr>
        <w:sectPr>
          <w:headerReference r:id="rId170" w:type="default"/>
          <w:footerReference r:id="rId171" w:type="default"/>
          <w:pgSz w:w="11910" w:h="16840"/>
          <w:pgMar w:top="1340" w:right="1500" w:bottom="280" w:left="340" w:header="0" w:footer="0" w:gutter="0"/>
        </w:sectPr>
      </w:pPr>
    </w:p>
    <w:p>
      <w:pPr>
        <w:pStyle w:val="5"/>
        <w:spacing w:before="7"/>
        <w:rPr>
          <w:sz w:val="9"/>
        </w:rPr>
      </w:pPr>
    </w:p>
    <w:p>
      <w:pPr>
        <w:pStyle w:val="4"/>
        <w:spacing w:before="144"/>
      </w:pPr>
      <w:r>
        <w:fldChar w:fldCharType="begin"/>
      </w:r>
      <w:r>
        <w:instrText xml:space="preserve"> HYPERLINK "https://leetcode.com/problems/redundant-connection/" \h </w:instrText>
      </w:r>
      <w:r>
        <w:fldChar w:fldCharType="separate"/>
      </w:r>
      <w:r>
        <w:rPr>
          <w:color w:val="7F0000"/>
        </w:rPr>
        <w:t>684.</w:t>
      </w:r>
      <w:r>
        <w:rPr>
          <w:color w:val="7F0000"/>
          <w:spacing w:val="20"/>
        </w:rPr>
        <w:t xml:space="preserve"> </w:t>
      </w:r>
      <w:r>
        <w:rPr>
          <w:color w:val="7F0000"/>
        </w:rPr>
        <w:t>Redundant</w:t>
      </w:r>
      <w:r>
        <w:rPr>
          <w:color w:val="7F0000"/>
          <w:spacing w:val="-5"/>
        </w:rPr>
        <w:t xml:space="preserve"> </w:t>
      </w:r>
      <w:r>
        <w:rPr>
          <w:color w:val="7F0000"/>
        </w:rPr>
        <w:t>Connection</w:t>
      </w:r>
      <w:r>
        <w:rPr>
          <w:color w:val="7F0000"/>
          <w:spacing w:val="-5"/>
        </w:rPr>
        <w:t xml:space="preserve"> </w:t>
      </w:r>
      <w:r>
        <w:rPr>
          <w:color w:val="7F0000"/>
        </w:rPr>
        <w:t>(Medium)</w:t>
      </w:r>
      <w:r>
        <w:rPr>
          <w:color w:val="7F0000"/>
        </w:rPr>
        <w:fldChar w:fldCharType="end"/>
      </w:r>
    </w:p>
    <w:p>
      <w:pPr>
        <w:spacing w:before="148"/>
        <w:ind w:left="1445" w:right="0" w:firstLine="0"/>
        <w:jc w:val="left"/>
        <w:rPr>
          <w:rFonts w:hint="eastAsia" w:ascii="Microsoft YaHei UI" w:eastAsia="Microsoft YaHei UI"/>
          <w:b/>
          <w:sz w:val="24"/>
        </w:rPr>
      </w:pPr>
      <w:r>
        <w:rPr>
          <w:rFonts w:hint="eastAsia" w:ascii="Microsoft YaHei UI" w:eastAsia="Microsoft YaHei UI"/>
          <w:b/>
          <w:color w:val="3B70B7"/>
          <w:w w:val="95"/>
          <w:sz w:val="24"/>
        </w:rPr>
        <w:t>题目描述</w:t>
      </w:r>
    </w:p>
    <w:p>
      <w:pPr>
        <w:pStyle w:val="5"/>
        <w:spacing w:before="130" w:line="302" w:lineRule="auto"/>
        <w:ind w:left="1445" w:right="283" w:firstLine="398"/>
      </w:pPr>
      <w:r>
        <w:rPr>
          <w:w w:val="95"/>
        </w:rPr>
        <w:t>在无向图找出一条边，移除它之后该图能够成为一棵树（即无向无环图</w:t>
      </w:r>
      <w:r>
        <w:rPr>
          <w:spacing w:val="-108"/>
          <w:w w:val="95"/>
        </w:rPr>
        <w:t>）</w:t>
      </w:r>
      <w:r>
        <w:rPr>
          <w:w w:val="95"/>
        </w:rPr>
        <w:t>。如果有多个解，返</w:t>
      </w:r>
      <w:r>
        <w:rPr>
          <w:spacing w:val="1"/>
          <w:w w:val="95"/>
        </w:rPr>
        <w:t xml:space="preserve"> </w:t>
      </w:r>
      <w:r>
        <w:t>回在原数组中位置最靠后的那条边。</w:t>
      </w:r>
    </w:p>
    <w:p>
      <w:pPr>
        <w:pStyle w:val="5"/>
        <w:spacing w:before="9"/>
        <w:rPr>
          <w:sz w:val="17"/>
        </w:rPr>
      </w:pPr>
    </w:p>
    <w:p>
      <w:pPr>
        <w:pStyle w:val="4"/>
        <w:rPr>
          <w:rFonts w:hint="eastAsia" w:ascii="Microsoft YaHei UI" w:eastAsia="Microsoft YaHei UI"/>
        </w:rPr>
      </w:pPr>
      <w:r>
        <w:rPr>
          <w:rFonts w:hint="eastAsia" w:ascii="Microsoft YaHei UI" w:eastAsia="Microsoft YaHei UI"/>
          <w:color w:val="3B70B7"/>
          <w:w w:val="95"/>
        </w:rPr>
        <w:t>输入输出样例</w:t>
      </w:r>
    </w:p>
    <w:p>
      <w:pPr>
        <w:pStyle w:val="5"/>
        <w:spacing w:before="130" w:line="302" w:lineRule="auto"/>
        <w:ind w:left="1445" w:right="284" w:firstLine="398"/>
      </w:pPr>
      <w:r>
        <w:rPr>
          <w:w w:val="99"/>
        </w:rPr>
        <w:t>输入是一个二维数组，表示所有的边（对应的两个节点</w:t>
      </w:r>
      <w:r>
        <w:rPr>
          <w:spacing w:val="-84"/>
          <w:w w:val="99"/>
        </w:rPr>
        <w:t>）</w:t>
      </w:r>
      <w:r>
        <w:rPr>
          <w:w w:val="99"/>
        </w:rPr>
        <w:t>；输出是一个一维数组，表示需要</w:t>
      </w:r>
      <w:r>
        <w:t>移除的边（对应的两个节点</w:t>
      </w:r>
      <w:r>
        <w:rPr>
          <w:spacing w:val="-100"/>
        </w:rPr>
        <w:t>）</w:t>
      </w:r>
      <w:r>
        <w:t>。</w:t>
      </w:r>
    </w:p>
    <w:p>
      <w:pPr>
        <w:pStyle w:val="5"/>
        <w:spacing w:before="5"/>
        <w:rPr>
          <w:sz w:val="23"/>
        </w:rPr>
      </w:pPr>
      <w:r>
        <w:pict>
          <v:shape id="_x0000_s1737" o:spid="_x0000_s1737" o:spt="202" type="#_x0000_t202" style="position:absolute;left:0pt;margin-left:86.2pt;margin-top:17.05pt;height:66pt;width:422.9pt;mso-position-horizontal-relative:page;mso-wrap-distance-bottom:0pt;mso-wrap-distance-top:0pt;z-index:-15542272;mso-width-relative:page;mso-height-relative:page;" filled="f" stroked="t" coordsize="21600,21600">
            <v:path/>
            <v:fill on="f" focussize="0,0"/>
            <v:stroke weight="0.199212598425197pt" color="#3B70B7"/>
            <v:imagedata o:title=""/>
            <o:lock v:ext="edit"/>
            <v:textbox inset="0mm,0mm,0mm,0mm">
              <w:txbxContent>
                <w:p>
                  <w:pPr>
                    <w:pStyle w:val="5"/>
                    <w:spacing w:before="39"/>
                    <w:ind w:right="5403"/>
                    <w:jc w:val="center"/>
                    <w:rPr>
                      <w:rFonts w:ascii="Trebuchet MS"/>
                    </w:rPr>
                  </w:pPr>
                  <w:r>
                    <w:rPr>
                      <w:rFonts w:ascii="Trebuchet MS"/>
                      <w:w w:val="125"/>
                    </w:rPr>
                    <w:t>Input:</w:t>
                  </w:r>
                  <w:r>
                    <w:rPr>
                      <w:rFonts w:ascii="Trebuchet MS"/>
                      <w:spacing w:val="17"/>
                      <w:w w:val="125"/>
                    </w:rPr>
                    <w:t xml:space="preserve"> </w:t>
                  </w:r>
                  <w:r>
                    <w:rPr>
                      <w:rFonts w:ascii="Trebuchet MS"/>
                      <w:w w:val="125"/>
                    </w:rPr>
                    <w:t>[[1,2],</w:t>
                  </w:r>
                  <w:r>
                    <w:rPr>
                      <w:rFonts w:ascii="Trebuchet MS"/>
                      <w:spacing w:val="17"/>
                      <w:w w:val="125"/>
                    </w:rPr>
                    <w:t xml:space="preserve"> </w:t>
                  </w:r>
                  <w:r>
                    <w:rPr>
                      <w:rFonts w:ascii="Trebuchet MS"/>
                      <w:w w:val="125"/>
                    </w:rPr>
                    <w:t>[1,3],</w:t>
                  </w:r>
                  <w:r>
                    <w:rPr>
                      <w:rFonts w:ascii="Trebuchet MS"/>
                      <w:spacing w:val="18"/>
                      <w:w w:val="125"/>
                    </w:rPr>
                    <w:t xml:space="preserve"> </w:t>
                  </w:r>
                  <w:r>
                    <w:rPr>
                      <w:rFonts w:ascii="Trebuchet MS"/>
                      <w:w w:val="125"/>
                    </w:rPr>
                    <w:t>[2,3]]</w:t>
                  </w:r>
                </w:p>
                <w:p>
                  <w:pPr>
                    <w:pStyle w:val="5"/>
                    <w:spacing w:before="7"/>
                    <w:ind w:right="7850"/>
                    <w:jc w:val="center"/>
                    <w:rPr>
                      <w:rFonts w:ascii="Trebuchet MS"/>
                    </w:rPr>
                  </w:pPr>
                  <w:r>
                    <w:rPr>
                      <w:rFonts w:ascii="Trebuchet MS"/>
                      <w:w w:val="99"/>
                    </w:rPr>
                    <w:t>1</w:t>
                  </w:r>
                </w:p>
                <w:p>
                  <w:pPr>
                    <w:pStyle w:val="5"/>
                    <w:spacing w:before="7"/>
                    <w:ind w:right="7830"/>
                    <w:jc w:val="center"/>
                    <w:rPr>
                      <w:rFonts w:ascii="Trebuchet MS"/>
                    </w:rPr>
                  </w:pPr>
                  <w:r>
                    <w:rPr>
                      <w:rFonts w:ascii="Trebuchet MS"/>
                      <w:w w:val="120"/>
                    </w:rPr>
                    <w:t>/</w:t>
                  </w:r>
                  <w:r>
                    <w:rPr>
                      <w:rFonts w:ascii="Trebuchet MS"/>
                      <w:spacing w:val="26"/>
                      <w:w w:val="120"/>
                    </w:rPr>
                    <w:t xml:space="preserve"> </w:t>
                  </w:r>
                  <w:r>
                    <w:rPr>
                      <w:rFonts w:ascii="Trebuchet MS"/>
                      <w:w w:val="130"/>
                    </w:rPr>
                    <w:t>\</w:t>
                  </w:r>
                </w:p>
                <w:p>
                  <w:pPr>
                    <w:pStyle w:val="5"/>
                    <w:spacing w:before="7"/>
                    <w:ind w:right="7809"/>
                    <w:jc w:val="center"/>
                    <w:rPr>
                      <w:rFonts w:ascii="Trebuchet MS"/>
                    </w:rPr>
                  </w:pPr>
                  <w:r>
                    <w:rPr>
                      <w:rFonts w:ascii="Trebuchet MS"/>
                      <w:w w:val="110"/>
                    </w:rPr>
                    <w:t>2</w:t>
                  </w:r>
                  <w:r>
                    <w:rPr>
                      <w:rFonts w:ascii="Trebuchet MS"/>
                      <w:spacing w:val="34"/>
                      <w:w w:val="110"/>
                    </w:rPr>
                    <w:t xml:space="preserve"> </w:t>
                  </w:r>
                  <w:r>
                    <w:rPr>
                      <w:rFonts w:ascii="Trebuchet MS"/>
                      <w:w w:val="125"/>
                    </w:rPr>
                    <w:t>-</w:t>
                  </w:r>
                  <w:r>
                    <w:rPr>
                      <w:rFonts w:ascii="Trebuchet MS"/>
                      <w:spacing w:val="26"/>
                      <w:w w:val="125"/>
                    </w:rPr>
                    <w:t xml:space="preserve"> </w:t>
                  </w:r>
                  <w:r>
                    <w:rPr>
                      <w:rFonts w:ascii="Trebuchet MS"/>
                      <w:w w:val="110"/>
                    </w:rPr>
                    <w:t>3</w:t>
                  </w:r>
                </w:p>
                <w:p>
                  <w:pPr>
                    <w:pStyle w:val="5"/>
                    <w:spacing w:before="7"/>
                    <w:ind w:right="6972"/>
                    <w:jc w:val="center"/>
                    <w:rPr>
                      <w:rFonts w:ascii="Trebuchet MS"/>
                    </w:rPr>
                  </w:pPr>
                  <w:r>
                    <w:rPr>
                      <w:rFonts w:ascii="Trebuchet MS"/>
                      <w:w w:val="115"/>
                    </w:rPr>
                    <w:t>Output:</w:t>
                  </w:r>
                  <w:r>
                    <w:rPr>
                      <w:rFonts w:ascii="Trebuchet MS"/>
                      <w:spacing w:val="8"/>
                      <w:w w:val="115"/>
                    </w:rPr>
                    <w:t xml:space="preserve"> </w:t>
                  </w:r>
                  <w:r>
                    <w:rPr>
                      <w:rFonts w:ascii="Trebuchet MS"/>
                      <w:w w:val="115"/>
                    </w:rPr>
                    <w:t>[2,3]</w:t>
                  </w:r>
                </w:p>
              </w:txbxContent>
            </v:textbox>
            <w10:wrap type="topAndBottom"/>
          </v:shape>
        </w:pict>
      </w:r>
    </w:p>
    <w:p>
      <w:pPr>
        <w:pStyle w:val="5"/>
        <w:spacing w:before="12"/>
        <w:rPr>
          <w:sz w:val="26"/>
        </w:rPr>
      </w:pPr>
    </w:p>
    <w:p>
      <w:pPr>
        <w:pStyle w:val="4"/>
        <w:spacing w:before="32"/>
        <w:rPr>
          <w:rFonts w:hint="eastAsia" w:ascii="Microsoft YaHei UI" w:eastAsia="Microsoft YaHei UI"/>
        </w:rPr>
      </w:pPr>
      <w:r>
        <w:rPr>
          <w:rFonts w:hint="eastAsia" w:ascii="Microsoft YaHei UI" w:eastAsia="Microsoft YaHei UI"/>
          <w:color w:val="3B70B7"/>
          <w:w w:val="95"/>
        </w:rPr>
        <w:t>题解</w:t>
      </w:r>
    </w:p>
    <w:p>
      <w:pPr>
        <w:pStyle w:val="5"/>
        <w:spacing w:before="129" w:line="302" w:lineRule="auto"/>
        <w:ind w:left="1445" w:right="283" w:firstLine="398"/>
      </w:pPr>
      <w:r>
        <w:rPr>
          <w:w w:val="95"/>
        </w:rPr>
        <w:t>因为需要判断是否两个节点被重复连通，所以我们可以使用并查集来解决此类问题。具体实</w:t>
      </w:r>
      <w:r>
        <w:rPr>
          <w:spacing w:val="50"/>
          <w:w w:val="95"/>
        </w:rPr>
        <w:t xml:space="preserve"> </w:t>
      </w:r>
      <w:r>
        <w:t>现算法如下所示。</w:t>
      </w:r>
    </w:p>
    <w:p>
      <w:pPr>
        <w:pStyle w:val="5"/>
        <w:spacing w:before="4"/>
        <w:rPr>
          <w:sz w:val="23"/>
        </w:rPr>
      </w:pPr>
      <w:r>
        <w:pict>
          <v:group id="_x0000_s1738" o:spid="_x0000_s1738" o:spt="203" style="position:absolute;left:0pt;margin-left:86.1pt;margin-top:16.95pt;height:361.85pt;width:421.6pt;mso-position-horizontal-relative:page;mso-wrap-distance-bottom:0pt;mso-wrap-distance-top:0pt;z-index:-15541248;mso-width-relative:page;mso-height-relative:page;" coordorigin="1722,340" coordsize="8432,7237">
            <o:lock v:ext="edit"/>
            <v:shape id="_x0000_s1739" o:spid="_x0000_s1739" style="position:absolute;left:1722;top:339;height:64;width:8398;" filled="f" stroked="t" coordorigin="1722,340" coordsize="8398,64" path="m1724,403l1724,340m1722,342l1786,342m1786,342l10120,342e">
              <v:path arrowok="t"/>
              <v:fill on="f" focussize="0,0"/>
              <v:stroke weight="0.199212598425197pt" color="#3B70B7"/>
              <v:imagedata o:title=""/>
              <o:lock v:ext="edit"/>
            </v:shape>
            <v:line id="_x0000_s1740" o:spid="_x0000_s1740" o:spt="20" style="position:absolute;left:10152;top:340;height:7237;width:0;" stroked="t" coordsize="21600,21600">
              <v:path arrowok="t"/>
              <v:fill focussize="0,0"/>
              <v:stroke weight="0.199212598425197pt" color="#3B70B7"/>
              <v:imagedata o:title=""/>
              <o:lock v:ext="edit"/>
            </v:line>
            <v:line id="_x0000_s1741" o:spid="_x0000_s1741" o:spt="20" style="position:absolute;left:1724;top:403;height:7174;width:0;" stroked="t" coordsize="21600,21600">
              <v:path arrowok="t"/>
              <v:fill focussize="0,0"/>
              <v:stroke weight="0.199212598425197pt" color="#3B70B7"/>
              <v:imagedata o:title=""/>
              <o:lock v:ext="edit"/>
            </v:line>
            <v:shape id="_x0000_s1742" o:spid="_x0000_s1742" o:spt="202" type="#_x0000_t202" style="position:absolute;left:1722;top:339;height:7237;width:8432;" filled="f" stroked="f" coordsize="21600,21600">
              <v:path/>
              <v:fill on="f" focussize="0,0"/>
              <v:stroke on="f" joinstyle="miter"/>
              <v:imagedata o:title=""/>
              <o:lock v:ext="edit"/>
              <v:textbox inset="0mm,0mm,0mm,0mm">
                <w:txbxContent>
                  <w:p>
                    <w:pPr>
                      <w:spacing w:before="43"/>
                      <w:ind w:left="63" w:right="0" w:firstLine="0"/>
                      <w:jc w:val="left"/>
                      <w:rPr>
                        <w:rFonts w:ascii="Trebuchet MS"/>
                        <w:sz w:val="20"/>
                      </w:rPr>
                    </w:pPr>
                    <w:r>
                      <w:rPr>
                        <w:rFonts w:ascii="Trebuchet MS"/>
                        <w:color w:val="7F0000"/>
                        <w:w w:val="110"/>
                        <w:sz w:val="20"/>
                      </w:rPr>
                      <w:t>class</w:t>
                    </w:r>
                    <w:r>
                      <w:rPr>
                        <w:rFonts w:ascii="Trebuchet MS"/>
                        <w:color w:val="7F0000"/>
                        <w:spacing w:val="47"/>
                        <w:w w:val="110"/>
                        <w:sz w:val="20"/>
                      </w:rPr>
                      <w:t xml:space="preserve"> </w:t>
                    </w:r>
                    <w:r>
                      <w:rPr>
                        <w:rFonts w:ascii="Trebuchet MS"/>
                        <w:w w:val="110"/>
                        <w:sz w:val="20"/>
                      </w:rPr>
                      <w:t>UF</w:t>
                    </w:r>
                    <w:r>
                      <w:rPr>
                        <w:rFonts w:ascii="Trebuchet MS"/>
                        <w:spacing w:val="48"/>
                        <w:w w:val="110"/>
                        <w:sz w:val="20"/>
                      </w:rPr>
                      <w:t xml:space="preserve"> </w:t>
                    </w:r>
                    <w:r>
                      <w:rPr>
                        <w:rFonts w:ascii="Trebuchet MS"/>
                        <w:w w:val="115"/>
                        <w:sz w:val="20"/>
                      </w:rPr>
                      <w:t>{</w:t>
                    </w:r>
                  </w:p>
                  <w:p>
                    <w:pPr>
                      <w:spacing w:before="7" w:line="247" w:lineRule="auto"/>
                      <w:ind w:left="63" w:right="6419" w:firstLine="376"/>
                      <w:jc w:val="left"/>
                      <w:rPr>
                        <w:rFonts w:ascii="Trebuchet MS"/>
                        <w:sz w:val="20"/>
                      </w:rPr>
                    </w:pPr>
                    <w:r>
                      <w:rPr>
                        <w:rFonts w:ascii="Trebuchet MS"/>
                        <w:w w:val="115"/>
                        <w:sz w:val="20"/>
                      </w:rPr>
                      <w:t>vector&lt;</w:t>
                    </w:r>
                    <w:r>
                      <w:rPr>
                        <w:rFonts w:ascii="Trebuchet MS"/>
                        <w:color w:val="7F0000"/>
                        <w:w w:val="115"/>
                        <w:sz w:val="20"/>
                      </w:rPr>
                      <w:t>int</w:t>
                    </w:r>
                    <w:r>
                      <w:rPr>
                        <w:rFonts w:ascii="Trebuchet MS"/>
                        <w:w w:val="115"/>
                        <w:sz w:val="20"/>
                      </w:rPr>
                      <w:t>&gt;</w:t>
                    </w:r>
                    <w:r>
                      <w:rPr>
                        <w:rFonts w:ascii="Trebuchet MS"/>
                        <w:spacing w:val="26"/>
                        <w:w w:val="115"/>
                        <w:sz w:val="20"/>
                      </w:rPr>
                      <w:t xml:space="preserve"> </w:t>
                    </w:r>
                    <w:r>
                      <w:rPr>
                        <w:rFonts w:ascii="Trebuchet MS"/>
                        <w:w w:val="115"/>
                        <w:sz w:val="20"/>
                      </w:rPr>
                      <w:t>id;</w:t>
                    </w:r>
                    <w:r>
                      <w:rPr>
                        <w:rFonts w:ascii="Trebuchet MS"/>
                        <w:spacing w:val="-66"/>
                        <w:w w:val="115"/>
                        <w:sz w:val="20"/>
                      </w:rPr>
                      <w:t xml:space="preserve"> </w:t>
                    </w:r>
                    <w:r>
                      <w:rPr>
                        <w:rFonts w:ascii="Trebuchet MS"/>
                        <w:color w:val="7F0000"/>
                        <w:w w:val="115"/>
                        <w:sz w:val="20"/>
                      </w:rPr>
                      <w:t>public</w:t>
                    </w:r>
                    <w:r>
                      <w:rPr>
                        <w:rFonts w:ascii="Trebuchet MS"/>
                        <w:w w:val="115"/>
                        <w:sz w:val="20"/>
                      </w:rPr>
                      <w:t>:</w:t>
                    </w:r>
                  </w:p>
                  <w:p>
                    <w:pPr>
                      <w:spacing w:before="0" w:line="229" w:lineRule="exact"/>
                      <w:ind w:left="440" w:right="0" w:firstLine="0"/>
                      <w:jc w:val="left"/>
                      <w:rPr>
                        <w:rFonts w:ascii="Trebuchet MS"/>
                        <w:sz w:val="20"/>
                      </w:rPr>
                    </w:pPr>
                    <w:r>
                      <w:rPr>
                        <w:rFonts w:ascii="Trebuchet MS"/>
                        <w:w w:val="125"/>
                        <w:sz w:val="20"/>
                      </w:rPr>
                      <w:t>UF(</w:t>
                    </w:r>
                    <w:r>
                      <w:rPr>
                        <w:rFonts w:ascii="Trebuchet MS"/>
                        <w:color w:val="7F0000"/>
                        <w:w w:val="125"/>
                        <w:sz w:val="20"/>
                      </w:rPr>
                      <w:t>int</w:t>
                    </w:r>
                    <w:r>
                      <w:rPr>
                        <w:rFonts w:ascii="Trebuchet MS"/>
                        <w:color w:val="7F0000"/>
                        <w:spacing w:val="3"/>
                        <w:w w:val="125"/>
                        <w:sz w:val="20"/>
                      </w:rPr>
                      <w:t xml:space="preserve"> </w:t>
                    </w:r>
                    <w:r>
                      <w:rPr>
                        <w:rFonts w:ascii="Trebuchet MS"/>
                        <w:w w:val="125"/>
                        <w:sz w:val="20"/>
                      </w:rPr>
                      <w:t>n):</w:t>
                    </w:r>
                    <w:r>
                      <w:rPr>
                        <w:rFonts w:ascii="Trebuchet MS"/>
                        <w:spacing w:val="3"/>
                        <w:w w:val="125"/>
                        <w:sz w:val="20"/>
                      </w:rPr>
                      <w:t xml:space="preserve"> </w:t>
                    </w:r>
                    <w:r>
                      <w:rPr>
                        <w:rFonts w:ascii="Trebuchet MS"/>
                        <w:w w:val="125"/>
                        <w:sz w:val="20"/>
                      </w:rPr>
                      <w:t>id(n){</w:t>
                    </w:r>
                  </w:p>
                  <w:p>
                    <w:pPr>
                      <w:spacing w:before="0" w:line="251" w:lineRule="exact"/>
                      <w:ind w:left="816" w:right="0" w:firstLine="0"/>
                      <w:jc w:val="left"/>
                      <w:rPr>
                        <w:rFonts w:ascii="Trebuchet MS" w:eastAsia="Trebuchet MS"/>
                        <w:sz w:val="20"/>
                      </w:rPr>
                    </w:pPr>
                    <w:r>
                      <w:rPr>
                        <w:rFonts w:ascii="Trebuchet MS" w:eastAsia="Trebuchet MS"/>
                        <w:w w:val="110"/>
                        <w:sz w:val="20"/>
                      </w:rPr>
                      <w:t>iota(id.begin(),</w:t>
                    </w:r>
                    <w:r>
                      <w:rPr>
                        <w:rFonts w:ascii="Trebuchet MS" w:eastAsia="Trebuchet MS"/>
                        <w:spacing w:val="40"/>
                        <w:w w:val="110"/>
                        <w:sz w:val="20"/>
                      </w:rPr>
                      <w:t xml:space="preserve"> </w:t>
                    </w:r>
                    <w:r>
                      <w:rPr>
                        <w:rFonts w:ascii="Trebuchet MS" w:eastAsia="Trebuchet MS"/>
                        <w:w w:val="110"/>
                        <w:sz w:val="20"/>
                      </w:rPr>
                      <w:t>id.end(),</w:t>
                    </w:r>
                    <w:r>
                      <w:rPr>
                        <w:rFonts w:ascii="Trebuchet MS" w:eastAsia="Trebuchet MS"/>
                        <w:spacing w:val="41"/>
                        <w:w w:val="110"/>
                        <w:sz w:val="20"/>
                      </w:rPr>
                      <w:t xml:space="preserve"> </w:t>
                    </w:r>
                    <w:r>
                      <w:rPr>
                        <w:rFonts w:ascii="Trebuchet MS" w:eastAsia="Trebuchet MS"/>
                        <w:w w:val="110"/>
                        <w:sz w:val="20"/>
                      </w:rPr>
                      <w:t>0);</w:t>
                    </w:r>
                    <w:r>
                      <w:rPr>
                        <w:rFonts w:ascii="Trebuchet MS" w:eastAsia="Trebuchet MS"/>
                        <w:spacing w:val="40"/>
                        <w:w w:val="110"/>
                        <w:sz w:val="20"/>
                      </w:rPr>
                      <w:t xml:space="preserve"> </w:t>
                    </w:r>
                    <w:r>
                      <w:rPr>
                        <w:rFonts w:ascii="Trebuchet MS" w:eastAsia="Trebuchet MS"/>
                        <w:color w:val="7F7F7F"/>
                        <w:spacing w:val="13"/>
                        <w:w w:val="110"/>
                        <w:sz w:val="20"/>
                      </w:rPr>
                      <w:t xml:space="preserve">// </w:t>
                    </w:r>
                    <w:r>
                      <w:rPr>
                        <w:rFonts w:ascii="Trebuchet MS" w:eastAsia="Trebuchet MS"/>
                        <w:color w:val="7F7F7F"/>
                        <w:w w:val="110"/>
                        <w:sz w:val="20"/>
                      </w:rPr>
                      <w:t>iota</w:t>
                    </w:r>
                    <w:r>
                      <w:rPr>
                        <w:color w:val="7F7F7F"/>
                        <w:w w:val="110"/>
                        <w:sz w:val="20"/>
                      </w:rPr>
                      <w:t>函数可以把数组初始化为</w:t>
                    </w:r>
                    <w:r>
                      <w:rPr>
                        <w:rFonts w:ascii="Trebuchet MS" w:eastAsia="Trebuchet MS"/>
                        <w:color w:val="7F7F7F"/>
                        <w:w w:val="110"/>
                        <w:sz w:val="20"/>
                      </w:rPr>
                      <w:t>0</w:t>
                    </w:r>
                    <w:r>
                      <w:rPr>
                        <w:color w:val="7F7F7F"/>
                        <w:w w:val="110"/>
                        <w:sz w:val="20"/>
                      </w:rPr>
                      <w:t>到</w:t>
                    </w:r>
                    <w:r>
                      <w:rPr>
                        <w:rFonts w:ascii="Trebuchet MS" w:eastAsia="Trebuchet MS"/>
                        <w:color w:val="7F7F7F"/>
                        <w:w w:val="110"/>
                        <w:sz w:val="20"/>
                      </w:rPr>
                      <w:t>n-1</w:t>
                    </w:r>
                  </w:p>
                  <w:p>
                    <w:pPr>
                      <w:spacing w:before="0" w:line="230" w:lineRule="exact"/>
                      <w:ind w:left="440" w:right="0" w:firstLine="0"/>
                      <w:jc w:val="left"/>
                      <w:rPr>
                        <w:rFonts w:ascii="Trebuchet MS"/>
                        <w:sz w:val="20"/>
                      </w:rPr>
                    </w:pPr>
                    <w:r>
                      <w:rPr>
                        <w:rFonts w:ascii="Trebuchet MS"/>
                        <w:w w:val="142"/>
                        <w:sz w:val="20"/>
                      </w:rPr>
                      <w:t>}</w:t>
                    </w:r>
                  </w:p>
                  <w:p>
                    <w:pPr>
                      <w:spacing w:before="2" w:line="240" w:lineRule="auto"/>
                      <w:rPr>
                        <w:rFonts w:ascii="Trebuchet MS"/>
                        <w:sz w:val="21"/>
                      </w:rPr>
                    </w:pPr>
                  </w:p>
                  <w:p>
                    <w:pPr>
                      <w:spacing w:before="0"/>
                      <w:ind w:left="440" w:right="0" w:firstLine="0"/>
                      <w:jc w:val="left"/>
                      <w:rPr>
                        <w:rFonts w:ascii="Trebuchet MS"/>
                        <w:sz w:val="20"/>
                      </w:rPr>
                    </w:pPr>
                    <w:r>
                      <w:rPr>
                        <w:rFonts w:ascii="Trebuchet MS"/>
                        <w:color w:val="7F0000"/>
                        <w:w w:val="125"/>
                        <w:sz w:val="20"/>
                      </w:rPr>
                      <w:t>int</w:t>
                    </w:r>
                    <w:r>
                      <w:rPr>
                        <w:rFonts w:ascii="Trebuchet MS"/>
                        <w:color w:val="7F0000"/>
                        <w:spacing w:val="27"/>
                        <w:w w:val="125"/>
                        <w:sz w:val="20"/>
                      </w:rPr>
                      <w:t xml:space="preserve"> </w:t>
                    </w:r>
                    <w:r>
                      <w:rPr>
                        <w:rFonts w:ascii="Trebuchet MS"/>
                        <w:w w:val="125"/>
                        <w:sz w:val="20"/>
                      </w:rPr>
                      <w:t>find(</w:t>
                    </w:r>
                    <w:r>
                      <w:rPr>
                        <w:rFonts w:ascii="Trebuchet MS"/>
                        <w:color w:val="7F0000"/>
                        <w:w w:val="125"/>
                        <w:sz w:val="20"/>
                      </w:rPr>
                      <w:t>int</w:t>
                    </w:r>
                    <w:r>
                      <w:rPr>
                        <w:rFonts w:ascii="Trebuchet MS"/>
                        <w:color w:val="7F0000"/>
                        <w:spacing w:val="27"/>
                        <w:w w:val="125"/>
                        <w:sz w:val="20"/>
                      </w:rPr>
                      <w:t xml:space="preserve"> </w:t>
                    </w:r>
                    <w:r>
                      <w:rPr>
                        <w:rFonts w:ascii="Trebuchet MS"/>
                        <w:w w:val="125"/>
                        <w:sz w:val="20"/>
                      </w:rPr>
                      <w:t>p)</w:t>
                    </w:r>
                    <w:r>
                      <w:rPr>
                        <w:rFonts w:ascii="Trebuchet MS"/>
                        <w:spacing w:val="27"/>
                        <w:w w:val="125"/>
                        <w:sz w:val="20"/>
                      </w:rPr>
                      <w:t xml:space="preserve"> </w:t>
                    </w:r>
                    <w:r>
                      <w:rPr>
                        <w:rFonts w:ascii="Trebuchet MS"/>
                        <w:w w:val="125"/>
                        <w:sz w:val="20"/>
                      </w:rPr>
                      <w:t>{</w:t>
                    </w:r>
                  </w:p>
                  <w:p>
                    <w:pPr>
                      <w:spacing w:before="7" w:line="247" w:lineRule="auto"/>
                      <w:ind w:left="1193" w:right="5455" w:hanging="377"/>
                      <w:jc w:val="left"/>
                      <w:rPr>
                        <w:rFonts w:ascii="Trebuchet MS"/>
                        <w:sz w:val="20"/>
                      </w:rPr>
                    </w:pPr>
                    <w:r>
                      <w:rPr>
                        <w:rFonts w:ascii="Trebuchet MS"/>
                        <w:color w:val="7F0000"/>
                        <w:w w:val="115"/>
                        <w:sz w:val="20"/>
                      </w:rPr>
                      <w:t>while</w:t>
                    </w:r>
                    <w:r>
                      <w:rPr>
                        <w:rFonts w:ascii="Trebuchet MS"/>
                        <w:color w:val="7F0000"/>
                        <w:spacing w:val="40"/>
                        <w:w w:val="115"/>
                        <w:sz w:val="20"/>
                      </w:rPr>
                      <w:t xml:space="preserve"> </w:t>
                    </w:r>
                    <w:r>
                      <w:rPr>
                        <w:rFonts w:ascii="Trebuchet MS"/>
                        <w:w w:val="115"/>
                        <w:sz w:val="20"/>
                      </w:rPr>
                      <w:t>(p</w:t>
                    </w:r>
                    <w:r>
                      <w:rPr>
                        <w:rFonts w:ascii="Trebuchet MS"/>
                        <w:spacing w:val="41"/>
                        <w:w w:val="115"/>
                        <w:sz w:val="20"/>
                      </w:rPr>
                      <w:t xml:space="preserve"> </w:t>
                    </w:r>
                    <w:r>
                      <w:rPr>
                        <w:rFonts w:ascii="Trebuchet MS"/>
                        <w:w w:val="115"/>
                        <w:sz w:val="20"/>
                      </w:rPr>
                      <w:t>!=</w:t>
                    </w:r>
                    <w:r>
                      <w:rPr>
                        <w:rFonts w:ascii="Trebuchet MS"/>
                        <w:spacing w:val="41"/>
                        <w:w w:val="115"/>
                        <w:sz w:val="20"/>
                      </w:rPr>
                      <w:t xml:space="preserve"> </w:t>
                    </w:r>
                    <w:r>
                      <w:rPr>
                        <w:rFonts w:ascii="Trebuchet MS"/>
                        <w:w w:val="115"/>
                        <w:sz w:val="20"/>
                      </w:rPr>
                      <w:t>id[p])</w:t>
                    </w:r>
                    <w:r>
                      <w:rPr>
                        <w:rFonts w:ascii="Trebuchet MS"/>
                        <w:spacing w:val="41"/>
                        <w:w w:val="115"/>
                        <w:sz w:val="20"/>
                      </w:rPr>
                      <w:t xml:space="preserve"> </w:t>
                    </w:r>
                    <w:r>
                      <w:rPr>
                        <w:rFonts w:ascii="Trebuchet MS"/>
                        <w:w w:val="115"/>
                        <w:sz w:val="20"/>
                      </w:rPr>
                      <w:t>{</w:t>
                    </w:r>
                    <w:r>
                      <w:rPr>
                        <w:rFonts w:ascii="Trebuchet MS"/>
                        <w:spacing w:val="-67"/>
                        <w:w w:val="115"/>
                        <w:sz w:val="20"/>
                      </w:rPr>
                      <w:t xml:space="preserve"> </w:t>
                    </w:r>
                    <w:r>
                      <w:rPr>
                        <w:rFonts w:ascii="Trebuchet MS"/>
                        <w:w w:val="115"/>
                        <w:sz w:val="20"/>
                      </w:rPr>
                      <w:t>p</w:t>
                    </w:r>
                    <w:r>
                      <w:rPr>
                        <w:rFonts w:ascii="Trebuchet MS"/>
                        <w:spacing w:val="36"/>
                        <w:w w:val="115"/>
                        <w:sz w:val="20"/>
                      </w:rPr>
                      <w:t xml:space="preserve"> </w:t>
                    </w:r>
                    <w:r>
                      <w:rPr>
                        <w:rFonts w:ascii="Trebuchet MS"/>
                        <w:w w:val="115"/>
                        <w:sz w:val="20"/>
                      </w:rPr>
                      <w:t>=</w:t>
                    </w:r>
                    <w:r>
                      <w:rPr>
                        <w:rFonts w:ascii="Trebuchet MS"/>
                        <w:spacing w:val="37"/>
                        <w:w w:val="115"/>
                        <w:sz w:val="20"/>
                      </w:rPr>
                      <w:t xml:space="preserve"> </w:t>
                    </w:r>
                    <w:r>
                      <w:rPr>
                        <w:rFonts w:ascii="Trebuchet MS"/>
                        <w:w w:val="115"/>
                        <w:sz w:val="20"/>
                      </w:rPr>
                      <w:t>id[p];</w:t>
                    </w:r>
                  </w:p>
                  <w:p>
                    <w:pPr>
                      <w:spacing w:before="0"/>
                      <w:ind w:left="816" w:right="0" w:firstLine="0"/>
                      <w:jc w:val="left"/>
                      <w:rPr>
                        <w:rFonts w:ascii="Trebuchet MS"/>
                        <w:sz w:val="20"/>
                      </w:rPr>
                    </w:pPr>
                    <w:r>
                      <w:rPr>
                        <w:rFonts w:ascii="Trebuchet MS"/>
                        <w:w w:val="142"/>
                        <w:sz w:val="20"/>
                      </w:rPr>
                      <w:t>}</w:t>
                    </w:r>
                  </w:p>
                  <w:p>
                    <w:pPr>
                      <w:spacing w:before="7"/>
                      <w:ind w:left="816" w:right="0" w:firstLine="0"/>
                      <w:jc w:val="left"/>
                      <w:rPr>
                        <w:rFonts w:ascii="Trebuchet MS"/>
                        <w:sz w:val="20"/>
                      </w:rPr>
                    </w:pPr>
                    <w:r>
                      <w:rPr>
                        <w:rFonts w:ascii="Trebuchet MS"/>
                        <w:color w:val="7F0000"/>
                        <w:w w:val="110"/>
                        <w:sz w:val="20"/>
                      </w:rPr>
                      <w:t>return</w:t>
                    </w:r>
                    <w:r>
                      <w:rPr>
                        <w:rFonts w:ascii="Trebuchet MS"/>
                        <w:color w:val="7F0000"/>
                        <w:spacing w:val="46"/>
                        <w:w w:val="110"/>
                        <w:sz w:val="20"/>
                      </w:rPr>
                      <w:t xml:space="preserve"> </w:t>
                    </w:r>
                    <w:r>
                      <w:rPr>
                        <w:rFonts w:ascii="Trebuchet MS"/>
                        <w:w w:val="110"/>
                        <w:sz w:val="20"/>
                      </w:rPr>
                      <w:t>p;</w:t>
                    </w:r>
                  </w:p>
                  <w:p>
                    <w:pPr>
                      <w:spacing w:before="7"/>
                      <w:ind w:left="440" w:right="0" w:firstLine="0"/>
                      <w:jc w:val="left"/>
                      <w:rPr>
                        <w:rFonts w:ascii="Trebuchet MS"/>
                        <w:sz w:val="20"/>
                      </w:rPr>
                    </w:pPr>
                    <w:r>
                      <w:rPr>
                        <w:rFonts w:ascii="Trebuchet MS"/>
                        <w:w w:val="142"/>
                        <w:sz w:val="20"/>
                      </w:rPr>
                      <w:t>}</w:t>
                    </w:r>
                  </w:p>
                  <w:p>
                    <w:pPr>
                      <w:spacing w:before="1" w:line="240" w:lineRule="auto"/>
                      <w:rPr>
                        <w:rFonts w:ascii="Trebuchet MS"/>
                        <w:sz w:val="21"/>
                      </w:rPr>
                    </w:pPr>
                  </w:p>
                  <w:p>
                    <w:pPr>
                      <w:spacing w:before="1" w:line="247" w:lineRule="auto"/>
                      <w:ind w:left="816" w:right="5056" w:hanging="377"/>
                      <w:jc w:val="left"/>
                      <w:rPr>
                        <w:rFonts w:ascii="Trebuchet MS"/>
                        <w:sz w:val="20"/>
                      </w:rPr>
                    </w:pPr>
                    <w:r>
                      <w:rPr>
                        <w:rFonts w:ascii="Trebuchet MS"/>
                        <w:color w:val="7F0000"/>
                        <w:w w:val="120"/>
                        <w:sz w:val="20"/>
                      </w:rPr>
                      <w:t>void</w:t>
                    </w:r>
                    <w:r>
                      <w:rPr>
                        <w:rFonts w:ascii="Trebuchet MS"/>
                        <w:color w:val="7F0000"/>
                        <w:spacing w:val="8"/>
                        <w:w w:val="120"/>
                        <w:sz w:val="20"/>
                      </w:rPr>
                      <w:t xml:space="preserve"> </w:t>
                    </w:r>
                    <w:r>
                      <w:rPr>
                        <w:rFonts w:ascii="Trebuchet MS"/>
                        <w:w w:val="120"/>
                        <w:sz w:val="20"/>
                      </w:rPr>
                      <w:t>connect(</w:t>
                    </w:r>
                    <w:r>
                      <w:rPr>
                        <w:rFonts w:ascii="Trebuchet MS"/>
                        <w:color w:val="7F0000"/>
                        <w:w w:val="120"/>
                        <w:sz w:val="20"/>
                      </w:rPr>
                      <w:t>int</w:t>
                    </w:r>
                    <w:r>
                      <w:rPr>
                        <w:rFonts w:ascii="Trebuchet MS"/>
                        <w:color w:val="7F0000"/>
                        <w:spacing w:val="8"/>
                        <w:w w:val="120"/>
                        <w:sz w:val="20"/>
                      </w:rPr>
                      <w:t xml:space="preserve"> </w:t>
                    </w:r>
                    <w:r>
                      <w:rPr>
                        <w:rFonts w:ascii="Trebuchet MS"/>
                        <w:w w:val="120"/>
                        <w:sz w:val="20"/>
                      </w:rPr>
                      <w:t>p,</w:t>
                    </w:r>
                    <w:r>
                      <w:rPr>
                        <w:rFonts w:ascii="Trebuchet MS"/>
                        <w:spacing w:val="9"/>
                        <w:w w:val="120"/>
                        <w:sz w:val="20"/>
                      </w:rPr>
                      <w:t xml:space="preserve"> </w:t>
                    </w:r>
                    <w:r>
                      <w:rPr>
                        <w:rFonts w:ascii="Trebuchet MS"/>
                        <w:color w:val="7F0000"/>
                        <w:w w:val="120"/>
                        <w:sz w:val="20"/>
                      </w:rPr>
                      <w:t>int</w:t>
                    </w:r>
                    <w:r>
                      <w:rPr>
                        <w:rFonts w:ascii="Trebuchet MS"/>
                        <w:color w:val="7F0000"/>
                        <w:spacing w:val="8"/>
                        <w:w w:val="120"/>
                        <w:sz w:val="20"/>
                      </w:rPr>
                      <w:t xml:space="preserve"> </w:t>
                    </w:r>
                    <w:r>
                      <w:rPr>
                        <w:rFonts w:ascii="Trebuchet MS"/>
                        <w:w w:val="120"/>
                        <w:sz w:val="20"/>
                      </w:rPr>
                      <w:t>q)</w:t>
                    </w:r>
                    <w:r>
                      <w:rPr>
                        <w:rFonts w:ascii="Trebuchet MS"/>
                        <w:spacing w:val="9"/>
                        <w:w w:val="120"/>
                        <w:sz w:val="20"/>
                      </w:rPr>
                      <w:t xml:space="preserve"> </w:t>
                    </w:r>
                    <w:r>
                      <w:rPr>
                        <w:rFonts w:ascii="Trebuchet MS"/>
                        <w:w w:val="120"/>
                        <w:sz w:val="20"/>
                      </w:rPr>
                      <w:t>{</w:t>
                    </w:r>
                    <w:r>
                      <w:rPr>
                        <w:rFonts w:ascii="Trebuchet MS"/>
                        <w:spacing w:val="-70"/>
                        <w:w w:val="120"/>
                        <w:sz w:val="20"/>
                      </w:rPr>
                      <w:t xml:space="preserve"> </w:t>
                    </w:r>
                    <w:r>
                      <w:rPr>
                        <w:rFonts w:ascii="Trebuchet MS"/>
                        <w:w w:val="120"/>
                        <w:sz w:val="20"/>
                      </w:rPr>
                      <w:t>id[find(p)]</w:t>
                    </w:r>
                    <w:r>
                      <w:rPr>
                        <w:rFonts w:ascii="Trebuchet MS"/>
                        <w:spacing w:val="39"/>
                        <w:w w:val="120"/>
                        <w:sz w:val="20"/>
                      </w:rPr>
                      <w:t xml:space="preserve"> </w:t>
                    </w:r>
                    <w:r>
                      <w:rPr>
                        <w:rFonts w:ascii="Trebuchet MS"/>
                        <w:w w:val="120"/>
                        <w:sz w:val="20"/>
                      </w:rPr>
                      <w:t>=</w:t>
                    </w:r>
                    <w:r>
                      <w:rPr>
                        <w:rFonts w:ascii="Trebuchet MS"/>
                        <w:spacing w:val="39"/>
                        <w:w w:val="120"/>
                        <w:sz w:val="20"/>
                      </w:rPr>
                      <w:t xml:space="preserve"> </w:t>
                    </w:r>
                    <w:r>
                      <w:rPr>
                        <w:rFonts w:ascii="Trebuchet MS"/>
                        <w:w w:val="120"/>
                        <w:sz w:val="20"/>
                      </w:rPr>
                      <w:t>find(q);</w:t>
                    </w:r>
                  </w:p>
                  <w:p>
                    <w:pPr>
                      <w:spacing w:before="0"/>
                      <w:ind w:left="440" w:right="0" w:firstLine="0"/>
                      <w:jc w:val="left"/>
                      <w:rPr>
                        <w:rFonts w:ascii="Trebuchet MS"/>
                        <w:sz w:val="20"/>
                      </w:rPr>
                    </w:pPr>
                    <w:r>
                      <w:rPr>
                        <w:rFonts w:ascii="Trebuchet MS"/>
                        <w:w w:val="142"/>
                        <w:sz w:val="20"/>
                      </w:rPr>
                      <w:t>}</w:t>
                    </w:r>
                  </w:p>
                  <w:p>
                    <w:pPr>
                      <w:spacing w:before="1" w:line="240" w:lineRule="auto"/>
                      <w:rPr>
                        <w:rFonts w:ascii="Trebuchet MS"/>
                        <w:sz w:val="21"/>
                      </w:rPr>
                    </w:pPr>
                  </w:p>
                  <w:p>
                    <w:pPr>
                      <w:spacing w:before="1" w:line="247" w:lineRule="auto"/>
                      <w:ind w:left="816" w:right="4641" w:hanging="377"/>
                      <w:jc w:val="left"/>
                      <w:rPr>
                        <w:rFonts w:ascii="Trebuchet MS"/>
                        <w:sz w:val="20"/>
                      </w:rPr>
                    </w:pPr>
                    <w:r>
                      <w:rPr>
                        <w:rFonts w:ascii="Trebuchet MS"/>
                        <w:color w:val="7F0000"/>
                        <w:w w:val="115"/>
                        <w:sz w:val="20"/>
                      </w:rPr>
                      <w:t>bool</w:t>
                    </w:r>
                    <w:r>
                      <w:rPr>
                        <w:rFonts w:ascii="Trebuchet MS"/>
                        <w:color w:val="7F0000"/>
                        <w:spacing w:val="25"/>
                        <w:w w:val="115"/>
                        <w:sz w:val="20"/>
                      </w:rPr>
                      <w:t xml:space="preserve"> </w:t>
                    </w:r>
                    <w:r>
                      <w:rPr>
                        <w:rFonts w:ascii="Trebuchet MS"/>
                        <w:w w:val="115"/>
                        <w:sz w:val="20"/>
                      </w:rPr>
                      <w:t>isConnected(</w:t>
                    </w:r>
                    <w:r>
                      <w:rPr>
                        <w:rFonts w:ascii="Trebuchet MS"/>
                        <w:color w:val="7F0000"/>
                        <w:w w:val="115"/>
                        <w:sz w:val="20"/>
                      </w:rPr>
                      <w:t>int</w:t>
                    </w:r>
                    <w:r>
                      <w:rPr>
                        <w:rFonts w:ascii="Trebuchet MS"/>
                        <w:color w:val="7F0000"/>
                        <w:spacing w:val="26"/>
                        <w:w w:val="115"/>
                        <w:sz w:val="20"/>
                      </w:rPr>
                      <w:t xml:space="preserve"> </w:t>
                    </w:r>
                    <w:r>
                      <w:rPr>
                        <w:rFonts w:ascii="Trebuchet MS"/>
                        <w:w w:val="115"/>
                        <w:sz w:val="20"/>
                      </w:rPr>
                      <w:t>p,</w:t>
                    </w:r>
                    <w:r>
                      <w:rPr>
                        <w:rFonts w:ascii="Trebuchet MS"/>
                        <w:spacing w:val="26"/>
                        <w:w w:val="115"/>
                        <w:sz w:val="20"/>
                      </w:rPr>
                      <w:t xml:space="preserve"> </w:t>
                    </w:r>
                    <w:r>
                      <w:rPr>
                        <w:rFonts w:ascii="Trebuchet MS"/>
                        <w:color w:val="7F0000"/>
                        <w:w w:val="115"/>
                        <w:sz w:val="20"/>
                      </w:rPr>
                      <w:t>int</w:t>
                    </w:r>
                    <w:r>
                      <w:rPr>
                        <w:rFonts w:ascii="Trebuchet MS"/>
                        <w:color w:val="7F0000"/>
                        <w:spacing w:val="26"/>
                        <w:w w:val="115"/>
                        <w:sz w:val="20"/>
                      </w:rPr>
                      <w:t xml:space="preserve"> </w:t>
                    </w:r>
                    <w:r>
                      <w:rPr>
                        <w:rFonts w:ascii="Trebuchet MS"/>
                        <w:w w:val="115"/>
                        <w:sz w:val="20"/>
                      </w:rPr>
                      <w:t>q)</w:t>
                    </w:r>
                    <w:r>
                      <w:rPr>
                        <w:rFonts w:ascii="Trebuchet MS"/>
                        <w:spacing w:val="25"/>
                        <w:w w:val="115"/>
                        <w:sz w:val="20"/>
                      </w:rPr>
                      <w:t xml:space="preserve"> </w:t>
                    </w:r>
                    <w:r>
                      <w:rPr>
                        <w:rFonts w:ascii="Trebuchet MS"/>
                        <w:w w:val="115"/>
                        <w:sz w:val="20"/>
                      </w:rPr>
                      <w:t>{</w:t>
                    </w:r>
                    <w:r>
                      <w:rPr>
                        <w:rFonts w:ascii="Trebuchet MS"/>
                        <w:spacing w:val="-66"/>
                        <w:w w:val="115"/>
                        <w:sz w:val="20"/>
                      </w:rPr>
                      <w:t xml:space="preserve"> </w:t>
                    </w:r>
                    <w:r>
                      <w:rPr>
                        <w:rFonts w:ascii="Trebuchet MS"/>
                        <w:color w:val="7F0000"/>
                        <w:w w:val="115"/>
                        <w:sz w:val="20"/>
                      </w:rPr>
                      <w:t>return</w:t>
                    </w:r>
                    <w:r>
                      <w:rPr>
                        <w:rFonts w:ascii="Trebuchet MS"/>
                        <w:color w:val="7F0000"/>
                        <w:spacing w:val="39"/>
                        <w:w w:val="115"/>
                        <w:sz w:val="20"/>
                      </w:rPr>
                      <w:t xml:space="preserve"> </w:t>
                    </w:r>
                    <w:r>
                      <w:rPr>
                        <w:rFonts w:ascii="Trebuchet MS"/>
                        <w:w w:val="115"/>
                        <w:sz w:val="20"/>
                      </w:rPr>
                      <w:t>find(p)</w:t>
                    </w:r>
                    <w:r>
                      <w:rPr>
                        <w:rFonts w:ascii="Trebuchet MS"/>
                        <w:spacing w:val="40"/>
                        <w:w w:val="115"/>
                        <w:sz w:val="20"/>
                      </w:rPr>
                      <w:t xml:space="preserve"> </w:t>
                    </w:r>
                    <w:r>
                      <w:rPr>
                        <w:rFonts w:ascii="Trebuchet MS"/>
                        <w:w w:val="115"/>
                        <w:sz w:val="20"/>
                      </w:rPr>
                      <w:t>==</w:t>
                    </w:r>
                    <w:r>
                      <w:rPr>
                        <w:rFonts w:ascii="Trebuchet MS"/>
                        <w:spacing w:val="40"/>
                        <w:w w:val="115"/>
                        <w:sz w:val="20"/>
                      </w:rPr>
                      <w:t xml:space="preserve"> </w:t>
                    </w:r>
                    <w:r>
                      <w:rPr>
                        <w:rFonts w:ascii="Trebuchet MS"/>
                        <w:w w:val="115"/>
                        <w:sz w:val="20"/>
                      </w:rPr>
                      <w:t>find(q);</w:t>
                    </w:r>
                  </w:p>
                  <w:p>
                    <w:pPr>
                      <w:spacing w:before="0"/>
                      <w:ind w:left="440" w:right="0" w:firstLine="0"/>
                      <w:jc w:val="left"/>
                      <w:rPr>
                        <w:rFonts w:ascii="Trebuchet MS"/>
                        <w:sz w:val="20"/>
                      </w:rPr>
                    </w:pPr>
                    <w:r>
                      <w:rPr>
                        <w:rFonts w:ascii="Trebuchet MS"/>
                        <w:w w:val="142"/>
                        <w:sz w:val="20"/>
                      </w:rPr>
                      <w:t>}</w:t>
                    </w:r>
                  </w:p>
                  <w:p>
                    <w:pPr>
                      <w:spacing w:before="6"/>
                      <w:ind w:left="63" w:right="0" w:firstLine="0"/>
                      <w:jc w:val="left"/>
                      <w:rPr>
                        <w:rFonts w:ascii="Trebuchet MS"/>
                        <w:sz w:val="20"/>
                      </w:rPr>
                    </w:pPr>
                    <w:r>
                      <w:rPr>
                        <w:rFonts w:ascii="Trebuchet MS"/>
                        <w:w w:val="140"/>
                        <w:sz w:val="20"/>
                      </w:rPr>
                      <w:t>};</w:t>
                    </w:r>
                  </w:p>
                  <w:p>
                    <w:pPr>
                      <w:spacing w:before="2" w:line="240" w:lineRule="auto"/>
                      <w:rPr>
                        <w:rFonts w:ascii="Trebuchet MS"/>
                        <w:sz w:val="21"/>
                      </w:rPr>
                    </w:pPr>
                  </w:p>
                  <w:p>
                    <w:pPr>
                      <w:spacing w:before="0" w:line="247" w:lineRule="auto"/>
                      <w:ind w:left="63" w:right="6675" w:firstLine="0"/>
                      <w:jc w:val="left"/>
                      <w:rPr>
                        <w:rFonts w:ascii="Trebuchet MS"/>
                        <w:sz w:val="20"/>
                      </w:rPr>
                    </w:pPr>
                    <w:r>
                      <w:rPr>
                        <w:rFonts w:ascii="Trebuchet MS"/>
                        <w:color w:val="7F0000"/>
                        <w:spacing w:val="-1"/>
                        <w:w w:val="125"/>
                        <w:sz w:val="20"/>
                      </w:rPr>
                      <w:t xml:space="preserve">class </w:t>
                    </w:r>
                    <w:r>
                      <w:rPr>
                        <w:rFonts w:ascii="Trebuchet MS"/>
                        <w:w w:val="125"/>
                        <w:sz w:val="20"/>
                      </w:rPr>
                      <w:t>Solution {</w:t>
                    </w:r>
                    <w:r>
                      <w:rPr>
                        <w:rFonts w:ascii="Trebuchet MS"/>
                        <w:spacing w:val="-73"/>
                        <w:w w:val="125"/>
                        <w:sz w:val="20"/>
                      </w:rPr>
                      <w:t xml:space="preserve"> </w:t>
                    </w:r>
                    <w:r>
                      <w:rPr>
                        <w:rFonts w:ascii="Trebuchet MS"/>
                        <w:color w:val="7F0000"/>
                        <w:w w:val="125"/>
                        <w:sz w:val="20"/>
                      </w:rPr>
                      <w:t>public</w:t>
                    </w:r>
                    <w:r>
                      <w:rPr>
                        <w:rFonts w:ascii="Trebuchet MS"/>
                        <w:w w:val="125"/>
                        <w:sz w:val="20"/>
                      </w:rPr>
                      <w:t>:</w:t>
                    </w:r>
                  </w:p>
                  <w:p>
                    <w:pPr>
                      <w:spacing w:before="0" w:line="247" w:lineRule="auto"/>
                      <w:ind w:left="816" w:right="1138" w:hanging="377"/>
                      <w:jc w:val="left"/>
                      <w:rPr>
                        <w:rFonts w:ascii="Trebuchet MS"/>
                        <w:sz w:val="20"/>
                      </w:rPr>
                    </w:pPr>
                    <w:r>
                      <w:rPr>
                        <w:rFonts w:ascii="Trebuchet MS"/>
                        <w:w w:val="105"/>
                        <w:sz w:val="20"/>
                      </w:rPr>
                      <w:t>vector&lt;</w:t>
                    </w:r>
                    <w:r>
                      <w:rPr>
                        <w:rFonts w:ascii="Trebuchet MS"/>
                        <w:color w:val="7F0000"/>
                        <w:w w:val="105"/>
                        <w:sz w:val="20"/>
                      </w:rPr>
                      <w:t>int</w:t>
                    </w:r>
                    <w:r>
                      <w:rPr>
                        <w:rFonts w:ascii="Trebuchet MS"/>
                        <w:w w:val="105"/>
                        <w:sz w:val="20"/>
                      </w:rPr>
                      <w:t>&gt;</w:t>
                    </w:r>
                    <w:r>
                      <w:rPr>
                        <w:rFonts w:ascii="Trebuchet MS"/>
                        <w:spacing w:val="26"/>
                        <w:w w:val="105"/>
                        <w:sz w:val="20"/>
                      </w:rPr>
                      <w:t xml:space="preserve"> </w:t>
                    </w:r>
                    <w:r>
                      <w:rPr>
                        <w:rFonts w:ascii="Trebuchet MS"/>
                        <w:w w:val="105"/>
                        <w:sz w:val="20"/>
                      </w:rPr>
                      <w:t>findRedundantConnection(vector&lt;vector&lt;</w:t>
                    </w:r>
                    <w:r>
                      <w:rPr>
                        <w:rFonts w:ascii="Trebuchet MS"/>
                        <w:color w:val="7F0000"/>
                        <w:w w:val="105"/>
                        <w:sz w:val="20"/>
                      </w:rPr>
                      <w:t>int</w:t>
                    </w:r>
                    <w:r>
                      <w:rPr>
                        <w:rFonts w:ascii="Trebuchet MS"/>
                        <w:w w:val="105"/>
                        <w:sz w:val="20"/>
                      </w:rPr>
                      <w:t>&gt;&gt;&amp;</w:t>
                    </w:r>
                    <w:r>
                      <w:rPr>
                        <w:rFonts w:ascii="Trebuchet MS"/>
                        <w:spacing w:val="26"/>
                        <w:w w:val="105"/>
                        <w:sz w:val="20"/>
                      </w:rPr>
                      <w:t xml:space="preserve"> </w:t>
                    </w:r>
                    <w:r>
                      <w:rPr>
                        <w:rFonts w:ascii="Trebuchet MS"/>
                        <w:w w:val="105"/>
                        <w:sz w:val="20"/>
                      </w:rPr>
                      <w:t>edges)</w:t>
                    </w:r>
                    <w:r>
                      <w:rPr>
                        <w:rFonts w:ascii="Trebuchet MS"/>
                        <w:spacing w:val="26"/>
                        <w:w w:val="105"/>
                        <w:sz w:val="20"/>
                      </w:rPr>
                      <w:t xml:space="preserve"> </w:t>
                    </w:r>
                    <w:r>
                      <w:rPr>
                        <w:rFonts w:ascii="Trebuchet MS"/>
                        <w:w w:val="105"/>
                        <w:sz w:val="20"/>
                      </w:rPr>
                      <w:t>{</w:t>
                    </w:r>
                    <w:r>
                      <w:rPr>
                        <w:rFonts w:ascii="Trebuchet MS"/>
                        <w:spacing w:val="-61"/>
                        <w:w w:val="105"/>
                        <w:sz w:val="20"/>
                      </w:rPr>
                      <w:t xml:space="preserve"> </w:t>
                    </w:r>
                    <w:r>
                      <w:rPr>
                        <w:rFonts w:ascii="Trebuchet MS"/>
                        <w:color w:val="7F0000"/>
                        <w:w w:val="115"/>
                        <w:sz w:val="20"/>
                      </w:rPr>
                      <w:t>int</w:t>
                    </w:r>
                    <w:r>
                      <w:rPr>
                        <w:rFonts w:ascii="Trebuchet MS"/>
                        <w:color w:val="7F0000"/>
                        <w:spacing w:val="35"/>
                        <w:w w:val="115"/>
                        <w:sz w:val="20"/>
                      </w:rPr>
                      <w:t xml:space="preserve"> </w:t>
                    </w:r>
                    <w:r>
                      <w:rPr>
                        <w:rFonts w:ascii="Trebuchet MS"/>
                        <w:w w:val="115"/>
                        <w:sz w:val="20"/>
                      </w:rPr>
                      <w:t>n</w:t>
                    </w:r>
                    <w:r>
                      <w:rPr>
                        <w:rFonts w:ascii="Trebuchet MS"/>
                        <w:spacing w:val="36"/>
                        <w:w w:val="115"/>
                        <w:sz w:val="20"/>
                      </w:rPr>
                      <w:t xml:space="preserve"> </w:t>
                    </w:r>
                    <w:r>
                      <w:rPr>
                        <w:rFonts w:ascii="Trebuchet MS"/>
                        <w:w w:val="115"/>
                        <w:sz w:val="20"/>
                      </w:rPr>
                      <w:t>=</w:t>
                    </w:r>
                    <w:r>
                      <w:rPr>
                        <w:rFonts w:ascii="Trebuchet MS"/>
                        <w:spacing w:val="36"/>
                        <w:w w:val="115"/>
                        <w:sz w:val="20"/>
                      </w:rPr>
                      <w:t xml:space="preserve"> </w:t>
                    </w:r>
                    <w:r>
                      <w:rPr>
                        <w:rFonts w:ascii="Trebuchet MS"/>
                        <w:w w:val="115"/>
                        <w:sz w:val="20"/>
                      </w:rPr>
                      <w:t>edges.size();</w:t>
                    </w:r>
                  </w:p>
                  <w:p>
                    <w:pPr>
                      <w:spacing w:before="0"/>
                      <w:ind w:left="816" w:right="0" w:firstLine="0"/>
                      <w:jc w:val="left"/>
                      <w:rPr>
                        <w:rFonts w:ascii="Trebuchet MS"/>
                        <w:sz w:val="20"/>
                      </w:rPr>
                    </w:pPr>
                    <w:r>
                      <w:rPr>
                        <w:rFonts w:ascii="Trebuchet MS"/>
                        <w:w w:val="105"/>
                        <w:sz w:val="20"/>
                      </w:rPr>
                      <w:t>UF</w:t>
                    </w:r>
                    <w:r>
                      <w:rPr>
                        <w:rFonts w:ascii="Trebuchet MS"/>
                        <w:spacing w:val="51"/>
                        <w:w w:val="105"/>
                        <w:sz w:val="20"/>
                      </w:rPr>
                      <w:t xml:space="preserve"> </w:t>
                    </w:r>
                    <w:r>
                      <w:rPr>
                        <w:rFonts w:ascii="Trebuchet MS"/>
                        <w:w w:val="105"/>
                        <w:sz w:val="20"/>
                      </w:rPr>
                      <w:t>uf(n</w:t>
                    </w:r>
                    <w:r>
                      <w:rPr>
                        <w:rFonts w:ascii="Trebuchet MS"/>
                        <w:spacing w:val="52"/>
                        <w:w w:val="105"/>
                        <w:sz w:val="20"/>
                      </w:rPr>
                      <w:t xml:space="preserve"> </w:t>
                    </w:r>
                    <w:r>
                      <w:rPr>
                        <w:rFonts w:ascii="Trebuchet MS"/>
                        <w:w w:val="105"/>
                        <w:sz w:val="20"/>
                      </w:rPr>
                      <w:t>+</w:t>
                    </w:r>
                    <w:r>
                      <w:rPr>
                        <w:rFonts w:ascii="Trebuchet MS"/>
                        <w:spacing w:val="52"/>
                        <w:w w:val="105"/>
                        <w:sz w:val="20"/>
                      </w:rPr>
                      <w:t xml:space="preserve"> </w:t>
                    </w:r>
                    <w:r>
                      <w:rPr>
                        <w:rFonts w:ascii="Trebuchet MS"/>
                        <w:w w:val="105"/>
                        <w:sz w:val="20"/>
                      </w:rPr>
                      <w:t>1);</w:t>
                    </w:r>
                  </w:p>
                  <w:p>
                    <w:pPr>
                      <w:spacing w:before="7"/>
                      <w:ind w:left="816" w:right="0" w:firstLine="0"/>
                      <w:jc w:val="left"/>
                      <w:rPr>
                        <w:rFonts w:ascii="Trebuchet MS"/>
                        <w:sz w:val="20"/>
                      </w:rPr>
                    </w:pPr>
                    <w:r>
                      <w:rPr>
                        <w:rFonts w:ascii="Trebuchet MS"/>
                        <w:color w:val="7F0000"/>
                        <w:w w:val="120"/>
                        <w:sz w:val="20"/>
                      </w:rPr>
                      <w:t>for</w:t>
                    </w:r>
                    <w:r>
                      <w:rPr>
                        <w:rFonts w:ascii="Trebuchet MS"/>
                        <w:color w:val="7F0000"/>
                        <w:spacing w:val="7"/>
                        <w:w w:val="120"/>
                        <w:sz w:val="20"/>
                      </w:rPr>
                      <w:t xml:space="preserve"> </w:t>
                    </w:r>
                    <w:r>
                      <w:rPr>
                        <w:rFonts w:ascii="Trebuchet MS"/>
                        <w:w w:val="120"/>
                        <w:sz w:val="20"/>
                      </w:rPr>
                      <w:t>(</w:t>
                    </w:r>
                    <w:r>
                      <w:rPr>
                        <w:rFonts w:ascii="Trebuchet MS"/>
                        <w:color w:val="7F0000"/>
                        <w:w w:val="120"/>
                        <w:sz w:val="20"/>
                      </w:rPr>
                      <w:t>auto</w:t>
                    </w:r>
                    <w:r>
                      <w:rPr>
                        <w:rFonts w:ascii="Trebuchet MS"/>
                        <w:color w:val="7F0000"/>
                        <w:spacing w:val="8"/>
                        <w:w w:val="120"/>
                        <w:sz w:val="20"/>
                      </w:rPr>
                      <w:t xml:space="preserve"> </w:t>
                    </w:r>
                    <w:r>
                      <w:rPr>
                        <w:rFonts w:ascii="Trebuchet MS"/>
                        <w:w w:val="120"/>
                        <w:sz w:val="20"/>
                      </w:rPr>
                      <w:t>e:</w:t>
                    </w:r>
                    <w:r>
                      <w:rPr>
                        <w:rFonts w:ascii="Trebuchet MS"/>
                        <w:spacing w:val="8"/>
                        <w:w w:val="120"/>
                        <w:sz w:val="20"/>
                      </w:rPr>
                      <w:t xml:space="preserve"> </w:t>
                    </w:r>
                    <w:r>
                      <w:rPr>
                        <w:rFonts w:ascii="Trebuchet MS"/>
                        <w:w w:val="120"/>
                        <w:sz w:val="20"/>
                      </w:rPr>
                      <w:t>edges)</w:t>
                    </w:r>
                    <w:r>
                      <w:rPr>
                        <w:rFonts w:ascii="Trebuchet MS"/>
                        <w:spacing w:val="7"/>
                        <w:w w:val="120"/>
                        <w:sz w:val="20"/>
                      </w:rPr>
                      <w:t xml:space="preserve"> </w:t>
                    </w:r>
                    <w:r>
                      <w:rPr>
                        <w:rFonts w:ascii="Trebuchet MS"/>
                        <w:w w:val="120"/>
                        <w:sz w:val="20"/>
                      </w:rPr>
                      <w:t>{</w:t>
                    </w:r>
                  </w:p>
                  <w:p>
                    <w:pPr>
                      <w:spacing w:before="7"/>
                      <w:ind w:left="1193" w:right="0" w:firstLine="0"/>
                      <w:jc w:val="left"/>
                      <w:rPr>
                        <w:rFonts w:ascii="Trebuchet MS"/>
                        <w:sz w:val="20"/>
                      </w:rPr>
                    </w:pPr>
                    <w:r>
                      <w:rPr>
                        <w:rFonts w:ascii="Trebuchet MS"/>
                        <w:color w:val="7F0000"/>
                        <w:w w:val="110"/>
                        <w:sz w:val="20"/>
                      </w:rPr>
                      <w:t>int</w:t>
                    </w:r>
                    <w:r>
                      <w:rPr>
                        <w:rFonts w:ascii="Trebuchet MS"/>
                        <w:color w:val="7F0000"/>
                        <w:spacing w:val="51"/>
                        <w:w w:val="110"/>
                        <w:sz w:val="20"/>
                      </w:rPr>
                      <w:t xml:space="preserve"> </w:t>
                    </w:r>
                    <w:r>
                      <w:rPr>
                        <w:rFonts w:ascii="Trebuchet MS"/>
                        <w:w w:val="110"/>
                        <w:sz w:val="20"/>
                      </w:rPr>
                      <w:t>u</w:t>
                    </w:r>
                    <w:r>
                      <w:rPr>
                        <w:rFonts w:ascii="Trebuchet MS"/>
                        <w:spacing w:val="52"/>
                        <w:w w:val="110"/>
                        <w:sz w:val="20"/>
                      </w:rPr>
                      <w:t xml:space="preserve"> </w:t>
                    </w:r>
                    <w:r>
                      <w:rPr>
                        <w:rFonts w:ascii="Trebuchet MS"/>
                        <w:w w:val="110"/>
                        <w:sz w:val="20"/>
                      </w:rPr>
                      <w:t>=</w:t>
                    </w:r>
                    <w:r>
                      <w:rPr>
                        <w:rFonts w:ascii="Trebuchet MS"/>
                        <w:spacing w:val="52"/>
                        <w:w w:val="110"/>
                        <w:sz w:val="20"/>
                      </w:rPr>
                      <w:t xml:space="preserve"> </w:t>
                    </w:r>
                    <w:r>
                      <w:rPr>
                        <w:rFonts w:ascii="Trebuchet MS"/>
                        <w:w w:val="110"/>
                        <w:sz w:val="20"/>
                      </w:rPr>
                      <w:t>e[0],</w:t>
                    </w:r>
                    <w:r>
                      <w:rPr>
                        <w:rFonts w:ascii="Trebuchet MS"/>
                        <w:spacing w:val="52"/>
                        <w:w w:val="110"/>
                        <w:sz w:val="20"/>
                      </w:rPr>
                      <w:t xml:space="preserve"> </w:t>
                    </w:r>
                    <w:r>
                      <w:rPr>
                        <w:rFonts w:ascii="Trebuchet MS"/>
                        <w:w w:val="110"/>
                        <w:sz w:val="20"/>
                      </w:rPr>
                      <w:t>v</w:t>
                    </w:r>
                    <w:r>
                      <w:rPr>
                        <w:rFonts w:ascii="Trebuchet MS"/>
                        <w:spacing w:val="52"/>
                        <w:w w:val="110"/>
                        <w:sz w:val="20"/>
                      </w:rPr>
                      <w:t xml:space="preserve"> </w:t>
                    </w:r>
                    <w:r>
                      <w:rPr>
                        <w:rFonts w:ascii="Trebuchet MS"/>
                        <w:w w:val="110"/>
                        <w:sz w:val="20"/>
                      </w:rPr>
                      <w:t>=</w:t>
                    </w:r>
                    <w:r>
                      <w:rPr>
                        <w:rFonts w:ascii="Trebuchet MS"/>
                        <w:spacing w:val="52"/>
                        <w:w w:val="110"/>
                        <w:sz w:val="20"/>
                      </w:rPr>
                      <w:t xml:space="preserve"> </w:t>
                    </w:r>
                    <w:r>
                      <w:rPr>
                        <w:rFonts w:ascii="Trebuchet MS"/>
                        <w:w w:val="110"/>
                        <w:sz w:val="20"/>
                      </w:rPr>
                      <w:t>e[1];</w:t>
                    </w:r>
                  </w:p>
                </w:txbxContent>
              </v:textbox>
            </v:shape>
            <w10:wrap type="topAndBottom"/>
          </v:group>
        </w:pict>
      </w:r>
    </w:p>
    <w:p>
      <w:pPr>
        <w:spacing w:after="0"/>
        <w:rPr>
          <w:sz w:val="23"/>
        </w:rPr>
        <w:sectPr>
          <w:headerReference r:id="rId172" w:type="default"/>
          <w:footerReference r:id="rId173" w:type="default"/>
          <w:pgSz w:w="11910" w:h="16840"/>
          <w:pgMar w:top="1200" w:right="1500" w:bottom="700" w:left="340" w:header="923" w:footer="510" w:gutter="0"/>
          <w:pgNumType w:start="139"/>
        </w:sectPr>
      </w:pPr>
    </w:p>
    <w:p>
      <w:pPr>
        <w:pStyle w:val="5"/>
      </w:pPr>
    </w:p>
    <w:p>
      <w:pPr>
        <w:pStyle w:val="5"/>
        <w:ind w:left="1380"/>
      </w:pPr>
      <w:r>
        <w:pict>
          <v:group id="_x0000_s1743" o:spid="_x0000_s1743" o:spt="203" style="height:98.85pt;width:423.1pt;" coordsize="8462,1977">
            <o:lock v:ext="edit"/>
            <v:shape id="_x0000_s1744" o:spid="_x0000_s1744" style="position:absolute;left:0;top:0;height:1977;width:8462;" filled="f" stroked="t" coordsize="8462,1977" path="m2,239l2,0m2,478l2,239m2,717l2,478m2,956l2,717m2,1196l2,956m2,1435l2,1196m2,1674l2,1435m2,1913l2,1674m2,1977l2,1913m0,1975l64,1975m8459,239l8459,0m8459,478l8459,239m8459,717l8459,478m8459,956l8459,717m8459,1196l8459,956m8459,1435l8459,1196m8459,1674l8459,1435m8459,1913l8459,1674m64,1975l8398,1975m8398,1975l8461,1975m8459,1977l8459,1913e">
              <v:path arrowok="t"/>
              <v:fill on="f" focussize="0,0"/>
              <v:stroke weight="0.199212598425197pt" color="#3B70B7"/>
              <v:imagedata o:title=""/>
              <o:lock v:ext="edit"/>
            </v:shape>
            <v:shape id="_x0000_s1745" o:spid="_x0000_s1745" o:spt="202" type="#_x0000_t202" style="position:absolute;left:816;top:0;height:1435;width:3220;" filled="f" stroked="f" coordsize="21600,21600">
              <v:path/>
              <v:fill on="f" focussize="0,0"/>
              <v:stroke on="f" joinstyle="miter"/>
              <v:imagedata o:title=""/>
              <o:lock v:ext="edit"/>
              <v:textbox inset="0mm,0mm,0mm,0mm">
                <w:txbxContent>
                  <w:p>
                    <w:pPr>
                      <w:spacing w:before="0" w:line="211" w:lineRule="exact"/>
                      <w:ind w:left="376" w:right="0" w:firstLine="0"/>
                      <w:jc w:val="left"/>
                      <w:rPr>
                        <w:rFonts w:ascii="Trebuchet MS"/>
                        <w:sz w:val="20"/>
                      </w:rPr>
                    </w:pPr>
                    <w:r>
                      <w:rPr>
                        <w:rFonts w:ascii="Trebuchet MS"/>
                        <w:color w:val="7F0000"/>
                        <w:w w:val="120"/>
                        <w:sz w:val="20"/>
                      </w:rPr>
                      <w:t>if</w:t>
                    </w:r>
                    <w:r>
                      <w:rPr>
                        <w:rFonts w:ascii="Trebuchet MS"/>
                        <w:color w:val="7F0000"/>
                        <w:spacing w:val="17"/>
                        <w:w w:val="120"/>
                        <w:sz w:val="20"/>
                      </w:rPr>
                      <w:t xml:space="preserve"> </w:t>
                    </w:r>
                    <w:r>
                      <w:rPr>
                        <w:rFonts w:ascii="Trebuchet MS"/>
                        <w:w w:val="120"/>
                        <w:sz w:val="20"/>
                      </w:rPr>
                      <w:t>(uf.isConnected(u,</w:t>
                    </w:r>
                    <w:r>
                      <w:rPr>
                        <w:rFonts w:ascii="Trebuchet MS"/>
                        <w:spacing w:val="18"/>
                        <w:w w:val="120"/>
                        <w:sz w:val="20"/>
                      </w:rPr>
                      <w:t xml:space="preserve"> </w:t>
                    </w:r>
                    <w:r>
                      <w:rPr>
                        <w:rFonts w:ascii="Trebuchet MS"/>
                        <w:w w:val="120"/>
                        <w:sz w:val="20"/>
                      </w:rPr>
                      <w:t>v))</w:t>
                    </w:r>
                    <w:r>
                      <w:rPr>
                        <w:rFonts w:ascii="Trebuchet MS"/>
                        <w:spacing w:val="18"/>
                        <w:w w:val="120"/>
                        <w:sz w:val="20"/>
                      </w:rPr>
                      <w:t xml:space="preserve"> </w:t>
                    </w:r>
                    <w:r>
                      <w:rPr>
                        <w:rFonts w:ascii="Trebuchet MS"/>
                        <w:w w:val="120"/>
                        <w:sz w:val="20"/>
                      </w:rPr>
                      <w:t>{</w:t>
                    </w:r>
                  </w:p>
                  <w:p>
                    <w:pPr>
                      <w:spacing w:before="7"/>
                      <w:ind w:left="753" w:right="0" w:firstLine="0"/>
                      <w:jc w:val="left"/>
                      <w:rPr>
                        <w:rFonts w:ascii="Trebuchet MS"/>
                        <w:sz w:val="20"/>
                      </w:rPr>
                    </w:pPr>
                    <w:r>
                      <w:rPr>
                        <w:rFonts w:ascii="Trebuchet MS"/>
                        <w:color w:val="7F0000"/>
                        <w:w w:val="115"/>
                        <w:sz w:val="20"/>
                      </w:rPr>
                      <w:t>return</w:t>
                    </w:r>
                    <w:r>
                      <w:rPr>
                        <w:rFonts w:ascii="Trebuchet MS"/>
                        <w:color w:val="7F0000"/>
                        <w:spacing w:val="22"/>
                        <w:w w:val="115"/>
                        <w:sz w:val="20"/>
                      </w:rPr>
                      <w:t xml:space="preserve"> </w:t>
                    </w:r>
                    <w:r>
                      <w:rPr>
                        <w:rFonts w:ascii="Trebuchet MS"/>
                        <w:w w:val="115"/>
                        <w:sz w:val="20"/>
                      </w:rPr>
                      <w:t>e;</w:t>
                    </w:r>
                  </w:p>
                  <w:p>
                    <w:pPr>
                      <w:spacing w:before="6"/>
                      <w:ind w:left="376" w:right="0" w:firstLine="0"/>
                      <w:jc w:val="left"/>
                      <w:rPr>
                        <w:rFonts w:ascii="Trebuchet MS"/>
                        <w:sz w:val="20"/>
                      </w:rPr>
                    </w:pPr>
                    <w:r>
                      <w:rPr>
                        <w:rFonts w:ascii="Trebuchet MS"/>
                        <w:w w:val="142"/>
                        <w:sz w:val="20"/>
                      </w:rPr>
                      <w:t>}</w:t>
                    </w:r>
                  </w:p>
                  <w:p>
                    <w:pPr>
                      <w:spacing w:before="7"/>
                      <w:ind w:left="376" w:right="0" w:firstLine="0"/>
                      <w:jc w:val="left"/>
                      <w:rPr>
                        <w:rFonts w:ascii="Trebuchet MS"/>
                        <w:sz w:val="20"/>
                      </w:rPr>
                    </w:pPr>
                    <w:r>
                      <w:rPr>
                        <w:rFonts w:ascii="Trebuchet MS"/>
                        <w:w w:val="115"/>
                        <w:sz w:val="20"/>
                      </w:rPr>
                      <w:t>uf.connect(u,</w:t>
                    </w:r>
                    <w:r>
                      <w:rPr>
                        <w:rFonts w:ascii="Trebuchet MS"/>
                        <w:spacing w:val="23"/>
                        <w:w w:val="115"/>
                        <w:sz w:val="20"/>
                      </w:rPr>
                      <w:t xml:space="preserve"> </w:t>
                    </w:r>
                    <w:r>
                      <w:rPr>
                        <w:rFonts w:ascii="Trebuchet MS"/>
                        <w:w w:val="115"/>
                        <w:sz w:val="20"/>
                      </w:rPr>
                      <w:t>v);</w:t>
                    </w:r>
                  </w:p>
                  <w:p>
                    <w:pPr>
                      <w:spacing w:before="7"/>
                      <w:ind w:left="0" w:right="0" w:firstLine="0"/>
                      <w:jc w:val="left"/>
                      <w:rPr>
                        <w:rFonts w:ascii="Trebuchet MS"/>
                        <w:sz w:val="20"/>
                      </w:rPr>
                    </w:pPr>
                    <w:r>
                      <w:rPr>
                        <w:rFonts w:ascii="Trebuchet MS"/>
                        <w:w w:val="142"/>
                        <w:sz w:val="20"/>
                      </w:rPr>
                      <w:t>}</w:t>
                    </w:r>
                  </w:p>
                  <w:p>
                    <w:pPr>
                      <w:spacing w:before="7"/>
                      <w:ind w:left="0" w:right="0" w:firstLine="0"/>
                      <w:jc w:val="left"/>
                      <w:rPr>
                        <w:rFonts w:ascii="Trebuchet MS"/>
                        <w:sz w:val="20"/>
                      </w:rPr>
                    </w:pPr>
                    <w:r>
                      <w:rPr>
                        <w:rFonts w:ascii="Trebuchet MS"/>
                        <w:color w:val="7F0000"/>
                        <w:w w:val="115"/>
                        <w:sz w:val="20"/>
                      </w:rPr>
                      <w:t>return</w:t>
                    </w:r>
                    <w:r>
                      <w:rPr>
                        <w:rFonts w:ascii="Trebuchet MS"/>
                        <w:color w:val="7F0000"/>
                        <w:spacing w:val="48"/>
                        <w:w w:val="115"/>
                        <w:sz w:val="20"/>
                      </w:rPr>
                      <w:t xml:space="preserve"> </w:t>
                    </w:r>
                    <w:r>
                      <w:rPr>
                        <w:rFonts w:ascii="Trebuchet MS"/>
                        <w:w w:val="115"/>
                        <w:sz w:val="20"/>
                      </w:rPr>
                      <w:t>vector&lt;</w:t>
                    </w:r>
                    <w:r>
                      <w:rPr>
                        <w:rFonts w:ascii="Trebuchet MS"/>
                        <w:color w:val="7F0000"/>
                        <w:w w:val="115"/>
                        <w:sz w:val="20"/>
                      </w:rPr>
                      <w:t>int</w:t>
                    </w:r>
                    <w:r>
                      <w:rPr>
                        <w:rFonts w:ascii="Trebuchet MS"/>
                        <w:w w:val="115"/>
                        <w:sz w:val="20"/>
                      </w:rPr>
                      <w:t>&gt;{-1,</w:t>
                    </w:r>
                    <w:r>
                      <w:rPr>
                        <w:rFonts w:ascii="Trebuchet MS"/>
                        <w:spacing w:val="49"/>
                        <w:w w:val="115"/>
                        <w:sz w:val="20"/>
                      </w:rPr>
                      <w:t xml:space="preserve"> </w:t>
                    </w:r>
                    <w:r>
                      <w:rPr>
                        <w:rFonts w:ascii="Trebuchet MS"/>
                        <w:w w:val="115"/>
                        <w:sz w:val="20"/>
                      </w:rPr>
                      <w:t>-1};</w:t>
                    </w:r>
                  </w:p>
                </w:txbxContent>
              </v:textbox>
            </v:shape>
            <v:shape id="_x0000_s1746" o:spid="_x0000_s1746" o:spt="202" type="#_x0000_t202" style="position:absolute;left:440;top:1435;height:239;width:125;" filled="f" stroked="f" coordsize="21600,21600">
              <v:path/>
              <v:fill on="f" focussize="0,0"/>
              <v:stroke on="f" joinstyle="miter"/>
              <v:imagedata o:title=""/>
              <o:lock v:ext="edit"/>
              <v:textbox inset="0mm,0mm,0mm,0mm">
                <w:txbxContent>
                  <w:p>
                    <w:pPr>
                      <w:spacing w:before="0" w:line="211" w:lineRule="exact"/>
                      <w:ind w:left="0" w:right="0" w:firstLine="0"/>
                      <w:jc w:val="left"/>
                      <w:rPr>
                        <w:rFonts w:ascii="Trebuchet MS"/>
                        <w:sz w:val="20"/>
                      </w:rPr>
                    </w:pPr>
                    <w:r>
                      <w:rPr>
                        <w:rFonts w:ascii="Trebuchet MS"/>
                        <w:w w:val="142"/>
                        <w:sz w:val="20"/>
                      </w:rPr>
                      <w:t>}</w:t>
                    </w:r>
                  </w:p>
                </w:txbxContent>
              </v:textbox>
            </v:shape>
            <v:shape id="_x0000_s1747" o:spid="_x0000_s1747" o:spt="202" type="#_x0000_t202" style="position:absolute;left:63;top:1674;height:239;width:230;" filled="f" stroked="f" coordsize="21600,21600">
              <v:path/>
              <v:fill on="f" focussize="0,0"/>
              <v:stroke on="f" joinstyle="miter"/>
              <v:imagedata o:title=""/>
              <o:lock v:ext="edit"/>
              <v:textbox inset="0mm,0mm,0mm,0mm">
                <w:txbxContent>
                  <w:p>
                    <w:pPr>
                      <w:spacing w:before="0" w:line="211" w:lineRule="exact"/>
                      <w:ind w:left="0" w:right="0" w:firstLine="0"/>
                      <w:jc w:val="left"/>
                      <w:rPr>
                        <w:rFonts w:ascii="Trebuchet MS"/>
                        <w:sz w:val="20"/>
                      </w:rPr>
                    </w:pPr>
                    <w:r>
                      <w:rPr>
                        <w:rFonts w:ascii="Trebuchet MS"/>
                        <w:w w:val="140"/>
                        <w:sz w:val="20"/>
                      </w:rPr>
                      <w:t>};</w:t>
                    </w:r>
                  </w:p>
                </w:txbxContent>
              </v:textbox>
            </v:shape>
            <w10:wrap type="none"/>
            <w10:anchorlock/>
          </v:group>
        </w:pict>
      </w:r>
    </w:p>
    <w:p>
      <w:pPr>
        <w:pStyle w:val="5"/>
        <w:spacing w:before="131"/>
        <w:ind w:left="1844"/>
      </w:pPr>
      <w:r>
        <w:rPr>
          <w:w w:val="95"/>
        </w:rPr>
        <w:t>为了加速查找，我们可以使用路径压缩和按秩合并来优化并查集。其具体写法如下所示。</w:t>
      </w:r>
    </w:p>
    <w:p>
      <w:pPr>
        <w:pStyle w:val="5"/>
        <w:spacing w:before="8"/>
        <w:rPr>
          <w:sz w:val="28"/>
        </w:rPr>
      </w:pPr>
      <w:r>
        <w:pict>
          <v:shape id="_x0000_s1748" o:spid="_x0000_s1748" o:spt="202" type="#_x0000_t202" style="position:absolute;left:0pt;margin-left:87.65pt;margin-top:20.4pt;height:400.7pt;width:419.9pt;mso-position-horizontal-relative:page;mso-wrap-distance-bottom:0pt;mso-wrap-distance-top:0pt;z-index:-15540224;mso-width-relative:page;mso-height-relative:page;" filled="f" stroked="t" coordsize="21600,21600">
            <v:path/>
            <v:fill on="f" focussize="0,0"/>
            <v:stroke weight="0.199212598425197pt" color="#3B70B7"/>
            <v:imagedata o:title=""/>
            <o:lock v:ext="edit"/>
            <v:textbox inset="0mm,0mm,0mm,0mm">
              <w:txbxContent>
                <w:p>
                  <w:pPr>
                    <w:pStyle w:val="5"/>
                    <w:spacing w:before="39"/>
                    <w:ind w:left="29"/>
                    <w:rPr>
                      <w:rFonts w:ascii="Trebuchet MS"/>
                    </w:rPr>
                  </w:pPr>
                  <w:r>
                    <w:rPr>
                      <w:rFonts w:ascii="Trebuchet MS"/>
                      <w:color w:val="7F0000"/>
                      <w:w w:val="110"/>
                    </w:rPr>
                    <w:t>class</w:t>
                  </w:r>
                  <w:r>
                    <w:rPr>
                      <w:rFonts w:ascii="Trebuchet MS"/>
                      <w:color w:val="7F0000"/>
                      <w:spacing w:val="47"/>
                      <w:w w:val="110"/>
                    </w:rPr>
                    <w:t xml:space="preserve"> </w:t>
                  </w:r>
                  <w:r>
                    <w:rPr>
                      <w:rFonts w:ascii="Trebuchet MS"/>
                      <w:w w:val="110"/>
                    </w:rPr>
                    <w:t>UF</w:t>
                  </w:r>
                  <w:r>
                    <w:rPr>
                      <w:rFonts w:ascii="Trebuchet MS"/>
                      <w:spacing w:val="48"/>
                      <w:w w:val="110"/>
                    </w:rPr>
                    <w:t xml:space="preserve"> </w:t>
                  </w:r>
                  <w:r>
                    <w:rPr>
                      <w:rFonts w:ascii="Trebuchet MS"/>
                      <w:w w:val="115"/>
                    </w:rPr>
                    <w:t>{</w:t>
                  </w:r>
                </w:p>
                <w:p>
                  <w:pPr>
                    <w:pStyle w:val="5"/>
                    <w:spacing w:before="7" w:line="247" w:lineRule="auto"/>
                    <w:ind w:left="29" w:right="5785" w:firstLine="376"/>
                    <w:rPr>
                      <w:rFonts w:ascii="Trebuchet MS"/>
                    </w:rPr>
                  </w:pPr>
                  <w:r>
                    <w:rPr>
                      <w:rFonts w:ascii="Trebuchet MS"/>
                      <w:w w:val="120"/>
                    </w:rPr>
                    <w:t>vector&lt;</w:t>
                  </w:r>
                  <w:r>
                    <w:rPr>
                      <w:rFonts w:ascii="Trebuchet MS"/>
                      <w:color w:val="7F0000"/>
                      <w:w w:val="120"/>
                    </w:rPr>
                    <w:t>int</w:t>
                  </w:r>
                  <w:r>
                    <w:rPr>
                      <w:rFonts w:ascii="Trebuchet MS"/>
                      <w:w w:val="120"/>
                    </w:rPr>
                    <w:t>&gt;</w:t>
                  </w:r>
                  <w:r>
                    <w:rPr>
                      <w:rFonts w:ascii="Trebuchet MS"/>
                      <w:spacing w:val="9"/>
                      <w:w w:val="120"/>
                    </w:rPr>
                    <w:t xml:space="preserve"> </w:t>
                  </w:r>
                  <w:r>
                    <w:rPr>
                      <w:rFonts w:ascii="Trebuchet MS"/>
                      <w:w w:val="120"/>
                    </w:rPr>
                    <w:t>id,</w:t>
                  </w:r>
                  <w:r>
                    <w:rPr>
                      <w:rFonts w:ascii="Trebuchet MS"/>
                      <w:spacing w:val="10"/>
                      <w:w w:val="120"/>
                    </w:rPr>
                    <w:t xml:space="preserve"> </w:t>
                  </w:r>
                  <w:r>
                    <w:rPr>
                      <w:rFonts w:ascii="Trebuchet MS"/>
                      <w:w w:val="120"/>
                    </w:rPr>
                    <w:t>size;</w:t>
                  </w:r>
                  <w:r>
                    <w:rPr>
                      <w:rFonts w:ascii="Trebuchet MS"/>
                      <w:spacing w:val="-69"/>
                      <w:w w:val="120"/>
                    </w:rPr>
                    <w:t xml:space="preserve"> </w:t>
                  </w:r>
                  <w:r>
                    <w:rPr>
                      <w:rFonts w:ascii="Trebuchet MS"/>
                      <w:color w:val="7F0000"/>
                      <w:w w:val="120"/>
                    </w:rPr>
                    <w:t>public</w:t>
                  </w:r>
                  <w:r>
                    <w:rPr>
                      <w:rFonts w:ascii="Trebuchet MS"/>
                      <w:w w:val="120"/>
                    </w:rPr>
                    <w:t>:</w:t>
                  </w:r>
                </w:p>
                <w:p>
                  <w:pPr>
                    <w:pStyle w:val="5"/>
                    <w:spacing w:line="229" w:lineRule="exact"/>
                    <w:ind w:left="406"/>
                    <w:rPr>
                      <w:rFonts w:ascii="Trebuchet MS"/>
                    </w:rPr>
                  </w:pPr>
                  <w:r>
                    <w:rPr>
                      <w:rFonts w:ascii="Trebuchet MS"/>
                      <w:w w:val="125"/>
                    </w:rPr>
                    <w:t>UF(</w:t>
                  </w:r>
                  <w:r>
                    <w:rPr>
                      <w:rFonts w:ascii="Trebuchet MS"/>
                      <w:color w:val="7F0000"/>
                      <w:w w:val="125"/>
                    </w:rPr>
                    <w:t>int</w:t>
                  </w:r>
                  <w:r>
                    <w:rPr>
                      <w:rFonts w:ascii="Trebuchet MS"/>
                      <w:color w:val="7F0000"/>
                      <w:spacing w:val="13"/>
                      <w:w w:val="125"/>
                    </w:rPr>
                    <w:t xml:space="preserve"> </w:t>
                  </w:r>
                  <w:r>
                    <w:rPr>
                      <w:rFonts w:ascii="Trebuchet MS"/>
                      <w:w w:val="125"/>
                    </w:rPr>
                    <w:t>n):</w:t>
                  </w:r>
                  <w:r>
                    <w:rPr>
                      <w:rFonts w:ascii="Trebuchet MS"/>
                      <w:spacing w:val="14"/>
                      <w:w w:val="125"/>
                    </w:rPr>
                    <w:t xml:space="preserve"> </w:t>
                  </w:r>
                  <w:r>
                    <w:rPr>
                      <w:rFonts w:ascii="Trebuchet MS"/>
                      <w:w w:val="125"/>
                    </w:rPr>
                    <w:t>id(n),</w:t>
                  </w:r>
                  <w:r>
                    <w:rPr>
                      <w:rFonts w:ascii="Trebuchet MS"/>
                      <w:spacing w:val="14"/>
                      <w:w w:val="125"/>
                    </w:rPr>
                    <w:t xml:space="preserve"> </w:t>
                  </w:r>
                  <w:r>
                    <w:rPr>
                      <w:rFonts w:ascii="Trebuchet MS"/>
                      <w:w w:val="125"/>
                    </w:rPr>
                    <w:t>size(n,</w:t>
                  </w:r>
                  <w:r>
                    <w:rPr>
                      <w:rFonts w:ascii="Trebuchet MS"/>
                      <w:spacing w:val="13"/>
                      <w:w w:val="125"/>
                    </w:rPr>
                    <w:t xml:space="preserve"> </w:t>
                  </w:r>
                  <w:r>
                    <w:rPr>
                      <w:rFonts w:ascii="Trebuchet MS"/>
                      <w:w w:val="125"/>
                    </w:rPr>
                    <w:t>1)</w:t>
                  </w:r>
                  <w:r>
                    <w:rPr>
                      <w:rFonts w:ascii="Trebuchet MS"/>
                      <w:spacing w:val="14"/>
                      <w:w w:val="125"/>
                    </w:rPr>
                    <w:t xml:space="preserve"> </w:t>
                  </w:r>
                  <w:r>
                    <w:rPr>
                      <w:rFonts w:ascii="Trebuchet MS"/>
                      <w:w w:val="125"/>
                    </w:rPr>
                    <w:t>{</w:t>
                  </w:r>
                </w:p>
                <w:p>
                  <w:pPr>
                    <w:pStyle w:val="5"/>
                    <w:spacing w:line="251" w:lineRule="exact"/>
                    <w:ind w:left="782"/>
                    <w:rPr>
                      <w:rFonts w:ascii="Trebuchet MS" w:eastAsia="Trebuchet MS"/>
                    </w:rPr>
                  </w:pPr>
                  <w:r>
                    <w:rPr>
                      <w:rFonts w:ascii="Trebuchet MS" w:eastAsia="Trebuchet MS"/>
                      <w:w w:val="110"/>
                    </w:rPr>
                    <w:t>iota(id.begin(),</w:t>
                  </w:r>
                  <w:r>
                    <w:rPr>
                      <w:rFonts w:ascii="Trebuchet MS" w:eastAsia="Trebuchet MS"/>
                      <w:spacing w:val="40"/>
                      <w:w w:val="110"/>
                    </w:rPr>
                    <w:t xml:space="preserve"> </w:t>
                  </w:r>
                  <w:r>
                    <w:rPr>
                      <w:rFonts w:ascii="Trebuchet MS" w:eastAsia="Trebuchet MS"/>
                      <w:w w:val="110"/>
                    </w:rPr>
                    <w:t>id.end(),</w:t>
                  </w:r>
                  <w:r>
                    <w:rPr>
                      <w:rFonts w:ascii="Trebuchet MS" w:eastAsia="Trebuchet MS"/>
                      <w:spacing w:val="41"/>
                      <w:w w:val="110"/>
                    </w:rPr>
                    <w:t xml:space="preserve"> </w:t>
                  </w:r>
                  <w:r>
                    <w:rPr>
                      <w:rFonts w:ascii="Trebuchet MS" w:eastAsia="Trebuchet MS"/>
                      <w:w w:val="110"/>
                    </w:rPr>
                    <w:t>0);</w:t>
                  </w:r>
                  <w:r>
                    <w:rPr>
                      <w:rFonts w:ascii="Trebuchet MS" w:eastAsia="Trebuchet MS"/>
                      <w:spacing w:val="40"/>
                      <w:w w:val="110"/>
                    </w:rPr>
                    <w:t xml:space="preserve"> </w:t>
                  </w:r>
                  <w:r>
                    <w:rPr>
                      <w:rFonts w:ascii="Trebuchet MS" w:eastAsia="Trebuchet MS"/>
                      <w:color w:val="7F7F7F"/>
                      <w:spacing w:val="13"/>
                      <w:w w:val="110"/>
                    </w:rPr>
                    <w:t xml:space="preserve">// </w:t>
                  </w:r>
                  <w:r>
                    <w:rPr>
                      <w:rFonts w:ascii="Trebuchet MS" w:eastAsia="Trebuchet MS"/>
                      <w:color w:val="7F7F7F"/>
                      <w:w w:val="110"/>
                    </w:rPr>
                    <w:t>iota</w:t>
                  </w:r>
                  <w:r>
                    <w:rPr>
                      <w:color w:val="7F7F7F"/>
                      <w:w w:val="110"/>
                    </w:rPr>
                    <w:t>函数可以把数组初始化为</w:t>
                  </w:r>
                  <w:r>
                    <w:rPr>
                      <w:rFonts w:ascii="Trebuchet MS" w:eastAsia="Trebuchet MS"/>
                      <w:color w:val="7F7F7F"/>
                      <w:w w:val="110"/>
                    </w:rPr>
                    <w:t>0</w:t>
                  </w:r>
                  <w:r>
                    <w:rPr>
                      <w:color w:val="7F7F7F"/>
                      <w:w w:val="110"/>
                    </w:rPr>
                    <w:t>到</w:t>
                  </w:r>
                  <w:r>
                    <w:rPr>
                      <w:rFonts w:ascii="Trebuchet MS" w:eastAsia="Trebuchet MS"/>
                      <w:color w:val="7F7F7F"/>
                      <w:w w:val="110"/>
                    </w:rPr>
                    <w:t>n-1</w:t>
                  </w:r>
                </w:p>
                <w:p>
                  <w:pPr>
                    <w:pStyle w:val="5"/>
                    <w:spacing w:line="230" w:lineRule="exact"/>
                    <w:ind w:left="406"/>
                    <w:rPr>
                      <w:rFonts w:ascii="Trebuchet MS"/>
                    </w:rPr>
                  </w:pPr>
                  <w:r>
                    <w:rPr>
                      <w:rFonts w:ascii="Trebuchet MS"/>
                      <w:w w:val="142"/>
                    </w:rPr>
                    <w:t>}</w:t>
                  </w:r>
                </w:p>
                <w:p>
                  <w:pPr>
                    <w:pStyle w:val="5"/>
                    <w:spacing w:before="2"/>
                    <w:rPr>
                      <w:rFonts w:ascii="Trebuchet MS"/>
                      <w:sz w:val="21"/>
                    </w:rPr>
                  </w:pPr>
                </w:p>
                <w:p>
                  <w:pPr>
                    <w:pStyle w:val="5"/>
                    <w:ind w:left="406"/>
                    <w:rPr>
                      <w:rFonts w:ascii="Trebuchet MS"/>
                    </w:rPr>
                  </w:pPr>
                  <w:r>
                    <w:rPr>
                      <w:rFonts w:ascii="Trebuchet MS"/>
                      <w:color w:val="7F0000"/>
                      <w:w w:val="125"/>
                    </w:rPr>
                    <w:t>int</w:t>
                  </w:r>
                  <w:r>
                    <w:rPr>
                      <w:rFonts w:ascii="Trebuchet MS"/>
                      <w:color w:val="7F0000"/>
                      <w:spacing w:val="27"/>
                      <w:w w:val="125"/>
                    </w:rPr>
                    <w:t xml:space="preserve"> </w:t>
                  </w:r>
                  <w:r>
                    <w:rPr>
                      <w:rFonts w:ascii="Trebuchet MS"/>
                      <w:w w:val="125"/>
                    </w:rPr>
                    <w:t>find(</w:t>
                  </w:r>
                  <w:r>
                    <w:rPr>
                      <w:rFonts w:ascii="Trebuchet MS"/>
                      <w:color w:val="7F0000"/>
                      <w:w w:val="125"/>
                    </w:rPr>
                    <w:t>int</w:t>
                  </w:r>
                  <w:r>
                    <w:rPr>
                      <w:rFonts w:ascii="Trebuchet MS"/>
                      <w:color w:val="7F0000"/>
                      <w:spacing w:val="27"/>
                      <w:w w:val="125"/>
                    </w:rPr>
                    <w:t xml:space="preserve"> </w:t>
                  </w:r>
                  <w:r>
                    <w:rPr>
                      <w:rFonts w:ascii="Trebuchet MS"/>
                      <w:w w:val="125"/>
                    </w:rPr>
                    <w:t>p)</w:t>
                  </w:r>
                  <w:r>
                    <w:rPr>
                      <w:rFonts w:ascii="Trebuchet MS"/>
                      <w:spacing w:val="28"/>
                      <w:w w:val="125"/>
                    </w:rPr>
                    <w:t xml:space="preserve"> </w:t>
                  </w:r>
                  <w:r>
                    <w:rPr>
                      <w:rFonts w:ascii="Trebuchet MS"/>
                      <w:w w:val="125"/>
                    </w:rPr>
                    <w:t>{</w:t>
                  </w:r>
                </w:p>
                <w:p>
                  <w:pPr>
                    <w:pStyle w:val="5"/>
                    <w:spacing w:before="7" w:line="230" w:lineRule="exact"/>
                    <w:ind w:left="782"/>
                    <w:rPr>
                      <w:rFonts w:ascii="Trebuchet MS"/>
                    </w:rPr>
                  </w:pPr>
                  <w:r>
                    <w:rPr>
                      <w:rFonts w:ascii="Trebuchet MS"/>
                      <w:color w:val="7F0000"/>
                      <w:w w:val="120"/>
                    </w:rPr>
                    <w:t>while</w:t>
                  </w:r>
                  <w:r>
                    <w:rPr>
                      <w:rFonts w:ascii="Trebuchet MS"/>
                      <w:color w:val="7F0000"/>
                      <w:spacing w:val="24"/>
                      <w:w w:val="120"/>
                    </w:rPr>
                    <w:t xml:space="preserve"> </w:t>
                  </w:r>
                  <w:r>
                    <w:rPr>
                      <w:rFonts w:ascii="Trebuchet MS"/>
                      <w:w w:val="120"/>
                    </w:rPr>
                    <w:t>(p</w:t>
                  </w:r>
                  <w:r>
                    <w:rPr>
                      <w:rFonts w:ascii="Trebuchet MS"/>
                      <w:spacing w:val="25"/>
                      <w:w w:val="120"/>
                    </w:rPr>
                    <w:t xml:space="preserve"> </w:t>
                  </w:r>
                  <w:r>
                    <w:rPr>
                      <w:rFonts w:ascii="Trebuchet MS"/>
                      <w:w w:val="120"/>
                    </w:rPr>
                    <w:t>!=</w:t>
                  </w:r>
                  <w:r>
                    <w:rPr>
                      <w:rFonts w:ascii="Trebuchet MS"/>
                      <w:spacing w:val="25"/>
                      <w:w w:val="120"/>
                    </w:rPr>
                    <w:t xml:space="preserve"> </w:t>
                  </w:r>
                  <w:r>
                    <w:rPr>
                      <w:rFonts w:ascii="Trebuchet MS"/>
                      <w:w w:val="120"/>
                    </w:rPr>
                    <w:t>id[p])</w:t>
                  </w:r>
                  <w:r>
                    <w:rPr>
                      <w:rFonts w:ascii="Trebuchet MS"/>
                      <w:spacing w:val="25"/>
                      <w:w w:val="120"/>
                    </w:rPr>
                    <w:t xml:space="preserve"> </w:t>
                  </w:r>
                  <w:r>
                    <w:rPr>
                      <w:rFonts w:ascii="Trebuchet MS"/>
                      <w:w w:val="120"/>
                    </w:rPr>
                    <w:t>{</w:t>
                  </w:r>
                </w:p>
                <w:p>
                  <w:pPr>
                    <w:pStyle w:val="5"/>
                    <w:spacing w:line="251" w:lineRule="exact"/>
                    <w:ind w:left="1159"/>
                  </w:pPr>
                  <w:r>
                    <w:rPr>
                      <w:rFonts w:ascii="Trebuchet MS" w:eastAsia="Trebuchet MS"/>
                      <w:w w:val="110"/>
                    </w:rPr>
                    <w:t>id[p]</w:t>
                  </w:r>
                  <w:r>
                    <w:rPr>
                      <w:rFonts w:ascii="Trebuchet MS" w:eastAsia="Trebuchet MS"/>
                      <w:spacing w:val="9"/>
                      <w:w w:val="110"/>
                    </w:rPr>
                    <w:t xml:space="preserve"> = </w:t>
                  </w:r>
                  <w:r>
                    <w:rPr>
                      <w:rFonts w:ascii="Trebuchet MS" w:eastAsia="Trebuchet MS"/>
                      <w:w w:val="110"/>
                    </w:rPr>
                    <w:t>id[id[p]];</w:t>
                  </w:r>
                  <w:r>
                    <w:rPr>
                      <w:rFonts w:ascii="Trebuchet MS" w:eastAsia="Trebuchet MS"/>
                      <w:spacing w:val="15"/>
                      <w:w w:val="110"/>
                    </w:rPr>
                    <w:t xml:space="preserve"> </w:t>
                  </w:r>
                  <w:r>
                    <w:rPr>
                      <w:rFonts w:ascii="Trebuchet MS" w:eastAsia="Trebuchet MS"/>
                      <w:color w:val="7F7F7F"/>
                      <w:spacing w:val="5"/>
                      <w:w w:val="110"/>
                    </w:rPr>
                    <w:t xml:space="preserve">// </w:t>
                  </w:r>
                  <w:r>
                    <w:rPr>
                      <w:color w:val="7F7F7F"/>
                      <w:w w:val="110"/>
                    </w:rPr>
                    <w:t>路径压缩，使得下次查找更快</w:t>
                  </w:r>
                </w:p>
                <w:p>
                  <w:pPr>
                    <w:pStyle w:val="5"/>
                    <w:spacing w:line="230" w:lineRule="exact"/>
                    <w:ind w:left="1159"/>
                    <w:rPr>
                      <w:rFonts w:ascii="Trebuchet MS"/>
                    </w:rPr>
                  </w:pPr>
                  <w:r>
                    <w:rPr>
                      <w:rFonts w:ascii="Trebuchet MS"/>
                      <w:w w:val="105"/>
                    </w:rPr>
                    <w:t xml:space="preserve">p </w:t>
                  </w:r>
                  <w:r>
                    <w:rPr>
                      <w:rFonts w:ascii="Trebuchet MS"/>
                      <w:spacing w:val="9"/>
                      <w:w w:val="105"/>
                    </w:rPr>
                    <w:t xml:space="preserve"> </w:t>
                  </w:r>
                  <w:r>
                    <w:rPr>
                      <w:rFonts w:ascii="Trebuchet MS"/>
                      <w:w w:val="105"/>
                    </w:rPr>
                    <w:t xml:space="preserve">= </w:t>
                  </w:r>
                  <w:r>
                    <w:rPr>
                      <w:rFonts w:ascii="Trebuchet MS"/>
                      <w:spacing w:val="9"/>
                      <w:w w:val="105"/>
                    </w:rPr>
                    <w:t xml:space="preserve"> </w:t>
                  </w:r>
                  <w:r>
                    <w:rPr>
                      <w:rFonts w:ascii="Trebuchet MS"/>
                      <w:w w:val="105"/>
                    </w:rPr>
                    <w:t>id[p];</w:t>
                  </w:r>
                </w:p>
                <w:p>
                  <w:pPr>
                    <w:pStyle w:val="5"/>
                    <w:spacing w:before="7"/>
                    <w:ind w:left="782"/>
                    <w:rPr>
                      <w:rFonts w:ascii="Trebuchet MS"/>
                    </w:rPr>
                  </w:pPr>
                  <w:r>
                    <w:rPr>
                      <w:rFonts w:ascii="Trebuchet MS"/>
                      <w:w w:val="142"/>
                    </w:rPr>
                    <w:t>}</w:t>
                  </w:r>
                </w:p>
                <w:p>
                  <w:pPr>
                    <w:pStyle w:val="5"/>
                    <w:spacing w:before="7"/>
                    <w:ind w:left="782"/>
                    <w:rPr>
                      <w:rFonts w:ascii="Trebuchet MS"/>
                    </w:rPr>
                  </w:pPr>
                  <w:r>
                    <w:rPr>
                      <w:rFonts w:ascii="Trebuchet MS"/>
                      <w:color w:val="7F0000"/>
                      <w:w w:val="110"/>
                    </w:rPr>
                    <w:t>return</w:t>
                  </w:r>
                  <w:r>
                    <w:rPr>
                      <w:rFonts w:ascii="Trebuchet MS"/>
                      <w:color w:val="7F0000"/>
                      <w:spacing w:val="46"/>
                      <w:w w:val="110"/>
                    </w:rPr>
                    <w:t xml:space="preserve"> </w:t>
                  </w:r>
                  <w:r>
                    <w:rPr>
                      <w:rFonts w:ascii="Trebuchet MS"/>
                      <w:w w:val="110"/>
                    </w:rPr>
                    <w:t>p;</w:t>
                  </w:r>
                </w:p>
                <w:p>
                  <w:pPr>
                    <w:pStyle w:val="5"/>
                    <w:spacing w:before="7"/>
                    <w:ind w:left="406"/>
                    <w:rPr>
                      <w:rFonts w:ascii="Trebuchet MS"/>
                    </w:rPr>
                  </w:pPr>
                  <w:r>
                    <w:rPr>
                      <w:rFonts w:ascii="Trebuchet MS"/>
                      <w:w w:val="142"/>
                    </w:rPr>
                    <w:t>}</w:t>
                  </w:r>
                </w:p>
                <w:p>
                  <w:pPr>
                    <w:pStyle w:val="5"/>
                    <w:spacing w:before="2"/>
                    <w:rPr>
                      <w:rFonts w:ascii="Trebuchet MS"/>
                      <w:sz w:val="21"/>
                    </w:rPr>
                  </w:pPr>
                </w:p>
                <w:p>
                  <w:pPr>
                    <w:pStyle w:val="5"/>
                    <w:ind w:left="406"/>
                    <w:rPr>
                      <w:rFonts w:ascii="Trebuchet MS"/>
                    </w:rPr>
                  </w:pPr>
                  <w:r>
                    <w:rPr>
                      <w:rFonts w:ascii="Trebuchet MS"/>
                      <w:color w:val="7F0000"/>
                      <w:w w:val="120"/>
                    </w:rPr>
                    <w:t>void</w:t>
                  </w:r>
                  <w:r>
                    <w:rPr>
                      <w:rFonts w:ascii="Trebuchet MS"/>
                      <w:color w:val="7F0000"/>
                      <w:spacing w:val="12"/>
                      <w:w w:val="120"/>
                    </w:rPr>
                    <w:t xml:space="preserve"> </w:t>
                  </w:r>
                  <w:r>
                    <w:rPr>
                      <w:rFonts w:ascii="Trebuchet MS"/>
                      <w:w w:val="120"/>
                    </w:rPr>
                    <w:t>connect(</w:t>
                  </w:r>
                  <w:r>
                    <w:rPr>
                      <w:rFonts w:ascii="Trebuchet MS"/>
                      <w:color w:val="7F0000"/>
                      <w:w w:val="120"/>
                    </w:rPr>
                    <w:t>int</w:t>
                  </w:r>
                  <w:r>
                    <w:rPr>
                      <w:rFonts w:ascii="Trebuchet MS"/>
                      <w:color w:val="7F0000"/>
                      <w:spacing w:val="12"/>
                      <w:w w:val="120"/>
                    </w:rPr>
                    <w:t xml:space="preserve"> </w:t>
                  </w:r>
                  <w:r>
                    <w:rPr>
                      <w:rFonts w:ascii="Trebuchet MS"/>
                      <w:w w:val="120"/>
                    </w:rPr>
                    <w:t>p,</w:t>
                  </w:r>
                  <w:r>
                    <w:rPr>
                      <w:rFonts w:ascii="Trebuchet MS"/>
                      <w:spacing w:val="13"/>
                      <w:w w:val="120"/>
                    </w:rPr>
                    <w:t xml:space="preserve"> </w:t>
                  </w:r>
                  <w:r>
                    <w:rPr>
                      <w:rFonts w:ascii="Trebuchet MS"/>
                      <w:color w:val="7F0000"/>
                      <w:w w:val="120"/>
                    </w:rPr>
                    <w:t>int</w:t>
                  </w:r>
                  <w:r>
                    <w:rPr>
                      <w:rFonts w:ascii="Trebuchet MS"/>
                      <w:color w:val="7F0000"/>
                      <w:spacing w:val="12"/>
                      <w:w w:val="120"/>
                    </w:rPr>
                    <w:t xml:space="preserve"> </w:t>
                  </w:r>
                  <w:r>
                    <w:rPr>
                      <w:rFonts w:ascii="Trebuchet MS"/>
                      <w:w w:val="120"/>
                    </w:rPr>
                    <w:t>q)</w:t>
                  </w:r>
                  <w:r>
                    <w:rPr>
                      <w:rFonts w:ascii="Trebuchet MS"/>
                      <w:spacing w:val="13"/>
                      <w:w w:val="120"/>
                    </w:rPr>
                    <w:t xml:space="preserve"> </w:t>
                  </w:r>
                  <w:r>
                    <w:rPr>
                      <w:rFonts w:ascii="Trebuchet MS"/>
                      <w:w w:val="120"/>
                    </w:rPr>
                    <w:t>{</w:t>
                  </w:r>
                </w:p>
                <w:p>
                  <w:pPr>
                    <w:pStyle w:val="5"/>
                    <w:spacing w:before="7" w:line="247" w:lineRule="auto"/>
                    <w:ind w:left="782" w:right="4570"/>
                    <w:rPr>
                      <w:rFonts w:ascii="Trebuchet MS"/>
                    </w:rPr>
                  </w:pPr>
                  <w:r>
                    <w:rPr>
                      <w:rFonts w:ascii="Trebuchet MS"/>
                      <w:color w:val="7F0000"/>
                      <w:w w:val="130"/>
                    </w:rPr>
                    <w:t>int</w:t>
                  </w:r>
                  <w:r>
                    <w:rPr>
                      <w:rFonts w:ascii="Trebuchet MS"/>
                      <w:color w:val="7F0000"/>
                      <w:spacing w:val="-1"/>
                      <w:w w:val="130"/>
                    </w:rPr>
                    <w:t xml:space="preserve"> </w:t>
                  </w:r>
                  <w:r>
                    <w:rPr>
                      <w:rFonts w:ascii="Trebuchet MS"/>
                      <w:w w:val="155"/>
                    </w:rPr>
                    <w:t>i</w:t>
                  </w:r>
                  <w:r>
                    <w:rPr>
                      <w:rFonts w:ascii="Trebuchet MS"/>
                      <w:spacing w:val="-15"/>
                      <w:w w:val="155"/>
                    </w:rPr>
                    <w:t xml:space="preserve"> </w:t>
                  </w:r>
                  <w:r>
                    <w:rPr>
                      <w:rFonts w:ascii="Trebuchet MS"/>
                      <w:w w:val="130"/>
                    </w:rPr>
                    <w:t>= find(p), j = find(q);</w:t>
                  </w:r>
                  <w:r>
                    <w:rPr>
                      <w:rFonts w:ascii="Trebuchet MS"/>
                      <w:spacing w:val="-76"/>
                      <w:w w:val="130"/>
                    </w:rPr>
                    <w:t xml:space="preserve"> </w:t>
                  </w:r>
                  <w:r>
                    <w:rPr>
                      <w:rFonts w:ascii="Trebuchet MS"/>
                      <w:color w:val="7F0000"/>
                      <w:w w:val="155"/>
                    </w:rPr>
                    <w:t>if</w:t>
                  </w:r>
                  <w:r>
                    <w:rPr>
                      <w:rFonts w:ascii="Trebuchet MS"/>
                      <w:color w:val="7F0000"/>
                      <w:spacing w:val="11"/>
                      <w:w w:val="155"/>
                    </w:rPr>
                    <w:t xml:space="preserve"> </w:t>
                  </w:r>
                  <w:r>
                    <w:rPr>
                      <w:rFonts w:ascii="Trebuchet MS"/>
                      <w:w w:val="155"/>
                    </w:rPr>
                    <w:t>(i</w:t>
                  </w:r>
                  <w:r>
                    <w:rPr>
                      <w:rFonts w:ascii="Trebuchet MS"/>
                      <w:spacing w:val="12"/>
                      <w:w w:val="155"/>
                    </w:rPr>
                    <w:t xml:space="preserve"> </w:t>
                  </w:r>
                  <w:r>
                    <w:rPr>
                      <w:rFonts w:ascii="Trebuchet MS"/>
                      <w:w w:val="130"/>
                    </w:rPr>
                    <w:t>!=</w:t>
                  </w:r>
                  <w:r>
                    <w:rPr>
                      <w:rFonts w:ascii="Trebuchet MS"/>
                      <w:spacing w:val="27"/>
                      <w:w w:val="130"/>
                    </w:rPr>
                    <w:t xml:space="preserve"> </w:t>
                  </w:r>
                  <w:r>
                    <w:rPr>
                      <w:rFonts w:ascii="Trebuchet MS"/>
                      <w:w w:val="130"/>
                    </w:rPr>
                    <w:t>j)</w:t>
                  </w:r>
                  <w:r>
                    <w:rPr>
                      <w:rFonts w:ascii="Trebuchet MS"/>
                      <w:spacing w:val="27"/>
                      <w:w w:val="130"/>
                    </w:rPr>
                    <w:t xml:space="preserve"> </w:t>
                  </w:r>
                  <w:r>
                    <w:rPr>
                      <w:rFonts w:ascii="Trebuchet MS"/>
                      <w:w w:val="130"/>
                    </w:rPr>
                    <w:t>{</w:t>
                  </w:r>
                </w:p>
                <w:p>
                  <w:pPr>
                    <w:pStyle w:val="5"/>
                    <w:spacing w:line="241" w:lineRule="exact"/>
                    <w:ind w:left="1159"/>
                  </w:pPr>
                  <w:r>
                    <w:rPr>
                      <w:rFonts w:ascii="Trebuchet MS" w:eastAsia="Trebuchet MS"/>
                      <w:color w:val="7F7F7F"/>
                      <w:spacing w:val="7"/>
                    </w:rPr>
                    <w:t xml:space="preserve">// </w:t>
                  </w:r>
                  <w:r>
                    <w:rPr>
                      <w:color w:val="7F7F7F"/>
                    </w:rPr>
                    <w:t>按秩合并：每次合并都把深度较小的集合合并在深度较大的集合下面</w:t>
                  </w:r>
                </w:p>
                <w:p>
                  <w:pPr>
                    <w:pStyle w:val="5"/>
                    <w:spacing w:line="247" w:lineRule="auto"/>
                    <w:ind w:left="1535" w:right="4385" w:hanging="377"/>
                    <w:rPr>
                      <w:rFonts w:ascii="Trebuchet MS"/>
                    </w:rPr>
                  </w:pPr>
                  <w:r>
                    <w:rPr>
                      <w:rFonts w:ascii="Trebuchet MS"/>
                      <w:color w:val="7F0000"/>
                      <w:w w:val="130"/>
                    </w:rPr>
                    <w:t>if</w:t>
                  </w:r>
                  <w:r>
                    <w:rPr>
                      <w:rFonts w:ascii="Trebuchet MS"/>
                      <w:color w:val="7F0000"/>
                      <w:spacing w:val="36"/>
                      <w:w w:val="130"/>
                    </w:rPr>
                    <w:t xml:space="preserve"> </w:t>
                  </w:r>
                  <w:r>
                    <w:rPr>
                      <w:rFonts w:ascii="Trebuchet MS"/>
                      <w:w w:val="130"/>
                    </w:rPr>
                    <w:t>(size[i]</w:t>
                  </w:r>
                  <w:r>
                    <w:rPr>
                      <w:rFonts w:ascii="Trebuchet MS"/>
                      <w:spacing w:val="36"/>
                      <w:w w:val="130"/>
                    </w:rPr>
                    <w:t xml:space="preserve"> </w:t>
                  </w:r>
                  <w:r>
                    <w:rPr>
                      <w:rFonts w:ascii="Trebuchet MS"/>
                      <w:w w:val="130"/>
                    </w:rPr>
                    <w:t>&lt;</w:t>
                  </w:r>
                  <w:r>
                    <w:rPr>
                      <w:rFonts w:ascii="Trebuchet MS"/>
                      <w:spacing w:val="36"/>
                      <w:w w:val="130"/>
                    </w:rPr>
                    <w:t xml:space="preserve"> </w:t>
                  </w:r>
                  <w:r>
                    <w:rPr>
                      <w:rFonts w:ascii="Trebuchet MS"/>
                      <w:w w:val="130"/>
                    </w:rPr>
                    <w:t>size[j])</w:t>
                  </w:r>
                  <w:r>
                    <w:rPr>
                      <w:rFonts w:ascii="Trebuchet MS"/>
                      <w:spacing w:val="36"/>
                      <w:w w:val="130"/>
                    </w:rPr>
                    <w:t xml:space="preserve"> </w:t>
                  </w:r>
                  <w:r>
                    <w:rPr>
                      <w:rFonts w:ascii="Trebuchet MS"/>
                      <w:w w:val="130"/>
                    </w:rPr>
                    <w:t>{</w:t>
                  </w:r>
                  <w:r>
                    <w:rPr>
                      <w:rFonts w:ascii="Trebuchet MS"/>
                      <w:spacing w:val="-75"/>
                      <w:w w:val="130"/>
                    </w:rPr>
                    <w:t xml:space="preserve"> </w:t>
                  </w:r>
                  <w:r>
                    <w:rPr>
                      <w:rFonts w:ascii="Trebuchet MS"/>
                      <w:w w:val="130"/>
                    </w:rPr>
                    <w:t>id[i]</w:t>
                  </w:r>
                  <w:r>
                    <w:rPr>
                      <w:rFonts w:ascii="Trebuchet MS"/>
                      <w:spacing w:val="28"/>
                      <w:w w:val="130"/>
                    </w:rPr>
                    <w:t xml:space="preserve"> </w:t>
                  </w:r>
                  <w:r>
                    <w:rPr>
                      <w:rFonts w:ascii="Trebuchet MS"/>
                      <w:w w:val="130"/>
                    </w:rPr>
                    <w:t>=</w:t>
                  </w:r>
                  <w:r>
                    <w:rPr>
                      <w:rFonts w:ascii="Trebuchet MS"/>
                      <w:spacing w:val="28"/>
                      <w:w w:val="130"/>
                    </w:rPr>
                    <w:t xml:space="preserve"> </w:t>
                  </w:r>
                  <w:r>
                    <w:rPr>
                      <w:rFonts w:ascii="Trebuchet MS"/>
                      <w:w w:val="130"/>
                    </w:rPr>
                    <w:t>j;</w:t>
                  </w:r>
                </w:p>
                <w:p>
                  <w:pPr>
                    <w:pStyle w:val="5"/>
                    <w:ind w:left="1535"/>
                    <w:rPr>
                      <w:rFonts w:ascii="Trebuchet MS"/>
                    </w:rPr>
                  </w:pPr>
                  <w:r>
                    <w:rPr>
                      <w:rFonts w:ascii="Trebuchet MS"/>
                      <w:w w:val="125"/>
                    </w:rPr>
                    <w:t>size[j]</w:t>
                  </w:r>
                  <w:r>
                    <w:rPr>
                      <w:rFonts w:ascii="Trebuchet MS"/>
                      <w:spacing w:val="42"/>
                      <w:w w:val="125"/>
                    </w:rPr>
                    <w:t xml:space="preserve"> </w:t>
                  </w:r>
                  <w:r>
                    <w:rPr>
                      <w:rFonts w:ascii="Trebuchet MS"/>
                      <w:w w:val="125"/>
                    </w:rPr>
                    <w:t>+=</w:t>
                  </w:r>
                  <w:r>
                    <w:rPr>
                      <w:rFonts w:ascii="Trebuchet MS"/>
                      <w:spacing w:val="43"/>
                      <w:w w:val="125"/>
                    </w:rPr>
                    <w:t xml:space="preserve"> </w:t>
                  </w:r>
                  <w:r>
                    <w:rPr>
                      <w:rFonts w:ascii="Trebuchet MS"/>
                      <w:w w:val="125"/>
                    </w:rPr>
                    <w:t>size[i];</w:t>
                  </w:r>
                </w:p>
                <w:p>
                  <w:pPr>
                    <w:pStyle w:val="5"/>
                    <w:spacing w:before="4"/>
                    <w:ind w:left="1159"/>
                    <w:rPr>
                      <w:rFonts w:ascii="Trebuchet MS"/>
                    </w:rPr>
                  </w:pPr>
                  <w:r>
                    <w:rPr>
                      <w:rFonts w:ascii="Trebuchet MS"/>
                      <w:w w:val="130"/>
                    </w:rPr>
                    <w:t>}</w:t>
                  </w:r>
                  <w:r>
                    <w:rPr>
                      <w:rFonts w:ascii="Trebuchet MS"/>
                      <w:spacing w:val="14"/>
                      <w:w w:val="130"/>
                    </w:rPr>
                    <w:t xml:space="preserve"> </w:t>
                  </w:r>
                  <w:r>
                    <w:rPr>
                      <w:rFonts w:ascii="Trebuchet MS"/>
                      <w:color w:val="7F0000"/>
                      <w:w w:val="130"/>
                    </w:rPr>
                    <w:t>else</w:t>
                  </w:r>
                  <w:r>
                    <w:rPr>
                      <w:rFonts w:ascii="Trebuchet MS"/>
                      <w:color w:val="7F0000"/>
                      <w:spacing w:val="15"/>
                      <w:w w:val="130"/>
                    </w:rPr>
                    <w:t xml:space="preserve"> </w:t>
                  </w:r>
                  <w:r>
                    <w:rPr>
                      <w:rFonts w:ascii="Trebuchet MS"/>
                      <w:w w:val="130"/>
                    </w:rPr>
                    <w:t>{</w:t>
                  </w:r>
                </w:p>
                <w:p>
                  <w:pPr>
                    <w:pStyle w:val="5"/>
                    <w:spacing w:before="7"/>
                    <w:ind w:left="1535"/>
                    <w:rPr>
                      <w:rFonts w:ascii="Trebuchet MS"/>
                    </w:rPr>
                  </w:pPr>
                  <w:r>
                    <w:rPr>
                      <w:rFonts w:ascii="Trebuchet MS"/>
                      <w:w w:val="140"/>
                    </w:rPr>
                    <w:t>id[j]</w:t>
                  </w:r>
                  <w:r>
                    <w:rPr>
                      <w:rFonts w:ascii="Trebuchet MS"/>
                      <w:spacing w:val="9"/>
                      <w:w w:val="140"/>
                    </w:rPr>
                    <w:t xml:space="preserve"> </w:t>
                  </w:r>
                  <w:r>
                    <w:rPr>
                      <w:rFonts w:ascii="Trebuchet MS"/>
                      <w:w w:val="130"/>
                    </w:rPr>
                    <w:t>=</w:t>
                  </w:r>
                  <w:r>
                    <w:rPr>
                      <w:rFonts w:ascii="Trebuchet MS"/>
                      <w:spacing w:val="16"/>
                      <w:w w:val="130"/>
                    </w:rPr>
                    <w:t xml:space="preserve"> </w:t>
                  </w:r>
                  <w:r>
                    <w:rPr>
                      <w:rFonts w:ascii="Trebuchet MS"/>
                      <w:w w:val="140"/>
                    </w:rPr>
                    <w:t>i;</w:t>
                  </w:r>
                </w:p>
                <w:p>
                  <w:pPr>
                    <w:pStyle w:val="5"/>
                    <w:spacing w:before="7"/>
                    <w:ind w:left="1535"/>
                    <w:rPr>
                      <w:rFonts w:ascii="Trebuchet MS"/>
                    </w:rPr>
                  </w:pPr>
                  <w:r>
                    <w:rPr>
                      <w:rFonts w:ascii="Trebuchet MS"/>
                      <w:w w:val="125"/>
                    </w:rPr>
                    <w:t>size[i]</w:t>
                  </w:r>
                  <w:r>
                    <w:rPr>
                      <w:rFonts w:ascii="Trebuchet MS"/>
                      <w:spacing w:val="47"/>
                      <w:w w:val="125"/>
                    </w:rPr>
                    <w:t xml:space="preserve"> </w:t>
                  </w:r>
                  <w:r>
                    <w:rPr>
                      <w:rFonts w:ascii="Trebuchet MS"/>
                      <w:w w:val="125"/>
                    </w:rPr>
                    <w:t>+=</w:t>
                  </w:r>
                  <w:r>
                    <w:rPr>
                      <w:rFonts w:ascii="Trebuchet MS"/>
                      <w:spacing w:val="47"/>
                      <w:w w:val="125"/>
                    </w:rPr>
                    <w:t xml:space="preserve"> </w:t>
                  </w:r>
                  <w:r>
                    <w:rPr>
                      <w:rFonts w:ascii="Trebuchet MS"/>
                      <w:w w:val="125"/>
                    </w:rPr>
                    <w:t>size[j];</w:t>
                  </w:r>
                </w:p>
                <w:p>
                  <w:pPr>
                    <w:pStyle w:val="5"/>
                    <w:spacing w:before="6"/>
                    <w:ind w:left="1159"/>
                    <w:rPr>
                      <w:rFonts w:ascii="Trebuchet MS"/>
                    </w:rPr>
                  </w:pPr>
                  <w:r>
                    <w:rPr>
                      <w:rFonts w:ascii="Trebuchet MS"/>
                      <w:w w:val="142"/>
                    </w:rPr>
                    <w:t>}</w:t>
                  </w:r>
                </w:p>
                <w:p>
                  <w:pPr>
                    <w:pStyle w:val="5"/>
                    <w:spacing w:before="7"/>
                    <w:ind w:left="782"/>
                    <w:rPr>
                      <w:rFonts w:ascii="Trebuchet MS"/>
                    </w:rPr>
                  </w:pPr>
                  <w:r>
                    <w:rPr>
                      <w:rFonts w:ascii="Trebuchet MS"/>
                      <w:w w:val="142"/>
                    </w:rPr>
                    <w:t>}</w:t>
                  </w:r>
                </w:p>
                <w:p>
                  <w:pPr>
                    <w:pStyle w:val="5"/>
                    <w:spacing w:before="7"/>
                    <w:ind w:left="406"/>
                    <w:rPr>
                      <w:rFonts w:ascii="Trebuchet MS"/>
                    </w:rPr>
                  </w:pPr>
                  <w:r>
                    <w:rPr>
                      <w:rFonts w:ascii="Trebuchet MS"/>
                      <w:w w:val="142"/>
                    </w:rPr>
                    <w:t>}</w:t>
                  </w:r>
                </w:p>
                <w:p>
                  <w:pPr>
                    <w:pStyle w:val="5"/>
                    <w:spacing w:before="2"/>
                    <w:rPr>
                      <w:rFonts w:ascii="Trebuchet MS"/>
                      <w:sz w:val="21"/>
                    </w:rPr>
                  </w:pPr>
                </w:p>
                <w:p>
                  <w:pPr>
                    <w:pStyle w:val="5"/>
                    <w:spacing w:line="247" w:lineRule="auto"/>
                    <w:ind w:left="782" w:right="4636" w:hanging="377"/>
                    <w:rPr>
                      <w:rFonts w:ascii="Trebuchet MS"/>
                    </w:rPr>
                  </w:pPr>
                  <w:r>
                    <w:rPr>
                      <w:rFonts w:ascii="Trebuchet MS"/>
                      <w:color w:val="7F0000"/>
                      <w:w w:val="115"/>
                    </w:rPr>
                    <w:t>bool</w:t>
                  </w:r>
                  <w:r>
                    <w:rPr>
                      <w:rFonts w:ascii="Trebuchet MS"/>
                      <w:color w:val="7F0000"/>
                      <w:spacing w:val="25"/>
                      <w:w w:val="115"/>
                    </w:rPr>
                    <w:t xml:space="preserve"> </w:t>
                  </w:r>
                  <w:r>
                    <w:rPr>
                      <w:rFonts w:ascii="Trebuchet MS"/>
                      <w:w w:val="115"/>
                    </w:rPr>
                    <w:t>isConnected(</w:t>
                  </w:r>
                  <w:r>
                    <w:rPr>
                      <w:rFonts w:ascii="Trebuchet MS"/>
                      <w:color w:val="7F0000"/>
                      <w:w w:val="115"/>
                    </w:rPr>
                    <w:t>int</w:t>
                  </w:r>
                  <w:r>
                    <w:rPr>
                      <w:rFonts w:ascii="Trebuchet MS"/>
                      <w:color w:val="7F0000"/>
                      <w:spacing w:val="26"/>
                      <w:w w:val="115"/>
                    </w:rPr>
                    <w:t xml:space="preserve"> </w:t>
                  </w:r>
                  <w:r>
                    <w:rPr>
                      <w:rFonts w:ascii="Trebuchet MS"/>
                      <w:w w:val="115"/>
                    </w:rPr>
                    <w:t>p,</w:t>
                  </w:r>
                  <w:r>
                    <w:rPr>
                      <w:rFonts w:ascii="Trebuchet MS"/>
                      <w:spacing w:val="26"/>
                      <w:w w:val="115"/>
                    </w:rPr>
                    <w:t xml:space="preserve"> </w:t>
                  </w:r>
                  <w:r>
                    <w:rPr>
                      <w:rFonts w:ascii="Trebuchet MS"/>
                      <w:color w:val="7F0000"/>
                      <w:w w:val="115"/>
                    </w:rPr>
                    <w:t>int</w:t>
                  </w:r>
                  <w:r>
                    <w:rPr>
                      <w:rFonts w:ascii="Trebuchet MS"/>
                      <w:color w:val="7F0000"/>
                      <w:spacing w:val="26"/>
                      <w:w w:val="115"/>
                    </w:rPr>
                    <w:t xml:space="preserve"> </w:t>
                  </w:r>
                  <w:r>
                    <w:rPr>
                      <w:rFonts w:ascii="Trebuchet MS"/>
                      <w:w w:val="115"/>
                    </w:rPr>
                    <w:t>q)</w:t>
                  </w:r>
                  <w:r>
                    <w:rPr>
                      <w:rFonts w:ascii="Trebuchet MS"/>
                      <w:spacing w:val="26"/>
                      <w:w w:val="115"/>
                    </w:rPr>
                    <w:t xml:space="preserve"> </w:t>
                  </w:r>
                  <w:r>
                    <w:rPr>
                      <w:rFonts w:ascii="Trebuchet MS"/>
                      <w:w w:val="115"/>
                    </w:rPr>
                    <w:t>{</w:t>
                  </w:r>
                  <w:r>
                    <w:rPr>
                      <w:rFonts w:ascii="Trebuchet MS"/>
                      <w:spacing w:val="-67"/>
                      <w:w w:val="115"/>
                    </w:rPr>
                    <w:t xml:space="preserve"> </w:t>
                  </w:r>
                  <w:r>
                    <w:rPr>
                      <w:rFonts w:ascii="Trebuchet MS"/>
                      <w:color w:val="7F0000"/>
                      <w:w w:val="115"/>
                    </w:rPr>
                    <w:t>return</w:t>
                  </w:r>
                  <w:r>
                    <w:rPr>
                      <w:rFonts w:ascii="Trebuchet MS"/>
                      <w:color w:val="7F0000"/>
                      <w:spacing w:val="39"/>
                      <w:w w:val="115"/>
                    </w:rPr>
                    <w:t xml:space="preserve"> </w:t>
                  </w:r>
                  <w:r>
                    <w:rPr>
                      <w:rFonts w:ascii="Trebuchet MS"/>
                      <w:w w:val="115"/>
                    </w:rPr>
                    <w:t>find(p)</w:t>
                  </w:r>
                  <w:r>
                    <w:rPr>
                      <w:rFonts w:ascii="Trebuchet MS"/>
                      <w:spacing w:val="40"/>
                      <w:w w:val="115"/>
                    </w:rPr>
                    <w:t xml:space="preserve"> </w:t>
                  </w:r>
                  <w:r>
                    <w:rPr>
                      <w:rFonts w:ascii="Trebuchet MS"/>
                      <w:w w:val="115"/>
                    </w:rPr>
                    <w:t>==</w:t>
                  </w:r>
                  <w:r>
                    <w:rPr>
                      <w:rFonts w:ascii="Trebuchet MS"/>
                      <w:spacing w:val="40"/>
                      <w:w w:val="115"/>
                    </w:rPr>
                    <w:t xml:space="preserve"> </w:t>
                  </w:r>
                  <w:r>
                    <w:rPr>
                      <w:rFonts w:ascii="Trebuchet MS"/>
                      <w:w w:val="115"/>
                    </w:rPr>
                    <w:t>find(q);</w:t>
                  </w:r>
                </w:p>
                <w:p>
                  <w:pPr>
                    <w:pStyle w:val="5"/>
                    <w:ind w:left="406"/>
                    <w:rPr>
                      <w:rFonts w:ascii="Trebuchet MS"/>
                    </w:rPr>
                  </w:pPr>
                  <w:r>
                    <w:rPr>
                      <w:rFonts w:ascii="Trebuchet MS"/>
                      <w:w w:val="142"/>
                    </w:rPr>
                    <w:t>}</w:t>
                  </w:r>
                </w:p>
                <w:p>
                  <w:pPr>
                    <w:pStyle w:val="5"/>
                    <w:spacing w:before="7"/>
                    <w:ind w:left="29"/>
                    <w:rPr>
                      <w:rFonts w:ascii="Trebuchet MS"/>
                    </w:rPr>
                  </w:pPr>
                  <w:r>
                    <w:rPr>
                      <w:rFonts w:ascii="Trebuchet MS"/>
                      <w:w w:val="140"/>
                    </w:rPr>
                    <w:t>};</w:t>
                  </w:r>
                </w:p>
              </w:txbxContent>
            </v:textbox>
            <w10:wrap type="topAndBottom"/>
          </v:shape>
        </w:pict>
      </w:r>
    </w:p>
    <w:p>
      <w:pPr>
        <w:pStyle w:val="5"/>
      </w:pPr>
    </w:p>
    <w:p>
      <w:pPr>
        <w:pStyle w:val="3"/>
        <w:numPr>
          <w:ilvl w:val="1"/>
          <w:numId w:val="56"/>
        </w:numPr>
        <w:tabs>
          <w:tab w:val="left" w:pos="2112"/>
        </w:tabs>
        <w:spacing w:before="199" w:after="0" w:line="240" w:lineRule="auto"/>
        <w:ind w:left="2111" w:right="0" w:hanging="667"/>
        <w:jc w:val="left"/>
      </w:pPr>
      <w:bookmarkStart w:id="248" w:name="_bookmark94"/>
      <w:bookmarkEnd w:id="248"/>
      <w:bookmarkStart w:id="249" w:name="16.3 复合数据结构"/>
      <w:bookmarkEnd w:id="249"/>
      <w:bookmarkStart w:id="250" w:name="_bookmark94"/>
      <w:bookmarkEnd w:id="250"/>
      <w:r>
        <w:rPr>
          <w:color w:val="3B70B7"/>
        </w:rPr>
        <w:t>复合数据结构</w:t>
      </w:r>
    </w:p>
    <w:p>
      <w:pPr>
        <w:pStyle w:val="5"/>
        <w:spacing w:before="178"/>
        <w:ind w:left="1844"/>
        <w:rPr>
          <w:rFonts w:ascii="Times New Roman" w:eastAsia="Times New Roman"/>
        </w:rPr>
      </w:pPr>
      <w:r>
        <w:rPr>
          <w:spacing w:val="1"/>
          <w:w w:val="95"/>
        </w:rPr>
        <w:t xml:space="preserve">这一类题通常采用 </w:t>
      </w:r>
      <w:r>
        <w:rPr>
          <w:rFonts w:ascii="Times New Roman" w:eastAsia="Times New Roman"/>
          <w:w w:val="95"/>
        </w:rPr>
        <w:t>unordered_map</w:t>
      </w:r>
      <w:r>
        <w:rPr>
          <w:rFonts w:ascii="Times New Roman" w:eastAsia="Times New Roman"/>
          <w:spacing w:val="57"/>
        </w:rPr>
        <w:t xml:space="preserve"> </w:t>
      </w:r>
      <w:r>
        <w:rPr>
          <w:spacing w:val="6"/>
          <w:w w:val="95"/>
        </w:rPr>
        <w:t xml:space="preserve">或 </w:t>
      </w:r>
      <w:r>
        <w:rPr>
          <w:rFonts w:ascii="Times New Roman" w:eastAsia="Times New Roman"/>
          <w:w w:val="95"/>
        </w:rPr>
        <w:t>map</w:t>
      </w:r>
      <w:r>
        <w:rPr>
          <w:rFonts w:ascii="Times New Roman" w:eastAsia="Times New Roman"/>
          <w:spacing w:val="58"/>
        </w:rPr>
        <w:t xml:space="preserve"> </w:t>
      </w:r>
      <w:r>
        <w:rPr>
          <w:w w:val="95"/>
        </w:rPr>
        <w:t xml:space="preserve">辅助记录，从而加速寻址；再配上 </w:t>
      </w:r>
      <w:r>
        <w:rPr>
          <w:rFonts w:ascii="Times New Roman" w:eastAsia="Times New Roman"/>
          <w:w w:val="95"/>
        </w:rPr>
        <w:t>vector</w:t>
      </w:r>
      <w:r>
        <w:rPr>
          <w:rFonts w:ascii="Times New Roman" w:eastAsia="Times New Roman"/>
          <w:spacing w:val="57"/>
        </w:rPr>
        <w:t xml:space="preserve"> </w:t>
      </w:r>
      <w:r>
        <w:rPr>
          <w:spacing w:val="4"/>
          <w:w w:val="95"/>
        </w:rPr>
        <w:t xml:space="preserve">或者 </w:t>
      </w:r>
      <w:r>
        <w:rPr>
          <w:rFonts w:ascii="Times New Roman" w:eastAsia="Times New Roman"/>
          <w:w w:val="95"/>
        </w:rPr>
        <w:t>list</w:t>
      </w:r>
    </w:p>
    <w:p>
      <w:pPr>
        <w:pStyle w:val="5"/>
        <w:spacing w:before="66"/>
        <w:ind w:left="1445"/>
      </w:pPr>
      <w:r>
        <w:rPr>
          <w:w w:val="95"/>
        </w:rPr>
        <w:t>进行数据储存，从而加速连续选址或删除值。</w:t>
      </w:r>
    </w:p>
    <w:p>
      <w:pPr>
        <w:pStyle w:val="5"/>
        <w:spacing w:before="4"/>
        <w:rPr>
          <w:sz w:val="29"/>
        </w:rPr>
      </w:pPr>
    </w:p>
    <w:p>
      <w:pPr>
        <w:pStyle w:val="4"/>
      </w:pPr>
      <w:r>
        <w:fldChar w:fldCharType="begin"/>
      </w:r>
      <w:r>
        <w:instrText xml:space="preserve"> HYPERLINK "https://leetcode.com/problems/lru-cache/" \h </w:instrText>
      </w:r>
      <w:r>
        <w:fldChar w:fldCharType="separate"/>
      </w:r>
      <w:r>
        <w:rPr>
          <w:color w:val="7F0000"/>
        </w:rPr>
        <w:t>146.</w:t>
      </w:r>
      <w:r>
        <w:rPr>
          <w:color w:val="7F0000"/>
          <w:spacing w:val="19"/>
        </w:rPr>
        <w:t xml:space="preserve"> </w:t>
      </w:r>
      <w:r>
        <w:rPr>
          <w:color w:val="7F0000"/>
        </w:rPr>
        <w:t>LRU</w:t>
      </w:r>
      <w:r>
        <w:rPr>
          <w:color w:val="7F0000"/>
          <w:spacing w:val="-6"/>
        </w:rPr>
        <w:t xml:space="preserve"> </w:t>
      </w:r>
      <w:r>
        <w:rPr>
          <w:color w:val="7F0000"/>
        </w:rPr>
        <w:t>Cache</w:t>
      </w:r>
      <w:r>
        <w:rPr>
          <w:color w:val="7F0000"/>
          <w:spacing w:val="-6"/>
        </w:rPr>
        <w:t xml:space="preserve"> </w:t>
      </w:r>
      <w:r>
        <w:rPr>
          <w:color w:val="7F0000"/>
        </w:rPr>
        <w:t>(Medium)</w:t>
      </w:r>
      <w:r>
        <w:rPr>
          <w:color w:val="7F0000"/>
        </w:rPr>
        <w:fldChar w:fldCharType="end"/>
      </w:r>
    </w:p>
    <w:p>
      <w:pPr>
        <w:spacing w:after="0"/>
        <w:sectPr>
          <w:headerReference r:id="rId174" w:type="default"/>
          <w:footerReference r:id="rId175" w:type="default"/>
          <w:pgSz w:w="11910" w:h="16840"/>
          <w:pgMar w:top="1200" w:right="1500" w:bottom="700" w:left="340" w:header="923" w:footer="510" w:gutter="0"/>
        </w:sectPr>
      </w:pPr>
    </w:p>
    <w:p>
      <w:pPr>
        <w:pStyle w:val="5"/>
        <w:spacing w:before="4"/>
        <w:rPr>
          <w:rFonts w:ascii="Times New Roman"/>
          <w:b/>
          <w:sz w:val="13"/>
        </w:rPr>
      </w:pPr>
    </w:p>
    <w:p>
      <w:pPr>
        <w:spacing w:before="32"/>
        <w:ind w:left="1445" w:right="0" w:firstLine="0"/>
        <w:jc w:val="left"/>
        <w:rPr>
          <w:rFonts w:hint="eastAsia" w:ascii="Microsoft YaHei UI" w:eastAsia="Microsoft YaHei UI"/>
          <w:b/>
          <w:sz w:val="24"/>
        </w:rPr>
      </w:pPr>
      <w:r>
        <w:rPr>
          <w:rFonts w:hint="eastAsia" w:ascii="Microsoft YaHei UI" w:eastAsia="Microsoft YaHei UI"/>
          <w:b/>
          <w:color w:val="3B70B7"/>
          <w:w w:val="95"/>
          <w:sz w:val="24"/>
        </w:rPr>
        <w:t>题目描述</w:t>
      </w:r>
    </w:p>
    <w:p>
      <w:pPr>
        <w:pStyle w:val="5"/>
        <w:spacing w:before="129" w:line="302" w:lineRule="auto"/>
        <w:ind w:left="1445" w:right="283" w:firstLine="398"/>
        <w:jc w:val="both"/>
      </w:pPr>
      <w:r>
        <w:rPr>
          <w:w w:val="95"/>
        </w:rPr>
        <w:t>设计一个固定大小的，</w:t>
      </w:r>
      <w:r>
        <w:fldChar w:fldCharType="begin"/>
      </w:r>
      <w:r>
        <w:instrText xml:space="preserve"> HYPERLINK "https://en.wikipedia.org/wiki/Cache_replacement_policies#Least_recently_used_(LRU)" \h </w:instrText>
      </w:r>
      <w:r>
        <w:fldChar w:fldCharType="separate"/>
      </w:r>
      <w:r>
        <w:rPr>
          <w:color w:val="7F0000"/>
          <w:spacing w:val="-1"/>
          <w:w w:val="95"/>
        </w:rPr>
        <w:t xml:space="preserve">最少最近使用缓存 </w:t>
      </w:r>
      <w:r>
        <w:rPr>
          <w:rFonts w:ascii="Times New Roman" w:eastAsia="Times New Roman"/>
          <w:color w:val="7F0000"/>
          <w:w w:val="95"/>
        </w:rPr>
        <w:t>(least</w:t>
      </w:r>
      <w:r>
        <w:rPr>
          <w:rFonts w:ascii="Times New Roman" w:eastAsia="Times New Roman"/>
          <w:color w:val="7F0000"/>
          <w:spacing w:val="45"/>
          <w:w w:val="95"/>
        </w:rPr>
        <w:t xml:space="preserve"> </w:t>
      </w:r>
      <w:r>
        <w:rPr>
          <w:rFonts w:ascii="Times New Roman" w:eastAsia="Times New Roman"/>
          <w:color w:val="7F0000"/>
          <w:w w:val="95"/>
        </w:rPr>
        <w:t>recently</w:t>
      </w:r>
      <w:r>
        <w:rPr>
          <w:rFonts w:ascii="Times New Roman" w:eastAsia="Times New Roman"/>
          <w:color w:val="7F0000"/>
          <w:spacing w:val="46"/>
          <w:w w:val="95"/>
        </w:rPr>
        <w:t xml:space="preserve"> </w:t>
      </w:r>
      <w:r>
        <w:rPr>
          <w:rFonts w:ascii="Times New Roman" w:eastAsia="Times New Roman"/>
          <w:color w:val="7F0000"/>
          <w:w w:val="95"/>
        </w:rPr>
        <w:t>used</w:t>
      </w:r>
      <w:r>
        <w:rPr>
          <w:rFonts w:ascii="Times New Roman" w:eastAsia="Times New Roman"/>
          <w:color w:val="7F0000"/>
          <w:spacing w:val="45"/>
          <w:w w:val="95"/>
        </w:rPr>
        <w:t xml:space="preserve"> </w:t>
      </w:r>
      <w:r>
        <w:rPr>
          <w:rFonts w:ascii="Times New Roman" w:eastAsia="Times New Roman"/>
          <w:color w:val="7F0000"/>
          <w:w w:val="95"/>
        </w:rPr>
        <w:t>cache,</w:t>
      </w:r>
      <w:r>
        <w:rPr>
          <w:rFonts w:ascii="Times New Roman" w:eastAsia="Times New Roman"/>
          <w:color w:val="7F0000"/>
          <w:spacing w:val="2"/>
          <w:w w:val="95"/>
        </w:rPr>
        <w:t xml:space="preserve"> </w:t>
      </w:r>
      <w:r>
        <w:rPr>
          <w:rFonts w:ascii="Times New Roman" w:eastAsia="Times New Roman"/>
          <w:color w:val="7F0000"/>
          <w:w w:val="95"/>
        </w:rPr>
        <w:t>LRU)</w:t>
      </w:r>
      <w:r>
        <w:rPr>
          <w:rFonts w:ascii="Times New Roman" w:eastAsia="Times New Roman"/>
          <w:color w:val="7F0000"/>
          <w:w w:val="95"/>
        </w:rPr>
        <w:fldChar w:fldCharType="end"/>
      </w:r>
      <w:r>
        <w:rPr>
          <w:w w:val="95"/>
        </w:rPr>
        <w:t>。每次将信息插入未满的缓存的时候，以及更新或查找一个缓存内存在的信息的时候，将该信息标为最近使用。在缓</w:t>
      </w:r>
      <w:r>
        <w:rPr>
          <w:spacing w:val="78"/>
          <w:w w:val="95"/>
        </w:rPr>
        <w:t xml:space="preserve"> </w:t>
      </w:r>
      <w:r>
        <w:rPr>
          <w:w w:val="95"/>
        </w:rPr>
        <w:t>存满的情况下将一个新信息插入的时候，需要移除最旧的信息，插入新信息，并将该信息标为最</w:t>
      </w:r>
      <w:r>
        <w:rPr>
          <w:spacing w:val="68"/>
          <w:w w:val="95"/>
        </w:rPr>
        <w:t xml:space="preserve"> </w:t>
      </w:r>
      <w:r>
        <w:t>近使用。</w:t>
      </w:r>
    </w:p>
    <w:p>
      <w:pPr>
        <w:pStyle w:val="5"/>
        <w:spacing w:before="10"/>
        <w:rPr>
          <w:sz w:val="17"/>
        </w:rPr>
      </w:pPr>
    </w:p>
    <w:p>
      <w:pPr>
        <w:pStyle w:val="4"/>
        <w:rPr>
          <w:rFonts w:hint="eastAsia" w:ascii="Microsoft YaHei UI" w:eastAsia="Microsoft YaHei UI"/>
        </w:rPr>
      </w:pPr>
      <w:r>
        <w:rPr>
          <w:rFonts w:hint="eastAsia" w:ascii="Microsoft YaHei UI" w:eastAsia="Microsoft YaHei UI"/>
          <w:color w:val="3B70B7"/>
          <w:w w:val="95"/>
        </w:rPr>
        <w:t>输入输出样例</w:t>
      </w:r>
    </w:p>
    <w:p>
      <w:pPr>
        <w:pStyle w:val="5"/>
        <w:spacing w:before="129" w:line="302" w:lineRule="auto"/>
        <w:ind w:left="1445" w:right="283" w:firstLine="398"/>
      </w:pPr>
      <w:r>
        <w:rPr>
          <w:spacing w:val="3"/>
          <w:w w:val="95"/>
        </w:rPr>
        <w:t xml:space="preserve">以下是数据结构的调用样例。给定一个大小为 </w:t>
      </w:r>
      <w:r>
        <w:rPr>
          <w:rFonts w:ascii="Times New Roman" w:eastAsia="Times New Roman"/>
          <w:i/>
          <w:w w:val="95"/>
        </w:rPr>
        <w:t>n</w:t>
      </w:r>
      <w:r>
        <w:rPr>
          <w:rFonts w:ascii="Times New Roman" w:eastAsia="Times New Roman"/>
          <w:i/>
          <w:spacing w:val="33"/>
          <w:w w:val="95"/>
        </w:rPr>
        <w:t xml:space="preserve"> </w:t>
      </w:r>
      <w:r>
        <w:rPr>
          <w:w w:val="95"/>
        </w:rPr>
        <w:t>的缓存，我们希望其使用最少最近使用策略</w:t>
      </w:r>
      <w:r>
        <w:t>进行数据储存。</w:t>
      </w:r>
    </w:p>
    <w:p>
      <w:pPr>
        <w:pStyle w:val="5"/>
        <w:spacing w:before="6"/>
        <w:rPr>
          <w:sz w:val="23"/>
        </w:rPr>
      </w:pPr>
      <w:r>
        <w:pict>
          <v:shape id="_x0000_s1749" o:spid="_x0000_s1749" o:spt="202" type="#_x0000_t202" style="position:absolute;left:0pt;margin-left:86.2pt;margin-top:17.05pt;height:125.75pt;width:422.9pt;mso-position-horizontal-relative:page;mso-wrap-distance-bottom:0pt;mso-wrap-distance-top:0pt;z-index:-15540224;mso-width-relative:page;mso-height-relative:page;" filled="f" stroked="t" coordsize="21600,21600">
            <v:path/>
            <v:fill on="f" focussize="0,0"/>
            <v:stroke weight="0.199212598425197pt" color="#3B70B7"/>
            <v:imagedata o:title=""/>
            <o:lock v:ext="edit"/>
            <v:textbox inset="0mm,0mm,0mm,0mm">
              <w:txbxContent>
                <w:p>
                  <w:pPr>
                    <w:pStyle w:val="5"/>
                    <w:spacing w:before="39" w:line="247" w:lineRule="auto"/>
                    <w:ind w:left="59" w:right="3152"/>
                    <w:rPr>
                      <w:rFonts w:ascii="Trebuchet MS"/>
                    </w:rPr>
                  </w:pPr>
                  <w:r>
                    <w:rPr>
                      <w:rFonts w:ascii="Trebuchet MS"/>
                      <w:w w:val="105"/>
                    </w:rPr>
                    <w:t>LRUCache</w:t>
                  </w:r>
                  <w:r>
                    <w:rPr>
                      <w:rFonts w:ascii="Trebuchet MS"/>
                      <w:spacing w:val="26"/>
                      <w:w w:val="105"/>
                    </w:rPr>
                    <w:t xml:space="preserve"> </w:t>
                  </w:r>
                  <w:r>
                    <w:rPr>
                      <w:rFonts w:ascii="Trebuchet MS"/>
                      <w:w w:val="105"/>
                    </w:rPr>
                    <w:t>cache</w:t>
                  </w:r>
                  <w:r>
                    <w:rPr>
                      <w:rFonts w:ascii="Trebuchet MS"/>
                      <w:spacing w:val="26"/>
                      <w:w w:val="105"/>
                    </w:rPr>
                    <w:t xml:space="preserve"> </w:t>
                  </w:r>
                  <w:r>
                    <w:rPr>
                      <w:rFonts w:ascii="Trebuchet MS"/>
                      <w:w w:val="105"/>
                    </w:rPr>
                    <w:t>=</w:t>
                  </w:r>
                  <w:r>
                    <w:rPr>
                      <w:rFonts w:ascii="Trebuchet MS"/>
                      <w:spacing w:val="26"/>
                      <w:w w:val="105"/>
                    </w:rPr>
                    <w:t xml:space="preserve"> </w:t>
                  </w:r>
                  <w:r>
                    <w:rPr>
                      <w:rFonts w:ascii="Trebuchet MS"/>
                      <w:color w:val="7F0000"/>
                      <w:w w:val="105"/>
                    </w:rPr>
                    <w:t>new</w:t>
                  </w:r>
                  <w:r>
                    <w:rPr>
                      <w:rFonts w:ascii="Trebuchet MS"/>
                      <w:color w:val="7F0000"/>
                      <w:spacing w:val="26"/>
                      <w:w w:val="105"/>
                    </w:rPr>
                    <w:t xml:space="preserve"> </w:t>
                  </w:r>
                  <w:r>
                    <w:rPr>
                      <w:rFonts w:ascii="Trebuchet MS"/>
                      <w:w w:val="105"/>
                    </w:rPr>
                    <w:t>LRUCache(</w:t>
                  </w:r>
                  <w:r>
                    <w:rPr>
                      <w:rFonts w:ascii="Trebuchet MS"/>
                      <w:spacing w:val="26"/>
                      <w:w w:val="105"/>
                    </w:rPr>
                    <w:t xml:space="preserve"> </w:t>
                  </w:r>
                  <w:r>
                    <w:rPr>
                      <w:rFonts w:ascii="Trebuchet MS"/>
                      <w:w w:val="105"/>
                    </w:rPr>
                    <w:t>2</w:t>
                  </w:r>
                  <w:r>
                    <w:rPr>
                      <w:rFonts w:ascii="Trebuchet MS"/>
                      <w:spacing w:val="26"/>
                      <w:w w:val="105"/>
                    </w:rPr>
                    <w:t xml:space="preserve"> </w:t>
                  </w:r>
                  <w:r>
                    <w:rPr>
                      <w:rFonts w:ascii="Trebuchet MS"/>
                      <w:color w:val="7F7F7F"/>
                      <w:w w:val="105"/>
                    </w:rPr>
                    <w:t>/*</w:t>
                  </w:r>
                  <w:r>
                    <w:rPr>
                      <w:rFonts w:ascii="Trebuchet MS"/>
                      <w:color w:val="7F7F7F"/>
                      <w:spacing w:val="26"/>
                      <w:w w:val="105"/>
                    </w:rPr>
                    <w:t xml:space="preserve"> </w:t>
                  </w:r>
                  <w:r>
                    <w:rPr>
                      <w:rFonts w:ascii="Trebuchet MS"/>
                      <w:color w:val="7F7F7F"/>
                      <w:w w:val="105"/>
                    </w:rPr>
                    <w:t>capacity</w:t>
                  </w:r>
                  <w:r>
                    <w:rPr>
                      <w:rFonts w:ascii="Trebuchet MS"/>
                      <w:color w:val="7F7F7F"/>
                      <w:spacing w:val="26"/>
                      <w:w w:val="105"/>
                    </w:rPr>
                    <w:t xml:space="preserve"> </w:t>
                  </w:r>
                  <w:r>
                    <w:rPr>
                      <w:rFonts w:ascii="Trebuchet MS"/>
                      <w:color w:val="7F7F7F"/>
                      <w:w w:val="105"/>
                    </w:rPr>
                    <w:t>*/</w:t>
                  </w:r>
                  <w:r>
                    <w:rPr>
                      <w:rFonts w:ascii="Trebuchet MS"/>
                      <w:color w:val="7F7F7F"/>
                      <w:spacing w:val="26"/>
                      <w:w w:val="105"/>
                    </w:rPr>
                    <w:t xml:space="preserve"> </w:t>
                  </w:r>
                  <w:r>
                    <w:rPr>
                      <w:rFonts w:ascii="Trebuchet MS"/>
                      <w:w w:val="105"/>
                    </w:rPr>
                    <w:t>);</w:t>
                  </w:r>
                  <w:r>
                    <w:rPr>
                      <w:rFonts w:ascii="Trebuchet MS"/>
                      <w:spacing w:val="-60"/>
                      <w:w w:val="105"/>
                    </w:rPr>
                    <w:t xml:space="preserve"> </w:t>
                  </w:r>
                  <w:r>
                    <w:rPr>
                      <w:rFonts w:ascii="Trebuchet MS"/>
                      <w:w w:val="110"/>
                    </w:rPr>
                    <w:t>cache.put(1,</w:t>
                  </w:r>
                  <w:r>
                    <w:rPr>
                      <w:rFonts w:ascii="Trebuchet MS"/>
                      <w:spacing w:val="39"/>
                      <w:w w:val="110"/>
                    </w:rPr>
                    <w:t xml:space="preserve"> </w:t>
                  </w:r>
                  <w:r>
                    <w:rPr>
                      <w:rFonts w:ascii="Trebuchet MS"/>
                      <w:w w:val="110"/>
                    </w:rPr>
                    <w:t>1);</w:t>
                  </w:r>
                </w:p>
                <w:p>
                  <w:pPr>
                    <w:pStyle w:val="5"/>
                    <w:ind w:left="59"/>
                    <w:rPr>
                      <w:rFonts w:ascii="Trebuchet MS"/>
                    </w:rPr>
                  </w:pPr>
                  <w:r>
                    <w:rPr>
                      <w:rFonts w:ascii="Trebuchet MS"/>
                      <w:w w:val="110"/>
                    </w:rPr>
                    <w:t>cache.put(2,</w:t>
                  </w:r>
                  <w:r>
                    <w:rPr>
                      <w:rFonts w:ascii="Trebuchet MS"/>
                      <w:spacing w:val="66"/>
                      <w:w w:val="110"/>
                    </w:rPr>
                    <w:t xml:space="preserve"> </w:t>
                  </w:r>
                  <w:r>
                    <w:rPr>
                      <w:rFonts w:ascii="Trebuchet MS"/>
                      <w:w w:val="110"/>
                    </w:rPr>
                    <w:t>2);</w:t>
                  </w:r>
                </w:p>
                <w:p>
                  <w:pPr>
                    <w:pStyle w:val="5"/>
                    <w:tabs>
                      <w:tab w:val="left" w:pos="1942"/>
                    </w:tabs>
                    <w:spacing w:before="7" w:line="247" w:lineRule="auto"/>
                    <w:ind w:left="59" w:right="4940"/>
                    <w:rPr>
                      <w:rFonts w:ascii="Trebuchet MS"/>
                    </w:rPr>
                  </w:pPr>
                  <w:r>
                    <w:rPr>
                      <w:rFonts w:ascii="Trebuchet MS"/>
                      <w:w w:val="110"/>
                    </w:rPr>
                    <w:t>cache.get(1);</w:t>
                  </w:r>
                  <w:r>
                    <w:rPr>
                      <w:rFonts w:ascii="Trebuchet MS"/>
                      <w:w w:val="110"/>
                    </w:rPr>
                    <w:tab/>
                  </w:r>
                  <w:r>
                    <w:rPr>
                      <w:rFonts w:ascii="Trebuchet MS"/>
                      <w:color w:val="7F7F7F"/>
                      <w:w w:val="110"/>
                    </w:rPr>
                    <w:t>//</w:t>
                  </w:r>
                  <w:r>
                    <w:rPr>
                      <w:rFonts w:ascii="Trebuchet MS"/>
                      <w:color w:val="7F7F7F"/>
                      <w:spacing w:val="1"/>
                      <w:w w:val="110"/>
                    </w:rPr>
                    <w:t xml:space="preserve"> </w:t>
                  </w:r>
                  <w:r>
                    <w:rPr>
                      <w:rFonts w:ascii="Trebuchet MS"/>
                      <w:color w:val="7F7F7F"/>
                      <w:w w:val="110"/>
                    </w:rPr>
                    <w:t>returns</w:t>
                  </w:r>
                  <w:r>
                    <w:rPr>
                      <w:rFonts w:ascii="Trebuchet MS"/>
                      <w:color w:val="7F7F7F"/>
                      <w:spacing w:val="1"/>
                      <w:w w:val="110"/>
                    </w:rPr>
                    <w:t xml:space="preserve"> </w:t>
                  </w:r>
                  <w:r>
                    <w:rPr>
                      <w:rFonts w:ascii="Trebuchet MS"/>
                      <w:color w:val="7F7F7F"/>
                      <w:w w:val="110"/>
                    </w:rPr>
                    <w:t>1</w:t>
                  </w:r>
                  <w:r>
                    <w:rPr>
                      <w:rFonts w:ascii="Trebuchet MS"/>
                      <w:color w:val="7F7F7F"/>
                      <w:spacing w:val="1"/>
                      <w:w w:val="110"/>
                    </w:rPr>
                    <w:t xml:space="preserve"> </w:t>
                  </w:r>
                  <w:r>
                    <w:rPr>
                      <w:rFonts w:ascii="Trebuchet MS"/>
                      <w:w w:val="110"/>
                    </w:rPr>
                    <w:t>cache.put(3,</w:t>
                  </w:r>
                  <w:r>
                    <w:rPr>
                      <w:rFonts w:ascii="Trebuchet MS"/>
                      <w:spacing w:val="51"/>
                      <w:w w:val="110"/>
                    </w:rPr>
                    <w:t xml:space="preserve"> </w:t>
                  </w:r>
                  <w:r>
                    <w:rPr>
                      <w:rFonts w:ascii="Trebuchet MS"/>
                      <w:w w:val="110"/>
                    </w:rPr>
                    <w:t>3);</w:t>
                  </w:r>
                  <w:r>
                    <w:rPr>
                      <w:rFonts w:ascii="Trebuchet MS"/>
                      <w:w w:val="110"/>
                    </w:rPr>
                    <w:tab/>
                  </w:r>
                  <w:r>
                    <w:rPr>
                      <w:rFonts w:ascii="Trebuchet MS"/>
                      <w:color w:val="7F7F7F"/>
                      <w:w w:val="110"/>
                    </w:rPr>
                    <w:t>//</w:t>
                  </w:r>
                  <w:r>
                    <w:rPr>
                      <w:rFonts w:ascii="Trebuchet MS"/>
                      <w:color w:val="7F7F7F"/>
                      <w:spacing w:val="31"/>
                      <w:w w:val="110"/>
                    </w:rPr>
                    <w:t xml:space="preserve"> </w:t>
                  </w:r>
                  <w:r>
                    <w:rPr>
                      <w:rFonts w:ascii="Trebuchet MS"/>
                      <w:color w:val="7F7F7F"/>
                      <w:w w:val="110"/>
                    </w:rPr>
                    <w:t>evicts</w:t>
                  </w:r>
                  <w:r>
                    <w:rPr>
                      <w:rFonts w:ascii="Trebuchet MS"/>
                      <w:color w:val="7F7F7F"/>
                      <w:spacing w:val="31"/>
                      <w:w w:val="110"/>
                    </w:rPr>
                    <w:t xml:space="preserve"> </w:t>
                  </w:r>
                  <w:r>
                    <w:rPr>
                      <w:rFonts w:ascii="Trebuchet MS"/>
                      <w:color w:val="7F7F7F"/>
                      <w:w w:val="110"/>
                    </w:rPr>
                    <w:t>key</w:t>
                  </w:r>
                  <w:r>
                    <w:rPr>
                      <w:rFonts w:ascii="Trebuchet MS"/>
                      <w:color w:val="7F7F7F"/>
                      <w:spacing w:val="31"/>
                      <w:w w:val="110"/>
                    </w:rPr>
                    <w:t xml:space="preserve"> </w:t>
                  </w:r>
                  <w:r>
                    <w:rPr>
                      <w:rFonts w:ascii="Trebuchet MS"/>
                      <w:color w:val="7F7F7F"/>
                      <w:w w:val="110"/>
                    </w:rPr>
                    <w:t>2</w:t>
                  </w:r>
                </w:p>
                <w:p>
                  <w:pPr>
                    <w:pStyle w:val="5"/>
                    <w:tabs>
                      <w:tab w:val="left" w:pos="1942"/>
                    </w:tabs>
                    <w:spacing w:line="247" w:lineRule="auto"/>
                    <w:ind w:left="59" w:right="3894"/>
                    <w:rPr>
                      <w:rFonts w:ascii="Trebuchet MS"/>
                    </w:rPr>
                  </w:pPr>
                  <w:r>
                    <w:rPr>
                      <w:rFonts w:ascii="Trebuchet MS"/>
                      <w:w w:val="110"/>
                    </w:rPr>
                    <w:t>cache.get(2);</w:t>
                  </w:r>
                  <w:r>
                    <w:rPr>
                      <w:rFonts w:ascii="Trebuchet MS"/>
                      <w:w w:val="110"/>
                    </w:rPr>
                    <w:tab/>
                  </w:r>
                  <w:r>
                    <w:rPr>
                      <w:rFonts w:ascii="Trebuchet MS"/>
                      <w:color w:val="7F7F7F"/>
                      <w:w w:val="110"/>
                    </w:rPr>
                    <w:t>//</w:t>
                  </w:r>
                  <w:r>
                    <w:rPr>
                      <w:rFonts w:ascii="Trebuchet MS"/>
                      <w:color w:val="7F7F7F"/>
                      <w:spacing w:val="37"/>
                      <w:w w:val="110"/>
                    </w:rPr>
                    <w:t xml:space="preserve"> </w:t>
                  </w:r>
                  <w:r>
                    <w:rPr>
                      <w:rFonts w:ascii="Trebuchet MS"/>
                      <w:color w:val="7F7F7F"/>
                      <w:w w:val="110"/>
                    </w:rPr>
                    <w:t>returns</w:t>
                  </w:r>
                  <w:r>
                    <w:rPr>
                      <w:rFonts w:ascii="Trebuchet MS"/>
                      <w:color w:val="7F7F7F"/>
                      <w:spacing w:val="37"/>
                      <w:w w:val="110"/>
                    </w:rPr>
                    <w:t xml:space="preserve"> </w:t>
                  </w:r>
                  <w:r>
                    <w:rPr>
                      <w:rFonts w:ascii="Trebuchet MS"/>
                      <w:color w:val="7F7F7F"/>
                      <w:w w:val="110"/>
                    </w:rPr>
                    <w:t>-1</w:t>
                  </w:r>
                  <w:r>
                    <w:rPr>
                      <w:rFonts w:ascii="Trebuchet MS"/>
                      <w:color w:val="7F7F7F"/>
                      <w:spacing w:val="37"/>
                      <w:w w:val="110"/>
                    </w:rPr>
                    <w:t xml:space="preserve"> </w:t>
                  </w:r>
                  <w:r>
                    <w:rPr>
                      <w:rFonts w:ascii="Trebuchet MS"/>
                      <w:color w:val="7F7F7F"/>
                      <w:w w:val="110"/>
                    </w:rPr>
                    <w:t>(not</w:t>
                  </w:r>
                  <w:r>
                    <w:rPr>
                      <w:rFonts w:ascii="Trebuchet MS"/>
                      <w:color w:val="7F7F7F"/>
                      <w:spacing w:val="37"/>
                      <w:w w:val="110"/>
                    </w:rPr>
                    <w:t xml:space="preserve"> </w:t>
                  </w:r>
                  <w:r>
                    <w:rPr>
                      <w:rFonts w:ascii="Trebuchet MS"/>
                      <w:color w:val="7F7F7F"/>
                      <w:w w:val="110"/>
                    </w:rPr>
                    <w:t>found)</w:t>
                  </w:r>
                  <w:r>
                    <w:rPr>
                      <w:rFonts w:ascii="Trebuchet MS"/>
                      <w:color w:val="7F7F7F"/>
                      <w:spacing w:val="-63"/>
                      <w:w w:val="110"/>
                    </w:rPr>
                    <w:t xml:space="preserve"> </w:t>
                  </w:r>
                  <w:r>
                    <w:rPr>
                      <w:rFonts w:ascii="Trebuchet MS"/>
                      <w:w w:val="110"/>
                    </w:rPr>
                    <w:t>cache.put(4,</w:t>
                  </w:r>
                  <w:r>
                    <w:rPr>
                      <w:rFonts w:ascii="Trebuchet MS"/>
                      <w:spacing w:val="51"/>
                      <w:w w:val="110"/>
                    </w:rPr>
                    <w:t xml:space="preserve"> </w:t>
                  </w:r>
                  <w:r>
                    <w:rPr>
                      <w:rFonts w:ascii="Trebuchet MS"/>
                      <w:w w:val="110"/>
                    </w:rPr>
                    <w:t>4);</w:t>
                  </w:r>
                  <w:r>
                    <w:rPr>
                      <w:rFonts w:ascii="Trebuchet MS"/>
                      <w:w w:val="110"/>
                    </w:rPr>
                    <w:tab/>
                  </w:r>
                  <w:r>
                    <w:rPr>
                      <w:rFonts w:ascii="Trebuchet MS"/>
                      <w:color w:val="7F7F7F"/>
                      <w:w w:val="110"/>
                    </w:rPr>
                    <w:t>//</w:t>
                  </w:r>
                  <w:r>
                    <w:rPr>
                      <w:rFonts w:ascii="Trebuchet MS"/>
                      <w:color w:val="7F7F7F"/>
                      <w:spacing w:val="1"/>
                      <w:w w:val="110"/>
                    </w:rPr>
                    <w:t xml:space="preserve"> </w:t>
                  </w:r>
                  <w:r>
                    <w:rPr>
                      <w:rFonts w:ascii="Trebuchet MS"/>
                      <w:color w:val="7F7F7F"/>
                      <w:w w:val="110"/>
                    </w:rPr>
                    <w:t>evicts</w:t>
                  </w:r>
                  <w:r>
                    <w:rPr>
                      <w:rFonts w:ascii="Trebuchet MS"/>
                      <w:color w:val="7F7F7F"/>
                      <w:spacing w:val="1"/>
                      <w:w w:val="110"/>
                    </w:rPr>
                    <w:t xml:space="preserve"> </w:t>
                  </w:r>
                  <w:r>
                    <w:rPr>
                      <w:rFonts w:ascii="Trebuchet MS"/>
                      <w:color w:val="7F7F7F"/>
                      <w:w w:val="110"/>
                    </w:rPr>
                    <w:t>key</w:t>
                  </w:r>
                  <w:r>
                    <w:rPr>
                      <w:rFonts w:ascii="Trebuchet MS"/>
                      <w:color w:val="7F7F7F"/>
                      <w:spacing w:val="1"/>
                      <w:w w:val="110"/>
                    </w:rPr>
                    <w:t xml:space="preserve"> </w:t>
                  </w:r>
                  <w:r>
                    <w:rPr>
                      <w:rFonts w:ascii="Trebuchet MS"/>
                      <w:color w:val="7F7F7F"/>
                      <w:w w:val="110"/>
                    </w:rPr>
                    <w:t>1</w:t>
                  </w:r>
                  <w:r>
                    <w:rPr>
                      <w:rFonts w:ascii="Trebuchet MS"/>
                      <w:color w:val="7F7F7F"/>
                      <w:spacing w:val="1"/>
                      <w:w w:val="110"/>
                    </w:rPr>
                    <w:t xml:space="preserve"> </w:t>
                  </w:r>
                  <w:r>
                    <w:rPr>
                      <w:rFonts w:ascii="Trebuchet MS"/>
                      <w:w w:val="110"/>
                    </w:rPr>
                    <w:t>cache.get(1);</w:t>
                  </w:r>
                  <w:r>
                    <w:rPr>
                      <w:rFonts w:ascii="Trebuchet MS"/>
                      <w:w w:val="110"/>
                    </w:rPr>
                    <w:tab/>
                  </w:r>
                  <w:r>
                    <w:rPr>
                      <w:rFonts w:ascii="Trebuchet MS"/>
                      <w:color w:val="7F7F7F"/>
                      <w:w w:val="110"/>
                    </w:rPr>
                    <w:t>//</w:t>
                  </w:r>
                  <w:r>
                    <w:rPr>
                      <w:rFonts w:ascii="Trebuchet MS"/>
                      <w:color w:val="7F7F7F"/>
                      <w:spacing w:val="37"/>
                      <w:w w:val="110"/>
                    </w:rPr>
                    <w:t xml:space="preserve"> </w:t>
                  </w:r>
                  <w:r>
                    <w:rPr>
                      <w:rFonts w:ascii="Trebuchet MS"/>
                      <w:color w:val="7F7F7F"/>
                      <w:w w:val="110"/>
                    </w:rPr>
                    <w:t>returns</w:t>
                  </w:r>
                  <w:r>
                    <w:rPr>
                      <w:rFonts w:ascii="Trebuchet MS"/>
                      <w:color w:val="7F7F7F"/>
                      <w:spacing w:val="37"/>
                      <w:w w:val="110"/>
                    </w:rPr>
                    <w:t xml:space="preserve"> </w:t>
                  </w:r>
                  <w:r>
                    <w:rPr>
                      <w:rFonts w:ascii="Trebuchet MS"/>
                      <w:color w:val="7F7F7F"/>
                      <w:w w:val="110"/>
                    </w:rPr>
                    <w:t>-1</w:t>
                  </w:r>
                  <w:r>
                    <w:rPr>
                      <w:rFonts w:ascii="Trebuchet MS"/>
                      <w:color w:val="7F7F7F"/>
                      <w:spacing w:val="37"/>
                      <w:w w:val="110"/>
                    </w:rPr>
                    <w:t xml:space="preserve"> </w:t>
                  </w:r>
                  <w:r>
                    <w:rPr>
                      <w:rFonts w:ascii="Trebuchet MS"/>
                      <w:color w:val="7F7F7F"/>
                      <w:w w:val="110"/>
                    </w:rPr>
                    <w:t>(not</w:t>
                  </w:r>
                  <w:r>
                    <w:rPr>
                      <w:rFonts w:ascii="Trebuchet MS"/>
                      <w:color w:val="7F7F7F"/>
                      <w:spacing w:val="37"/>
                      <w:w w:val="110"/>
                    </w:rPr>
                    <w:t xml:space="preserve"> </w:t>
                  </w:r>
                  <w:r>
                    <w:rPr>
                      <w:rFonts w:ascii="Trebuchet MS"/>
                      <w:color w:val="7F7F7F"/>
                      <w:w w:val="110"/>
                    </w:rPr>
                    <w:t>found)</w:t>
                  </w:r>
                  <w:r>
                    <w:rPr>
                      <w:rFonts w:ascii="Trebuchet MS"/>
                      <w:color w:val="7F7F7F"/>
                      <w:spacing w:val="-63"/>
                      <w:w w:val="110"/>
                    </w:rPr>
                    <w:t xml:space="preserve"> </w:t>
                  </w:r>
                  <w:r>
                    <w:rPr>
                      <w:rFonts w:ascii="Trebuchet MS"/>
                      <w:w w:val="110"/>
                    </w:rPr>
                    <w:t>cache.get(3);</w:t>
                  </w:r>
                  <w:r>
                    <w:rPr>
                      <w:rFonts w:ascii="Trebuchet MS"/>
                      <w:w w:val="110"/>
                    </w:rPr>
                    <w:tab/>
                  </w:r>
                  <w:r>
                    <w:rPr>
                      <w:rFonts w:ascii="Trebuchet MS"/>
                      <w:color w:val="7F7F7F"/>
                      <w:w w:val="110"/>
                    </w:rPr>
                    <w:t>//  returns  3</w:t>
                  </w:r>
                  <w:r>
                    <w:rPr>
                      <w:rFonts w:ascii="Trebuchet MS"/>
                      <w:color w:val="7F7F7F"/>
                      <w:spacing w:val="1"/>
                      <w:w w:val="110"/>
                    </w:rPr>
                    <w:t xml:space="preserve"> </w:t>
                  </w:r>
                  <w:r>
                    <w:rPr>
                      <w:rFonts w:ascii="Trebuchet MS"/>
                      <w:w w:val="110"/>
                    </w:rPr>
                    <w:t>cache.get(4);</w:t>
                  </w:r>
                  <w:r>
                    <w:rPr>
                      <w:rFonts w:ascii="Trebuchet MS"/>
                      <w:w w:val="110"/>
                    </w:rPr>
                    <w:tab/>
                  </w:r>
                  <w:r>
                    <w:rPr>
                      <w:rFonts w:ascii="Trebuchet MS"/>
                      <w:color w:val="7F7F7F"/>
                      <w:w w:val="110"/>
                    </w:rPr>
                    <w:t>//</w:t>
                  </w:r>
                  <w:r>
                    <w:rPr>
                      <w:rFonts w:ascii="Trebuchet MS"/>
                      <w:color w:val="7F7F7F"/>
                      <w:spacing w:val="37"/>
                      <w:w w:val="110"/>
                    </w:rPr>
                    <w:t xml:space="preserve"> </w:t>
                  </w:r>
                  <w:r>
                    <w:rPr>
                      <w:rFonts w:ascii="Trebuchet MS"/>
                      <w:color w:val="7F7F7F"/>
                      <w:w w:val="110"/>
                    </w:rPr>
                    <w:t>returns</w:t>
                  </w:r>
                  <w:r>
                    <w:rPr>
                      <w:rFonts w:ascii="Trebuchet MS"/>
                      <w:color w:val="7F7F7F"/>
                      <w:spacing w:val="38"/>
                      <w:w w:val="110"/>
                    </w:rPr>
                    <w:t xml:space="preserve"> </w:t>
                  </w:r>
                  <w:r>
                    <w:rPr>
                      <w:rFonts w:ascii="Trebuchet MS"/>
                      <w:color w:val="7F7F7F"/>
                      <w:w w:val="110"/>
                    </w:rPr>
                    <w:t>4</w:t>
                  </w:r>
                </w:p>
              </w:txbxContent>
            </v:textbox>
            <w10:wrap type="topAndBottom"/>
          </v:shape>
        </w:pict>
      </w:r>
    </w:p>
    <w:p>
      <w:pPr>
        <w:pStyle w:val="5"/>
        <w:spacing w:before="12"/>
        <w:rPr>
          <w:sz w:val="26"/>
        </w:rPr>
      </w:pPr>
    </w:p>
    <w:p>
      <w:pPr>
        <w:pStyle w:val="4"/>
        <w:spacing w:before="32"/>
        <w:rPr>
          <w:rFonts w:hint="eastAsia" w:ascii="Microsoft YaHei UI" w:eastAsia="Microsoft YaHei UI"/>
        </w:rPr>
      </w:pPr>
      <w:r>
        <w:rPr>
          <w:rFonts w:hint="eastAsia" w:ascii="Microsoft YaHei UI" w:eastAsia="Microsoft YaHei UI"/>
          <w:color w:val="3B70B7"/>
          <w:w w:val="95"/>
        </w:rPr>
        <w:t>题解</w:t>
      </w:r>
    </w:p>
    <w:p>
      <w:pPr>
        <w:pStyle w:val="5"/>
        <w:spacing w:before="129" w:line="302" w:lineRule="auto"/>
        <w:ind w:left="1445" w:right="283" w:firstLine="398"/>
        <w:jc w:val="both"/>
      </w:pPr>
      <w:r>
        <w:rPr>
          <w:spacing w:val="5"/>
          <w:w w:val="95"/>
        </w:rPr>
        <w:t xml:space="preserve">我们采用一个链表 </w:t>
      </w:r>
      <w:r>
        <w:rPr>
          <w:rFonts w:ascii="Times New Roman" w:hAnsi="Times New Roman" w:eastAsia="Times New Roman"/>
          <w:w w:val="95"/>
        </w:rPr>
        <w:t>list&lt;pair&lt;int,</w:t>
      </w:r>
      <w:r>
        <w:rPr>
          <w:rFonts w:ascii="Times New Roman" w:hAnsi="Times New Roman" w:eastAsia="Times New Roman"/>
          <w:spacing w:val="11"/>
          <w:w w:val="95"/>
        </w:rPr>
        <w:t xml:space="preserve"> </w:t>
      </w:r>
      <w:r>
        <w:rPr>
          <w:rFonts w:ascii="Times New Roman" w:hAnsi="Times New Roman" w:eastAsia="Times New Roman"/>
          <w:w w:val="95"/>
        </w:rPr>
        <w:t>int&gt;&gt;</w:t>
      </w:r>
      <w:r>
        <w:rPr>
          <w:rFonts w:ascii="Times New Roman" w:hAnsi="Times New Roman" w:eastAsia="Times New Roman"/>
          <w:spacing w:val="91"/>
        </w:rPr>
        <w:t xml:space="preserve"> </w:t>
      </w:r>
      <w:r>
        <w:rPr>
          <w:spacing w:val="6"/>
          <w:w w:val="95"/>
        </w:rPr>
        <w:t xml:space="preserve">来储存信息的 </w:t>
      </w:r>
      <w:r>
        <w:rPr>
          <w:rFonts w:ascii="Times New Roman" w:hAnsi="Times New Roman" w:eastAsia="Times New Roman"/>
          <w:w w:val="95"/>
        </w:rPr>
        <w:t>key</w:t>
      </w:r>
      <w:r>
        <w:rPr>
          <w:rFonts w:ascii="Times New Roman" w:hAnsi="Times New Roman" w:eastAsia="Times New Roman"/>
          <w:spacing w:val="91"/>
        </w:rPr>
        <w:t xml:space="preserve"> </w:t>
      </w:r>
      <w:r>
        <w:rPr>
          <w:spacing w:val="23"/>
          <w:w w:val="95"/>
        </w:rPr>
        <w:t xml:space="preserve">和 </w:t>
      </w:r>
      <w:r>
        <w:rPr>
          <w:rFonts w:ascii="Times New Roman" w:hAnsi="Times New Roman" w:eastAsia="Times New Roman"/>
          <w:w w:val="95"/>
        </w:rPr>
        <w:t>value</w:t>
      </w:r>
      <w:r>
        <w:rPr>
          <w:w w:val="95"/>
        </w:rPr>
        <w:t xml:space="preserve">，链表的链接顺序即为最近使用的新旧顺序，最新的信息在链表头节点。同时我们需要一个嵌套着链表的迭代器的 </w:t>
      </w:r>
      <w:r>
        <w:rPr>
          <w:rFonts w:ascii="Times New Roman" w:hAnsi="Times New Roman" w:eastAsia="Times New Roman"/>
          <w:w w:val="95"/>
        </w:rPr>
        <w:t>un-</w:t>
      </w:r>
      <w:r>
        <w:rPr>
          <w:rFonts w:ascii="Times New Roman" w:hAnsi="Times New Roman" w:eastAsia="Times New Roman"/>
          <w:spacing w:val="1"/>
          <w:w w:val="95"/>
        </w:rPr>
        <w:t xml:space="preserve"> </w:t>
      </w:r>
      <w:r>
        <w:rPr>
          <w:rFonts w:ascii="Times New Roman" w:hAnsi="Times New Roman" w:eastAsia="Times New Roman"/>
        </w:rPr>
        <w:t>ordered_map&lt;int,</w:t>
      </w:r>
      <w:r>
        <w:rPr>
          <w:rFonts w:ascii="Times New Roman" w:hAnsi="Times New Roman" w:eastAsia="Times New Roman"/>
          <w:spacing w:val="13"/>
        </w:rPr>
        <w:t xml:space="preserve"> </w:t>
      </w:r>
      <w:r>
        <w:rPr>
          <w:rFonts w:ascii="Times New Roman" w:hAnsi="Times New Roman" w:eastAsia="Times New Roman"/>
        </w:rPr>
        <w:t>list&lt;pair&lt;int,</w:t>
      </w:r>
      <w:r>
        <w:rPr>
          <w:rFonts w:ascii="Times New Roman" w:hAnsi="Times New Roman" w:eastAsia="Times New Roman"/>
          <w:spacing w:val="13"/>
        </w:rPr>
        <w:t xml:space="preserve"> </w:t>
      </w:r>
      <w:r>
        <w:rPr>
          <w:rFonts w:ascii="Times New Roman" w:hAnsi="Times New Roman" w:eastAsia="Times New Roman"/>
        </w:rPr>
        <w:t>int»::iterator&gt;</w:t>
      </w:r>
      <w:r>
        <w:rPr>
          <w:rFonts w:ascii="Times New Roman" w:hAnsi="Times New Roman" w:eastAsia="Times New Roman"/>
          <w:spacing w:val="4"/>
        </w:rPr>
        <w:t xml:space="preserve"> </w:t>
      </w:r>
      <w:r>
        <w:t>进行快速搜索，存迭代器的原因是方便调用链表的</w:t>
      </w:r>
      <w:r>
        <w:rPr>
          <w:rFonts w:ascii="Times New Roman" w:hAnsi="Times New Roman" w:eastAsia="Times New Roman"/>
        </w:rPr>
        <w:t>splice</w:t>
      </w:r>
      <w:r>
        <w:rPr>
          <w:rFonts w:ascii="Times New Roman" w:hAnsi="Times New Roman" w:eastAsia="Times New Roman"/>
          <w:spacing w:val="-9"/>
        </w:rPr>
        <w:t xml:space="preserve"> </w:t>
      </w:r>
      <w:r>
        <w:t>函数来直接更新查找成功（</w:t>
      </w:r>
      <w:r>
        <w:rPr>
          <w:rFonts w:ascii="Times New Roman" w:hAnsi="Times New Roman" w:eastAsia="Times New Roman"/>
        </w:rPr>
        <w:t>cash</w:t>
      </w:r>
      <w:r>
        <w:rPr>
          <w:rFonts w:ascii="Times New Roman" w:hAnsi="Times New Roman" w:eastAsia="Times New Roman"/>
          <w:spacing w:val="-9"/>
        </w:rPr>
        <w:t xml:space="preserve"> </w:t>
      </w:r>
      <w:r>
        <w:rPr>
          <w:rFonts w:ascii="Times New Roman" w:hAnsi="Times New Roman" w:eastAsia="Times New Roman"/>
        </w:rPr>
        <w:t>hit</w:t>
      </w:r>
      <w:r>
        <w:t>）时的信息，即把迭代器对应的节点移动为链表的头节点。</w:t>
      </w:r>
    </w:p>
    <w:p>
      <w:pPr>
        <w:pStyle w:val="5"/>
        <w:spacing w:before="3"/>
        <w:rPr>
          <w:sz w:val="23"/>
        </w:rPr>
      </w:pPr>
      <w:r>
        <w:pict>
          <v:group id="_x0000_s1750" o:spid="_x0000_s1750" o:spt="203" style="position:absolute;left:0pt;margin-left:86.1pt;margin-top:16.9pt;height:242.3pt;width:421.6pt;mso-position-horizontal-relative:page;mso-wrap-distance-bottom:0pt;mso-wrap-distance-top:0pt;z-index:-15539200;mso-width-relative:page;mso-height-relative:page;" coordorigin="1722,339" coordsize="8432,4846">
            <o:lock v:ext="edit"/>
            <v:shape id="_x0000_s1751" o:spid="_x0000_s1751" style="position:absolute;left:1722;top:338;height:64;width:8398;" filled="f" stroked="t" coordorigin="1722,339" coordsize="8398,64" path="m1724,402l1724,339m1722,341l1786,341m1786,341l10120,341e">
              <v:path arrowok="t"/>
              <v:fill on="f" focussize="0,0"/>
              <v:stroke weight="0.199212598425197pt" color="#3B70B7"/>
              <v:imagedata o:title=""/>
              <o:lock v:ext="edit"/>
            </v:shape>
            <v:line id="_x0000_s1752" o:spid="_x0000_s1752" o:spt="20" style="position:absolute;left:10152;top:339;height:4846;width:0;" stroked="t" coordsize="21600,21600">
              <v:path arrowok="t"/>
              <v:fill focussize="0,0"/>
              <v:stroke weight="0.199212598425197pt" color="#3B70B7"/>
              <v:imagedata o:title=""/>
              <o:lock v:ext="edit"/>
            </v:line>
            <v:line id="_x0000_s1753" o:spid="_x0000_s1753" o:spt="20" style="position:absolute;left:1724;top:402;height:4783;width:0;" stroked="t" coordsize="21600,21600">
              <v:path arrowok="t"/>
              <v:fill focussize="0,0"/>
              <v:stroke weight="0.199212598425197pt" color="#3B70B7"/>
              <v:imagedata o:title=""/>
              <o:lock v:ext="edit"/>
            </v:line>
            <v:shape id="_x0000_s1754" o:spid="_x0000_s1754" o:spt="202" type="#_x0000_t202" style="position:absolute;left:1722;top:338;height:4846;width:8432;" filled="f" stroked="f" coordsize="21600,21600">
              <v:path/>
              <v:fill on="f" focussize="0,0"/>
              <v:stroke on="f" joinstyle="miter"/>
              <v:imagedata o:title=""/>
              <o:lock v:ext="edit"/>
              <v:textbox inset="0mm,0mm,0mm,0mm">
                <w:txbxContent>
                  <w:p>
                    <w:pPr>
                      <w:spacing w:before="43"/>
                      <w:ind w:left="63" w:right="0" w:firstLine="0"/>
                      <w:jc w:val="left"/>
                      <w:rPr>
                        <w:rFonts w:ascii="Trebuchet MS"/>
                        <w:sz w:val="20"/>
                      </w:rPr>
                    </w:pPr>
                    <w:r>
                      <w:rPr>
                        <w:rFonts w:ascii="Trebuchet MS"/>
                        <w:color w:val="7F0000"/>
                        <w:w w:val="105"/>
                        <w:sz w:val="20"/>
                      </w:rPr>
                      <w:t>class</w:t>
                    </w:r>
                    <w:r>
                      <w:rPr>
                        <w:rFonts w:ascii="Trebuchet MS"/>
                        <w:color w:val="7F0000"/>
                        <w:spacing w:val="43"/>
                        <w:w w:val="105"/>
                        <w:sz w:val="20"/>
                      </w:rPr>
                      <w:t xml:space="preserve"> </w:t>
                    </w:r>
                    <w:r>
                      <w:rPr>
                        <w:rFonts w:ascii="Trebuchet MS"/>
                        <w:w w:val="105"/>
                        <w:sz w:val="20"/>
                      </w:rPr>
                      <w:t>LRUCache{</w:t>
                    </w:r>
                  </w:p>
                  <w:p>
                    <w:pPr>
                      <w:spacing w:before="7" w:line="247" w:lineRule="auto"/>
                      <w:ind w:left="440" w:right="2123" w:firstLine="0"/>
                      <w:jc w:val="left"/>
                      <w:rPr>
                        <w:rFonts w:ascii="Trebuchet MS"/>
                        <w:sz w:val="20"/>
                      </w:rPr>
                    </w:pPr>
                    <w:r>
                      <w:rPr>
                        <w:rFonts w:ascii="Trebuchet MS"/>
                        <w:w w:val="115"/>
                        <w:sz w:val="20"/>
                      </w:rPr>
                      <w:t>unordered_map&lt;</w:t>
                    </w:r>
                    <w:r>
                      <w:rPr>
                        <w:rFonts w:ascii="Trebuchet MS"/>
                        <w:color w:val="7F0000"/>
                        <w:w w:val="115"/>
                        <w:sz w:val="20"/>
                      </w:rPr>
                      <w:t>int</w:t>
                    </w:r>
                    <w:r>
                      <w:rPr>
                        <w:rFonts w:ascii="Trebuchet MS"/>
                        <w:w w:val="115"/>
                        <w:sz w:val="20"/>
                      </w:rPr>
                      <w:t>,</w:t>
                    </w:r>
                    <w:r>
                      <w:rPr>
                        <w:rFonts w:ascii="Trebuchet MS"/>
                        <w:spacing w:val="14"/>
                        <w:w w:val="115"/>
                        <w:sz w:val="20"/>
                      </w:rPr>
                      <w:t xml:space="preserve"> </w:t>
                    </w:r>
                    <w:r>
                      <w:rPr>
                        <w:rFonts w:ascii="Trebuchet MS"/>
                        <w:w w:val="115"/>
                        <w:sz w:val="20"/>
                      </w:rPr>
                      <w:t>list&lt;pair&lt;</w:t>
                    </w:r>
                    <w:r>
                      <w:rPr>
                        <w:rFonts w:ascii="Trebuchet MS"/>
                        <w:color w:val="7F0000"/>
                        <w:w w:val="115"/>
                        <w:sz w:val="20"/>
                      </w:rPr>
                      <w:t>int</w:t>
                    </w:r>
                    <w:r>
                      <w:rPr>
                        <w:rFonts w:ascii="Trebuchet MS"/>
                        <w:w w:val="115"/>
                        <w:sz w:val="20"/>
                      </w:rPr>
                      <w:t>,</w:t>
                    </w:r>
                    <w:r>
                      <w:rPr>
                        <w:rFonts w:ascii="Trebuchet MS"/>
                        <w:spacing w:val="15"/>
                        <w:w w:val="115"/>
                        <w:sz w:val="20"/>
                      </w:rPr>
                      <w:t xml:space="preserve"> </w:t>
                    </w:r>
                    <w:r>
                      <w:rPr>
                        <w:rFonts w:ascii="Trebuchet MS"/>
                        <w:color w:val="7F0000"/>
                        <w:w w:val="115"/>
                        <w:sz w:val="20"/>
                      </w:rPr>
                      <w:t>int</w:t>
                    </w:r>
                    <w:r>
                      <w:rPr>
                        <w:rFonts w:ascii="Trebuchet MS"/>
                        <w:w w:val="115"/>
                        <w:sz w:val="20"/>
                      </w:rPr>
                      <w:t>&gt;&gt;::iterator&gt;</w:t>
                    </w:r>
                    <w:r>
                      <w:rPr>
                        <w:rFonts w:ascii="Trebuchet MS"/>
                        <w:spacing w:val="14"/>
                        <w:w w:val="115"/>
                        <w:sz w:val="20"/>
                      </w:rPr>
                      <w:t xml:space="preserve"> </w:t>
                    </w:r>
                    <w:r>
                      <w:rPr>
                        <w:rFonts w:ascii="Trebuchet MS"/>
                        <w:w w:val="115"/>
                        <w:sz w:val="20"/>
                      </w:rPr>
                      <w:t>hash;</w:t>
                    </w:r>
                    <w:r>
                      <w:rPr>
                        <w:rFonts w:ascii="Trebuchet MS"/>
                        <w:spacing w:val="-66"/>
                        <w:w w:val="115"/>
                        <w:sz w:val="20"/>
                      </w:rPr>
                      <w:t xml:space="preserve"> </w:t>
                    </w:r>
                    <w:r>
                      <w:rPr>
                        <w:rFonts w:ascii="Trebuchet MS"/>
                        <w:w w:val="115"/>
                        <w:sz w:val="20"/>
                      </w:rPr>
                      <w:t>list&lt;pair&lt;</w:t>
                    </w:r>
                    <w:r>
                      <w:rPr>
                        <w:rFonts w:ascii="Trebuchet MS"/>
                        <w:color w:val="7F0000"/>
                        <w:w w:val="115"/>
                        <w:sz w:val="20"/>
                      </w:rPr>
                      <w:t>int</w:t>
                    </w:r>
                    <w:r>
                      <w:rPr>
                        <w:rFonts w:ascii="Trebuchet MS"/>
                        <w:w w:val="115"/>
                        <w:sz w:val="20"/>
                      </w:rPr>
                      <w:t>,</w:t>
                    </w:r>
                    <w:r>
                      <w:rPr>
                        <w:rFonts w:ascii="Trebuchet MS"/>
                        <w:spacing w:val="37"/>
                        <w:w w:val="115"/>
                        <w:sz w:val="20"/>
                      </w:rPr>
                      <w:t xml:space="preserve"> </w:t>
                    </w:r>
                    <w:r>
                      <w:rPr>
                        <w:rFonts w:ascii="Trebuchet MS"/>
                        <w:color w:val="7F0000"/>
                        <w:w w:val="115"/>
                        <w:sz w:val="20"/>
                      </w:rPr>
                      <w:t>int</w:t>
                    </w:r>
                    <w:r>
                      <w:rPr>
                        <w:rFonts w:ascii="Trebuchet MS"/>
                        <w:w w:val="115"/>
                        <w:sz w:val="20"/>
                      </w:rPr>
                      <w:t>&gt;&gt;</w:t>
                    </w:r>
                    <w:r>
                      <w:rPr>
                        <w:rFonts w:ascii="Trebuchet MS"/>
                        <w:spacing w:val="38"/>
                        <w:w w:val="115"/>
                        <w:sz w:val="20"/>
                      </w:rPr>
                      <w:t xml:space="preserve"> </w:t>
                    </w:r>
                    <w:r>
                      <w:rPr>
                        <w:rFonts w:ascii="Trebuchet MS"/>
                        <w:w w:val="115"/>
                        <w:sz w:val="20"/>
                      </w:rPr>
                      <w:t>cache;</w:t>
                    </w:r>
                  </w:p>
                  <w:p>
                    <w:pPr>
                      <w:spacing w:before="0" w:line="247" w:lineRule="auto"/>
                      <w:ind w:left="63" w:right="6477" w:firstLine="376"/>
                      <w:jc w:val="left"/>
                      <w:rPr>
                        <w:rFonts w:ascii="Trebuchet MS"/>
                        <w:sz w:val="20"/>
                      </w:rPr>
                    </w:pPr>
                    <w:r>
                      <w:rPr>
                        <w:rFonts w:ascii="Trebuchet MS"/>
                        <w:color w:val="7F0000"/>
                        <w:w w:val="125"/>
                        <w:sz w:val="20"/>
                      </w:rPr>
                      <w:t>int</w:t>
                    </w:r>
                    <w:r>
                      <w:rPr>
                        <w:rFonts w:ascii="Trebuchet MS"/>
                        <w:color w:val="7F0000"/>
                        <w:spacing w:val="24"/>
                        <w:w w:val="125"/>
                        <w:sz w:val="20"/>
                      </w:rPr>
                      <w:t xml:space="preserve"> </w:t>
                    </w:r>
                    <w:r>
                      <w:rPr>
                        <w:rFonts w:ascii="Trebuchet MS"/>
                        <w:w w:val="125"/>
                        <w:sz w:val="20"/>
                      </w:rPr>
                      <w:t>size;</w:t>
                    </w:r>
                    <w:r>
                      <w:rPr>
                        <w:rFonts w:ascii="Trebuchet MS"/>
                        <w:spacing w:val="-72"/>
                        <w:w w:val="125"/>
                        <w:sz w:val="20"/>
                      </w:rPr>
                      <w:t xml:space="preserve"> </w:t>
                    </w:r>
                    <w:r>
                      <w:rPr>
                        <w:rFonts w:ascii="Trebuchet MS"/>
                        <w:color w:val="7F0000"/>
                        <w:w w:val="125"/>
                        <w:sz w:val="20"/>
                      </w:rPr>
                      <w:t>public</w:t>
                    </w:r>
                    <w:r>
                      <w:rPr>
                        <w:rFonts w:ascii="Trebuchet MS"/>
                        <w:w w:val="125"/>
                        <w:sz w:val="20"/>
                      </w:rPr>
                      <w:t>:</w:t>
                    </w:r>
                  </w:p>
                  <w:p>
                    <w:pPr>
                      <w:spacing w:before="0"/>
                      <w:ind w:left="440" w:right="0" w:firstLine="0"/>
                      <w:jc w:val="left"/>
                      <w:rPr>
                        <w:rFonts w:ascii="Trebuchet MS"/>
                        <w:sz w:val="20"/>
                      </w:rPr>
                    </w:pPr>
                    <w:r>
                      <w:rPr>
                        <w:rFonts w:ascii="Trebuchet MS"/>
                        <w:w w:val="115"/>
                        <w:sz w:val="20"/>
                      </w:rPr>
                      <w:t>LRUCache(</w:t>
                    </w:r>
                    <w:r>
                      <w:rPr>
                        <w:rFonts w:ascii="Trebuchet MS"/>
                        <w:color w:val="7F0000"/>
                        <w:w w:val="115"/>
                        <w:sz w:val="20"/>
                      </w:rPr>
                      <w:t>int</w:t>
                    </w:r>
                    <w:r>
                      <w:rPr>
                        <w:rFonts w:ascii="Trebuchet MS"/>
                        <w:color w:val="7F0000"/>
                        <w:spacing w:val="13"/>
                        <w:w w:val="115"/>
                        <w:sz w:val="20"/>
                      </w:rPr>
                      <w:t xml:space="preserve"> </w:t>
                    </w:r>
                    <w:r>
                      <w:rPr>
                        <w:rFonts w:ascii="Trebuchet MS"/>
                        <w:w w:val="115"/>
                        <w:sz w:val="20"/>
                      </w:rPr>
                      <w:t>capacity):size(capacity)</w:t>
                    </w:r>
                    <w:r>
                      <w:rPr>
                        <w:rFonts w:ascii="Trebuchet MS"/>
                        <w:spacing w:val="13"/>
                        <w:w w:val="115"/>
                        <w:sz w:val="20"/>
                      </w:rPr>
                      <w:t xml:space="preserve"> </w:t>
                    </w:r>
                    <w:r>
                      <w:rPr>
                        <w:rFonts w:ascii="Trebuchet MS"/>
                        <w:w w:val="115"/>
                        <w:sz w:val="20"/>
                      </w:rPr>
                      <w:t>{}</w:t>
                    </w:r>
                  </w:p>
                  <w:p>
                    <w:pPr>
                      <w:spacing w:before="2" w:line="240" w:lineRule="auto"/>
                      <w:rPr>
                        <w:rFonts w:ascii="Trebuchet MS"/>
                        <w:sz w:val="21"/>
                      </w:rPr>
                    </w:pPr>
                  </w:p>
                  <w:p>
                    <w:pPr>
                      <w:spacing w:before="0"/>
                      <w:ind w:left="440" w:right="0" w:firstLine="0"/>
                      <w:jc w:val="left"/>
                      <w:rPr>
                        <w:rFonts w:ascii="Trebuchet MS"/>
                        <w:sz w:val="20"/>
                      </w:rPr>
                    </w:pPr>
                    <w:r>
                      <w:rPr>
                        <w:rFonts w:ascii="Trebuchet MS"/>
                        <w:color w:val="7F0000"/>
                        <w:w w:val="125"/>
                        <w:sz w:val="20"/>
                      </w:rPr>
                      <w:t>int</w:t>
                    </w:r>
                    <w:r>
                      <w:rPr>
                        <w:rFonts w:ascii="Trebuchet MS"/>
                        <w:color w:val="7F0000"/>
                        <w:spacing w:val="9"/>
                        <w:w w:val="125"/>
                        <w:sz w:val="20"/>
                      </w:rPr>
                      <w:t xml:space="preserve"> </w:t>
                    </w:r>
                    <w:r>
                      <w:rPr>
                        <w:rFonts w:ascii="Trebuchet MS"/>
                        <w:w w:val="125"/>
                        <w:sz w:val="20"/>
                      </w:rPr>
                      <w:t>get(</w:t>
                    </w:r>
                    <w:r>
                      <w:rPr>
                        <w:rFonts w:ascii="Trebuchet MS"/>
                        <w:color w:val="7F0000"/>
                        <w:w w:val="125"/>
                        <w:sz w:val="20"/>
                      </w:rPr>
                      <w:t>int</w:t>
                    </w:r>
                    <w:r>
                      <w:rPr>
                        <w:rFonts w:ascii="Trebuchet MS"/>
                        <w:color w:val="7F0000"/>
                        <w:spacing w:val="10"/>
                        <w:w w:val="125"/>
                        <w:sz w:val="20"/>
                      </w:rPr>
                      <w:t xml:space="preserve"> </w:t>
                    </w:r>
                    <w:r>
                      <w:rPr>
                        <w:rFonts w:ascii="Trebuchet MS"/>
                        <w:w w:val="125"/>
                        <w:sz w:val="20"/>
                      </w:rPr>
                      <w:t>key)</w:t>
                    </w:r>
                    <w:r>
                      <w:rPr>
                        <w:rFonts w:ascii="Trebuchet MS"/>
                        <w:spacing w:val="10"/>
                        <w:w w:val="125"/>
                        <w:sz w:val="20"/>
                      </w:rPr>
                      <w:t xml:space="preserve"> </w:t>
                    </w:r>
                    <w:r>
                      <w:rPr>
                        <w:rFonts w:ascii="Trebuchet MS"/>
                        <w:w w:val="125"/>
                        <w:sz w:val="20"/>
                      </w:rPr>
                      <w:t>{</w:t>
                    </w:r>
                  </w:p>
                  <w:p>
                    <w:pPr>
                      <w:spacing w:before="7" w:line="247" w:lineRule="auto"/>
                      <w:ind w:left="816" w:right="4992" w:firstLine="0"/>
                      <w:jc w:val="left"/>
                      <w:rPr>
                        <w:rFonts w:ascii="Trebuchet MS"/>
                        <w:sz w:val="20"/>
                      </w:rPr>
                    </w:pPr>
                    <w:r>
                      <w:rPr>
                        <w:rFonts w:ascii="Trebuchet MS"/>
                        <w:color w:val="7F0000"/>
                        <w:w w:val="120"/>
                        <w:sz w:val="20"/>
                      </w:rPr>
                      <w:t>auto</w:t>
                    </w:r>
                    <w:r>
                      <w:rPr>
                        <w:rFonts w:ascii="Trebuchet MS"/>
                        <w:color w:val="7F0000"/>
                        <w:spacing w:val="-5"/>
                        <w:w w:val="120"/>
                        <w:sz w:val="20"/>
                      </w:rPr>
                      <w:t xml:space="preserve"> </w:t>
                    </w:r>
                    <w:r>
                      <w:rPr>
                        <w:rFonts w:ascii="Trebuchet MS"/>
                        <w:w w:val="120"/>
                        <w:sz w:val="20"/>
                      </w:rPr>
                      <w:t>it</w:t>
                    </w:r>
                    <w:r>
                      <w:rPr>
                        <w:rFonts w:ascii="Trebuchet MS"/>
                        <w:spacing w:val="-4"/>
                        <w:w w:val="120"/>
                        <w:sz w:val="20"/>
                      </w:rPr>
                      <w:t xml:space="preserve"> </w:t>
                    </w:r>
                    <w:r>
                      <w:rPr>
                        <w:rFonts w:ascii="Trebuchet MS"/>
                        <w:w w:val="120"/>
                        <w:sz w:val="20"/>
                      </w:rPr>
                      <w:t>=</w:t>
                    </w:r>
                    <w:r>
                      <w:rPr>
                        <w:rFonts w:ascii="Trebuchet MS"/>
                        <w:spacing w:val="-5"/>
                        <w:w w:val="120"/>
                        <w:sz w:val="20"/>
                      </w:rPr>
                      <w:t xml:space="preserve"> </w:t>
                    </w:r>
                    <w:r>
                      <w:rPr>
                        <w:rFonts w:ascii="Trebuchet MS"/>
                        <w:w w:val="120"/>
                        <w:sz w:val="20"/>
                      </w:rPr>
                      <w:t>hash.find(key);</w:t>
                    </w:r>
                    <w:r>
                      <w:rPr>
                        <w:rFonts w:ascii="Trebuchet MS"/>
                        <w:spacing w:val="-69"/>
                        <w:w w:val="120"/>
                        <w:sz w:val="20"/>
                      </w:rPr>
                      <w:t xml:space="preserve"> </w:t>
                    </w:r>
                    <w:r>
                      <w:rPr>
                        <w:rFonts w:ascii="Trebuchet MS"/>
                        <w:color w:val="7F0000"/>
                        <w:w w:val="130"/>
                        <w:sz w:val="20"/>
                      </w:rPr>
                      <w:t>if</w:t>
                    </w:r>
                    <w:r>
                      <w:rPr>
                        <w:rFonts w:ascii="Trebuchet MS"/>
                        <w:color w:val="7F0000"/>
                        <w:spacing w:val="9"/>
                        <w:w w:val="130"/>
                        <w:sz w:val="20"/>
                      </w:rPr>
                      <w:t xml:space="preserve"> </w:t>
                    </w:r>
                    <w:r>
                      <w:rPr>
                        <w:rFonts w:ascii="Trebuchet MS"/>
                        <w:w w:val="130"/>
                        <w:sz w:val="20"/>
                      </w:rPr>
                      <w:t>(it</w:t>
                    </w:r>
                    <w:r>
                      <w:rPr>
                        <w:rFonts w:ascii="Trebuchet MS"/>
                        <w:spacing w:val="9"/>
                        <w:w w:val="130"/>
                        <w:sz w:val="20"/>
                      </w:rPr>
                      <w:t xml:space="preserve"> </w:t>
                    </w:r>
                    <w:r>
                      <w:rPr>
                        <w:rFonts w:ascii="Trebuchet MS"/>
                        <w:w w:val="125"/>
                        <w:sz w:val="20"/>
                      </w:rPr>
                      <w:t>==</w:t>
                    </w:r>
                    <w:r>
                      <w:rPr>
                        <w:rFonts w:ascii="Trebuchet MS"/>
                        <w:spacing w:val="13"/>
                        <w:w w:val="125"/>
                        <w:sz w:val="20"/>
                      </w:rPr>
                      <w:t xml:space="preserve"> </w:t>
                    </w:r>
                    <w:r>
                      <w:rPr>
                        <w:rFonts w:ascii="Trebuchet MS"/>
                        <w:w w:val="125"/>
                        <w:sz w:val="20"/>
                      </w:rPr>
                      <w:t>hash.end())</w:t>
                    </w:r>
                    <w:r>
                      <w:rPr>
                        <w:rFonts w:ascii="Trebuchet MS"/>
                        <w:spacing w:val="12"/>
                        <w:w w:val="125"/>
                        <w:sz w:val="20"/>
                      </w:rPr>
                      <w:t xml:space="preserve"> </w:t>
                    </w:r>
                    <w:r>
                      <w:rPr>
                        <w:rFonts w:ascii="Trebuchet MS"/>
                        <w:w w:val="130"/>
                        <w:sz w:val="20"/>
                      </w:rPr>
                      <w:t>{</w:t>
                    </w:r>
                  </w:p>
                  <w:p>
                    <w:pPr>
                      <w:spacing w:before="0"/>
                      <w:ind w:left="1193" w:right="0" w:firstLine="0"/>
                      <w:jc w:val="left"/>
                      <w:rPr>
                        <w:rFonts w:ascii="Trebuchet MS"/>
                        <w:sz w:val="20"/>
                      </w:rPr>
                    </w:pPr>
                    <w:r>
                      <w:rPr>
                        <w:rFonts w:ascii="Trebuchet MS"/>
                        <w:color w:val="7F0000"/>
                        <w:w w:val="120"/>
                        <w:sz w:val="20"/>
                      </w:rPr>
                      <w:t>return</w:t>
                    </w:r>
                    <w:r>
                      <w:rPr>
                        <w:rFonts w:ascii="Trebuchet MS"/>
                        <w:color w:val="7F0000"/>
                        <w:spacing w:val="9"/>
                        <w:w w:val="120"/>
                        <w:sz w:val="20"/>
                      </w:rPr>
                      <w:t xml:space="preserve"> </w:t>
                    </w:r>
                    <w:r>
                      <w:rPr>
                        <w:rFonts w:ascii="Trebuchet MS"/>
                        <w:w w:val="120"/>
                        <w:sz w:val="20"/>
                      </w:rPr>
                      <w:t>-1;</w:t>
                    </w:r>
                  </w:p>
                  <w:p>
                    <w:pPr>
                      <w:spacing w:before="6"/>
                      <w:ind w:left="816" w:right="0" w:firstLine="0"/>
                      <w:jc w:val="left"/>
                      <w:rPr>
                        <w:rFonts w:ascii="Trebuchet MS"/>
                        <w:sz w:val="20"/>
                      </w:rPr>
                    </w:pPr>
                    <w:r>
                      <w:rPr>
                        <w:rFonts w:ascii="Trebuchet MS"/>
                        <w:w w:val="142"/>
                        <w:sz w:val="20"/>
                      </w:rPr>
                      <w:t>}</w:t>
                    </w:r>
                  </w:p>
                  <w:p>
                    <w:pPr>
                      <w:spacing w:before="7" w:line="247" w:lineRule="auto"/>
                      <w:ind w:left="816" w:right="2407" w:firstLine="0"/>
                      <w:jc w:val="left"/>
                      <w:rPr>
                        <w:rFonts w:ascii="Trebuchet MS"/>
                        <w:sz w:val="20"/>
                      </w:rPr>
                    </w:pPr>
                    <w:r>
                      <w:rPr>
                        <w:rFonts w:ascii="Trebuchet MS"/>
                        <w:w w:val="110"/>
                        <w:sz w:val="20"/>
                      </w:rPr>
                      <w:t>cache.splice(cache.begin(),</w:t>
                    </w:r>
                    <w:r>
                      <w:rPr>
                        <w:rFonts w:ascii="Trebuchet MS"/>
                        <w:spacing w:val="30"/>
                        <w:w w:val="110"/>
                        <w:sz w:val="20"/>
                      </w:rPr>
                      <w:t xml:space="preserve"> </w:t>
                    </w:r>
                    <w:r>
                      <w:rPr>
                        <w:rFonts w:ascii="Trebuchet MS"/>
                        <w:w w:val="110"/>
                        <w:sz w:val="20"/>
                      </w:rPr>
                      <w:t>cache,</w:t>
                    </w:r>
                    <w:r>
                      <w:rPr>
                        <w:rFonts w:ascii="Trebuchet MS"/>
                        <w:spacing w:val="30"/>
                        <w:w w:val="110"/>
                        <w:sz w:val="20"/>
                      </w:rPr>
                      <w:t xml:space="preserve"> </w:t>
                    </w:r>
                    <w:r>
                      <w:rPr>
                        <w:rFonts w:ascii="Trebuchet MS"/>
                        <w:w w:val="110"/>
                        <w:sz w:val="20"/>
                      </w:rPr>
                      <w:t>it-&gt;second);</w:t>
                    </w:r>
                    <w:r>
                      <w:rPr>
                        <w:rFonts w:ascii="Trebuchet MS"/>
                        <w:spacing w:val="-64"/>
                        <w:w w:val="110"/>
                        <w:sz w:val="20"/>
                      </w:rPr>
                      <w:t xml:space="preserve"> </w:t>
                    </w:r>
                    <w:r>
                      <w:rPr>
                        <w:rFonts w:ascii="Trebuchet MS"/>
                        <w:color w:val="7F0000"/>
                        <w:w w:val="110"/>
                        <w:sz w:val="20"/>
                      </w:rPr>
                      <w:t>return</w:t>
                    </w:r>
                    <w:r>
                      <w:rPr>
                        <w:rFonts w:ascii="Trebuchet MS"/>
                        <w:color w:val="7F0000"/>
                        <w:spacing w:val="38"/>
                        <w:w w:val="110"/>
                        <w:sz w:val="20"/>
                      </w:rPr>
                      <w:t xml:space="preserve"> </w:t>
                    </w:r>
                    <w:r>
                      <w:rPr>
                        <w:rFonts w:ascii="Trebuchet MS"/>
                        <w:w w:val="110"/>
                        <w:sz w:val="20"/>
                      </w:rPr>
                      <w:t>it-&gt;second-&gt;second;</w:t>
                    </w:r>
                  </w:p>
                  <w:p>
                    <w:pPr>
                      <w:spacing w:before="0"/>
                      <w:ind w:left="440" w:right="0" w:firstLine="0"/>
                      <w:jc w:val="left"/>
                      <w:rPr>
                        <w:rFonts w:ascii="Trebuchet MS"/>
                        <w:sz w:val="20"/>
                      </w:rPr>
                    </w:pPr>
                    <w:r>
                      <w:rPr>
                        <w:rFonts w:ascii="Trebuchet MS"/>
                        <w:w w:val="142"/>
                        <w:sz w:val="20"/>
                      </w:rPr>
                      <w:t>}</w:t>
                    </w:r>
                  </w:p>
                  <w:p>
                    <w:pPr>
                      <w:spacing w:before="2" w:line="240" w:lineRule="auto"/>
                      <w:rPr>
                        <w:rFonts w:ascii="Trebuchet MS"/>
                        <w:sz w:val="21"/>
                      </w:rPr>
                    </w:pPr>
                  </w:p>
                  <w:p>
                    <w:pPr>
                      <w:spacing w:before="0" w:line="247" w:lineRule="auto"/>
                      <w:ind w:left="816" w:right="4849" w:hanging="377"/>
                      <w:jc w:val="left"/>
                      <w:rPr>
                        <w:rFonts w:ascii="Trebuchet MS"/>
                        <w:sz w:val="20"/>
                      </w:rPr>
                    </w:pPr>
                    <w:r>
                      <w:rPr>
                        <w:rFonts w:ascii="Trebuchet MS"/>
                        <w:color w:val="7F0000"/>
                        <w:w w:val="120"/>
                        <w:sz w:val="20"/>
                      </w:rPr>
                      <w:t>void</w:t>
                    </w:r>
                    <w:r>
                      <w:rPr>
                        <w:rFonts w:ascii="Trebuchet MS"/>
                        <w:color w:val="7F0000"/>
                        <w:spacing w:val="13"/>
                        <w:w w:val="120"/>
                        <w:sz w:val="20"/>
                      </w:rPr>
                      <w:t xml:space="preserve"> </w:t>
                    </w:r>
                    <w:r>
                      <w:rPr>
                        <w:rFonts w:ascii="Trebuchet MS"/>
                        <w:w w:val="120"/>
                        <w:sz w:val="20"/>
                      </w:rPr>
                      <w:t>put(</w:t>
                    </w:r>
                    <w:r>
                      <w:rPr>
                        <w:rFonts w:ascii="Trebuchet MS"/>
                        <w:color w:val="7F0000"/>
                        <w:w w:val="120"/>
                        <w:sz w:val="20"/>
                      </w:rPr>
                      <w:t>int</w:t>
                    </w:r>
                    <w:r>
                      <w:rPr>
                        <w:rFonts w:ascii="Trebuchet MS"/>
                        <w:color w:val="7F0000"/>
                        <w:spacing w:val="13"/>
                        <w:w w:val="120"/>
                        <w:sz w:val="20"/>
                      </w:rPr>
                      <w:t xml:space="preserve"> </w:t>
                    </w:r>
                    <w:r>
                      <w:rPr>
                        <w:rFonts w:ascii="Trebuchet MS"/>
                        <w:w w:val="120"/>
                        <w:sz w:val="20"/>
                      </w:rPr>
                      <w:t>key,</w:t>
                    </w:r>
                    <w:r>
                      <w:rPr>
                        <w:rFonts w:ascii="Trebuchet MS"/>
                        <w:spacing w:val="13"/>
                        <w:w w:val="120"/>
                        <w:sz w:val="20"/>
                      </w:rPr>
                      <w:t xml:space="preserve"> </w:t>
                    </w:r>
                    <w:r>
                      <w:rPr>
                        <w:rFonts w:ascii="Trebuchet MS"/>
                        <w:color w:val="7F0000"/>
                        <w:w w:val="120"/>
                        <w:sz w:val="20"/>
                      </w:rPr>
                      <w:t>int</w:t>
                    </w:r>
                    <w:r>
                      <w:rPr>
                        <w:rFonts w:ascii="Trebuchet MS"/>
                        <w:color w:val="7F0000"/>
                        <w:spacing w:val="13"/>
                        <w:w w:val="120"/>
                        <w:sz w:val="20"/>
                      </w:rPr>
                      <w:t xml:space="preserve"> </w:t>
                    </w:r>
                    <w:r>
                      <w:rPr>
                        <w:rFonts w:ascii="Trebuchet MS"/>
                        <w:w w:val="120"/>
                        <w:sz w:val="20"/>
                      </w:rPr>
                      <w:t>value)</w:t>
                    </w:r>
                    <w:r>
                      <w:rPr>
                        <w:rFonts w:ascii="Trebuchet MS"/>
                        <w:spacing w:val="13"/>
                        <w:w w:val="120"/>
                        <w:sz w:val="20"/>
                      </w:rPr>
                      <w:t xml:space="preserve"> </w:t>
                    </w:r>
                    <w:r>
                      <w:rPr>
                        <w:rFonts w:ascii="Trebuchet MS"/>
                        <w:w w:val="120"/>
                        <w:sz w:val="20"/>
                      </w:rPr>
                      <w:t>{</w:t>
                    </w:r>
                    <w:r>
                      <w:rPr>
                        <w:rFonts w:ascii="Trebuchet MS"/>
                        <w:spacing w:val="-69"/>
                        <w:w w:val="120"/>
                        <w:sz w:val="20"/>
                      </w:rPr>
                      <w:t xml:space="preserve"> </w:t>
                    </w:r>
                    <w:r>
                      <w:rPr>
                        <w:rFonts w:ascii="Trebuchet MS"/>
                        <w:color w:val="7F0000"/>
                        <w:w w:val="120"/>
                        <w:sz w:val="20"/>
                      </w:rPr>
                      <w:t>auto</w:t>
                    </w:r>
                    <w:r>
                      <w:rPr>
                        <w:rFonts w:ascii="Trebuchet MS"/>
                        <w:color w:val="7F0000"/>
                        <w:spacing w:val="8"/>
                        <w:w w:val="120"/>
                        <w:sz w:val="20"/>
                      </w:rPr>
                      <w:t xml:space="preserve"> </w:t>
                    </w:r>
                    <w:r>
                      <w:rPr>
                        <w:rFonts w:ascii="Trebuchet MS"/>
                        <w:w w:val="120"/>
                        <w:sz w:val="20"/>
                      </w:rPr>
                      <w:t>it</w:t>
                    </w:r>
                    <w:r>
                      <w:rPr>
                        <w:rFonts w:ascii="Trebuchet MS"/>
                        <w:spacing w:val="9"/>
                        <w:w w:val="120"/>
                        <w:sz w:val="20"/>
                      </w:rPr>
                      <w:t xml:space="preserve"> </w:t>
                    </w:r>
                    <w:r>
                      <w:rPr>
                        <w:rFonts w:ascii="Trebuchet MS"/>
                        <w:w w:val="120"/>
                        <w:sz w:val="20"/>
                      </w:rPr>
                      <w:t>=</w:t>
                    </w:r>
                    <w:r>
                      <w:rPr>
                        <w:rFonts w:ascii="Trebuchet MS"/>
                        <w:spacing w:val="9"/>
                        <w:w w:val="120"/>
                        <w:sz w:val="20"/>
                      </w:rPr>
                      <w:t xml:space="preserve"> </w:t>
                    </w:r>
                    <w:r>
                      <w:rPr>
                        <w:rFonts w:ascii="Trebuchet MS"/>
                        <w:w w:val="120"/>
                        <w:sz w:val="20"/>
                      </w:rPr>
                      <w:t>hash.find(key);</w:t>
                    </w:r>
                    <w:r>
                      <w:rPr>
                        <w:rFonts w:ascii="Trebuchet MS"/>
                        <w:spacing w:val="1"/>
                        <w:w w:val="120"/>
                        <w:sz w:val="20"/>
                      </w:rPr>
                      <w:t xml:space="preserve"> </w:t>
                    </w:r>
                    <w:r>
                      <w:rPr>
                        <w:rFonts w:ascii="Trebuchet MS"/>
                        <w:color w:val="7F0000"/>
                        <w:w w:val="130"/>
                        <w:sz w:val="20"/>
                      </w:rPr>
                      <w:t>if</w:t>
                    </w:r>
                    <w:r>
                      <w:rPr>
                        <w:rFonts w:ascii="Trebuchet MS"/>
                        <w:color w:val="7F0000"/>
                        <w:spacing w:val="17"/>
                        <w:w w:val="130"/>
                        <w:sz w:val="20"/>
                      </w:rPr>
                      <w:t xml:space="preserve"> </w:t>
                    </w:r>
                    <w:r>
                      <w:rPr>
                        <w:rFonts w:ascii="Trebuchet MS"/>
                        <w:w w:val="130"/>
                        <w:sz w:val="20"/>
                      </w:rPr>
                      <w:t>(it</w:t>
                    </w:r>
                    <w:r>
                      <w:rPr>
                        <w:rFonts w:ascii="Trebuchet MS"/>
                        <w:spacing w:val="18"/>
                        <w:w w:val="130"/>
                        <w:sz w:val="20"/>
                      </w:rPr>
                      <w:t xml:space="preserve"> </w:t>
                    </w:r>
                    <w:r>
                      <w:rPr>
                        <w:rFonts w:ascii="Trebuchet MS"/>
                        <w:w w:val="125"/>
                        <w:sz w:val="20"/>
                      </w:rPr>
                      <w:t>!=</w:t>
                    </w:r>
                    <w:r>
                      <w:rPr>
                        <w:rFonts w:ascii="Trebuchet MS"/>
                        <w:spacing w:val="21"/>
                        <w:w w:val="125"/>
                        <w:sz w:val="20"/>
                      </w:rPr>
                      <w:t xml:space="preserve"> </w:t>
                    </w:r>
                    <w:r>
                      <w:rPr>
                        <w:rFonts w:ascii="Trebuchet MS"/>
                        <w:w w:val="125"/>
                        <w:sz w:val="20"/>
                      </w:rPr>
                      <w:t>hash.end())</w:t>
                    </w:r>
                    <w:r>
                      <w:rPr>
                        <w:rFonts w:ascii="Trebuchet MS"/>
                        <w:spacing w:val="21"/>
                        <w:w w:val="125"/>
                        <w:sz w:val="20"/>
                      </w:rPr>
                      <w:t xml:space="preserve"> </w:t>
                    </w:r>
                    <w:r>
                      <w:rPr>
                        <w:rFonts w:ascii="Trebuchet MS"/>
                        <w:w w:val="130"/>
                        <w:sz w:val="20"/>
                      </w:rPr>
                      <w:t>{</w:t>
                    </w:r>
                  </w:p>
                  <w:p>
                    <w:pPr>
                      <w:spacing w:before="0" w:line="232" w:lineRule="exact"/>
                      <w:ind w:left="1193" w:right="0" w:firstLine="0"/>
                      <w:jc w:val="left"/>
                      <w:rPr>
                        <w:rFonts w:ascii="Trebuchet MS"/>
                        <w:sz w:val="20"/>
                      </w:rPr>
                    </w:pPr>
                    <w:r>
                      <w:rPr>
                        <w:rFonts w:ascii="Trebuchet MS"/>
                        <w:w w:val="110"/>
                        <w:sz w:val="20"/>
                      </w:rPr>
                      <w:t>it-&gt;second-&gt;second</w:t>
                    </w:r>
                    <w:r>
                      <w:rPr>
                        <w:rFonts w:ascii="Trebuchet MS"/>
                        <w:spacing w:val="32"/>
                        <w:w w:val="110"/>
                        <w:sz w:val="20"/>
                      </w:rPr>
                      <w:t xml:space="preserve"> </w:t>
                    </w:r>
                    <w:r>
                      <w:rPr>
                        <w:rFonts w:ascii="Trebuchet MS"/>
                        <w:w w:val="110"/>
                        <w:sz w:val="20"/>
                      </w:rPr>
                      <w:t>=</w:t>
                    </w:r>
                    <w:r>
                      <w:rPr>
                        <w:rFonts w:ascii="Trebuchet MS"/>
                        <w:spacing w:val="33"/>
                        <w:w w:val="110"/>
                        <w:sz w:val="20"/>
                      </w:rPr>
                      <w:t xml:space="preserve"> </w:t>
                    </w:r>
                    <w:r>
                      <w:rPr>
                        <w:rFonts w:ascii="Trebuchet MS"/>
                        <w:w w:val="110"/>
                        <w:sz w:val="20"/>
                      </w:rPr>
                      <w:t>value;</w:t>
                    </w:r>
                  </w:p>
                </w:txbxContent>
              </v:textbox>
            </v:shape>
            <w10:wrap type="topAndBottom"/>
          </v:group>
        </w:pict>
      </w:r>
    </w:p>
    <w:p>
      <w:pPr>
        <w:spacing w:after="0"/>
        <w:rPr>
          <w:sz w:val="23"/>
        </w:rPr>
        <w:sectPr>
          <w:pgSz w:w="11910" w:h="16840"/>
          <w:pgMar w:top="1200" w:right="1500" w:bottom="700" w:left="340" w:header="923" w:footer="510" w:gutter="0"/>
        </w:sectPr>
      </w:pPr>
    </w:p>
    <w:p>
      <w:pPr>
        <w:pStyle w:val="5"/>
      </w:pPr>
    </w:p>
    <w:p>
      <w:pPr>
        <w:pStyle w:val="5"/>
        <w:ind w:left="1380"/>
      </w:pPr>
      <w:r>
        <w:pict>
          <v:group id="_x0000_s1755" o:spid="_x0000_s1755" o:spt="203" style="height:122.75pt;width:423.1pt;" coordsize="8462,2455">
            <o:lock v:ext="edit"/>
            <v:shape id="_x0000_s1756" o:spid="_x0000_s1756" style="position:absolute;left:0;top:0;height:2455;width:8462;" filled="f" stroked="t" coordsize="8462,2455" path="m2,239l2,0m2,478l2,239m2,717l2,478m2,956l2,717m2,1196l2,956m2,1435l2,1196m2,1674l2,1435m2,1913l2,1674m2,2152l2,1913m2,2391l2,2152m2,2455l2,2391m0,2453l64,2453m8459,239l8459,0m8459,478l8459,239m8459,717l8459,478m8459,956l8459,717m8459,1196l8459,956m8459,1435l8459,1196m8459,1674l8459,1435m8459,1913l8459,1674m8459,2152l8459,1913m8459,2391l8459,2152m64,2453l8398,2453m8398,2453l8461,2453m8459,2455l8459,2391e">
              <v:path arrowok="t"/>
              <v:fill on="f" focussize="0,0"/>
              <v:stroke weight="0.199212598425197pt" color="#3B70B7"/>
              <v:imagedata o:title=""/>
              <o:lock v:ext="edit"/>
            </v:shape>
            <v:shape id="_x0000_s1757" o:spid="_x0000_s1757" o:spt="202" type="#_x0000_t202" style="position:absolute;left:816;top:0;height:1913;width:6045;" filled="f" stroked="f" coordsize="21600,21600">
              <v:path/>
              <v:fill on="f" focussize="0,0"/>
              <v:stroke on="f" joinstyle="miter"/>
              <v:imagedata o:title=""/>
              <o:lock v:ext="edit"/>
              <v:textbox inset="0mm,0mm,0mm,0mm">
                <w:txbxContent>
                  <w:p>
                    <w:pPr>
                      <w:spacing w:before="0" w:line="211" w:lineRule="exact"/>
                      <w:ind w:left="376" w:right="0" w:firstLine="0"/>
                      <w:jc w:val="left"/>
                      <w:rPr>
                        <w:rFonts w:ascii="Trebuchet MS"/>
                        <w:sz w:val="20"/>
                      </w:rPr>
                    </w:pPr>
                    <w:r>
                      <w:rPr>
                        <w:rFonts w:ascii="Trebuchet MS"/>
                        <w:color w:val="7F0000"/>
                        <w:w w:val="110"/>
                        <w:sz w:val="20"/>
                      </w:rPr>
                      <w:t xml:space="preserve">return </w:t>
                    </w:r>
                    <w:r>
                      <w:rPr>
                        <w:rFonts w:ascii="Trebuchet MS"/>
                        <w:color w:val="7F0000"/>
                        <w:spacing w:val="11"/>
                        <w:w w:val="110"/>
                        <w:sz w:val="20"/>
                      </w:rPr>
                      <w:t xml:space="preserve"> </w:t>
                    </w:r>
                    <w:r>
                      <w:rPr>
                        <w:rFonts w:ascii="Trebuchet MS"/>
                        <w:w w:val="110"/>
                        <w:sz w:val="20"/>
                      </w:rPr>
                      <w:t xml:space="preserve">cache.splice(cache.begin(), </w:t>
                    </w:r>
                    <w:r>
                      <w:rPr>
                        <w:rFonts w:ascii="Trebuchet MS"/>
                        <w:spacing w:val="11"/>
                        <w:w w:val="110"/>
                        <w:sz w:val="20"/>
                      </w:rPr>
                      <w:t xml:space="preserve"> </w:t>
                    </w:r>
                    <w:r>
                      <w:rPr>
                        <w:rFonts w:ascii="Trebuchet MS"/>
                        <w:w w:val="110"/>
                        <w:sz w:val="20"/>
                      </w:rPr>
                      <w:t xml:space="preserve">cache, </w:t>
                    </w:r>
                    <w:r>
                      <w:rPr>
                        <w:rFonts w:ascii="Trebuchet MS"/>
                        <w:spacing w:val="11"/>
                        <w:w w:val="110"/>
                        <w:sz w:val="20"/>
                      </w:rPr>
                      <w:t xml:space="preserve"> </w:t>
                    </w:r>
                    <w:r>
                      <w:rPr>
                        <w:rFonts w:ascii="Trebuchet MS"/>
                        <w:w w:val="110"/>
                        <w:sz w:val="20"/>
                      </w:rPr>
                      <w:t>it-&gt;second);</w:t>
                    </w:r>
                  </w:p>
                  <w:p>
                    <w:pPr>
                      <w:spacing w:before="7"/>
                      <w:ind w:left="0" w:right="0" w:firstLine="0"/>
                      <w:jc w:val="left"/>
                      <w:rPr>
                        <w:rFonts w:ascii="Trebuchet MS"/>
                        <w:sz w:val="20"/>
                      </w:rPr>
                    </w:pPr>
                    <w:r>
                      <w:rPr>
                        <w:rFonts w:ascii="Trebuchet MS"/>
                        <w:w w:val="142"/>
                        <w:sz w:val="20"/>
                      </w:rPr>
                      <w:t>}</w:t>
                    </w:r>
                  </w:p>
                  <w:p>
                    <w:pPr>
                      <w:spacing w:before="6" w:line="247" w:lineRule="auto"/>
                      <w:ind w:left="0" w:right="0" w:firstLine="0"/>
                      <w:jc w:val="left"/>
                      <w:rPr>
                        <w:rFonts w:ascii="Trebuchet MS"/>
                        <w:sz w:val="20"/>
                      </w:rPr>
                    </w:pPr>
                    <w:r>
                      <w:rPr>
                        <w:rFonts w:ascii="Trebuchet MS"/>
                        <w:w w:val="110"/>
                        <w:sz w:val="20"/>
                      </w:rPr>
                      <w:t>cache.insert(cache.begin(),</w:t>
                    </w:r>
                    <w:r>
                      <w:rPr>
                        <w:rFonts w:ascii="Trebuchet MS"/>
                        <w:spacing w:val="11"/>
                        <w:w w:val="110"/>
                        <w:sz w:val="20"/>
                      </w:rPr>
                      <w:t xml:space="preserve"> </w:t>
                    </w:r>
                    <w:r>
                      <w:rPr>
                        <w:rFonts w:ascii="Trebuchet MS"/>
                        <w:w w:val="110"/>
                        <w:sz w:val="20"/>
                      </w:rPr>
                      <w:t>make_pair(key,</w:t>
                    </w:r>
                    <w:r>
                      <w:rPr>
                        <w:rFonts w:ascii="Trebuchet MS"/>
                        <w:spacing w:val="11"/>
                        <w:w w:val="110"/>
                        <w:sz w:val="20"/>
                      </w:rPr>
                      <w:t xml:space="preserve"> </w:t>
                    </w:r>
                    <w:r>
                      <w:rPr>
                        <w:rFonts w:ascii="Trebuchet MS"/>
                        <w:w w:val="110"/>
                        <w:sz w:val="20"/>
                      </w:rPr>
                      <w:t>value));</w:t>
                    </w:r>
                    <w:r>
                      <w:rPr>
                        <w:rFonts w:ascii="Trebuchet MS"/>
                        <w:spacing w:val="1"/>
                        <w:w w:val="110"/>
                        <w:sz w:val="20"/>
                      </w:rPr>
                      <w:t xml:space="preserve"> </w:t>
                    </w:r>
                    <w:r>
                      <w:rPr>
                        <w:rFonts w:ascii="Trebuchet MS"/>
                        <w:w w:val="110"/>
                        <w:sz w:val="20"/>
                      </w:rPr>
                      <w:t>hash[key]</w:t>
                    </w:r>
                    <w:r>
                      <w:rPr>
                        <w:rFonts w:ascii="Trebuchet MS"/>
                        <w:spacing w:val="38"/>
                        <w:w w:val="110"/>
                        <w:sz w:val="20"/>
                      </w:rPr>
                      <w:t xml:space="preserve"> </w:t>
                    </w:r>
                    <w:r>
                      <w:rPr>
                        <w:rFonts w:ascii="Trebuchet MS"/>
                        <w:w w:val="110"/>
                        <w:sz w:val="20"/>
                      </w:rPr>
                      <w:t>=</w:t>
                    </w:r>
                    <w:r>
                      <w:rPr>
                        <w:rFonts w:ascii="Trebuchet MS"/>
                        <w:spacing w:val="39"/>
                        <w:w w:val="110"/>
                        <w:sz w:val="20"/>
                      </w:rPr>
                      <w:t xml:space="preserve"> </w:t>
                    </w:r>
                    <w:r>
                      <w:rPr>
                        <w:rFonts w:ascii="Trebuchet MS"/>
                        <w:w w:val="110"/>
                        <w:sz w:val="20"/>
                      </w:rPr>
                      <w:t>cache.begin();</w:t>
                    </w:r>
                  </w:p>
                  <w:p>
                    <w:pPr>
                      <w:spacing w:before="0" w:line="247" w:lineRule="auto"/>
                      <w:ind w:left="376" w:right="1055" w:hanging="377"/>
                      <w:jc w:val="left"/>
                      <w:rPr>
                        <w:rFonts w:ascii="Trebuchet MS"/>
                        <w:sz w:val="20"/>
                      </w:rPr>
                    </w:pPr>
                    <w:r>
                      <w:rPr>
                        <w:rFonts w:ascii="Trebuchet MS"/>
                        <w:color w:val="7F0000"/>
                        <w:w w:val="125"/>
                        <w:sz w:val="20"/>
                      </w:rPr>
                      <w:t>if</w:t>
                    </w:r>
                    <w:r>
                      <w:rPr>
                        <w:rFonts w:ascii="Trebuchet MS"/>
                        <w:color w:val="7F0000"/>
                        <w:spacing w:val="3"/>
                        <w:w w:val="125"/>
                        <w:sz w:val="20"/>
                      </w:rPr>
                      <w:t xml:space="preserve"> </w:t>
                    </w:r>
                    <w:r>
                      <w:rPr>
                        <w:rFonts w:ascii="Trebuchet MS"/>
                        <w:w w:val="125"/>
                        <w:sz w:val="20"/>
                      </w:rPr>
                      <w:t>(cache.size()</w:t>
                    </w:r>
                    <w:r>
                      <w:rPr>
                        <w:rFonts w:ascii="Trebuchet MS"/>
                        <w:spacing w:val="2"/>
                        <w:w w:val="125"/>
                        <w:sz w:val="20"/>
                      </w:rPr>
                      <w:t xml:space="preserve"> </w:t>
                    </w:r>
                    <w:r>
                      <w:rPr>
                        <w:rFonts w:ascii="Trebuchet MS"/>
                        <w:w w:val="125"/>
                        <w:sz w:val="20"/>
                      </w:rPr>
                      <w:t>&gt;</w:t>
                    </w:r>
                    <w:r>
                      <w:rPr>
                        <w:rFonts w:ascii="Trebuchet MS"/>
                        <w:spacing w:val="1"/>
                        <w:w w:val="125"/>
                        <w:sz w:val="20"/>
                      </w:rPr>
                      <w:t xml:space="preserve"> </w:t>
                    </w:r>
                    <w:r>
                      <w:rPr>
                        <w:rFonts w:ascii="Trebuchet MS"/>
                        <w:w w:val="125"/>
                        <w:sz w:val="20"/>
                      </w:rPr>
                      <w:t>size)</w:t>
                    </w:r>
                    <w:r>
                      <w:rPr>
                        <w:rFonts w:ascii="Trebuchet MS"/>
                        <w:spacing w:val="2"/>
                        <w:w w:val="125"/>
                        <w:sz w:val="20"/>
                      </w:rPr>
                      <w:t xml:space="preserve"> </w:t>
                    </w:r>
                    <w:r>
                      <w:rPr>
                        <w:rFonts w:ascii="Trebuchet MS"/>
                        <w:w w:val="125"/>
                        <w:sz w:val="20"/>
                      </w:rPr>
                      <w:t>{</w:t>
                    </w:r>
                    <w:r>
                      <w:rPr>
                        <w:rFonts w:ascii="Trebuchet MS"/>
                        <w:spacing w:val="1"/>
                        <w:w w:val="125"/>
                        <w:sz w:val="20"/>
                      </w:rPr>
                      <w:t xml:space="preserve"> </w:t>
                    </w:r>
                    <w:r>
                      <w:rPr>
                        <w:rFonts w:ascii="Trebuchet MS"/>
                        <w:w w:val="115"/>
                        <w:sz w:val="20"/>
                      </w:rPr>
                      <w:t>hash.erase(cache.back().first);</w:t>
                    </w:r>
                    <w:r>
                      <w:rPr>
                        <w:rFonts w:ascii="Trebuchet MS"/>
                        <w:spacing w:val="-67"/>
                        <w:w w:val="115"/>
                        <w:sz w:val="20"/>
                      </w:rPr>
                      <w:t xml:space="preserve"> </w:t>
                    </w:r>
                    <w:r>
                      <w:rPr>
                        <w:rFonts w:ascii="Trebuchet MS"/>
                        <w:w w:val="125"/>
                        <w:sz w:val="20"/>
                      </w:rPr>
                      <w:t>cache.pop_back();</w:t>
                    </w:r>
                  </w:p>
                  <w:p>
                    <w:pPr>
                      <w:spacing w:before="0" w:line="232" w:lineRule="exact"/>
                      <w:ind w:left="0" w:right="0" w:firstLine="0"/>
                      <w:jc w:val="left"/>
                      <w:rPr>
                        <w:rFonts w:ascii="Trebuchet MS"/>
                        <w:sz w:val="20"/>
                      </w:rPr>
                    </w:pPr>
                    <w:r>
                      <w:rPr>
                        <w:rFonts w:ascii="Trebuchet MS"/>
                        <w:w w:val="142"/>
                        <w:sz w:val="20"/>
                      </w:rPr>
                      <w:t>}</w:t>
                    </w:r>
                  </w:p>
                </w:txbxContent>
              </v:textbox>
            </v:shape>
            <v:shape id="_x0000_s1758" o:spid="_x0000_s1758" o:spt="202" type="#_x0000_t202" style="position:absolute;left:440;top:1913;height:239;width:125;" filled="f" stroked="f" coordsize="21600,21600">
              <v:path/>
              <v:fill on="f" focussize="0,0"/>
              <v:stroke on="f" joinstyle="miter"/>
              <v:imagedata o:title=""/>
              <o:lock v:ext="edit"/>
              <v:textbox inset="0mm,0mm,0mm,0mm">
                <w:txbxContent>
                  <w:p>
                    <w:pPr>
                      <w:spacing w:before="0" w:line="211" w:lineRule="exact"/>
                      <w:ind w:left="0" w:right="0" w:firstLine="0"/>
                      <w:jc w:val="left"/>
                      <w:rPr>
                        <w:rFonts w:ascii="Trebuchet MS"/>
                        <w:sz w:val="20"/>
                      </w:rPr>
                    </w:pPr>
                    <w:r>
                      <w:rPr>
                        <w:rFonts w:ascii="Trebuchet MS"/>
                        <w:w w:val="142"/>
                        <w:sz w:val="20"/>
                      </w:rPr>
                      <w:t>}</w:t>
                    </w:r>
                  </w:p>
                </w:txbxContent>
              </v:textbox>
            </v:shape>
            <v:shape id="_x0000_s1759" o:spid="_x0000_s1759" o:spt="202" type="#_x0000_t202" style="position:absolute;left:63;top:2152;height:239;width:230;" filled="f" stroked="f" coordsize="21600,21600">
              <v:path/>
              <v:fill on="f" focussize="0,0"/>
              <v:stroke on="f" joinstyle="miter"/>
              <v:imagedata o:title=""/>
              <o:lock v:ext="edit"/>
              <v:textbox inset="0mm,0mm,0mm,0mm">
                <w:txbxContent>
                  <w:p>
                    <w:pPr>
                      <w:spacing w:before="0" w:line="211" w:lineRule="exact"/>
                      <w:ind w:left="0" w:right="0" w:firstLine="0"/>
                      <w:jc w:val="left"/>
                      <w:rPr>
                        <w:rFonts w:ascii="Trebuchet MS"/>
                        <w:sz w:val="20"/>
                      </w:rPr>
                    </w:pPr>
                    <w:r>
                      <w:rPr>
                        <w:rFonts w:ascii="Trebuchet MS"/>
                        <w:w w:val="140"/>
                        <w:sz w:val="20"/>
                      </w:rPr>
                      <w:t>};</w:t>
                    </w:r>
                  </w:p>
                </w:txbxContent>
              </v:textbox>
            </v:shape>
            <w10:wrap type="none"/>
            <w10:anchorlock/>
          </v:group>
        </w:pict>
      </w:r>
    </w:p>
    <w:p>
      <w:pPr>
        <w:pStyle w:val="5"/>
      </w:pPr>
    </w:p>
    <w:p>
      <w:pPr>
        <w:pStyle w:val="3"/>
        <w:numPr>
          <w:ilvl w:val="1"/>
          <w:numId w:val="56"/>
        </w:numPr>
        <w:tabs>
          <w:tab w:val="left" w:pos="2112"/>
        </w:tabs>
        <w:spacing w:before="194" w:after="0" w:line="240" w:lineRule="auto"/>
        <w:ind w:left="2111" w:right="0" w:hanging="667"/>
        <w:jc w:val="left"/>
      </w:pPr>
      <w:bookmarkStart w:id="251" w:name="16.4 练习"/>
      <w:bookmarkEnd w:id="251"/>
      <w:bookmarkStart w:id="252" w:name="_bookmark95"/>
      <w:bookmarkEnd w:id="252"/>
      <w:bookmarkStart w:id="253" w:name="_bookmark95"/>
      <w:bookmarkEnd w:id="253"/>
      <w:r>
        <w:rPr>
          <w:color w:val="3B70B7"/>
        </w:rPr>
        <w:t>练习</w:t>
      </w:r>
    </w:p>
    <w:p>
      <w:pPr>
        <w:pStyle w:val="4"/>
        <w:spacing w:before="179"/>
        <w:rPr>
          <w:rFonts w:hint="eastAsia" w:ascii="Microsoft YaHei UI" w:eastAsia="Microsoft YaHei UI"/>
        </w:rPr>
      </w:pPr>
      <w:r>
        <w:rPr>
          <w:rFonts w:hint="eastAsia" w:ascii="Microsoft YaHei UI" w:eastAsia="Microsoft YaHei UI"/>
          <w:color w:val="3B70B7"/>
          <w:w w:val="95"/>
        </w:rPr>
        <w:t>基础难度</w:t>
      </w:r>
    </w:p>
    <w:p>
      <w:pPr>
        <w:spacing w:before="159"/>
        <w:ind w:left="1445" w:right="0" w:firstLine="0"/>
        <w:jc w:val="left"/>
        <w:rPr>
          <w:rFonts w:ascii="Times New Roman"/>
          <w:b/>
          <w:sz w:val="24"/>
        </w:rPr>
      </w:pPr>
      <w:r>
        <w:fldChar w:fldCharType="begin"/>
      </w:r>
      <w:r>
        <w:instrText xml:space="preserve"> HYPERLINK "https://leetcode.com/problems/connecting-cities-with-minimum-cost/" \h </w:instrText>
      </w:r>
      <w:r>
        <w:fldChar w:fldCharType="separate"/>
      </w:r>
      <w:r>
        <w:rPr>
          <w:rFonts w:ascii="Times New Roman"/>
          <w:b/>
          <w:color w:val="7F0000"/>
          <w:sz w:val="24"/>
        </w:rPr>
        <w:t>1135.</w:t>
      </w:r>
      <w:r>
        <w:rPr>
          <w:rFonts w:ascii="Times New Roman"/>
          <w:b/>
          <w:color w:val="7F0000"/>
          <w:spacing w:val="21"/>
          <w:sz w:val="24"/>
        </w:rPr>
        <w:t xml:space="preserve"> </w:t>
      </w:r>
      <w:r>
        <w:rPr>
          <w:rFonts w:ascii="Times New Roman"/>
          <w:b/>
          <w:color w:val="7F0000"/>
          <w:sz w:val="24"/>
        </w:rPr>
        <w:t>Connecting</w:t>
      </w:r>
      <w:r>
        <w:rPr>
          <w:rFonts w:ascii="Times New Roman"/>
          <w:b/>
          <w:color w:val="7F0000"/>
          <w:spacing w:val="-4"/>
          <w:sz w:val="24"/>
        </w:rPr>
        <w:t xml:space="preserve"> </w:t>
      </w:r>
      <w:r>
        <w:rPr>
          <w:rFonts w:ascii="Times New Roman"/>
          <w:b/>
          <w:color w:val="7F0000"/>
          <w:sz w:val="24"/>
        </w:rPr>
        <w:t>Cities</w:t>
      </w:r>
      <w:r>
        <w:rPr>
          <w:rFonts w:ascii="Times New Roman"/>
          <w:b/>
          <w:color w:val="7F0000"/>
          <w:spacing w:val="-4"/>
          <w:sz w:val="24"/>
        </w:rPr>
        <w:t xml:space="preserve"> </w:t>
      </w:r>
      <w:r>
        <w:rPr>
          <w:rFonts w:ascii="Times New Roman"/>
          <w:b/>
          <w:color w:val="7F0000"/>
          <w:sz w:val="24"/>
        </w:rPr>
        <w:t>With</w:t>
      </w:r>
      <w:r>
        <w:rPr>
          <w:rFonts w:ascii="Times New Roman"/>
          <w:b/>
          <w:color w:val="7F0000"/>
          <w:spacing w:val="-4"/>
          <w:sz w:val="24"/>
        </w:rPr>
        <w:t xml:space="preserve"> </w:t>
      </w:r>
      <w:r>
        <w:rPr>
          <w:rFonts w:ascii="Times New Roman"/>
          <w:b/>
          <w:color w:val="7F0000"/>
          <w:sz w:val="24"/>
        </w:rPr>
        <w:t>Minimum</w:t>
      </w:r>
      <w:r>
        <w:rPr>
          <w:rFonts w:ascii="Times New Roman"/>
          <w:b/>
          <w:color w:val="7F0000"/>
          <w:spacing w:val="-4"/>
          <w:sz w:val="24"/>
        </w:rPr>
        <w:t xml:space="preserve"> </w:t>
      </w:r>
      <w:r>
        <w:rPr>
          <w:rFonts w:ascii="Times New Roman"/>
          <w:b/>
          <w:color w:val="7F0000"/>
          <w:sz w:val="24"/>
        </w:rPr>
        <w:t>Cost</w:t>
      </w:r>
      <w:r>
        <w:rPr>
          <w:rFonts w:ascii="Times New Roman"/>
          <w:b/>
          <w:color w:val="7F0000"/>
          <w:spacing w:val="-3"/>
          <w:sz w:val="24"/>
        </w:rPr>
        <w:t xml:space="preserve"> </w:t>
      </w:r>
      <w:r>
        <w:rPr>
          <w:rFonts w:ascii="Times New Roman"/>
          <w:b/>
          <w:color w:val="7F0000"/>
          <w:sz w:val="24"/>
        </w:rPr>
        <w:t>(Medium)</w:t>
      </w:r>
      <w:r>
        <w:rPr>
          <w:rFonts w:ascii="Times New Roman"/>
          <w:b/>
          <w:color w:val="7F0000"/>
          <w:sz w:val="24"/>
        </w:rPr>
        <w:fldChar w:fldCharType="end"/>
      </w:r>
    </w:p>
    <w:p>
      <w:pPr>
        <w:pStyle w:val="5"/>
        <w:spacing w:before="199"/>
        <w:ind w:left="1844"/>
      </w:pPr>
      <w:r>
        <w:rPr>
          <w:spacing w:val="4"/>
          <w:w w:val="95"/>
        </w:rPr>
        <w:t xml:space="preserve">使用并查集，按照 </w:t>
      </w:r>
      <w:r>
        <w:rPr>
          <w:rFonts w:ascii="Times New Roman" w:hAnsi="Times New Roman" w:eastAsia="Times New Roman"/>
          <w:w w:val="95"/>
        </w:rPr>
        <w:t>Kruskal’s</w:t>
      </w:r>
      <w:r>
        <w:rPr>
          <w:rFonts w:ascii="Times New Roman" w:hAnsi="Times New Roman" w:eastAsia="Times New Roman"/>
          <w:spacing w:val="81"/>
        </w:rPr>
        <w:t xml:space="preserve"> </w:t>
      </w:r>
      <w:r>
        <w:rPr>
          <w:rFonts w:ascii="Times New Roman" w:hAnsi="Times New Roman" w:eastAsia="Times New Roman"/>
          <w:w w:val="95"/>
        </w:rPr>
        <w:t>Algorithm</w:t>
      </w:r>
      <w:r>
        <w:rPr>
          <w:rFonts w:ascii="Times New Roman" w:hAnsi="Times New Roman" w:eastAsia="Times New Roman"/>
          <w:spacing w:val="82"/>
        </w:rPr>
        <w:t xml:space="preserve"> </w:t>
      </w:r>
      <w:r>
        <w:rPr>
          <w:w w:val="95"/>
        </w:rPr>
        <w:t>把这道题再解决一次吧。</w:t>
      </w:r>
    </w:p>
    <w:p>
      <w:pPr>
        <w:pStyle w:val="5"/>
        <w:spacing w:before="4"/>
        <w:rPr>
          <w:sz w:val="29"/>
        </w:rPr>
      </w:pPr>
    </w:p>
    <w:p>
      <w:pPr>
        <w:pStyle w:val="4"/>
      </w:pPr>
      <w:r>
        <w:fldChar w:fldCharType="begin"/>
      </w:r>
      <w:r>
        <w:instrText xml:space="preserve"> HYPERLINK "https://leetcode.com/problems/insert-delete-getrandom-o1/" \h </w:instrText>
      </w:r>
      <w:r>
        <w:fldChar w:fldCharType="separate"/>
      </w:r>
      <w:r>
        <w:rPr>
          <w:color w:val="7F0000"/>
        </w:rPr>
        <w:t>380.</w:t>
      </w:r>
      <w:r>
        <w:rPr>
          <w:color w:val="7F0000"/>
          <w:spacing w:val="21"/>
        </w:rPr>
        <w:t xml:space="preserve"> </w:t>
      </w:r>
      <w:r>
        <w:rPr>
          <w:color w:val="7F0000"/>
        </w:rPr>
        <w:t>Insert</w:t>
      </w:r>
      <w:r>
        <w:rPr>
          <w:color w:val="7F0000"/>
          <w:spacing w:val="-5"/>
        </w:rPr>
        <w:t xml:space="preserve"> </w:t>
      </w:r>
      <w:r>
        <w:rPr>
          <w:color w:val="7F0000"/>
        </w:rPr>
        <w:t>Delete</w:t>
      </w:r>
      <w:r>
        <w:rPr>
          <w:color w:val="7F0000"/>
          <w:spacing w:val="-4"/>
        </w:rPr>
        <w:t xml:space="preserve"> </w:t>
      </w:r>
      <w:r>
        <w:rPr>
          <w:color w:val="7F0000"/>
        </w:rPr>
        <w:t>GetRandom</w:t>
      </w:r>
      <w:r>
        <w:rPr>
          <w:color w:val="7F0000"/>
          <w:spacing w:val="-4"/>
        </w:rPr>
        <w:t xml:space="preserve"> </w:t>
      </w:r>
      <w:r>
        <w:rPr>
          <w:color w:val="7F0000"/>
        </w:rPr>
        <w:t>O(1)</w:t>
      </w:r>
      <w:r>
        <w:rPr>
          <w:color w:val="7F0000"/>
          <w:spacing w:val="-4"/>
        </w:rPr>
        <w:t xml:space="preserve"> </w:t>
      </w:r>
      <w:r>
        <w:rPr>
          <w:color w:val="7F0000"/>
        </w:rPr>
        <w:t>(Medium)</w:t>
      </w:r>
      <w:r>
        <w:rPr>
          <w:color w:val="7F0000"/>
        </w:rPr>
        <w:fldChar w:fldCharType="end"/>
      </w:r>
    </w:p>
    <w:p>
      <w:pPr>
        <w:pStyle w:val="5"/>
        <w:spacing w:before="199"/>
        <w:ind w:left="1844"/>
      </w:pPr>
      <w:r>
        <w:rPr>
          <w:spacing w:val="4"/>
          <w:w w:val="95"/>
        </w:rPr>
        <w:t xml:space="preserve">设计一个插入、删除和随机取值均为 </w:t>
      </w:r>
      <w:r>
        <w:rPr>
          <w:rFonts w:ascii="Times New Roman" w:eastAsia="Times New Roman"/>
          <w:i/>
          <w:w w:val="95"/>
        </w:rPr>
        <w:t>O</w:t>
      </w:r>
      <w:r>
        <w:rPr>
          <w:rFonts w:ascii="Cambria" w:eastAsia="Cambria"/>
          <w:w w:val="95"/>
        </w:rPr>
        <w:t>(</w:t>
      </w:r>
      <w:r>
        <w:rPr>
          <w:rFonts w:ascii="Times New Roman" w:eastAsia="Times New Roman"/>
          <w:w w:val="95"/>
        </w:rPr>
        <w:t>1</w:t>
      </w:r>
      <w:r>
        <w:rPr>
          <w:rFonts w:ascii="Cambria" w:eastAsia="Cambria"/>
          <w:w w:val="95"/>
        </w:rPr>
        <w:t>)</w:t>
      </w:r>
      <w:r>
        <w:rPr>
          <w:rFonts w:ascii="Cambria" w:eastAsia="Cambria"/>
          <w:spacing w:val="45"/>
        </w:rPr>
        <w:t xml:space="preserve">  </w:t>
      </w:r>
      <w:r>
        <w:rPr>
          <w:w w:val="95"/>
        </w:rPr>
        <w:t>时间复杂度的数据结构。</w:t>
      </w:r>
    </w:p>
    <w:p>
      <w:pPr>
        <w:pStyle w:val="4"/>
        <w:spacing w:before="295"/>
        <w:rPr>
          <w:rFonts w:hint="eastAsia" w:ascii="Microsoft YaHei UI" w:eastAsia="Microsoft YaHei UI"/>
        </w:rPr>
      </w:pPr>
      <w:r>
        <w:rPr>
          <w:rFonts w:hint="eastAsia" w:ascii="Microsoft YaHei UI" w:eastAsia="Microsoft YaHei UI"/>
          <w:color w:val="3B70B7"/>
          <w:w w:val="95"/>
        </w:rPr>
        <w:t>进阶难度</w:t>
      </w:r>
    </w:p>
    <w:p>
      <w:pPr>
        <w:spacing w:before="159"/>
        <w:ind w:left="1445" w:right="0" w:firstLine="0"/>
        <w:jc w:val="left"/>
        <w:rPr>
          <w:rFonts w:ascii="Times New Roman" w:hAnsi="Times New Roman"/>
          <w:b/>
          <w:sz w:val="24"/>
        </w:rPr>
      </w:pPr>
      <w:r>
        <w:fldChar w:fldCharType="begin"/>
      </w:r>
      <w:r>
        <w:instrText xml:space="preserve"> HYPERLINK "https://leetcode.com/problems/all-oone-data-structure/" \h </w:instrText>
      </w:r>
      <w:r>
        <w:fldChar w:fldCharType="separate"/>
      </w:r>
      <w:r>
        <w:rPr>
          <w:rFonts w:ascii="Times New Roman" w:hAnsi="Times New Roman"/>
          <w:b/>
          <w:color w:val="7F0000"/>
          <w:sz w:val="24"/>
        </w:rPr>
        <w:t>432.</w:t>
      </w:r>
      <w:r>
        <w:rPr>
          <w:rFonts w:ascii="Times New Roman" w:hAnsi="Times New Roman"/>
          <w:b/>
          <w:color w:val="7F0000"/>
          <w:spacing w:val="22"/>
          <w:sz w:val="24"/>
        </w:rPr>
        <w:t xml:space="preserve"> </w:t>
      </w:r>
      <w:r>
        <w:rPr>
          <w:rFonts w:ascii="Times New Roman" w:hAnsi="Times New Roman"/>
          <w:b/>
          <w:color w:val="7F0000"/>
          <w:sz w:val="24"/>
        </w:rPr>
        <w:t>All</w:t>
      </w:r>
      <w:r>
        <w:rPr>
          <w:rFonts w:ascii="Times New Roman" w:hAnsi="Times New Roman"/>
          <w:b/>
          <w:color w:val="7F0000"/>
          <w:spacing w:val="-4"/>
          <w:sz w:val="24"/>
        </w:rPr>
        <w:t xml:space="preserve"> </w:t>
      </w:r>
      <w:r>
        <w:rPr>
          <w:rFonts w:ascii="Times New Roman" w:hAnsi="Times New Roman"/>
          <w:b/>
          <w:color w:val="7F0000"/>
          <w:sz w:val="24"/>
        </w:rPr>
        <w:t>O‘one</w:t>
      </w:r>
      <w:r>
        <w:rPr>
          <w:rFonts w:ascii="Times New Roman" w:hAnsi="Times New Roman"/>
          <w:b/>
          <w:color w:val="7F0000"/>
          <w:spacing w:val="-4"/>
          <w:sz w:val="24"/>
        </w:rPr>
        <w:t xml:space="preserve"> </w:t>
      </w:r>
      <w:r>
        <w:rPr>
          <w:rFonts w:ascii="Times New Roman" w:hAnsi="Times New Roman"/>
          <w:b/>
          <w:color w:val="7F0000"/>
          <w:sz w:val="24"/>
        </w:rPr>
        <w:t>Data</w:t>
      </w:r>
      <w:r>
        <w:rPr>
          <w:rFonts w:ascii="Times New Roman" w:hAnsi="Times New Roman"/>
          <w:b/>
          <w:color w:val="7F0000"/>
          <w:spacing w:val="-3"/>
          <w:sz w:val="24"/>
        </w:rPr>
        <w:t xml:space="preserve"> </w:t>
      </w:r>
      <w:r>
        <w:rPr>
          <w:rFonts w:ascii="Times New Roman" w:hAnsi="Times New Roman"/>
          <w:b/>
          <w:color w:val="7F0000"/>
          <w:sz w:val="24"/>
        </w:rPr>
        <w:t>Structure</w:t>
      </w:r>
      <w:r>
        <w:rPr>
          <w:rFonts w:ascii="Times New Roman" w:hAnsi="Times New Roman"/>
          <w:b/>
          <w:color w:val="7F0000"/>
          <w:spacing w:val="-4"/>
          <w:sz w:val="24"/>
        </w:rPr>
        <w:t xml:space="preserve"> </w:t>
      </w:r>
      <w:r>
        <w:rPr>
          <w:rFonts w:ascii="Times New Roman" w:hAnsi="Times New Roman"/>
          <w:b/>
          <w:color w:val="7F0000"/>
          <w:sz w:val="24"/>
        </w:rPr>
        <w:t>(Hard)</w:t>
      </w:r>
      <w:r>
        <w:rPr>
          <w:rFonts w:ascii="Times New Roman" w:hAnsi="Times New Roman"/>
          <w:b/>
          <w:color w:val="7F0000"/>
          <w:sz w:val="24"/>
        </w:rPr>
        <w:fldChar w:fldCharType="end"/>
      </w:r>
    </w:p>
    <w:p>
      <w:pPr>
        <w:pStyle w:val="5"/>
        <w:spacing w:before="199"/>
        <w:ind w:left="1445"/>
      </w:pPr>
      <w:r>
        <w:rPr>
          <w:w w:val="95"/>
          <w:position w:val="-31"/>
        </w:rPr>
        <w:t>构。</w:t>
      </w:r>
      <w:r>
        <w:rPr>
          <w:spacing w:val="12"/>
          <w:w w:val="95"/>
        </w:rPr>
        <w:t>设计一个</w:t>
      </w:r>
      <w:r>
        <w:rPr>
          <w:rFonts w:ascii="Times New Roman" w:eastAsia="Times New Roman"/>
          <w:w w:val="95"/>
        </w:rPr>
        <w:t>increaseKey</w:t>
      </w:r>
      <w:r>
        <w:rPr>
          <w:w w:val="95"/>
        </w:rPr>
        <w:t>，</w:t>
      </w:r>
      <w:r>
        <w:rPr>
          <w:rFonts w:ascii="Times New Roman" w:eastAsia="Times New Roman"/>
          <w:w w:val="95"/>
        </w:rPr>
        <w:t>decreaseKey</w:t>
      </w:r>
      <w:r>
        <w:rPr>
          <w:w w:val="95"/>
        </w:rPr>
        <w:t>，</w:t>
      </w:r>
      <w:r>
        <w:rPr>
          <w:rFonts w:ascii="Times New Roman" w:eastAsia="Times New Roman"/>
          <w:w w:val="95"/>
        </w:rPr>
        <w:t>getMaxKey</w:t>
      </w:r>
      <w:r>
        <w:rPr>
          <w:w w:val="95"/>
        </w:rPr>
        <w:t>，</w:t>
      </w:r>
      <w:r>
        <w:rPr>
          <w:rFonts w:ascii="Times New Roman" w:eastAsia="Times New Roman"/>
          <w:w w:val="95"/>
        </w:rPr>
        <w:t>getMinKey</w:t>
      </w:r>
      <w:r>
        <w:rPr>
          <w:rFonts w:ascii="Times New Roman" w:eastAsia="Times New Roman"/>
          <w:spacing w:val="96"/>
        </w:rPr>
        <w:t xml:space="preserve"> </w:t>
      </w:r>
      <w:r>
        <w:rPr>
          <w:spacing w:val="14"/>
          <w:w w:val="95"/>
        </w:rPr>
        <w:t xml:space="preserve">均为 </w:t>
      </w:r>
      <w:r>
        <w:rPr>
          <w:rFonts w:ascii="Times New Roman" w:eastAsia="Times New Roman"/>
          <w:i/>
          <w:w w:val="95"/>
        </w:rPr>
        <w:t>O</w:t>
      </w:r>
      <w:r>
        <w:rPr>
          <w:rFonts w:ascii="Cambria" w:eastAsia="Cambria"/>
          <w:w w:val="95"/>
        </w:rPr>
        <w:t>(</w:t>
      </w:r>
      <w:r>
        <w:rPr>
          <w:rFonts w:ascii="Times New Roman" w:eastAsia="Times New Roman"/>
          <w:w w:val="95"/>
        </w:rPr>
        <w:t>1</w:t>
      </w:r>
      <w:r>
        <w:rPr>
          <w:rFonts w:ascii="Cambria" w:eastAsia="Cambria"/>
          <w:w w:val="95"/>
        </w:rPr>
        <w:t>)</w:t>
      </w:r>
      <w:r>
        <w:rPr>
          <w:rFonts w:ascii="Cambria" w:eastAsia="Cambria"/>
          <w:spacing w:val="102"/>
        </w:rPr>
        <w:t xml:space="preserve"> </w:t>
      </w:r>
      <w:r>
        <w:rPr>
          <w:w w:val="95"/>
        </w:rPr>
        <w:t>时间复杂度的数据结</w:t>
      </w:r>
    </w:p>
    <w:p>
      <w:pPr>
        <w:pStyle w:val="4"/>
        <w:spacing w:before="378"/>
      </w:pPr>
      <w:r>
        <w:fldChar w:fldCharType="begin"/>
      </w:r>
      <w:r>
        <w:instrText xml:space="preserve"> HYPERLINK "https://leetcode.com/problems/max-stack/" \h </w:instrText>
      </w:r>
      <w:r>
        <w:fldChar w:fldCharType="separate"/>
      </w:r>
      <w:r>
        <w:rPr>
          <w:color w:val="7F0000"/>
        </w:rPr>
        <w:t>716.</w:t>
      </w:r>
      <w:r>
        <w:rPr>
          <w:color w:val="7F0000"/>
          <w:spacing w:val="22"/>
        </w:rPr>
        <w:t xml:space="preserve"> </w:t>
      </w:r>
      <w:r>
        <w:rPr>
          <w:color w:val="7F0000"/>
        </w:rPr>
        <w:t>Max</w:t>
      </w:r>
      <w:r>
        <w:rPr>
          <w:color w:val="7F0000"/>
          <w:spacing w:val="-3"/>
        </w:rPr>
        <w:t xml:space="preserve"> </w:t>
      </w:r>
      <w:r>
        <w:rPr>
          <w:color w:val="7F0000"/>
        </w:rPr>
        <w:t>Stack</w:t>
      </w:r>
      <w:r>
        <w:rPr>
          <w:color w:val="7F0000"/>
          <w:spacing w:val="-3"/>
        </w:rPr>
        <w:t xml:space="preserve"> </w:t>
      </w:r>
      <w:r>
        <w:rPr>
          <w:color w:val="7F0000"/>
        </w:rPr>
        <w:t>(Easy)</w:t>
      </w:r>
      <w:r>
        <w:rPr>
          <w:color w:val="7F0000"/>
        </w:rPr>
        <w:fldChar w:fldCharType="end"/>
      </w:r>
    </w:p>
    <w:p>
      <w:pPr>
        <w:pStyle w:val="5"/>
        <w:spacing w:before="200" w:line="302" w:lineRule="auto"/>
        <w:ind w:left="1445" w:right="284" w:firstLine="398"/>
      </w:pPr>
      <w:r>
        <w:rPr>
          <w:w w:val="95"/>
        </w:rPr>
        <w:t xml:space="preserve">设计一个支持 </w:t>
      </w:r>
      <w:r>
        <w:rPr>
          <w:rFonts w:ascii="Times New Roman" w:eastAsia="Times New Roman"/>
          <w:w w:val="95"/>
        </w:rPr>
        <w:t>push</w:t>
      </w:r>
      <w:r>
        <w:rPr>
          <w:w w:val="95"/>
        </w:rPr>
        <w:t>，</w:t>
      </w:r>
      <w:r>
        <w:rPr>
          <w:rFonts w:ascii="Times New Roman" w:eastAsia="Times New Roman"/>
          <w:w w:val="95"/>
        </w:rPr>
        <w:t>pop</w:t>
      </w:r>
      <w:r>
        <w:rPr>
          <w:w w:val="95"/>
        </w:rPr>
        <w:t>，</w:t>
      </w:r>
      <w:r>
        <w:rPr>
          <w:rFonts w:ascii="Times New Roman" w:eastAsia="Times New Roman"/>
          <w:w w:val="95"/>
        </w:rPr>
        <w:t>top</w:t>
      </w:r>
      <w:r>
        <w:rPr>
          <w:w w:val="95"/>
        </w:rPr>
        <w:t>，</w:t>
      </w:r>
      <w:r>
        <w:rPr>
          <w:rFonts w:ascii="Times New Roman" w:eastAsia="Times New Roman"/>
          <w:w w:val="95"/>
        </w:rPr>
        <w:t>getMax</w:t>
      </w:r>
      <w:r>
        <w:rPr>
          <w:rFonts w:ascii="Times New Roman" w:eastAsia="Times New Roman"/>
          <w:spacing w:val="2"/>
          <w:w w:val="95"/>
        </w:rPr>
        <w:t xml:space="preserve"> </w:t>
      </w:r>
      <w:r>
        <w:rPr>
          <w:w w:val="95"/>
        </w:rPr>
        <w:t xml:space="preserve">和 </w:t>
      </w:r>
      <w:r>
        <w:rPr>
          <w:rFonts w:ascii="Times New Roman" w:eastAsia="Times New Roman"/>
          <w:w w:val="95"/>
        </w:rPr>
        <w:t>popMax</w:t>
      </w:r>
      <w:r>
        <w:rPr>
          <w:rFonts w:ascii="Times New Roman" w:eastAsia="Times New Roman"/>
          <w:spacing w:val="1"/>
          <w:w w:val="95"/>
        </w:rPr>
        <w:t xml:space="preserve"> </w:t>
      </w:r>
      <w:r>
        <w:rPr>
          <w:w w:val="95"/>
        </w:rPr>
        <w:t xml:space="preserve">的 </w:t>
      </w:r>
      <w:r>
        <w:rPr>
          <w:rFonts w:ascii="Times New Roman" w:eastAsia="Times New Roman"/>
          <w:w w:val="95"/>
        </w:rPr>
        <w:t>stack</w:t>
      </w:r>
      <w:r>
        <w:rPr>
          <w:w w:val="95"/>
        </w:rPr>
        <w:t xml:space="preserve">。可以用类似 </w:t>
      </w:r>
      <w:r>
        <w:rPr>
          <w:rFonts w:ascii="Times New Roman" w:eastAsia="Times New Roman"/>
          <w:w w:val="95"/>
        </w:rPr>
        <w:t>LRU</w:t>
      </w:r>
      <w:r>
        <w:rPr>
          <w:rFonts w:ascii="Times New Roman" w:eastAsia="Times New Roman"/>
          <w:spacing w:val="1"/>
          <w:w w:val="95"/>
        </w:rPr>
        <w:t xml:space="preserve"> </w:t>
      </w:r>
      <w:r>
        <w:rPr>
          <w:w w:val="95"/>
        </w:rPr>
        <w:t xml:space="preserve">的方法降低时间复杂度，但是因为想要获得的是最大值，我们应该把 </w:t>
      </w:r>
      <w:r>
        <w:rPr>
          <w:rFonts w:ascii="Times New Roman" w:eastAsia="Times New Roman"/>
          <w:w w:val="95"/>
        </w:rPr>
        <w:t>unordered_map</w:t>
      </w:r>
      <w:r>
        <w:rPr>
          <w:rFonts w:ascii="Times New Roman" w:eastAsia="Times New Roman"/>
          <w:spacing w:val="20"/>
          <w:w w:val="95"/>
        </w:rPr>
        <w:t xml:space="preserve"> </w:t>
      </w:r>
      <w:r>
        <w:rPr>
          <w:w w:val="95"/>
        </w:rPr>
        <w:t>换成哪一种数据结构呢？</w:t>
      </w:r>
    </w:p>
    <w:p>
      <w:pPr>
        <w:pStyle w:val="5"/>
      </w:pPr>
    </w:p>
    <w:p>
      <w:pPr>
        <w:pStyle w:val="5"/>
      </w:pPr>
    </w:p>
    <w:p>
      <w:pPr>
        <w:pStyle w:val="5"/>
      </w:pPr>
    </w:p>
    <w:p>
      <w:pPr>
        <w:pStyle w:val="5"/>
      </w:pPr>
    </w:p>
    <w:p>
      <w:pPr>
        <w:pStyle w:val="5"/>
      </w:pPr>
    </w:p>
    <w:p>
      <w:pPr>
        <w:pStyle w:val="5"/>
      </w:pPr>
    </w:p>
    <w:p>
      <w:pPr>
        <w:pStyle w:val="5"/>
      </w:pPr>
    </w:p>
    <w:p>
      <w:pPr>
        <w:pStyle w:val="5"/>
      </w:pPr>
    </w:p>
    <w:p>
      <w:pPr>
        <w:pStyle w:val="5"/>
      </w:pPr>
    </w:p>
    <w:p>
      <w:pPr>
        <w:pStyle w:val="5"/>
      </w:pPr>
    </w:p>
    <w:p>
      <w:pPr>
        <w:pStyle w:val="5"/>
      </w:pPr>
    </w:p>
    <w:p>
      <w:pPr>
        <w:pStyle w:val="5"/>
      </w:pPr>
    </w:p>
    <w:p>
      <w:pPr>
        <w:pStyle w:val="5"/>
      </w:pPr>
    </w:p>
    <w:p>
      <w:pPr>
        <w:pStyle w:val="5"/>
      </w:pPr>
    </w:p>
    <w:p>
      <w:pPr>
        <w:pStyle w:val="5"/>
      </w:pPr>
    </w:p>
    <w:p>
      <w:pPr>
        <w:pStyle w:val="5"/>
      </w:pPr>
    </w:p>
    <w:p>
      <w:pPr>
        <w:pStyle w:val="5"/>
      </w:pPr>
    </w:p>
    <w:p>
      <w:pPr>
        <w:pStyle w:val="5"/>
      </w:pPr>
    </w:p>
    <w:p>
      <w:pPr>
        <w:pStyle w:val="5"/>
      </w:pPr>
    </w:p>
    <w:p>
      <w:pPr>
        <w:pStyle w:val="5"/>
        <w:spacing w:before="7"/>
        <w:rPr>
          <w:sz w:val="21"/>
        </w:rPr>
      </w:pPr>
      <w:r>
        <w:drawing>
          <wp:anchor distT="0" distB="0" distL="0" distR="0" simplePos="0" relativeHeight="1024" behindDoc="0" locked="0" layoutInCell="1" allowOverlap="1">
            <wp:simplePos x="0" y="0"/>
            <wp:positionH relativeFrom="page">
              <wp:posOffset>3042920</wp:posOffset>
            </wp:positionH>
            <wp:positionV relativeFrom="paragraph">
              <wp:posOffset>200025</wp:posOffset>
            </wp:positionV>
            <wp:extent cx="1494155" cy="52070"/>
            <wp:effectExtent l="0" t="0" r="0" b="0"/>
            <wp:wrapTopAndBottom/>
            <wp:docPr id="21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image3.png"/>
                    <pic:cNvPicPr>
                      <a:picLocks noChangeAspect="1"/>
                    </pic:cNvPicPr>
                  </pic:nvPicPr>
                  <pic:blipFill>
                    <a:blip r:embed="rId182" cstate="print"/>
                    <a:stretch>
                      <a:fillRect/>
                    </a:stretch>
                  </pic:blipFill>
                  <pic:spPr>
                    <a:xfrm>
                      <a:off x="0" y="0"/>
                      <a:ext cx="1494249" cy="52387"/>
                    </a:xfrm>
                    <a:prstGeom prst="rect">
                      <a:avLst/>
                    </a:prstGeom>
                  </pic:spPr>
                </pic:pic>
              </a:graphicData>
            </a:graphic>
          </wp:anchor>
        </w:drawing>
      </w:r>
    </w:p>
    <w:p>
      <w:pPr>
        <w:spacing w:after="0"/>
        <w:rPr>
          <w:sz w:val="21"/>
        </w:rPr>
        <w:sectPr>
          <w:headerReference r:id="rId176" w:type="default"/>
          <w:footerReference r:id="rId177" w:type="default"/>
          <w:pgSz w:w="11910" w:h="16840"/>
          <w:pgMar w:top="1200" w:right="1500" w:bottom="280" w:left="340" w:header="923" w:footer="0" w:gutter="0"/>
        </w:sectPr>
      </w:pPr>
    </w:p>
    <w:p>
      <w:pPr>
        <w:pStyle w:val="2"/>
        <w:ind w:left="4670"/>
      </w:pPr>
      <w:bookmarkStart w:id="254" w:name="_bookmark96"/>
      <w:bookmarkEnd w:id="254"/>
      <w:bookmarkStart w:id="255" w:name="17 后记"/>
      <w:bookmarkEnd w:id="255"/>
      <w:r>
        <w:rPr>
          <w:color w:val="3B70B7"/>
          <w:spacing w:val="-6"/>
        </w:rPr>
        <w:t xml:space="preserve">第 </w:t>
      </w:r>
      <w:r>
        <w:rPr>
          <w:rFonts w:ascii="Times New Roman" w:eastAsia="Times New Roman"/>
          <w:color w:val="3B70B7"/>
        </w:rPr>
        <w:t>17</w:t>
      </w:r>
      <w:r>
        <w:rPr>
          <w:rFonts w:ascii="Times New Roman" w:eastAsia="Times New Roman"/>
          <w:color w:val="3B70B7"/>
          <w:spacing w:val="-24"/>
        </w:rPr>
        <w:t xml:space="preserve"> </w:t>
      </w:r>
      <w:r>
        <w:rPr>
          <w:color w:val="3B70B7"/>
          <w:spacing w:val="25"/>
        </w:rPr>
        <w:t>章 后记</w:t>
      </w:r>
    </w:p>
    <w:p>
      <w:pPr>
        <w:pStyle w:val="5"/>
        <w:spacing w:before="5"/>
        <w:rPr>
          <w:rFonts w:ascii="Microsoft YaHei UI"/>
          <w:b/>
          <w:sz w:val="6"/>
        </w:rPr>
      </w:pPr>
      <w:r>
        <w:drawing>
          <wp:anchor distT="0" distB="0" distL="0" distR="0" simplePos="0" relativeHeight="1024" behindDoc="0" locked="0" layoutInCell="1" allowOverlap="1">
            <wp:simplePos x="0" y="0"/>
            <wp:positionH relativeFrom="page">
              <wp:posOffset>3042920</wp:posOffset>
            </wp:positionH>
            <wp:positionV relativeFrom="paragraph">
              <wp:posOffset>95885</wp:posOffset>
            </wp:positionV>
            <wp:extent cx="1517015" cy="54610"/>
            <wp:effectExtent l="0" t="0" r="0" b="0"/>
            <wp:wrapTopAndBottom/>
            <wp:docPr id="217"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 name="image2.png"/>
                    <pic:cNvPicPr>
                      <a:picLocks noChangeAspect="1"/>
                    </pic:cNvPicPr>
                  </pic:nvPicPr>
                  <pic:blipFill>
                    <a:blip r:embed="rId183" cstate="print"/>
                    <a:stretch>
                      <a:fillRect/>
                    </a:stretch>
                  </pic:blipFill>
                  <pic:spPr>
                    <a:xfrm>
                      <a:off x="0" y="0"/>
                      <a:ext cx="1517205" cy="54482"/>
                    </a:xfrm>
                    <a:prstGeom prst="rect">
                      <a:avLst/>
                    </a:prstGeom>
                  </pic:spPr>
                </pic:pic>
              </a:graphicData>
            </a:graphic>
          </wp:anchor>
        </w:drawing>
      </w:r>
    </w:p>
    <w:p>
      <w:pPr>
        <w:pStyle w:val="5"/>
        <w:spacing w:before="2"/>
        <w:rPr>
          <w:rFonts w:ascii="Microsoft YaHei UI"/>
          <w:b/>
          <w:sz w:val="28"/>
        </w:rPr>
      </w:pPr>
    </w:p>
    <w:p>
      <w:pPr>
        <w:pStyle w:val="5"/>
        <w:spacing w:line="302" w:lineRule="auto"/>
        <w:ind w:left="1445" w:right="283" w:firstLine="398"/>
      </w:pPr>
      <w:r>
        <w:rPr>
          <w:w w:val="95"/>
        </w:rPr>
        <w:t>本书节选和改编于作者的</w:t>
      </w:r>
      <w:r>
        <w:fldChar w:fldCharType="begin"/>
      </w:r>
      <w:r>
        <w:instrText xml:space="preserve"> HYPERLINK "https://github.com/changgyhub/notes/blob/master/basics/algorithms-and-data-structures.md" \h </w:instrText>
      </w:r>
      <w:r>
        <w:fldChar w:fldCharType="separate"/>
      </w:r>
      <w:r>
        <w:rPr>
          <w:color w:val="7F0000"/>
          <w:w w:val="95"/>
        </w:rPr>
        <w:t>个人笔记整理</w:t>
      </w:r>
      <w:r>
        <w:rPr>
          <w:color w:val="7F0000"/>
          <w:w w:val="95"/>
        </w:rPr>
        <w:fldChar w:fldCharType="end"/>
      </w:r>
      <w:r>
        <w:rPr>
          <w:w w:val="95"/>
        </w:rPr>
        <w:t>，其含有更多内容，但缺少相关的题解，作者一般用</w:t>
      </w:r>
      <w:r>
        <w:rPr>
          <w:spacing w:val="50"/>
          <w:w w:val="95"/>
        </w:rPr>
        <w:t xml:space="preserve"> </w:t>
      </w:r>
      <w:r>
        <w:t>其来巩固基础知识。</w:t>
      </w:r>
    </w:p>
    <w:p>
      <w:pPr>
        <w:pStyle w:val="5"/>
        <w:ind w:left="1844"/>
        <w:rPr>
          <w:rFonts w:ascii="Cambria" w:hAnsi="Cambria" w:eastAsia="Cambria"/>
        </w:rPr>
      </w:pPr>
      <w:r>
        <w:rPr>
          <w:w w:val="95"/>
        </w:rPr>
        <w:t>如果您觉得这本书对您有帮助，不妨打赏一下作者哟</w:t>
      </w:r>
      <w:r>
        <w:rPr>
          <w:spacing w:val="135"/>
        </w:rPr>
        <w:t xml:space="preserve"> </w:t>
      </w:r>
      <w:r>
        <w:rPr>
          <w:rFonts w:ascii="Cambria" w:hAnsi="Cambria" w:eastAsia="Cambria"/>
          <w:w w:val="95"/>
        </w:rPr>
        <w:t>∼∼∼</w:t>
      </w:r>
    </w:p>
    <w:p>
      <w:pPr>
        <w:pStyle w:val="5"/>
        <w:spacing w:before="6"/>
        <w:rPr>
          <w:rFonts w:ascii="Cambria"/>
          <w:sz w:val="15"/>
        </w:rPr>
      </w:pPr>
      <w:r>
        <w:drawing>
          <wp:anchor distT="0" distB="0" distL="0" distR="0" simplePos="0" relativeHeight="1024" behindDoc="0" locked="0" layoutInCell="1" allowOverlap="1">
            <wp:simplePos x="0" y="0"/>
            <wp:positionH relativeFrom="page">
              <wp:posOffset>3118485</wp:posOffset>
            </wp:positionH>
            <wp:positionV relativeFrom="paragraph">
              <wp:posOffset>139700</wp:posOffset>
            </wp:positionV>
            <wp:extent cx="1334770" cy="1334770"/>
            <wp:effectExtent l="0" t="0" r="0" b="0"/>
            <wp:wrapTopAndBottom/>
            <wp:docPr id="219"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image20.jpeg"/>
                    <pic:cNvPicPr>
                      <a:picLocks noChangeAspect="1"/>
                    </pic:cNvPicPr>
                  </pic:nvPicPr>
                  <pic:blipFill>
                    <a:blip r:embed="rId200" cstate="print"/>
                    <a:stretch>
                      <a:fillRect/>
                    </a:stretch>
                  </pic:blipFill>
                  <pic:spPr>
                    <a:xfrm>
                      <a:off x="0" y="0"/>
                      <a:ext cx="1335023" cy="1335024"/>
                    </a:xfrm>
                    <a:prstGeom prst="rect">
                      <a:avLst/>
                    </a:prstGeom>
                  </pic:spPr>
                </pic:pic>
              </a:graphicData>
            </a:graphic>
          </wp:anchor>
        </w:drawing>
      </w:r>
    </w:p>
    <w:p>
      <w:pPr>
        <w:spacing w:before="0"/>
        <w:ind w:left="4653" w:right="0" w:firstLine="0"/>
        <w:jc w:val="left"/>
        <w:rPr>
          <w:sz w:val="18"/>
        </w:rPr>
      </w:pPr>
      <w:r>
        <w:rPr>
          <w:rFonts w:hint="eastAsia" w:ascii="Microsoft YaHei UI" w:eastAsia="Microsoft YaHei UI"/>
          <w:b/>
          <w:color w:val="3B70B7"/>
          <w:spacing w:val="-6"/>
          <w:sz w:val="18"/>
        </w:rPr>
        <w:t xml:space="preserve">图 </w:t>
      </w:r>
      <w:r>
        <w:rPr>
          <w:rFonts w:ascii="Times New Roman" w:eastAsia="Times New Roman"/>
          <w:b/>
          <w:color w:val="3B70B7"/>
          <w:sz w:val="18"/>
        </w:rPr>
        <w:t>17.1:</w:t>
      </w:r>
      <w:r>
        <w:rPr>
          <w:rFonts w:ascii="Times New Roman" w:eastAsia="Times New Roman"/>
          <w:b/>
          <w:color w:val="3B70B7"/>
          <w:spacing w:val="16"/>
          <w:sz w:val="18"/>
        </w:rPr>
        <w:t xml:space="preserve"> </w:t>
      </w:r>
      <w:r>
        <w:rPr>
          <w:sz w:val="18"/>
        </w:rPr>
        <w:t>微信打赏二维码</w:t>
      </w:r>
    </w:p>
    <w:p>
      <w:pPr>
        <w:pStyle w:val="5"/>
        <w:spacing w:before="12"/>
        <w:rPr>
          <w:sz w:val="19"/>
        </w:rPr>
      </w:pPr>
    </w:p>
    <w:p>
      <w:pPr>
        <w:pStyle w:val="5"/>
        <w:spacing w:line="302" w:lineRule="auto"/>
        <w:ind w:left="1445" w:right="284" w:firstLine="398"/>
      </w:pPr>
      <w:r>
        <w:rPr>
          <w:w w:val="95"/>
        </w:rPr>
        <w:t>另外，如果您有任何建议和咨询，也可以加作者的微信</w:t>
      </w:r>
      <w:r>
        <w:rPr>
          <w:spacing w:val="186"/>
        </w:rPr>
        <w:t xml:space="preserve"> </w:t>
      </w:r>
      <w:r>
        <w:rPr>
          <w:rFonts w:ascii="Times New Roman" w:eastAsia="Times New Roman"/>
          <w:w w:val="95"/>
        </w:rPr>
        <w:t>imsocalledlifestyle</w:t>
      </w:r>
      <w:r>
        <w:rPr>
          <w:w w:val="95"/>
        </w:rPr>
        <w:t>。我会尽快回复您</w:t>
      </w:r>
      <w:r>
        <w:t>的信息。</w:t>
      </w:r>
    </w:p>
    <w:sectPr>
      <w:headerReference r:id="rId178" w:type="default"/>
      <w:footerReference r:id="rId179" w:type="default"/>
      <w:pgSz w:w="11910" w:h="16840"/>
      <w:pgMar w:top="1340" w:right="1500" w:bottom="280" w:left="340" w:header="0" w:footer="0" w:gutter="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01"/>
    <w:family w:val="roman"/>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Microsoft YaHei UI">
    <w:panose1 w:val="020B0503020204020204"/>
    <w:charset w:val="86"/>
    <w:family w:val="swiss"/>
    <w:pitch w:val="default"/>
    <w:sig w:usb0="80000287" w:usb1="2ACF3C50" w:usb2="00000016" w:usb3="00000000" w:csb0="0004001F" w:csb1="00000000"/>
  </w:font>
  <w:font w:name="PMingLiU-ExtB">
    <w:panose1 w:val="02020500000000000000"/>
    <w:charset w:val="88"/>
    <w:family w:val="roman"/>
    <w:pitch w:val="default"/>
    <w:sig w:usb0="8000002F" w:usb1="02000008" w:usb2="00000000" w:usb3="00000000" w:csb0="00100001" w:csb1="00000000"/>
  </w:font>
  <w:font w:name="Trebuchet MS">
    <w:panose1 w:val="020B0603020202020204"/>
    <w:charset w:val="01"/>
    <w:family w:val="swiss"/>
    <w:pitch w:val="default"/>
    <w:sig w:usb0="00000687" w:usb1="00000000" w:usb2="00000000" w:usb3="00000000" w:csb0="2000009F" w:csb1="00000000"/>
  </w:font>
  <w:font w:name="Cambria">
    <w:panose1 w:val="02040503050406030204"/>
    <w:charset w:val="01"/>
    <w:family w:val="roman"/>
    <w:pitch w:val="default"/>
    <w:sig w:usb0="E00006FF" w:usb1="420024FF" w:usb2="02000000" w:usb3="00000000" w:csb0="2000019F" w:csb1="00000000"/>
  </w:font>
  <w:font w:name="Sitka Heading">
    <w:panose1 w:val="02000505000000020004"/>
    <w:charset w:val="01"/>
    <w:family w:val="roman"/>
    <w:pitch w:val="default"/>
    <w:sig w:usb0="A00002EF" w:usb1="4000204B" w:usb2="00000000" w:usb3="00000000" w:csb0="2000019F" w:csb1="00000000"/>
  </w:font>
  <w:font w:name="Georgia">
    <w:panose1 w:val="02040502050405020303"/>
    <w:charset w:val="01"/>
    <w:family w:val="roman"/>
    <w:pitch w:val="default"/>
    <w:sig w:usb0="00000287" w:usb1="00000000" w:usb2="00000000" w:usb3="00000000" w:csb0="2000009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Consolas">
    <w:panose1 w:val="020B0609020204030204"/>
    <w:charset w:val="00"/>
    <w:family w:val="auto"/>
    <w:pitch w:val="default"/>
    <w:sig w:usb0="E00006FF" w:usb1="0000FCFF" w:usb2="00000001" w:usb3="00000000" w:csb0="600001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spacing w:line="14" w:lineRule="auto"/>
    </w:pPr>
    <w:r>
      <w:drawing>
        <wp:anchor distT="0" distB="0" distL="0" distR="0" simplePos="0" relativeHeight="482540544" behindDoc="1" locked="0" layoutInCell="1" allowOverlap="1">
          <wp:simplePos x="0" y="0"/>
          <wp:positionH relativeFrom="page">
            <wp:posOffset>3042920</wp:posOffset>
          </wp:positionH>
          <wp:positionV relativeFrom="page">
            <wp:posOffset>10241280</wp:posOffset>
          </wp:positionV>
          <wp:extent cx="1503680" cy="52705"/>
          <wp:effectExtent l="0" t="0" r="0" b="0"/>
          <wp:wrapNone/>
          <wp:docPr id="19"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3.png"/>
                  <pic:cNvPicPr>
                    <a:picLocks noChangeAspect="1"/>
                  </pic:cNvPicPr>
                </pic:nvPicPr>
                <pic:blipFill>
                  <a:blip r:embed="rId1" cstate="print"/>
                  <a:stretch>
                    <a:fillRect/>
                  </a:stretch>
                </pic:blipFill>
                <pic:spPr>
                  <a:xfrm>
                    <a:off x="0" y="0"/>
                    <a:ext cx="1503439" cy="52709"/>
                  </a:xfrm>
                  <a:prstGeom prst="rect">
                    <a:avLst/>
                  </a:prstGeom>
                </pic:spPr>
              </pic:pic>
            </a:graphicData>
          </a:graphic>
        </wp:anchor>
      </w:drawing>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spacing w:line="14" w:lineRule="auto"/>
      <w:rPr>
        <w:sz w:val="2"/>
      </w:rPr>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spacing w:line="14" w:lineRule="auto"/>
      <w:rPr>
        <w:sz w:val="2"/>
      </w:rPr>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spacing w:line="14" w:lineRule="auto"/>
    </w:pPr>
    <w:r>
      <w:drawing>
        <wp:anchor distT="0" distB="0" distL="0" distR="0" simplePos="0" relativeHeight="482554880" behindDoc="1" locked="0" layoutInCell="1" allowOverlap="1">
          <wp:simplePos x="0" y="0"/>
          <wp:positionH relativeFrom="page">
            <wp:posOffset>3042920</wp:posOffset>
          </wp:positionH>
          <wp:positionV relativeFrom="page">
            <wp:posOffset>10241280</wp:posOffset>
          </wp:positionV>
          <wp:extent cx="1503680" cy="52705"/>
          <wp:effectExtent l="0" t="0" r="0" b="0"/>
          <wp:wrapNone/>
          <wp:docPr id="43"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3.png"/>
                  <pic:cNvPicPr>
                    <a:picLocks noChangeAspect="1"/>
                  </pic:cNvPicPr>
                </pic:nvPicPr>
                <pic:blipFill>
                  <a:blip r:embed="rId1" cstate="print"/>
                  <a:stretch>
                    <a:fillRect/>
                  </a:stretch>
                </pic:blipFill>
                <pic:spPr>
                  <a:xfrm>
                    <a:off x="0" y="0"/>
                    <a:ext cx="1503439" cy="52709"/>
                  </a:xfrm>
                  <a:prstGeom prst="rect">
                    <a:avLst/>
                  </a:prstGeom>
                </pic:spPr>
              </pic:pic>
            </a:graphicData>
          </a:graphic>
        </wp:anchor>
      </w:drawing>
    </w: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spacing w:line="14" w:lineRule="auto"/>
    </w:pPr>
    <w:r>
      <w:drawing>
        <wp:anchor distT="0" distB="0" distL="0" distR="0" simplePos="0" relativeHeight="482555904" behindDoc="1" locked="0" layoutInCell="1" allowOverlap="1">
          <wp:simplePos x="0" y="0"/>
          <wp:positionH relativeFrom="page">
            <wp:posOffset>3042920</wp:posOffset>
          </wp:positionH>
          <wp:positionV relativeFrom="page">
            <wp:posOffset>10241280</wp:posOffset>
          </wp:positionV>
          <wp:extent cx="1503680" cy="52705"/>
          <wp:effectExtent l="0" t="0" r="0" b="0"/>
          <wp:wrapNone/>
          <wp:docPr id="4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3.png"/>
                  <pic:cNvPicPr>
                    <a:picLocks noChangeAspect="1"/>
                  </pic:cNvPicPr>
                </pic:nvPicPr>
                <pic:blipFill>
                  <a:blip r:embed="rId1" cstate="print"/>
                  <a:stretch>
                    <a:fillRect/>
                  </a:stretch>
                </pic:blipFill>
                <pic:spPr>
                  <a:xfrm>
                    <a:off x="0" y="0"/>
                    <a:ext cx="1503439" cy="52709"/>
                  </a:xfrm>
                  <a:prstGeom prst="rect">
                    <a:avLst/>
                  </a:prstGeom>
                </pic:spPr>
              </pic:pic>
            </a:graphicData>
          </a:graphic>
        </wp:anchor>
      </w:drawing>
    </w: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spacing w:line="14" w:lineRule="auto"/>
      <w:rPr>
        <w:sz w:val="2"/>
      </w:rPr>
    </w:pP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spacing w:line="14" w:lineRule="auto"/>
      <w:rPr>
        <w:sz w:val="2"/>
      </w:rPr>
    </w:pP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spacing w:line="14" w:lineRule="auto"/>
    </w:pPr>
    <w:r>
      <w:drawing>
        <wp:anchor distT="0" distB="0" distL="0" distR="0" simplePos="0" relativeHeight="482557952" behindDoc="1" locked="0" layoutInCell="1" allowOverlap="1">
          <wp:simplePos x="0" y="0"/>
          <wp:positionH relativeFrom="page">
            <wp:posOffset>3042920</wp:posOffset>
          </wp:positionH>
          <wp:positionV relativeFrom="page">
            <wp:posOffset>10241280</wp:posOffset>
          </wp:positionV>
          <wp:extent cx="1503680" cy="52705"/>
          <wp:effectExtent l="0" t="0" r="0" b="0"/>
          <wp:wrapNone/>
          <wp:docPr id="51"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3.png"/>
                  <pic:cNvPicPr>
                    <a:picLocks noChangeAspect="1"/>
                  </pic:cNvPicPr>
                </pic:nvPicPr>
                <pic:blipFill>
                  <a:blip r:embed="rId1" cstate="print"/>
                  <a:stretch>
                    <a:fillRect/>
                  </a:stretch>
                </pic:blipFill>
                <pic:spPr>
                  <a:xfrm>
                    <a:off x="0" y="0"/>
                    <a:ext cx="1503439" cy="52709"/>
                  </a:xfrm>
                  <a:prstGeom prst="rect">
                    <a:avLst/>
                  </a:prstGeom>
                </pic:spPr>
              </pic:pic>
            </a:graphicData>
          </a:graphic>
        </wp:anchor>
      </w:drawing>
    </w: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spacing w:line="14" w:lineRule="auto"/>
    </w:pPr>
    <w:r>
      <w:drawing>
        <wp:anchor distT="0" distB="0" distL="0" distR="0" simplePos="0" relativeHeight="482560000" behindDoc="1" locked="0" layoutInCell="1" allowOverlap="1">
          <wp:simplePos x="0" y="0"/>
          <wp:positionH relativeFrom="page">
            <wp:posOffset>3042920</wp:posOffset>
          </wp:positionH>
          <wp:positionV relativeFrom="page">
            <wp:posOffset>10241280</wp:posOffset>
          </wp:positionV>
          <wp:extent cx="1503680" cy="52705"/>
          <wp:effectExtent l="0" t="0" r="0" b="0"/>
          <wp:wrapNone/>
          <wp:docPr id="53"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3.png"/>
                  <pic:cNvPicPr>
                    <a:picLocks noChangeAspect="1"/>
                  </pic:cNvPicPr>
                </pic:nvPicPr>
                <pic:blipFill>
                  <a:blip r:embed="rId1" cstate="print"/>
                  <a:stretch>
                    <a:fillRect/>
                  </a:stretch>
                </pic:blipFill>
                <pic:spPr>
                  <a:xfrm>
                    <a:off x="0" y="0"/>
                    <a:ext cx="1503439" cy="52709"/>
                  </a:xfrm>
                  <a:prstGeom prst="rect">
                    <a:avLst/>
                  </a:prstGeom>
                </pic:spPr>
              </pic:pic>
            </a:graphicData>
          </a:graphic>
        </wp:anchor>
      </w:drawing>
    </w:r>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spacing w:line="14" w:lineRule="auto"/>
    </w:pPr>
    <w:r>
      <w:drawing>
        <wp:anchor distT="0" distB="0" distL="0" distR="0" simplePos="0" relativeHeight="482562048" behindDoc="1" locked="0" layoutInCell="1" allowOverlap="1">
          <wp:simplePos x="0" y="0"/>
          <wp:positionH relativeFrom="page">
            <wp:posOffset>3042920</wp:posOffset>
          </wp:positionH>
          <wp:positionV relativeFrom="page">
            <wp:posOffset>10241280</wp:posOffset>
          </wp:positionV>
          <wp:extent cx="1503680" cy="52705"/>
          <wp:effectExtent l="0" t="0" r="0" b="0"/>
          <wp:wrapNone/>
          <wp:docPr id="5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3.png"/>
                  <pic:cNvPicPr>
                    <a:picLocks noChangeAspect="1"/>
                  </pic:cNvPicPr>
                </pic:nvPicPr>
                <pic:blipFill>
                  <a:blip r:embed="rId1" cstate="print"/>
                  <a:stretch>
                    <a:fillRect/>
                  </a:stretch>
                </pic:blipFill>
                <pic:spPr>
                  <a:xfrm>
                    <a:off x="0" y="0"/>
                    <a:ext cx="1503439" cy="52709"/>
                  </a:xfrm>
                  <a:prstGeom prst="rect">
                    <a:avLst/>
                  </a:prstGeom>
                </pic:spPr>
              </pic:pic>
            </a:graphicData>
          </a:graphic>
        </wp:anchor>
      </w:drawing>
    </w:r>
  </w:p>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spacing w:line="14" w:lineRule="auto"/>
    </w:pPr>
    <w:r>
      <w:drawing>
        <wp:anchor distT="0" distB="0" distL="0" distR="0" simplePos="0" relativeHeight="482564096" behindDoc="1" locked="0" layoutInCell="1" allowOverlap="1">
          <wp:simplePos x="0" y="0"/>
          <wp:positionH relativeFrom="page">
            <wp:posOffset>3042920</wp:posOffset>
          </wp:positionH>
          <wp:positionV relativeFrom="page">
            <wp:posOffset>10241280</wp:posOffset>
          </wp:positionV>
          <wp:extent cx="1503680" cy="52705"/>
          <wp:effectExtent l="0" t="0" r="0" b="0"/>
          <wp:wrapNone/>
          <wp:docPr id="57"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3.png"/>
                  <pic:cNvPicPr>
                    <a:picLocks noChangeAspect="1"/>
                  </pic:cNvPicPr>
                </pic:nvPicPr>
                <pic:blipFill>
                  <a:blip r:embed="rId1" cstate="print"/>
                  <a:stretch>
                    <a:fillRect/>
                  </a:stretch>
                </pic:blipFill>
                <pic:spPr>
                  <a:xfrm>
                    <a:off x="0" y="0"/>
                    <a:ext cx="1503439" cy="52709"/>
                  </a:xfrm>
                  <a:prstGeom prst="rect">
                    <a:avLst/>
                  </a:prstGeom>
                </pic:spPr>
              </pic:pic>
            </a:graphicData>
          </a:graphic>
        </wp:anchor>
      </w:drawing>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spacing w:line="14" w:lineRule="auto"/>
    </w:pPr>
    <w:r>
      <w:drawing>
        <wp:anchor distT="0" distB="0" distL="0" distR="0" simplePos="0" relativeHeight="482542592" behindDoc="1" locked="0" layoutInCell="1" allowOverlap="1">
          <wp:simplePos x="0" y="0"/>
          <wp:positionH relativeFrom="page">
            <wp:posOffset>3042920</wp:posOffset>
          </wp:positionH>
          <wp:positionV relativeFrom="page">
            <wp:posOffset>10241280</wp:posOffset>
          </wp:positionV>
          <wp:extent cx="1503680" cy="52705"/>
          <wp:effectExtent l="0" t="0" r="0" b="0"/>
          <wp:wrapNone/>
          <wp:docPr id="21"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3.png"/>
                  <pic:cNvPicPr>
                    <a:picLocks noChangeAspect="1"/>
                  </pic:cNvPicPr>
                </pic:nvPicPr>
                <pic:blipFill>
                  <a:blip r:embed="rId1" cstate="print"/>
                  <a:stretch>
                    <a:fillRect/>
                  </a:stretch>
                </pic:blipFill>
                <pic:spPr>
                  <a:xfrm>
                    <a:off x="0" y="0"/>
                    <a:ext cx="1503439" cy="52709"/>
                  </a:xfrm>
                  <a:prstGeom prst="rect">
                    <a:avLst/>
                  </a:prstGeom>
                </pic:spPr>
              </pic:pic>
            </a:graphicData>
          </a:graphic>
        </wp:anchor>
      </w:drawing>
    </w:r>
  </w:p>
</w:ftr>
</file>

<file path=word/footer2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spacing w:line="14" w:lineRule="auto"/>
      <w:rPr>
        <w:sz w:val="2"/>
      </w:rPr>
    </w:pPr>
  </w:p>
</w:ftr>
</file>

<file path=word/footer2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spacing w:line="14" w:lineRule="auto"/>
    </w:pPr>
    <w:r>
      <w:drawing>
        <wp:anchor distT="0" distB="0" distL="0" distR="0" simplePos="0" relativeHeight="482566144" behindDoc="1" locked="0" layoutInCell="1" allowOverlap="1">
          <wp:simplePos x="0" y="0"/>
          <wp:positionH relativeFrom="page">
            <wp:posOffset>3042920</wp:posOffset>
          </wp:positionH>
          <wp:positionV relativeFrom="page">
            <wp:posOffset>10241280</wp:posOffset>
          </wp:positionV>
          <wp:extent cx="1503680" cy="52705"/>
          <wp:effectExtent l="0" t="0" r="0" b="0"/>
          <wp:wrapNone/>
          <wp:docPr id="61"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3.png"/>
                  <pic:cNvPicPr>
                    <a:picLocks noChangeAspect="1"/>
                  </pic:cNvPicPr>
                </pic:nvPicPr>
                <pic:blipFill>
                  <a:blip r:embed="rId1" cstate="print"/>
                  <a:stretch>
                    <a:fillRect/>
                  </a:stretch>
                </pic:blipFill>
                <pic:spPr>
                  <a:xfrm>
                    <a:off x="0" y="0"/>
                    <a:ext cx="1503439" cy="52709"/>
                  </a:xfrm>
                  <a:prstGeom prst="rect">
                    <a:avLst/>
                  </a:prstGeom>
                </pic:spPr>
              </pic:pic>
            </a:graphicData>
          </a:graphic>
        </wp:anchor>
      </w:drawing>
    </w:r>
  </w:p>
</w:ftr>
</file>

<file path=word/footer2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spacing w:line="14" w:lineRule="auto"/>
    </w:pPr>
    <w:r>
      <w:drawing>
        <wp:anchor distT="0" distB="0" distL="0" distR="0" simplePos="0" relativeHeight="482568192" behindDoc="1" locked="0" layoutInCell="1" allowOverlap="1">
          <wp:simplePos x="0" y="0"/>
          <wp:positionH relativeFrom="page">
            <wp:posOffset>3042920</wp:posOffset>
          </wp:positionH>
          <wp:positionV relativeFrom="page">
            <wp:posOffset>10241280</wp:posOffset>
          </wp:positionV>
          <wp:extent cx="1503680" cy="52705"/>
          <wp:effectExtent l="0" t="0" r="0" b="0"/>
          <wp:wrapNone/>
          <wp:docPr id="63"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3.png"/>
                  <pic:cNvPicPr>
                    <a:picLocks noChangeAspect="1"/>
                  </pic:cNvPicPr>
                </pic:nvPicPr>
                <pic:blipFill>
                  <a:blip r:embed="rId1" cstate="print"/>
                  <a:stretch>
                    <a:fillRect/>
                  </a:stretch>
                </pic:blipFill>
                <pic:spPr>
                  <a:xfrm>
                    <a:off x="0" y="0"/>
                    <a:ext cx="1503439" cy="52709"/>
                  </a:xfrm>
                  <a:prstGeom prst="rect">
                    <a:avLst/>
                  </a:prstGeom>
                </pic:spPr>
              </pic:pic>
            </a:graphicData>
          </a:graphic>
        </wp:anchor>
      </w:drawing>
    </w:r>
  </w:p>
</w:ftr>
</file>

<file path=word/footer2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spacing w:line="14" w:lineRule="auto"/>
    </w:pPr>
    <w:r>
      <w:drawing>
        <wp:anchor distT="0" distB="0" distL="0" distR="0" simplePos="0" relativeHeight="482570240" behindDoc="1" locked="0" layoutInCell="1" allowOverlap="1">
          <wp:simplePos x="0" y="0"/>
          <wp:positionH relativeFrom="page">
            <wp:posOffset>3042920</wp:posOffset>
          </wp:positionH>
          <wp:positionV relativeFrom="page">
            <wp:posOffset>10241280</wp:posOffset>
          </wp:positionV>
          <wp:extent cx="1503680" cy="52705"/>
          <wp:effectExtent l="0" t="0" r="0" b="0"/>
          <wp:wrapNone/>
          <wp:docPr id="67"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3.png"/>
                  <pic:cNvPicPr>
                    <a:picLocks noChangeAspect="1"/>
                  </pic:cNvPicPr>
                </pic:nvPicPr>
                <pic:blipFill>
                  <a:blip r:embed="rId1" cstate="print"/>
                  <a:stretch>
                    <a:fillRect/>
                  </a:stretch>
                </pic:blipFill>
                <pic:spPr>
                  <a:xfrm>
                    <a:off x="0" y="0"/>
                    <a:ext cx="1503439" cy="52709"/>
                  </a:xfrm>
                  <a:prstGeom prst="rect">
                    <a:avLst/>
                  </a:prstGeom>
                </pic:spPr>
              </pic:pic>
            </a:graphicData>
          </a:graphic>
        </wp:anchor>
      </w:drawing>
    </w:r>
  </w:p>
</w:ftr>
</file>

<file path=word/footer2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spacing w:line="14" w:lineRule="auto"/>
    </w:pPr>
    <w:r>
      <w:drawing>
        <wp:anchor distT="0" distB="0" distL="0" distR="0" simplePos="0" relativeHeight="482572288" behindDoc="1" locked="0" layoutInCell="1" allowOverlap="1">
          <wp:simplePos x="0" y="0"/>
          <wp:positionH relativeFrom="page">
            <wp:posOffset>3042920</wp:posOffset>
          </wp:positionH>
          <wp:positionV relativeFrom="page">
            <wp:posOffset>10241280</wp:posOffset>
          </wp:positionV>
          <wp:extent cx="1503680" cy="52705"/>
          <wp:effectExtent l="0" t="0" r="0" b="0"/>
          <wp:wrapNone/>
          <wp:docPr id="69"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3.png"/>
                  <pic:cNvPicPr>
                    <a:picLocks noChangeAspect="1"/>
                  </pic:cNvPicPr>
                </pic:nvPicPr>
                <pic:blipFill>
                  <a:blip r:embed="rId1" cstate="print"/>
                  <a:stretch>
                    <a:fillRect/>
                  </a:stretch>
                </pic:blipFill>
                <pic:spPr>
                  <a:xfrm>
                    <a:off x="0" y="0"/>
                    <a:ext cx="1503439" cy="52709"/>
                  </a:xfrm>
                  <a:prstGeom prst="rect">
                    <a:avLst/>
                  </a:prstGeom>
                </pic:spPr>
              </pic:pic>
            </a:graphicData>
          </a:graphic>
        </wp:anchor>
      </w:drawing>
    </w:r>
  </w:p>
</w:ftr>
</file>

<file path=word/footer2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spacing w:line="14" w:lineRule="auto"/>
      <w:rPr>
        <w:sz w:val="2"/>
      </w:rPr>
    </w:pPr>
  </w:p>
</w:ftr>
</file>

<file path=word/footer2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spacing w:line="14" w:lineRule="auto"/>
      <w:rPr>
        <w:sz w:val="2"/>
      </w:rPr>
    </w:pPr>
  </w:p>
</w:ftr>
</file>

<file path=word/footer2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spacing w:line="14" w:lineRule="auto"/>
    </w:pPr>
    <w:r>
      <w:drawing>
        <wp:anchor distT="0" distB="0" distL="0" distR="0" simplePos="0" relativeHeight="482575360" behindDoc="1" locked="0" layoutInCell="1" allowOverlap="1">
          <wp:simplePos x="0" y="0"/>
          <wp:positionH relativeFrom="page">
            <wp:posOffset>3042920</wp:posOffset>
          </wp:positionH>
          <wp:positionV relativeFrom="page">
            <wp:posOffset>10241280</wp:posOffset>
          </wp:positionV>
          <wp:extent cx="1503680" cy="52705"/>
          <wp:effectExtent l="0" t="0" r="0" b="0"/>
          <wp:wrapNone/>
          <wp:docPr id="7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age3.png"/>
                  <pic:cNvPicPr>
                    <a:picLocks noChangeAspect="1"/>
                  </pic:cNvPicPr>
                </pic:nvPicPr>
                <pic:blipFill>
                  <a:blip r:embed="rId1" cstate="print"/>
                  <a:stretch>
                    <a:fillRect/>
                  </a:stretch>
                </pic:blipFill>
                <pic:spPr>
                  <a:xfrm>
                    <a:off x="0" y="0"/>
                    <a:ext cx="1503439" cy="52709"/>
                  </a:xfrm>
                  <a:prstGeom prst="rect">
                    <a:avLst/>
                  </a:prstGeom>
                </pic:spPr>
              </pic:pic>
            </a:graphicData>
          </a:graphic>
        </wp:anchor>
      </w:drawing>
    </w:r>
  </w:p>
</w:ftr>
</file>

<file path=word/footer2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spacing w:line="14" w:lineRule="auto"/>
    </w:pPr>
    <w:r>
      <w:drawing>
        <wp:anchor distT="0" distB="0" distL="0" distR="0" simplePos="0" relativeHeight="482577408" behindDoc="1" locked="0" layoutInCell="1" allowOverlap="1">
          <wp:simplePos x="0" y="0"/>
          <wp:positionH relativeFrom="page">
            <wp:posOffset>3042920</wp:posOffset>
          </wp:positionH>
          <wp:positionV relativeFrom="page">
            <wp:posOffset>10241280</wp:posOffset>
          </wp:positionV>
          <wp:extent cx="1503680" cy="52705"/>
          <wp:effectExtent l="0" t="0" r="0" b="0"/>
          <wp:wrapNone/>
          <wp:docPr id="77"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age3.png"/>
                  <pic:cNvPicPr>
                    <a:picLocks noChangeAspect="1"/>
                  </pic:cNvPicPr>
                </pic:nvPicPr>
                <pic:blipFill>
                  <a:blip r:embed="rId1" cstate="print"/>
                  <a:stretch>
                    <a:fillRect/>
                  </a:stretch>
                </pic:blipFill>
                <pic:spPr>
                  <a:xfrm>
                    <a:off x="0" y="0"/>
                    <a:ext cx="1503439" cy="52709"/>
                  </a:xfrm>
                  <a:prstGeom prst="rect">
                    <a:avLst/>
                  </a:prstGeom>
                </pic:spPr>
              </pic:pic>
            </a:graphicData>
          </a:graphic>
        </wp:anchor>
      </w:drawing>
    </w:r>
  </w:p>
</w:ftr>
</file>

<file path=word/footer2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spacing w:line="14" w:lineRule="auto"/>
    </w:pPr>
    <w:r>
      <w:drawing>
        <wp:anchor distT="0" distB="0" distL="0" distR="0" simplePos="0" relativeHeight="482579456" behindDoc="1" locked="0" layoutInCell="1" allowOverlap="1">
          <wp:simplePos x="0" y="0"/>
          <wp:positionH relativeFrom="page">
            <wp:posOffset>3042920</wp:posOffset>
          </wp:positionH>
          <wp:positionV relativeFrom="page">
            <wp:posOffset>10241280</wp:posOffset>
          </wp:positionV>
          <wp:extent cx="1503680" cy="52705"/>
          <wp:effectExtent l="0" t="0" r="0" b="0"/>
          <wp:wrapNone/>
          <wp:docPr id="81"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image3.png"/>
                  <pic:cNvPicPr>
                    <a:picLocks noChangeAspect="1"/>
                  </pic:cNvPicPr>
                </pic:nvPicPr>
                <pic:blipFill>
                  <a:blip r:embed="rId1" cstate="print"/>
                  <a:stretch>
                    <a:fillRect/>
                  </a:stretch>
                </pic:blipFill>
                <pic:spPr>
                  <a:xfrm>
                    <a:off x="0" y="0"/>
                    <a:ext cx="1503439" cy="52709"/>
                  </a:xfrm>
                  <a:prstGeom prst="rect">
                    <a:avLst/>
                  </a:prstGeom>
                </pic:spPr>
              </pic:pic>
            </a:graphicData>
          </a:graphic>
        </wp:anchor>
      </w:drawing>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spacing w:line="14" w:lineRule="auto"/>
    </w:pPr>
    <w:r>
      <w:drawing>
        <wp:anchor distT="0" distB="0" distL="0" distR="0" simplePos="0" relativeHeight="482544640" behindDoc="1" locked="0" layoutInCell="1" allowOverlap="1">
          <wp:simplePos x="0" y="0"/>
          <wp:positionH relativeFrom="page">
            <wp:posOffset>3042920</wp:posOffset>
          </wp:positionH>
          <wp:positionV relativeFrom="page">
            <wp:posOffset>10241280</wp:posOffset>
          </wp:positionV>
          <wp:extent cx="1503680" cy="52705"/>
          <wp:effectExtent l="0" t="0" r="0" b="0"/>
          <wp:wrapNone/>
          <wp:docPr id="23"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3.png"/>
                  <pic:cNvPicPr>
                    <a:picLocks noChangeAspect="1"/>
                  </pic:cNvPicPr>
                </pic:nvPicPr>
                <pic:blipFill>
                  <a:blip r:embed="rId1" cstate="print"/>
                  <a:stretch>
                    <a:fillRect/>
                  </a:stretch>
                </pic:blipFill>
                <pic:spPr>
                  <a:xfrm>
                    <a:off x="0" y="0"/>
                    <a:ext cx="1503439" cy="52709"/>
                  </a:xfrm>
                  <a:prstGeom prst="rect">
                    <a:avLst/>
                  </a:prstGeom>
                </pic:spPr>
              </pic:pic>
            </a:graphicData>
          </a:graphic>
        </wp:anchor>
      </w:drawing>
    </w:r>
  </w:p>
</w:ftr>
</file>

<file path=word/footer3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spacing w:line="14" w:lineRule="auto"/>
    </w:pPr>
    <w:r>
      <w:drawing>
        <wp:anchor distT="0" distB="0" distL="0" distR="0" simplePos="0" relativeHeight="482581504" behindDoc="1" locked="0" layoutInCell="1" allowOverlap="1">
          <wp:simplePos x="0" y="0"/>
          <wp:positionH relativeFrom="page">
            <wp:posOffset>3042920</wp:posOffset>
          </wp:positionH>
          <wp:positionV relativeFrom="page">
            <wp:posOffset>10241280</wp:posOffset>
          </wp:positionV>
          <wp:extent cx="1503680" cy="52705"/>
          <wp:effectExtent l="0" t="0" r="0" b="0"/>
          <wp:wrapNone/>
          <wp:docPr id="83"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image3.png"/>
                  <pic:cNvPicPr>
                    <a:picLocks noChangeAspect="1"/>
                  </pic:cNvPicPr>
                </pic:nvPicPr>
                <pic:blipFill>
                  <a:blip r:embed="rId1" cstate="print"/>
                  <a:stretch>
                    <a:fillRect/>
                  </a:stretch>
                </pic:blipFill>
                <pic:spPr>
                  <a:xfrm>
                    <a:off x="0" y="0"/>
                    <a:ext cx="1503439" cy="52709"/>
                  </a:xfrm>
                  <a:prstGeom prst="rect">
                    <a:avLst/>
                  </a:prstGeom>
                </pic:spPr>
              </pic:pic>
            </a:graphicData>
          </a:graphic>
        </wp:anchor>
      </w:drawing>
    </w:r>
  </w:p>
</w:ftr>
</file>

<file path=word/footer3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spacing w:line="14" w:lineRule="auto"/>
    </w:pPr>
    <w:r>
      <w:drawing>
        <wp:anchor distT="0" distB="0" distL="0" distR="0" simplePos="0" relativeHeight="482583552" behindDoc="1" locked="0" layoutInCell="1" allowOverlap="1">
          <wp:simplePos x="0" y="0"/>
          <wp:positionH relativeFrom="page">
            <wp:posOffset>3042920</wp:posOffset>
          </wp:positionH>
          <wp:positionV relativeFrom="page">
            <wp:posOffset>10241280</wp:posOffset>
          </wp:positionV>
          <wp:extent cx="1503680" cy="52705"/>
          <wp:effectExtent l="0" t="0" r="0" b="0"/>
          <wp:wrapNone/>
          <wp:docPr id="8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image3.png"/>
                  <pic:cNvPicPr>
                    <a:picLocks noChangeAspect="1"/>
                  </pic:cNvPicPr>
                </pic:nvPicPr>
                <pic:blipFill>
                  <a:blip r:embed="rId1" cstate="print"/>
                  <a:stretch>
                    <a:fillRect/>
                  </a:stretch>
                </pic:blipFill>
                <pic:spPr>
                  <a:xfrm>
                    <a:off x="0" y="0"/>
                    <a:ext cx="1503439" cy="52709"/>
                  </a:xfrm>
                  <a:prstGeom prst="rect">
                    <a:avLst/>
                  </a:prstGeom>
                </pic:spPr>
              </pic:pic>
            </a:graphicData>
          </a:graphic>
        </wp:anchor>
      </w:drawing>
    </w:r>
  </w:p>
</w:ftr>
</file>

<file path=word/footer3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spacing w:line="14" w:lineRule="auto"/>
    </w:pPr>
    <w:r>
      <w:drawing>
        <wp:anchor distT="0" distB="0" distL="0" distR="0" simplePos="0" relativeHeight="482585600" behindDoc="1" locked="0" layoutInCell="1" allowOverlap="1">
          <wp:simplePos x="0" y="0"/>
          <wp:positionH relativeFrom="page">
            <wp:posOffset>3042920</wp:posOffset>
          </wp:positionH>
          <wp:positionV relativeFrom="page">
            <wp:posOffset>10241280</wp:posOffset>
          </wp:positionV>
          <wp:extent cx="1503680" cy="52705"/>
          <wp:effectExtent l="0" t="0" r="0" b="0"/>
          <wp:wrapNone/>
          <wp:docPr id="91"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image3.png"/>
                  <pic:cNvPicPr>
                    <a:picLocks noChangeAspect="1"/>
                  </pic:cNvPicPr>
                </pic:nvPicPr>
                <pic:blipFill>
                  <a:blip r:embed="rId1" cstate="print"/>
                  <a:stretch>
                    <a:fillRect/>
                  </a:stretch>
                </pic:blipFill>
                <pic:spPr>
                  <a:xfrm>
                    <a:off x="0" y="0"/>
                    <a:ext cx="1503439" cy="52709"/>
                  </a:xfrm>
                  <a:prstGeom prst="rect">
                    <a:avLst/>
                  </a:prstGeom>
                </pic:spPr>
              </pic:pic>
            </a:graphicData>
          </a:graphic>
        </wp:anchor>
      </w:drawing>
    </w:r>
  </w:p>
</w:ftr>
</file>

<file path=word/footer3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spacing w:line="14" w:lineRule="auto"/>
    </w:pPr>
    <w:r>
      <w:drawing>
        <wp:anchor distT="0" distB="0" distL="0" distR="0" simplePos="0" relativeHeight="482587648" behindDoc="1" locked="0" layoutInCell="1" allowOverlap="1">
          <wp:simplePos x="0" y="0"/>
          <wp:positionH relativeFrom="page">
            <wp:posOffset>3042920</wp:posOffset>
          </wp:positionH>
          <wp:positionV relativeFrom="page">
            <wp:posOffset>10241280</wp:posOffset>
          </wp:positionV>
          <wp:extent cx="1503680" cy="52705"/>
          <wp:effectExtent l="0" t="0" r="0" b="0"/>
          <wp:wrapNone/>
          <wp:docPr id="93"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image3.png"/>
                  <pic:cNvPicPr>
                    <a:picLocks noChangeAspect="1"/>
                  </pic:cNvPicPr>
                </pic:nvPicPr>
                <pic:blipFill>
                  <a:blip r:embed="rId1" cstate="print"/>
                  <a:stretch>
                    <a:fillRect/>
                  </a:stretch>
                </pic:blipFill>
                <pic:spPr>
                  <a:xfrm>
                    <a:off x="0" y="0"/>
                    <a:ext cx="1503439" cy="52709"/>
                  </a:xfrm>
                  <a:prstGeom prst="rect">
                    <a:avLst/>
                  </a:prstGeom>
                </pic:spPr>
              </pic:pic>
            </a:graphicData>
          </a:graphic>
        </wp:anchor>
      </w:drawing>
    </w:r>
  </w:p>
</w:ftr>
</file>

<file path=word/footer3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spacing w:line="14" w:lineRule="auto"/>
    </w:pPr>
    <w:r>
      <w:drawing>
        <wp:anchor distT="0" distB="0" distL="0" distR="0" simplePos="0" relativeHeight="482589696" behindDoc="1" locked="0" layoutInCell="1" allowOverlap="1">
          <wp:simplePos x="0" y="0"/>
          <wp:positionH relativeFrom="page">
            <wp:posOffset>3042920</wp:posOffset>
          </wp:positionH>
          <wp:positionV relativeFrom="page">
            <wp:posOffset>10241280</wp:posOffset>
          </wp:positionV>
          <wp:extent cx="1503680" cy="52705"/>
          <wp:effectExtent l="0" t="0" r="0" b="0"/>
          <wp:wrapNone/>
          <wp:docPr id="9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image3.png"/>
                  <pic:cNvPicPr>
                    <a:picLocks noChangeAspect="1"/>
                  </pic:cNvPicPr>
                </pic:nvPicPr>
                <pic:blipFill>
                  <a:blip r:embed="rId1" cstate="print"/>
                  <a:stretch>
                    <a:fillRect/>
                  </a:stretch>
                </pic:blipFill>
                <pic:spPr>
                  <a:xfrm>
                    <a:off x="0" y="0"/>
                    <a:ext cx="1503439" cy="52709"/>
                  </a:xfrm>
                  <a:prstGeom prst="rect">
                    <a:avLst/>
                  </a:prstGeom>
                </pic:spPr>
              </pic:pic>
            </a:graphicData>
          </a:graphic>
        </wp:anchor>
      </w:drawing>
    </w:r>
  </w:p>
</w:ftr>
</file>

<file path=word/footer3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spacing w:line="14" w:lineRule="auto"/>
      <w:rPr>
        <w:sz w:val="2"/>
      </w:rPr>
    </w:pPr>
  </w:p>
</w:ftr>
</file>

<file path=word/footer3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spacing w:line="14" w:lineRule="auto"/>
      <w:rPr>
        <w:sz w:val="2"/>
      </w:rPr>
    </w:pPr>
  </w:p>
</w:ftr>
</file>

<file path=word/footer3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spacing w:line="14" w:lineRule="auto"/>
      <w:rPr>
        <w:sz w:val="2"/>
      </w:rPr>
    </w:pPr>
  </w:p>
</w:ftr>
</file>

<file path=word/footer3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spacing w:line="14" w:lineRule="auto"/>
      <w:rPr>
        <w:sz w:val="2"/>
      </w:rPr>
    </w:pPr>
  </w:p>
</w:ftr>
</file>

<file path=word/footer3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spacing w:line="14" w:lineRule="auto"/>
      <w:rPr>
        <w:sz w:val="2"/>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spacing w:line="14" w:lineRule="auto"/>
      <w:rPr>
        <w:sz w:val="2"/>
      </w:rPr>
    </w:pPr>
  </w:p>
</w:ftr>
</file>

<file path=word/footer4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spacing w:line="14" w:lineRule="auto"/>
    </w:pPr>
    <w:r>
      <w:drawing>
        <wp:anchor distT="0" distB="0" distL="0" distR="0" simplePos="0" relativeHeight="482596864" behindDoc="1" locked="0" layoutInCell="1" allowOverlap="1">
          <wp:simplePos x="0" y="0"/>
          <wp:positionH relativeFrom="page">
            <wp:posOffset>3042920</wp:posOffset>
          </wp:positionH>
          <wp:positionV relativeFrom="page">
            <wp:posOffset>10241280</wp:posOffset>
          </wp:positionV>
          <wp:extent cx="1503680" cy="52705"/>
          <wp:effectExtent l="0" t="0" r="0" b="0"/>
          <wp:wrapNone/>
          <wp:docPr id="109"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image3.png"/>
                  <pic:cNvPicPr>
                    <a:picLocks noChangeAspect="1"/>
                  </pic:cNvPicPr>
                </pic:nvPicPr>
                <pic:blipFill>
                  <a:blip r:embed="rId1" cstate="print"/>
                  <a:stretch>
                    <a:fillRect/>
                  </a:stretch>
                </pic:blipFill>
                <pic:spPr>
                  <a:xfrm>
                    <a:off x="0" y="0"/>
                    <a:ext cx="1503439" cy="52709"/>
                  </a:xfrm>
                  <a:prstGeom prst="rect">
                    <a:avLst/>
                  </a:prstGeom>
                </pic:spPr>
              </pic:pic>
            </a:graphicData>
          </a:graphic>
        </wp:anchor>
      </w:drawing>
    </w:r>
  </w:p>
</w:ftr>
</file>

<file path=word/footer4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spacing w:line="14" w:lineRule="auto"/>
    </w:pPr>
    <w:r>
      <w:drawing>
        <wp:anchor distT="0" distB="0" distL="0" distR="0" simplePos="0" relativeHeight="482598912" behindDoc="1" locked="0" layoutInCell="1" allowOverlap="1">
          <wp:simplePos x="0" y="0"/>
          <wp:positionH relativeFrom="page">
            <wp:posOffset>3042920</wp:posOffset>
          </wp:positionH>
          <wp:positionV relativeFrom="page">
            <wp:posOffset>10241280</wp:posOffset>
          </wp:positionV>
          <wp:extent cx="1503680" cy="52705"/>
          <wp:effectExtent l="0" t="0" r="0" b="0"/>
          <wp:wrapNone/>
          <wp:docPr id="111"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image3.png"/>
                  <pic:cNvPicPr>
                    <a:picLocks noChangeAspect="1"/>
                  </pic:cNvPicPr>
                </pic:nvPicPr>
                <pic:blipFill>
                  <a:blip r:embed="rId1" cstate="print"/>
                  <a:stretch>
                    <a:fillRect/>
                  </a:stretch>
                </pic:blipFill>
                <pic:spPr>
                  <a:xfrm>
                    <a:off x="0" y="0"/>
                    <a:ext cx="1503439" cy="52709"/>
                  </a:xfrm>
                  <a:prstGeom prst="rect">
                    <a:avLst/>
                  </a:prstGeom>
                </pic:spPr>
              </pic:pic>
            </a:graphicData>
          </a:graphic>
        </wp:anchor>
      </w:drawing>
    </w:r>
  </w:p>
</w:ftr>
</file>

<file path=word/footer4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spacing w:line="14" w:lineRule="auto"/>
    </w:pPr>
    <w:r>
      <w:drawing>
        <wp:anchor distT="0" distB="0" distL="0" distR="0" simplePos="0" relativeHeight="482600960" behindDoc="1" locked="0" layoutInCell="1" allowOverlap="1">
          <wp:simplePos x="0" y="0"/>
          <wp:positionH relativeFrom="page">
            <wp:posOffset>3042920</wp:posOffset>
          </wp:positionH>
          <wp:positionV relativeFrom="page">
            <wp:posOffset>10241280</wp:posOffset>
          </wp:positionV>
          <wp:extent cx="1503680" cy="52705"/>
          <wp:effectExtent l="0" t="0" r="0" b="0"/>
          <wp:wrapNone/>
          <wp:docPr id="113"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image3.png"/>
                  <pic:cNvPicPr>
                    <a:picLocks noChangeAspect="1"/>
                  </pic:cNvPicPr>
                </pic:nvPicPr>
                <pic:blipFill>
                  <a:blip r:embed="rId1" cstate="print"/>
                  <a:stretch>
                    <a:fillRect/>
                  </a:stretch>
                </pic:blipFill>
                <pic:spPr>
                  <a:xfrm>
                    <a:off x="0" y="0"/>
                    <a:ext cx="1503439" cy="52709"/>
                  </a:xfrm>
                  <a:prstGeom prst="rect">
                    <a:avLst/>
                  </a:prstGeom>
                </pic:spPr>
              </pic:pic>
            </a:graphicData>
          </a:graphic>
        </wp:anchor>
      </w:drawing>
    </w:r>
  </w:p>
</w:ftr>
</file>

<file path=word/footer4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spacing w:line="14" w:lineRule="auto"/>
    </w:pPr>
    <w:r>
      <w:drawing>
        <wp:anchor distT="0" distB="0" distL="0" distR="0" simplePos="0" relativeHeight="482603008" behindDoc="1" locked="0" layoutInCell="1" allowOverlap="1">
          <wp:simplePos x="0" y="0"/>
          <wp:positionH relativeFrom="page">
            <wp:posOffset>3042920</wp:posOffset>
          </wp:positionH>
          <wp:positionV relativeFrom="page">
            <wp:posOffset>10241280</wp:posOffset>
          </wp:positionV>
          <wp:extent cx="1503680" cy="52705"/>
          <wp:effectExtent l="0" t="0" r="0" b="0"/>
          <wp:wrapNone/>
          <wp:docPr id="11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image3.png"/>
                  <pic:cNvPicPr>
                    <a:picLocks noChangeAspect="1"/>
                  </pic:cNvPicPr>
                </pic:nvPicPr>
                <pic:blipFill>
                  <a:blip r:embed="rId1" cstate="print"/>
                  <a:stretch>
                    <a:fillRect/>
                  </a:stretch>
                </pic:blipFill>
                <pic:spPr>
                  <a:xfrm>
                    <a:off x="0" y="0"/>
                    <a:ext cx="1503439" cy="52709"/>
                  </a:xfrm>
                  <a:prstGeom prst="rect">
                    <a:avLst/>
                  </a:prstGeom>
                </pic:spPr>
              </pic:pic>
            </a:graphicData>
          </a:graphic>
        </wp:anchor>
      </w:drawing>
    </w:r>
  </w:p>
</w:ftr>
</file>

<file path=word/footer4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spacing w:line="14" w:lineRule="auto"/>
      <w:rPr>
        <w:sz w:val="2"/>
      </w:rPr>
    </w:pPr>
  </w:p>
</w:ftr>
</file>

<file path=word/footer4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spacing w:line="14" w:lineRule="auto"/>
      <w:rPr>
        <w:sz w:val="2"/>
      </w:rPr>
    </w:pPr>
  </w:p>
</w:ftr>
</file>

<file path=word/footer4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spacing w:line="14" w:lineRule="auto"/>
    </w:pPr>
    <w:r>
      <w:drawing>
        <wp:anchor distT="0" distB="0" distL="0" distR="0" simplePos="0" relativeHeight="482605056" behindDoc="1" locked="0" layoutInCell="1" allowOverlap="1">
          <wp:simplePos x="0" y="0"/>
          <wp:positionH relativeFrom="page">
            <wp:posOffset>3042920</wp:posOffset>
          </wp:positionH>
          <wp:positionV relativeFrom="page">
            <wp:posOffset>10241280</wp:posOffset>
          </wp:positionV>
          <wp:extent cx="1503680" cy="52705"/>
          <wp:effectExtent l="0" t="0" r="0" b="0"/>
          <wp:wrapNone/>
          <wp:docPr id="121"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image3.png"/>
                  <pic:cNvPicPr>
                    <a:picLocks noChangeAspect="1"/>
                  </pic:cNvPicPr>
                </pic:nvPicPr>
                <pic:blipFill>
                  <a:blip r:embed="rId1" cstate="print"/>
                  <a:stretch>
                    <a:fillRect/>
                  </a:stretch>
                </pic:blipFill>
                <pic:spPr>
                  <a:xfrm>
                    <a:off x="0" y="0"/>
                    <a:ext cx="1503439" cy="52709"/>
                  </a:xfrm>
                  <a:prstGeom prst="rect">
                    <a:avLst/>
                  </a:prstGeom>
                </pic:spPr>
              </pic:pic>
            </a:graphicData>
          </a:graphic>
        </wp:anchor>
      </w:drawing>
    </w:r>
  </w:p>
</w:ftr>
</file>

<file path=word/footer4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spacing w:line="14" w:lineRule="auto"/>
    </w:pPr>
    <w:r>
      <w:drawing>
        <wp:anchor distT="0" distB="0" distL="0" distR="0" simplePos="0" relativeHeight="482607104" behindDoc="1" locked="0" layoutInCell="1" allowOverlap="1">
          <wp:simplePos x="0" y="0"/>
          <wp:positionH relativeFrom="page">
            <wp:posOffset>3042920</wp:posOffset>
          </wp:positionH>
          <wp:positionV relativeFrom="page">
            <wp:posOffset>10241280</wp:posOffset>
          </wp:positionV>
          <wp:extent cx="1503680" cy="52705"/>
          <wp:effectExtent l="0" t="0" r="0" b="0"/>
          <wp:wrapNone/>
          <wp:docPr id="123"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image3.png"/>
                  <pic:cNvPicPr>
                    <a:picLocks noChangeAspect="1"/>
                  </pic:cNvPicPr>
                </pic:nvPicPr>
                <pic:blipFill>
                  <a:blip r:embed="rId1" cstate="print"/>
                  <a:stretch>
                    <a:fillRect/>
                  </a:stretch>
                </pic:blipFill>
                <pic:spPr>
                  <a:xfrm>
                    <a:off x="0" y="0"/>
                    <a:ext cx="1503439" cy="52709"/>
                  </a:xfrm>
                  <a:prstGeom prst="rect">
                    <a:avLst/>
                  </a:prstGeom>
                </pic:spPr>
              </pic:pic>
            </a:graphicData>
          </a:graphic>
        </wp:anchor>
      </w:drawing>
    </w:r>
  </w:p>
</w:ftr>
</file>

<file path=word/footer4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spacing w:line="14" w:lineRule="auto"/>
    </w:pPr>
    <w:r>
      <w:drawing>
        <wp:anchor distT="0" distB="0" distL="0" distR="0" simplePos="0" relativeHeight="482609152" behindDoc="1" locked="0" layoutInCell="1" allowOverlap="1">
          <wp:simplePos x="0" y="0"/>
          <wp:positionH relativeFrom="page">
            <wp:posOffset>3042920</wp:posOffset>
          </wp:positionH>
          <wp:positionV relativeFrom="page">
            <wp:posOffset>10241280</wp:posOffset>
          </wp:positionV>
          <wp:extent cx="1503680" cy="52705"/>
          <wp:effectExtent l="0" t="0" r="0" b="0"/>
          <wp:wrapNone/>
          <wp:docPr id="12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image3.png"/>
                  <pic:cNvPicPr>
                    <a:picLocks noChangeAspect="1"/>
                  </pic:cNvPicPr>
                </pic:nvPicPr>
                <pic:blipFill>
                  <a:blip r:embed="rId1" cstate="print"/>
                  <a:stretch>
                    <a:fillRect/>
                  </a:stretch>
                </pic:blipFill>
                <pic:spPr>
                  <a:xfrm>
                    <a:off x="0" y="0"/>
                    <a:ext cx="1503439" cy="52709"/>
                  </a:xfrm>
                  <a:prstGeom prst="rect">
                    <a:avLst/>
                  </a:prstGeom>
                </pic:spPr>
              </pic:pic>
            </a:graphicData>
          </a:graphic>
        </wp:anchor>
      </w:drawing>
    </w:r>
  </w:p>
</w:ftr>
</file>

<file path=word/footer4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spacing w:line="14" w:lineRule="auto"/>
      <w:rPr>
        <w:sz w:val="2"/>
      </w:rP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spacing w:line="14" w:lineRule="auto"/>
      <w:rPr>
        <w:sz w:val="2"/>
      </w:rPr>
    </w:pPr>
  </w:p>
</w:ftr>
</file>

<file path=word/footer5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spacing w:line="14" w:lineRule="auto"/>
    </w:pPr>
    <w:r>
      <w:drawing>
        <wp:anchor distT="0" distB="0" distL="0" distR="0" simplePos="0" relativeHeight="482611200" behindDoc="1" locked="0" layoutInCell="1" allowOverlap="1">
          <wp:simplePos x="0" y="0"/>
          <wp:positionH relativeFrom="page">
            <wp:posOffset>3042920</wp:posOffset>
          </wp:positionH>
          <wp:positionV relativeFrom="page">
            <wp:posOffset>10241280</wp:posOffset>
          </wp:positionV>
          <wp:extent cx="1503680" cy="52705"/>
          <wp:effectExtent l="0" t="0" r="0" b="0"/>
          <wp:wrapNone/>
          <wp:docPr id="129"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image3.png"/>
                  <pic:cNvPicPr>
                    <a:picLocks noChangeAspect="1"/>
                  </pic:cNvPicPr>
                </pic:nvPicPr>
                <pic:blipFill>
                  <a:blip r:embed="rId1" cstate="print"/>
                  <a:stretch>
                    <a:fillRect/>
                  </a:stretch>
                </pic:blipFill>
                <pic:spPr>
                  <a:xfrm>
                    <a:off x="0" y="0"/>
                    <a:ext cx="1503439" cy="52709"/>
                  </a:xfrm>
                  <a:prstGeom prst="rect">
                    <a:avLst/>
                  </a:prstGeom>
                </pic:spPr>
              </pic:pic>
            </a:graphicData>
          </a:graphic>
        </wp:anchor>
      </w:drawing>
    </w:r>
  </w:p>
</w:ftr>
</file>

<file path=word/footer5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spacing w:line="14" w:lineRule="auto"/>
    </w:pPr>
    <w:r>
      <w:drawing>
        <wp:anchor distT="0" distB="0" distL="0" distR="0" simplePos="0" relativeHeight="482613248" behindDoc="1" locked="0" layoutInCell="1" allowOverlap="1">
          <wp:simplePos x="0" y="0"/>
          <wp:positionH relativeFrom="page">
            <wp:posOffset>3042920</wp:posOffset>
          </wp:positionH>
          <wp:positionV relativeFrom="page">
            <wp:posOffset>10241280</wp:posOffset>
          </wp:positionV>
          <wp:extent cx="1503680" cy="52705"/>
          <wp:effectExtent l="0" t="0" r="0" b="0"/>
          <wp:wrapNone/>
          <wp:docPr id="133"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image3.png"/>
                  <pic:cNvPicPr>
                    <a:picLocks noChangeAspect="1"/>
                  </pic:cNvPicPr>
                </pic:nvPicPr>
                <pic:blipFill>
                  <a:blip r:embed="rId1" cstate="print"/>
                  <a:stretch>
                    <a:fillRect/>
                  </a:stretch>
                </pic:blipFill>
                <pic:spPr>
                  <a:xfrm>
                    <a:off x="0" y="0"/>
                    <a:ext cx="1503439" cy="52709"/>
                  </a:xfrm>
                  <a:prstGeom prst="rect">
                    <a:avLst/>
                  </a:prstGeom>
                </pic:spPr>
              </pic:pic>
            </a:graphicData>
          </a:graphic>
        </wp:anchor>
      </w:drawing>
    </w:r>
  </w:p>
</w:ftr>
</file>

<file path=word/footer5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spacing w:line="14" w:lineRule="auto"/>
    </w:pPr>
    <w:r>
      <w:drawing>
        <wp:anchor distT="0" distB="0" distL="0" distR="0" simplePos="0" relativeHeight="482615296" behindDoc="1" locked="0" layoutInCell="1" allowOverlap="1">
          <wp:simplePos x="0" y="0"/>
          <wp:positionH relativeFrom="page">
            <wp:posOffset>3042920</wp:posOffset>
          </wp:positionH>
          <wp:positionV relativeFrom="page">
            <wp:posOffset>10241280</wp:posOffset>
          </wp:positionV>
          <wp:extent cx="1503680" cy="52705"/>
          <wp:effectExtent l="0" t="0" r="0" b="0"/>
          <wp:wrapNone/>
          <wp:docPr id="13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image3.png"/>
                  <pic:cNvPicPr>
                    <a:picLocks noChangeAspect="1"/>
                  </pic:cNvPicPr>
                </pic:nvPicPr>
                <pic:blipFill>
                  <a:blip r:embed="rId1" cstate="print"/>
                  <a:stretch>
                    <a:fillRect/>
                  </a:stretch>
                </pic:blipFill>
                <pic:spPr>
                  <a:xfrm>
                    <a:off x="0" y="0"/>
                    <a:ext cx="1503439" cy="52709"/>
                  </a:xfrm>
                  <a:prstGeom prst="rect">
                    <a:avLst/>
                  </a:prstGeom>
                </pic:spPr>
              </pic:pic>
            </a:graphicData>
          </a:graphic>
        </wp:anchor>
      </w:drawing>
    </w:r>
  </w:p>
</w:ftr>
</file>

<file path=word/footer5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spacing w:line="14" w:lineRule="auto"/>
    </w:pPr>
    <w:r>
      <w:drawing>
        <wp:anchor distT="0" distB="0" distL="0" distR="0" simplePos="0" relativeHeight="482617344" behindDoc="1" locked="0" layoutInCell="1" allowOverlap="1">
          <wp:simplePos x="0" y="0"/>
          <wp:positionH relativeFrom="page">
            <wp:posOffset>3042920</wp:posOffset>
          </wp:positionH>
          <wp:positionV relativeFrom="page">
            <wp:posOffset>10241280</wp:posOffset>
          </wp:positionV>
          <wp:extent cx="1503680" cy="52705"/>
          <wp:effectExtent l="0" t="0" r="0" b="0"/>
          <wp:wrapNone/>
          <wp:docPr id="137"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image3.png"/>
                  <pic:cNvPicPr>
                    <a:picLocks noChangeAspect="1"/>
                  </pic:cNvPicPr>
                </pic:nvPicPr>
                <pic:blipFill>
                  <a:blip r:embed="rId1" cstate="print"/>
                  <a:stretch>
                    <a:fillRect/>
                  </a:stretch>
                </pic:blipFill>
                <pic:spPr>
                  <a:xfrm>
                    <a:off x="0" y="0"/>
                    <a:ext cx="1503439" cy="52709"/>
                  </a:xfrm>
                  <a:prstGeom prst="rect">
                    <a:avLst/>
                  </a:prstGeom>
                </pic:spPr>
              </pic:pic>
            </a:graphicData>
          </a:graphic>
        </wp:anchor>
      </w:drawing>
    </w:r>
  </w:p>
</w:ftr>
</file>

<file path=word/footer5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spacing w:line="14" w:lineRule="auto"/>
    </w:pPr>
    <w:r>
      <w:drawing>
        <wp:anchor distT="0" distB="0" distL="0" distR="0" simplePos="0" relativeHeight="482619392" behindDoc="1" locked="0" layoutInCell="1" allowOverlap="1">
          <wp:simplePos x="0" y="0"/>
          <wp:positionH relativeFrom="page">
            <wp:posOffset>3042920</wp:posOffset>
          </wp:positionH>
          <wp:positionV relativeFrom="page">
            <wp:posOffset>10241280</wp:posOffset>
          </wp:positionV>
          <wp:extent cx="1503680" cy="52705"/>
          <wp:effectExtent l="0" t="0" r="0" b="0"/>
          <wp:wrapNone/>
          <wp:docPr id="143"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image3.png"/>
                  <pic:cNvPicPr>
                    <a:picLocks noChangeAspect="1"/>
                  </pic:cNvPicPr>
                </pic:nvPicPr>
                <pic:blipFill>
                  <a:blip r:embed="rId1" cstate="print"/>
                  <a:stretch>
                    <a:fillRect/>
                  </a:stretch>
                </pic:blipFill>
                <pic:spPr>
                  <a:xfrm>
                    <a:off x="0" y="0"/>
                    <a:ext cx="1503439" cy="52709"/>
                  </a:xfrm>
                  <a:prstGeom prst="rect">
                    <a:avLst/>
                  </a:prstGeom>
                </pic:spPr>
              </pic:pic>
            </a:graphicData>
          </a:graphic>
        </wp:anchor>
      </w:drawing>
    </w:r>
  </w:p>
</w:ftr>
</file>

<file path=word/footer5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spacing w:line="14" w:lineRule="auto"/>
    </w:pPr>
    <w:r>
      <w:drawing>
        <wp:anchor distT="0" distB="0" distL="0" distR="0" simplePos="0" relativeHeight="482621440" behindDoc="1" locked="0" layoutInCell="1" allowOverlap="1">
          <wp:simplePos x="0" y="0"/>
          <wp:positionH relativeFrom="page">
            <wp:posOffset>3042920</wp:posOffset>
          </wp:positionH>
          <wp:positionV relativeFrom="page">
            <wp:posOffset>10241280</wp:posOffset>
          </wp:positionV>
          <wp:extent cx="1503680" cy="52705"/>
          <wp:effectExtent l="0" t="0" r="0" b="0"/>
          <wp:wrapNone/>
          <wp:docPr id="14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image3.png"/>
                  <pic:cNvPicPr>
                    <a:picLocks noChangeAspect="1"/>
                  </pic:cNvPicPr>
                </pic:nvPicPr>
                <pic:blipFill>
                  <a:blip r:embed="rId1" cstate="print"/>
                  <a:stretch>
                    <a:fillRect/>
                  </a:stretch>
                </pic:blipFill>
                <pic:spPr>
                  <a:xfrm>
                    <a:off x="0" y="0"/>
                    <a:ext cx="1503439" cy="52709"/>
                  </a:xfrm>
                  <a:prstGeom prst="rect">
                    <a:avLst/>
                  </a:prstGeom>
                </pic:spPr>
              </pic:pic>
            </a:graphicData>
          </a:graphic>
        </wp:anchor>
      </w:drawing>
    </w:r>
  </w:p>
</w:ftr>
</file>

<file path=word/footer5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spacing w:line="14" w:lineRule="auto"/>
    </w:pPr>
    <w:r>
      <w:drawing>
        <wp:anchor distT="0" distB="0" distL="0" distR="0" simplePos="0" relativeHeight="482621440" behindDoc="1" locked="0" layoutInCell="1" allowOverlap="1">
          <wp:simplePos x="0" y="0"/>
          <wp:positionH relativeFrom="page">
            <wp:posOffset>3042920</wp:posOffset>
          </wp:positionH>
          <wp:positionV relativeFrom="page">
            <wp:posOffset>10241280</wp:posOffset>
          </wp:positionV>
          <wp:extent cx="1503680" cy="52705"/>
          <wp:effectExtent l="0" t="0" r="0" b="0"/>
          <wp:wrapNone/>
          <wp:docPr id="147"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image3.png"/>
                  <pic:cNvPicPr>
                    <a:picLocks noChangeAspect="1"/>
                  </pic:cNvPicPr>
                </pic:nvPicPr>
                <pic:blipFill>
                  <a:blip r:embed="rId1" cstate="print"/>
                  <a:stretch>
                    <a:fillRect/>
                  </a:stretch>
                </pic:blipFill>
                <pic:spPr>
                  <a:xfrm>
                    <a:off x="0" y="0"/>
                    <a:ext cx="1503439" cy="52709"/>
                  </a:xfrm>
                  <a:prstGeom prst="rect">
                    <a:avLst/>
                  </a:prstGeom>
                </pic:spPr>
              </pic:pic>
            </a:graphicData>
          </a:graphic>
        </wp:anchor>
      </w:drawing>
    </w:r>
  </w:p>
</w:ftr>
</file>

<file path=word/footer5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spacing w:line="14" w:lineRule="auto"/>
    </w:pPr>
    <w:r>
      <w:drawing>
        <wp:anchor distT="0" distB="0" distL="0" distR="0" simplePos="0" relativeHeight="482623488" behindDoc="1" locked="0" layoutInCell="1" allowOverlap="1">
          <wp:simplePos x="0" y="0"/>
          <wp:positionH relativeFrom="page">
            <wp:posOffset>3042920</wp:posOffset>
          </wp:positionH>
          <wp:positionV relativeFrom="page">
            <wp:posOffset>10241280</wp:posOffset>
          </wp:positionV>
          <wp:extent cx="1503680" cy="52705"/>
          <wp:effectExtent l="0" t="0" r="0" b="0"/>
          <wp:wrapNone/>
          <wp:docPr id="149"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image3.png"/>
                  <pic:cNvPicPr>
                    <a:picLocks noChangeAspect="1"/>
                  </pic:cNvPicPr>
                </pic:nvPicPr>
                <pic:blipFill>
                  <a:blip r:embed="rId1" cstate="print"/>
                  <a:stretch>
                    <a:fillRect/>
                  </a:stretch>
                </pic:blipFill>
                <pic:spPr>
                  <a:xfrm>
                    <a:off x="0" y="0"/>
                    <a:ext cx="1503439" cy="52709"/>
                  </a:xfrm>
                  <a:prstGeom prst="rect">
                    <a:avLst/>
                  </a:prstGeom>
                </pic:spPr>
              </pic:pic>
            </a:graphicData>
          </a:graphic>
        </wp:anchor>
      </w:drawing>
    </w:r>
  </w:p>
</w:ftr>
</file>

<file path=word/footer5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spacing w:line="14" w:lineRule="auto"/>
    </w:pPr>
    <w:r>
      <w:drawing>
        <wp:anchor distT="0" distB="0" distL="0" distR="0" simplePos="0" relativeHeight="482625536" behindDoc="1" locked="0" layoutInCell="1" allowOverlap="1">
          <wp:simplePos x="0" y="0"/>
          <wp:positionH relativeFrom="page">
            <wp:posOffset>3042920</wp:posOffset>
          </wp:positionH>
          <wp:positionV relativeFrom="page">
            <wp:posOffset>10241280</wp:posOffset>
          </wp:positionV>
          <wp:extent cx="1503680" cy="52705"/>
          <wp:effectExtent l="0" t="0" r="0" b="0"/>
          <wp:wrapNone/>
          <wp:docPr id="15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image3.png"/>
                  <pic:cNvPicPr>
                    <a:picLocks noChangeAspect="1"/>
                  </pic:cNvPicPr>
                </pic:nvPicPr>
                <pic:blipFill>
                  <a:blip r:embed="rId1" cstate="print"/>
                  <a:stretch>
                    <a:fillRect/>
                  </a:stretch>
                </pic:blipFill>
                <pic:spPr>
                  <a:xfrm>
                    <a:off x="0" y="0"/>
                    <a:ext cx="1503439" cy="52709"/>
                  </a:xfrm>
                  <a:prstGeom prst="rect">
                    <a:avLst/>
                  </a:prstGeom>
                </pic:spPr>
              </pic:pic>
            </a:graphicData>
          </a:graphic>
        </wp:anchor>
      </w:drawing>
    </w:r>
  </w:p>
</w:ftr>
</file>

<file path=word/footer5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spacing w:line="14" w:lineRule="auto"/>
      <w:rPr>
        <w:sz w:val="2"/>
      </w:rP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spacing w:line="14" w:lineRule="auto"/>
    </w:pPr>
    <w:r>
      <w:drawing>
        <wp:anchor distT="0" distB="0" distL="0" distR="0" simplePos="0" relativeHeight="482546688" behindDoc="1" locked="0" layoutInCell="1" allowOverlap="1">
          <wp:simplePos x="0" y="0"/>
          <wp:positionH relativeFrom="page">
            <wp:posOffset>3042920</wp:posOffset>
          </wp:positionH>
          <wp:positionV relativeFrom="page">
            <wp:posOffset>10241280</wp:posOffset>
          </wp:positionV>
          <wp:extent cx="1503680" cy="52705"/>
          <wp:effectExtent l="0" t="0" r="0" b="0"/>
          <wp:wrapNone/>
          <wp:docPr id="29"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3.png"/>
                  <pic:cNvPicPr>
                    <a:picLocks noChangeAspect="1"/>
                  </pic:cNvPicPr>
                </pic:nvPicPr>
                <pic:blipFill>
                  <a:blip r:embed="rId1" cstate="print"/>
                  <a:stretch>
                    <a:fillRect/>
                  </a:stretch>
                </pic:blipFill>
                <pic:spPr>
                  <a:xfrm>
                    <a:off x="0" y="0"/>
                    <a:ext cx="1503439" cy="52709"/>
                  </a:xfrm>
                  <a:prstGeom prst="rect">
                    <a:avLst/>
                  </a:prstGeom>
                </pic:spPr>
              </pic:pic>
            </a:graphicData>
          </a:graphic>
        </wp:anchor>
      </w:drawing>
    </w:r>
  </w:p>
</w:ftr>
</file>

<file path=word/footer6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spacing w:line="14" w:lineRule="auto"/>
      <w:rPr>
        <w:sz w:val="2"/>
      </w:rPr>
    </w:pPr>
  </w:p>
</w:ftr>
</file>

<file path=word/footer6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spacing w:line="14" w:lineRule="auto"/>
    </w:pPr>
    <w:r>
      <w:drawing>
        <wp:anchor distT="0" distB="0" distL="0" distR="0" simplePos="0" relativeHeight="482629632" behindDoc="1" locked="0" layoutInCell="1" allowOverlap="1">
          <wp:simplePos x="0" y="0"/>
          <wp:positionH relativeFrom="page">
            <wp:posOffset>3042920</wp:posOffset>
          </wp:positionH>
          <wp:positionV relativeFrom="page">
            <wp:posOffset>10241280</wp:posOffset>
          </wp:positionV>
          <wp:extent cx="1503680" cy="52705"/>
          <wp:effectExtent l="0" t="0" r="0" b="0"/>
          <wp:wrapNone/>
          <wp:docPr id="161"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image3.png"/>
                  <pic:cNvPicPr>
                    <a:picLocks noChangeAspect="1"/>
                  </pic:cNvPicPr>
                </pic:nvPicPr>
                <pic:blipFill>
                  <a:blip r:embed="rId1" cstate="print"/>
                  <a:stretch>
                    <a:fillRect/>
                  </a:stretch>
                </pic:blipFill>
                <pic:spPr>
                  <a:xfrm>
                    <a:off x="0" y="0"/>
                    <a:ext cx="1503439" cy="52709"/>
                  </a:xfrm>
                  <a:prstGeom prst="rect">
                    <a:avLst/>
                  </a:prstGeom>
                </pic:spPr>
              </pic:pic>
            </a:graphicData>
          </a:graphic>
        </wp:anchor>
      </w:drawing>
    </w:r>
  </w:p>
</w:ftr>
</file>

<file path=word/footer6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spacing w:line="14" w:lineRule="auto"/>
    </w:pPr>
    <w:r>
      <w:drawing>
        <wp:anchor distT="0" distB="0" distL="0" distR="0" simplePos="0" relativeHeight="482631680" behindDoc="1" locked="0" layoutInCell="1" allowOverlap="1">
          <wp:simplePos x="0" y="0"/>
          <wp:positionH relativeFrom="page">
            <wp:posOffset>3042920</wp:posOffset>
          </wp:positionH>
          <wp:positionV relativeFrom="page">
            <wp:posOffset>10241280</wp:posOffset>
          </wp:positionV>
          <wp:extent cx="1503680" cy="52705"/>
          <wp:effectExtent l="0" t="0" r="0" b="0"/>
          <wp:wrapNone/>
          <wp:docPr id="163"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image3.png"/>
                  <pic:cNvPicPr>
                    <a:picLocks noChangeAspect="1"/>
                  </pic:cNvPicPr>
                </pic:nvPicPr>
                <pic:blipFill>
                  <a:blip r:embed="rId1" cstate="print"/>
                  <a:stretch>
                    <a:fillRect/>
                  </a:stretch>
                </pic:blipFill>
                <pic:spPr>
                  <a:xfrm>
                    <a:off x="0" y="0"/>
                    <a:ext cx="1503439" cy="52709"/>
                  </a:xfrm>
                  <a:prstGeom prst="rect">
                    <a:avLst/>
                  </a:prstGeom>
                </pic:spPr>
              </pic:pic>
            </a:graphicData>
          </a:graphic>
        </wp:anchor>
      </w:drawing>
    </w:r>
  </w:p>
</w:ftr>
</file>

<file path=word/footer6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spacing w:line="14" w:lineRule="auto"/>
    </w:pPr>
    <w:r>
      <w:drawing>
        <wp:anchor distT="0" distB="0" distL="0" distR="0" simplePos="0" relativeHeight="482633728" behindDoc="1" locked="0" layoutInCell="1" allowOverlap="1">
          <wp:simplePos x="0" y="0"/>
          <wp:positionH relativeFrom="page">
            <wp:posOffset>3042920</wp:posOffset>
          </wp:positionH>
          <wp:positionV relativeFrom="page">
            <wp:posOffset>10241280</wp:posOffset>
          </wp:positionV>
          <wp:extent cx="1503680" cy="52705"/>
          <wp:effectExtent l="0" t="0" r="0" b="0"/>
          <wp:wrapNone/>
          <wp:docPr id="16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image3.png"/>
                  <pic:cNvPicPr>
                    <a:picLocks noChangeAspect="1"/>
                  </pic:cNvPicPr>
                </pic:nvPicPr>
                <pic:blipFill>
                  <a:blip r:embed="rId1" cstate="print"/>
                  <a:stretch>
                    <a:fillRect/>
                  </a:stretch>
                </pic:blipFill>
                <pic:spPr>
                  <a:xfrm>
                    <a:off x="0" y="0"/>
                    <a:ext cx="1503439" cy="52709"/>
                  </a:xfrm>
                  <a:prstGeom prst="rect">
                    <a:avLst/>
                  </a:prstGeom>
                </pic:spPr>
              </pic:pic>
            </a:graphicData>
          </a:graphic>
        </wp:anchor>
      </w:drawing>
    </w:r>
  </w:p>
</w:ftr>
</file>

<file path=word/footer6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spacing w:line="14" w:lineRule="auto"/>
    </w:pPr>
    <w:r>
      <w:drawing>
        <wp:anchor distT="0" distB="0" distL="0" distR="0" simplePos="0" relativeHeight="482635776" behindDoc="1" locked="0" layoutInCell="1" allowOverlap="1">
          <wp:simplePos x="0" y="0"/>
          <wp:positionH relativeFrom="page">
            <wp:posOffset>3042920</wp:posOffset>
          </wp:positionH>
          <wp:positionV relativeFrom="page">
            <wp:posOffset>10241280</wp:posOffset>
          </wp:positionV>
          <wp:extent cx="1503680" cy="52705"/>
          <wp:effectExtent l="0" t="0" r="0" b="0"/>
          <wp:wrapNone/>
          <wp:docPr id="167"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image3.png"/>
                  <pic:cNvPicPr>
                    <a:picLocks noChangeAspect="1"/>
                  </pic:cNvPicPr>
                </pic:nvPicPr>
                <pic:blipFill>
                  <a:blip r:embed="rId1" cstate="print"/>
                  <a:stretch>
                    <a:fillRect/>
                  </a:stretch>
                </pic:blipFill>
                <pic:spPr>
                  <a:xfrm>
                    <a:off x="0" y="0"/>
                    <a:ext cx="1503439" cy="52709"/>
                  </a:xfrm>
                  <a:prstGeom prst="rect">
                    <a:avLst/>
                  </a:prstGeom>
                </pic:spPr>
              </pic:pic>
            </a:graphicData>
          </a:graphic>
        </wp:anchor>
      </w:drawing>
    </w:r>
  </w:p>
</w:ftr>
</file>

<file path=word/footer6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spacing w:line="14" w:lineRule="auto"/>
      <w:rPr>
        <w:sz w:val="2"/>
      </w:rPr>
    </w:pPr>
  </w:p>
</w:ftr>
</file>

<file path=word/footer6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spacing w:line="14" w:lineRule="auto"/>
    </w:pPr>
    <w:r>
      <w:drawing>
        <wp:anchor distT="0" distB="0" distL="0" distR="0" simplePos="0" relativeHeight="482637824" behindDoc="1" locked="0" layoutInCell="1" allowOverlap="1">
          <wp:simplePos x="0" y="0"/>
          <wp:positionH relativeFrom="page">
            <wp:posOffset>3042920</wp:posOffset>
          </wp:positionH>
          <wp:positionV relativeFrom="page">
            <wp:posOffset>10241280</wp:posOffset>
          </wp:positionV>
          <wp:extent cx="1503680" cy="52705"/>
          <wp:effectExtent l="0" t="0" r="0" b="0"/>
          <wp:wrapNone/>
          <wp:docPr id="171"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image3.png"/>
                  <pic:cNvPicPr>
                    <a:picLocks noChangeAspect="1"/>
                  </pic:cNvPicPr>
                </pic:nvPicPr>
                <pic:blipFill>
                  <a:blip r:embed="rId1" cstate="print"/>
                  <a:stretch>
                    <a:fillRect/>
                  </a:stretch>
                </pic:blipFill>
                <pic:spPr>
                  <a:xfrm>
                    <a:off x="0" y="0"/>
                    <a:ext cx="1503439" cy="52709"/>
                  </a:xfrm>
                  <a:prstGeom prst="rect">
                    <a:avLst/>
                  </a:prstGeom>
                </pic:spPr>
              </pic:pic>
            </a:graphicData>
          </a:graphic>
        </wp:anchor>
      </w:drawing>
    </w:r>
  </w:p>
</w:ftr>
</file>

<file path=word/footer6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spacing w:line="14" w:lineRule="auto"/>
    </w:pPr>
    <w:r>
      <w:drawing>
        <wp:anchor distT="0" distB="0" distL="0" distR="0" simplePos="0" relativeHeight="482639872" behindDoc="1" locked="0" layoutInCell="1" allowOverlap="1">
          <wp:simplePos x="0" y="0"/>
          <wp:positionH relativeFrom="page">
            <wp:posOffset>3042920</wp:posOffset>
          </wp:positionH>
          <wp:positionV relativeFrom="page">
            <wp:posOffset>10241280</wp:posOffset>
          </wp:positionV>
          <wp:extent cx="1503680" cy="52705"/>
          <wp:effectExtent l="0" t="0" r="0" b="0"/>
          <wp:wrapNone/>
          <wp:docPr id="173"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image3.png"/>
                  <pic:cNvPicPr>
                    <a:picLocks noChangeAspect="1"/>
                  </pic:cNvPicPr>
                </pic:nvPicPr>
                <pic:blipFill>
                  <a:blip r:embed="rId1" cstate="print"/>
                  <a:stretch>
                    <a:fillRect/>
                  </a:stretch>
                </pic:blipFill>
                <pic:spPr>
                  <a:xfrm>
                    <a:off x="0" y="0"/>
                    <a:ext cx="1503439" cy="52709"/>
                  </a:xfrm>
                  <a:prstGeom prst="rect">
                    <a:avLst/>
                  </a:prstGeom>
                </pic:spPr>
              </pic:pic>
            </a:graphicData>
          </a:graphic>
        </wp:anchor>
      </w:drawing>
    </w:r>
  </w:p>
</w:ftr>
</file>

<file path=word/footer6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spacing w:line="14" w:lineRule="auto"/>
    </w:pPr>
    <w:r>
      <w:drawing>
        <wp:anchor distT="0" distB="0" distL="0" distR="0" simplePos="0" relativeHeight="482641920" behindDoc="1" locked="0" layoutInCell="1" allowOverlap="1">
          <wp:simplePos x="0" y="0"/>
          <wp:positionH relativeFrom="page">
            <wp:posOffset>3042920</wp:posOffset>
          </wp:positionH>
          <wp:positionV relativeFrom="page">
            <wp:posOffset>10241280</wp:posOffset>
          </wp:positionV>
          <wp:extent cx="1503680" cy="52705"/>
          <wp:effectExtent l="0" t="0" r="0" b="0"/>
          <wp:wrapNone/>
          <wp:docPr id="17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image3.png"/>
                  <pic:cNvPicPr>
                    <a:picLocks noChangeAspect="1"/>
                  </pic:cNvPicPr>
                </pic:nvPicPr>
                <pic:blipFill>
                  <a:blip r:embed="rId1" cstate="print"/>
                  <a:stretch>
                    <a:fillRect/>
                  </a:stretch>
                </pic:blipFill>
                <pic:spPr>
                  <a:xfrm>
                    <a:off x="0" y="0"/>
                    <a:ext cx="1503439" cy="52709"/>
                  </a:xfrm>
                  <a:prstGeom prst="rect">
                    <a:avLst/>
                  </a:prstGeom>
                </pic:spPr>
              </pic:pic>
            </a:graphicData>
          </a:graphic>
        </wp:anchor>
      </w:drawing>
    </w:r>
  </w:p>
</w:ftr>
</file>

<file path=word/footer6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spacing w:line="14" w:lineRule="auto"/>
      <w:rPr>
        <w:sz w:val="2"/>
      </w:rP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spacing w:line="14" w:lineRule="auto"/>
    </w:pPr>
    <w:r>
      <w:drawing>
        <wp:anchor distT="0" distB="0" distL="0" distR="0" simplePos="0" relativeHeight="482547712" behindDoc="1" locked="0" layoutInCell="1" allowOverlap="1">
          <wp:simplePos x="0" y="0"/>
          <wp:positionH relativeFrom="page">
            <wp:posOffset>3042920</wp:posOffset>
          </wp:positionH>
          <wp:positionV relativeFrom="page">
            <wp:posOffset>10241280</wp:posOffset>
          </wp:positionV>
          <wp:extent cx="1503680" cy="52705"/>
          <wp:effectExtent l="0" t="0" r="0" b="0"/>
          <wp:wrapNone/>
          <wp:docPr id="31"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3.png"/>
                  <pic:cNvPicPr>
                    <a:picLocks noChangeAspect="1"/>
                  </pic:cNvPicPr>
                </pic:nvPicPr>
                <pic:blipFill>
                  <a:blip r:embed="rId1" cstate="print"/>
                  <a:stretch>
                    <a:fillRect/>
                  </a:stretch>
                </pic:blipFill>
                <pic:spPr>
                  <a:xfrm>
                    <a:off x="0" y="0"/>
                    <a:ext cx="1503439" cy="52709"/>
                  </a:xfrm>
                  <a:prstGeom prst="rect">
                    <a:avLst/>
                  </a:prstGeom>
                </pic:spPr>
              </pic:pic>
            </a:graphicData>
          </a:graphic>
        </wp:anchor>
      </w:drawing>
    </w:r>
  </w:p>
</w:ftr>
</file>

<file path=word/footer7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spacing w:line="14" w:lineRule="auto"/>
      <w:rPr>
        <w:sz w:val="2"/>
      </w:rPr>
    </w:pPr>
  </w:p>
</w:ftr>
</file>

<file path=word/footer7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spacing w:line="14" w:lineRule="auto"/>
    </w:pPr>
    <w:r>
      <w:drawing>
        <wp:anchor distT="0" distB="0" distL="0" distR="0" simplePos="0" relativeHeight="482644992" behindDoc="1" locked="0" layoutInCell="1" allowOverlap="1">
          <wp:simplePos x="0" y="0"/>
          <wp:positionH relativeFrom="page">
            <wp:posOffset>3042920</wp:posOffset>
          </wp:positionH>
          <wp:positionV relativeFrom="page">
            <wp:posOffset>10241280</wp:posOffset>
          </wp:positionV>
          <wp:extent cx="1503680" cy="52705"/>
          <wp:effectExtent l="0" t="0" r="0" b="0"/>
          <wp:wrapNone/>
          <wp:docPr id="181"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image3.png"/>
                  <pic:cNvPicPr>
                    <a:picLocks noChangeAspect="1"/>
                  </pic:cNvPicPr>
                </pic:nvPicPr>
                <pic:blipFill>
                  <a:blip r:embed="rId1" cstate="print"/>
                  <a:stretch>
                    <a:fillRect/>
                  </a:stretch>
                </pic:blipFill>
                <pic:spPr>
                  <a:xfrm>
                    <a:off x="0" y="0"/>
                    <a:ext cx="1503439" cy="52709"/>
                  </a:xfrm>
                  <a:prstGeom prst="rect">
                    <a:avLst/>
                  </a:prstGeom>
                </pic:spPr>
              </pic:pic>
            </a:graphicData>
          </a:graphic>
        </wp:anchor>
      </w:drawing>
    </w:r>
  </w:p>
</w:ftr>
</file>

<file path=word/footer7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spacing w:line="14" w:lineRule="auto"/>
    </w:pPr>
    <w:r>
      <w:drawing>
        <wp:anchor distT="0" distB="0" distL="0" distR="0" simplePos="0" relativeHeight="482647040" behindDoc="1" locked="0" layoutInCell="1" allowOverlap="1">
          <wp:simplePos x="0" y="0"/>
          <wp:positionH relativeFrom="page">
            <wp:posOffset>3042920</wp:posOffset>
          </wp:positionH>
          <wp:positionV relativeFrom="page">
            <wp:posOffset>10241280</wp:posOffset>
          </wp:positionV>
          <wp:extent cx="1503680" cy="52705"/>
          <wp:effectExtent l="0" t="0" r="0" b="0"/>
          <wp:wrapNone/>
          <wp:docPr id="183"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image3.png"/>
                  <pic:cNvPicPr>
                    <a:picLocks noChangeAspect="1"/>
                  </pic:cNvPicPr>
                </pic:nvPicPr>
                <pic:blipFill>
                  <a:blip r:embed="rId1" cstate="print"/>
                  <a:stretch>
                    <a:fillRect/>
                  </a:stretch>
                </pic:blipFill>
                <pic:spPr>
                  <a:xfrm>
                    <a:off x="0" y="0"/>
                    <a:ext cx="1503439" cy="52709"/>
                  </a:xfrm>
                  <a:prstGeom prst="rect">
                    <a:avLst/>
                  </a:prstGeom>
                </pic:spPr>
              </pic:pic>
            </a:graphicData>
          </a:graphic>
        </wp:anchor>
      </w:drawing>
    </w:r>
  </w:p>
</w:ftr>
</file>

<file path=word/footer7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spacing w:line="14" w:lineRule="auto"/>
    </w:pPr>
    <w:r>
      <w:drawing>
        <wp:anchor distT="0" distB="0" distL="0" distR="0" simplePos="0" relativeHeight="482649088" behindDoc="1" locked="0" layoutInCell="1" allowOverlap="1">
          <wp:simplePos x="0" y="0"/>
          <wp:positionH relativeFrom="page">
            <wp:posOffset>3042920</wp:posOffset>
          </wp:positionH>
          <wp:positionV relativeFrom="page">
            <wp:posOffset>10241280</wp:posOffset>
          </wp:positionV>
          <wp:extent cx="1503680" cy="52705"/>
          <wp:effectExtent l="0" t="0" r="0" b="0"/>
          <wp:wrapNone/>
          <wp:docPr id="18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 name="image3.png"/>
                  <pic:cNvPicPr>
                    <a:picLocks noChangeAspect="1"/>
                  </pic:cNvPicPr>
                </pic:nvPicPr>
                <pic:blipFill>
                  <a:blip r:embed="rId1" cstate="print"/>
                  <a:stretch>
                    <a:fillRect/>
                  </a:stretch>
                </pic:blipFill>
                <pic:spPr>
                  <a:xfrm>
                    <a:off x="0" y="0"/>
                    <a:ext cx="1503439" cy="52709"/>
                  </a:xfrm>
                  <a:prstGeom prst="rect">
                    <a:avLst/>
                  </a:prstGeom>
                </pic:spPr>
              </pic:pic>
            </a:graphicData>
          </a:graphic>
        </wp:anchor>
      </w:drawing>
    </w:r>
  </w:p>
</w:ftr>
</file>

<file path=word/footer7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spacing w:line="14" w:lineRule="auto"/>
    </w:pPr>
    <w:r>
      <w:drawing>
        <wp:anchor distT="0" distB="0" distL="0" distR="0" simplePos="0" relativeHeight="482651136" behindDoc="1" locked="0" layoutInCell="1" allowOverlap="1">
          <wp:simplePos x="0" y="0"/>
          <wp:positionH relativeFrom="page">
            <wp:posOffset>3042920</wp:posOffset>
          </wp:positionH>
          <wp:positionV relativeFrom="page">
            <wp:posOffset>10241280</wp:posOffset>
          </wp:positionV>
          <wp:extent cx="1503680" cy="52705"/>
          <wp:effectExtent l="0" t="0" r="0" b="0"/>
          <wp:wrapNone/>
          <wp:docPr id="187"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image3.png"/>
                  <pic:cNvPicPr>
                    <a:picLocks noChangeAspect="1"/>
                  </pic:cNvPicPr>
                </pic:nvPicPr>
                <pic:blipFill>
                  <a:blip r:embed="rId1" cstate="print"/>
                  <a:stretch>
                    <a:fillRect/>
                  </a:stretch>
                </pic:blipFill>
                <pic:spPr>
                  <a:xfrm>
                    <a:off x="0" y="0"/>
                    <a:ext cx="1503439" cy="52709"/>
                  </a:xfrm>
                  <a:prstGeom prst="rect">
                    <a:avLst/>
                  </a:prstGeom>
                </pic:spPr>
              </pic:pic>
            </a:graphicData>
          </a:graphic>
        </wp:anchor>
      </w:drawing>
    </w:r>
  </w:p>
</w:ftr>
</file>

<file path=word/footer7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spacing w:line="14" w:lineRule="auto"/>
    </w:pPr>
    <w:r>
      <w:drawing>
        <wp:anchor distT="0" distB="0" distL="0" distR="0" simplePos="0" relativeHeight="482653184" behindDoc="1" locked="0" layoutInCell="1" allowOverlap="1">
          <wp:simplePos x="0" y="0"/>
          <wp:positionH relativeFrom="page">
            <wp:posOffset>3042920</wp:posOffset>
          </wp:positionH>
          <wp:positionV relativeFrom="page">
            <wp:posOffset>10241280</wp:posOffset>
          </wp:positionV>
          <wp:extent cx="1503680" cy="52705"/>
          <wp:effectExtent l="0" t="0" r="0" b="0"/>
          <wp:wrapNone/>
          <wp:docPr id="191"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 name="image3.png"/>
                  <pic:cNvPicPr>
                    <a:picLocks noChangeAspect="1"/>
                  </pic:cNvPicPr>
                </pic:nvPicPr>
                <pic:blipFill>
                  <a:blip r:embed="rId1" cstate="print"/>
                  <a:stretch>
                    <a:fillRect/>
                  </a:stretch>
                </pic:blipFill>
                <pic:spPr>
                  <a:xfrm>
                    <a:off x="0" y="0"/>
                    <a:ext cx="1503439" cy="52709"/>
                  </a:xfrm>
                  <a:prstGeom prst="rect">
                    <a:avLst/>
                  </a:prstGeom>
                </pic:spPr>
              </pic:pic>
            </a:graphicData>
          </a:graphic>
        </wp:anchor>
      </w:drawing>
    </w:r>
  </w:p>
</w:ftr>
</file>

<file path=word/footer7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spacing w:line="14" w:lineRule="auto"/>
    </w:pPr>
    <w:r>
      <w:drawing>
        <wp:anchor distT="0" distB="0" distL="0" distR="0" simplePos="0" relativeHeight="482655232" behindDoc="1" locked="0" layoutInCell="1" allowOverlap="1">
          <wp:simplePos x="0" y="0"/>
          <wp:positionH relativeFrom="page">
            <wp:posOffset>3042920</wp:posOffset>
          </wp:positionH>
          <wp:positionV relativeFrom="page">
            <wp:posOffset>10241280</wp:posOffset>
          </wp:positionV>
          <wp:extent cx="1503680" cy="52705"/>
          <wp:effectExtent l="0" t="0" r="0" b="0"/>
          <wp:wrapNone/>
          <wp:docPr id="19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image3.png"/>
                  <pic:cNvPicPr>
                    <a:picLocks noChangeAspect="1"/>
                  </pic:cNvPicPr>
                </pic:nvPicPr>
                <pic:blipFill>
                  <a:blip r:embed="rId1" cstate="print"/>
                  <a:stretch>
                    <a:fillRect/>
                  </a:stretch>
                </pic:blipFill>
                <pic:spPr>
                  <a:xfrm>
                    <a:off x="0" y="0"/>
                    <a:ext cx="1503439" cy="52709"/>
                  </a:xfrm>
                  <a:prstGeom prst="rect">
                    <a:avLst/>
                  </a:prstGeom>
                </pic:spPr>
              </pic:pic>
            </a:graphicData>
          </a:graphic>
        </wp:anchor>
      </w:drawing>
    </w:r>
  </w:p>
</w:ftr>
</file>

<file path=word/footer7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spacing w:line="14" w:lineRule="auto"/>
      <w:rPr>
        <w:sz w:val="2"/>
      </w:rPr>
    </w:pPr>
  </w:p>
</w:ftr>
</file>

<file path=word/footer7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spacing w:line="14" w:lineRule="auto"/>
      <w:rPr>
        <w:sz w:val="2"/>
      </w:rPr>
    </w:pPr>
  </w:p>
</w:ftr>
</file>

<file path=word/footer7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spacing w:line="14" w:lineRule="auto"/>
    </w:pPr>
    <w:r>
      <w:drawing>
        <wp:anchor distT="0" distB="0" distL="0" distR="0" simplePos="0" relativeHeight="482659328" behindDoc="1" locked="0" layoutInCell="1" allowOverlap="1">
          <wp:simplePos x="0" y="0"/>
          <wp:positionH relativeFrom="page">
            <wp:posOffset>3042920</wp:posOffset>
          </wp:positionH>
          <wp:positionV relativeFrom="page">
            <wp:posOffset>10241280</wp:posOffset>
          </wp:positionV>
          <wp:extent cx="1503680" cy="52705"/>
          <wp:effectExtent l="0" t="0" r="0" b="0"/>
          <wp:wrapNone/>
          <wp:docPr id="203"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image3.png"/>
                  <pic:cNvPicPr>
                    <a:picLocks noChangeAspect="1"/>
                  </pic:cNvPicPr>
                </pic:nvPicPr>
                <pic:blipFill>
                  <a:blip r:embed="rId1" cstate="print"/>
                  <a:stretch>
                    <a:fillRect/>
                  </a:stretch>
                </pic:blipFill>
                <pic:spPr>
                  <a:xfrm>
                    <a:off x="0" y="0"/>
                    <a:ext cx="1503439" cy="52709"/>
                  </a:xfrm>
                  <a:prstGeom prst="rect">
                    <a:avLst/>
                  </a:prstGeom>
                </pic:spPr>
              </pic:pic>
            </a:graphicData>
          </a:graphic>
        </wp:anchor>
      </w:drawing>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spacing w:line="14" w:lineRule="auto"/>
    </w:pPr>
    <w:r>
      <w:drawing>
        <wp:anchor distT="0" distB="0" distL="0" distR="0" simplePos="0" relativeHeight="482549760" behindDoc="1" locked="0" layoutInCell="1" allowOverlap="1">
          <wp:simplePos x="0" y="0"/>
          <wp:positionH relativeFrom="page">
            <wp:posOffset>3042920</wp:posOffset>
          </wp:positionH>
          <wp:positionV relativeFrom="page">
            <wp:posOffset>10241280</wp:posOffset>
          </wp:positionV>
          <wp:extent cx="1503680" cy="52705"/>
          <wp:effectExtent l="0" t="0" r="0" b="0"/>
          <wp:wrapNone/>
          <wp:docPr id="33"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3.png"/>
                  <pic:cNvPicPr>
                    <a:picLocks noChangeAspect="1"/>
                  </pic:cNvPicPr>
                </pic:nvPicPr>
                <pic:blipFill>
                  <a:blip r:embed="rId1" cstate="print"/>
                  <a:stretch>
                    <a:fillRect/>
                  </a:stretch>
                </pic:blipFill>
                <pic:spPr>
                  <a:xfrm>
                    <a:off x="0" y="0"/>
                    <a:ext cx="1503439" cy="52709"/>
                  </a:xfrm>
                  <a:prstGeom prst="rect">
                    <a:avLst/>
                  </a:prstGeom>
                </pic:spPr>
              </pic:pic>
            </a:graphicData>
          </a:graphic>
        </wp:anchor>
      </w:drawing>
    </w:r>
  </w:p>
</w:ftr>
</file>

<file path=word/footer8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spacing w:line="14" w:lineRule="auto"/>
      <w:rPr>
        <w:sz w:val="2"/>
      </w:rPr>
    </w:pPr>
  </w:p>
</w:ftr>
</file>

<file path=word/footer8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spacing w:line="14" w:lineRule="auto"/>
      <w:rPr>
        <w:sz w:val="2"/>
      </w:rPr>
    </w:pPr>
  </w:p>
</w:ftr>
</file>

<file path=word/footer8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spacing w:line="14" w:lineRule="auto"/>
    </w:pPr>
    <w:r>
      <w:drawing>
        <wp:anchor distT="0" distB="0" distL="0" distR="0" simplePos="0" relativeHeight="482662400" behindDoc="1" locked="0" layoutInCell="1" allowOverlap="1">
          <wp:simplePos x="0" y="0"/>
          <wp:positionH relativeFrom="page">
            <wp:posOffset>3042920</wp:posOffset>
          </wp:positionH>
          <wp:positionV relativeFrom="page">
            <wp:posOffset>10241280</wp:posOffset>
          </wp:positionV>
          <wp:extent cx="1503680" cy="52705"/>
          <wp:effectExtent l="0" t="0" r="0" b="0"/>
          <wp:wrapNone/>
          <wp:docPr id="211"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image3.png"/>
                  <pic:cNvPicPr>
                    <a:picLocks noChangeAspect="1"/>
                  </pic:cNvPicPr>
                </pic:nvPicPr>
                <pic:blipFill>
                  <a:blip r:embed="rId1" cstate="print"/>
                  <a:stretch>
                    <a:fillRect/>
                  </a:stretch>
                </pic:blipFill>
                <pic:spPr>
                  <a:xfrm>
                    <a:off x="0" y="0"/>
                    <a:ext cx="1503439" cy="52709"/>
                  </a:xfrm>
                  <a:prstGeom prst="rect">
                    <a:avLst/>
                  </a:prstGeom>
                </pic:spPr>
              </pic:pic>
            </a:graphicData>
          </a:graphic>
        </wp:anchor>
      </w:drawing>
    </w:r>
  </w:p>
</w:ftr>
</file>

<file path=word/footer8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spacing w:line="14" w:lineRule="auto"/>
    </w:pPr>
    <w:r>
      <w:drawing>
        <wp:anchor distT="0" distB="0" distL="0" distR="0" simplePos="0" relativeHeight="482664448" behindDoc="1" locked="0" layoutInCell="1" allowOverlap="1">
          <wp:simplePos x="0" y="0"/>
          <wp:positionH relativeFrom="page">
            <wp:posOffset>3042920</wp:posOffset>
          </wp:positionH>
          <wp:positionV relativeFrom="page">
            <wp:posOffset>10241280</wp:posOffset>
          </wp:positionV>
          <wp:extent cx="1503680" cy="52705"/>
          <wp:effectExtent l="0" t="0" r="0" b="0"/>
          <wp:wrapNone/>
          <wp:docPr id="213"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image3.png"/>
                  <pic:cNvPicPr>
                    <a:picLocks noChangeAspect="1"/>
                  </pic:cNvPicPr>
                </pic:nvPicPr>
                <pic:blipFill>
                  <a:blip r:embed="rId1" cstate="print"/>
                  <a:stretch>
                    <a:fillRect/>
                  </a:stretch>
                </pic:blipFill>
                <pic:spPr>
                  <a:xfrm>
                    <a:off x="0" y="0"/>
                    <a:ext cx="1503439" cy="52709"/>
                  </a:xfrm>
                  <a:prstGeom prst="rect">
                    <a:avLst/>
                  </a:prstGeom>
                </pic:spPr>
              </pic:pic>
            </a:graphicData>
          </a:graphic>
        </wp:anchor>
      </w:drawing>
    </w:r>
  </w:p>
</w:ftr>
</file>

<file path=word/footer8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spacing w:line="14" w:lineRule="auto"/>
      <w:rPr>
        <w:sz w:val="2"/>
      </w:rPr>
    </w:pPr>
  </w:p>
</w:ftr>
</file>

<file path=word/footer8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spacing w:line="14" w:lineRule="auto"/>
      <w:rPr>
        <w:sz w:val="2"/>
      </w:rPr>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spacing w:line="14" w:lineRule="auto"/>
    </w:pPr>
    <w:r>
      <w:drawing>
        <wp:anchor distT="0" distB="0" distL="0" distR="0" simplePos="0" relativeHeight="482551808" behindDoc="1" locked="0" layoutInCell="1" allowOverlap="1">
          <wp:simplePos x="0" y="0"/>
          <wp:positionH relativeFrom="page">
            <wp:posOffset>3042920</wp:posOffset>
          </wp:positionH>
          <wp:positionV relativeFrom="page">
            <wp:posOffset>10241280</wp:posOffset>
          </wp:positionV>
          <wp:extent cx="1503680" cy="52705"/>
          <wp:effectExtent l="0" t="0" r="0" b="0"/>
          <wp:wrapNone/>
          <wp:docPr id="37"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3.png"/>
                  <pic:cNvPicPr>
                    <a:picLocks noChangeAspect="1"/>
                  </pic:cNvPicPr>
                </pic:nvPicPr>
                <pic:blipFill>
                  <a:blip r:embed="rId1" cstate="print"/>
                  <a:stretch>
                    <a:fillRect/>
                  </a:stretch>
                </pic:blipFill>
                <pic:spPr>
                  <a:xfrm>
                    <a:off x="0" y="0"/>
                    <a:ext cx="1503439" cy="52709"/>
                  </a:xfrm>
                  <a:prstGeom prst="rect">
                    <a:avLst/>
                  </a:prstGeom>
                </pic:spPr>
              </pic:pic>
            </a:graphicData>
          </a:graphic>
        </wp:anchor>
      </w:drawing>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spacing w:line="14" w:lineRule="auto"/>
    </w:pPr>
    <w:r>
      <w:drawing>
        <wp:anchor distT="0" distB="0" distL="0" distR="0" simplePos="0" relativeHeight="482535424" behindDoc="1" locked="0" layoutInCell="1" allowOverlap="1">
          <wp:simplePos x="0" y="0"/>
          <wp:positionH relativeFrom="page">
            <wp:posOffset>3042920</wp:posOffset>
          </wp:positionH>
          <wp:positionV relativeFrom="page">
            <wp:posOffset>1369695</wp:posOffset>
          </wp:positionV>
          <wp:extent cx="1503680" cy="53975"/>
          <wp:effectExtent l="0" t="0" r="0" b="0"/>
          <wp:wrapNone/>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png"/>
                  <pic:cNvPicPr>
                    <a:picLocks noChangeAspect="1"/>
                  </pic:cNvPicPr>
                </pic:nvPicPr>
                <pic:blipFill>
                  <a:blip r:embed="rId1" cstate="print"/>
                  <a:stretch>
                    <a:fillRect/>
                  </a:stretch>
                </pic:blipFill>
                <pic:spPr>
                  <a:xfrm>
                    <a:off x="0" y="0"/>
                    <a:ext cx="1503564" cy="53993"/>
                  </a:xfrm>
                  <a:prstGeom prst="rect">
                    <a:avLst/>
                  </a:prstGeom>
                </pic:spPr>
              </pic:pic>
            </a:graphicData>
          </a:graphic>
        </wp:anchor>
      </w:drawing>
    </w:r>
    <w:r>
      <w:pict>
        <v:shape id="_x0000_s2049" o:spid="_x0000_s2049" o:spt="202" type="#_x0000_t202" style="position:absolute;left:0pt;margin-left:288pt;margin-top:73.6pt;height:24.35pt;width:19.25pt;mso-position-horizontal-relative:page;mso-position-vertical-relative:page;z-index:-20780032;mso-width-relative:page;mso-height-relative:page;" filled="f" stroked="f" coordsize="21600,21600">
          <v:path/>
          <v:fill on="f" focussize="0,0"/>
          <v:stroke on="f" joinstyle="miter"/>
          <v:imagedata o:title=""/>
          <o:lock v:ext="edit"/>
          <v:textbox inset="0mm,0mm,0mm,0mm">
            <w:txbxContent>
              <w:p>
                <w:pPr>
                  <w:spacing w:before="0" w:line="487" w:lineRule="exact"/>
                  <w:ind w:left="20" w:right="0" w:firstLine="0"/>
                  <w:jc w:val="left"/>
                  <w:rPr>
                    <w:rFonts w:hint="eastAsia" w:ascii="Microsoft YaHei UI" w:eastAsia="Microsoft YaHei UI"/>
                    <w:b/>
                    <w:sz w:val="34"/>
                  </w:rPr>
                </w:pPr>
                <w:r>
                  <w:rPr>
                    <w:rFonts w:hint="eastAsia" w:ascii="Microsoft YaHei UI" w:eastAsia="Microsoft YaHei UI"/>
                    <w:b/>
                    <w:color w:val="3B70B7"/>
                    <w:w w:val="101"/>
                    <w:sz w:val="34"/>
                  </w:rPr>
                  <w:t>序</w:t>
                </w:r>
              </w:p>
            </w:txbxContent>
          </v:textbox>
        </v:shape>
      </w:pic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spacing w:line="14" w:lineRule="auto"/>
    </w:pPr>
    <w:r>
      <w:pict>
        <v:line id="_x0000_s2059" o:spid="_x0000_s2059" o:spt="20" style="position:absolute;left:0pt;margin-left:89.25pt;margin-top:60.45pt;height:0pt;width:416.65pt;mso-position-horizontal-relative:page;mso-position-vertical-relative:page;z-index:-20772864;mso-width-relative:page;mso-height-relative:page;" stroked="t" coordsize="21600,21600">
          <v:path arrowok="t"/>
          <v:fill focussize="0,0"/>
          <v:stroke weight="0.398503937007874pt" color="#3B70B7"/>
          <v:imagedata o:title=""/>
          <o:lock v:ext="edit"/>
        </v:line>
      </w:pict>
    </w:r>
    <w:r>
      <w:pict>
        <v:shape id="_x0000_s2060" o:spid="_x0000_s2060" o:spt="202" type="#_x0000_t202" style="position:absolute;left:0pt;margin-left:88.25pt;margin-top:45.15pt;height:15.35pt;width:38.55pt;mso-position-horizontal-relative:page;mso-position-vertical-relative:page;z-index:-20772864;mso-width-relative:page;mso-height-relative:page;" filled="f" stroked="f" coordsize="21600,21600">
          <v:path/>
          <v:fill on="f" focussize="0,0"/>
          <v:stroke on="f" joinstyle="miter"/>
          <v:imagedata o:title=""/>
          <o:lock v:ext="edit"/>
          <v:textbox inset="0mm,0mm,0mm,0mm">
            <w:txbxContent>
              <w:p>
                <w:pPr>
                  <w:pStyle w:val="5"/>
                  <w:spacing w:before="30"/>
                  <w:ind w:left="20"/>
                </w:pPr>
                <w:r>
                  <w:rPr>
                    <w:rFonts w:ascii="Times New Roman" w:eastAsia="Times New Roman"/>
                    <w:color w:val="3B70B7"/>
                  </w:rPr>
                  <w:t>2.4</w:t>
                </w:r>
                <w:r>
                  <w:rPr>
                    <w:rFonts w:ascii="Times New Roman" w:eastAsia="Times New Roman"/>
                    <w:color w:val="3B70B7"/>
                    <w:spacing w:val="31"/>
                  </w:rPr>
                  <w:t xml:space="preserve"> </w:t>
                </w:r>
                <w:r>
                  <w:rPr>
                    <w:color w:val="3B70B7"/>
                  </w:rPr>
                  <w:t>练习</w:t>
                </w:r>
              </w:p>
            </w:txbxContent>
          </v:textbox>
        </v:shape>
      </w:pict>
    </w:r>
    <w:r>
      <w:pict>
        <v:shape id="_x0000_s2061" o:spid="_x0000_s2061" o:spt="202" type="#_x0000_t202" style="position:absolute;left:0pt;margin-left:466.75pt;margin-top:45.15pt;height:15.35pt;width:43.2pt;mso-position-horizontal-relative:page;mso-position-vertical-relative:page;z-index:-20771840;mso-width-relative:page;mso-height-relative:page;" filled="f" stroked="f" coordsize="21600,21600">
          <v:path/>
          <v:fill on="f" focussize="0,0"/>
          <v:stroke on="f" joinstyle="miter"/>
          <v:imagedata o:title=""/>
          <o:lock v:ext="edit"/>
          <v:textbox inset="0mm,0mm,0mm,0mm">
            <w:txbxContent>
              <w:p>
                <w:pPr>
                  <w:pStyle w:val="5"/>
                  <w:spacing w:before="43"/>
                  <w:ind w:left="20"/>
                  <w:rPr>
                    <w:rFonts w:ascii="Times New Roman" w:hAnsi="Times New Roman"/>
                  </w:rPr>
                </w:pPr>
                <w:r>
                  <w:rPr>
                    <w:rFonts w:ascii="Times New Roman" w:hAnsi="Times New Roman"/>
                    <w:color w:val="3B70B7"/>
                  </w:rPr>
                  <w:t>–</w:t>
                </w:r>
                <w:r>
                  <w:rPr>
                    <w:rFonts w:ascii="Times New Roman" w:hAnsi="Times New Roman"/>
                    <w:color w:val="3B70B7"/>
                    <w:spacing w:val="4"/>
                  </w:rPr>
                  <w:t xml:space="preserve"> </w:t>
                </w:r>
                <w:r>
                  <w:fldChar w:fldCharType="begin"/>
                </w:r>
                <w:r>
                  <w:rPr>
                    <w:rFonts w:ascii="Times New Roman" w:hAnsi="Times New Roman"/>
                    <w:color w:val="3B70B7"/>
                  </w:rPr>
                  <w:instrText xml:space="preserve"> PAGE </w:instrText>
                </w:r>
                <w:r>
                  <w:fldChar w:fldCharType="separate"/>
                </w:r>
                <w:r>
                  <w:t>6</w:t>
                </w:r>
                <w:r>
                  <w:fldChar w:fldCharType="end"/>
                </w:r>
                <w:r>
                  <w:rPr>
                    <w:rFonts w:ascii="Times New Roman" w:hAnsi="Times New Roman"/>
                    <w:color w:val="3B70B7"/>
                  </w:rPr>
                  <w:t>/143</w:t>
                </w:r>
                <w:r>
                  <w:rPr>
                    <w:rFonts w:ascii="Times New Roman" w:hAnsi="Times New Roman"/>
                    <w:color w:val="3B70B7"/>
                    <w:spacing w:val="4"/>
                  </w:rPr>
                  <w:t xml:space="preserve"> </w:t>
                </w:r>
                <w:r>
                  <w:rPr>
                    <w:rFonts w:ascii="Times New Roman" w:hAnsi="Times New Roman"/>
                    <w:color w:val="3B70B7"/>
                  </w:rPr>
                  <w:t>–</w:t>
                </w:r>
              </w:p>
            </w:txbxContent>
          </v:textbox>
        </v:shape>
      </w:pic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spacing w:line="14" w:lineRule="auto"/>
    </w:pPr>
    <w:r>
      <w:pict>
        <v:line id="_x0000_s2062" o:spid="_x0000_s2062" o:spt="20" style="position:absolute;left:0pt;margin-left:89.25pt;margin-top:60.45pt;height:0pt;width:416.65pt;mso-position-horizontal-relative:page;mso-position-vertical-relative:page;z-index:-20770816;mso-width-relative:page;mso-height-relative:page;" stroked="t" coordsize="21600,21600">
          <v:path arrowok="t"/>
          <v:fill focussize="0,0"/>
          <v:stroke weight="0.398503937007874pt" color="#3B70B7"/>
          <v:imagedata o:title=""/>
          <o:lock v:ext="edit"/>
        </v:line>
      </w:pict>
    </w:r>
    <w:r>
      <w:pict>
        <v:shape id="_x0000_s2063" o:spid="_x0000_s2063" o:spt="202" type="#_x0000_t202" style="position:absolute;left:0pt;margin-left:88.25pt;margin-top:45.15pt;height:15.35pt;width:38.55pt;mso-position-horizontal-relative:page;mso-position-vertical-relative:page;z-index:-20770816;mso-width-relative:page;mso-height-relative:page;" filled="f" stroked="f" coordsize="21600,21600">
          <v:path/>
          <v:fill on="f" focussize="0,0"/>
          <v:stroke on="f" joinstyle="miter"/>
          <v:imagedata o:title=""/>
          <o:lock v:ext="edit"/>
          <v:textbox inset="0mm,0mm,0mm,0mm">
            <w:txbxContent>
              <w:p>
                <w:pPr>
                  <w:pStyle w:val="5"/>
                  <w:spacing w:before="30"/>
                  <w:ind w:left="20"/>
                </w:pPr>
                <w:r>
                  <w:rPr>
                    <w:rFonts w:ascii="Times New Roman" w:eastAsia="Times New Roman"/>
                    <w:color w:val="3B70B7"/>
                  </w:rPr>
                  <w:t>2.4</w:t>
                </w:r>
                <w:r>
                  <w:rPr>
                    <w:rFonts w:ascii="Times New Roman" w:eastAsia="Times New Roman"/>
                    <w:color w:val="3B70B7"/>
                    <w:spacing w:val="31"/>
                  </w:rPr>
                  <w:t xml:space="preserve"> </w:t>
                </w:r>
                <w:r>
                  <w:rPr>
                    <w:color w:val="3B70B7"/>
                  </w:rPr>
                  <w:t>练习</w:t>
                </w:r>
              </w:p>
            </w:txbxContent>
          </v:textbox>
        </v:shape>
      </w:pict>
    </w:r>
    <w:r>
      <w:pict>
        <v:shape id="_x0000_s2064" o:spid="_x0000_s2064" o:spt="202" type="#_x0000_t202" style="position:absolute;left:0pt;margin-left:466.75pt;margin-top:45.15pt;height:15.35pt;width:43.2pt;mso-position-horizontal-relative:page;mso-position-vertical-relative:page;z-index:-20769792;mso-width-relative:page;mso-height-relative:page;" filled="f" stroked="f" coordsize="21600,21600">
          <v:path/>
          <v:fill on="f" focussize="0,0"/>
          <v:stroke on="f" joinstyle="miter"/>
          <v:imagedata o:title=""/>
          <o:lock v:ext="edit"/>
          <v:textbox inset="0mm,0mm,0mm,0mm">
            <w:txbxContent>
              <w:p>
                <w:pPr>
                  <w:pStyle w:val="5"/>
                  <w:spacing w:before="43"/>
                  <w:ind w:left="20"/>
                  <w:rPr>
                    <w:rFonts w:ascii="Times New Roman" w:hAnsi="Times New Roman"/>
                  </w:rPr>
                </w:pPr>
                <w:r>
                  <w:rPr>
                    <w:rFonts w:ascii="Times New Roman" w:hAnsi="Times New Roman"/>
                    <w:color w:val="3B70B7"/>
                  </w:rPr>
                  <w:t>–</w:t>
                </w:r>
                <w:r>
                  <w:rPr>
                    <w:rFonts w:ascii="Times New Roman" w:hAnsi="Times New Roman"/>
                    <w:color w:val="3B70B7"/>
                    <w:spacing w:val="4"/>
                  </w:rPr>
                  <w:t xml:space="preserve"> </w:t>
                </w:r>
                <w:r>
                  <w:fldChar w:fldCharType="begin"/>
                </w:r>
                <w:r>
                  <w:rPr>
                    <w:rFonts w:ascii="Times New Roman" w:hAnsi="Times New Roman"/>
                    <w:color w:val="3B70B7"/>
                  </w:rPr>
                  <w:instrText xml:space="preserve"> PAGE </w:instrText>
                </w:r>
                <w:r>
                  <w:fldChar w:fldCharType="separate"/>
                </w:r>
                <w:r>
                  <w:t>7</w:t>
                </w:r>
                <w:r>
                  <w:fldChar w:fldCharType="end"/>
                </w:r>
                <w:r>
                  <w:rPr>
                    <w:rFonts w:ascii="Times New Roman" w:hAnsi="Times New Roman"/>
                    <w:color w:val="3B70B7"/>
                  </w:rPr>
                  <w:t>/143</w:t>
                </w:r>
                <w:r>
                  <w:rPr>
                    <w:rFonts w:ascii="Times New Roman" w:hAnsi="Times New Roman"/>
                    <w:color w:val="3B70B7"/>
                    <w:spacing w:val="4"/>
                  </w:rPr>
                  <w:t xml:space="preserve"> </w:t>
                </w:r>
                <w:r>
                  <w:rPr>
                    <w:rFonts w:ascii="Times New Roman" w:hAnsi="Times New Roman"/>
                    <w:color w:val="3B70B7"/>
                  </w:rPr>
                  <w:t>–</w:t>
                </w:r>
              </w:p>
            </w:txbxContent>
          </v:textbox>
        </v:shape>
      </w:pic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spacing w:line="14" w:lineRule="auto"/>
      <w:rPr>
        <w:sz w:val="2"/>
      </w:rPr>
    </w:pP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spacing w:line="14" w:lineRule="auto"/>
      <w:rPr>
        <w:sz w:val="2"/>
      </w:rPr>
    </w:pP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spacing w:line="14" w:lineRule="auto"/>
      <w:rPr>
        <w:sz w:val="2"/>
      </w:rPr>
    </w:pP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spacing w:line="14" w:lineRule="auto"/>
    </w:pPr>
    <w:r>
      <w:pict>
        <v:line id="_x0000_s2065" o:spid="_x0000_s2065" o:spt="20" style="position:absolute;left:0pt;margin-left:89.25pt;margin-top:60.45pt;height:0pt;width:416.65pt;mso-position-horizontal-relative:page;mso-position-vertical-relative:page;z-index:-20768768;mso-width-relative:page;mso-height-relative:page;" stroked="t" coordsize="21600,21600">
          <v:path arrowok="t"/>
          <v:fill focussize="0,0"/>
          <v:stroke weight="0.398503937007874pt" color="#3B70B7"/>
          <v:imagedata o:title=""/>
          <o:lock v:ext="edit"/>
        </v:line>
      </w:pict>
    </w:r>
    <w:r>
      <w:pict>
        <v:shape id="_x0000_s2066" o:spid="_x0000_s2066" o:spt="202" type="#_x0000_t202" style="position:absolute;left:0pt;margin-left:88.25pt;margin-top:45.15pt;height:15.35pt;width:58.5pt;mso-position-horizontal-relative:page;mso-position-vertical-relative:page;z-index:-20767744;mso-width-relative:page;mso-height-relative:page;" filled="f" stroked="f" coordsize="21600,21600">
          <v:path/>
          <v:fill on="f" focussize="0,0"/>
          <v:stroke on="f" joinstyle="miter"/>
          <v:imagedata o:title=""/>
          <o:lock v:ext="edit"/>
          <v:textbox inset="0mm,0mm,0mm,0mm">
            <w:txbxContent>
              <w:p>
                <w:pPr>
                  <w:pStyle w:val="5"/>
                  <w:spacing w:before="30"/>
                  <w:ind w:left="20"/>
                </w:pPr>
                <w:r>
                  <w:rPr>
                    <w:rFonts w:ascii="Times New Roman" w:eastAsia="Times New Roman"/>
                    <w:color w:val="3B70B7"/>
                  </w:rPr>
                  <w:t>3.5</w:t>
                </w:r>
                <w:r>
                  <w:rPr>
                    <w:rFonts w:ascii="Times New Roman" w:eastAsia="Times New Roman"/>
                    <w:color w:val="3B70B7"/>
                    <w:spacing w:val="29"/>
                  </w:rPr>
                  <w:t xml:space="preserve"> </w:t>
                </w:r>
                <w:r>
                  <w:rPr>
                    <w:color w:val="3B70B7"/>
                  </w:rPr>
                  <w:t>滑动窗口</w:t>
                </w:r>
              </w:p>
            </w:txbxContent>
          </v:textbox>
        </v:shape>
      </w:pict>
    </w:r>
    <w:r>
      <w:pict>
        <v:shape id="_x0000_s2067" o:spid="_x0000_s2067" o:spt="202" type="#_x0000_t202" style="position:absolute;left:0pt;margin-left:461.8pt;margin-top:45.15pt;height:15.35pt;width:48.2pt;mso-position-horizontal-relative:page;mso-position-vertical-relative:page;z-index:-20767744;mso-width-relative:page;mso-height-relative:page;" filled="f" stroked="f" coordsize="21600,21600">
          <v:path/>
          <v:fill on="f" focussize="0,0"/>
          <v:stroke on="f" joinstyle="miter"/>
          <v:imagedata o:title=""/>
          <o:lock v:ext="edit"/>
          <v:textbox inset="0mm,0mm,0mm,0mm">
            <w:txbxContent>
              <w:p>
                <w:pPr>
                  <w:pStyle w:val="5"/>
                  <w:spacing w:before="43"/>
                  <w:ind w:left="20"/>
                  <w:rPr>
                    <w:rFonts w:ascii="Times New Roman" w:hAnsi="Times New Roman"/>
                  </w:rPr>
                </w:pPr>
                <w:r>
                  <w:rPr>
                    <w:rFonts w:ascii="Times New Roman" w:hAnsi="Times New Roman"/>
                    <w:color w:val="3B70B7"/>
                  </w:rPr>
                  <w:t>–</w:t>
                </w:r>
                <w:r>
                  <w:rPr>
                    <w:rFonts w:ascii="Times New Roman" w:hAnsi="Times New Roman"/>
                    <w:color w:val="3B70B7"/>
                    <w:spacing w:val="4"/>
                  </w:rPr>
                  <w:t xml:space="preserve"> </w:t>
                </w:r>
                <w:r>
                  <w:fldChar w:fldCharType="begin"/>
                </w:r>
                <w:r>
                  <w:rPr>
                    <w:rFonts w:ascii="Times New Roman" w:hAnsi="Times New Roman"/>
                    <w:color w:val="3B70B7"/>
                  </w:rPr>
                  <w:instrText xml:space="preserve"> PAGE </w:instrText>
                </w:r>
                <w:r>
                  <w:fldChar w:fldCharType="separate"/>
                </w:r>
                <w:r>
                  <w:t>11</w:t>
                </w:r>
                <w:r>
                  <w:fldChar w:fldCharType="end"/>
                </w:r>
                <w:r>
                  <w:rPr>
                    <w:rFonts w:ascii="Times New Roman" w:hAnsi="Times New Roman"/>
                    <w:color w:val="3B70B7"/>
                  </w:rPr>
                  <w:t>/143</w:t>
                </w:r>
                <w:r>
                  <w:rPr>
                    <w:rFonts w:ascii="Times New Roman" w:hAnsi="Times New Roman"/>
                    <w:color w:val="3B70B7"/>
                    <w:spacing w:val="4"/>
                  </w:rPr>
                  <w:t xml:space="preserve"> </w:t>
                </w:r>
                <w:r>
                  <w:rPr>
                    <w:rFonts w:ascii="Times New Roman" w:hAnsi="Times New Roman"/>
                    <w:color w:val="3B70B7"/>
                  </w:rPr>
                  <w:t>–</w:t>
                </w:r>
              </w:p>
            </w:txbxContent>
          </v:textbox>
        </v:shape>
      </w:pic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spacing w:line="14" w:lineRule="auto"/>
    </w:pPr>
    <w:r>
      <w:pict>
        <v:line id="_x0000_s2068" o:spid="_x0000_s2068" o:spt="20" style="position:absolute;left:0pt;margin-left:89.25pt;margin-top:60.45pt;height:0pt;width:416.65pt;mso-position-horizontal-relative:page;mso-position-vertical-relative:page;z-index:-20766720;mso-width-relative:page;mso-height-relative:page;" stroked="t" coordsize="21600,21600">
          <v:path arrowok="t"/>
          <v:fill focussize="0,0"/>
          <v:stroke weight="0.398503937007874pt" color="#3B70B7"/>
          <v:imagedata o:title=""/>
          <o:lock v:ext="edit"/>
        </v:line>
      </w:pict>
    </w:r>
    <w:r>
      <w:pict>
        <v:shape id="_x0000_s2069" o:spid="_x0000_s2069" o:spt="202" type="#_x0000_t202" style="position:absolute;left:0pt;margin-left:88.25pt;margin-top:45.15pt;height:15.35pt;width:38.55pt;mso-position-horizontal-relative:page;mso-position-vertical-relative:page;z-index:-20765696;mso-width-relative:page;mso-height-relative:page;" filled="f" stroked="f" coordsize="21600,21600">
          <v:path/>
          <v:fill on="f" focussize="0,0"/>
          <v:stroke on="f" joinstyle="miter"/>
          <v:imagedata o:title=""/>
          <o:lock v:ext="edit"/>
          <v:textbox inset="0mm,0mm,0mm,0mm">
            <w:txbxContent>
              <w:p>
                <w:pPr>
                  <w:pStyle w:val="5"/>
                  <w:spacing w:before="30"/>
                  <w:ind w:left="20"/>
                </w:pPr>
                <w:r>
                  <w:rPr>
                    <w:rFonts w:ascii="Times New Roman" w:eastAsia="Times New Roman"/>
                    <w:color w:val="3B70B7"/>
                  </w:rPr>
                  <w:t>3.6</w:t>
                </w:r>
                <w:r>
                  <w:rPr>
                    <w:rFonts w:ascii="Times New Roman" w:eastAsia="Times New Roman"/>
                    <w:color w:val="3B70B7"/>
                    <w:spacing w:val="31"/>
                  </w:rPr>
                  <w:t xml:space="preserve"> </w:t>
                </w:r>
                <w:r>
                  <w:rPr>
                    <w:color w:val="3B70B7"/>
                  </w:rPr>
                  <w:t>练习</w:t>
                </w:r>
              </w:p>
            </w:txbxContent>
          </v:textbox>
        </v:shape>
      </w:pict>
    </w:r>
    <w:r>
      <w:pict>
        <v:shape id="_x0000_s2070" o:spid="_x0000_s2070" o:spt="202" type="#_x0000_t202" style="position:absolute;left:0pt;margin-left:461.8pt;margin-top:45.15pt;height:15.35pt;width:48.2pt;mso-position-horizontal-relative:page;mso-position-vertical-relative:page;z-index:-20765696;mso-width-relative:page;mso-height-relative:page;" filled="f" stroked="f" coordsize="21600,21600">
          <v:path/>
          <v:fill on="f" focussize="0,0"/>
          <v:stroke on="f" joinstyle="miter"/>
          <v:imagedata o:title=""/>
          <o:lock v:ext="edit"/>
          <v:textbox inset="0mm,0mm,0mm,0mm">
            <w:txbxContent>
              <w:p>
                <w:pPr>
                  <w:pStyle w:val="5"/>
                  <w:spacing w:before="43"/>
                  <w:ind w:left="20"/>
                  <w:rPr>
                    <w:rFonts w:ascii="Times New Roman" w:hAnsi="Times New Roman"/>
                  </w:rPr>
                </w:pPr>
                <w:r>
                  <w:rPr>
                    <w:rFonts w:ascii="Times New Roman" w:hAnsi="Times New Roman"/>
                    <w:color w:val="3B70B7"/>
                  </w:rPr>
                  <w:t>–</w:t>
                </w:r>
                <w:r>
                  <w:rPr>
                    <w:rFonts w:ascii="Times New Roman" w:hAnsi="Times New Roman"/>
                    <w:color w:val="3B70B7"/>
                    <w:spacing w:val="4"/>
                  </w:rPr>
                  <w:t xml:space="preserve"> </w:t>
                </w:r>
                <w:r>
                  <w:fldChar w:fldCharType="begin"/>
                </w:r>
                <w:r>
                  <w:rPr>
                    <w:rFonts w:ascii="Times New Roman" w:hAnsi="Times New Roman"/>
                    <w:color w:val="3B70B7"/>
                  </w:rPr>
                  <w:instrText xml:space="preserve"> PAGE </w:instrText>
                </w:r>
                <w:r>
                  <w:fldChar w:fldCharType="separate"/>
                </w:r>
                <w:r>
                  <w:t>12</w:t>
                </w:r>
                <w:r>
                  <w:fldChar w:fldCharType="end"/>
                </w:r>
                <w:r>
                  <w:rPr>
                    <w:rFonts w:ascii="Times New Roman" w:hAnsi="Times New Roman"/>
                    <w:color w:val="3B70B7"/>
                  </w:rPr>
                  <w:t>/143</w:t>
                </w:r>
                <w:r>
                  <w:rPr>
                    <w:rFonts w:ascii="Times New Roman" w:hAnsi="Times New Roman"/>
                    <w:color w:val="3B70B7"/>
                    <w:spacing w:val="4"/>
                  </w:rPr>
                  <w:t xml:space="preserve"> </w:t>
                </w:r>
                <w:r>
                  <w:rPr>
                    <w:rFonts w:ascii="Times New Roman" w:hAnsi="Times New Roman"/>
                    <w:color w:val="3B70B7"/>
                  </w:rPr>
                  <w:t>–</w:t>
                </w:r>
              </w:p>
            </w:txbxContent>
          </v:textbox>
        </v:shape>
      </w:pict>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spacing w:line="14" w:lineRule="auto"/>
    </w:pPr>
    <w:r>
      <w:pict>
        <v:line id="_x0000_s2071" o:spid="_x0000_s2071" o:spt="20" style="position:absolute;left:0pt;margin-left:89.25pt;margin-top:60.45pt;height:0pt;width:416.65pt;mso-position-horizontal-relative:page;mso-position-vertical-relative:page;z-index:-20764672;mso-width-relative:page;mso-height-relative:page;" stroked="t" coordsize="21600,21600">
          <v:path arrowok="t"/>
          <v:fill focussize="0,0"/>
          <v:stroke weight="0.398503937007874pt" color="#3B70B7"/>
          <v:imagedata o:title=""/>
          <o:lock v:ext="edit"/>
        </v:line>
      </w:pict>
    </w:r>
    <w:r>
      <w:pict>
        <v:shape id="_x0000_s2072" o:spid="_x0000_s2072" o:spt="202" type="#_x0000_t202" style="position:absolute;left:0pt;margin-left:88.25pt;margin-top:45.15pt;height:15.35pt;width:38.55pt;mso-position-horizontal-relative:page;mso-position-vertical-relative:page;z-index:-20763648;mso-width-relative:page;mso-height-relative:page;" filled="f" stroked="f" coordsize="21600,21600">
          <v:path/>
          <v:fill on="f" focussize="0,0"/>
          <v:stroke on="f" joinstyle="miter"/>
          <v:imagedata o:title=""/>
          <o:lock v:ext="edit"/>
          <v:textbox inset="0mm,0mm,0mm,0mm">
            <w:txbxContent>
              <w:p>
                <w:pPr>
                  <w:pStyle w:val="5"/>
                  <w:spacing w:before="30"/>
                  <w:ind w:left="20"/>
                </w:pPr>
                <w:r>
                  <w:rPr>
                    <w:rFonts w:ascii="Times New Roman" w:eastAsia="Times New Roman"/>
                    <w:color w:val="3B70B7"/>
                  </w:rPr>
                  <w:t>3.6</w:t>
                </w:r>
                <w:r>
                  <w:rPr>
                    <w:rFonts w:ascii="Times New Roman" w:eastAsia="Times New Roman"/>
                    <w:color w:val="3B70B7"/>
                    <w:spacing w:val="31"/>
                  </w:rPr>
                  <w:t xml:space="preserve"> </w:t>
                </w:r>
                <w:r>
                  <w:rPr>
                    <w:color w:val="3B70B7"/>
                  </w:rPr>
                  <w:t>练习</w:t>
                </w:r>
              </w:p>
            </w:txbxContent>
          </v:textbox>
        </v:shape>
      </w:pict>
    </w:r>
    <w:r>
      <w:pict>
        <v:shape id="_x0000_s2073" o:spid="_x0000_s2073" o:spt="202" type="#_x0000_t202" style="position:absolute;left:0pt;margin-left:461.8pt;margin-top:45.15pt;height:15.35pt;width:48.2pt;mso-position-horizontal-relative:page;mso-position-vertical-relative:page;z-index:-20763648;mso-width-relative:page;mso-height-relative:page;" filled="f" stroked="f" coordsize="21600,21600">
          <v:path/>
          <v:fill on="f" focussize="0,0"/>
          <v:stroke on="f" joinstyle="miter"/>
          <v:imagedata o:title=""/>
          <o:lock v:ext="edit"/>
          <v:textbox inset="0mm,0mm,0mm,0mm">
            <w:txbxContent>
              <w:p>
                <w:pPr>
                  <w:pStyle w:val="5"/>
                  <w:spacing w:before="43"/>
                  <w:ind w:left="20"/>
                  <w:rPr>
                    <w:rFonts w:ascii="Times New Roman" w:hAnsi="Times New Roman"/>
                  </w:rPr>
                </w:pPr>
                <w:r>
                  <w:rPr>
                    <w:rFonts w:ascii="Times New Roman" w:hAnsi="Times New Roman"/>
                    <w:color w:val="3B70B7"/>
                  </w:rPr>
                  <w:t>–</w:t>
                </w:r>
                <w:r>
                  <w:rPr>
                    <w:rFonts w:ascii="Times New Roman" w:hAnsi="Times New Roman"/>
                    <w:color w:val="3B70B7"/>
                    <w:spacing w:val="4"/>
                  </w:rPr>
                  <w:t xml:space="preserve"> </w:t>
                </w:r>
                <w:r>
                  <w:fldChar w:fldCharType="begin"/>
                </w:r>
                <w:r>
                  <w:rPr>
                    <w:rFonts w:ascii="Times New Roman" w:hAnsi="Times New Roman"/>
                    <w:color w:val="3B70B7"/>
                  </w:rPr>
                  <w:instrText xml:space="preserve"> PAGE </w:instrText>
                </w:r>
                <w:r>
                  <w:fldChar w:fldCharType="separate"/>
                </w:r>
                <w:r>
                  <w:t>13</w:t>
                </w:r>
                <w:r>
                  <w:fldChar w:fldCharType="end"/>
                </w:r>
                <w:r>
                  <w:rPr>
                    <w:rFonts w:ascii="Times New Roman" w:hAnsi="Times New Roman"/>
                    <w:color w:val="3B70B7"/>
                  </w:rPr>
                  <w:t>/143</w:t>
                </w:r>
                <w:r>
                  <w:rPr>
                    <w:rFonts w:ascii="Times New Roman" w:hAnsi="Times New Roman"/>
                    <w:color w:val="3B70B7"/>
                    <w:spacing w:val="4"/>
                  </w:rPr>
                  <w:t xml:space="preserve"> </w:t>
                </w:r>
                <w:r>
                  <w:rPr>
                    <w:rFonts w:ascii="Times New Roman" w:hAnsi="Times New Roman"/>
                    <w:color w:val="3B70B7"/>
                  </w:rPr>
                  <w:t>–</w:t>
                </w:r>
              </w:p>
            </w:txbxContent>
          </v:textbox>
        </v:shape>
      </w:pict>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spacing w:line="14" w:lineRule="auto"/>
      <w:rPr>
        <w:sz w:val="2"/>
      </w:rPr>
    </w:pP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spacing w:line="14" w:lineRule="auto"/>
    </w:pPr>
    <w:r>
      <w:pict>
        <v:line id="_x0000_s2074" o:spid="_x0000_s2074" o:spt="20" style="position:absolute;left:0pt;margin-left:89.25pt;margin-top:60.45pt;height:0pt;width:416.65pt;mso-position-horizontal-relative:page;mso-position-vertical-relative:page;z-index:-20762624;mso-width-relative:page;mso-height-relative:page;" stroked="t" coordsize="21600,21600">
          <v:path arrowok="t"/>
          <v:fill focussize="0,0"/>
          <v:stroke weight="0.398503937007874pt" color="#3B70B7"/>
          <v:imagedata o:title=""/>
          <o:lock v:ext="edit"/>
        </v:line>
      </w:pict>
    </w:r>
    <w:r>
      <w:pict>
        <v:shape id="_x0000_s2075" o:spid="_x0000_s2075" o:spt="202" type="#_x0000_t202" style="position:absolute;left:0pt;margin-left:88.25pt;margin-top:45.15pt;height:15.35pt;width:58.5pt;mso-position-horizontal-relative:page;mso-position-vertical-relative:page;z-index:-20762624;mso-width-relative:page;mso-height-relative:page;" filled="f" stroked="f" coordsize="21600,21600">
          <v:path/>
          <v:fill on="f" focussize="0,0"/>
          <v:stroke on="f" joinstyle="miter"/>
          <v:imagedata o:title=""/>
          <o:lock v:ext="edit"/>
          <v:textbox inset="0mm,0mm,0mm,0mm">
            <w:txbxContent>
              <w:p>
                <w:pPr>
                  <w:pStyle w:val="5"/>
                  <w:spacing w:before="30"/>
                  <w:ind w:left="20"/>
                </w:pPr>
                <w:r>
                  <w:rPr>
                    <w:rFonts w:ascii="Times New Roman" w:eastAsia="Times New Roman"/>
                    <w:color w:val="3B70B7"/>
                  </w:rPr>
                  <w:t>4.3</w:t>
                </w:r>
                <w:r>
                  <w:rPr>
                    <w:rFonts w:ascii="Times New Roman" w:eastAsia="Times New Roman"/>
                    <w:color w:val="3B70B7"/>
                    <w:spacing w:val="29"/>
                  </w:rPr>
                  <w:t xml:space="preserve"> </w:t>
                </w:r>
                <w:r>
                  <w:rPr>
                    <w:color w:val="3B70B7"/>
                  </w:rPr>
                  <w:t>查找区间</w:t>
                </w:r>
              </w:p>
            </w:txbxContent>
          </v:textbox>
        </v:shape>
      </w:pict>
    </w:r>
    <w:r>
      <w:pict>
        <v:shape id="_x0000_s2076" o:spid="_x0000_s2076" o:spt="202" type="#_x0000_t202" style="position:absolute;left:0pt;margin-left:461.8pt;margin-top:45.15pt;height:15.35pt;width:48.2pt;mso-position-horizontal-relative:page;mso-position-vertical-relative:page;z-index:-20761600;mso-width-relative:page;mso-height-relative:page;" filled="f" stroked="f" coordsize="21600,21600">
          <v:path/>
          <v:fill on="f" focussize="0,0"/>
          <v:stroke on="f" joinstyle="miter"/>
          <v:imagedata o:title=""/>
          <o:lock v:ext="edit"/>
          <v:textbox inset="0mm,0mm,0mm,0mm">
            <w:txbxContent>
              <w:p>
                <w:pPr>
                  <w:pStyle w:val="5"/>
                  <w:spacing w:before="43"/>
                  <w:ind w:left="20"/>
                  <w:rPr>
                    <w:rFonts w:ascii="Times New Roman" w:hAnsi="Times New Roman"/>
                  </w:rPr>
                </w:pPr>
                <w:r>
                  <w:rPr>
                    <w:rFonts w:ascii="Times New Roman" w:hAnsi="Times New Roman"/>
                    <w:color w:val="3B70B7"/>
                  </w:rPr>
                  <w:t>–</w:t>
                </w:r>
                <w:r>
                  <w:rPr>
                    <w:rFonts w:ascii="Times New Roman" w:hAnsi="Times New Roman"/>
                    <w:color w:val="3B70B7"/>
                    <w:spacing w:val="4"/>
                  </w:rPr>
                  <w:t xml:space="preserve"> </w:t>
                </w:r>
                <w:r>
                  <w:fldChar w:fldCharType="begin"/>
                </w:r>
                <w:r>
                  <w:rPr>
                    <w:rFonts w:ascii="Times New Roman" w:hAnsi="Times New Roman"/>
                    <w:color w:val="3B70B7"/>
                  </w:rPr>
                  <w:instrText xml:space="preserve"> PAGE </w:instrText>
                </w:r>
                <w:r>
                  <w:fldChar w:fldCharType="separate"/>
                </w:r>
                <w:r>
                  <w:t>15</w:t>
                </w:r>
                <w:r>
                  <w:fldChar w:fldCharType="end"/>
                </w:r>
                <w:r>
                  <w:rPr>
                    <w:rFonts w:ascii="Times New Roman" w:hAnsi="Times New Roman"/>
                    <w:color w:val="3B70B7"/>
                  </w:rPr>
                  <w:t>/143</w:t>
                </w:r>
                <w:r>
                  <w:rPr>
                    <w:rFonts w:ascii="Times New Roman" w:hAnsi="Times New Roman"/>
                    <w:color w:val="3B70B7"/>
                    <w:spacing w:val="4"/>
                  </w:rPr>
                  <w:t xml:space="preserve"> </w:t>
                </w:r>
                <w:r>
                  <w:rPr>
                    <w:rFonts w:ascii="Times New Roman" w:hAnsi="Times New Roman"/>
                    <w:color w:val="3B70B7"/>
                  </w:rPr>
                  <w:t>–</w:t>
                </w:r>
              </w:p>
            </w:txbxContent>
          </v:textbox>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spacing w:line="14" w:lineRule="auto"/>
    </w:pPr>
    <w:r>
      <w:drawing>
        <wp:anchor distT="0" distB="0" distL="0" distR="0" simplePos="0" relativeHeight="482536448" behindDoc="1" locked="0" layoutInCell="1" allowOverlap="1">
          <wp:simplePos x="0" y="0"/>
          <wp:positionH relativeFrom="page">
            <wp:posOffset>3042920</wp:posOffset>
          </wp:positionH>
          <wp:positionV relativeFrom="page">
            <wp:posOffset>1369695</wp:posOffset>
          </wp:positionV>
          <wp:extent cx="1503680" cy="53975"/>
          <wp:effectExtent l="0" t="0" r="0" b="0"/>
          <wp:wrapNone/>
          <wp:docPr id="5"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png"/>
                  <pic:cNvPicPr>
                    <a:picLocks noChangeAspect="1"/>
                  </pic:cNvPicPr>
                </pic:nvPicPr>
                <pic:blipFill>
                  <a:blip r:embed="rId1" cstate="print"/>
                  <a:stretch>
                    <a:fillRect/>
                  </a:stretch>
                </pic:blipFill>
                <pic:spPr>
                  <a:xfrm>
                    <a:off x="0" y="0"/>
                    <a:ext cx="1503564" cy="53993"/>
                  </a:xfrm>
                  <a:prstGeom prst="rect">
                    <a:avLst/>
                  </a:prstGeom>
                </pic:spPr>
              </pic:pic>
            </a:graphicData>
          </a:graphic>
        </wp:anchor>
      </w:drawing>
    </w:r>
    <w:r>
      <w:pict>
        <v:shape id="_x0000_s2050" o:spid="_x0000_s2050" o:spt="202" type="#_x0000_t202" style="position:absolute;left:0pt;margin-left:262.2pt;margin-top:73.6pt;height:24.35pt;width:70.9pt;mso-position-horizontal-relative:page;mso-position-vertical-relative:page;z-index:-20779008;mso-width-relative:page;mso-height-relative:page;" filled="f" stroked="f" coordsize="21600,21600">
          <v:path/>
          <v:fill on="f" focussize="0,0"/>
          <v:stroke on="f" joinstyle="miter"/>
          <v:imagedata o:title=""/>
          <o:lock v:ext="edit"/>
          <v:textbox inset="0mm,0mm,0mm,0mm">
            <w:txbxContent>
              <w:p>
                <w:pPr>
                  <w:spacing w:before="0" w:line="487" w:lineRule="exact"/>
                  <w:ind w:left="20" w:right="0" w:firstLine="0"/>
                  <w:jc w:val="left"/>
                  <w:rPr>
                    <w:rFonts w:hint="eastAsia" w:ascii="Microsoft YaHei UI" w:eastAsia="Microsoft YaHei UI"/>
                    <w:b/>
                    <w:sz w:val="34"/>
                  </w:rPr>
                </w:pPr>
                <w:r>
                  <w:rPr>
                    <w:rFonts w:hint="eastAsia" w:ascii="Microsoft YaHei UI" w:eastAsia="Microsoft YaHei UI"/>
                    <w:b/>
                    <w:color w:val="3B70B7"/>
                    <w:w w:val="105"/>
                    <w:sz w:val="34"/>
                  </w:rPr>
                  <w:t>重要👉明</w:t>
                </w:r>
              </w:p>
            </w:txbxContent>
          </v:textbox>
        </v:shape>
      </w:pict>
    </w: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spacing w:line="14" w:lineRule="auto"/>
      <w:rPr>
        <w:sz w:val="2"/>
      </w:rPr>
    </w:pP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spacing w:line="14" w:lineRule="auto"/>
      <w:rPr>
        <w:sz w:val="2"/>
      </w:rPr>
    </w:pP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spacing w:line="14" w:lineRule="auto"/>
      <w:rPr>
        <w:sz w:val="2"/>
      </w:rPr>
    </w:pPr>
  </w:p>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spacing w:line="14" w:lineRule="auto"/>
    </w:pPr>
    <w:r>
      <w:pict>
        <v:line id="_x0000_s2077" o:spid="_x0000_s2077" o:spt="20" style="position:absolute;left:0pt;margin-left:89.25pt;margin-top:60.45pt;height:0pt;width:416.65pt;mso-position-horizontal-relative:page;mso-position-vertical-relative:page;z-index:-20760576;mso-width-relative:page;mso-height-relative:page;" stroked="t" coordsize="21600,21600">
          <v:path arrowok="t"/>
          <v:fill focussize="0,0"/>
          <v:stroke weight="0.398503937007874pt" color="#3B70B7"/>
          <v:imagedata o:title=""/>
          <o:lock v:ext="edit"/>
        </v:line>
      </w:pict>
    </w:r>
    <w:r>
      <w:pict>
        <v:shape id="_x0000_s2078" o:spid="_x0000_s2078" o:spt="202" type="#_x0000_t202" style="position:absolute;left:0pt;margin-left:88.25pt;margin-top:45.15pt;height:15.35pt;width:78.4pt;mso-position-horizontal-relative:page;mso-position-vertical-relative:page;z-index:-20759552;mso-width-relative:page;mso-height-relative:page;" filled="f" stroked="f" coordsize="21600,21600">
          <v:path/>
          <v:fill on="f" focussize="0,0"/>
          <v:stroke on="f" joinstyle="miter"/>
          <v:imagedata o:title=""/>
          <o:lock v:ext="edit"/>
          <v:textbox inset="0mm,0mm,0mm,0mm">
            <w:txbxContent>
              <w:p>
                <w:pPr>
                  <w:pStyle w:val="5"/>
                  <w:spacing w:before="30"/>
                  <w:ind w:left="20"/>
                </w:pPr>
                <w:r>
                  <w:rPr>
                    <w:rFonts w:ascii="Times New Roman" w:eastAsia="Times New Roman"/>
                    <w:color w:val="3B70B7"/>
                  </w:rPr>
                  <w:t>5.1</w:t>
                </w:r>
                <w:r>
                  <w:rPr>
                    <w:rFonts w:ascii="Times New Roman" w:eastAsia="Times New Roman"/>
                    <w:color w:val="3B70B7"/>
                    <w:spacing w:val="28"/>
                  </w:rPr>
                  <w:t xml:space="preserve"> </w:t>
                </w:r>
                <w:r>
                  <w:rPr>
                    <w:color w:val="3B70B7"/>
                  </w:rPr>
                  <w:t>常用排序算法</w:t>
                </w:r>
              </w:p>
            </w:txbxContent>
          </v:textbox>
        </v:shape>
      </w:pict>
    </w:r>
    <w:r>
      <w:pict>
        <v:shape id="_x0000_s2079" o:spid="_x0000_s2079" o:spt="202" type="#_x0000_t202" style="position:absolute;left:0pt;margin-left:461.8pt;margin-top:45.15pt;height:15.35pt;width:45.2pt;mso-position-horizontal-relative:page;mso-position-vertical-relative:page;z-index:-20759552;mso-width-relative:page;mso-height-relative:page;" filled="f" stroked="f" coordsize="21600,21600">
          <v:path/>
          <v:fill on="f" focussize="0,0"/>
          <v:stroke on="f" joinstyle="miter"/>
          <v:imagedata o:title=""/>
          <o:lock v:ext="edit"/>
          <v:textbox inset="0mm,0mm,0mm,0mm">
            <w:txbxContent>
              <w:p>
                <w:pPr>
                  <w:pStyle w:val="5"/>
                  <w:spacing w:before="43"/>
                  <w:ind w:left="20"/>
                  <w:rPr>
                    <w:rFonts w:ascii="Times New Roman" w:hAnsi="Times New Roman"/>
                  </w:rPr>
                </w:pPr>
                <w:r>
                  <w:rPr>
                    <w:rFonts w:ascii="Times New Roman" w:hAnsi="Times New Roman"/>
                    <w:color w:val="3B70B7"/>
                  </w:rPr>
                  <w:t>–</w:t>
                </w:r>
                <w:r>
                  <w:rPr>
                    <w:rFonts w:ascii="Times New Roman" w:hAnsi="Times New Roman"/>
                    <w:color w:val="3B70B7"/>
                    <w:spacing w:val="3"/>
                  </w:rPr>
                  <w:t xml:space="preserve"> </w:t>
                </w:r>
                <w:r>
                  <w:rPr>
                    <w:rFonts w:ascii="Times New Roman" w:hAnsi="Times New Roman"/>
                    <w:color w:val="3B70B7"/>
                  </w:rPr>
                  <w:t>20/143</w:t>
                </w:r>
                <w:r>
                  <w:rPr>
                    <w:rFonts w:ascii="Times New Roman" w:hAnsi="Times New Roman"/>
                    <w:color w:val="3B70B7"/>
                    <w:spacing w:val="4"/>
                  </w:rPr>
                  <w:t xml:space="preserve"> </w:t>
                </w:r>
                <w:r>
                  <w:rPr>
                    <w:rFonts w:ascii="Times New Roman" w:hAnsi="Times New Roman"/>
                    <w:color w:val="3B70B7"/>
                  </w:rPr>
                  <w:t>–</w:t>
                </w:r>
              </w:p>
            </w:txbxContent>
          </v:textbox>
        </v:shape>
      </w:pict>
    </w:r>
  </w:p>
</w:hdr>
</file>

<file path=word/header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spacing w:line="14" w:lineRule="auto"/>
    </w:pPr>
    <w:r>
      <w:pict>
        <v:line id="_x0000_s2080" o:spid="_x0000_s2080" o:spt="20" style="position:absolute;left:0pt;margin-left:89.25pt;margin-top:60.45pt;height:0pt;width:416.65pt;mso-position-horizontal-relative:page;mso-position-vertical-relative:page;z-index:-20758528;mso-width-relative:page;mso-height-relative:page;" stroked="t" coordsize="21600,21600">
          <v:path arrowok="t"/>
          <v:fill focussize="0,0"/>
          <v:stroke weight="0.398503937007874pt" color="#3B70B7"/>
          <v:imagedata o:title=""/>
          <o:lock v:ext="edit"/>
        </v:line>
      </w:pict>
    </w:r>
    <w:r>
      <w:pict>
        <v:shape id="_x0000_s2081" o:spid="_x0000_s2081" o:spt="202" type="#_x0000_t202" style="position:absolute;left:0pt;margin-left:88.25pt;margin-top:45.15pt;height:15.35pt;width:58.5pt;mso-position-horizontal-relative:page;mso-position-vertical-relative:page;z-index:-20757504;mso-width-relative:page;mso-height-relative:page;" filled="f" stroked="f" coordsize="21600,21600">
          <v:path/>
          <v:fill on="f" focussize="0,0"/>
          <v:stroke on="f" joinstyle="miter"/>
          <v:imagedata o:title=""/>
          <o:lock v:ext="edit"/>
          <v:textbox inset="0mm,0mm,0mm,0mm">
            <w:txbxContent>
              <w:p>
                <w:pPr>
                  <w:pStyle w:val="5"/>
                  <w:spacing w:before="30"/>
                  <w:ind w:left="20"/>
                </w:pPr>
                <w:r>
                  <w:rPr>
                    <w:rFonts w:ascii="Times New Roman" w:eastAsia="Times New Roman"/>
                    <w:color w:val="3B70B7"/>
                  </w:rPr>
                  <w:t>5.2</w:t>
                </w:r>
                <w:r>
                  <w:rPr>
                    <w:rFonts w:ascii="Times New Roman" w:eastAsia="Times New Roman"/>
                    <w:color w:val="3B70B7"/>
                    <w:spacing w:val="29"/>
                  </w:rPr>
                  <w:t xml:space="preserve"> </w:t>
                </w:r>
                <w:r>
                  <w:rPr>
                    <w:color w:val="3B70B7"/>
                  </w:rPr>
                  <w:t>快速选择</w:t>
                </w:r>
              </w:p>
            </w:txbxContent>
          </v:textbox>
        </v:shape>
      </w:pict>
    </w:r>
    <w:r>
      <w:pict>
        <v:shape id="_x0000_s2082" o:spid="_x0000_s2082" o:spt="202" type="#_x0000_t202" style="position:absolute;left:0pt;margin-left:461.8pt;margin-top:45.15pt;height:15.35pt;width:45.2pt;mso-position-horizontal-relative:page;mso-position-vertical-relative:page;z-index:-20757504;mso-width-relative:page;mso-height-relative:page;" filled="f" stroked="f" coordsize="21600,21600">
          <v:path/>
          <v:fill on="f" focussize="0,0"/>
          <v:stroke on="f" joinstyle="miter"/>
          <v:imagedata o:title=""/>
          <o:lock v:ext="edit"/>
          <v:textbox inset="0mm,0mm,0mm,0mm">
            <w:txbxContent>
              <w:p>
                <w:pPr>
                  <w:pStyle w:val="5"/>
                  <w:spacing w:before="43"/>
                  <w:ind w:left="20"/>
                  <w:rPr>
                    <w:rFonts w:ascii="Times New Roman" w:hAnsi="Times New Roman"/>
                  </w:rPr>
                </w:pPr>
                <w:r>
                  <w:rPr>
                    <w:rFonts w:ascii="Times New Roman" w:hAnsi="Times New Roman"/>
                    <w:color w:val="3B70B7"/>
                  </w:rPr>
                  <w:t>–</w:t>
                </w:r>
                <w:r>
                  <w:rPr>
                    <w:rFonts w:ascii="Times New Roman" w:hAnsi="Times New Roman"/>
                    <w:color w:val="3B70B7"/>
                    <w:spacing w:val="3"/>
                  </w:rPr>
                  <w:t xml:space="preserve"> </w:t>
                </w:r>
                <w:r>
                  <w:rPr>
                    <w:rFonts w:ascii="Times New Roman" w:hAnsi="Times New Roman"/>
                    <w:color w:val="3B70B7"/>
                  </w:rPr>
                  <w:t>21/143</w:t>
                </w:r>
                <w:r>
                  <w:rPr>
                    <w:rFonts w:ascii="Times New Roman" w:hAnsi="Times New Roman"/>
                    <w:color w:val="3B70B7"/>
                    <w:spacing w:val="4"/>
                  </w:rPr>
                  <w:t xml:space="preserve"> </w:t>
                </w:r>
                <w:r>
                  <w:rPr>
                    <w:rFonts w:ascii="Times New Roman" w:hAnsi="Times New Roman"/>
                    <w:color w:val="3B70B7"/>
                  </w:rPr>
                  <w:t>–</w:t>
                </w:r>
              </w:p>
            </w:txbxContent>
          </v:textbox>
        </v:shape>
      </w:pict>
    </w:r>
  </w:p>
</w:hdr>
</file>

<file path=word/header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spacing w:line="14" w:lineRule="auto"/>
    </w:pPr>
    <w:r>
      <w:pict>
        <v:line id="_x0000_s2083" o:spid="_x0000_s2083" o:spt="20" style="position:absolute;left:0pt;margin-left:89.25pt;margin-top:60.45pt;height:0pt;width:416.65pt;mso-position-horizontal-relative:page;mso-position-vertical-relative:page;z-index:-20756480;mso-width-relative:page;mso-height-relative:page;" stroked="t" coordsize="21600,21600">
          <v:path arrowok="t"/>
          <v:fill focussize="0,0"/>
          <v:stroke weight="0.398503937007874pt" color="#3B70B7"/>
          <v:imagedata o:title=""/>
          <o:lock v:ext="edit"/>
        </v:line>
      </w:pict>
    </w:r>
    <w:r>
      <w:pict>
        <v:shape id="_x0000_s2084" o:spid="_x0000_s2084" o:spt="202" type="#_x0000_t202" style="position:absolute;left:0pt;margin-left:88.25pt;margin-top:45.15pt;height:15.35pt;width:48.5pt;mso-position-horizontal-relative:page;mso-position-vertical-relative:page;z-index:-20755456;mso-width-relative:page;mso-height-relative:page;" filled="f" stroked="f" coordsize="21600,21600">
          <v:path/>
          <v:fill on="f" focussize="0,0"/>
          <v:stroke on="f" joinstyle="miter"/>
          <v:imagedata o:title=""/>
          <o:lock v:ext="edit"/>
          <v:textbox inset="0mm,0mm,0mm,0mm">
            <w:txbxContent>
              <w:p>
                <w:pPr>
                  <w:pStyle w:val="5"/>
                  <w:spacing w:before="30"/>
                  <w:ind w:left="20"/>
                </w:pPr>
                <w:r>
                  <w:rPr>
                    <w:rFonts w:ascii="Times New Roman" w:eastAsia="Times New Roman"/>
                    <w:color w:val="3B70B7"/>
                  </w:rPr>
                  <w:t>5.3</w:t>
                </w:r>
                <w:r>
                  <w:rPr>
                    <w:rFonts w:ascii="Times New Roman" w:eastAsia="Times New Roman"/>
                    <w:color w:val="3B70B7"/>
                    <w:spacing w:val="30"/>
                  </w:rPr>
                  <w:t xml:space="preserve"> </w:t>
                </w:r>
                <w:r>
                  <w:rPr>
                    <w:color w:val="3B70B7"/>
                  </w:rPr>
                  <w:t>桶排序</w:t>
                </w:r>
              </w:p>
            </w:txbxContent>
          </v:textbox>
        </v:shape>
      </w:pict>
    </w:r>
    <w:r>
      <w:pict>
        <v:shape id="_x0000_s2085" o:spid="_x0000_s2085" o:spt="202" type="#_x0000_t202" style="position:absolute;left:0pt;margin-left:461.8pt;margin-top:45.15pt;height:15.35pt;width:45.2pt;mso-position-horizontal-relative:page;mso-position-vertical-relative:page;z-index:-20755456;mso-width-relative:page;mso-height-relative:page;" filled="f" stroked="f" coordsize="21600,21600">
          <v:path/>
          <v:fill on="f" focussize="0,0"/>
          <v:stroke on="f" joinstyle="miter"/>
          <v:imagedata o:title=""/>
          <o:lock v:ext="edit"/>
          <v:textbox inset="0mm,0mm,0mm,0mm">
            <w:txbxContent>
              <w:p>
                <w:pPr>
                  <w:pStyle w:val="5"/>
                  <w:spacing w:before="43"/>
                  <w:ind w:left="20"/>
                  <w:rPr>
                    <w:rFonts w:ascii="Times New Roman" w:hAnsi="Times New Roman"/>
                  </w:rPr>
                </w:pPr>
                <w:r>
                  <w:rPr>
                    <w:rFonts w:ascii="Times New Roman" w:hAnsi="Times New Roman"/>
                    <w:color w:val="3B70B7"/>
                  </w:rPr>
                  <w:t>–</w:t>
                </w:r>
                <w:r>
                  <w:rPr>
                    <w:rFonts w:ascii="Times New Roman" w:hAnsi="Times New Roman"/>
                    <w:color w:val="3B70B7"/>
                    <w:spacing w:val="3"/>
                  </w:rPr>
                  <w:t xml:space="preserve"> </w:t>
                </w:r>
                <w:r>
                  <w:rPr>
                    <w:rFonts w:ascii="Times New Roman" w:hAnsi="Times New Roman"/>
                    <w:color w:val="3B70B7"/>
                  </w:rPr>
                  <w:t>22/143</w:t>
                </w:r>
                <w:r>
                  <w:rPr>
                    <w:rFonts w:ascii="Times New Roman" w:hAnsi="Times New Roman"/>
                    <w:color w:val="3B70B7"/>
                    <w:spacing w:val="4"/>
                  </w:rPr>
                  <w:t xml:space="preserve"> </w:t>
                </w:r>
                <w:r>
                  <w:rPr>
                    <w:rFonts w:ascii="Times New Roman" w:hAnsi="Times New Roman"/>
                    <w:color w:val="3B70B7"/>
                  </w:rPr>
                  <w:t>–</w:t>
                </w:r>
              </w:p>
            </w:txbxContent>
          </v:textbox>
        </v:shape>
      </w:pict>
    </w:r>
  </w:p>
</w:hdr>
</file>

<file path=word/header2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spacing w:line="14" w:lineRule="auto"/>
    </w:pPr>
    <w:r>
      <w:pict>
        <v:line id="_x0000_s2086" o:spid="_x0000_s2086" o:spt="20" style="position:absolute;left:0pt;margin-left:89.25pt;margin-top:60.45pt;height:0pt;width:416.65pt;mso-position-horizontal-relative:page;mso-position-vertical-relative:page;z-index:-20754432;mso-width-relative:page;mso-height-relative:page;" stroked="t" coordsize="21600,21600">
          <v:path arrowok="t"/>
          <v:fill focussize="0,0"/>
          <v:stroke weight="0.398503937007874pt" color="#3B70B7"/>
          <v:imagedata o:title=""/>
          <o:lock v:ext="edit"/>
        </v:line>
      </w:pict>
    </w:r>
    <w:r>
      <w:pict>
        <v:shape id="_x0000_s2087" o:spid="_x0000_s2087" o:spt="202" type="#_x0000_t202" style="position:absolute;left:0pt;margin-left:88.25pt;margin-top:45.15pt;height:15.35pt;width:38.55pt;mso-position-horizontal-relative:page;mso-position-vertical-relative:page;z-index:-20753408;mso-width-relative:page;mso-height-relative:page;" filled="f" stroked="f" coordsize="21600,21600">
          <v:path/>
          <v:fill on="f" focussize="0,0"/>
          <v:stroke on="f" joinstyle="miter"/>
          <v:imagedata o:title=""/>
          <o:lock v:ext="edit"/>
          <v:textbox inset="0mm,0mm,0mm,0mm">
            <w:txbxContent>
              <w:p>
                <w:pPr>
                  <w:pStyle w:val="5"/>
                  <w:spacing w:before="30"/>
                  <w:ind w:left="20"/>
                </w:pPr>
                <w:r>
                  <w:rPr>
                    <w:rFonts w:ascii="Times New Roman" w:eastAsia="Times New Roman"/>
                    <w:color w:val="3B70B7"/>
                  </w:rPr>
                  <w:t>5.4</w:t>
                </w:r>
                <w:r>
                  <w:rPr>
                    <w:rFonts w:ascii="Times New Roman" w:eastAsia="Times New Roman"/>
                    <w:color w:val="3B70B7"/>
                    <w:spacing w:val="31"/>
                  </w:rPr>
                  <w:t xml:space="preserve"> </w:t>
                </w:r>
                <w:r>
                  <w:rPr>
                    <w:color w:val="3B70B7"/>
                  </w:rPr>
                  <w:t>练习</w:t>
                </w:r>
              </w:p>
            </w:txbxContent>
          </v:textbox>
        </v:shape>
      </w:pict>
    </w:r>
    <w:r>
      <w:pict>
        <v:shape id="_x0000_s2088" o:spid="_x0000_s2088" o:spt="202" type="#_x0000_t202" style="position:absolute;left:0pt;margin-left:461.8pt;margin-top:45.15pt;height:15.35pt;width:45.2pt;mso-position-horizontal-relative:page;mso-position-vertical-relative:page;z-index:-20753408;mso-width-relative:page;mso-height-relative:page;" filled="f" stroked="f" coordsize="21600,21600">
          <v:path/>
          <v:fill on="f" focussize="0,0"/>
          <v:stroke on="f" joinstyle="miter"/>
          <v:imagedata o:title=""/>
          <o:lock v:ext="edit"/>
          <v:textbox inset="0mm,0mm,0mm,0mm">
            <w:txbxContent>
              <w:p>
                <w:pPr>
                  <w:pStyle w:val="5"/>
                  <w:spacing w:before="43"/>
                  <w:ind w:left="20"/>
                  <w:rPr>
                    <w:rFonts w:ascii="Times New Roman" w:hAnsi="Times New Roman"/>
                  </w:rPr>
                </w:pPr>
                <w:r>
                  <w:rPr>
                    <w:rFonts w:ascii="Times New Roman" w:hAnsi="Times New Roman"/>
                    <w:color w:val="3B70B7"/>
                  </w:rPr>
                  <w:t>–</w:t>
                </w:r>
                <w:r>
                  <w:rPr>
                    <w:rFonts w:ascii="Times New Roman" w:hAnsi="Times New Roman"/>
                    <w:color w:val="3B70B7"/>
                    <w:spacing w:val="3"/>
                  </w:rPr>
                  <w:t xml:space="preserve"> </w:t>
                </w:r>
                <w:r>
                  <w:rPr>
                    <w:rFonts w:ascii="Times New Roman" w:hAnsi="Times New Roman"/>
                    <w:color w:val="3B70B7"/>
                  </w:rPr>
                  <w:t>23/143</w:t>
                </w:r>
                <w:r>
                  <w:rPr>
                    <w:rFonts w:ascii="Times New Roman" w:hAnsi="Times New Roman"/>
                    <w:color w:val="3B70B7"/>
                    <w:spacing w:val="4"/>
                  </w:rPr>
                  <w:t xml:space="preserve"> </w:t>
                </w:r>
                <w:r>
                  <w:rPr>
                    <w:rFonts w:ascii="Times New Roman" w:hAnsi="Times New Roman"/>
                    <w:color w:val="3B70B7"/>
                  </w:rPr>
                  <w:t>–</w:t>
                </w:r>
              </w:p>
            </w:txbxContent>
          </v:textbox>
        </v:shape>
      </w:pict>
    </w:r>
  </w:p>
</w:hdr>
</file>

<file path=word/header2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spacing w:line="14" w:lineRule="auto"/>
      <w:rPr>
        <w:sz w:val="2"/>
      </w:rPr>
    </w:pPr>
  </w:p>
</w:hdr>
</file>

<file path=word/header2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spacing w:line="14" w:lineRule="auto"/>
    </w:pPr>
    <w:r>
      <w:pict>
        <v:line id="_x0000_s2089" o:spid="_x0000_s2089" o:spt="20" style="position:absolute;left:0pt;margin-left:89.25pt;margin-top:60.45pt;height:0pt;width:416.65pt;mso-position-horizontal-relative:page;mso-position-vertical-relative:page;z-index:-20752384;mso-width-relative:page;mso-height-relative:page;" stroked="t" coordsize="21600,21600">
          <v:path arrowok="t"/>
          <v:fill focussize="0,0"/>
          <v:stroke weight="0.398503937007874pt" color="#3B70B7"/>
          <v:imagedata o:title=""/>
          <o:lock v:ext="edit"/>
        </v:line>
      </w:pict>
    </w:r>
    <w:r>
      <w:pict>
        <v:shape id="_x0000_s2090" o:spid="_x0000_s2090" o:spt="202" type="#_x0000_t202" style="position:absolute;left:0pt;margin-left:88.25pt;margin-top:45.15pt;height:15.35pt;width:78.4pt;mso-position-horizontal-relative:page;mso-position-vertical-relative:page;z-index:-20751360;mso-width-relative:page;mso-height-relative:page;" filled="f" stroked="f" coordsize="21600,21600">
          <v:path/>
          <v:fill on="f" focussize="0,0"/>
          <v:stroke on="f" joinstyle="miter"/>
          <v:imagedata o:title=""/>
          <o:lock v:ext="edit"/>
          <v:textbox inset="0mm,0mm,0mm,0mm">
            <w:txbxContent>
              <w:p>
                <w:pPr>
                  <w:pStyle w:val="5"/>
                  <w:spacing w:before="30"/>
                  <w:ind w:left="20"/>
                </w:pPr>
                <w:r>
                  <w:rPr>
                    <w:rFonts w:ascii="Times New Roman" w:eastAsia="Times New Roman"/>
                    <w:color w:val="3B70B7"/>
                  </w:rPr>
                  <w:t>6.2</w:t>
                </w:r>
                <w:r>
                  <w:rPr>
                    <w:rFonts w:ascii="Times New Roman" w:eastAsia="Times New Roman"/>
                    <w:color w:val="3B70B7"/>
                    <w:spacing w:val="28"/>
                  </w:rPr>
                  <w:t xml:space="preserve"> </w:t>
                </w:r>
                <w:r>
                  <w:rPr>
                    <w:color w:val="3B70B7"/>
                  </w:rPr>
                  <w:t>深度优先搜索</w:t>
                </w:r>
              </w:p>
            </w:txbxContent>
          </v:textbox>
        </v:shape>
      </w:pict>
    </w:r>
    <w:r>
      <w:pict>
        <v:shape id="_x0000_s2091" o:spid="_x0000_s2091" o:spt="202" type="#_x0000_t202" style="position:absolute;left:0pt;margin-left:461.8pt;margin-top:45.15pt;height:15.35pt;width:48.2pt;mso-position-horizontal-relative:page;mso-position-vertical-relative:page;z-index:-20751360;mso-width-relative:page;mso-height-relative:page;" filled="f" stroked="f" coordsize="21600,21600">
          <v:path/>
          <v:fill on="f" focussize="0,0"/>
          <v:stroke on="f" joinstyle="miter"/>
          <v:imagedata o:title=""/>
          <o:lock v:ext="edit"/>
          <v:textbox inset="0mm,0mm,0mm,0mm">
            <w:txbxContent>
              <w:p>
                <w:pPr>
                  <w:pStyle w:val="5"/>
                  <w:spacing w:before="43"/>
                  <w:ind w:left="20"/>
                  <w:rPr>
                    <w:rFonts w:ascii="Times New Roman" w:hAnsi="Times New Roman"/>
                  </w:rPr>
                </w:pPr>
                <w:r>
                  <w:rPr>
                    <w:rFonts w:ascii="Times New Roman" w:hAnsi="Times New Roman"/>
                    <w:color w:val="3B70B7"/>
                  </w:rPr>
                  <w:t>–</w:t>
                </w:r>
                <w:r>
                  <w:rPr>
                    <w:rFonts w:ascii="Times New Roman" w:hAnsi="Times New Roman"/>
                    <w:color w:val="3B70B7"/>
                    <w:spacing w:val="4"/>
                  </w:rPr>
                  <w:t xml:space="preserve"> </w:t>
                </w:r>
                <w:r>
                  <w:fldChar w:fldCharType="begin"/>
                </w:r>
                <w:r>
                  <w:rPr>
                    <w:rFonts w:ascii="Times New Roman" w:hAnsi="Times New Roman"/>
                    <w:color w:val="3B70B7"/>
                  </w:rPr>
                  <w:instrText xml:space="preserve"> PAGE </w:instrText>
                </w:r>
                <w:r>
                  <w:fldChar w:fldCharType="separate"/>
                </w:r>
                <w:r>
                  <w:t>25</w:t>
                </w:r>
                <w:r>
                  <w:fldChar w:fldCharType="end"/>
                </w:r>
                <w:r>
                  <w:rPr>
                    <w:rFonts w:ascii="Times New Roman" w:hAnsi="Times New Roman"/>
                    <w:color w:val="3B70B7"/>
                  </w:rPr>
                  <w:t>/143</w:t>
                </w:r>
                <w:r>
                  <w:rPr>
                    <w:rFonts w:ascii="Times New Roman" w:hAnsi="Times New Roman"/>
                    <w:color w:val="3B70B7"/>
                    <w:spacing w:val="4"/>
                  </w:rPr>
                  <w:t xml:space="preserve"> </w:t>
                </w:r>
                <w:r>
                  <w:rPr>
                    <w:rFonts w:ascii="Times New Roman" w:hAnsi="Times New Roman"/>
                    <w:color w:val="3B70B7"/>
                  </w:rPr>
                  <w:t>–</w:t>
                </w:r>
              </w:p>
            </w:txbxContent>
          </v:textbox>
        </v:shape>
      </w:pict>
    </w:r>
  </w:p>
</w:hdr>
</file>

<file path=word/header2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spacing w:line="14" w:lineRule="auto"/>
    </w:pPr>
    <w:r>
      <w:pict>
        <v:line id="_x0000_s2092" o:spid="_x0000_s2092" o:spt="20" style="position:absolute;left:0pt;margin-left:89.25pt;margin-top:60.45pt;height:0pt;width:416.65pt;mso-position-horizontal-relative:page;mso-position-vertical-relative:page;z-index:-20750336;mso-width-relative:page;mso-height-relative:page;" stroked="t" coordsize="21600,21600">
          <v:path arrowok="t"/>
          <v:fill focussize="0,0"/>
          <v:stroke weight="0.398503937007874pt" color="#3B70B7"/>
          <v:imagedata o:title=""/>
          <o:lock v:ext="edit"/>
        </v:line>
      </w:pict>
    </w:r>
    <w:r>
      <w:pict>
        <v:shape id="_x0000_s2093" o:spid="_x0000_s2093" o:spt="202" type="#_x0000_t202" style="position:absolute;left:0pt;margin-left:88.25pt;margin-top:45.15pt;height:15.35pt;width:48.5pt;mso-position-horizontal-relative:page;mso-position-vertical-relative:page;z-index:-20749312;mso-width-relative:page;mso-height-relative:page;" filled="f" stroked="f" coordsize="21600,21600">
          <v:path/>
          <v:fill on="f" focussize="0,0"/>
          <v:stroke on="f" joinstyle="miter"/>
          <v:imagedata o:title=""/>
          <o:lock v:ext="edit"/>
          <v:textbox inset="0mm,0mm,0mm,0mm">
            <w:txbxContent>
              <w:p>
                <w:pPr>
                  <w:pStyle w:val="5"/>
                  <w:spacing w:before="30"/>
                  <w:ind w:left="20"/>
                </w:pPr>
                <w:r>
                  <w:rPr>
                    <w:rFonts w:ascii="Times New Roman" w:eastAsia="Times New Roman"/>
                    <w:color w:val="3B70B7"/>
                  </w:rPr>
                  <w:t>6.3</w:t>
                </w:r>
                <w:r>
                  <w:rPr>
                    <w:rFonts w:ascii="Times New Roman" w:eastAsia="Times New Roman"/>
                    <w:color w:val="3B70B7"/>
                    <w:spacing w:val="30"/>
                  </w:rPr>
                  <w:t xml:space="preserve"> </w:t>
                </w:r>
                <w:r>
                  <w:rPr>
                    <w:color w:val="3B70B7"/>
                  </w:rPr>
                  <w:t>回溯法</w:t>
                </w:r>
              </w:p>
            </w:txbxContent>
          </v:textbox>
        </v:shape>
      </w:pict>
    </w:r>
    <w:r>
      <w:pict>
        <v:shape id="_x0000_s2094" o:spid="_x0000_s2094" o:spt="202" type="#_x0000_t202" style="position:absolute;left:0pt;margin-left:461.8pt;margin-top:45.15pt;height:15.35pt;width:48.2pt;mso-position-horizontal-relative:page;mso-position-vertical-relative:page;z-index:-20749312;mso-width-relative:page;mso-height-relative:page;" filled="f" stroked="f" coordsize="21600,21600">
          <v:path/>
          <v:fill on="f" focussize="0,0"/>
          <v:stroke on="f" joinstyle="miter"/>
          <v:imagedata o:title=""/>
          <o:lock v:ext="edit"/>
          <v:textbox inset="0mm,0mm,0mm,0mm">
            <w:txbxContent>
              <w:p>
                <w:pPr>
                  <w:pStyle w:val="5"/>
                  <w:spacing w:before="43"/>
                  <w:ind w:left="20"/>
                  <w:rPr>
                    <w:rFonts w:ascii="Times New Roman" w:hAnsi="Times New Roman"/>
                  </w:rPr>
                </w:pPr>
                <w:r>
                  <w:rPr>
                    <w:rFonts w:ascii="Times New Roman" w:hAnsi="Times New Roman"/>
                    <w:color w:val="3B70B7"/>
                  </w:rPr>
                  <w:t>–</w:t>
                </w:r>
                <w:r>
                  <w:rPr>
                    <w:rFonts w:ascii="Times New Roman" w:hAnsi="Times New Roman"/>
                    <w:color w:val="3B70B7"/>
                    <w:spacing w:val="4"/>
                  </w:rPr>
                  <w:t xml:space="preserve"> </w:t>
                </w:r>
                <w:r>
                  <w:fldChar w:fldCharType="begin"/>
                </w:r>
                <w:r>
                  <w:rPr>
                    <w:rFonts w:ascii="Times New Roman" w:hAnsi="Times New Roman"/>
                    <w:color w:val="3B70B7"/>
                  </w:rPr>
                  <w:instrText xml:space="preserve"> PAGE </w:instrText>
                </w:r>
                <w:r>
                  <w:fldChar w:fldCharType="separate"/>
                </w:r>
                <w:r>
                  <w:t>29</w:t>
                </w:r>
                <w:r>
                  <w:fldChar w:fldCharType="end"/>
                </w:r>
                <w:r>
                  <w:rPr>
                    <w:rFonts w:ascii="Times New Roman" w:hAnsi="Times New Roman"/>
                    <w:color w:val="3B70B7"/>
                  </w:rPr>
                  <w:t>/143</w:t>
                </w:r>
                <w:r>
                  <w:rPr>
                    <w:rFonts w:ascii="Times New Roman" w:hAnsi="Times New Roman"/>
                    <w:color w:val="3B70B7"/>
                    <w:spacing w:val="4"/>
                  </w:rPr>
                  <w:t xml:space="preserve"> </w:t>
                </w:r>
                <w:r>
                  <w:rPr>
                    <w:rFonts w:ascii="Times New Roman" w:hAnsi="Times New Roman"/>
                    <w:color w:val="3B70B7"/>
                  </w:rPr>
                  <w:t>–</w:t>
                </w:r>
              </w:p>
            </w:txbxContent>
          </v:textbox>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spacing w:line="14" w:lineRule="auto"/>
    </w:pPr>
    <w:r>
      <w:drawing>
        <wp:anchor distT="0" distB="0" distL="0" distR="0" simplePos="0" relativeHeight="482537472" behindDoc="1" locked="0" layoutInCell="1" allowOverlap="1">
          <wp:simplePos x="0" y="0"/>
          <wp:positionH relativeFrom="page">
            <wp:posOffset>3042920</wp:posOffset>
          </wp:positionH>
          <wp:positionV relativeFrom="page">
            <wp:posOffset>1369695</wp:posOffset>
          </wp:positionV>
          <wp:extent cx="1503680" cy="53975"/>
          <wp:effectExtent l="0" t="0" r="0" b="0"/>
          <wp:wrapNone/>
          <wp:docPr id="7"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2.png"/>
                  <pic:cNvPicPr>
                    <a:picLocks noChangeAspect="1"/>
                  </pic:cNvPicPr>
                </pic:nvPicPr>
                <pic:blipFill>
                  <a:blip r:embed="rId1" cstate="print"/>
                  <a:stretch>
                    <a:fillRect/>
                  </a:stretch>
                </pic:blipFill>
                <pic:spPr>
                  <a:xfrm>
                    <a:off x="0" y="0"/>
                    <a:ext cx="1503564" cy="53993"/>
                  </a:xfrm>
                  <a:prstGeom prst="rect">
                    <a:avLst/>
                  </a:prstGeom>
                </pic:spPr>
              </pic:pic>
            </a:graphicData>
          </a:graphic>
        </wp:anchor>
      </w:drawing>
    </w:r>
    <w:r>
      <w:pict>
        <v:shape id="_x0000_s2051" o:spid="_x0000_s2051" o:spt="202" type="#_x0000_t202" style="position:absolute;left:0pt;margin-left:262.2pt;margin-top:73.6pt;height:24.35pt;width:19.25pt;mso-position-horizontal-relative:page;mso-position-vertical-relative:page;z-index:-20777984;mso-width-relative:page;mso-height-relative:page;" filled="f" stroked="f" coordsize="21600,21600">
          <v:path/>
          <v:fill on="f" focussize="0,0"/>
          <v:stroke on="f" joinstyle="miter"/>
          <v:imagedata o:title=""/>
          <o:lock v:ext="edit"/>
          <v:textbox inset="0mm,0mm,0mm,0mm">
            <w:txbxContent>
              <w:p>
                <w:pPr>
                  <w:spacing w:before="0" w:line="487" w:lineRule="exact"/>
                  <w:ind w:left="20" w:right="0" w:firstLine="0"/>
                  <w:jc w:val="left"/>
                  <w:rPr>
                    <w:rFonts w:hint="eastAsia" w:ascii="Microsoft YaHei UI" w:eastAsia="Microsoft YaHei UI"/>
                    <w:b/>
                    <w:sz w:val="34"/>
                  </w:rPr>
                </w:pPr>
                <w:r>
                  <w:rPr>
                    <w:rFonts w:hint="eastAsia" w:ascii="Microsoft YaHei UI" w:eastAsia="Microsoft YaHei UI"/>
                    <w:b/>
                    <w:color w:val="3B70B7"/>
                    <w:w w:val="101"/>
                    <w:sz w:val="34"/>
                  </w:rPr>
                  <w:t>目</w:t>
                </w:r>
              </w:p>
            </w:txbxContent>
          </v:textbox>
        </v:shape>
      </w:pict>
    </w:r>
    <w:r>
      <w:pict>
        <v:shape id="_x0000_s2052" o:spid="_x0000_s2052" o:spt="202" type="#_x0000_t202" style="position:absolute;left:0pt;margin-left:313.8pt;margin-top:73.6pt;height:24.35pt;width:19.25pt;mso-position-horizontal-relative:page;mso-position-vertical-relative:page;z-index:-20777984;mso-width-relative:page;mso-height-relative:page;" filled="f" stroked="f" coordsize="21600,21600">
          <v:path/>
          <v:fill on="f" focussize="0,0"/>
          <v:stroke on="f" joinstyle="miter"/>
          <v:imagedata o:title=""/>
          <o:lock v:ext="edit"/>
          <v:textbox inset="0mm,0mm,0mm,0mm">
            <w:txbxContent>
              <w:p>
                <w:pPr>
                  <w:spacing w:before="0" w:line="487" w:lineRule="exact"/>
                  <w:ind w:left="20" w:right="0" w:firstLine="0"/>
                  <w:jc w:val="left"/>
                  <w:rPr>
                    <w:rFonts w:hint="eastAsia" w:ascii="Microsoft YaHei UI" w:eastAsia="Microsoft YaHei UI"/>
                    <w:b/>
                    <w:sz w:val="34"/>
                  </w:rPr>
                </w:pPr>
                <w:r>
                  <w:rPr>
                    <w:rFonts w:hint="eastAsia" w:ascii="Microsoft YaHei UI" w:eastAsia="Microsoft YaHei UI"/>
                    <w:b/>
                    <w:color w:val="3B70B7"/>
                    <w:w w:val="101"/>
                    <w:sz w:val="34"/>
                  </w:rPr>
                  <w:t>录</w:t>
                </w:r>
              </w:p>
            </w:txbxContent>
          </v:textbox>
        </v:shape>
      </w:pict>
    </w:r>
  </w:p>
</w:hdr>
</file>

<file path=word/header3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spacing w:line="14" w:lineRule="auto"/>
    </w:pPr>
    <w:r>
      <w:pict>
        <v:line id="_x0000_s2095" o:spid="_x0000_s2095" o:spt="20" style="position:absolute;left:0pt;margin-left:89.25pt;margin-top:60.45pt;height:0pt;width:416.65pt;mso-position-horizontal-relative:page;mso-position-vertical-relative:page;z-index:-20748288;mso-width-relative:page;mso-height-relative:page;" stroked="t" coordsize="21600,21600">
          <v:path arrowok="t"/>
          <v:fill focussize="0,0"/>
          <v:stroke weight="0.398503937007874pt" color="#3B70B7"/>
          <v:imagedata o:title=""/>
          <o:lock v:ext="edit"/>
        </v:line>
      </w:pict>
    </w:r>
    <w:r>
      <w:pict>
        <v:shape id="_x0000_s2096" o:spid="_x0000_s2096" o:spt="202" type="#_x0000_t202" style="position:absolute;left:0pt;margin-left:88.25pt;margin-top:45.15pt;height:15.35pt;width:78.4pt;mso-position-horizontal-relative:page;mso-position-vertical-relative:page;z-index:-20747264;mso-width-relative:page;mso-height-relative:page;" filled="f" stroked="f" coordsize="21600,21600">
          <v:path/>
          <v:fill on="f" focussize="0,0"/>
          <v:stroke on="f" joinstyle="miter"/>
          <v:imagedata o:title=""/>
          <o:lock v:ext="edit"/>
          <v:textbox inset="0mm,0mm,0mm,0mm">
            <w:txbxContent>
              <w:p>
                <w:pPr>
                  <w:pStyle w:val="5"/>
                  <w:spacing w:before="30"/>
                  <w:ind w:left="20"/>
                </w:pPr>
                <w:r>
                  <w:rPr>
                    <w:rFonts w:ascii="Times New Roman" w:eastAsia="Times New Roman"/>
                    <w:color w:val="3B70B7"/>
                  </w:rPr>
                  <w:t>6.4</w:t>
                </w:r>
                <w:r>
                  <w:rPr>
                    <w:rFonts w:ascii="Times New Roman" w:eastAsia="Times New Roman"/>
                    <w:color w:val="3B70B7"/>
                    <w:spacing w:val="28"/>
                  </w:rPr>
                  <w:t xml:space="preserve"> </w:t>
                </w:r>
                <w:r>
                  <w:rPr>
                    <w:color w:val="3B70B7"/>
                  </w:rPr>
                  <w:t>广度优先搜索</w:t>
                </w:r>
              </w:p>
            </w:txbxContent>
          </v:textbox>
        </v:shape>
      </w:pict>
    </w:r>
    <w:r>
      <w:pict>
        <v:shape id="_x0000_s2097" o:spid="_x0000_s2097" o:spt="202" type="#_x0000_t202" style="position:absolute;left:0pt;margin-left:461.8pt;margin-top:45.15pt;height:15.35pt;width:48.2pt;mso-position-horizontal-relative:page;mso-position-vertical-relative:page;z-index:-20747264;mso-width-relative:page;mso-height-relative:page;" filled="f" stroked="f" coordsize="21600,21600">
          <v:path/>
          <v:fill on="f" focussize="0,0"/>
          <v:stroke on="f" joinstyle="miter"/>
          <v:imagedata o:title=""/>
          <o:lock v:ext="edit"/>
          <v:textbox inset="0mm,0mm,0mm,0mm">
            <w:txbxContent>
              <w:p>
                <w:pPr>
                  <w:pStyle w:val="5"/>
                  <w:spacing w:before="43"/>
                  <w:ind w:left="20"/>
                  <w:rPr>
                    <w:rFonts w:ascii="Times New Roman" w:hAnsi="Times New Roman"/>
                  </w:rPr>
                </w:pPr>
                <w:r>
                  <w:rPr>
                    <w:rFonts w:ascii="Times New Roman" w:hAnsi="Times New Roman"/>
                    <w:color w:val="3B70B7"/>
                  </w:rPr>
                  <w:t>–</w:t>
                </w:r>
                <w:r>
                  <w:rPr>
                    <w:rFonts w:ascii="Times New Roman" w:hAnsi="Times New Roman"/>
                    <w:color w:val="3B70B7"/>
                    <w:spacing w:val="4"/>
                  </w:rPr>
                  <w:t xml:space="preserve"> </w:t>
                </w:r>
                <w:r>
                  <w:fldChar w:fldCharType="begin"/>
                </w:r>
                <w:r>
                  <w:rPr>
                    <w:rFonts w:ascii="Times New Roman" w:hAnsi="Times New Roman"/>
                    <w:color w:val="3B70B7"/>
                  </w:rPr>
                  <w:instrText xml:space="preserve"> PAGE </w:instrText>
                </w:r>
                <w:r>
                  <w:fldChar w:fldCharType="separate"/>
                </w:r>
                <w:r>
                  <w:t>34</w:t>
                </w:r>
                <w:r>
                  <w:fldChar w:fldCharType="end"/>
                </w:r>
                <w:r>
                  <w:rPr>
                    <w:rFonts w:ascii="Times New Roman" w:hAnsi="Times New Roman"/>
                    <w:color w:val="3B70B7"/>
                  </w:rPr>
                  <w:t>/143</w:t>
                </w:r>
                <w:r>
                  <w:rPr>
                    <w:rFonts w:ascii="Times New Roman" w:hAnsi="Times New Roman"/>
                    <w:color w:val="3B70B7"/>
                    <w:spacing w:val="4"/>
                  </w:rPr>
                  <w:t xml:space="preserve"> </w:t>
                </w:r>
                <w:r>
                  <w:rPr>
                    <w:rFonts w:ascii="Times New Roman" w:hAnsi="Times New Roman"/>
                    <w:color w:val="3B70B7"/>
                  </w:rPr>
                  <w:t>–</w:t>
                </w:r>
              </w:p>
            </w:txbxContent>
          </v:textbox>
        </v:shape>
      </w:pict>
    </w:r>
  </w:p>
</w:hdr>
</file>

<file path=word/header3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spacing w:line="14" w:lineRule="auto"/>
    </w:pPr>
    <w:r>
      <w:pict>
        <v:line id="_x0000_s2098" o:spid="_x0000_s2098" o:spt="20" style="position:absolute;left:0pt;margin-left:89.25pt;margin-top:60.45pt;height:0pt;width:416.65pt;mso-position-horizontal-relative:page;mso-position-vertical-relative:page;z-index:-20746240;mso-width-relative:page;mso-height-relative:page;" stroked="t" coordsize="21600,21600">
          <v:path arrowok="t"/>
          <v:fill focussize="0,0"/>
          <v:stroke weight="0.398503937007874pt" color="#3B70B7"/>
          <v:imagedata o:title=""/>
          <o:lock v:ext="edit"/>
        </v:line>
      </w:pict>
    </w:r>
    <w:r>
      <w:pict>
        <v:shape id="_x0000_s2099" o:spid="_x0000_s2099" o:spt="202" type="#_x0000_t202" style="position:absolute;left:0pt;margin-left:88.25pt;margin-top:45.15pt;height:15.35pt;width:38.55pt;mso-position-horizontal-relative:page;mso-position-vertical-relative:page;z-index:-20745216;mso-width-relative:page;mso-height-relative:page;" filled="f" stroked="f" coordsize="21600,21600">
          <v:path/>
          <v:fill on="f" focussize="0,0"/>
          <v:stroke on="f" joinstyle="miter"/>
          <v:imagedata o:title=""/>
          <o:lock v:ext="edit"/>
          <v:textbox inset="0mm,0mm,0mm,0mm">
            <w:txbxContent>
              <w:p>
                <w:pPr>
                  <w:pStyle w:val="5"/>
                  <w:spacing w:before="30"/>
                  <w:ind w:left="20"/>
                </w:pPr>
                <w:r>
                  <w:rPr>
                    <w:rFonts w:ascii="Times New Roman" w:eastAsia="Times New Roman"/>
                    <w:color w:val="3B70B7"/>
                  </w:rPr>
                  <w:t>6.5</w:t>
                </w:r>
                <w:r>
                  <w:rPr>
                    <w:rFonts w:ascii="Times New Roman" w:eastAsia="Times New Roman"/>
                    <w:color w:val="3B70B7"/>
                    <w:spacing w:val="31"/>
                  </w:rPr>
                  <w:t xml:space="preserve"> </w:t>
                </w:r>
                <w:r>
                  <w:rPr>
                    <w:color w:val="3B70B7"/>
                  </w:rPr>
                  <w:t>练习</w:t>
                </w:r>
              </w:p>
            </w:txbxContent>
          </v:textbox>
        </v:shape>
      </w:pict>
    </w:r>
    <w:r>
      <w:pict>
        <v:shape id="_x0000_s2100" o:spid="_x0000_s2100" o:spt="202" type="#_x0000_t202" style="position:absolute;left:0pt;margin-left:461.8pt;margin-top:45.15pt;height:15.35pt;width:48.2pt;mso-position-horizontal-relative:page;mso-position-vertical-relative:page;z-index:-20745216;mso-width-relative:page;mso-height-relative:page;" filled="f" stroked="f" coordsize="21600,21600">
          <v:path/>
          <v:fill on="f" focussize="0,0"/>
          <v:stroke on="f" joinstyle="miter"/>
          <v:imagedata o:title=""/>
          <o:lock v:ext="edit"/>
          <v:textbox inset="0mm,0mm,0mm,0mm">
            <w:txbxContent>
              <w:p>
                <w:pPr>
                  <w:pStyle w:val="5"/>
                  <w:spacing w:before="43"/>
                  <w:ind w:left="20"/>
                  <w:rPr>
                    <w:rFonts w:ascii="Times New Roman" w:hAnsi="Times New Roman"/>
                  </w:rPr>
                </w:pPr>
                <w:r>
                  <w:rPr>
                    <w:rFonts w:ascii="Times New Roman" w:hAnsi="Times New Roman"/>
                    <w:color w:val="3B70B7"/>
                  </w:rPr>
                  <w:t>–</w:t>
                </w:r>
                <w:r>
                  <w:rPr>
                    <w:rFonts w:ascii="Times New Roman" w:hAnsi="Times New Roman"/>
                    <w:color w:val="3B70B7"/>
                    <w:spacing w:val="4"/>
                  </w:rPr>
                  <w:t xml:space="preserve"> </w:t>
                </w:r>
                <w:r>
                  <w:fldChar w:fldCharType="begin"/>
                </w:r>
                <w:r>
                  <w:rPr>
                    <w:rFonts w:ascii="Times New Roman" w:hAnsi="Times New Roman"/>
                    <w:color w:val="3B70B7"/>
                  </w:rPr>
                  <w:instrText xml:space="preserve"> PAGE </w:instrText>
                </w:r>
                <w:r>
                  <w:fldChar w:fldCharType="separate"/>
                </w:r>
                <w:r>
                  <w:t>38</w:t>
                </w:r>
                <w:r>
                  <w:fldChar w:fldCharType="end"/>
                </w:r>
                <w:r>
                  <w:rPr>
                    <w:rFonts w:ascii="Times New Roman" w:hAnsi="Times New Roman"/>
                    <w:color w:val="3B70B7"/>
                  </w:rPr>
                  <w:t>/143</w:t>
                </w:r>
                <w:r>
                  <w:rPr>
                    <w:rFonts w:ascii="Times New Roman" w:hAnsi="Times New Roman"/>
                    <w:color w:val="3B70B7"/>
                    <w:spacing w:val="4"/>
                  </w:rPr>
                  <w:t xml:space="preserve"> </w:t>
                </w:r>
                <w:r>
                  <w:rPr>
                    <w:rFonts w:ascii="Times New Roman" w:hAnsi="Times New Roman"/>
                    <w:color w:val="3B70B7"/>
                  </w:rPr>
                  <w:t>–</w:t>
                </w:r>
              </w:p>
            </w:txbxContent>
          </v:textbox>
        </v:shape>
      </w:pict>
    </w:r>
  </w:p>
</w:hdr>
</file>

<file path=word/header3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spacing w:line="14" w:lineRule="auto"/>
    </w:pPr>
    <w:r>
      <w:pict>
        <v:line id="_x0000_s2101" o:spid="_x0000_s2101" o:spt="20" style="position:absolute;left:0pt;margin-left:89.25pt;margin-top:60.45pt;height:0pt;width:416.65pt;mso-position-horizontal-relative:page;mso-position-vertical-relative:page;z-index:-20744192;mso-width-relative:page;mso-height-relative:page;" stroked="t" coordsize="21600,21600">
          <v:path arrowok="t"/>
          <v:fill focussize="0,0"/>
          <v:stroke weight="0.398503937007874pt" color="#3B70B7"/>
          <v:imagedata o:title=""/>
          <o:lock v:ext="edit"/>
        </v:line>
      </w:pict>
    </w:r>
    <w:r>
      <w:pict>
        <v:shape id="_x0000_s2102" o:spid="_x0000_s2102" o:spt="202" type="#_x0000_t202" style="position:absolute;left:0pt;margin-left:88.25pt;margin-top:45.15pt;height:15.35pt;width:38.55pt;mso-position-horizontal-relative:page;mso-position-vertical-relative:page;z-index:-20743168;mso-width-relative:page;mso-height-relative:page;" filled="f" stroked="f" coordsize="21600,21600">
          <v:path/>
          <v:fill on="f" focussize="0,0"/>
          <v:stroke on="f" joinstyle="miter"/>
          <v:imagedata o:title=""/>
          <o:lock v:ext="edit"/>
          <v:textbox inset="0mm,0mm,0mm,0mm">
            <w:txbxContent>
              <w:p>
                <w:pPr>
                  <w:pStyle w:val="5"/>
                  <w:spacing w:before="30"/>
                  <w:ind w:left="20"/>
                </w:pPr>
                <w:r>
                  <w:rPr>
                    <w:rFonts w:ascii="Times New Roman" w:eastAsia="Times New Roman"/>
                    <w:color w:val="3B70B7"/>
                  </w:rPr>
                  <w:t>6.5</w:t>
                </w:r>
                <w:r>
                  <w:rPr>
                    <w:rFonts w:ascii="Times New Roman" w:eastAsia="Times New Roman"/>
                    <w:color w:val="3B70B7"/>
                    <w:spacing w:val="31"/>
                  </w:rPr>
                  <w:t xml:space="preserve"> </w:t>
                </w:r>
                <w:r>
                  <w:rPr>
                    <w:color w:val="3B70B7"/>
                  </w:rPr>
                  <w:t>练习</w:t>
                </w:r>
              </w:p>
            </w:txbxContent>
          </v:textbox>
        </v:shape>
      </w:pict>
    </w:r>
    <w:r>
      <w:pict>
        <v:shape id="_x0000_s2103" o:spid="_x0000_s2103" o:spt="202" type="#_x0000_t202" style="position:absolute;left:0pt;margin-left:461.8pt;margin-top:45.15pt;height:15.35pt;width:48.2pt;mso-position-horizontal-relative:page;mso-position-vertical-relative:page;z-index:-20743168;mso-width-relative:page;mso-height-relative:page;" filled="f" stroked="f" coordsize="21600,21600">
          <v:path/>
          <v:fill on="f" focussize="0,0"/>
          <v:stroke on="f" joinstyle="miter"/>
          <v:imagedata o:title=""/>
          <o:lock v:ext="edit"/>
          <v:textbox inset="0mm,0mm,0mm,0mm">
            <w:txbxContent>
              <w:p>
                <w:pPr>
                  <w:pStyle w:val="5"/>
                  <w:spacing w:before="43"/>
                  <w:ind w:left="20"/>
                  <w:rPr>
                    <w:rFonts w:ascii="Times New Roman" w:hAnsi="Times New Roman"/>
                  </w:rPr>
                </w:pPr>
                <w:r>
                  <w:rPr>
                    <w:rFonts w:ascii="Times New Roman" w:hAnsi="Times New Roman"/>
                    <w:color w:val="3B70B7"/>
                  </w:rPr>
                  <w:t>–</w:t>
                </w:r>
                <w:r>
                  <w:rPr>
                    <w:rFonts w:ascii="Times New Roman" w:hAnsi="Times New Roman"/>
                    <w:color w:val="3B70B7"/>
                    <w:spacing w:val="4"/>
                  </w:rPr>
                  <w:t xml:space="preserve"> </w:t>
                </w:r>
                <w:r>
                  <w:fldChar w:fldCharType="begin"/>
                </w:r>
                <w:r>
                  <w:rPr>
                    <w:rFonts w:ascii="Times New Roman" w:hAnsi="Times New Roman"/>
                    <w:color w:val="3B70B7"/>
                  </w:rPr>
                  <w:instrText xml:space="preserve"> PAGE </w:instrText>
                </w:r>
                <w:r>
                  <w:fldChar w:fldCharType="separate"/>
                </w:r>
                <w:r>
                  <w:t>39</w:t>
                </w:r>
                <w:r>
                  <w:fldChar w:fldCharType="end"/>
                </w:r>
                <w:r>
                  <w:rPr>
                    <w:rFonts w:ascii="Times New Roman" w:hAnsi="Times New Roman"/>
                    <w:color w:val="3B70B7"/>
                  </w:rPr>
                  <w:t>/143</w:t>
                </w:r>
                <w:r>
                  <w:rPr>
                    <w:rFonts w:ascii="Times New Roman" w:hAnsi="Times New Roman"/>
                    <w:color w:val="3B70B7"/>
                    <w:spacing w:val="4"/>
                  </w:rPr>
                  <w:t xml:space="preserve"> </w:t>
                </w:r>
                <w:r>
                  <w:rPr>
                    <w:rFonts w:ascii="Times New Roman" w:hAnsi="Times New Roman"/>
                    <w:color w:val="3B70B7"/>
                  </w:rPr>
                  <w:t>–</w:t>
                </w:r>
              </w:p>
            </w:txbxContent>
          </v:textbox>
        </v:shape>
      </w:pict>
    </w:r>
  </w:p>
</w:hdr>
</file>

<file path=word/header3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spacing w:line="14" w:lineRule="auto"/>
      <w:rPr>
        <w:sz w:val="2"/>
      </w:rPr>
    </w:pPr>
  </w:p>
</w:hdr>
</file>

<file path=word/header3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spacing w:line="14" w:lineRule="auto"/>
    </w:pPr>
    <w:r>
      <w:pict>
        <v:line id="_x0000_s2104" o:spid="_x0000_s2104" o:spt="20" style="position:absolute;left:0pt;margin-left:89.25pt;margin-top:60.45pt;height:0pt;width:416.65pt;mso-position-horizontal-relative:page;mso-position-vertical-relative:page;z-index:-20742144;mso-width-relative:page;mso-height-relative:page;" stroked="t" coordsize="21600,21600">
          <v:path arrowok="t"/>
          <v:fill focussize="0,0"/>
          <v:stroke weight="0.398503937007874pt" color="#3B70B7"/>
          <v:imagedata o:title=""/>
          <o:lock v:ext="edit"/>
        </v:line>
      </w:pict>
    </w:r>
    <w:r>
      <w:pict>
        <v:shape id="_x0000_s2105" o:spid="_x0000_s2105" o:spt="202" type="#_x0000_t202" style="position:absolute;left:0pt;margin-left:88.25pt;margin-top:45.15pt;height:15.35pt;width:108.3pt;mso-position-horizontal-relative:page;mso-position-vertical-relative:page;z-index:-20742144;mso-width-relative:page;mso-height-relative:page;" filled="f" stroked="f" coordsize="21600,21600">
          <v:path/>
          <v:fill on="f" focussize="0,0"/>
          <v:stroke on="f" joinstyle="miter"/>
          <v:imagedata o:title=""/>
          <o:lock v:ext="edit"/>
          <v:textbox inset="0mm,0mm,0mm,0mm">
            <w:txbxContent>
              <w:p>
                <w:pPr>
                  <w:pStyle w:val="5"/>
                  <w:spacing w:before="30"/>
                  <w:ind w:left="20"/>
                </w:pPr>
                <w:r>
                  <w:rPr>
                    <w:rFonts w:ascii="Times New Roman" w:eastAsia="Times New Roman"/>
                    <w:color w:val="3B70B7"/>
                  </w:rPr>
                  <w:t>7.2</w:t>
                </w:r>
                <w:r>
                  <w:rPr>
                    <w:rFonts w:ascii="Times New Roman" w:eastAsia="Times New Roman"/>
                    <w:color w:val="3B70B7"/>
                    <w:spacing w:val="26"/>
                  </w:rPr>
                  <w:t xml:space="preserve"> </w:t>
                </w:r>
                <w:r>
                  <w:rPr>
                    <w:color w:val="3B70B7"/>
                  </w:rPr>
                  <w:t>基本动态规划：一维</w:t>
                </w:r>
              </w:p>
            </w:txbxContent>
          </v:textbox>
        </v:shape>
      </w:pict>
    </w:r>
    <w:r>
      <w:pict>
        <v:shape id="_x0000_s2106" o:spid="_x0000_s2106" o:spt="202" type="#_x0000_t202" style="position:absolute;left:0pt;margin-left:461.8pt;margin-top:45.15pt;height:15.35pt;width:48.2pt;mso-position-horizontal-relative:page;mso-position-vertical-relative:page;z-index:-20741120;mso-width-relative:page;mso-height-relative:page;" filled="f" stroked="f" coordsize="21600,21600">
          <v:path/>
          <v:fill on="f" focussize="0,0"/>
          <v:stroke on="f" joinstyle="miter"/>
          <v:imagedata o:title=""/>
          <o:lock v:ext="edit"/>
          <v:textbox inset="0mm,0mm,0mm,0mm">
            <w:txbxContent>
              <w:p>
                <w:pPr>
                  <w:pStyle w:val="5"/>
                  <w:spacing w:before="43"/>
                  <w:ind w:left="20"/>
                  <w:rPr>
                    <w:rFonts w:ascii="Times New Roman" w:hAnsi="Times New Roman"/>
                  </w:rPr>
                </w:pPr>
                <w:r>
                  <w:rPr>
                    <w:rFonts w:ascii="Times New Roman" w:hAnsi="Times New Roman"/>
                    <w:color w:val="3B70B7"/>
                  </w:rPr>
                  <w:t>–</w:t>
                </w:r>
                <w:r>
                  <w:rPr>
                    <w:rFonts w:ascii="Times New Roman" w:hAnsi="Times New Roman"/>
                    <w:color w:val="3B70B7"/>
                    <w:spacing w:val="4"/>
                  </w:rPr>
                  <w:t xml:space="preserve"> </w:t>
                </w:r>
                <w:r>
                  <w:fldChar w:fldCharType="begin"/>
                </w:r>
                <w:r>
                  <w:rPr>
                    <w:rFonts w:ascii="Times New Roman" w:hAnsi="Times New Roman"/>
                    <w:color w:val="3B70B7"/>
                  </w:rPr>
                  <w:instrText xml:space="preserve"> PAGE </w:instrText>
                </w:r>
                <w:r>
                  <w:fldChar w:fldCharType="separate"/>
                </w:r>
                <w:r>
                  <w:t>41</w:t>
                </w:r>
                <w:r>
                  <w:fldChar w:fldCharType="end"/>
                </w:r>
                <w:r>
                  <w:rPr>
                    <w:rFonts w:ascii="Times New Roman" w:hAnsi="Times New Roman"/>
                    <w:color w:val="3B70B7"/>
                  </w:rPr>
                  <w:t>/143</w:t>
                </w:r>
                <w:r>
                  <w:rPr>
                    <w:rFonts w:ascii="Times New Roman" w:hAnsi="Times New Roman"/>
                    <w:color w:val="3B70B7"/>
                    <w:spacing w:val="4"/>
                  </w:rPr>
                  <w:t xml:space="preserve"> </w:t>
                </w:r>
                <w:r>
                  <w:rPr>
                    <w:rFonts w:ascii="Times New Roman" w:hAnsi="Times New Roman"/>
                    <w:color w:val="3B70B7"/>
                  </w:rPr>
                  <w:t>–</w:t>
                </w:r>
              </w:p>
            </w:txbxContent>
          </v:textbox>
        </v:shape>
      </w:pict>
    </w:r>
  </w:p>
</w:hdr>
</file>

<file path=word/header3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spacing w:line="14" w:lineRule="auto"/>
    </w:pPr>
    <w:r>
      <w:pict>
        <v:line id="_x0000_s2107" o:spid="_x0000_s2107" o:spt="20" style="position:absolute;left:0pt;margin-left:89.25pt;margin-top:60.45pt;height:0pt;width:416.65pt;mso-position-horizontal-relative:page;mso-position-vertical-relative:page;z-index:-20740096;mso-width-relative:page;mso-height-relative:page;" stroked="t" coordsize="21600,21600">
          <v:path arrowok="t"/>
          <v:fill focussize="0,0"/>
          <v:stroke weight="0.398503937007874pt" color="#3B70B7"/>
          <v:imagedata o:title=""/>
          <o:lock v:ext="edit"/>
        </v:line>
      </w:pict>
    </w:r>
    <w:r>
      <w:pict>
        <v:shape id="_x0000_s2108" o:spid="_x0000_s2108" o:spt="202" type="#_x0000_t202" style="position:absolute;left:0pt;margin-left:88.25pt;margin-top:45.15pt;height:15.35pt;width:108.3pt;mso-position-horizontal-relative:page;mso-position-vertical-relative:page;z-index:-20740096;mso-width-relative:page;mso-height-relative:page;" filled="f" stroked="f" coordsize="21600,21600">
          <v:path/>
          <v:fill on="f" focussize="0,0"/>
          <v:stroke on="f" joinstyle="miter"/>
          <v:imagedata o:title=""/>
          <o:lock v:ext="edit"/>
          <v:textbox inset="0mm,0mm,0mm,0mm">
            <w:txbxContent>
              <w:p>
                <w:pPr>
                  <w:pStyle w:val="5"/>
                  <w:spacing w:before="30"/>
                  <w:ind w:left="20"/>
                </w:pPr>
                <w:r>
                  <w:rPr>
                    <w:rFonts w:ascii="Times New Roman" w:eastAsia="Times New Roman"/>
                    <w:color w:val="3B70B7"/>
                  </w:rPr>
                  <w:t>7.3</w:t>
                </w:r>
                <w:r>
                  <w:rPr>
                    <w:rFonts w:ascii="Times New Roman" w:eastAsia="Times New Roman"/>
                    <w:color w:val="3B70B7"/>
                    <w:spacing w:val="26"/>
                  </w:rPr>
                  <w:t xml:space="preserve"> </w:t>
                </w:r>
                <w:r>
                  <w:rPr>
                    <w:color w:val="3B70B7"/>
                  </w:rPr>
                  <w:t>基本动态规划：二维</w:t>
                </w:r>
              </w:p>
            </w:txbxContent>
          </v:textbox>
        </v:shape>
      </w:pict>
    </w:r>
    <w:r>
      <w:pict>
        <v:shape id="_x0000_s2109" o:spid="_x0000_s2109" o:spt="202" type="#_x0000_t202" style="position:absolute;left:0pt;margin-left:461.8pt;margin-top:45.15pt;height:15.35pt;width:48.2pt;mso-position-horizontal-relative:page;mso-position-vertical-relative:page;z-index:-20739072;mso-width-relative:page;mso-height-relative:page;" filled="f" stroked="f" coordsize="21600,21600">
          <v:path/>
          <v:fill on="f" focussize="0,0"/>
          <v:stroke on="f" joinstyle="miter"/>
          <v:imagedata o:title=""/>
          <o:lock v:ext="edit"/>
          <v:textbox inset="0mm,0mm,0mm,0mm">
            <w:txbxContent>
              <w:p>
                <w:pPr>
                  <w:pStyle w:val="5"/>
                  <w:spacing w:before="43"/>
                  <w:ind w:left="20"/>
                  <w:rPr>
                    <w:rFonts w:ascii="Times New Roman" w:hAnsi="Times New Roman"/>
                  </w:rPr>
                </w:pPr>
                <w:r>
                  <w:rPr>
                    <w:rFonts w:ascii="Times New Roman" w:hAnsi="Times New Roman"/>
                    <w:color w:val="3B70B7"/>
                  </w:rPr>
                  <w:t>–</w:t>
                </w:r>
                <w:r>
                  <w:rPr>
                    <w:rFonts w:ascii="Times New Roman" w:hAnsi="Times New Roman"/>
                    <w:color w:val="3B70B7"/>
                    <w:spacing w:val="4"/>
                  </w:rPr>
                  <w:t xml:space="preserve"> </w:t>
                </w:r>
                <w:r>
                  <w:fldChar w:fldCharType="begin"/>
                </w:r>
                <w:r>
                  <w:rPr>
                    <w:rFonts w:ascii="Times New Roman" w:hAnsi="Times New Roman"/>
                    <w:color w:val="3B70B7"/>
                  </w:rPr>
                  <w:instrText xml:space="preserve"> PAGE </w:instrText>
                </w:r>
                <w:r>
                  <w:fldChar w:fldCharType="separate"/>
                </w:r>
                <w:r>
                  <w:t>43</w:t>
                </w:r>
                <w:r>
                  <w:fldChar w:fldCharType="end"/>
                </w:r>
                <w:r>
                  <w:rPr>
                    <w:rFonts w:ascii="Times New Roman" w:hAnsi="Times New Roman"/>
                    <w:color w:val="3B70B7"/>
                  </w:rPr>
                  <w:t>/143</w:t>
                </w:r>
                <w:r>
                  <w:rPr>
                    <w:rFonts w:ascii="Times New Roman" w:hAnsi="Times New Roman"/>
                    <w:color w:val="3B70B7"/>
                    <w:spacing w:val="4"/>
                  </w:rPr>
                  <w:t xml:space="preserve"> </w:t>
                </w:r>
                <w:r>
                  <w:rPr>
                    <w:rFonts w:ascii="Times New Roman" w:hAnsi="Times New Roman"/>
                    <w:color w:val="3B70B7"/>
                  </w:rPr>
                  <w:t>–</w:t>
                </w:r>
              </w:p>
            </w:txbxContent>
          </v:textbox>
        </v:shape>
      </w:pict>
    </w:r>
  </w:p>
</w:hdr>
</file>

<file path=word/header3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spacing w:line="14" w:lineRule="auto"/>
    </w:pPr>
    <w:r>
      <w:pict>
        <v:line id="_x0000_s2110" o:spid="_x0000_s2110" o:spt="20" style="position:absolute;left:0pt;margin-left:89.25pt;margin-top:60.45pt;height:0pt;width:416.65pt;mso-position-horizontal-relative:page;mso-position-vertical-relative:page;z-index:-20738048;mso-width-relative:page;mso-height-relative:page;" stroked="t" coordsize="21600,21600">
          <v:path arrowok="t"/>
          <v:fill focussize="0,0"/>
          <v:stroke weight="0.398503937007874pt" color="#3B70B7"/>
          <v:imagedata o:title=""/>
          <o:lock v:ext="edit"/>
        </v:line>
      </w:pict>
    </w:r>
    <w:r>
      <w:pict>
        <v:shape id="_x0000_s2111" o:spid="_x0000_s2111" o:spt="202" type="#_x0000_t202" style="position:absolute;left:0pt;margin-left:88.25pt;margin-top:45.15pt;height:15.35pt;width:68.45pt;mso-position-horizontal-relative:page;mso-position-vertical-relative:page;z-index:-20738048;mso-width-relative:page;mso-height-relative:page;" filled="f" stroked="f" coordsize="21600,21600">
          <v:path/>
          <v:fill on="f" focussize="0,0"/>
          <v:stroke on="f" joinstyle="miter"/>
          <v:imagedata o:title=""/>
          <o:lock v:ext="edit"/>
          <v:textbox inset="0mm,0mm,0mm,0mm">
            <w:txbxContent>
              <w:p>
                <w:pPr>
                  <w:pStyle w:val="5"/>
                  <w:spacing w:before="30"/>
                  <w:ind w:left="20"/>
                </w:pPr>
                <w:r>
                  <w:rPr>
                    <w:rFonts w:ascii="Times New Roman" w:eastAsia="Times New Roman"/>
                    <w:color w:val="3B70B7"/>
                  </w:rPr>
                  <w:t>7.4</w:t>
                </w:r>
                <w:r>
                  <w:rPr>
                    <w:rFonts w:ascii="Times New Roman" w:eastAsia="Times New Roman"/>
                    <w:color w:val="3B70B7"/>
                    <w:spacing w:val="29"/>
                  </w:rPr>
                  <w:t xml:space="preserve"> </w:t>
                </w:r>
                <w:r>
                  <w:rPr>
                    <w:color w:val="3B70B7"/>
                  </w:rPr>
                  <w:t>分割类型题</w:t>
                </w:r>
              </w:p>
            </w:txbxContent>
          </v:textbox>
        </v:shape>
      </w:pict>
    </w:r>
    <w:r>
      <w:pict>
        <v:shape id="_x0000_s2112" o:spid="_x0000_s2112" o:spt="202" type="#_x0000_t202" style="position:absolute;left:0pt;margin-left:461.8pt;margin-top:45.15pt;height:15.35pt;width:48.2pt;mso-position-horizontal-relative:page;mso-position-vertical-relative:page;z-index:-20737024;mso-width-relative:page;mso-height-relative:page;" filled="f" stroked="f" coordsize="21600,21600">
          <v:path/>
          <v:fill on="f" focussize="0,0"/>
          <v:stroke on="f" joinstyle="miter"/>
          <v:imagedata o:title=""/>
          <o:lock v:ext="edit"/>
          <v:textbox inset="0mm,0mm,0mm,0mm">
            <w:txbxContent>
              <w:p>
                <w:pPr>
                  <w:pStyle w:val="5"/>
                  <w:spacing w:before="43"/>
                  <w:ind w:left="20"/>
                  <w:rPr>
                    <w:rFonts w:ascii="Times New Roman" w:hAnsi="Times New Roman"/>
                  </w:rPr>
                </w:pPr>
                <w:r>
                  <w:rPr>
                    <w:rFonts w:ascii="Times New Roman" w:hAnsi="Times New Roman"/>
                    <w:color w:val="3B70B7"/>
                  </w:rPr>
                  <w:t>–</w:t>
                </w:r>
                <w:r>
                  <w:rPr>
                    <w:rFonts w:ascii="Times New Roman" w:hAnsi="Times New Roman"/>
                    <w:color w:val="3B70B7"/>
                    <w:spacing w:val="4"/>
                  </w:rPr>
                  <w:t xml:space="preserve"> </w:t>
                </w:r>
                <w:r>
                  <w:fldChar w:fldCharType="begin"/>
                </w:r>
                <w:r>
                  <w:rPr>
                    <w:rFonts w:ascii="Times New Roman" w:hAnsi="Times New Roman"/>
                    <w:color w:val="3B70B7"/>
                  </w:rPr>
                  <w:instrText xml:space="preserve"> PAGE </w:instrText>
                </w:r>
                <w:r>
                  <w:fldChar w:fldCharType="separate"/>
                </w:r>
                <w:r>
                  <w:t>47</w:t>
                </w:r>
                <w:r>
                  <w:fldChar w:fldCharType="end"/>
                </w:r>
                <w:r>
                  <w:rPr>
                    <w:rFonts w:ascii="Times New Roman" w:hAnsi="Times New Roman"/>
                    <w:color w:val="3B70B7"/>
                  </w:rPr>
                  <w:t>/143</w:t>
                </w:r>
                <w:r>
                  <w:rPr>
                    <w:rFonts w:ascii="Times New Roman" w:hAnsi="Times New Roman"/>
                    <w:color w:val="3B70B7"/>
                    <w:spacing w:val="4"/>
                  </w:rPr>
                  <w:t xml:space="preserve"> </w:t>
                </w:r>
                <w:r>
                  <w:rPr>
                    <w:rFonts w:ascii="Times New Roman" w:hAnsi="Times New Roman"/>
                    <w:color w:val="3B70B7"/>
                  </w:rPr>
                  <w:t>–</w:t>
                </w:r>
              </w:p>
            </w:txbxContent>
          </v:textbox>
        </v:shape>
      </w:pict>
    </w:r>
  </w:p>
</w:hdr>
</file>

<file path=word/header3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spacing w:line="14" w:lineRule="auto"/>
    </w:pPr>
    <w:r>
      <w:pict>
        <v:line id="_x0000_s2113" o:spid="_x0000_s2113" o:spt="20" style="position:absolute;left:0pt;margin-left:89.25pt;margin-top:60.45pt;height:0pt;width:416.65pt;mso-position-horizontal-relative:page;mso-position-vertical-relative:page;z-index:-20736000;mso-width-relative:page;mso-height-relative:page;" stroked="t" coordsize="21600,21600">
          <v:path arrowok="t"/>
          <v:fill focussize="0,0"/>
          <v:stroke weight="0.398503937007874pt" color="#3B70B7"/>
          <v:imagedata o:title=""/>
          <o:lock v:ext="edit"/>
        </v:line>
      </w:pict>
    </w:r>
    <w:r>
      <w:pict>
        <v:shape id="_x0000_s2114" o:spid="_x0000_s2114" o:spt="202" type="#_x0000_t202" style="position:absolute;left:0pt;margin-left:88.25pt;margin-top:45.15pt;height:15.35pt;width:68.45pt;mso-position-horizontal-relative:page;mso-position-vertical-relative:page;z-index:-20736000;mso-width-relative:page;mso-height-relative:page;" filled="f" stroked="f" coordsize="21600,21600">
          <v:path/>
          <v:fill on="f" focussize="0,0"/>
          <v:stroke on="f" joinstyle="miter"/>
          <v:imagedata o:title=""/>
          <o:lock v:ext="edit"/>
          <v:textbox inset="0mm,0mm,0mm,0mm">
            <w:txbxContent>
              <w:p>
                <w:pPr>
                  <w:pStyle w:val="5"/>
                  <w:spacing w:before="30"/>
                  <w:ind w:left="20"/>
                </w:pPr>
                <w:r>
                  <w:rPr>
                    <w:rFonts w:ascii="Times New Roman" w:eastAsia="Times New Roman"/>
                    <w:color w:val="3B70B7"/>
                  </w:rPr>
                  <w:t>7.5</w:t>
                </w:r>
                <w:r>
                  <w:rPr>
                    <w:rFonts w:ascii="Times New Roman" w:eastAsia="Times New Roman"/>
                    <w:color w:val="3B70B7"/>
                    <w:spacing w:val="29"/>
                  </w:rPr>
                  <w:t xml:space="preserve"> </w:t>
                </w:r>
                <w:r>
                  <w:rPr>
                    <w:color w:val="3B70B7"/>
                  </w:rPr>
                  <w:t>子序列问题</w:t>
                </w:r>
              </w:p>
            </w:txbxContent>
          </v:textbox>
        </v:shape>
      </w:pict>
    </w:r>
    <w:r>
      <w:pict>
        <v:shape id="_x0000_s2115" o:spid="_x0000_s2115" o:spt="202" type="#_x0000_t202" style="position:absolute;left:0pt;margin-left:461.8pt;margin-top:45.15pt;height:15.35pt;width:48.2pt;mso-position-horizontal-relative:page;mso-position-vertical-relative:page;z-index:-20734976;mso-width-relative:page;mso-height-relative:page;" filled="f" stroked="f" coordsize="21600,21600">
          <v:path/>
          <v:fill on="f" focussize="0,0"/>
          <v:stroke on="f" joinstyle="miter"/>
          <v:imagedata o:title=""/>
          <o:lock v:ext="edit"/>
          <v:textbox inset="0mm,0mm,0mm,0mm">
            <w:txbxContent>
              <w:p>
                <w:pPr>
                  <w:pStyle w:val="5"/>
                  <w:spacing w:before="43"/>
                  <w:ind w:left="20"/>
                  <w:rPr>
                    <w:rFonts w:ascii="Times New Roman" w:hAnsi="Times New Roman"/>
                  </w:rPr>
                </w:pPr>
                <w:r>
                  <w:rPr>
                    <w:rFonts w:ascii="Times New Roman" w:hAnsi="Times New Roman"/>
                    <w:color w:val="3B70B7"/>
                  </w:rPr>
                  <w:t>–</w:t>
                </w:r>
                <w:r>
                  <w:rPr>
                    <w:rFonts w:ascii="Times New Roman" w:hAnsi="Times New Roman"/>
                    <w:color w:val="3B70B7"/>
                    <w:spacing w:val="4"/>
                  </w:rPr>
                  <w:t xml:space="preserve"> </w:t>
                </w:r>
                <w:r>
                  <w:fldChar w:fldCharType="begin"/>
                </w:r>
                <w:r>
                  <w:rPr>
                    <w:rFonts w:ascii="Times New Roman" w:hAnsi="Times New Roman"/>
                    <w:color w:val="3B70B7"/>
                  </w:rPr>
                  <w:instrText xml:space="preserve"> PAGE </w:instrText>
                </w:r>
                <w:r>
                  <w:fldChar w:fldCharType="separate"/>
                </w:r>
                <w:r>
                  <w:t>49</w:t>
                </w:r>
                <w:r>
                  <w:fldChar w:fldCharType="end"/>
                </w:r>
                <w:r>
                  <w:rPr>
                    <w:rFonts w:ascii="Times New Roman" w:hAnsi="Times New Roman"/>
                    <w:color w:val="3B70B7"/>
                  </w:rPr>
                  <w:t>/143</w:t>
                </w:r>
                <w:r>
                  <w:rPr>
                    <w:rFonts w:ascii="Times New Roman" w:hAnsi="Times New Roman"/>
                    <w:color w:val="3B70B7"/>
                    <w:spacing w:val="4"/>
                  </w:rPr>
                  <w:t xml:space="preserve"> </w:t>
                </w:r>
                <w:r>
                  <w:rPr>
                    <w:rFonts w:ascii="Times New Roman" w:hAnsi="Times New Roman"/>
                    <w:color w:val="3B70B7"/>
                  </w:rPr>
                  <w:t>–</w:t>
                </w:r>
              </w:p>
            </w:txbxContent>
          </v:textbox>
        </v:shape>
      </w:pict>
    </w:r>
  </w:p>
</w:hdr>
</file>

<file path=word/header3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spacing w:line="14" w:lineRule="auto"/>
    </w:pPr>
    <w:r>
      <w:pict>
        <v:line id="_x0000_s2116" o:spid="_x0000_s2116" o:spt="20" style="position:absolute;left:0pt;margin-left:89.25pt;margin-top:60.45pt;height:0pt;width:416.65pt;mso-position-horizontal-relative:page;mso-position-vertical-relative:page;z-index:-20733952;mso-width-relative:page;mso-height-relative:page;" stroked="t" coordsize="21600,21600">
          <v:path arrowok="t"/>
          <v:fill focussize="0,0"/>
          <v:stroke weight="0.398503937007874pt" color="#3B70B7"/>
          <v:imagedata o:title=""/>
          <o:lock v:ext="edit"/>
        </v:line>
      </w:pict>
    </w:r>
    <w:r>
      <w:pict>
        <v:shape id="_x0000_s2117" o:spid="_x0000_s2117" o:spt="202" type="#_x0000_t202" style="position:absolute;left:0pt;margin-left:88.25pt;margin-top:45.15pt;height:15.35pt;width:58.5pt;mso-position-horizontal-relative:page;mso-position-vertical-relative:page;z-index:-20733952;mso-width-relative:page;mso-height-relative:page;" filled="f" stroked="f" coordsize="21600,21600">
          <v:path/>
          <v:fill on="f" focussize="0,0"/>
          <v:stroke on="f" joinstyle="miter"/>
          <v:imagedata o:title=""/>
          <o:lock v:ext="edit"/>
          <v:textbox inset="0mm,0mm,0mm,0mm">
            <w:txbxContent>
              <w:p>
                <w:pPr>
                  <w:pStyle w:val="5"/>
                  <w:spacing w:before="30"/>
                  <w:ind w:left="20"/>
                </w:pPr>
                <w:r>
                  <w:rPr>
                    <w:rFonts w:ascii="Times New Roman" w:eastAsia="Times New Roman"/>
                    <w:color w:val="3B70B7"/>
                  </w:rPr>
                  <w:t>7.6</w:t>
                </w:r>
                <w:r>
                  <w:rPr>
                    <w:rFonts w:ascii="Times New Roman" w:eastAsia="Times New Roman"/>
                    <w:color w:val="3B70B7"/>
                    <w:spacing w:val="29"/>
                  </w:rPr>
                  <w:t xml:space="preserve"> </w:t>
                </w:r>
                <w:r>
                  <w:rPr>
                    <w:color w:val="3B70B7"/>
                  </w:rPr>
                  <w:t>背包问题</w:t>
                </w:r>
              </w:p>
            </w:txbxContent>
          </v:textbox>
        </v:shape>
      </w:pict>
    </w:r>
    <w:r>
      <w:pict>
        <v:shape id="_x0000_s2118" o:spid="_x0000_s2118" o:spt="202" type="#_x0000_t202" style="position:absolute;left:0pt;margin-left:461.8pt;margin-top:45.15pt;height:15.35pt;width:48.2pt;mso-position-horizontal-relative:page;mso-position-vertical-relative:page;z-index:-20732928;mso-width-relative:page;mso-height-relative:page;" filled="f" stroked="f" coordsize="21600,21600">
          <v:path/>
          <v:fill on="f" focussize="0,0"/>
          <v:stroke on="f" joinstyle="miter"/>
          <v:imagedata o:title=""/>
          <o:lock v:ext="edit"/>
          <v:textbox inset="0mm,0mm,0mm,0mm">
            <w:txbxContent>
              <w:p>
                <w:pPr>
                  <w:pStyle w:val="5"/>
                  <w:spacing w:before="43"/>
                  <w:ind w:left="20"/>
                  <w:rPr>
                    <w:rFonts w:ascii="Times New Roman" w:hAnsi="Times New Roman"/>
                  </w:rPr>
                </w:pPr>
                <w:r>
                  <w:rPr>
                    <w:rFonts w:ascii="Times New Roman" w:hAnsi="Times New Roman"/>
                    <w:color w:val="3B70B7"/>
                  </w:rPr>
                  <w:t>–</w:t>
                </w:r>
                <w:r>
                  <w:rPr>
                    <w:rFonts w:ascii="Times New Roman" w:hAnsi="Times New Roman"/>
                    <w:color w:val="3B70B7"/>
                    <w:spacing w:val="4"/>
                  </w:rPr>
                  <w:t xml:space="preserve"> </w:t>
                </w:r>
                <w:r>
                  <w:fldChar w:fldCharType="begin"/>
                </w:r>
                <w:r>
                  <w:rPr>
                    <w:rFonts w:ascii="Times New Roman" w:hAnsi="Times New Roman"/>
                    <w:color w:val="3B70B7"/>
                  </w:rPr>
                  <w:instrText xml:space="preserve"> PAGE </w:instrText>
                </w:r>
                <w:r>
                  <w:fldChar w:fldCharType="separate"/>
                </w:r>
                <w:r>
                  <w:t>51</w:t>
                </w:r>
                <w:r>
                  <w:fldChar w:fldCharType="end"/>
                </w:r>
                <w:r>
                  <w:rPr>
                    <w:rFonts w:ascii="Times New Roman" w:hAnsi="Times New Roman"/>
                    <w:color w:val="3B70B7"/>
                  </w:rPr>
                  <w:t>/143</w:t>
                </w:r>
                <w:r>
                  <w:rPr>
                    <w:rFonts w:ascii="Times New Roman" w:hAnsi="Times New Roman"/>
                    <w:color w:val="3B70B7"/>
                    <w:spacing w:val="4"/>
                  </w:rPr>
                  <w:t xml:space="preserve"> </w:t>
                </w:r>
                <w:r>
                  <w:rPr>
                    <w:rFonts w:ascii="Times New Roman" w:hAnsi="Times New Roman"/>
                    <w:color w:val="3B70B7"/>
                  </w:rPr>
                  <w:t>–</w:t>
                </w:r>
              </w:p>
            </w:txbxContent>
          </v:textbox>
        </v:shape>
      </w:pict>
    </w:r>
  </w:p>
</w:hdr>
</file>

<file path=word/header3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spacing w:line="14" w:lineRule="auto"/>
    </w:pPr>
    <w:r>
      <w:pict>
        <v:line id="_x0000_s2119" o:spid="_x0000_s2119" o:spt="20" style="position:absolute;left:0pt;margin-left:89.25pt;margin-top:60.45pt;height:0pt;width:416.65pt;mso-position-horizontal-relative:page;mso-position-vertical-relative:page;z-index:-20731904;mso-width-relative:page;mso-height-relative:page;" stroked="t" coordsize="21600,21600">
          <v:path arrowok="t"/>
          <v:fill focussize="0,0"/>
          <v:stroke weight="0.398503937007874pt" color="#3B70B7"/>
          <v:imagedata o:title=""/>
          <o:lock v:ext="edit"/>
        </v:line>
      </w:pict>
    </w:r>
    <w:r>
      <w:pict>
        <v:shape id="_x0000_s2120" o:spid="_x0000_s2120" o:spt="202" type="#_x0000_t202" style="position:absolute;left:0pt;margin-left:88.25pt;margin-top:45.15pt;height:15.35pt;width:68.45pt;mso-position-horizontal-relative:page;mso-position-vertical-relative:page;z-index:-20731904;mso-width-relative:page;mso-height-relative:page;" filled="f" stroked="f" coordsize="21600,21600">
          <v:path/>
          <v:fill on="f" focussize="0,0"/>
          <v:stroke on="f" joinstyle="miter"/>
          <v:imagedata o:title=""/>
          <o:lock v:ext="edit"/>
          <v:textbox inset="0mm,0mm,0mm,0mm">
            <w:txbxContent>
              <w:p>
                <w:pPr>
                  <w:pStyle w:val="5"/>
                  <w:spacing w:before="30"/>
                  <w:ind w:left="20"/>
                </w:pPr>
                <w:r>
                  <w:rPr>
                    <w:rFonts w:ascii="Times New Roman" w:eastAsia="Times New Roman"/>
                    <w:color w:val="3B70B7"/>
                  </w:rPr>
                  <w:t>7.7</w:t>
                </w:r>
                <w:r>
                  <w:rPr>
                    <w:rFonts w:ascii="Times New Roman" w:eastAsia="Times New Roman"/>
                    <w:color w:val="3B70B7"/>
                    <w:spacing w:val="29"/>
                  </w:rPr>
                  <w:t xml:space="preserve"> </w:t>
                </w:r>
                <w:r>
                  <w:rPr>
                    <w:color w:val="3B70B7"/>
                  </w:rPr>
                  <w:t>字符串编辑</w:t>
                </w:r>
              </w:p>
            </w:txbxContent>
          </v:textbox>
        </v:shape>
      </w:pict>
    </w:r>
    <w:r>
      <w:pict>
        <v:shape id="_x0000_s2121" o:spid="_x0000_s2121" o:spt="202" type="#_x0000_t202" style="position:absolute;left:0pt;margin-left:461.8pt;margin-top:45.15pt;height:15.35pt;width:48.2pt;mso-position-horizontal-relative:page;mso-position-vertical-relative:page;z-index:-20730880;mso-width-relative:page;mso-height-relative:page;" filled="f" stroked="f" coordsize="21600,21600">
          <v:path/>
          <v:fill on="f" focussize="0,0"/>
          <v:stroke on="f" joinstyle="miter"/>
          <v:imagedata o:title=""/>
          <o:lock v:ext="edit"/>
          <v:textbox inset="0mm,0mm,0mm,0mm">
            <w:txbxContent>
              <w:p>
                <w:pPr>
                  <w:pStyle w:val="5"/>
                  <w:spacing w:before="43"/>
                  <w:ind w:left="20"/>
                  <w:rPr>
                    <w:rFonts w:ascii="Times New Roman" w:hAnsi="Times New Roman"/>
                  </w:rPr>
                </w:pPr>
                <w:r>
                  <w:rPr>
                    <w:rFonts w:ascii="Times New Roman" w:hAnsi="Times New Roman"/>
                    <w:color w:val="3B70B7"/>
                  </w:rPr>
                  <w:t>–</w:t>
                </w:r>
                <w:r>
                  <w:rPr>
                    <w:rFonts w:ascii="Times New Roman" w:hAnsi="Times New Roman"/>
                    <w:color w:val="3B70B7"/>
                    <w:spacing w:val="4"/>
                  </w:rPr>
                  <w:t xml:space="preserve"> </w:t>
                </w:r>
                <w:r>
                  <w:fldChar w:fldCharType="begin"/>
                </w:r>
                <w:r>
                  <w:rPr>
                    <w:rFonts w:ascii="Times New Roman" w:hAnsi="Times New Roman"/>
                    <w:color w:val="3B70B7"/>
                  </w:rPr>
                  <w:instrText xml:space="preserve"> PAGE </w:instrText>
                </w:r>
                <w:r>
                  <w:fldChar w:fldCharType="separate"/>
                </w:r>
                <w:r>
                  <w:t>57</w:t>
                </w:r>
                <w:r>
                  <w:fldChar w:fldCharType="end"/>
                </w:r>
                <w:r>
                  <w:rPr>
                    <w:rFonts w:ascii="Times New Roman" w:hAnsi="Times New Roman"/>
                    <w:color w:val="3B70B7"/>
                  </w:rPr>
                  <w:t>/143</w:t>
                </w:r>
                <w:r>
                  <w:rPr>
                    <w:rFonts w:ascii="Times New Roman" w:hAnsi="Times New Roman"/>
                    <w:color w:val="3B70B7"/>
                    <w:spacing w:val="4"/>
                  </w:rPr>
                  <w:t xml:space="preserve"> </w:t>
                </w:r>
                <w:r>
                  <w:rPr>
                    <w:rFonts w:ascii="Times New Roman" w:hAnsi="Times New Roman"/>
                    <w:color w:val="3B70B7"/>
                  </w:rPr>
                  <w:t>–</w:t>
                </w:r>
              </w:p>
            </w:txbxContent>
          </v:textbox>
        </v:shape>
      </w:pic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spacing w:line="14" w:lineRule="auto"/>
      <w:rPr>
        <w:sz w:val="2"/>
      </w:rPr>
    </w:pPr>
  </w:p>
</w:hdr>
</file>

<file path=word/header4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spacing w:line="14" w:lineRule="auto"/>
    </w:pPr>
    <w:r>
      <w:pict>
        <v:line id="_x0000_s2122" o:spid="_x0000_s2122" o:spt="20" style="position:absolute;left:0pt;margin-left:89.25pt;margin-top:60.45pt;height:0pt;width:416.65pt;mso-position-horizontal-relative:page;mso-position-vertical-relative:page;z-index:-20729856;mso-width-relative:page;mso-height-relative:page;" stroked="t" coordsize="21600,21600">
          <v:path arrowok="t"/>
          <v:fill focussize="0,0"/>
          <v:stroke weight="0.398503937007874pt" color="#3B70B7"/>
          <v:imagedata o:title=""/>
          <o:lock v:ext="edit"/>
        </v:line>
      </w:pict>
    </w:r>
    <w:r>
      <w:pict>
        <v:shape id="_x0000_s2123" o:spid="_x0000_s2123" o:spt="202" type="#_x0000_t202" style="position:absolute;left:0pt;margin-left:88.25pt;margin-top:45.15pt;height:15.35pt;width:58.5pt;mso-position-horizontal-relative:page;mso-position-vertical-relative:page;z-index:-20729856;mso-width-relative:page;mso-height-relative:page;" filled="f" stroked="f" coordsize="21600,21600">
          <v:path/>
          <v:fill on="f" focussize="0,0"/>
          <v:stroke on="f" joinstyle="miter"/>
          <v:imagedata o:title=""/>
          <o:lock v:ext="edit"/>
          <v:textbox inset="0mm,0mm,0mm,0mm">
            <w:txbxContent>
              <w:p>
                <w:pPr>
                  <w:pStyle w:val="5"/>
                  <w:spacing w:before="30"/>
                  <w:ind w:left="20"/>
                </w:pPr>
                <w:r>
                  <w:rPr>
                    <w:rFonts w:ascii="Times New Roman" w:eastAsia="Times New Roman"/>
                    <w:color w:val="3B70B7"/>
                  </w:rPr>
                  <w:t>7.8</w:t>
                </w:r>
                <w:r>
                  <w:rPr>
                    <w:rFonts w:ascii="Times New Roman" w:eastAsia="Times New Roman"/>
                    <w:color w:val="3B70B7"/>
                    <w:spacing w:val="29"/>
                  </w:rPr>
                  <w:t xml:space="preserve"> </w:t>
                </w:r>
                <w:r>
                  <w:rPr>
                    <w:color w:val="3B70B7"/>
                  </w:rPr>
                  <w:t>股票交易</w:t>
                </w:r>
              </w:p>
            </w:txbxContent>
          </v:textbox>
        </v:shape>
      </w:pict>
    </w:r>
    <w:r>
      <w:pict>
        <v:shape id="_x0000_s2124" o:spid="_x0000_s2124" o:spt="202" type="#_x0000_t202" style="position:absolute;left:0pt;margin-left:461.8pt;margin-top:45.15pt;height:15.35pt;width:48.2pt;mso-position-horizontal-relative:page;mso-position-vertical-relative:page;z-index:-20728832;mso-width-relative:page;mso-height-relative:page;" filled="f" stroked="f" coordsize="21600,21600">
          <v:path/>
          <v:fill on="f" focussize="0,0"/>
          <v:stroke on="f" joinstyle="miter"/>
          <v:imagedata o:title=""/>
          <o:lock v:ext="edit"/>
          <v:textbox inset="0mm,0mm,0mm,0mm">
            <w:txbxContent>
              <w:p>
                <w:pPr>
                  <w:pStyle w:val="5"/>
                  <w:spacing w:before="43"/>
                  <w:ind w:left="20"/>
                  <w:rPr>
                    <w:rFonts w:ascii="Times New Roman" w:hAnsi="Times New Roman"/>
                  </w:rPr>
                </w:pPr>
                <w:r>
                  <w:rPr>
                    <w:rFonts w:ascii="Times New Roman" w:hAnsi="Times New Roman"/>
                    <w:color w:val="3B70B7"/>
                  </w:rPr>
                  <w:t>–</w:t>
                </w:r>
                <w:r>
                  <w:rPr>
                    <w:rFonts w:ascii="Times New Roman" w:hAnsi="Times New Roman"/>
                    <w:color w:val="3B70B7"/>
                    <w:spacing w:val="4"/>
                  </w:rPr>
                  <w:t xml:space="preserve"> </w:t>
                </w:r>
                <w:r>
                  <w:fldChar w:fldCharType="begin"/>
                </w:r>
                <w:r>
                  <w:rPr>
                    <w:rFonts w:ascii="Times New Roman" w:hAnsi="Times New Roman"/>
                    <w:color w:val="3B70B7"/>
                  </w:rPr>
                  <w:instrText xml:space="preserve"> PAGE </w:instrText>
                </w:r>
                <w:r>
                  <w:fldChar w:fldCharType="separate"/>
                </w:r>
                <w:r>
                  <w:t>59</w:t>
                </w:r>
                <w:r>
                  <w:fldChar w:fldCharType="end"/>
                </w:r>
                <w:r>
                  <w:rPr>
                    <w:rFonts w:ascii="Times New Roman" w:hAnsi="Times New Roman"/>
                    <w:color w:val="3B70B7"/>
                  </w:rPr>
                  <w:t>/143</w:t>
                </w:r>
                <w:r>
                  <w:rPr>
                    <w:rFonts w:ascii="Times New Roman" w:hAnsi="Times New Roman"/>
                    <w:color w:val="3B70B7"/>
                    <w:spacing w:val="4"/>
                  </w:rPr>
                  <w:t xml:space="preserve"> </w:t>
                </w:r>
                <w:r>
                  <w:rPr>
                    <w:rFonts w:ascii="Times New Roman" w:hAnsi="Times New Roman"/>
                    <w:color w:val="3B70B7"/>
                  </w:rPr>
                  <w:t>–</w:t>
                </w:r>
              </w:p>
            </w:txbxContent>
          </v:textbox>
        </v:shape>
      </w:pict>
    </w:r>
  </w:p>
</w:hdr>
</file>

<file path=word/header4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spacing w:line="14" w:lineRule="auto"/>
    </w:pPr>
    <w:r>
      <w:pict>
        <v:line id="_x0000_s2125" o:spid="_x0000_s2125" o:spt="20" style="position:absolute;left:0pt;margin-left:89.25pt;margin-top:60.45pt;height:0pt;width:416.65pt;mso-position-horizontal-relative:page;mso-position-vertical-relative:page;z-index:-20727808;mso-width-relative:page;mso-height-relative:page;" stroked="t" coordsize="21600,21600">
          <v:path arrowok="t"/>
          <v:fill focussize="0,0"/>
          <v:stroke weight="0.398503937007874pt" color="#3B70B7"/>
          <v:imagedata o:title=""/>
          <o:lock v:ext="edit"/>
        </v:line>
      </w:pict>
    </w:r>
    <w:r>
      <w:pict>
        <v:shape id="_x0000_s2126" o:spid="_x0000_s2126" o:spt="202" type="#_x0000_t202" style="position:absolute;left:0pt;margin-left:88.25pt;margin-top:45.15pt;height:15.35pt;width:38.55pt;mso-position-horizontal-relative:page;mso-position-vertical-relative:page;z-index:-20727808;mso-width-relative:page;mso-height-relative:page;" filled="f" stroked="f" coordsize="21600,21600">
          <v:path/>
          <v:fill on="f" focussize="0,0"/>
          <v:stroke on="f" joinstyle="miter"/>
          <v:imagedata o:title=""/>
          <o:lock v:ext="edit"/>
          <v:textbox inset="0mm,0mm,0mm,0mm">
            <w:txbxContent>
              <w:p>
                <w:pPr>
                  <w:pStyle w:val="5"/>
                  <w:spacing w:before="30"/>
                  <w:ind w:left="20"/>
                </w:pPr>
                <w:r>
                  <w:rPr>
                    <w:rFonts w:ascii="Times New Roman" w:eastAsia="Times New Roman"/>
                    <w:color w:val="3B70B7"/>
                  </w:rPr>
                  <w:t>7.9</w:t>
                </w:r>
                <w:r>
                  <w:rPr>
                    <w:rFonts w:ascii="Times New Roman" w:eastAsia="Times New Roman"/>
                    <w:color w:val="3B70B7"/>
                    <w:spacing w:val="31"/>
                  </w:rPr>
                  <w:t xml:space="preserve"> </w:t>
                </w:r>
                <w:r>
                  <w:rPr>
                    <w:color w:val="3B70B7"/>
                  </w:rPr>
                  <w:t>练习</w:t>
                </w:r>
              </w:p>
            </w:txbxContent>
          </v:textbox>
        </v:shape>
      </w:pict>
    </w:r>
    <w:r>
      <w:pict>
        <v:shape id="_x0000_s2127" o:spid="_x0000_s2127" o:spt="202" type="#_x0000_t202" style="position:absolute;left:0pt;margin-left:461.8pt;margin-top:45.15pt;height:15.35pt;width:48.2pt;mso-position-horizontal-relative:page;mso-position-vertical-relative:page;z-index:-20726784;mso-width-relative:page;mso-height-relative:page;" filled="f" stroked="f" coordsize="21600,21600">
          <v:path/>
          <v:fill on="f" focussize="0,0"/>
          <v:stroke on="f" joinstyle="miter"/>
          <v:imagedata o:title=""/>
          <o:lock v:ext="edit"/>
          <v:textbox inset="0mm,0mm,0mm,0mm">
            <w:txbxContent>
              <w:p>
                <w:pPr>
                  <w:pStyle w:val="5"/>
                  <w:spacing w:before="43"/>
                  <w:ind w:left="20"/>
                  <w:rPr>
                    <w:rFonts w:ascii="Times New Roman" w:hAnsi="Times New Roman"/>
                  </w:rPr>
                </w:pPr>
                <w:r>
                  <w:rPr>
                    <w:rFonts w:ascii="Times New Roman" w:hAnsi="Times New Roman"/>
                    <w:color w:val="3B70B7"/>
                  </w:rPr>
                  <w:t>–</w:t>
                </w:r>
                <w:r>
                  <w:rPr>
                    <w:rFonts w:ascii="Times New Roman" w:hAnsi="Times New Roman"/>
                    <w:color w:val="3B70B7"/>
                    <w:spacing w:val="4"/>
                  </w:rPr>
                  <w:t xml:space="preserve"> </w:t>
                </w:r>
                <w:r>
                  <w:fldChar w:fldCharType="begin"/>
                </w:r>
                <w:r>
                  <w:rPr>
                    <w:rFonts w:ascii="Times New Roman" w:hAnsi="Times New Roman"/>
                    <w:color w:val="3B70B7"/>
                  </w:rPr>
                  <w:instrText xml:space="preserve"> PAGE </w:instrText>
                </w:r>
                <w:r>
                  <w:fldChar w:fldCharType="separate"/>
                </w:r>
                <w:r>
                  <w:t>62</w:t>
                </w:r>
                <w:r>
                  <w:fldChar w:fldCharType="end"/>
                </w:r>
                <w:r>
                  <w:rPr>
                    <w:rFonts w:ascii="Times New Roman" w:hAnsi="Times New Roman"/>
                    <w:color w:val="3B70B7"/>
                  </w:rPr>
                  <w:t>/143</w:t>
                </w:r>
                <w:r>
                  <w:rPr>
                    <w:rFonts w:ascii="Times New Roman" w:hAnsi="Times New Roman"/>
                    <w:color w:val="3B70B7"/>
                    <w:spacing w:val="4"/>
                  </w:rPr>
                  <w:t xml:space="preserve"> </w:t>
                </w:r>
                <w:r>
                  <w:rPr>
                    <w:rFonts w:ascii="Times New Roman" w:hAnsi="Times New Roman"/>
                    <w:color w:val="3B70B7"/>
                  </w:rPr>
                  <w:t>–</w:t>
                </w:r>
              </w:p>
            </w:txbxContent>
          </v:textbox>
        </v:shape>
      </w:pict>
    </w:r>
  </w:p>
</w:hdr>
</file>

<file path=word/header4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spacing w:line="14" w:lineRule="auto"/>
    </w:pPr>
    <w:r>
      <w:pict>
        <v:line id="_x0000_s2128" o:spid="_x0000_s2128" o:spt="20" style="position:absolute;left:0pt;margin-left:89.25pt;margin-top:60.45pt;height:0pt;width:416.65pt;mso-position-horizontal-relative:page;mso-position-vertical-relative:page;z-index:-20725760;mso-width-relative:page;mso-height-relative:page;" stroked="t" coordsize="21600,21600">
          <v:path arrowok="t"/>
          <v:fill focussize="0,0"/>
          <v:stroke weight="0.398503937007874pt" color="#3B70B7"/>
          <v:imagedata o:title=""/>
          <o:lock v:ext="edit"/>
        </v:line>
      </w:pict>
    </w:r>
    <w:r>
      <w:pict>
        <v:shape id="_x0000_s2129" o:spid="_x0000_s2129" o:spt="202" type="#_x0000_t202" style="position:absolute;left:0pt;margin-left:88.25pt;margin-top:45.15pt;height:15.35pt;width:38.55pt;mso-position-horizontal-relative:page;mso-position-vertical-relative:page;z-index:-20725760;mso-width-relative:page;mso-height-relative:page;" filled="f" stroked="f" coordsize="21600,21600">
          <v:path/>
          <v:fill on="f" focussize="0,0"/>
          <v:stroke on="f" joinstyle="miter"/>
          <v:imagedata o:title=""/>
          <o:lock v:ext="edit"/>
          <v:textbox inset="0mm,0mm,0mm,0mm">
            <w:txbxContent>
              <w:p>
                <w:pPr>
                  <w:pStyle w:val="5"/>
                  <w:spacing w:before="30"/>
                  <w:ind w:left="20"/>
                </w:pPr>
                <w:r>
                  <w:rPr>
                    <w:rFonts w:ascii="Times New Roman" w:eastAsia="Times New Roman"/>
                    <w:color w:val="3B70B7"/>
                  </w:rPr>
                  <w:t>7.9</w:t>
                </w:r>
                <w:r>
                  <w:rPr>
                    <w:rFonts w:ascii="Times New Roman" w:eastAsia="Times New Roman"/>
                    <w:color w:val="3B70B7"/>
                    <w:spacing w:val="31"/>
                  </w:rPr>
                  <w:t xml:space="preserve"> </w:t>
                </w:r>
                <w:r>
                  <w:rPr>
                    <w:color w:val="3B70B7"/>
                  </w:rPr>
                  <w:t>练习</w:t>
                </w:r>
              </w:p>
            </w:txbxContent>
          </v:textbox>
        </v:shape>
      </w:pict>
    </w:r>
    <w:r>
      <w:pict>
        <v:shape id="_x0000_s2130" o:spid="_x0000_s2130" o:spt="202" type="#_x0000_t202" style="position:absolute;left:0pt;margin-left:461.8pt;margin-top:45.15pt;height:15.35pt;width:48.2pt;mso-position-horizontal-relative:page;mso-position-vertical-relative:page;z-index:-20724736;mso-width-relative:page;mso-height-relative:page;" filled="f" stroked="f" coordsize="21600,21600">
          <v:path/>
          <v:fill on="f" focussize="0,0"/>
          <v:stroke on="f" joinstyle="miter"/>
          <v:imagedata o:title=""/>
          <o:lock v:ext="edit"/>
          <v:textbox inset="0mm,0mm,0mm,0mm">
            <w:txbxContent>
              <w:p>
                <w:pPr>
                  <w:pStyle w:val="5"/>
                  <w:spacing w:before="43"/>
                  <w:ind w:left="20"/>
                  <w:rPr>
                    <w:rFonts w:ascii="Times New Roman" w:hAnsi="Times New Roman"/>
                  </w:rPr>
                </w:pPr>
                <w:r>
                  <w:rPr>
                    <w:rFonts w:ascii="Times New Roman" w:hAnsi="Times New Roman"/>
                    <w:color w:val="3B70B7"/>
                  </w:rPr>
                  <w:t>–</w:t>
                </w:r>
                <w:r>
                  <w:rPr>
                    <w:rFonts w:ascii="Times New Roman" w:hAnsi="Times New Roman"/>
                    <w:color w:val="3B70B7"/>
                    <w:spacing w:val="4"/>
                  </w:rPr>
                  <w:t xml:space="preserve"> </w:t>
                </w:r>
                <w:r>
                  <w:fldChar w:fldCharType="begin"/>
                </w:r>
                <w:r>
                  <w:rPr>
                    <w:rFonts w:ascii="Times New Roman" w:hAnsi="Times New Roman"/>
                    <w:color w:val="3B70B7"/>
                  </w:rPr>
                  <w:instrText xml:space="preserve"> PAGE </w:instrText>
                </w:r>
                <w:r>
                  <w:fldChar w:fldCharType="separate"/>
                </w:r>
                <w:r>
                  <w:t>63</w:t>
                </w:r>
                <w:r>
                  <w:fldChar w:fldCharType="end"/>
                </w:r>
                <w:r>
                  <w:rPr>
                    <w:rFonts w:ascii="Times New Roman" w:hAnsi="Times New Roman"/>
                    <w:color w:val="3B70B7"/>
                  </w:rPr>
                  <w:t>/143</w:t>
                </w:r>
                <w:r>
                  <w:rPr>
                    <w:rFonts w:ascii="Times New Roman" w:hAnsi="Times New Roman"/>
                    <w:color w:val="3B70B7"/>
                    <w:spacing w:val="4"/>
                  </w:rPr>
                  <w:t xml:space="preserve"> </w:t>
                </w:r>
                <w:r>
                  <w:rPr>
                    <w:rFonts w:ascii="Times New Roman" w:hAnsi="Times New Roman"/>
                    <w:color w:val="3B70B7"/>
                  </w:rPr>
                  <w:t>–</w:t>
                </w:r>
              </w:p>
            </w:txbxContent>
          </v:textbox>
        </v:shape>
      </w:pict>
    </w:r>
  </w:p>
</w:hdr>
</file>

<file path=word/header4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spacing w:line="14" w:lineRule="auto"/>
      <w:rPr>
        <w:sz w:val="2"/>
      </w:rPr>
    </w:pPr>
  </w:p>
</w:hdr>
</file>

<file path=word/header4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spacing w:line="14" w:lineRule="auto"/>
    </w:pPr>
    <w:r>
      <w:pict>
        <v:line id="_x0000_s2131" o:spid="_x0000_s2131" o:spt="20" style="position:absolute;left:0pt;margin-left:89.25pt;margin-top:60.45pt;height:0pt;width:416.65pt;mso-position-horizontal-relative:page;mso-position-vertical-relative:page;z-index:-20724736;mso-width-relative:page;mso-height-relative:page;" stroked="t" coordsize="21600,21600">
          <v:path arrowok="t"/>
          <v:fill focussize="0,0"/>
          <v:stroke weight="0.398503937007874pt" color="#3B70B7"/>
          <v:imagedata o:title=""/>
          <o:lock v:ext="edit"/>
        </v:line>
      </w:pict>
    </w:r>
    <w:r>
      <w:pict>
        <v:shape id="_x0000_s2132" o:spid="_x0000_s2132" o:spt="202" type="#_x0000_t202" style="position:absolute;left:0pt;margin-left:88.25pt;margin-top:45.15pt;height:15.35pt;width:68.45pt;mso-position-horizontal-relative:page;mso-position-vertical-relative:page;z-index:-20723712;mso-width-relative:page;mso-height-relative:page;" filled="f" stroked="f" coordsize="21600,21600">
          <v:path/>
          <v:fill on="f" focussize="0,0"/>
          <v:stroke on="f" joinstyle="miter"/>
          <v:imagedata o:title=""/>
          <o:lock v:ext="edit"/>
          <v:textbox inset="0mm,0mm,0mm,0mm">
            <w:txbxContent>
              <w:p>
                <w:pPr>
                  <w:pStyle w:val="5"/>
                  <w:spacing w:before="30"/>
                  <w:ind w:left="20"/>
                </w:pPr>
                <w:r>
                  <w:rPr>
                    <w:rFonts w:ascii="Times New Roman" w:eastAsia="Times New Roman"/>
                    <w:color w:val="3B70B7"/>
                  </w:rPr>
                  <w:t>8.2</w:t>
                </w:r>
                <w:r>
                  <w:rPr>
                    <w:rFonts w:ascii="Times New Roman" w:eastAsia="Times New Roman"/>
                    <w:color w:val="3B70B7"/>
                    <w:spacing w:val="29"/>
                  </w:rPr>
                  <w:t xml:space="preserve"> </w:t>
                </w:r>
                <w:r>
                  <w:rPr>
                    <w:color w:val="3B70B7"/>
                  </w:rPr>
                  <w:t>表达式问题</w:t>
                </w:r>
              </w:p>
            </w:txbxContent>
          </v:textbox>
        </v:shape>
      </w:pict>
    </w:r>
    <w:r>
      <w:pict>
        <v:shape id="_x0000_s2133" o:spid="_x0000_s2133" o:spt="202" type="#_x0000_t202" style="position:absolute;left:0pt;margin-left:461.8pt;margin-top:45.15pt;height:15.35pt;width:45.2pt;mso-position-horizontal-relative:page;mso-position-vertical-relative:page;z-index:-20723712;mso-width-relative:page;mso-height-relative:page;" filled="f" stroked="f" coordsize="21600,21600">
          <v:path/>
          <v:fill on="f" focussize="0,0"/>
          <v:stroke on="f" joinstyle="miter"/>
          <v:imagedata o:title=""/>
          <o:lock v:ext="edit"/>
          <v:textbox inset="0mm,0mm,0mm,0mm">
            <w:txbxContent>
              <w:p>
                <w:pPr>
                  <w:pStyle w:val="5"/>
                  <w:spacing w:before="43"/>
                  <w:ind w:left="20"/>
                  <w:rPr>
                    <w:rFonts w:ascii="Times New Roman" w:hAnsi="Times New Roman"/>
                  </w:rPr>
                </w:pPr>
                <w:r>
                  <w:rPr>
                    <w:rFonts w:ascii="Times New Roman" w:hAnsi="Times New Roman"/>
                    <w:color w:val="3B70B7"/>
                  </w:rPr>
                  <w:t>–</w:t>
                </w:r>
                <w:r>
                  <w:rPr>
                    <w:rFonts w:ascii="Times New Roman" w:hAnsi="Times New Roman"/>
                    <w:color w:val="3B70B7"/>
                    <w:spacing w:val="3"/>
                  </w:rPr>
                  <w:t xml:space="preserve"> </w:t>
                </w:r>
                <w:r>
                  <w:rPr>
                    <w:rFonts w:ascii="Times New Roman" w:hAnsi="Times New Roman"/>
                    <w:color w:val="3B70B7"/>
                  </w:rPr>
                  <w:t>65/143</w:t>
                </w:r>
                <w:r>
                  <w:rPr>
                    <w:rFonts w:ascii="Times New Roman" w:hAnsi="Times New Roman"/>
                    <w:color w:val="3B70B7"/>
                    <w:spacing w:val="4"/>
                  </w:rPr>
                  <w:t xml:space="preserve"> </w:t>
                </w:r>
                <w:r>
                  <w:rPr>
                    <w:rFonts w:ascii="Times New Roman" w:hAnsi="Times New Roman"/>
                    <w:color w:val="3B70B7"/>
                  </w:rPr>
                  <w:t>–</w:t>
                </w:r>
              </w:p>
            </w:txbxContent>
          </v:textbox>
        </v:shape>
      </w:pict>
    </w:r>
  </w:p>
</w:hdr>
</file>

<file path=word/header4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spacing w:line="14" w:lineRule="auto"/>
    </w:pPr>
    <w:r>
      <w:pict>
        <v:line id="_x0000_s2134" o:spid="_x0000_s2134" o:spt="20" style="position:absolute;left:0pt;margin-left:89.25pt;margin-top:60.45pt;height:0pt;width:416.65pt;mso-position-horizontal-relative:page;mso-position-vertical-relative:page;z-index:-20722688;mso-width-relative:page;mso-height-relative:page;" stroked="t" coordsize="21600,21600">
          <v:path arrowok="t"/>
          <v:fill focussize="0,0"/>
          <v:stroke weight="0.398503937007874pt" color="#3B70B7"/>
          <v:imagedata o:title=""/>
          <o:lock v:ext="edit"/>
        </v:line>
      </w:pict>
    </w:r>
    <w:r>
      <w:pict>
        <v:shape id="_x0000_s2135" o:spid="_x0000_s2135" o:spt="202" type="#_x0000_t202" style="position:absolute;left:0pt;margin-left:88.25pt;margin-top:45.15pt;height:15.35pt;width:38.55pt;mso-position-horizontal-relative:page;mso-position-vertical-relative:page;z-index:-20722688;mso-width-relative:page;mso-height-relative:page;" filled="f" stroked="f" coordsize="21600,21600">
          <v:path/>
          <v:fill on="f" focussize="0,0"/>
          <v:stroke on="f" joinstyle="miter"/>
          <v:imagedata o:title=""/>
          <o:lock v:ext="edit"/>
          <v:textbox inset="0mm,0mm,0mm,0mm">
            <w:txbxContent>
              <w:p>
                <w:pPr>
                  <w:pStyle w:val="5"/>
                  <w:spacing w:before="30"/>
                  <w:ind w:left="20"/>
                </w:pPr>
                <w:r>
                  <w:rPr>
                    <w:rFonts w:ascii="Times New Roman" w:eastAsia="Times New Roman"/>
                    <w:color w:val="3B70B7"/>
                  </w:rPr>
                  <w:t>8.3</w:t>
                </w:r>
                <w:r>
                  <w:rPr>
                    <w:rFonts w:ascii="Times New Roman" w:eastAsia="Times New Roman"/>
                    <w:color w:val="3B70B7"/>
                    <w:spacing w:val="31"/>
                  </w:rPr>
                  <w:t xml:space="preserve"> </w:t>
                </w:r>
                <w:r>
                  <w:rPr>
                    <w:color w:val="3B70B7"/>
                  </w:rPr>
                  <w:t>练习</w:t>
                </w:r>
              </w:p>
            </w:txbxContent>
          </v:textbox>
        </v:shape>
      </w:pict>
    </w:r>
    <w:r>
      <w:pict>
        <v:shape id="_x0000_s2136" o:spid="_x0000_s2136" o:spt="202" type="#_x0000_t202" style="position:absolute;left:0pt;margin-left:461.8pt;margin-top:45.15pt;height:15.35pt;width:45.2pt;mso-position-horizontal-relative:page;mso-position-vertical-relative:page;z-index:-20721664;mso-width-relative:page;mso-height-relative:page;" filled="f" stroked="f" coordsize="21600,21600">
          <v:path/>
          <v:fill on="f" focussize="0,0"/>
          <v:stroke on="f" joinstyle="miter"/>
          <v:imagedata o:title=""/>
          <o:lock v:ext="edit"/>
          <v:textbox inset="0mm,0mm,0mm,0mm">
            <w:txbxContent>
              <w:p>
                <w:pPr>
                  <w:pStyle w:val="5"/>
                  <w:spacing w:before="43"/>
                  <w:ind w:left="20"/>
                  <w:rPr>
                    <w:rFonts w:ascii="Times New Roman" w:hAnsi="Times New Roman"/>
                  </w:rPr>
                </w:pPr>
                <w:r>
                  <w:rPr>
                    <w:rFonts w:ascii="Times New Roman" w:hAnsi="Times New Roman"/>
                    <w:color w:val="3B70B7"/>
                  </w:rPr>
                  <w:t>–</w:t>
                </w:r>
                <w:r>
                  <w:rPr>
                    <w:rFonts w:ascii="Times New Roman" w:hAnsi="Times New Roman"/>
                    <w:color w:val="3B70B7"/>
                    <w:spacing w:val="3"/>
                  </w:rPr>
                  <w:t xml:space="preserve"> </w:t>
                </w:r>
                <w:r>
                  <w:rPr>
                    <w:rFonts w:ascii="Times New Roman" w:hAnsi="Times New Roman"/>
                    <w:color w:val="3B70B7"/>
                  </w:rPr>
                  <w:t>66/143</w:t>
                </w:r>
                <w:r>
                  <w:rPr>
                    <w:rFonts w:ascii="Times New Roman" w:hAnsi="Times New Roman"/>
                    <w:color w:val="3B70B7"/>
                    <w:spacing w:val="4"/>
                  </w:rPr>
                  <w:t xml:space="preserve"> </w:t>
                </w:r>
                <w:r>
                  <w:rPr>
                    <w:rFonts w:ascii="Times New Roman" w:hAnsi="Times New Roman"/>
                    <w:color w:val="3B70B7"/>
                  </w:rPr>
                  <w:t>–</w:t>
                </w:r>
              </w:p>
            </w:txbxContent>
          </v:textbox>
        </v:shape>
      </w:pict>
    </w:r>
  </w:p>
</w:hdr>
</file>

<file path=word/header4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spacing w:line="14" w:lineRule="auto"/>
      <w:rPr>
        <w:sz w:val="2"/>
      </w:rPr>
    </w:pPr>
  </w:p>
</w:hdr>
</file>

<file path=word/header4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spacing w:line="14" w:lineRule="auto"/>
    </w:pPr>
    <w:r>
      <w:pict>
        <v:line id="_x0000_s2137" o:spid="_x0000_s2137" o:spt="20" style="position:absolute;left:0pt;margin-left:89.25pt;margin-top:60.45pt;height:0pt;width:416.65pt;mso-position-horizontal-relative:page;mso-position-vertical-relative:page;z-index:-20721664;mso-width-relative:page;mso-height-relative:page;" stroked="t" coordsize="21600,21600">
          <v:path arrowok="t"/>
          <v:fill focussize="0,0"/>
          <v:stroke weight="0.398503937007874pt" color="#3B70B7"/>
          <v:imagedata o:title=""/>
          <o:lock v:ext="edit"/>
        </v:line>
      </w:pict>
    </w:r>
    <w:r>
      <w:pict>
        <v:shape id="_x0000_s2138" o:spid="_x0000_s2138" o:spt="202" type="#_x0000_t202" style="position:absolute;left:0pt;margin-left:88.25pt;margin-top:45.15pt;height:15.35pt;width:38.55pt;mso-position-horizontal-relative:page;mso-position-vertical-relative:page;z-index:-20720640;mso-width-relative:page;mso-height-relative:page;" filled="f" stroked="f" coordsize="21600,21600">
          <v:path/>
          <v:fill on="f" focussize="0,0"/>
          <v:stroke on="f" joinstyle="miter"/>
          <v:imagedata o:title=""/>
          <o:lock v:ext="edit"/>
          <v:textbox inset="0mm,0mm,0mm,0mm">
            <w:txbxContent>
              <w:p>
                <w:pPr>
                  <w:pStyle w:val="5"/>
                  <w:spacing w:before="30"/>
                  <w:ind w:left="20"/>
                </w:pPr>
                <w:r>
                  <w:rPr>
                    <w:rFonts w:ascii="Times New Roman" w:eastAsia="Times New Roman"/>
                    <w:color w:val="3B70B7"/>
                  </w:rPr>
                  <w:t>9.3</w:t>
                </w:r>
                <w:r>
                  <w:rPr>
                    <w:rFonts w:ascii="Times New Roman" w:eastAsia="Times New Roman"/>
                    <w:color w:val="3B70B7"/>
                    <w:spacing w:val="31"/>
                  </w:rPr>
                  <w:t xml:space="preserve"> </w:t>
                </w:r>
                <w:r>
                  <w:rPr>
                    <w:color w:val="3B70B7"/>
                  </w:rPr>
                  <w:t>质数</w:t>
                </w:r>
              </w:p>
            </w:txbxContent>
          </v:textbox>
        </v:shape>
      </w:pict>
    </w:r>
    <w:r>
      <w:pict>
        <v:shape id="_x0000_s2139" o:spid="_x0000_s2139" o:spt="202" type="#_x0000_t202" style="position:absolute;left:0pt;margin-left:461.8pt;margin-top:45.15pt;height:15.35pt;width:48.2pt;mso-position-horizontal-relative:page;mso-position-vertical-relative:page;z-index:-20720640;mso-width-relative:page;mso-height-relative:page;" filled="f" stroked="f" coordsize="21600,21600">
          <v:path/>
          <v:fill on="f" focussize="0,0"/>
          <v:stroke on="f" joinstyle="miter"/>
          <v:imagedata o:title=""/>
          <o:lock v:ext="edit"/>
          <v:textbox inset="0mm,0mm,0mm,0mm">
            <w:txbxContent>
              <w:p>
                <w:pPr>
                  <w:pStyle w:val="5"/>
                  <w:spacing w:before="43"/>
                  <w:ind w:left="20"/>
                  <w:rPr>
                    <w:rFonts w:ascii="Times New Roman" w:hAnsi="Times New Roman"/>
                  </w:rPr>
                </w:pPr>
                <w:r>
                  <w:rPr>
                    <w:rFonts w:ascii="Times New Roman" w:hAnsi="Times New Roman"/>
                    <w:color w:val="3B70B7"/>
                  </w:rPr>
                  <w:t>–</w:t>
                </w:r>
                <w:r>
                  <w:rPr>
                    <w:rFonts w:ascii="Times New Roman" w:hAnsi="Times New Roman"/>
                    <w:color w:val="3B70B7"/>
                    <w:spacing w:val="4"/>
                  </w:rPr>
                  <w:t xml:space="preserve"> </w:t>
                </w:r>
                <w:r>
                  <w:fldChar w:fldCharType="begin"/>
                </w:r>
                <w:r>
                  <w:rPr>
                    <w:rFonts w:ascii="Times New Roman" w:hAnsi="Times New Roman"/>
                    <w:color w:val="3B70B7"/>
                  </w:rPr>
                  <w:instrText xml:space="preserve"> PAGE </w:instrText>
                </w:r>
                <w:r>
                  <w:fldChar w:fldCharType="separate"/>
                </w:r>
                <w:r>
                  <w:t>68</w:t>
                </w:r>
                <w:r>
                  <w:fldChar w:fldCharType="end"/>
                </w:r>
                <w:r>
                  <w:rPr>
                    <w:rFonts w:ascii="Times New Roman" w:hAnsi="Times New Roman"/>
                    <w:color w:val="3B70B7"/>
                  </w:rPr>
                  <w:t>/143</w:t>
                </w:r>
                <w:r>
                  <w:rPr>
                    <w:rFonts w:ascii="Times New Roman" w:hAnsi="Times New Roman"/>
                    <w:color w:val="3B70B7"/>
                    <w:spacing w:val="4"/>
                  </w:rPr>
                  <w:t xml:space="preserve"> </w:t>
                </w:r>
                <w:r>
                  <w:rPr>
                    <w:rFonts w:ascii="Times New Roman" w:hAnsi="Times New Roman"/>
                    <w:color w:val="3B70B7"/>
                  </w:rPr>
                  <w:t>–</w:t>
                </w:r>
              </w:p>
            </w:txbxContent>
          </v:textbox>
        </v:shape>
      </w:pict>
    </w:r>
  </w:p>
</w:hdr>
</file>

<file path=word/header4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spacing w:line="14" w:lineRule="auto"/>
    </w:pPr>
    <w:r>
      <w:pict>
        <v:line id="_x0000_s2140" o:spid="_x0000_s2140" o:spt="20" style="position:absolute;left:0pt;margin-left:89.25pt;margin-top:60.45pt;height:0pt;width:416.65pt;mso-position-horizontal-relative:page;mso-position-vertical-relative:page;z-index:-20719616;mso-width-relative:page;mso-height-relative:page;" stroked="t" coordsize="21600,21600">
          <v:path arrowok="t"/>
          <v:fill focussize="0,0"/>
          <v:stroke weight="0.398503937007874pt" color="#3B70B7"/>
          <v:imagedata o:title=""/>
          <o:lock v:ext="edit"/>
        </v:line>
      </w:pict>
    </w:r>
    <w:r>
      <w:pict>
        <v:shape id="_x0000_s2141" o:spid="_x0000_s2141" o:spt="202" type="#_x0000_t202" style="position:absolute;left:0pt;margin-left:88.25pt;margin-top:45.15pt;height:15.35pt;width:58.5pt;mso-position-horizontal-relative:page;mso-position-vertical-relative:page;z-index:-20718592;mso-width-relative:page;mso-height-relative:page;" filled="f" stroked="f" coordsize="21600,21600">
          <v:path/>
          <v:fill on="f" focussize="0,0"/>
          <v:stroke on="f" joinstyle="miter"/>
          <v:imagedata o:title=""/>
          <o:lock v:ext="edit"/>
          <v:textbox inset="0mm,0mm,0mm,0mm">
            <w:txbxContent>
              <w:p>
                <w:pPr>
                  <w:pStyle w:val="5"/>
                  <w:spacing w:before="30"/>
                  <w:ind w:left="20"/>
                </w:pPr>
                <w:r>
                  <w:rPr>
                    <w:rFonts w:ascii="Times New Roman" w:eastAsia="Times New Roman"/>
                    <w:color w:val="3B70B7"/>
                  </w:rPr>
                  <w:t>9.4</w:t>
                </w:r>
                <w:r>
                  <w:rPr>
                    <w:rFonts w:ascii="Times New Roman" w:eastAsia="Times New Roman"/>
                    <w:color w:val="3B70B7"/>
                    <w:spacing w:val="29"/>
                  </w:rPr>
                  <w:t xml:space="preserve"> </w:t>
                </w:r>
                <w:r>
                  <w:rPr>
                    <w:color w:val="3B70B7"/>
                  </w:rPr>
                  <w:t>数字处理</w:t>
                </w:r>
              </w:p>
            </w:txbxContent>
          </v:textbox>
        </v:shape>
      </w:pict>
    </w:r>
    <w:r>
      <w:pict>
        <v:shape id="_x0000_s2142" o:spid="_x0000_s2142" o:spt="202" type="#_x0000_t202" style="position:absolute;left:0pt;margin-left:461.8pt;margin-top:45.15pt;height:15.35pt;width:48.2pt;mso-position-horizontal-relative:page;mso-position-vertical-relative:page;z-index:-20718592;mso-width-relative:page;mso-height-relative:page;" filled="f" stroked="f" coordsize="21600,21600">
          <v:path/>
          <v:fill on="f" focussize="0,0"/>
          <v:stroke on="f" joinstyle="miter"/>
          <v:imagedata o:title=""/>
          <o:lock v:ext="edit"/>
          <v:textbox inset="0mm,0mm,0mm,0mm">
            <w:txbxContent>
              <w:p>
                <w:pPr>
                  <w:pStyle w:val="5"/>
                  <w:spacing w:before="43"/>
                  <w:ind w:left="20"/>
                  <w:rPr>
                    <w:rFonts w:ascii="Times New Roman" w:hAnsi="Times New Roman"/>
                  </w:rPr>
                </w:pPr>
                <w:r>
                  <w:rPr>
                    <w:rFonts w:ascii="Times New Roman" w:hAnsi="Times New Roman"/>
                    <w:color w:val="3B70B7"/>
                  </w:rPr>
                  <w:t>–</w:t>
                </w:r>
                <w:r>
                  <w:rPr>
                    <w:rFonts w:ascii="Times New Roman" w:hAnsi="Times New Roman"/>
                    <w:color w:val="3B70B7"/>
                    <w:spacing w:val="4"/>
                  </w:rPr>
                  <w:t xml:space="preserve"> </w:t>
                </w:r>
                <w:r>
                  <w:fldChar w:fldCharType="begin"/>
                </w:r>
                <w:r>
                  <w:rPr>
                    <w:rFonts w:ascii="Times New Roman" w:hAnsi="Times New Roman"/>
                    <w:color w:val="3B70B7"/>
                  </w:rPr>
                  <w:instrText xml:space="preserve"> PAGE </w:instrText>
                </w:r>
                <w:r>
                  <w:fldChar w:fldCharType="separate"/>
                </w:r>
                <w:r>
                  <w:t>69</w:t>
                </w:r>
                <w:r>
                  <w:fldChar w:fldCharType="end"/>
                </w:r>
                <w:r>
                  <w:rPr>
                    <w:rFonts w:ascii="Times New Roman" w:hAnsi="Times New Roman"/>
                    <w:color w:val="3B70B7"/>
                  </w:rPr>
                  <w:t>/143</w:t>
                </w:r>
                <w:r>
                  <w:rPr>
                    <w:rFonts w:ascii="Times New Roman" w:hAnsi="Times New Roman"/>
                    <w:color w:val="3B70B7"/>
                    <w:spacing w:val="4"/>
                  </w:rPr>
                  <w:t xml:space="preserve"> </w:t>
                </w:r>
                <w:r>
                  <w:rPr>
                    <w:rFonts w:ascii="Times New Roman" w:hAnsi="Times New Roman"/>
                    <w:color w:val="3B70B7"/>
                  </w:rPr>
                  <w:t>–</w:t>
                </w:r>
              </w:p>
            </w:txbxContent>
          </v:textbox>
        </v:shape>
      </w:pict>
    </w:r>
  </w:p>
</w:hdr>
</file>

<file path=word/header4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spacing w:line="14" w:lineRule="auto"/>
    </w:pPr>
    <w:r>
      <w:pict>
        <v:line id="_x0000_s2143" o:spid="_x0000_s2143" o:spt="20" style="position:absolute;left:0pt;margin-left:89.25pt;margin-top:60.45pt;height:0pt;width:416.65pt;mso-position-horizontal-relative:page;mso-position-vertical-relative:page;z-index:-20717568;mso-width-relative:page;mso-height-relative:page;" stroked="t" coordsize="21600,21600">
          <v:path arrowok="t"/>
          <v:fill focussize="0,0"/>
          <v:stroke weight="0.398503937007874pt" color="#3B70B7"/>
          <v:imagedata o:title=""/>
          <o:lock v:ext="edit"/>
        </v:line>
      </w:pict>
    </w:r>
    <w:r>
      <w:pict>
        <v:shape id="_x0000_s2144" o:spid="_x0000_s2144" o:spt="202" type="#_x0000_t202" style="position:absolute;left:0pt;margin-left:88.25pt;margin-top:45.15pt;height:15.35pt;width:68.45pt;mso-position-horizontal-relative:page;mso-position-vertical-relative:page;z-index:-20716544;mso-width-relative:page;mso-height-relative:page;" filled="f" stroked="f" coordsize="21600,21600">
          <v:path/>
          <v:fill on="f" focussize="0,0"/>
          <v:stroke on="f" joinstyle="miter"/>
          <v:imagedata o:title=""/>
          <o:lock v:ext="edit"/>
          <v:textbox inset="0mm,0mm,0mm,0mm">
            <w:txbxContent>
              <w:p>
                <w:pPr>
                  <w:pStyle w:val="5"/>
                  <w:spacing w:before="30"/>
                  <w:ind w:left="20"/>
                </w:pPr>
                <w:r>
                  <w:rPr>
                    <w:rFonts w:ascii="Times New Roman" w:eastAsia="Times New Roman"/>
                    <w:color w:val="3B70B7"/>
                  </w:rPr>
                  <w:t>9.5</w:t>
                </w:r>
                <w:r>
                  <w:rPr>
                    <w:rFonts w:ascii="Times New Roman" w:eastAsia="Times New Roman"/>
                    <w:color w:val="3B70B7"/>
                    <w:spacing w:val="29"/>
                  </w:rPr>
                  <w:t xml:space="preserve"> </w:t>
                </w:r>
                <w:r>
                  <w:rPr>
                    <w:color w:val="3B70B7"/>
                  </w:rPr>
                  <w:t>随机与取样</w:t>
                </w:r>
              </w:p>
            </w:txbxContent>
          </v:textbox>
        </v:shape>
      </w:pict>
    </w:r>
    <w:r>
      <w:pict>
        <v:shape id="_x0000_s2145" o:spid="_x0000_s2145" o:spt="202" type="#_x0000_t202" style="position:absolute;left:0pt;margin-left:461.8pt;margin-top:45.15pt;height:15.35pt;width:48.2pt;mso-position-horizontal-relative:page;mso-position-vertical-relative:page;z-index:-20716544;mso-width-relative:page;mso-height-relative:page;" filled="f" stroked="f" coordsize="21600,21600">
          <v:path/>
          <v:fill on="f" focussize="0,0"/>
          <v:stroke on="f" joinstyle="miter"/>
          <v:imagedata o:title=""/>
          <o:lock v:ext="edit"/>
          <v:textbox inset="0mm,0mm,0mm,0mm">
            <w:txbxContent>
              <w:p>
                <w:pPr>
                  <w:pStyle w:val="5"/>
                  <w:spacing w:before="43"/>
                  <w:ind w:left="20"/>
                  <w:rPr>
                    <w:rFonts w:ascii="Times New Roman" w:hAnsi="Times New Roman"/>
                  </w:rPr>
                </w:pPr>
                <w:r>
                  <w:rPr>
                    <w:rFonts w:ascii="Times New Roman" w:hAnsi="Times New Roman"/>
                    <w:color w:val="3B70B7"/>
                  </w:rPr>
                  <w:t>–</w:t>
                </w:r>
                <w:r>
                  <w:rPr>
                    <w:rFonts w:ascii="Times New Roman" w:hAnsi="Times New Roman"/>
                    <w:color w:val="3B70B7"/>
                    <w:spacing w:val="4"/>
                  </w:rPr>
                  <w:t xml:space="preserve"> </w:t>
                </w:r>
                <w:r>
                  <w:fldChar w:fldCharType="begin"/>
                </w:r>
                <w:r>
                  <w:rPr>
                    <w:rFonts w:ascii="Times New Roman" w:hAnsi="Times New Roman"/>
                    <w:color w:val="3B70B7"/>
                  </w:rPr>
                  <w:instrText xml:space="preserve"> PAGE </w:instrText>
                </w:r>
                <w:r>
                  <w:fldChar w:fldCharType="separate"/>
                </w:r>
                <w:r>
                  <w:t>71</w:t>
                </w:r>
                <w:r>
                  <w:fldChar w:fldCharType="end"/>
                </w:r>
                <w:r>
                  <w:rPr>
                    <w:rFonts w:ascii="Times New Roman" w:hAnsi="Times New Roman"/>
                    <w:color w:val="3B70B7"/>
                  </w:rPr>
                  <w:t>/143</w:t>
                </w:r>
                <w:r>
                  <w:rPr>
                    <w:rFonts w:ascii="Times New Roman" w:hAnsi="Times New Roman"/>
                    <w:color w:val="3B70B7"/>
                    <w:spacing w:val="4"/>
                  </w:rPr>
                  <w:t xml:space="preserve"> </w:t>
                </w:r>
                <w:r>
                  <w:rPr>
                    <w:rFonts w:ascii="Times New Roman" w:hAnsi="Times New Roman"/>
                    <w:color w:val="3B70B7"/>
                  </w:rPr>
                  <w:t>–</w:t>
                </w:r>
              </w:p>
            </w:txbxContent>
          </v:textbox>
        </v:shape>
      </w:pic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spacing w:line="14" w:lineRule="auto"/>
      <w:rPr>
        <w:sz w:val="2"/>
      </w:rPr>
    </w:pPr>
  </w:p>
</w:hdr>
</file>

<file path=word/header5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spacing w:line="14" w:lineRule="auto"/>
    </w:pPr>
    <w:r>
      <w:pict>
        <v:line id="_x0000_s2146" o:spid="_x0000_s2146" o:spt="20" style="position:absolute;left:0pt;margin-left:89.25pt;margin-top:60.45pt;height:0pt;width:416.65pt;mso-position-horizontal-relative:page;mso-position-vertical-relative:page;z-index:-20715520;mso-width-relative:page;mso-height-relative:page;" stroked="t" coordsize="21600,21600">
          <v:path arrowok="t"/>
          <v:fill focussize="0,0"/>
          <v:stroke weight="0.398503937007874pt" color="#3B70B7"/>
          <v:imagedata o:title=""/>
          <o:lock v:ext="edit"/>
        </v:line>
      </w:pict>
    </w:r>
    <w:r>
      <w:pict>
        <v:shape id="_x0000_s2147" o:spid="_x0000_s2147" o:spt="202" type="#_x0000_t202" style="position:absolute;left:0pt;margin-left:88.25pt;margin-top:45.15pt;height:15.35pt;width:38.55pt;mso-position-horizontal-relative:page;mso-position-vertical-relative:page;z-index:-20714496;mso-width-relative:page;mso-height-relative:page;" filled="f" stroked="f" coordsize="21600,21600">
          <v:path/>
          <v:fill on="f" focussize="0,0"/>
          <v:stroke on="f" joinstyle="miter"/>
          <v:imagedata o:title=""/>
          <o:lock v:ext="edit"/>
          <v:textbox inset="0mm,0mm,0mm,0mm">
            <w:txbxContent>
              <w:p>
                <w:pPr>
                  <w:pStyle w:val="5"/>
                  <w:spacing w:before="30"/>
                  <w:ind w:left="20"/>
                </w:pPr>
                <w:r>
                  <w:rPr>
                    <w:rFonts w:ascii="Times New Roman" w:eastAsia="Times New Roman"/>
                    <w:color w:val="3B70B7"/>
                  </w:rPr>
                  <w:t>9.6</w:t>
                </w:r>
                <w:r>
                  <w:rPr>
                    <w:rFonts w:ascii="Times New Roman" w:eastAsia="Times New Roman"/>
                    <w:color w:val="3B70B7"/>
                    <w:spacing w:val="31"/>
                  </w:rPr>
                  <w:t xml:space="preserve"> </w:t>
                </w:r>
                <w:r>
                  <w:rPr>
                    <w:color w:val="3B70B7"/>
                  </w:rPr>
                  <w:t>练习</w:t>
                </w:r>
              </w:p>
            </w:txbxContent>
          </v:textbox>
        </v:shape>
      </w:pict>
    </w:r>
    <w:r>
      <w:pict>
        <v:shape id="_x0000_s2148" o:spid="_x0000_s2148" o:spt="202" type="#_x0000_t202" style="position:absolute;left:0pt;margin-left:461.8pt;margin-top:45.15pt;height:15.35pt;width:48.2pt;mso-position-horizontal-relative:page;mso-position-vertical-relative:page;z-index:-20714496;mso-width-relative:page;mso-height-relative:page;" filled="f" stroked="f" coordsize="21600,21600">
          <v:path/>
          <v:fill on="f" focussize="0,0"/>
          <v:stroke on="f" joinstyle="miter"/>
          <v:imagedata o:title=""/>
          <o:lock v:ext="edit"/>
          <v:textbox inset="0mm,0mm,0mm,0mm">
            <w:txbxContent>
              <w:p>
                <w:pPr>
                  <w:pStyle w:val="5"/>
                  <w:spacing w:before="43"/>
                  <w:ind w:left="20"/>
                  <w:rPr>
                    <w:rFonts w:ascii="Times New Roman" w:hAnsi="Times New Roman"/>
                  </w:rPr>
                </w:pPr>
                <w:r>
                  <w:rPr>
                    <w:rFonts w:ascii="Times New Roman" w:hAnsi="Times New Roman"/>
                    <w:color w:val="3B70B7"/>
                  </w:rPr>
                  <w:t>–</w:t>
                </w:r>
                <w:r>
                  <w:rPr>
                    <w:rFonts w:ascii="Times New Roman" w:hAnsi="Times New Roman"/>
                    <w:color w:val="3B70B7"/>
                    <w:spacing w:val="4"/>
                  </w:rPr>
                  <w:t xml:space="preserve"> </w:t>
                </w:r>
                <w:r>
                  <w:fldChar w:fldCharType="begin"/>
                </w:r>
                <w:r>
                  <w:rPr>
                    <w:rFonts w:ascii="Times New Roman" w:hAnsi="Times New Roman"/>
                    <w:color w:val="3B70B7"/>
                  </w:rPr>
                  <w:instrText xml:space="preserve"> PAGE </w:instrText>
                </w:r>
                <w:r>
                  <w:fldChar w:fldCharType="separate"/>
                </w:r>
                <w:r>
                  <w:t>74</w:t>
                </w:r>
                <w:r>
                  <w:fldChar w:fldCharType="end"/>
                </w:r>
                <w:r>
                  <w:rPr>
                    <w:rFonts w:ascii="Times New Roman" w:hAnsi="Times New Roman"/>
                    <w:color w:val="3B70B7"/>
                  </w:rPr>
                  <w:t>/143</w:t>
                </w:r>
                <w:r>
                  <w:rPr>
                    <w:rFonts w:ascii="Times New Roman" w:hAnsi="Times New Roman"/>
                    <w:color w:val="3B70B7"/>
                    <w:spacing w:val="4"/>
                  </w:rPr>
                  <w:t xml:space="preserve"> </w:t>
                </w:r>
                <w:r>
                  <w:rPr>
                    <w:rFonts w:ascii="Times New Roman" w:hAnsi="Times New Roman"/>
                    <w:color w:val="3B70B7"/>
                  </w:rPr>
                  <w:t>–</w:t>
                </w:r>
              </w:p>
            </w:txbxContent>
          </v:textbox>
        </v:shape>
      </w:pict>
    </w:r>
  </w:p>
</w:hdr>
</file>

<file path=word/header5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spacing w:line="14" w:lineRule="auto"/>
    </w:pPr>
    <w:r>
      <w:pict>
        <v:line id="_x0000_s2149" o:spid="_x0000_s2149" o:spt="20" style="position:absolute;left:0pt;margin-left:89.25pt;margin-top:60.45pt;height:0pt;width:416.65pt;mso-position-horizontal-relative:page;mso-position-vertical-relative:page;z-index:-20713472;mso-width-relative:page;mso-height-relative:page;" stroked="t" coordsize="21600,21600">
          <v:path arrowok="t"/>
          <v:fill focussize="0,0"/>
          <v:stroke weight="0.398503937007874pt" color="#3B70B7"/>
          <v:imagedata o:title=""/>
          <o:lock v:ext="edit"/>
        </v:line>
      </w:pict>
    </w:r>
    <w:r>
      <w:pict>
        <v:shape id="_x0000_s2150" o:spid="_x0000_s2150" o:spt="202" type="#_x0000_t202" style="position:absolute;left:0pt;margin-left:88.25pt;margin-top:45.15pt;height:15.35pt;width:38.55pt;mso-position-horizontal-relative:page;mso-position-vertical-relative:page;z-index:-20712448;mso-width-relative:page;mso-height-relative:page;" filled="f" stroked="f" coordsize="21600,21600">
          <v:path/>
          <v:fill on="f" focussize="0,0"/>
          <v:stroke on="f" joinstyle="miter"/>
          <v:imagedata o:title=""/>
          <o:lock v:ext="edit"/>
          <v:textbox inset="0mm,0mm,0mm,0mm">
            <w:txbxContent>
              <w:p>
                <w:pPr>
                  <w:pStyle w:val="5"/>
                  <w:spacing w:before="30"/>
                  <w:ind w:left="20"/>
                </w:pPr>
                <w:r>
                  <w:rPr>
                    <w:rFonts w:ascii="Times New Roman" w:eastAsia="Times New Roman"/>
                    <w:color w:val="3B70B7"/>
                  </w:rPr>
                  <w:t>9.6</w:t>
                </w:r>
                <w:r>
                  <w:rPr>
                    <w:rFonts w:ascii="Times New Roman" w:eastAsia="Times New Roman"/>
                    <w:color w:val="3B70B7"/>
                    <w:spacing w:val="31"/>
                  </w:rPr>
                  <w:t xml:space="preserve"> </w:t>
                </w:r>
                <w:r>
                  <w:rPr>
                    <w:color w:val="3B70B7"/>
                  </w:rPr>
                  <w:t>练习</w:t>
                </w:r>
              </w:p>
            </w:txbxContent>
          </v:textbox>
        </v:shape>
      </w:pict>
    </w:r>
    <w:r>
      <w:pict>
        <v:shape id="_x0000_s2151" o:spid="_x0000_s2151" o:spt="202" type="#_x0000_t202" style="position:absolute;left:0pt;margin-left:461.8pt;margin-top:45.15pt;height:15.35pt;width:48.2pt;mso-position-horizontal-relative:page;mso-position-vertical-relative:page;z-index:-20712448;mso-width-relative:page;mso-height-relative:page;" filled="f" stroked="f" coordsize="21600,21600">
          <v:path/>
          <v:fill on="f" focussize="0,0"/>
          <v:stroke on="f" joinstyle="miter"/>
          <v:imagedata o:title=""/>
          <o:lock v:ext="edit"/>
          <v:textbox inset="0mm,0mm,0mm,0mm">
            <w:txbxContent>
              <w:p>
                <w:pPr>
                  <w:pStyle w:val="5"/>
                  <w:spacing w:before="43"/>
                  <w:ind w:left="20"/>
                  <w:rPr>
                    <w:rFonts w:ascii="Times New Roman" w:hAnsi="Times New Roman"/>
                  </w:rPr>
                </w:pPr>
                <w:r>
                  <w:rPr>
                    <w:rFonts w:ascii="Times New Roman" w:hAnsi="Times New Roman"/>
                    <w:color w:val="3B70B7"/>
                  </w:rPr>
                  <w:t>–</w:t>
                </w:r>
                <w:r>
                  <w:rPr>
                    <w:rFonts w:ascii="Times New Roman" w:hAnsi="Times New Roman"/>
                    <w:color w:val="3B70B7"/>
                    <w:spacing w:val="4"/>
                  </w:rPr>
                  <w:t xml:space="preserve"> </w:t>
                </w:r>
                <w:r>
                  <w:fldChar w:fldCharType="begin"/>
                </w:r>
                <w:r>
                  <w:rPr>
                    <w:rFonts w:ascii="Times New Roman" w:hAnsi="Times New Roman"/>
                    <w:color w:val="3B70B7"/>
                  </w:rPr>
                  <w:instrText xml:space="preserve"> PAGE </w:instrText>
                </w:r>
                <w:r>
                  <w:fldChar w:fldCharType="separate"/>
                </w:r>
                <w:r>
                  <w:t>75</w:t>
                </w:r>
                <w:r>
                  <w:fldChar w:fldCharType="end"/>
                </w:r>
                <w:r>
                  <w:rPr>
                    <w:rFonts w:ascii="Times New Roman" w:hAnsi="Times New Roman"/>
                    <w:color w:val="3B70B7"/>
                  </w:rPr>
                  <w:t>/143</w:t>
                </w:r>
                <w:r>
                  <w:rPr>
                    <w:rFonts w:ascii="Times New Roman" w:hAnsi="Times New Roman"/>
                    <w:color w:val="3B70B7"/>
                    <w:spacing w:val="4"/>
                  </w:rPr>
                  <w:t xml:space="preserve"> </w:t>
                </w:r>
                <w:r>
                  <w:rPr>
                    <w:rFonts w:ascii="Times New Roman" w:hAnsi="Times New Roman"/>
                    <w:color w:val="3B70B7"/>
                  </w:rPr>
                  <w:t>–</w:t>
                </w:r>
              </w:p>
            </w:txbxContent>
          </v:textbox>
        </v:shape>
      </w:pict>
    </w:r>
  </w:p>
</w:hdr>
</file>

<file path=word/header5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spacing w:line="14" w:lineRule="auto"/>
      <w:rPr>
        <w:sz w:val="2"/>
      </w:rPr>
    </w:pPr>
  </w:p>
</w:hdr>
</file>

<file path=word/header5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spacing w:line="14" w:lineRule="auto"/>
      <w:rPr>
        <w:sz w:val="2"/>
      </w:rPr>
    </w:pPr>
  </w:p>
</w:hdr>
</file>

<file path=word/header5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spacing w:line="14" w:lineRule="auto"/>
    </w:pPr>
    <w:r>
      <w:pict>
        <v:line id="_x0000_s2152" o:spid="_x0000_s2152" o:spt="20" style="position:absolute;left:0pt;margin-left:89.25pt;margin-top:60.45pt;height:0pt;width:416.65pt;mso-position-horizontal-relative:page;mso-position-vertical-relative:page;z-index:-20711424;mso-width-relative:page;mso-height-relative:page;" stroked="t" coordsize="21600,21600">
          <v:path arrowok="t"/>
          <v:fill focussize="0,0"/>
          <v:stroke weight="0.398503937007874pt" color="#3B70B7"/>
          <v:imagedata o:title=""/>
          <o:lock v:ext="edit"/>
        </v:line>
      </w:pict>
    </w:r>
    <w:r>
      <w:pict>
        <v:shape id="_x0000_s2153" o:spid="_x0000_s2153" o:spt="202" type="#_x0000_t202" style="position:absolute;left:0pt;margin-left:88.25pt;margin-top:45.15pt;height:15.35pt;width:73.4pt;mso-position-horizontal-relative:page;mso-position-vertical-relative:page;z-index:-20710400;mso-width-relative:page;mso-height-relative:page;" filled="f" stroked="f" coordsize="21600,21600">
          <v:path/>
          <v:fill on="f" focussize="0,0"/>
          <v:stroke on="f" joinstyle="miter"/>
          <v:imagedata o:title=""/>
          <o:lock v:ext="edit"/>
          <v:textbox inset="0mm,0mm,0mm,0mm">
            <w:txbxContent>
              <w:p>
                <w:pPr>
                  <w:pStyle w:val="5"/>
                  <w:spacing w:before="30"/>
                  <w:ind w:left="20"/>
                </w:pPr>
                <w:r>
                  <w:rPr>
                    <w:rFonts w:ascii="Times New Roman" w:eastAsia="Times New Roman"/>
                    <w:color w:val="3B70B7"/>
                  </w:rPr>
                  <w:t>10.3</w:t>
                </w:r>
                <w:r>
                  <w:rPr>
                    <w:rFonts w:ascii="Times New Roman" w:eastAsia="Times New Roman"/>
                    <w:color w:val="3B70B7"/>
                    <w:spacing w:val="28"/>
                  </w:rPr>
                  <w:t xml:space="preserve"> </w:t>
                </w:r>
                <w:r>
                  <w:rPr>
                    <w:color w:val="3B70B7"/>
                  </w:rPr>
                  <w:t>二进制特性</w:t>
                </w:r>
              </w:p>
            </w:txbxContent>
          </v:textbox>
        </v:shape>
      </w:pict>
    </w:r>
    <w:r>
      <w:pict>
        <v:shape id="_x0000_s2154" o:spid="_x0000_s2154" o:spt="202" type="#_x0000_t202" style="position:absolute;left:0pt;margin-left:461.8pt;margin-top:45.15pt;height:15.35pt;width:48.2pt;mso-position-horizontal-relative:page;mso-position-vertical-relative:page;z-index:-20710400;mso-width-relative:page;mso-height-relative:page;" filled="f" stroked="f" coordsize="21600,21600">
          <v:path/>
          <v:fill on="f" focussize="0,0"/>
          <v:stroke on="f" joinstyle="miter"/>
          <v:imagedata o:title=""/>
          <o:lock v:ext="edit"/>
          <v:textbox inset="0mm,0mm,0mm,0mm">
            <w:txbxContent>
              <w:p>
                <w:pPr>
                  <w:pStyle w:val="5"/>
                  <w:spacing w:before="43"/>
                  <w:ind w:left="20"/>
                  <w:rPr>
                    <w:rFonts w:ascii="Times New Roman" w:hAnsi="Times New Roman"/>
                  </w:rPr>
                </w:pPr>
                <w:r>
                  <w:rPr>
                    <w:rFonts w:ascii="Times New Roman" w:hAnsi="Times New Roman"/>
                    <w:color w:val="3B70B7"/>
                  </w:rPr>
                  <w:t>–</w:t>
                </w:r>
                <w:r>
                  <w:rPr>
                    <w:rFonts w:ascii="Times New Roman" w:hAnsi="Times New Roman"/>
                    <w:color w:val="3B70B7"/>
                    <w:spacing w:val="4"/>
                  </w:rPr>
                  <w:t xml:space="preserve"> </w:t>
                </w:r>
                <w:r>
                  <w:fldChar w:fldCharType="begin"/>
                </w:r>
                <w:r>
                  <w:rPr>
                    <w:rFonts w:ascii="Times New Roman" w:hAnsi="Times New Roman"/>
                    <w:color w:val="3B70B7"/>
                  </w:rPr>
                  <w:instrText xml:space="preserve"> PAGE </w:instrText>
                </w:r>
                <w:r>
                  <w:fldChar w:fldCharType="separate"/>
                </w:r>
                <w:r>
                  <w:t>78</w:t>
                </w:r>
                <w:r>
                  <w:fldChar w:fldCharType="end"/>
                </w:r>
                <w:r>
                  <w:rPr>
                    <w:rFonts w:ascii="Times New Roman" w:hAnsi="Times New Roman"/>
                    <w:color w:val="3B70B7"/>
                  </w:rPr>
                  <w:t>/143</w:t>
                </w:r>
                <w:r>
                  <w:rPr>
                    <w:rFonts w:ascii="Times New Roman" w:hAnsi="Times New Roman"/>
                    <w:color w:val="3B70B7"/>
                    <w:spacing w:val="4"/>
                  </w:rPr>
                  <w:t xml:space="preserve"> </w:t>
                </w:r>
                <w:r>
                  <w:rPr>
                    <w:rFonts w:ascii="Times New Roman" w:hAnsi="Times New Roman"/>
                    <w:color w:val="3B70B7"/>
                  </w:rPr>
                  <w:t>–</w:t>
                </w:r>
              </w:p>
            </w:txbxContent>
          </v:textbox>
        </v:shape>
      </w:pict>
    </w:r>
  </w:p>
</w:hdr>
</file>

<file path=word/header5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spacing w:line="14" w:lineRule="auto"/>
    </w:pPr>
    <w:r>
      <w:pict>
        <v:line id="_x0000_s2155" o:spid="_x0000_s2155" o:spt="20" style="position:absolute;left:0pt;margin-left:89.25pt;margin-top:60.45pt;height:0pt;width:416.65pt;mso-position-horizontal-relative:page;mso-position-vertical-relative:page;z-index:-20709376;mso-width-relative:page;mso-height-relative:page;" stroked="t" coordsize="21600,21600">
          <v:path arrowok="t"/>
          <v:fill focussize="0,0"/>
          <v:stroke weight="0.398503937007874pt" color="#3B70B7"/>
          <v:imagedata o:title=""/>
          <o:lock v:ext="edit"/>
        </v:line>
      </w:pict>
    </w:r>
    <w:r>
      <w:pict>
        <v:shape id="_x0000_s2156" o:spid="_x0000_s2156" o:spt="202" type="#_x0000_t202" style="position:absolute;left:0pt;margin-left:88.25pt;margin-top:45.15pt;height:15.35pt;width:43.55pt;mso-position-horizontal-relative:page;mso-position-vertical-relative:page;z-index:-20708352;mso-width-relative:page;mso-height-relative:page;" filled="f" stroked="f" coordsize="21600,21600">
          <v:path/>
          <v:fill on="f" focussize="0,0"/>
          <v:stroke on="f" joinstyle="miter"/>
          <v:imagedata o:title=""/>
          <o:lock v:ext="edit"/>
          <v:textbox inset="0mm,0mm,0mm,0mm">
            <w:txbxContent>
              <w:p>
                <w:pPr>
                  <w:pStyle w:val="5"/>
                  <w:spacing w:before="30"/>
                  <w:ind w:left="20"/>
                </w:pPr>
                <w:r>
                  <w:rPr>
                    <w:rFonts w:ascii="Times New Roman" w:eastAsia="Times New Roman"/>
                    <w:color w:val="3B70B7"/>
                  </w:rPr>
                  <w:t>10.4</w:t>
                </w:r>
                <w:r>
                  <w:rPr>
                    <w:rFonts w:ascii="Times New Roman" w:eastAsia="Times New Roman"/>
                    <w:color w:val="3B70B7"/>
                    <w:spacing w:val="30"/>
                  </w:rPr>
                  <w:t xml:space="preserve"> </w:t>
                </w:r>
                <w:r>
                  <w:rPr>
                    <w:color w:val="3B70B7"/>
                  </w:rPr>
                  <w:t>练习</w:t>
                </w:r>
              </w:p>
            </w:txbxContent>
          </v:textbox>
        </v:shape>
      </w:pict>
    </w:r>
    <w:r>
      <w:pict>
        <v:shape id="_x0000_s2157" o:spid="_x0000_s2157" o:spt="202" type="#_x0000_t202" style="position:absolute;left:0pt;margin-left:461.8pt;margin-top:45.15pt;height:15.35pt;width:48.2pt;mso-position-horizontal-relative:page;mso-position-vertical-relative:page;z-index:-20708352;mso-width-relative:page;mso-height-relative:page;" filled="f" stroked="f" coordsize="21600,21600">
          <v:path/>
          <v:fill on="f" focussize="0,0"/>
          <v:stroke on="f" joinstyle="miter"/>
          <v:imagedata o:title=""/>
          <o:lock v:ext="edit"/>
          <v:textbox inset="0mm,0mm,0mm,0mm">
            <w:txbxContent>
              <w:p>
                <w:pPr>
                  <w:pStyle w:val="5"/>
                  <w:spacing w:before="43"/>
                  <w:ind w:left="20"/>
                  <w:rPr>
                    <w:rFonts w:ascii="Times New Roman" w:hAnsi="Times New Roman"/>
                  </w:rPr>
                </w:pPr>
                <w:r>
                  <w:rPr>
                    <w:rFonts w:ascii="Times New Roman" w:hAnsi="Times New Roman"/>
                    <w:color w:val="3B70B7"/>
                  </w:rPr>
                  <w:t>–</w:t>
                </w:r>
                <w:r>
                  <w:rPr>
                    <w:rFonts w:ascii="Times New Roman" w:hAnsi="Times New Roman"/>
                    <w:color w:val="3B70B7"/>
                    <w:spacing w:val="4"/>
                  </w:rPr>
                  <w:t xml:space="preserve"> </w:t>
                </w:r>
                <w:r>
                  <w:fldChar w:fldCharType="begin"/>
                </w:r>
                <w:r>
                  <w:rPr>
                    <w:rFonts w:ascii="Times New Roman" w:hAnsi="Times New Roman"/>
                    <w:color w:val="3B70B7"/>
                  </w:rPr>
                  <w:instrText xml:space="preserve"> PAGE </w:instrText>
                </w:r>
                <w:r>
                  <w:fldChar w:fldCharType="separate"/>
                </w:r>
                <w:r>
                  <w:t>80</w:t>
                </w:r>
                <w:r>
                  <w:fldChar w:fldCharType="end"/>
                </w:r>
                <w:r>
                  <w:rPr>
                    <w:rFonts w:ascii="Times New Roman" w:hAnsi="Times New Roman"/>
                    <w:color w:val="3B70B7"/>
                  </w:rPr>
                  <w:t>/143</w:t>
                </w:r>
                <w:r>
                  <w:rPr>
                    <w:rFonts w:ascii="Times New Roman" w:hAnsi="Times New Roman"/>
                    <w:color w:val="3B70B7"/>
                    <w:spacing w:val="4"/>
                  </w:rPr>
                  <w:t xml:space="preserve"> </w:t>
                </w:r>
                <w:r>
                  <w:rPr>
                    <w:rFonts w:ascii="Times New Roman" w:hAnsi="Times New Roman"/>
                    <w:color w:val="3B70B7"/>
                  </w:rPr>
                  <w:t>–</w:t>
                </w:r>
              </w:p>
            </w:txbxContent>
          </v:textbox>
        </v:shape>
      </w:pict>
    </w:r>
  </w:p>
</w:hdr>
</file>

<file path=word/header5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spacing w:line="14" w:lineRule="auto"/>
      <w:rPr>
        <w:sz w:val="2"/>
      </w:rPr>
    </w:pPr>
  </w:p>
</w:hdr>
</file>

<file path=word/header5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spacing w:line="14" w:lineRule="auto"/>
    </w:pPr>
    <w:r>
      <w:pict>
        <v:line id="_x0000_s2158" o:spid="_x0000_s2158" o:spt="20" style="position:absolute;left:0pt;margin-left:89.25pt;margin-top:60.45pt;height:0pt;width:416.65pt;mso-position-horizontal-relative:page;mso-position-vertical-relative:page;z-index:-20707328;mso-width-relative:page;mso-height-relative:page;" stroked="t" coordsize="21600,21600">
          <v:path arrowok="t"/>
          <v:fill focussize="0,0"/>
          <v:stroke weight="0.398503937007874pt" color="#3B70B7"/>
          <v:imagedata o:title=""/>
          <o:lock v:ext="edit"/>
        </v:line>
      </w:pict>
    </w:r>
    <w:r>
      <w:pict>
        <v:shape id="_x0000_s2159" o:spid="_x0000_s2159" o:spt="202" type="#_x0000_t202" style="position:absolute;left:0pt;margin-left:88.25pt;margin-top:45.15pt;height:15.35pt;width:43.55pt;mso-position-horizontal-relative:page;mso-position-vertical-relative:page;z-index:-20706304;mso-width-relative:page;mso-height-relative:page;" filled="f" stroked="f" coordsize="21600,21600">
          <v:path/>
          <v:fill on="f" focussize="0,0"/>
          <v:stroke on="f" joinstyle="miter"/>
          <v:imagedata o:title=""/>
          <o:lock v:ext="edit"/>
          <v:textbox inset="0mm,0mm,0mm,0mm">
            <w:txbxContent>
              <w:p>
                <w:pPr>
                  <w:pStyle w:val="5"/>
                  <w:spacing w:before="30"/>
                  <w:ind w:left="20"/>
                </w:pPr>
                <w:r>
                  <w:rPr>
                    <w:rFonts w:ascii="Times New Roman" w:eastAsia="Times New Roman"/>
                    <w:color w:val="3B70B7"/>
                  </w:rPr>
                  <w:t>11.2</w:t>
                </w:r>
                <w:r>
                  <w:rPr>
                    <w:rFonts w:ascii="Times New Roman" w:eastAsia="Times New Roman"/>
                    <w:color w:val="3B70B7"/>
                    <w:spacing w:val="30"/>
                  </w:rPr>
                  <w:t xml:space="preserve"> </w:t>
                </w:r>
                <w:r>
                  <w:rPr>
                    <w:color w:val="3B70B7"/>
                  </w:rPr>
                  <w:t>数组</w:t>
                </w:r>
              </w:p>
            </w:txbxContent>
          </v:textbox>
        </v:shape>
      </w:pict>
    </w:r>
    <w:r>
      <w:pict>
        <v:shape id="_x0000_s2160" o:spid="_x0000_s2160" o:spt="202" type="#_x0000_t202" style="position:absolute;left:0pt;margin-left:461.8pt;margin-top:45.15pt;height:15.35pt;width:48.2pt;mso-position-horizontal-relative:page;mso-position-vertical-relative:page;z-index:-20706304;mso-width-relative:page;mso-height-relative:page;" filled="f" stroked="f" coordsize="21600,21600">
          <v:path/>
          <v:fill on="f" focussize="0,0"/>
          <v:stroke on="f" joinstyle="miter"/>
          <v:imagedata o:title=""/>
          <o:lock v:ext="edit"/>
          <v:textbox inset="0mm,0mm,0mm,0mm">
            <w:txbxContent>
              <w:p>
                <w:pPr>
                  <w:pStyle w:val="5"/>
                  <w:spacing w:before="43"/>
                  <w:ind w:left="20"/>
                  <w:rPr>
                    <w:rFonts w:ascii="Times New Roman" w:hAnsi="Times New Roman"/>
                  </w:rPr>
                </w:pPr>
                <w:r>
                  <w:rPr>
                    <w:rFonts w:ascii="Times New Roman" w:hAnsi="Times New Roman"/>
                    <w:color w:val="3B70B7"/>
                  </w:rPr>
                  <w:t>–</w:t>
                </w:r>
                <w:r>
                  <w:rPr>
                    <w:rFonts w:ascii="Times New Roman" w:hAnsi="Times New Roman"/>
                    <w:color w:val="3B70B7"/>
                    <w:spacing w:val="4"/>
                  </w:rPr>
                  <w:t xml:space="preserve"> </w:t>
                </w:r>
                <w:r>
                  <w:fldChar w:fldCharType="begin"/>
                </w:r>
                <w:r>
                  <w:rPr>
                    <w:rFonts w:ascii="Times New Roman" w:hAnsi="Times New Roman"/>
                    <w:color w:val="3B70B7"/>
                  </w:rPr>
                  <w:instrText xml:space="preserve"> PAGE </w:instrText>
                </w:r>
                <w:r>
                  <w:fldChar w:fldCharType="separate"/>
                </w:r>
                <w:r>
                  <w:t>82</w:t>
                </w:r>
                <w:r>
                  <w:fldChar w:fldCharType="end"/>
                </w:r>
                <w:r>
                  <w:rPr>
                    <w:rFonts w:ascii="Times New Roman" w:hAnsi="Times New Roman"/>
                    <w:color w:val="3B70B7"/>
                  </w:rPr>
                  <w:t>/143</w:t>
                </w:r>
                <w:r>
                  <w:rPr>
                    <w:rFonts w:ascii="Times New Roman" w:hAnsi="Times New Roman"/>
                    <w:color w:val="3B70B7"/>
                    <w:spacing w:val="4"/>
                  </w:rPr>
                  <w:t xml:space="preserve"> </w:t>
                </w:r>
                <w:r>
                  <w:rPr>
                    <w:rFonts w:ascii="Times New Roman" w:hAnsi="Times New Roman"/>
                    <w:color w:val="3B70B7"/>
                  </w:rPr>
                  <w:t>–</w:t>
                </w:r>
              </w:p>
            </w:txbxContent>
          </v:textbox>
        </v:shape>
      </w:pict>
    </w:r>
  </w:p>
</w:hdr>
</file>

<file path=word/header5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spacing w:line="14" w:lineRule="auto"/>
    </w:pPr>
    <w:r>
      <w:pict>
        <v:line id="_x0000_s2161" o:spid="_x0000_s2161" o:spt="20" style="position:absolute;left:0pt;margin-left:89.25pt;margin-top:60.45pt;height:0pt;width:416.65pt;mso-position-horizontal-relative:page;mso-position-vertical-relative:page;z-index:-20705280;mso-width-relative:page;mso-height-relative:page;" stroked="t" coordsize="21600,21600">
          <v:path arrowok="t"/>
          <v:fill focussize="0,0"/>
          <v:stroke weight="0.398503937007874pt" color="#3B70B7"/>
          <v:imagedata o:title=""/>
          <o:lock v:ext="edit"/>
        </v:line>
      </w:pict>
    </w:r>
    <w:r>
      <w:pict>
        <v:shape id="_x0000_s2162" o:spid="_x0000_s2162" o:spt="202" type="#_x0000_t202" style="position:absolute;left:0pt;margin-left:88.25pt;margin-top:45.15pt;height:15.35pt;width:63.45pt;mso-position-horizontal-relative:page;mso-position-vertical-relative:page;z-index:-20704256;mso-width-relative:page;mso-height-relative:page;" filled="f" stroked="f" coordsize="21600,21600">
          <v:path/>
          <v:fill on="f" focussize="0,0"/>
          <v:stroke on="f" joinstyle="miter"/>
          <v:imagedata o:title=""/>
          <o:lock v:ext="edit"/>
          <v:textbox inset="0mm,0mm,0mm,0mm">
            <w:txbxContent>
              <w:p>
                <w:pPr>
                  <w:pStyle w:val="5"/>
                  <w:spacing w:before="30"/>
                  <w:ind w:left="20"/>
                </w:pPr>
                <w:r>
                  <w:rPr>
                    <w:rFonts w:ascii="Times New Roman" w:eastAsia="Times New Roman"/>
                    <w:color w:val="3B70B7"/>
                  </w:rPr>
                  <w:t>11.3</w:t>
                </w:r>
                <w:r>
                  <w:rPr>
                    <w:rFonts w:ascii="Times New Roman" w:eastAsia="Times New Roman"/>
                    <w:color w:val="3B70B7"/>
                    <w:spacing w:val="29"/>
                  </w:rPr>
                  <w:t xml:space="preserve"> </w:t>
                </w:r>
                <w:r>
                  <w:rPr>
                    <w:color w:val="3B70B7"/>
                  </w:rPr>
                  <w:t>栈和队列</w:t>
                </w:r>
              </w:p>
            </w:txbxContent>
          </v:textbox>
        </v:shape>
      </w:pict>
    </w:r>
    <w:r>
      <w:pict>
        <v:shape id="_x0000_s2163" o:spid="_x0000_s2163" o:spt="202" type="#_x0000_t202" style="position:absolute;left:0pt;margin-left:461.8pt;margin-top:45.15pt;height:15.35pt;width:48.2pt;mso-position-horizontal-relative:page;mso-position-vertical-relative:page;z-index:-20704256;mso-width-relative:page;mso-height-relative:page;" filled="f" stroked="f" coordsize="21600,21600">
          <v:path/>
          <v:fill on="f" focussize="0,0"/>
          <v:stroke on="f" joinstyle="miter"/>
          <v:imagedata o:title=""/>
          <o:lock v:ext="edit"/>
          <v:textbox inset="0mm,0mm,0mm,0mm">
            <w:txbxContent>
              <w:p>
                <w:pPr>
                  <w:pStyle w:val="5"/>
                  <w:spacing w:before="43"/>
                  <w:ind w:left="20"/>
                  <w:rPr>
                    <w:rFonts w:ascii="Times New Roman" w:hAnsi="Times New Roman"/>
                  </w:rPr>
                </w:pPr>
                <w:r>
                  <w:rPr>
                    <w:rFonts w:ascii="Times New Roman" w:hAnsi="Times New Roman"/>
                    <w:color w:val="3B70B7"/>
                  </w:rPr>
                  <w:t>–</w:t>
                </w:r>
                <w:r>
                  <w:rPr>
                    <w:rFonts w:ascii="Times New Roman" w:hAnsi="Times New Roman"/>
                    <w:color w:val="3B70B7"/>
                    <w:spacing w:val="4"/>
                  </w:rPr>
                  <w:t xml:space="preserve"> </w:t>
                </w:r>
                <w:r>
                  <w:fldChar w:fldCharType="begin"/>
                </w:r>
                <w:r>
                  <w:rPr>
                    <w:rFonts w:ascii="Times New Roman" w:hAnsi="Times New Roman"/>
                    <w:color w:val="3B70B7"/>
                  </w:rPr>
                  <w:instrText xml:space="preserve"> PAGE </w:instrText>
                </w:r>
                <w:r>
                  <w:fldChar w:fldCharType="separate"/>
                </w:r>
                <w:r>
                  <w:t>85</w:t>
                </w:r>
                <w:r>
                  <w:fldChar w:fldCharType="end"/>
                </w:r>
                <w:r>
                  <w:rPr>
                    <w:rFonts w:ascii="Times New Roman" w:hAnsi="Times New Roman"/>
                    <w:color w:val="3B70B7"/>
                  </w:rPr>
                  <w:t>/143</w:t>
                </w:r>
                <w:r>
                  <w:rPr>
                    <w:rFonts w:ascii="Times New Roman" w:hAnsi="Times New Roman"/>
                    <w:color w:val="3B70B7"/>
                    <w:spacing w:val="4"/>
                  </w:rPr>
                  <w:t xml:space="preserve"> </w:t>
                </w:r>
                <w:r>
                  <w:rPr>
                    <w:rFonts w:ascii="Times New Roman" w:hAnsi="Times New Roman"/>
                    <w:color w:val="3B70B7"/>
                  </w:rPr>
                  <w:t>–</w:t>
                </w:r>
              </w:p>
            </w:txbxContent>
          </v:textbox>
        </v:shape>
      </w:pict>
    </w:r>
  </w:p>
</w:hdr>
</file>

<file path=word/header5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spacing w:line="14" w:lineRule="auto"/>
    </w:pPr>
    <w:r>
      <w:pict>
        <v:line id="_x0000_s2164" o:spid="_x0000_s2164" o:spt="20" style="position:absolute;left:0pt;margin-left:89.25pt;margin-top:60.45pt;height:0pt;width:416.65pt;mso-position-horizontal-relative:page;mso-position-vertical-relative:page;z-index:-20703232;mso-width-relative:page;mso-height-relative:page;" stroked="t" coordsize="21600,21600">
          <v:path arrowok="t"/>
          <v:fill focussize="0,0"/>
          <v:stroke weight="0.398503937007874pt" color="#3B70B7"/>
          <v:imagedata o:title=""/>
          <o:lock v:ext="edit"/>
        </v:line>
      </w:pict>
    </w:r>
    <w:r>
      <w:pict>
        <v:shape id="_x0000_s2165" o:spid="_x0000_s2165" o:spt="202" type="#_x0000_t202" style="position:absolute;left:0pt;margin-left:88.25pt;margin-top:45.15pt;height:15.35pt;width:53.5pt;mso-position-horizontal-relative:page;mso-position-vertical-relative:page;z-index:-20702208;mso-width-relative:page;mso-height-relative:page;" filled="f" stroked="f" coordsize="21600,21600">
          <v:path/>
          <v:fill on="f" focussize="0,0"/>
          <v:stroke on="f" joinstyle="miter"/>
          <v:imagedata o:title=""/>
          <o:lock v:ext="edit"/>
          <v:textbox inset="0mm,0mm,0mm,0mm">
            <w:txbxContent>
              <w:p>
                <w:pPr>
                  <w:pStyle w:val="5"/>
                  <w:spacing w:before="30"/>
                  <w:ind w:left="20"/>
                </w:pPr>
                <w:r>
                  <w:rPr>
                    <w:rFonts w:ascii="Times New Roman" w:eastAsia="Times New Roman"/>
                    <w:color w:val="3B70B7"/>
                  </w:rPr>
                  <w:t>11.4</w:t>
                </w:r>
                <w:r>
                  <w:rPr>
                    <w:rFonts w:ascii="Times New Roman" w:eastAsia="Times New Roman"/>
                    <w:color w:val="3B70B7"/>
                    <w:spacing w:val="30"/>
                  </w:rPr>
                  <w:t xml:space="preserve"> </w:t>
                </w:r>
                <w:r>
                  <w:rPr>
                    <w:color w:val="3B70B7"/>
                  </w:rPr>
                  <w:t>单调栈</w:t>
                </w:r>
              </w:p>
            </w:txbxContent>
          </v:textbox>
        </v:shape>
      </w:pict>
    </w:r>
    <w:r>
      <w:pict>
        <v:shape id="_x0000_s2166" o:spid="_x0000_s2166" o:spt="202" type="#_x0000_t202" style="position:absolute;left:0pt;margin-left:461.8pt;margin-top:45.15pt;height:15.35pt;width:48.2pt;mso-position-horizontal-relative:page;mso-position-vertical-relative:page;z-index:-20702208;mso-width-relative:page;mso-height-relative:page;" filled="f" stroked="f" coordsize="21600,21600">
          <v:path/>
          <v:fill on="f" focussize="0,0"/>
          <v:stroke on="f" joinstyle="miter"/>
          <v:imagedata o:title=""/>
          <o:lock v:ext="edit"/>
          <v:textbox inset="0mm,0mm,0mm,0mm">
            <w:txbxContent>
              <w:p>
                <w:pPr>
                  <w:pStyle w:val="5"/>
                  <w:spacing w:before="43"/>
                  <w:ind w:left="20"/>
                  <w:rPr>
                    <w:rFonts w:ascii="Times New Roman" w:hAnsi="Times New Roman"/>
                  </w:rPr>
                </w:pPr>
                <w:r>
                  <w:rPr>
                    <w:rFonts w:ascii="Times New Roman" w:hAnsi="Times New Roman"/>
                    <w:color w:val="3B70B7"/>
                  </w:rPr>
                  <w:t>–</w:t>
                </w:r>
                <w:r>
                  <w:rPr>
                    <w:rFonts w:ascii="Times New Roman" w:hAnsi="Times New Roman"/>
                    <w:color w:val="3B70B7"/>
                    <w:spacing w:val="4"/>
                  </w:rPr>
                  <w:t xml:space="preserve"> </w:t>
                </w:r>
                <w:r>
                  <w:fldChar w:fldCharType="begin"/>
                </w:r>
                <w:r>
                  <w:rPr>
                    <w:rFonts w:ascii="Times New Roman" w:hAnsi="Times New Roman"/>
                    <w:color w:val="3B70B7"/>
                  </w:rPr>
                  <w:instrText xml:space="preserve"> PAGE </w:instrText>
                </w:r>
                <w:r>
                  <w:fldChar w:fldCharType="separate"/>
                </w:r>
                <w:r>
                  <w:t>88</w:t>
                </w:r>
                <w:r>
                  <w:fldChar w:fldCharType="end"/>
                </w:r>
                <w:r>
                  <w:rPr>
                    <w:rFonts w:ascii="Times New Roman" w:hAnsi="Times New Roman"/>
                    <w:color w:val="3B70B7"/>
                  </w:rPr>
                  <w:t>/143</w:t>
                </w:r>
                <w:r>
                  <w:rPr>
                    <w:rFonts w:ascii="Times New Roman" w:hAnsi="Times New Roman"/>
                    <w:color w:val="3B70B7"/>
                    <w:spacing w:val="4"/>
                  </w:rPr>
                  <w:t xml:space="preserve"> </w:t>
                </w:r>
                <w:r>
                  <w:rPr>
                    <w:rFonts w:ascii="Times New Roman" w:hAnsi="Times New Roman"/>
                    <w:color w:val="3B70B7"/>
                  </w:rPr>
                  <w:t>–</w:t>
                </w:r>
              </w:p>
            </w:txbxContent>
          </v:textbox>
        </v:shape>
      </w:pic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spacing w:line="14" w:lineRule="auto"/>
      <w:rPr>
        <w:sz w:val="2"/>
      </w:rPr>
    </w:pPr>
  </w:p>
</w:hdr>
</file>

<file path=word/header6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spacing w:line="14" w:lineRule="auto"/>
    </w:pPr>
    <w:r>
      <w:pict>
        <v:line id="_x0000_s2167" o:spid="_x0000_s2167" o:spt="20" style="position:absolute;left:0pt;margin-left:89.25pt;margin-top:60.45pt;height:0pt;width:416.65pt;mso-position-horizontal-relative:page;mso-position-vertical-relative:page;z-index:-20701184;mso-width-relative:page;mso-height-relative:page;" stroked="t" coordsize="21600,21600">
          <v:path arrowok="t"/>
          <v:fill focussize="0,0"/>
          <v:stroke weight="0.398503937007874pt" color="#3B70B7"/>
          <v:imagedata o:title=""/>
          <o:lock v:ext="edit"/>
        </v:line>
      </w:pict>
    </w:r>
    <w:r>
      <w:pict>
        <v:shape id="_x0000_s2168" o:spid="_x0000_s2168" o:spt="202" type="#_x0000_t202" style="position:absolute;left:0pt;margin-left:88.25pt;margin-top:45.15pt;height:15.35pt;width:63.45pt;mso-position-horizontal-relative:page;mso-position-vertical-relative:page;z-index:-20700160;mso-width-relative:page;mso-height-relative:page;" filled="f" stroked="f" coordsize="21600,21600">
          <v:path/>
          <v:fill on="f" focussize="0,0"/>
          <v:stroke on="f" joinstyle="miter"/>
          <v:imagedata o:title=""/>
          <o:lock v:ext="edit"/>
          <v:textbox inset="0mm,0mm,0mm,0mm">
            <w:txbxContent>
              <w:p>
                <w:pPr>
                  <w:pStyle w:val="5"/>
                  <w:spacing w:before="30"/>
                  <w:ind w:left="20"/>
                </w:pPr>
                <w:r>
                  <w:rPr>
                    <w:rFonts w:ascii="Times New Roman" w:eastAsia="Times New Roman"/>
                    <w:color w:val="3B70B7"/>
                  </w:rPr>
                  <w:t>11.5</w:t>
                </w:r>
                <w:r>
                  <w:rPr>
                    <w:rFonts w:ascii="Times New Roman" w:eastAsia="Times New Roman"/>
                    <w:color w:val="3B70B7"/>
                    <w:spacing w:val="29"/>
                  </w:rPr>
                  <w:t xml:space="preserve"> </w:t>
                </w:r>
                <w:r>
                  <w:rPr>
                    <w:color w:val="3B70B7"/>
                  </w:rPr>
                  <w:t>优先队列</w:t>
                </w:r>
              </w:p>
            </w:txbxContent>
          </v:textbox>
        </v:shape>
      </w:pict>
    </w:r>
    <w:r>
      <w:pict>
        <v:shape id="_x0000_s2169" o:spid="_x0000_s2169" o:spt="202" type="#_x0000_t202" style="position:absolute;left:0pt;margin-left:461.8pt;margin-top:45.15pt;height:15.35pt;width:48.2pt;mso-position-horizontal-relative:page;mso-position-vertical-relative:page;z-index:-20700160;mso-width-relative:page;mso-height-relative:page;" filled="f" stroked="f" coordsize="21600,21600">
          <v:path/>
          <v:fill on="f" focussize="0,0"/>
          <v:stroke on="f" joinstyle="miter"/>
          <v:imagedata o:title=""/>
          <o:lock v:ext="edit"/>
          <v:textbox inset="0mm,0mm,0mm,0mm">
            <w:txbxContent>
              <w:p>
                <w:pPr>
                  <w:pStyle w:val="5"/>
                  <w:spacing w:before="43"/>
                  <w:ind w:left="20"/>
                  <w:rPr>
                    <w:rFonts w:ascii="Times New Roman" w:hAnsi="Times New Roman"/>
                  </w:rPr>
                </w:pPr>
                <w:r>
                  <w:rPr>
                    <w:rFonts w:ascii="Times New Roman" w:hAnsi="Times New Roman"/>
                    <w:color w:val="3B70B7"/>
                  </w:rPr>
                  <w:t>–</w:t>
                </w:r>
                <w:r>
                  <w:rPr>
                    <w:rFonts w:ascii="Times New Roman" w:hAnsi="Times New Roman"/>
                    <w:color w:val="3B70B7"/>
                    <w:spacing w:val="4"/>
                  </w:rPr>
                  <w:t xml:space="preserve"> </w:t>
                </w:r>
                <w:r>
                  <w:fldChar w:fldCharType="begin"/>
                </w:r>
                <w:r>
                  <w:rPr>
                    <w:rFonts w:ascii="Times New Roman" w:hAnsi="Times New Roman"/>
                    <w:color w:val="3B70B7"/>
                  </w:rPr>
                  <w:instrText xml:space="preserve"> PAGE </w:instrText>
                </w:r>
                <w:r>
                  <w:fldChar w:fldCharType="separate"/>
                </w:r>
                <w:r>
                  <w:t>89</w:t>
                </w:r>
                <w:r>
                  <w:fldChar w:fldCharType="end"/>
                </w:r>
                <w:r>
                  <w:rPr>
                    <w:rFonts w:ascii="Times New Roman" w:hAnsi="Times New Roman"/>
                    <w:color w:val="3B70B7"/>
                  </w:rPr>
                  <w:t>/143</w:t>
                </w:r>
                <w:r>
                  <w:rPr>
                    <w:rFonts w:ascii="Times New Roman" w:hAnsi="Times New Roman"/>
                    <w:color w:val="3B70B7"/>
                    <w:spacing w:val="4"/>
                  </w:rPr>
                  <w:t xml:space="preserve"> </w:t>
                </w:r>
                <w:r>
                  <w:rPr>
                    <w:rFonts w:ascii="Times New Roman" w:hAnsi="Times New Roman"/>
                    <w:color w:val="3B70B7"/>
                  </w:rPr>
                  <w:t>–</w:t>
                </w:r>
              </w:p>
            </w:txbxContent>
          </v:textbox>
        </v:shape>
      </w:pict>
    </w:r>
  </w:p>
</w:hdr>
</file>

<file path=word/header6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spacing w:line="14" w:lineRule="auto"/>
    </w:pPr>
    <w:r>
      <w:pict>
        <v:line id="_x0000_s2170" o:spid="_x0000_s2170" o:spt="20" style="position:absolute;left:0pt;margin-left:89.25pt;margin-top:60.45pt;height:0pt;width:416.65pt;mso-position-horizontal-relative:page;mso-position-vertical-relative:page;z-index:-20699136;mso-width-relative:page;mso-height-relative:page;" stroked="t" coordsize="21600,21600">
          <v:path arrowok="t"/>
          <v:fill focussize="0,0"/>
          <v:stroke weight="0.398503937007874pt" color="#3B70B7"/>
          <v:imagedata o:title=""/>
          <o:lock v:ext="edit"/>
        </v:line>
      </w:pict>
    </w:r>
    <w:r>
      <w:pict>
        <v:shape id="_x0000_s2171" o:spid="_x0000_s2171" o:spt="202" type="#_x0000_t202" style="position:absolute;left:0pt;margin-left:88.25pt;margin-top:45.15pt;height:15.35pt;width:63.45pt;mso-position-horizontal-relative:page;mso-position-vertical-relative:page;z-index:-20698112;mso-width-relative:page;mso-height-relative:page;" filled="f" stroked="f" coordsize="21600,21600">
          <v:path/>
          <v:fill on="f" focussize="0,0"/>
          <v:stroke on="f" joinstyle="miter"/>
          <v:imagedata o:title=""/>
          <o:lock v:ext="edit"/>
          <v:textbox inset="0mm,0mm,0mm,0mm">
            <w:txbxContent>
              <w:p>
                <w:pPr>
                  <w:pStyle w:val="5"/>
                  <w:spacing w:before="30"/>
                  <w:ind w:left="20"/>
                </w:pPr>
                <w:r>
                  <w:rPr>
                    <w:rFonts w:ascii="Times New Roman" w:eastAsia="Times New Roman"/>
                    <w:color w:val="3B70B7"/>
                  </w:rPr>
                  <w:t>11.6</w:t>
                </w:r>
                <w:r>
                  <w:rPr>
                    <w:rFonts w:ascii="Times New Roman" w:eastAsia="Times New Roman"/>
                    <w:color w:val="3B70B7"/>
                    <w:spacing w:val="29"/>
                  </w:rPr>
                  <w:t xml:space="preserve"> </w:t>
                </w:r>
                <w:r>
                  <w:rPr>
                    <w:color w:val="3B70B7"/>
                  </w:rPr>
                  <w:t>双端队列</w:t>
                </w:r>
              </w:p>
            </w:txbxContent>
          </v:textbox>
        </v:shape>
      </w:pict>
    </w:r>
    <w:r>
      <w:pict>
        <v:shape id="_x0000_s2172" o:spid="_x0000_s2172" o:spt="202" type="#_x0000_t202" style="position:absolute;left:0pt;margin-left:461.8pt;margin-top:45.15pt;height:15.35pt;width:48.2pt;mso-position-horizontal-relative:page;mso-position-vertical-relative:page;z-index:-20698112;mso-width-relative:page;mso-height-relative:page;" filled="f" stroked="f" coordsize="21600,21600">
          <v:path/>
          <v:fill on="f" focussize="0,0"/>
          <v:stroke on="f" joinstyle="miter"/>
          <v:imagedata o:title=""/>
          <o:lock v:ext="edit"/>
          <v:textbox inset="0mm,0mm,0mm,0mm">
            <w:txbxContent>
              <w:p>
                <w:pPr>
                  <w:pStyle w:val="5"/>
                  <w:spacing w:before="43"/>
                  <w:ind w:left="20"/>
                  <w:rPr>
                    <w:rFonts w:ascii="Times New Roman" w:hAnsi="Times New Roman"/>
                  </w:rPr>
                </w:pPr>
                <w:r>
                  <w:rPr>
                    <w:rFonts w:ascii="Times New Roman" w:hAnsi="Times New Roman"/>
                    <w:color w:val="3B70B7"/>
                  </w:rPr>
                  <w:t>–</w:t>
                </w:r>
                <w:r>
                  <w:rPr>
                    <w:rFonts w:ascii="Times New Roman" w:hAnsi="Times New Roman"/>
                    <w:color w:val="3B70B7"/>
                    <w:spacing w:val="4"/>
                  </w:rPr>
                  <w:t xml:space="preserve"> </w:t>
                </w:r>
                <w:r>
                  <w:fldChar w:fldCharType="begin"/>
                </w:r>
                <w:r>
                  <w:rPr>
                    <w:rFonts w:ascii="Times New Roman" w:hAnsi="Times New Roman"/>
                    <w:color w:val="3B70B7"/>
                  </w:rPr>
                  <w:instrText xml:space="preserve"> PAGE </w:instrText>
                </w:r>
                <w:r>
                  <w:fldChar w:fldCharType="separate"/>
                </w:r>
                <w:r>
                  <w:t>93</w:t>
                </w:r>
                <w:r>
                  <w:fldChar w:fldCharType="end"/>
                </w:r>
                <w:r>
                  <w:rPr>
                    <w:rFonts w:ascii="Times New Roman" w:hAnsi="Times New Roman"/>
                    <w:color w:val="3B70B7"/>
                  </w:rPr>
                  <w:t>/143</w:t>
                </w:r>
                <w:r>
                  <w:rPr>
                    <w:rFonts w:ascii="Times New Roman" w:hAnsi="Times New Roman"/>
                    <w:color w:val="3B70B7"/>
                    <w:spacing w:val="4"/>
                  </w:rPr>
                  <w:t xml:space="preserve"> </w:t>
                </w:r>
                <w:r>
                  <w:rPr>
                    <w:rFonts w:ascii="Times New Roman" w:hAnsi="Times New Roman"/>
                    <w:color w:val="3B70B7"/>
                  </w:rPr>
                  <w:t>–</w:t>
                </w:r>
              </w:p>
            </w:txbxContent>
          </v:textbox>
        </v:shape>
      </w:pict>
    </w:r>
  </w:p>
</w:hdr>
</file>

<file path=word/header6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spacing w:line="14" w:lineRule="auto"/>
    </w:pPr>
    <w:r>
      <w:pict>
        <v:line id="_x0000_s2173" o:spid="_x0000_s2173" o:spt="20" style="position:absolute;left:0pt;margin-left:89.25pt;margin-top:60.45pt;height:0pt;width:416.65pt;mso-position-horizontal-relative:page;mso-position-vertical-relative:page;z-index:-20697088;mso-width-relative:page;mso-height-relative:page;" stroked="t" coordsize="21600,21600">
          <v:path arrowok="t"/>
          <v:fill focussize="0,0"/>
          <v:stroke weight="0.398503937007874pt" color="#3B70B7"/>
          <v:imagedata o:title=""/>
          <o:lock v:ext="edit"/>
        </v:line>
      </w:pict>
    </w:r>
    <w:r>
      <w:pict>
        <v:shape id="_x0000_s2174" o:spid="_x0000_s2174" o:spt="202" type="#_x0000_t202" style="position:absolute;left:0pt;margin-left:88.25pt;margin-top:45.15pt;height:15.35pt;width:53.5pt;mso-position-horizontal-relative:page;mso-position-vertical-relative:page;z-index:-20696064;mso-width-relative:page;mso-height-relative:page;" filled="f" stroked="f" coordsize="21600,21600">
          <v:path/>
          <v:fill on="f" focussize="0,0"/>
          <v:stroke on="f" joinstyle="miter"/>
          <v:imagedata o:title=""/>
          <o:lock v:ext="edit"/>
          <v:textbox inset="0mm,0mm,0mm,0mm">
            <w:txbxContent>
              <w:p>
                <w:pPr>
                  <w:pStyle w:val="5"/>
                  <w:spacing w:before="30"/>
                  <w:ind w:left="20"/>
                </w:pPr>
                <w:r>
                  <w:rPr>
                    <w:rFonts w:ascii="Times New Roman" w:eastAsia="Times New Roman"/>
                    <w:color w:val="3B70B7"/>
                  </w:rPr>
                  <w:t>11.7</w:t>
                </w:r>
                <w:r>
                  <w:rPr>
                    <w:rFonts w:ascii="Times New Roman" w:eastAsia="Times New Roman"/>
                    <w:color w:val="3B70B7"/>
                    <w:spacing w:val="30"/>
                  </w:rPr>
                  <w:t xml:space="preserve"> </w:t>
                </w:r>
                <w:r>
                  <w:rPr>
                    <w:color w:val="3B70B7"/>
                  </w:rPr>
                  <w:t>哈希表</w:t>
                </w:r>
              </w:p>
            </w:txbxContent>
          </v:textbox>
        </v:shape>
      </w:pict>
    </w:r>
    <w:r>
      <w:pict>
        <v:shape id="_x0000_s2175" o:spid="_x0000_s2175" o:spt="202" type="#_x0000_t202" style="position:absolute;left:0pt;margin-left:461.8pt;margin-top:45.15pt;height:15.35pt;width:48.2pt;mso-position-horizontal-relative:page;mso-position-vertical-relative:page;z-index:-20696064;mso-width-relative:page;mso-height-relative:page;" filled="f" stroked="f" coordsize="21600,21600">
          <v:path/>
          <v:fill on="f" focussize="0,0"/>
          <v:stroke on="f" joinstyle="miter"/>
          <v:imagedata o:title=""/>
          <o:lock v:ext="edit"/>
          <v:textbox inset="0mm,0mm,0mm,0mm">
            <w:txbxContent>
              <w:p>
                <w:pPr>
                  <w:pStyle w:val="5"/>
                  <w:spacing w:before="43"/>
                  <w:ind w:left="20"/>
                  <w:rPr>
                    <w:rFonts w:ascii="Times New Roman" w:hAnsi="Times New Roman"/>
                  </w:rPr>
                </w:pPr>
                <w:r>
                  <w:rPr>
                    <w:rFonts w:ascii="Times New Roman" w:hAnsi="Times New Roman"/>
                    <w:color w:val="3B70B7"/>
                  </w:rPr>
                  <w:t>–</w:t>
                </w:r>
                <w:r>
                  <w:rPr>
                    <w:rFonts w:ascii="Times New Roman" w:hAnsi="Times New Roman"/>
                    <w:color w:val="3B70B7"/>
                    <w:spacing w:val="4"/>
                  </w:rPr>
                  <w:t xml:space="preserve"> </w:t>
                </w:r>
                <w:r>
                  <w:fldChar w:fldCharType="begin"/>
                </w:r>
                <w:r>
                  <w:rPr>
                    <w:rFonts w:ascii="Times New Roman" w:hAnsi="Times New Roman"/>
                    <w:color w:val="3B70B7"/>
                  </w:rPr>
                  <w:instrText xml:space="preserve"> PAGE </w:instrText>
                </w:r>
                <w:r>
                  <w:fldChar w:fldCharType="separate"/>
                </w:r>
                <w:r>
                  <w:t>94</w:t>
                </w:r>
                <w:r>
                  <w:fldChar w:fldCharType="end"/>
                </w:r>
                <w:r>
                  <w:rPr>
                    <w:rFonts w:ascii="Times New Roman" w:hAnsi="Times New Roman"/>
                    <w:color w:val="3B70B7"/>
                  </w:rPr>
                  <w:t>/143</w:t>
                </w:r>
                <w:r>
                  <w:rPr>
                    <w:rFonts w:ascii="Times New Roman" w:hAnsi="Times New Roman"/>
                    <w:color w:val="3B70B7"/>
                    <w:spacing w:val="4"/>
                  </w:rPr>
                  <w:t xml:space="preserve"> </w:t>
                </w:r>
                <w:r>
                  <w:rPr>
                    <w:rFonts w:ascii="Times New Roman" w:hAnsi="Times New Roman"/>
                    <w:color w:val="3B70B7"/>
                  </w:rPr>
                  <w:t>–</w:t>
                </w:r>
              </w:p>
            </w:txbxContent>
          </v:textbox>
        </v:shape>
      </w:pict>
    </w:r>
  </w:p>
</w:hdr>
</file>

<file path=word/header6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spacing w:line="14" w:lineRule="auto"/>
      <w:rPr>
        <w:sz w:val="2"/>
      </w:rPr>
    </w:pPr>
  </w:p>
</w:hdr>
</file>

<file path=word/header6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spacing w:line="14" w:lineRule="auto"/>
    </w:pPr>
    <w:r>
      <w:pict>
        <v:line id="_x0000_s2176" o:spid="_x0000_s2176" o:spt="20" style="position:absolute;left:0pt;margin-left:89.25pt;margin-top:60.45pt;height:0pt;width:416.65pt;mso-position-horizontal-relative:page;mso-position-vertical-relative:page;z-index:-20694016;mso-width-relative:page;mso-height-relative:page;" stroked="t" coordsize="21600,21600">
          <v:path arrowok="t"/>
          <v:fill focussize="0,0"/>
          <v:stroke weight="0.398503937007874pt" color="#3B70B7"/>
          <v:imagedata o:title=""/>
          <o:lock v:ext="edit"/>
        </v:line>
      </w:pict>
    </w:r>
    <w:r>
      <w:pict>
        <v:shape id="_x0000_s2177" o:spid="_x0000_s2177" o:spt="202" type="#_x0000_t202" style="position:absolute;left:0pt;margin-left:88.25pt;margin-top:45.15pt;height:15.35pt;width:93.35pt;mso-position-horizontal-relative:page;mso-position-vertical-relative:page;z-index:-20694016;mso-width-relative:page;mso-height-relative:page;" filled="f" stroked="f" coordsize="21600,21600">
          <v:path/>
          <v:fill on="f" focussize="0,0"/>
          <v:stroke on="f" joinstyle="miter"/>
          <v:imagedata o:title=""/>
          <o:lock v:ext="edit"/>
          <v:textbox inset="0mm,0mm,0mm,0mm">
            <w:txbxContent>
              <w:p>
                <w:pPr>
                  <w:pStyle w:val="5"/>
                  <w:spacing w:before="30"/>
                  <w:ind w:left="20"/>
                </w:pPr>
                <w:r>
                  <w:rPr>
                    <w:rFonts w:ascii="Times New Roman" w:eastAsia="Times New Roman"/>
                    <w:color w:val="3B70B7"/>
                  </w:rPr>
                  <w:t>11.9</w:t>
                </w:r>
                <w:r>
                  <w:rPr>
                    <w:rFonts w:ascii="Times New Roman" w:eastAsia="Times New Roman"/>
                    <w:color w:val="3B70B7"/>
                    <w:spacing w:val="27"/>
                  </w:rPr>
                  <w:t xml:space="preserve"> </w:t>
                </w:r>
                <w:r>
                  <w:rPr>
                    <w:color w:val="3B70B7"/>
                  </w:rPr>
                  <w:t>前缀和与积分图</w:t>
                </w:r>
              </w:p>
            </w:txbxContent>
          </v:textbox>
        </v:shape>
      </w:pict>
    </w:r>
    <w:r>
      <w:pict>
        <v:shape id="_x0000_s2178" o:spid="_x0000_s2178" o:spt="202" type="#_x0000_t202" style="position:absolute;left:0pt;margin-left:456.8pt;margin-top:45.15pt;height:15.35pt;width:53.15pt;mso-position-horizontal-relative:page;mso-position-vertical-relative:page;z-index:-20692992;mso-width-relative:page;mso-height-relative:page;" filled="f" stroked="f" coordsize="21600,21600">
          <v:path/>
          <v:fill on="f" focussize="0,0"/>
          <v:stroke on="f" joinstyle="miter"/>
          <v:imagedata o:title=""/>
          <o:lock v:ext="edit"/>
          <v:textbox inset="0mm,0mm,0mm,0mm">
            <w:txbxContent>
              <w:p>
                <w:pPr>
                  <w:pStyle w:val="5"/>
                  <w:spacing w:before="43"/>
                  <w:ind w:left="20"/>
                  <w:rPr>
                    <w:rFonts w:ascii="Times New Roman" w:hAnsi="Times New Roman"/>
                  </w:rPr>
                </w:pPr>
                <w:r>
                  <w:rPr>
                    <w:rFonts w:ascii="Times New Roman" w:hAnsi="Times New Roman"/>
                    <w:color w:val="3B70B7"/>
                  </w:rPr>
                  <w:t>–</w:t>
                </w:r>
                <w:r>
                  <w:rPr>
                    <w:rFonts w:ascii="Times New Roman" w:hAnsi="Times New Roman"/>
                    <w:color w:val="3B70B7"/>
                    <w:spacing w:val="4"/>
                  </w:rPr>
                  <w:t xml:space="preserve"> </w:t>
                </w:r>
                <w:r>
                  <w:fldChar w:fldCharType="begin"/>
                </w:r>
                <w:r>
                  <w:rPr>
                    <w:rFonts w:ascii="Times New Roman" w:hAnsi="Times New Roman"/>
                    <w:color w:val="3B70B7"/>
                  </w:rPr>
                  <w:instrText xml:space="preserve"> PAGE </w:instrText>
                </w:r>
                <w:r>
                  <w:fldChar w:fldCharType="separate"/>
                </w:r>
                <w:r>
                  <w:t>100</w:t>
                </w:r>
                <w:r>
                  <w:fldChar w:fldCharType="end"/>
                </w:r>
                <w:r>
                  <w:rPr>
                    <w:rFonts w:ascii="Times New Roman" w:hAnsi="Times New Roman"/>
                    <w:color w:val="3B70B7"/>
                  </w:rPr>
                  <w:t>/143</w:t>
                </w:r>
                <w:r>
                  <w:rPr>
                    <w:rFonts w:ascii="Times New Roman" w:hAnsi="Times New Roman"/>
                    <w:color w:val="3B70B7"/>
                    <w:spacing w:val="4"/>
                  </w:rPr>
                  <w:t xml:space="preserve"> </w:t>
                </w:r>
                <w:r>
                  <w:rPr>
                    <w:rFonts w:ascii="Times New Roman" w:hAnsi="Times New Roman"/>
                    <w:color w:val="3B70B7"/>
                  </w:rPr>
                  <w:t>–</w:t>
                </w:r>
              </w:p>
            </w:txbxContent>
          </v:textbox>
        </v:shape>
      </w:pict>
    </w:r>
  </w:p>
</w:hdr>
</file>

<file path=word/header6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spacing w:line="14" w:lineRule="auto"/>
    </w:pPr>
    <w:r>
      <w:pict>
        <v:line id="_x0000_s2179" o:spid="_x0000_s2179" o:spt="20" style="position:absolute;left:0pt;margin-left:89.25pt;margin-top:60.45pt;height:0pt;width:416.65pt;mso-position-horizontal-relative:page;mso-position-vertical-relative:page;z-index:-20691968;mso-width-relative:page;mso-height-relative:page;" stroked="t" coordsize="21600,21600">
          <v:path arrowok="t"/>
          <v:fill focussize="0,0"/>
          <v:stroke weight="0.398503937007874pt" color="#3B70B7"/>
          <v:imagedata o:title=""/>
          <o:lock v:ext="edit"/>
        </v:line>
      </w:pict>
    </w:r>
    <w:r>
      <w:pict>
        <v:shape id="_x0000_s2180" o:spid="_x0000_s2180" o:spt="202" type="#_x0000_t202" style="position:absolute;left:0pt;margin-left:88.25pt;margin-top:45.15pt;height:15.35pt;width:48.5pt;mso-position-horizontal-relative:page;mso-position-vertical-relative:page;z-index:-20691968;mso-width-relative:page;mso-height-relative:page;" filled="f" stroked="f" coordsize="21600,21600">
          <v:path/>
          <v:fill on="f" focussize="0,0"/>
          <v:stroke on="f" joinstyle="miter"/>
          <v:imagedata o:title=""/>
          <o:lock v:ext="edit"/>
          <v:textbox inset="0mm,0mm,0mm,0mm">
            <w:txbxContent>
              <w:p>
                <w:pPr>
                  <w:pStyle w:val="5"/>
                  <w:spacing w:before="30"/>
                  <w:ind w:left="20"/>
                </w:pPr>
                <w:r>
                  <w:rPr>
                    <w:rFonts w:ascii="Times New Roman" w:eastAsia="Times New Roman"/>
                    <w:color w:val="3B70B7"/>
                  </w:rPr>
                  <w:t>11.10</w:t>
                </w:r>
                <w:r>
                  <w:rPr>
                    <w:rFonts w:ascii="Times New Roman" w:eastAsia="Times New Roman"/>
                    <w:color w:val="3B70B7"/>
                    <w:spacing w:val="30"/>
                  </w:rPr>
                  <w:t xml:space="preserve"> </w:t>
                </w:r>
                <w:r>
                  <w:rPr>
                    <w:color w:val="3B70B7"/>
                  </w:rPr>
                  <w:t>练习</w:t>
                </w:r>
              </w:p>
            </w:txbxContent>
          </v:textbox>
        </v:shape>
      </w:pict>
    </w:r>
    <w:r>
      <w:pict>
        <v:shape id="_x0000_s2181" o:spid="_x0000_s2181" o:spt="202" type="#_x0000_t202" style="position:absolute;left:0pt;margin-left:456.8pt;margin-top:45.15pt;height:15.35pt;width:53.15pt;mso-position-horizontal-relative:page;mso-position-vertical-relative:page;z-index:-20690944;mso-width-relative:page;mso-height-relative:page;" filled="f" stroked="f" coordsize="21600,21600">
          <v:path/>
          <v:fill on="f" focussize="0,0"/>
          <v:stroke on="f" joinstyle="miter"/>
          <v:imagedata o:title=""/>
          <o:lock v:ext="edit"/>
          <v:textbox inset="0mm,0mm,0mm,0mm">
            <w:txbxContent>
              <w:p>
                <w:pPr>
                  <w:pStyle w:val="5"/>
                  <w:spacing w:before="43"/>
                  <w:ind w:left="20"/>
                  <w:rPr>
                    <w:rFonts w:ascii="Times New Roman" w:hAnsi="Times New Roman"/>
                  </w:rPr>
                </w:pPr>
                <w:r>
                  <w:rPr>
                    <w:rFonts w:ascii="Times New Roman" w:hAnsi="Times New Roman"/>
                    <w:color w:val="3B70B7"/>
                  </w:rPr>
                  <w:t>–</w:t>
                </w:r>
                <w:r>
                  <w:rPr>
                    <w:rFonts w:ascii="Times New Roman" w:hAnsi="Times New Roman"/>
                    <w:color w:val="3B70B7"/>
                    <w:spacing w:val="4"/>
                  </w:rPr>
                  <w:t xml:space="preserve"> </w:t>
                </w:r>
                <w:r>
                  <w:fldChar w:fldCharType="begin"/>
                </w:r>
                <w:r>
                  <w:rPr>
                    <w:rFonts w:ascii="Times New Roman" w:hAnsi="Times New Roman"/>
                    <w:color w:val="3B70B7"/>
                  </w:rPr>
                  <w:instrText xml:space="preserve"> PAGE </w:instrText>
                </w:r>
                <w:r>
                  <w:fldChar w:fldCharType="separate"/>
                </w:r>
                <w:r>
                  <w:t>102</w:t>
                </w:r>
                <w:r>
                  <w:fldChar w:fldCharType="end"/>
                </w:r>
                <w:r>
                  <w:rPr>
                    <w:rFonts w:ascii="Times New Roman" w:hAnsi="Times New Roman"/>
                    <w:color w:val="3B70B7"/>
                  </w:rPr>
                  <w:t>/143</w:t>
                </w:r>
                <w:r>
                  <w:rPr>
                    <w:rFonts w:ascii="Times New Roman" w:hAnsi="Times New Roman"/>
                    <w:color w:val="3B70B7"/>
                    <w:spacing w:val="4"/>
                  </w:rPr>
                  <w:t xml:space="preserve"> </w:t>
                </w:r>
                <w:r>
                  <w:rPr>
                    <w:rFonts w:ascii="Times New Roman" w:hAnsi="Times New Roman"/>
                    <w:color w:val="3B70B7"/>
                  </w:rPr>
                  <w:t>–</w:t>
                </w:r>
              </w:p>
            </w:txbxContent>
          </v:textbox>
        </v:shape>
      </w:pict>
    </w:r>
  </w:p>
</w:hdr>
</file>

<file path=word/header6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spacing w:line="14" w:lineRule="auto"/>
    </w:pPr>
    <w:r>
      <w:pict>
        <v:line id="_x0000_s2182" o:spid="_x0000_s2182" o:spt="20" style="position:absolute;left:0pt;margin-left:89.25pt;margin-top:60.45pt;height:0pt;width:416.65pt;mso-position-horizontal-relative:page;mso-position-vertical-relative:page;z-index:-20689920;mso-width-relative:page;mso-height-relative:page;" stroked="t" coordsize="21600,21600">
          <v:path arrowok="t"/>
          <v:fill focussize="0,0"/>
          <v:stroke weight="0.398503937007874pt" color="#3B70B7"/>
          <v:imagedata o:title=""/>
          <o:lock v:ext="edit"/>
        </v:line>
      </w:pict>
    </w:r>
    <w:r>
      <w:pict>
        <v:shape id="_x0000_s2183" o:spid="_x0000_s2183" o:spt="202" type="#_x0000_t202" style="position:absolute;left:0pt;margin-left:88.25pt;margin-top:45.15pt;height:15.35pt;width:48.5pt;mso-position-horizontal-relative:page;mso-position-vertical-relative:page;z-index:-20689920;mso-width-relative:page;mso-height-relative:page;" filled="f" stroked="f" coordsize="21600,21600">
          <v:path/>
          <v:fill on="f" focussize="0,0"/>
          <v:stroke on="f" joinstyle="miter"/>
          <v:imagedata o:title=""/>
          <o:lock v:ext="edit"/>
          <v:textbox inset="0mm,0mm,0mm,0mm">
            <w:txbxContent>
              <w:p>
                <w:pPr>
                  <w:pStyle w:val="5"/>
                  <w:spacing w:before="30"/>
                  <w:ind w:left="20"/>
                </w:pPr>
                <w:r>
                  <w:rPr>
                    <w:rFonts w:ascii="Times New Roman" w:eastAsia="Times New Roman"/>
                    <w:color w:val="3B70B7"/>
                  </w:rPr>
                  <w:t>11.10</w:t>
                </w:r>
                <w:r>
                  <w:rPr>
                    <w:rFonts w:ascii="Times New Roman" w:eastAsia="Times New Roman"/>
                    <w:color w:val="3B70B7"/>
                    <w:spacing w:val="30"/>
                  </w:rPr>
                  <w:t xml:space="preserve"> </w:t>
                </w:r>
                <w:r>
                  <w:rPr>
                    <w:color w:val="3B70B7"/>
                  </w:rPr>
                  <w:t>练习</w:t>
                </w:r>
              </w:p>
            </w:txbxContent>
          </v:textbox>
        </v:shape>
      </w:pict>
    </w:r>
    <w:r>
      <w:pict>
        <v:shape id="_x0000_s2184" o:spid="_x0000_s2184" o:spt="202" type="#_x0000_t202" style="position:absolute;left:0pt;margin-left:456.8pt;margin-top:45.15pt;height:15.35pt;width:53.15pt;mso-position-horizontal-relative:page;mso-position-vertical-relative:page;z-index:-20688896;mso-width-relative:page;mso-height-relative:page;" filled="f" stroked="f" coordsize="21600,21600">
          <v:path/>
          <v:fill on="f" focussize="0,0"/>
          <v:stroke on="f" joinstyle="miter"/>
          <v:imagedata o:title=""/>
          <o:lock v:ext="edit"/>
          <v:textbox inset="0mm,0mm,0mm,0mm">
            <w:txbxContent>
              <w:p>
                <w:pPr>
                  <w:pStyle w:val="5"/>
                  <w:spacing w:before="43"/>
                  <w:ind w:left="20"/>
                  <w:rPr>
                    <w:rFonts w:ascii="Times New Roman" w:hAnsi="Times New Roman"/>
                  </w:rPr>
                </w:pPr>
                <w:r>
                  <w:rPr>
                    <w:rFonts w:ascii="Times New Roman" w:hAnsi="Times New Roman"/>
                    <w:color w:val="3B70B7"/>
                  </w:rPr>
                  <w:t>–</w:t>
                </w:r>
                <w:r>
                  <w:rPr>
                    <w:rFonts w:ascii="Times New Roman" w:hAnsi="Times New Roman"/>
                    <w:color w:val="3B70B7"/>
                    <w:spacing w:val="4"/>
                  </w:rPr>
                  <w:t xml:space="preserve"> </w:t>
                </w:r>
                <w:r>
                  <w:fldChar w:fldCharType="begin"/>
                </w:r>
                <w:r>
                  <w:rPr>
                    <w:rFonts w:ascii="Times New Roman" w:hAnsi="Times New Roman"/>
                    <w:color w:val="3B70B7"/>
                  </w:rPr>
                  <w:instrText xml:space="preserve"> PAGE </w:instrText>
                </w:r>
                <w:r>
                  <w:fldChar w:fldCharType="separate"/>
                </w:r>
                <w:r>
                  <w:t>103</w:t>
                </w:r>
                <w:r>
                  <w:fldChar w:fldCharType="end"/>
                </w:r>
                <w:r>
                  <w:rPr>
                    <w:rFonts w:ascii="Times New Roman" w:hAnsi="Times New Roman"/>
                    <w:color w:val="3B70B7"/>
                  </w:rPr>
                  <w:t>/143</w:t>
                </w:r>
                <w:r>
                  <w:rPr>
                    <w:rFonts w:ascii="Times New Roman" w:hAnsi="Times New Roman"/>
                    <w:color w:val="3B70B7"/>
                    <w:spacing w:val="4"/>
                  </w:rPr>
                  <w:t xml:space="preserve"> </w:t>
                </w:r>
                <w:r>
                  <w:rPr>
                    <w:rFonts w:ascii="Times New Roman" w:hAnsi="Times New Roman"/>
                    <w:color w:val="3B70B7"/>
                  </w:rPr>
                  <w:t>–</w:t>
                </w:r>
              </w:p>
            </w:txbxContent>
          </v:textbox>
        </v:shape>
      </w:pict>
    </w:r>
  </w:p>
</w:hdr>
</file>

<file path=word/header6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spacing w:line="14" w:lineRule="auto"/>
      <w:rPr>
        <w:sz w:val="2"/>
      </w:rPr>
    </w:pPr>
  </w:p>
</w:hdr>
</file>

<file path=word/header6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spacing w:line="14" w:lineRule="auto"/>
    </w:pPr>
    <w:r>
      <w:pict>
        <v:line id="_x0000_s2185" o:spid="_x0000_s2185" o:spt="20" style="position:absolute;left:0pt;margin-left:89.25pt;margin-top:60.45pt;height:0pt;width:416.65pt;mso-position-horizontal-relative:page;mso-position-vertical-relative:page;z-index:-20688896;mso-width-relative:page;mso-height-relative:page;" stroked="t" coordsize="21600,21600">
          <v:path arrowok="t"/>
          <v:fill focussize="0,0"/>
          <v:stroke weight="0.398503937007874pt" color="#3B70B7"/>
          <v:imagedata o:title=""/>
          <o:lock v:ext="edit"/>
        </v:line>
      </w:pict>
    </w:r>
    <w:r>
      <w:pict>
        <v:shape id="_x0000_s2186" o:spid="_x0000_s2186" o:spt="202" type="#_x0000_t202" style="position:absolute;left:0pt;margin-left:88.25pt;margin-top:45.15pt;height:15.35pt;width:73.4pt;mso-position-horizontal-relative:page;mso-position-vertical-relative:page;z-index:-20687872;mso-width-relative:page;mso-height-relative:page;" filled="f" stroked="f" coordsize="21600,21600">
          <v:path/>
          <v:fill on="f" focussize="0,0"/>
          <v:stroke on="f" joinstyle="miter"/>
          <v:imagedata o:title=""/>
          <o:lock v:ext="edit"/>
          <v:textbox inset="0mm,0mm,0mm,0mm">
            <w:txbxContent>
              <w:p>
                <w:pPr>
                  <w:pStyle w:val="5"/>
                  <w:spacing w:before="30"/>
                  <w:ind w:left="20"/>
                </w:pPr>
                <w:r>
                  <w:rPr>
                    <w:rFonts w:ascii="Times New Roman" w:eastAsia="Times New Roman"/>
                    <w:color w:val="3B70B7"/>
                  </w:rPr>
                  <w:t>12.2</w:t>
                </w:r>
                <w:r>
                  <w:rPr>
                    <w:rFonts w:ascii="Times New Roman" w:eastAsia="Times New Roman"/>
                    <w:color w:val="3B70B7"/>
                    <w:spacing w:val="28"/>
                  </w:rPr>
                  <w:t xml:space="preserve"> </w:t>
                </w:r>
                <w:r>
                  <w:rPr>
                    <w:color w:val="3B70B7"/>
                  </w:rPr>
                  <w:t>字符串比较</w:t>
                </w:r>
              </w:p>
            </w:txbxContent>
          </v:textbox>
        </v:shape>
      </w:pict>
    </w:r>
    <w:r>
      <w:pict>
        <v:shape id="_x0000_s2187" o:spid="_x0000_s2187" o:spt="202" type="#_x0000_t202" style="position:absolute;left:0pt;margin-left:456.8pt;margin-top:45.15pt;height:15.35pt;width:53.15pt;mso-position-horizontal-relative:page;mso-position-vertical-relative:page;z-index:-20687872;mso-width-relative:page;mso-height-relative:page;" filled="f" stroked="f" coordsize="21600,21600">
          <v:path/>
          <v:fill on="f" focussize="0,0"/>
          <v:stroke on="f" joinstyle="miter"/>
          <v:imagedata o:title=""/>
          <o:lock v:ext="edit"/>
          <v:textbox inset="0mm,0mm,0mm,0mm">
            <w:txbxContent>
              <w:p>
                <w:pPr>
                  <w:pStyle w:val="5"/>
                  <w:spacing w:before="43"/>
                  <w:ind w:left="20"/>
                  <w:rPr>
                    <w:rFonts w:ascii="Times New Roman" w:hAnsi="Times New Roman"/>
                  </w:rPr>
                </w:pPr>
                <w:r>
                  <w:rPr>
                    <w:rFonts w:ascii="Times New Roman" w:hAnsi="Times New Roman"/>
                    <w:color w:val="3B70B7"/>
                  </w:rPr>
                  <w:t>–</w:t>
                </w:r>
                <w:r>
                  <w:rPr>
                    <w:rFonts w:ascii="Times New Roman" w:hAnsi="Times New Roman"/>
                    <w:color w:val="3B70B7"/>
                    <w:spacing w:val="4"/>
                  </w:rPr>
                  <w:t xml:space="preserve"> </w:t>
                </w:r>
                <w:r>
                  <w:fldChar w:fldCharType="begin"/>
                </w:r>
                <w:r>
                  <w:rPr>
                    <w:rFonts w:ascii="Times New Roman" w:hAnsi="Times New Roman"/>
                    <w:color w:val="3B70B7"/>
                  </w:rPr>
                  <w:instrText xml:space="preserve"> PAGE </w:instrText>
                </w:r>
                <w:r>
                  <w:fldChar w:fldCharType="separate"/>
                </w:r>
                <w:r>
                  <w:t>105</w:t>
                </w:r>
                <w:r>
                  <w:fldChar w:fldCharType="end"/>
                </w:r>
                <w:r>
                  <w:rPr>
                    <w:rFonts w:ascii="Times New Roman" w:hAnsi="Times New Roman"/>
                    <w:color w:val="3B70B7"/>
                  </w:rPr>
                  <w:t>/143</w:t>
                </w:r>
                <w:r>
                  <w:rPr>
                    <w:rFonts w:ascii="Times New Roman" w:hAnsi="Times New Roman"/>
                    <w:color w:val="3B70B7"/>
                    <w:spacing w:val="4"/>
                  </w:rPr>
                  <w:t xml:space="preserve"> </w:t>
                </w:r>
                <w:r>
                  <w:rPr>
                    <w:rFonts w:ascii="Times New Roman" w:hAnsi="Times New Roman"/>
                    <w:color w:val="3B70B7"/>
                  </w:rPr>
                  <w:t>–</w:t>
                </w:r>
              </w:p>
            </w:txbxContent>
          </v:textbox>
        </v:shape>
      </w:pict>
    </w:r>
  </w:p>
</w:hdr>
</file>

<file path=word/header6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spacing w:line="14" w:lineRule="auto"/>
    </w:pPr>
    <w:r>
      <w:pict>
        <v:line id="_x0000_s2188" o:spid="_x0000_s2188" o:spt="20" style="position:absolute;left:0pt;margin-left:89.25pt;margin-top:60.45pt;height:0pt;width:416.65pt;mso-position-horizontal-relative:page;mso-position-vertical-relative:page;z-index:-20686848;mso-width-relative:page;mso-height-relative:page;" stroked="t" coordsize="21600,21600">
          <v:path arrowok="t"/>
          <v:fill focussize="0,0"/>
          <v:stroke weight="0.398503937007874pt" color="#3B70B7"/>
          <v:imagedata o:title=""/>
          <o:lock v:ext="edit"/>
        </v:line>
      </w:pict>
    </w:r>
    <w:r>
      <w:pict>
        <v:shape id="_x0000_s2189" o:spid="_x0000_s2189" o:spt="202" type="#_x0000_t202" style="position:absolute;left:0pt;margin-left:88.25pt;margin-top:45.15pt;height:15.35pt;width:73.4pt;mso-position-horizontal-relative:page;mso-position-vertical-relative:page;z-index:-20685824;mso-width-relative:page;mso-height-relative:page;" filled="f" stroked="f" coordsize="21600,21600">
          <v:path/>
          <v:fill on="f" focussize="0,0"/>
          <v:stroke on="f" joinstyle="miter"/>
          <v:imagedata o:title=""/>
          <o:lock v:ext="edit"/>
          <v:textbox inset="0mm,0mm,0mm,0mm">
            <w:txbxContent>
              <w:p>
                <w:pPr>
                  <w:pStyle w:val="5"/>
                  <w:spacing w:before="30"/>
                  <w:ind w:left="20"/>
                </w:pPr>
                <w:r>
                  <w:rPr>
                    <w:rFonts w:ascii="Times New Roman" w:eastAsia="Times New Roman"/>
                    <w:color w:val="3B70B7"/>
                  </w:rPr>
                  <w:t>12.3</w:t>
                </w:r>
                <w:r>
                  <w:rPr>
                    <w:rFonts w:ascii="Times New Roman" w:eastAsia="Times New Roman"/>
                    <w:color w:val="3B70B7"/>
                    <w:spacing w:val="28"/>
                  </w:rPr>
                  <w:t xml:space="preserve"> </w:t>
                </w:r>
                <w:r>
                  <w:rPr>
                    <w:color w:val="3B70B7"/>
                  </w:rPr>
                  <w:t>字符串理解</w:t>
                </w:r>
              </w:p>
            </w:txbxContent>
          </v:textbox>
        </v:shape>
      </w:pict>
    </w:r>
    <w:r>
      <w:pict>
        <v:shape id="_x0000_s2190" o:spid="_x0000_s2190" o:spt="202" type="#_x0000_t202" style="position:absolute;left:0pt;margin-left:456.8pt;margin-top:45.15pt;height:15.35pt;width:53.15pt;mso-position-horizontal-relative:page;mso-position-vertical-relative:page;z-index:-20685824;mso-width-relative:page;mso-height-relative:page;" filled="f" stroked="f" coordsize="21600,21600">
          <v:path/>
          <v:fill on="f" focussize="0,0"/>
          <v:stroke on="f" joinstyle="miter"/>
          <v:imagedata o:title=""/>
          <o:lock v:ext="edit"/>
          <v:textbox inset="0mm,0mm,0mm,0mm">
            <w:txbxContent>
              <w:p>
                <w:pPr>
                  <w:pStyle w:val="5"/>
                  <w:spacing w:before="43"/>
                  <w:ind w:left="20"/>
                  <w:rPr>
                    <w:rFonts w:ascii="Times New Roman" w:hAnsi="Times New Roman"/>
                  </w:rPr>
                </w:pPr>
                <w:r>
                  <w:rPr>
                    <w:rFonts w:ascii="Times New Roman" w:hAnsi="Times New Roman"/>
                    <w:color w:val="3B70B7"/>
                  </w:rPr>
                  <w:t>–</w:t>
                </w:r>
                <w:r>
                  <w:rPr>
                    <w:rFonts w:ascii="Times New Roman" w:hAnsi="Times New Roman"/>
                    <w:color w:val="3B70B7"/>
                    <w:spacing w:val="4"/>
                  </w:rPr>
                  <w:t xml:space="preserve"> </w:t>
                </w:r>
                <w:r>
                  <w:fldChar w:fldCharType="begin"/>
                </w:r>
                <w:r>
                  <w:rPr>
                    <w:rFonts w:ascii="Times New Roman" w:hAnsi="Times New Roman"/>
                    <w:color w:val="3B70B7"/>
                  </w:rPr>
                  <w:instrText xml:space="preserve"> PAGE </w:instrText>
                </w:r>
                <w:r>
                  <w:fldChar w:fldCharType="separate"/>
                </w:r>
                <w:r>
                  <w:t>107</w:t>
                </w:r>
                <w:r>
                  <w:fldChar w:fldCharType="end"/>
                </w:r>
                <w:r>
                  <w:rPr>
                    <w:rFonts w:ascii="Times New Roman" w:hAnsi="Times New Roman"/>
                    <w:color w:val="3B70B7"/>
                  </w:rPr>
                  <w:t>/143</w:t>
                </w:r>
                <w:r>
                  <w:rPr>
                    <w:rFonts w:ascii="Times New Roman" w:hAnsi="Times New Roman"/>
                    <w:color w:val="3B70B7"/>
                    <w:spacing w:val="4"/>
                  </w:rPr>
                  <w:t xml:space="preserve"> </w:t>
                </w:r>
                <w:r>
                  <w:rPr>
                    <w:rFonts w:ascii="Times New Roman" w:hAnsi="Times New Roman"/>
                    <w:color w:val="3B70B7"/>
                  </w:rPr>
                  <w:t>–</w:t>
                </w:r>
              </w:p>
            </w:txbxContent>
          </v:textbox>
        </v:shape>
      </w:pic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spacing w:line="14" w:lineRule="auto"/>
      <w:rPr>
        <w:sz w:val="2"/>
      </w:rPr>
    </w:pPr>
  </w:p>
</w:hdr>
</file>

<file path=word/header7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spacing w:line="14" w:lineRule="auto"/>
    </w:pPr>
    <w:r>
      <w:pict>
        <v:line id="_x0000_s2191" o:spid="_x0000_s2191" o:spt="20" style="position:absolute;left:0pt;margin-left:89.25pt;margin-top:60.45pt;height:0pt;width:416.65pt;mso-position-horizontal-relative:page;mso-position-vertical-relative:page;z-index:-20684800;mso-width-relative:page;mso-height-relative:page;" stroked="t" coordsize="21600,21600">
          <v:path arrowok="t"/>
          <v:fill focussize="0,0"/>
          <v:stroke weight="0.398503937007874pt" color="#3B70B7"/>
          <v:imagedata o:title=""/>
          <o:lock v:ext="edit"/>
        </v:line>
      </w:pict>
    </w:r>
    <w:r>
      <w:pict>
        <v:shape id="_x0000_s2192" o:spid="_x0000_s2192" o:spt="202" type="#_x0000_t202" style="position:absolute;left:0pt;margin-left:88.25pt;margin-top:45.15pt;height:15.35pt;width:73.4pt;mso-position-horizontal-relative:page;mso-position-vertical-relative:page;z-index:-20683776;mso-width-relative:page;mso-height-relative:page;" filled="f" stroked="f" coordsize="21600,21600">
          <v:path/>
          <v:fill on="f" focussize="0,0"/>
          <v:stroke on="f" joinstyle="miter"/>
          <v:imagedata o:title=""/>
          <o:lock v:ext="edit"/>
          <v:textbox inset="0mm,0mm,0mm,0mm">
            <w:txbxContent>
              <w:p>
                <w:pPr>
                  <w:pStyle w:val="5"/>
                  <w:spacing w:before="30"/>
                  <w:ind w:left="20"/>
                </w:pPr>
                <w:r>
                  <w:rPr>
                    <w:rFonts w:ascii="Times New Roman" w:eastAsia="Times New Roman"/>
                    <w:color w:val="3B70B7"/>
                  </w:rPr>
                  <w:t>12.4</w:t>
                </w:r>
                <w:r>
                  <w:rPr>
                    <w:rFonts w:ascii="Times New Roman" w:eastAsia="Times New Roman"/>
                    <w:color w:val="3B70B7"/>
                    <w:spacing w:val="28"/>
                  </w:rPr>
                  <w:t xml:space="preserve"> </w:t>
                </w:r>
                <w:r>
                  <w:rPr>
                    <w:color w:val="3B70B7"/>
                  </w:rPr>
                  <w:t>字符串匹配</w:t>
                </w:r>
              </w:p>
            </w:txbxContent>
          </v:textbox>
        </v:shape>
      </w:pict>
    </w:r>
    <w:r>
      <w:pict>
        <v:shape id="_x0000_s2193" o:spid="_x0000_s2193" o:spt="202" type="#_x0000_t202" style="position:absolute;left:0pt;margin-left:456.8pt;margin-top:45.15pt;height:15.35pt;width:53.15pt;mso-position-horizontal-relative:page;mso-position-vertical-relative:page;z-index:-20683776;mso-width-relative:page;mso-height-relative:page;" filled="f" stroked="f" coordsize="21600,21600">
          <v:path/>
          <v:fill on="f" focussize="0,0"/>
          <v:stroke on="f" joinstyle="miter"/>
          <v:imagedata o:title=""/>
          <o:lock v:ext="edit"/>
          <v:textbox inset="0mm,0mm,0mm,0mm">
            <w:txbxContent>
              <w:p>
                <w:pPr>
                  <w:pStyle w:val="5"/>
                  <w:spacing w:before="43"/>
                  <w:ind w:left="20"/>
                  <w:rPr>
                    <w:rFonts w:ascii="Times New Roman" w:hAnsi="Times New Roman"/>
                  </w:rPr>
                </w:pPr>
                <w:r>
                  <w:rPr>
                    <w:rFonts w:ascii="Times New Roman" w:hAnsi="Times New Roman"/>
                    <w:color w:val="3B70B7"/>
                  </w:rPr>
                  <w:t>–</w:t>
                </w:r>
                <w:r>
                  <w:rPr>
                    <w:rFonts w:ascii="Times New Roman" w:hAnsi="Times New Roman"/>
                    <w:color w:val="3B70B7"/>
                    <w:spacing w:val="4"/>
                  </w:rPr>
                  <w:t xml:space="preserve"> </w:t>
                </w:r>
                <w:r>
                  <w:fldChar w:fldCharType="begin"/>
                </w:r>
                <w:r>
                  <w:rPr>
                    <w:rFonts w:ascii="Times New Roman" w:hAnsi="Times New Roman"/>
                    <w:color w:val="3B70B7"/>
                  </w:rPr>
                  <w:instrText xml:space="preserve"> PAGE </w:instrText>
                </w:r>
                <w:r>
                  <w:fldChar w:fldCharType="separate"/>
                </w:r>
                <w:r>
                  <w:t>108</w:t>
                </w:r>
                <w:r>
                  <w:fldChar w:fldCharType="end"/>
                </w:r>
                <w:r>
                  <w:rPr>
                    <w:rFonts w:ascii="Times New Roman" w:hAnsi="Times New Roman"/>
                    <w:color w:val="3B70B7"/>
                  </w:rPr>
                  <w:t>/143</w:t>
                </w:r>
                <w:r>
                  <w:rPr>
                    <w:rFonts w:ascii="Times New Roman" w:hAnsi="Times New Roman"/>
                    <w:color w:val="3B70B7"/>
                    <w:spacing w:val="4"/>
                  </w:rPr>
                  <w:t xml:space="preserve"> </w:t>
                </w:r>
                <w:r>
                  <w:rPr>
                    <w:rFonts w:ascii="Times New Roman" w:hAnsi="Times New Roman"/>
                    <w:color w:val="3B70B7"/>
                  </w:rPr>
                  <w:t>–</w:t>
                </w:r>
              </w:p>
            </w:txbxContent>
          </v:textbox>
        </v:shape>
      </w:pict>
    </w:r>
  </w:p>
</w:hdr>
</file>

<file path=word/header7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spacing w:line="14" w:lineRule="auto"/>
    </w:pPr>
    <w:r>
      <w:pict>
        <v:line id="_x0000_s2194" o:spid="_x0000_s2194" o:spt="20" style="position:absolute;left:0pt;margin-left:89.25pt;margin-top:60.45pt;height:0pt;width:416.65pt;mso-position-horizontal-relative:page;mso-position-vertical-relative:page;z-index:-20682752;mso-width-relative:page;mso-height-relative:page;" stroked="t" coordsize="21600,21600">
          <v:path arrowok="t"/>
          <v:fill focussize="0,0"/>
          <v:stroke weight="0.398503937007874pt" color="#3B70B7"/>
          <v:imagedata o:title=""/>
          <o:lock v:ext="edit"/>
        </v:line>
      </w:pict>
    </w:r>
    <w:r>
      <w:pict>
        <v:shape id="_x0000_s2195" o:spid="_x0000_s2195" o:spt="202" type="#_x0000_t202" style="position:absolute;left:0pt;margin-left:88.25pt;margin-top:45.15pt;height:15.35pt;width:43.55pt;mso-position-horizontal-relative:page;mso-position-vertical-relative:page;z-index:-20681728;mso-width-relative:page;mso-height-relative:page;" filled="f" stroked="f" coordsize="21600,21600">
          <v:path/>
          <v:fill on="f" focussize="0,0"/>
          <v:stroke on="f" joinstyle="miter"/>
          <v:imagedata o:title=""/>
          <o:lock v:ext="edit"/>
          <v:textbox inset="0mm,0mm,0mm,0mm">
            <w:txbxContent>
              <w:p>
                <w:pPr>
                  <w:pStyle w:val="5"/>
                  <w:spacing w:before="30"/>
                  <w:ind w:left="20"/>
                </w:pPr>
                <w:r>
                  <w:rPr>
                    <w:rFonts w:ascii="Times New Roman" w:eastAsia="Times New Roman"/>
                    <w:color w:val="3B70B7"/>
                  </w:rPr>
                  <w:t>12.5</w:t>
                </w:r>
                <w:r>
                  <w:rPr>
                    <w:rFonts w:ascii="Times New Roman" w:eastAsia="Times New Roman"/>
                    <w:color w:val="3B70B7"/>
                    <w:spacing w:val="30"/>
                  </w:rPr>
                  <w:t xml:space="preserve"> </w:t>
                </w:r>
                <w:r>
                  <w:rPr>
                    <w:color w:val="3B70B7"/>
                  </w:rPr>
                  <w:t>练习</w:t>
                </w:r>
              </w:p>
            </w:txbxContent>
          </v:textbox>
        </v:shape>
      </w:pict>
    </w:r>
    <w:r>
      <w:pict>
        <v:shape id="_x0000_s2196" o:spid="_x0000_s2196" o:spt="202" type="#_x0000_t202" style="position:absolute;left:0pt;margin-left:456.8pt;margin-top:45.15pt;height:15.35pt;width:53.15pt;mso-position-horizontal-relative:page;mso-position-vertical-relative:page;z-index:-20681728;mso-width-relative:page;mso-height-relative:page;" filled="f" stroked="f" coordsize="21600,21600">
          <v:path/>
          <v:fill on="f" focussize="0,0"/>
          <v:stroke on="f" joinstyle="miter"/>
          <v:imagedata o:title=""/>
          <o:lock v:ext="edit"/>
          <v:textbox inset="0mm,0mm,0mm,0mm">
            <w:txbxContent>
              <w:p>
                <w:pPr>
                  <w:pStyle w:val="5"/>
                  <w:spacing w:before="43"/>
                  <w:ind w:left="20"/>
                  <w:rPr>
                    <w:rFonts w:ascii="Times New Roman" w:hAnsi="Times New Roman"/>
                  </w:rPr>
                </w:pPr>
                <w:r>
                  <w:rPr>
                    <w:rFonts w:ascii="Times New Roman" w:hAnsi="Times New Roman"/>
                    <w:color w:val="3B70B7"/>
                  </w:rPr>
                  <w:t>–</w:t>
                </w:r>
                <w:r>
                  <w:rPr>
                    <w:rFonts w:ascii="Times New Roman" w:hAnsi="Times New Roman"/>
                    <w:color w:val="3B70B7"/>
                    <w:spacing w:val="4"/>
                  </w:rPr>
                  <w:t xml:space="preserve"> </w:t>
                </w:r>
                <w:r>
                  <w:fldChar w:fldCharType="begin"/>
                </w:r>
                <w:r>
                  <w:rPr>
                    <w:rFonts w:ascii="Times New Roman" w:hAnsi="Times New Roman"/>
                    <w:color w:val="3B70B7"/>
                  </w:rPr>
                  <w:instrText xml:space="preserve"> PAGE </w:instrText>
                </w:r>
                <w:r>
                  <w:fldChar w:fldCharType="separate"/>
                </w:r>
                <w:r>
                  <w:t>109</w:t>
                </w:r>
                <w:r>
                  <w:fldChar w:fldCharType="end"/>
                </w:r>
                <w:r>
                  <w:rPr>
                    <w:rFonts w:ascii="Times New Roman" w:hAnsi="Times New Roman"/>
                    <w:color w:val="3B70B7"/>
                  </w:rPr>
                  <w:t>/143</w:t>
                </w:r>
                <w:r>
                  <w:rPr>
                    <w:rFonts w:ascii="Times New Roman" w:hAnsi="Times New Roman"/>
                    <w:color w:val="3B70B7"/>
                    <w:spacing w:val="4"/>
                  </w:rPr>
                  <w:t xml:space="preserve"> </w:t>
                </w:r>
                <w:r>
                  <w:rPr>
                    <w:rFonts w:ascii="Times New Roman" w:hAnsi="Times New Roman"/>
                    <w:color w:val="3B70B7"/>
                  </w:rPr>
                  <w:t>–</w:t>
                </w:r>
              </w:p>
            </w:txbxContent>
          </v:textbox>
        </v:shape>
      </w:pict>
    </w:r>
  </w:p>
</w:hdr>
</file>

<file path=word/header7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spacing w:line="14" w:lineRule="auto"/>
      <w:rPr>
        <w:sz w:val="2"/>
      </w:rPr>
    </w:pPr>
  </w:p>
</w:hdr>
</file>

<file path=word/header7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spacing w:line="14" w:lineRule="auto"/>
    </w:pPr>
    <w:r>
      <w:pict>
        <v:line id="_x0000_s2197" o:spid="_x0000_s2197" o:spt="20" style="position:absolute;left:0pt;margin-left:89.25pt;margin-top:60.45pt;height:0pt;width:416.65pt;mso-position-horizontal-relative:page;mso-position-vertical-relative:page;z-index:-20680704;mso-width-relative:page;mso-height-relative:page;" stroked="t" coordsize="21600,21600">
          <v:path arrowok="t"/>
          <v:fill focussize="0,0"/>
          <v:stroke weight="0.398503937007874pt" color="#3B70B7"/>
          <v:imagedata o:title=""/>
          <o:lock v:ext="edit"/>
        </v:line>
      </w:pict>
    </w:r>
    <w:r>
      <w:pict>
        <v:shape id="_x0000_s2198" o:spid="_x0000_s2198" o:spt="202" type="#_x0000_t202" style="position:absolute;left:0pt;margin-left:88.25pt;margin-top:45.15pt;height:15.35pt;width:93.35pt;mso-position-horizontal-relative:page;mso-position-vertical-relative:page;z-index:-20679680;mso-width-relative:page;mso-height-relative:page;" filled="f" stroked="f" coordsize="21600,21600">
          <v:path/>
          <v:fill on="f" focussize="0,0"/>
          <v:stroke on="f" joinstyle="miter"/>
          <v:imagedata o:title=""/>
          <o:lock v:ext="edit"/>
          <v:textbox inset="0mm,0mm,0mm,0mm">
            <w:txbxContent>
              <w:p>
                <w:pPr>
                  <w:pStyle w:val="5"/>
                  <w:spacing w:before="30"/>
                  <w:ind w:left="20"/>
                </w:pPr>
                <w:r>
                  <w:rPr>
                    <w:rFonts w:ascii="Times New Roman" w:eastAsia="Times New Roman"/>
                    <w:color w:val="3B70B7"/>
                  </w:rPr>
                  <w:t>13.2</w:t>
                </w:r>
                <w:r>
                  <w:rPr>
                    <w:rFonts w:ascii="Times New Roman" w:eastAsia="Times New Roman"/>
                    <w:color w:val="3B70B7"/>
                    <w:spacing w:val="27"/>
                  </w:rPr>
                  <w:t xml:space="preserve"> </w:t>
                </w:r>
                <w:r>
                  <w:rPr>
                    <w:color w:val="3B70B7"/>
                  </w:rPr>
                  <w:t>链表的基本操作</w:t>
                </w:r>
              </w:p>
            </w:txbxContent>
          </v:textbox>
        </v:shape>
      </w:pict>
    </w:r>
    <w:r>
      <w:pict>
        <v:shape id="_x0000_s2199" o:spid="_x0000_s2199" o:spt="202" type="#_x0000_t202" style="position:absolute;left:0pt;margin-left:456.8pt;margin-top:45.15pt;height:15.35pt;width:53.15pt;mso-position-horizontal-relative:page;mso-position-vertical-relative:page;z-index:-20679680;mso-width-relative:page;mso-height-relative:page;" filled="f" stroked="f" coordsize="21600,21600">
          <v:path/>
          <v:fill on="f" focussize="0,0"/>
          <v:stroke on="f" joinstyle="miter"/>
          <v:imagedata o:title=""/>
          <o:lock v:ext="edit"/>
          <v:textbox inset="0mm,0mm,0mm,0mm">
            <w:txbxContent>
              <w:p>
                <w:pPr>
                  <w:pStyle w:val="5"/>
                  <w:spacing w:before="43"/>
                  <w:ind w:left="20"/>
                  <w:rPr>
                    <w:rFonts w:ascii="Times New Roman" w:hAnsi="Times New Roman"/>
                  </w:rPr>
                </w:pPr>
                <w:r>
                  <w:rPr>
                    <w:rFonts w:ascii="Times New Roman" w:hAnsi="Times New Roman"/>
                    <w:color w:val="3B70B7"/>
                  </w:rPr>
                  <w:t>–</w:t>
                </w:r>
                <w:r>
                  <w:rPr>
                    <w:rFonts w:ascii="Times New Roman" w:hAnsi="Times New Roman"/>
                    <w:color w:val="3B70B7"/>
                    <w:spacing w:val="4"/>
                  </w:rPr>
                  <w:t xml:space="preserve"> </w:t>
                </w:r>
                <w:r>
                  <w:fldChar w:fldCharType="begin"/>
                </w:r>
                <w:r>
                  <w:rPr>
                    <w:rFonts w:ascii="Times New Roman" w:hAnsi="Times New Roman"/>
                    <w:color w:val="3B70B7"/>
                  </w:rPr>
                  <w:instrText xml:space="preserve"> PAGE </w:instrText>
                </w:r>
                <w:r>
                  <w:fldChar w:fldCharType="separate"/>
                </w:r>
                <w:r>
                  <w:t>111</w:t>
                </w:r>
                <w:r>
                  <w:fldChar w:fldCharType="end"/>
                </w:r>
                <w:r>
                  <w:rPr>
                    <w:rFonts w:ascii="Times New Roman" w:hAnsi="Times New Roman"/>
                    <w:color w:val="3B70B7"/>
                  </w:rPr>
                  <w:t>/143</w:t>
                </w:r>
                <w:r>
                  <w:rPr>
                    <w:rFonts w:ascii="Times New Roman" w:hAnsi="Times New Roman"/>
                    <w:color w:val="3B70B7"/>
                    <w:spacing w:val="4"/>
                  </w:rPr>
                  <w:t xml:space="preserve"> </w:t>
                </w:r>
                <w:r>
                  <w:rPr>
                    <w:rFonts w:ascii="Times New Roman" w:hAnsi="Times New Roman"/>
                    <w:color w:val="3B70B7"/>
                  </w:rPr>
                  <w:t>–</w:t>
                </w:r>
              </w:p>
            </w:txbxContent>
          </v:textbox>
        </v:shape>
      </w:pict>
    </w:r>
  </w:p>
</w:hdr>
</file>

<file path=word/header7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spacing w:line="14" w:lineRule="auto"/>
    </w:pPr>
    <w:r>
      <w:pict>
        <v:line id="_x0000_s2200" o:spid="_x0000_s2200" o:spt="20" style="position:absolute;left:0pt;margin-left:89.25pt;margin-top:60.45pt;height:0pt;width:416.65pt;mso-position-horizontal-relative:page;mso-position-vertical-relative:page;z-index:-20678656;mso-width-relative:page;mso-height-relative:page;" stroked="t" coordsize="21600,21600">
          <v:path arrowok="t"/>
          <v:fill focussize="0,0"/>
          <v:stroke weight="0.398503937007874pt" color="#3B70B7"/>
          <v:imagedata o:title=""/>
          <o:lock v:ext="edit"/>
        </v:line>
      </w:pict>
    </w:r>
    <w:r>
      <w:pict>
        <v:shape id="_x0000_s2201" o:spid="_x0000_s2201" o:spt="202" type="#_x0000_t202" style="position:absolute;left:0pt;margin-left:88.25pt;margin-top:45.15pt;height:15.35pt;width:83.4pt;mso-position-horizontal-relative:page;mso-position-vertical-relative:page;z-index:-20677632;mso-width-relative:page;mso-height-relative:page;" filled="f" stroked="f" coordsize="21600,21600">
          <v:path/>
          <v:fill on="f" focussize="0,0"/>
          <v:stroke on="f" joinstyle="miter"/>
          <v:imagedata o:title=""/>
          <o:lock v:ext="edit"/>
          <v:textbox inset="0mm,0mm,0mm,0mm">
            <w:txbxContent>
              <w:p>
                <w:pPr>
                  <w:pStyle w:val="5"/>
                  <w:spacing w:before="30"/>
                  <w:ind w:left="20"/>
                </w:pPr>
                <w:r>
                  <w:rPr>
                    <w:rFonts w:ascii="Times New Roman" w:eastAsia="Times New Roman"/>
                    <w:color w:val="3B70B7"/>
                  </w:rPr>
                  <w:t>13.3</w:t>
                </w:r>
                <w:r>
                  <w:rPr>
                    <w:rFonts w:ascii="Times New Roman" w:eastAsia="Times New Roman"/>
                    <w:color w:val="3B70B7"/>
                    <w:spacing w:val="28"/>
                  </w:rPr>
                  <w:t xml:space="preserve"> </w:t>
                </w:r>
                <w:r>
                  <w:rPr>
                    <w:color w:val="3B70B7"/>
                  </w:rPr>
                  <w:t>其它链表技巧</w:t>
                </w:r>
              </w:p>
            </w:txbxContent>
          </v:textbox>
        </v:shape>
      </w:pict>
    </w:r>
    <w:r>
      <w:pict>
        <v:shape id="_x0000_s2202" o:spid="_x0000_s2202" o:spt="202" type="#_x0000_t202" style="position:absolute;left:0pt;margin-left:456.8pt;margin-top:45.15pt;height:15.35pt;width:53.15pt;mso-position-horizontal-relative:page;mso-position-vertical-relative:page;z-index:-20677632;mso-width-relative:page;mso-height-relative:page;" filled="f" stroked="f" coordsize="21600,21600">
          <v:path/>
          <v:fill on="f" focussize="0,0"/>
          <v:stroke on="f" joinstyle="miter"/>
          <v:imagedata o:title=""/>
          <o:lock v:ext="edit"/>
          <v:textbox inset="0mm,0mm,0mm,0mm">
            <w:txbxContent>
              <w:p>
                <w:pPr>
                  <w:pStyle w:val="5"/>
                  <w:spacing w:before="43"/>
                  <w:ind w:left="20"/>
                  <w:rPr>
                    <w:rFonts w:ascii="Times New Roman" w:hAnsi="Times New Roman"/>
                  </w:rPr>
                </w:pPr>
                <w:r>
                  <w:rPr>
                    <w:rFonts w:ascii="Times New Roman" w:hAnsi="Times New Roman"/>
                    <w:color w:val="3B70B7"/>
                  </w:rPr>
                  <w:t>–</w:t>
                </w:r>
                <w:r>
                  <w:rPr>
                    <w:rFonts w:ascii="Times New Roman" w:hAnsi="Times New Roman"/>
                    <w:color w:val="3B70B7"/>
                    <w:spacing w:val="4"/>
                  </w:rPr>
                  <w:t xml:space="preserve"> </w:t>
                </w:r>
                <w:r>
                  <w:fldChar w:fldCharType="begin"/>
                </w:r>
                <w:r>
                  <w:rPr>
                    <w:rFonts w:ascii="Times New Roman" w:hAnsi="Times New Roman"/>
                    <w:color w:val="3B70B7"/>
                  </w:rPr>
                  <w:instrText xml:space="preserve"> PAGE </w:instrText>
                </w:r>
                <w:r>
                  <w:fldChar w:fldCharType="separate"/>
                </w:r>
                <w:r>
                  <w:t>113</w:t>
                </w:r>
                <w:r>
                  <w:fldChar w:fldCharType="end"/>
                </w:r>
                <w:r>
                  <w:rPr>
                    <w:rFonts w:ascii="Times New Roman" w:hAnsi="Times New Roman"/>
                    <w:color w:val="3B70B7"/>
                  </w:rPr>
                  <w:t>/143</w:t>
                </w:r>
                <w:r>
                  <w:rPr>
                    <w:rFonts w:ascii="Times New Roman" w:hAnsi="Times New Roman"/>
                    <w:color w:val="3B70B7"/>
                    <w:spacing w:val="4"/>
                  </w:rPr>
                  <w:t xml:space="preserve"> </w:t>
                </w:r>
                <w:r>
                  <w:rPr>
                    <w:rFonts w:ascii="Times New Roman" w:hAnsi="Times New Roman"/>
                    <w:color w:val="3B70B7"/>
                  </w:rPr>
                  <w:t>–</w:t>
                </w:r>
              </w:p>
            </w:txbxContent>
          </v:textbox>
        </v:shape>
      </w:pict>
    </w:r>
  </w:p>
</w:hdr>
</file>

<file path=word/header7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spacing w:line="14" w:lineRule="auto"/>
    </w:pPr>
    <w:r>
      <w:pict>
        <v:line id="_x0000_s2203" o:spid="_x0000_s2203" o:spt="20" style="position:absolute;left:0pt;margin-left:89.25pt;margin-top:60.45pt;height:0pt;width:416.65pt;mso-position-horizontal-relative:page;mso-position-vertical-relative:page;z-index:-20676608;mso-width-relative:page;mso-height-relative:page;" stroked="t" coordsize="21600,21600">
          <v:path arrowok="t"/>
          <v:fill focussize="0,0"/>
          <v:stroke weight="0.398503937007874pt" color="#3B70B7"/>
          <v:imagedata o:title=""/>
          <o:lock v:ext="edit"/>
        </v:line>
      </w:pict>
    </w:r>
    <w:r>
      <w:pict>
        <v:shape id="_x0000_s2204" o:spid="_x0000_s2204" o:spt="202" type="#_x0000_t202" style="position:absolute;left:0pt;margin-left:88.25pt;margin-top:45.15pt;height:15.35pt;width:43.55pt;mso-position-horizontal-relative:page;mso-position-vertical-relative:page;z-index:-20675584;mso-width-relative:page;mso-height-relative:page;" filled="f" stroked="f" coordsize="21600,21600">
          <v:path/>
          <v:fill on="f" focussize="0,0"/>
          <v:stroke on="f" joinstyle="miter"/>
          <v:imagedata o:title=""/>
          <o:lock v:ext="edit"/>
          <v:textbox inset="0mm,0mm,0mm,0mm">
            <w:txbxContent>
              <w:p>
                <w:pPr>
                  <w:pStyle w:val="5"/>
                  <w:spacing w:before="30"/>
                  <w:ind w:left="20"/>
                </w:pPr>
                <w:r>
                  <w:rPr>
                    <w:rFonts w:ascii="Times New Roman" w:eastAsia="Times New Roman"/>
                    <w:color w:val="3B70B7"/>
                  </w:rPr>
                  <w:t>13.4</w:t>
                </w:r>
                <w:r>
                  <w:rPr>
                    <w:rFonts w:ascii="Times New Roman" w:eastAsia="Times New Roman"/>
                    <w:color w:val="3B70B7"/>
                    <w:spacing w:val="30"/>
                  </w:rPr>
                  <w:t xml:space="preserve"> </w:t>
                </w:r>
                <w:r>
                  <w:rPr>
                    <w:color w:val="3B70B7"/>
                  </w:rPr>
                  <w:t>练习</w:t>
                </w:r>
              </w:p>
            </w:txbxContent>
          </v:textbox>
        </v:shape>
      </w:pict>
    </w:r>
    <w:r>
      <w:pict>
        <v:shape id="_x0000_s2205" o:spid="_x0000_s2205" o:spt="202" type="#_x0000_t202" style="position:absolute;left:0pt;margin-left:456.8pt;margin-top:45.15pt;height:15.35pt;width:53.15pt;mso-position-horizontal-relative:page;mso-position-vertical-relative:page;z-index:-20675584;mso-width-relative:page;mso-height-relative:page;" filled="f" stroked="f" coordsize="21600,21600">
          <v:path/>
          <v:fill on="f" focussize="0,0"/>
          <v:stroke on="f" joinstyle="miter"/>
          <v:imagedata o:title=""/>
          <o:lock v:ext="edit"/>
          <v:textbox inset="0mm,0mm,0mm,0mm">
            <w:txbxContent>
              <w:p>
                <w:pPr>
                  <w:pStyle w:val="5"/>
                  <w:spacing w:before="43"/>
                  <w:ind w:left="20"/>
                  <w:rPr>
                    <w:rFonts w:ascii="Times New Roman" w:hAnsi="Times New Roman"/>
                  </w:rPr>
                </w:pPr>
                <w:r>
                  <w:rPr>
                    <w:rFonts w:ascii="Times New Roman" w:hAnsi="Times New Roman"/>
                    <w:color w:val="3B70B7"/>
                  </w:rPr>
                  <w:t>–</w:t>
                </w:r>
                <w:r>
                  <w:rPr>
                    <w:rFonts w:ascii="Times New Roman" w:hAnsi="Times New Roman"/>
                    <w:color w:val="3B70B7"/>
                    <w:spacing w:val="4"/>
                  </w:rPr>
                  <w:t xml:space="preserve"> </w:t>
                </w:r>
                <w:r>
                  <w:fldChar w:fldCharType="begin"/>
                </w:r>
                <w:r>
                  <w:rPr>
                    <w:rFonts w:ascii="Times New Roman" w:hAnsi="Times New Roman"/>
                    <w:color w:val="3B70B7"/>
                  </w:rPr>
                  <w:instrText xml:space="preserve"> PAGE </w:instrText>
                </w:r>
                <w:r>
                  <w:fldChar w:fldCharType="separate"/>
                </w:r>
                <w:r>
                  <w:t>114</w:t>
                </w:r>
                <w:r>
                  <w:fldChar w:fldCharType="end"/>
                </w:r>
                <w:r>
                  <w:rPr>
                    <w:rFonts w:ascii="Times New Roman" w:hAnsi="Times New Roman"/>
                    <w:color w:val="3B70B7"/>
                  </w:rPr>
                  <w:t>/143</w:t>
                </w:r>
                <w:r>
                  <w:rPr>
                    <w:rFonts w:ascii="Times New Roman" w:hAnsi="Times New Roman"/>
                    <w:color w:val="3B70B7"/>
                    <w:spacing w:val="4"/>
                  </w:rPr>
                  <w:t xml:space="preserve"> </w:t>
                </w:r>
                <w:r>
                  <w:rPr>
                    <w:rFonts w:ascii="Times New Roman" w:hAnsi="Times New Roman"/>
                    <w:color w:val="3B70B7"/>
                  </w:rPr>
                  <w:t>–</w:t>
                </w:r>
              </w:p>
            </w:txbxContent>
          </v:textbox>
        </v:shape>
      </w:pict>
    </w:r>
  </w:p>
</w:hdr>
</file>

<file path=word/header7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spacing w:line="14" w:lineRule="auto"/>
    </w:pPr>
    <w:r>
      <w:pict>
        <v:line id="_x0000_s2206" o:spid="_x0000_s2206" o:spt="20" style="position:absolute;left:0pt;margin-left:89.25pt;margin-top:60.45pt;height:0pt;width:416.65pt;mso-position-horizontal-relative:page;mso-position-vertical-relative:page;z-index:-20674560;mso-width-relative:page;mso-height-relative:page;" stroked="t" coordsize="21600,21600">
          <v:path arrowok="t"/>
          <v:fill focussize="0,0"/>
          <v:stroke weight="0.398503937007874pt" color="#3B70B7"/>
          <v:imagedata o:title=""/>
          <o:lock v:ext="edit"/>
        </v:line>
      </w:pict>
    </w:r>
    <w:r>
      <w:pict>
        <v:shape id="_x0000_s2207" o:spid="_x0000_s2207" o:spt="202" type="#_x0000_t202" style="position:absolute;left:0pt;margin-left:88.25pt;margin-top:45.15pt;height:15.35pt;width:43.55pt;mso-position-horizontal-relative:page;mso-position-vertical-relative:page;z-index:-20673536;mso-width-relative:page;mso-height-relative:page;" filled="f" stroked="f" coordsize="21600,21600">
          <v:path/>
          <v:fill on="f" focussize="0,0"/>
          <v:stroke on="f" joinstyle="miter"/>
          <v:imagedata o:title=""/>
          <o:lock v:ext="edit"/>
          <v:textbox inset="0mm,0mm,0mm,0mm">
            <w:txbxContent>
              <w:p>
                <w:pPr>
                  <w:pStyle w:val="5"/>
                  <w:spacing w:before="30"/>
                  <w:ind w:left="20"/>
                </w:pPr>
                <w:r>
                  <w:rPr>
                    <w:rFonts w:ascii="Times New Roman" w:eastAsia="Times New Roman"/>
                    <w:color w:val="3B70B7"/>
                  </w:rPr>
                  <w:t>13.4</w:t>
                </w:r>
                <w:r>
                  <w:rPr>
                    <w:rFonts w:ascii="Times New Roman" w:eastAsia="Times New Roman"/>
                    <w:color w:val="3B70B7"/>
                    <w:spacing w:val="30"/>
                  </w:rPr>
                  <w:t xml:space="preserve"> </w:t>
                </w:r>
                <w:r>
                  <w:rPr>
                    <w:color w:val="3B70B7"/>
                  </w:rPr>
                  <w:t>练习</w:t>
                </w:r>
              </w:p>
            </w:txbxContent>
          </v:textbox>
        </v:shape>
      </w:pict>
    </w:r>
    <w:r>
      <w:pict>
        <v:shape id="_x0000_s2208" o:spid="_x0000_s2208" o:spt="202" type="#_x0000_t202" style="position:absolute;left:0pt;margin-left:456.8pt;margin-top:45.15pt;height:15.35pt;width:53.15pt;mso-position-horizontal-relative:page;mso-position-vertical-relative:page;z-index:-20673536;mso-width-relative:page;mso-height-relative:page;" filled="f" stroked="f" coordsize="21600,21600">
          <v:path/>
          <v:fill on="f" focussize="0,0"/>
          <v:stroke on="f" joinstyle="miter"/>
          <v:imagedata o:title=""/>
          <o:lock v:ext="edit"/>
          <v:textbox inset="0mm,0mm,0mm,0mm">
            <w:txbxContent>
              <w:p>
                <w:pPr>
                  <w:pStyle w:val="5"/>
                  <w:spacing w:before="43"/>
                  <w:ind w:left="20"/>
                  <w:rPr>
                    <w:rFonts w:ascii="Times New Roman" w:hAnsi="Times New Roman"/>
                  </w:rPr>
                </w:pPr>
                <w:r>
                  <w:rPr>
                    <w:rFonts w:ascii="Times New Roman" w:hAnsi="Times New Roman"/>
                    <w:color w:val="3B70B7"/>
                  </w:rPr>
                  <w:t>–</w:t>
                </w:r>
                <w:r>
                  <w:rPr>
                    <w:rFonts w:ascii="Times New Roman" w:hAnsi="Times New Roman"/>
                    <w:color w:val="3B70B7"/>
                    <w:spacing w:val="4"/>
                  </w:rPr>
                  <w:t xml:space="preserve"> </w:t>
                </w:r>
                <w:r>
                  <w:fldChar w:fldCharType="begin"/>
                </w:r>
                <w:r>
                  <w:rPr>
                    <w:rFonts w:ascii="Times New Roman" w:hAnsi="Times New Roman"/>
                    <w:color w:val="3B70B7"/>
                  </w:rPr>
                  <w:instrText xml:space="preserve"> PAGE </w:instrText>
                </w:r>
                <w:r>
                  <w:fldChar w:fldCharType="separate"/>
                </w:r>
                <w:r>
                  <w:t>115</w:t>
                </w:r>
                <w:r>
                  <w:fldChar w:fldCharType="end"/>
                </w:r>
                <w:r>
                  <w:rPr>
                    <w:rFonts w:ascii="Times New Roman" w:hAnsi="Times New Roman"/>
                    <w:color w:val="3B70B7"/>
                  </w:rPr>
                  <w:t>/143</w:t>
                </w:r>
                <w:r>
                  <w:rPr>
                    <w:rFonts w:ascii="Times New Roman" w:hAnsi="Times New Roman"/>
                    <w:color w:val="3B70B7"/>
                    <w:spacing w:val="4"/>
                  </w:rPr>
                  <w:t xml:space="preserve"> </w:t>
                </w:r>
                <w:r>
                  <w:rPr>
                    <w:rFonts w:ascii="Times New Roman" w:hAnsi="Times New Roman"/>
                    <w:color w:val="3B70B7"/>
                  </w:rPr>
                  <w:t>–</w:t>
                </w:r>
              </w:p>
            </w:txbxContent>
          </v:textbox>
        </v:shape>
      </w:pict>
    </w:r>
  </w:p>
</w:hdr>
</file>

<file path=word/header7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spacing w:line="14" w:lineRule="auto"/>
      <w:rPr>
        <w:sz w:val="2"/>
      </w:rPr>
    </w:pPr>
  </w:p>
</w:hdr>
</file>

<file path=word/header7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spacing w:line="14" w:lineRule="auto"/>
    </w:pPr>
    <w:r>
      <w:pict>
        <v:line id="_x0000_s2209" o:spid="_x0000_s2209" o:spt="20" style="position:absolute;left:0pt;margin-left:89.25pt;margin-top:60.45pt;height:0pt;width:416.65pt;mso-position-horizontal-relative:page;mso-position-vertical-relative:page;z-index:-20672512;mso-width-relative:page;mso-height-relative:page;" stroked="t" coordsize="21600,21600">
          <v:path arrowok="t"/>
          <v:fill focussize="0,0"/>
          <v:stroke weight="0.398503937007874pt" color="#3B70B7"/>
          <v:imagedata o:title=""/>
          <o:lock v:ext="edit"/>
        </v:line>
      </w:pict>
    </w:r>
    <w:r>
      <w:pict>
        <v:shape id="_x0000_s2210" o:spid="_x0000_s2210" o:spt="202" type="#_x0000_t202" style="position:absolute;left:0pt;margin-left:88.25pt;margin-top:45.15pt;height:15.35pt;width:63.45pt;mso-position-horizontal-relative:page;mso-position-vertical-relative:page;z-index:-20672512;mso-width-relative:page;mso-height-relative:page;" filled="f" stroked="f" coordsize="21600,21600">
          <v:path/>
          <v:fill on="f" focussize="0,0"/>
          <v:stroke on="f" joinstyle="miter"/>
          <v:imagedata o:title=""/>
          <o:lock v:ext="edit"/>
          <v:textbox inset="0mm,0mm,0mm,0mm">
            <w:txbxContent>
              <w:p>
                <w:pPr>
                  <w:pStyle w:val="5"/>
                  <w:spacing w:before="30"/>
                  <w:ind w:left="20"/>
                </w:pPr>
                <w:r>
                  <w:rPr>
                    <w:rFonts w:ascii="Times New Roman" w:eastAsia="Times New Roman"/>
                    <w:color w:val="3B70B7"/>
                  </w:rPr>
                  <w:t>14.2</w:t>
                </w:r>
                <w:r>
                  <w:rPr>
                    <w:rFonts w:ascii="Times New Roman" w:eastAsia="Times New Roman"/>
                    <w:color w:val="3B70B7"/>
                    <w:spacing w:val="29"/>
                  </w:rPr>
                  <w:t xml:space="preserve"> </w:t>
                </w:r>
                <w:r>
                  <w:rPr>
                    <w:color w:val="3B70B7"/>
                  </w:rPr>
                  <w:t>树的递归</w:t>
                </w:r>
              </w:p>
            </w:txbxContent>
          </v:textbox>
        </v:shape>
      </w:pict>
    </w:r>
    <w:r>
      <w:pict>
        <v:shape id="_x0000_s2211" o:spid="_x0000_s2211" o:spt="202" type="#_x0000_t202" style="position:absolute;left:0pt;margin-left:456.8pt;margin-top:45.15pt;height:15.35pt;width:53.15pt;mso-position-horizontal-relative:page;mso-position-vertical-relative:page;z-index:-20671488;mso-width-relative:page;mso-height-relative:page;" filled="f" stroked="f" coordsize="21600,21600">
          <v:path/>
          <v:fill on="f" focussize="0,0"/>
          <v:stroke on="f" joinstyle="miter"/>
          <v:imagedata o:title=""/>
          <o:lock v:ext="edit"/>
          <v:textbox inset="0mm,0mm,0mm,0mm">
            <w:txbxContent>
              <w:p>
                <w:pPr>
                  <w:pStyle w:val="5"/>
                  <w:spacing w:before="43"/>
                  <w:ind w:left="20"/>
                  <w:rPr>
                    <w:rFonts w:ascii="Times New Roman" w:hAnsi="Times New Roman"/>
                  </w:rPr>
                </w:pPr>
                <w:r>
                  <w:rPr>
                    <w:rFonts w:ascii="Times New Roman" w:hAnsi="Times New Roman"/>
                    <w:color w:val="3B70B7"/>
                  </w:rPr>
                  <w:t>–</w:t>
                </w:r>
                <w:r>
                  <w:rPr>
                    <w:rFonts w:ascii="Times New Roman" w:hAnsi="Times New Roman"/>
                    <w:color w:val="3B70B7"/>
                    <w:spacing w:val="4"/>
                  </w:rPr>
                  <w:t xml:space="preserve"> </w:t>
                </w:r>
                <w:r>
                  <w:fldChar w:fldCharType="begin"/>
                </w:r>
                <w:r>
                  <w:rPr>
                    <w:rFonts w:ascii="Times New Roman" w:hAnsi="Times New Roman"/>
                    <w:color w:val="3B70B7"/>
                  </w:rPr>
                  <w:instrText xml:space="preserve"> PAGE </w:instrText>
                </w:r>
                <w:r>
                  <w:fldChar w:fldCharType="separate"/>
                </w:r>
                <w:r>
                  <w:t>117</w:t>
                </w:r>
                <w:r>
                  <w:fldChar w:fldCharType="end"/>
                </w:r>
                <w:r>
                  <w:rPr>
                    <w:rFonts w:ascii="Times New Roman" w:hAnsi="Times New Roman"/>
                    <w:color w:val="3B70B7"/>
                  </w:rPr>
                  <w:t>/143</w:t>
                </w:r>
                <w:r>
                  <w:rPr>
                    <w:rFonts w:ascii="Times New Roman" w:hAnsi="Times New Roman"/>
                    <w:color w:val="3B70B7"/>
                    <w:spacing w:val="4"/>
                  </w:rPr>
                  <w:t xml:space="preserve"> </w:t>
                </w:r>
                <w:r>
                  <w:rPr>
                    <w:rFonts w:ascii="Times New Roman" w:hAnsi="Times New Roman"/>
                    <w:color w:val="3B70B7"/>
                  </w:rPr>
                  <w:t>–</w:t>
                </w:r>
              </w:p>
            </w:txbxContent>
          </v:textbox>
        </v:shape>
      </w:pict>
    </w:r>
  </w:p>
</w:hdr>
</file>

<file path=word/header7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spacing w:line="14" w:lineRule="auto"/>
    </w:pPr>
    <w:r>
      <w:pict>
        <v:line id="_x0000_s2212" o:spid="_x0000_s2212" o:spt="20" style="position:absolute;left:0pt;margin-left:89.25pt;margin-top:60.45pt;height:0pt;width:416.65pt;mso-position-horizontal-relative:page;mso-position-vertical-relative:page;z-index:-20670464;mso-width-relative:page;mso-height-relative:page;" stroked="t" coordsize="21600,21600">
          <v:path arrowok="t"/>
          <v:fill focussize="0,0"/>
          <v:stroke weight="0.398503937007874pt" color="#3B70B7"/>
          <v:imagedata o:title=""/>
          <o:lock v:ext="edit"/>
        </v:line>
      </w:pict>
    </w:r>
    <w:r>
      <w:pict>
        <v:shape id="_x0000_s2213" o:spid="_x0000_s2213" o:spt="202" type="#_x0000_t202" style="position:absolute;left:0pt;margin-left:88.25pt;margin-top:45.15pt;height:15.35pt;width:63.45pt;mso-position-horizontal-relative:page;mso-position-vertical-relative:page;z-index:-20670464;mso-width-relative:page;mso-height-relative:page;" filled="f" stroked="f" coordsize="21600,21600">
          <v:path/>
          <v:fill on="f" focussize="0,0"/>
          <v:stroke on="f" joinstyle="miter"/>
          <v:imagedata o:title=""/>
          <o:lock v:ext="edit"/>
          <v:textbox inset="0mm,0mm,0mm,0mm">
            <w:txbxContent>
              <w:p>
                <w:pPr>
                  <w:pStyle w:val="5"/>
                  <w:spacing w:before="30"/>
                  <w:ind w:left="20"/>
                </w:pPr>
                <w:r>
                  <w:rPr>
                    <w:rFonts w:ascii="Times New Roman" w:eastAsia="Times New Roman"/>
                    <w:color w:val="3B70B7"/>
                  </w:rPr>
                  <w:t>14.3</w:t>
                </w:r>
                <w:r>
                  <w:rPr>
                    <w:rFonts w:ascii="Times New Roman" w:eastAsia="Times New Roman"/>
                    <w:color w:val="3B70B7"/>
                    <w:spacing w:val="29"/>
                  </w:rPr>
                  <w:t xml:space="preserve"> </w:t>
                </w:r>
                <w:r>
                  <w:rPr>
                    <w:color w:val="3B70B7"/>
                  </w:rPr>
                  <w:t>层次遍历</w:t>
                </w:r>
              </w:p>
            </w:txbxContent>
          </v:textbox>
        </v:shape>
      </w:pict>
    </w:r>
    <w:r>
      <w:pict>
        <v:shape id="_x0000_s2214" o:spid="_x0000_s2214" o:spt="202" type="#_x0000_t202" style="position:absolute;left:0pt;margin-left:456.8pt;margin-top:45.15pt;height:15.35pt;width:53.15pt;mso-position-horizontal-relative:page;mso-position-vertical-relative:page;z-index:-20669440;mso-width-relative:page;mso-height-relative:page;" filled="f" stroked="f" coordsize="21600,21600">
          <v:path/>
          <v:fill on="f" focussize="0,0"/>
          <v:stroke on="f" joinstyle="miter"/>
          <v:imagedata o:title=""/>
          <o:lock v:ext="edit"/>
          <v:textbox inset="0mm,0mm,0mm,0mm">
            <w:txbxContent>
              <w:p>
                <w:pPr>
                  <w:pStyle w:val="5"/>
                  <w:spacing w:before="43"/>
                  <w:ind w:left="20"/>
                  <w:rPr>
                    <w:rFonts w:ascii="Times New Roman" w:hAnsi="Times New Roman"/>
                  </w:rPr>
                </w:pPr>
                <w:r>
                  <w:rPr>
                    <w:rFonts w:ascii="Times New Roman" w:hAnsi="Times New Roman"/>
                    <w:color w:val="3B70B7"/>
                  </w:rPr>
                  <w:t>–</w:t>
                </w:r>
                <w:r>
                  <w:rPr>
                    <w:rFonts w:ascii="Times New Roman" w:hAnsi="Times New Roman"/>
                    <w:color w:val="3B70B7"/>
                    <w:spacing w:val="4"/>
                  </w:rPr>
                  <w:t xml:space="preserve"> </w:t>
                </w:r>
                <w:r>
                  <w:fldChar w:fldCharType="begin"/>
                </w:r>
                <w:r>
                  <w:rPr>
                    <w:rFonts w:ascii="Times New Roman" w:hAnsi="Times New Roman"/>
                    <w:color w:val="3B70B7"/>
                  </w:rPr>
                  <w:instrText xml:space="preserve"> PAGE </w:instrText>
                </w:r>
                <w:r>
                  <w:fldChar w:fldCharType="separate"/>
                </w:r>
                <w:r>
                  <w:t>121</w:t>
                </w:r>
                <w:r>
                  <w:fldChar w:fldCharType="end"/>
                </w:r>
                <w:r>
                  <w:rPr>
                    <w:rFonts w:ascii="Times New Roman" w:hAnsi="Times New Roman"/>
                    <w:color w:val="3B70B7"/>
                  </w:rPr>
                  <w:t>/143</w:t>
                </w:r>
                <w:r>
                  <w:rPr>
                    <w:rFonts w:ascii="Times New Roman" w:hAnsi="Times New Roman"/>
                    <w:color w:val="3B70B7"/>
                    <w:spacing w:val="4"/>
                  </w:rPr>
                  <w:t xml:space="preserve"> </w:t>
                </w:r>
                <w:r>
                  <w:rPr>
                    <w:rFonts w:ascii="Times New Roman" w:hAnsi="Times New Roman"/>
                    <w:color w:val="3B70B7"/>
                  </w:rPr>
                  <w:t>–</w:t>
                </w:r>
              </w:p>
            </w:txbxContent>
          </v:textbox>
        </v:shape>
      </w:pic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spacing w:line="14" w:lineRule="auto"/>
    </w:pPr>
    <w:r>
      <w:pict>
        <v:line id="_x0000_s2053" o:spid="_x0000_s2053" o:spt="20" style="position:absolute;left:0pt;margin-left:89.25pt;margin-top:60.45pt;height:0pt;width:416.65pt;mso-position-horizontal-relative:page;mso-position-vertical-relative:page;z-index:-20776960;mso-width-relative:page;mso-height-relative:page;" stroked="t" coordsize="21600,21600">
          <v:path arrowok="t"/>
          <v:fill focussize="0,0"/>
          <v:stroke weight="0.398503937007874pt" color="#3B70B7"/>
          <v:imagedata o:title=""/>
          <o:lock v:ext="edit"/>
        </v:line>
      </w:pict>
    </w:r>
    <w:r>
      <w:pict>
        <v:shape id="_x0000_s2054" o:spid="_x0000_s2054" o:spt="202" type="#_x0000_t202" style="position:absolute;left:0pt;margin-left:88.25pt;margin-top:45.15pt;height:15.35pt;width:58.5pt;mso-position-horizontal-relative:page;mso-position-vertical-relative:page;z-index:-20776960;mso-width-relative:page;mso-height-relative:page;" filled="f" stroked="f" coordsize="21600,21600">
          <v:path/>
          <v:fill on="f" focussize="0,0"/>
          <v:stroke on="f" joinstyle="miter"/>
          <v:imagedata o:title=""/>
          <o:lock v:ext="edit"/>
          <v:textbox inset="0mm,0mm,0mm,0mm">
            <w:txbxContent>
              <w:p>
                <w:pPr>
                  <w:pStyle w:val="5"/>
                  <w:spacing w:before="30"/>
                  <w:ind w:left="20"/>
                </w:pPr>
                <w:r>
                  <w:rPr>
                    <w:rFonts w:ascii="Times New Roman" w:eastAsia="Times New Roman"/>
                    <w:color w:val="3B70B7"/>
                  </w:rPr>
                  <w:t>2.2</w:t>
                </w:r>
                <w:r>
                  <w:rPr>
                    <w:rFonts w:ascii="Times New Roman" w:eastAsia="Times New Roman"/>
                    <w:color w:val="3B70B7"/>
                    <w:spacing w:val="29"/>
                  </w:rPr>
                  <w:t xml:space="preserve"> </w:t>
                </w:r>
                <w:r>
                  <w:rPr>
                    <w:color w:val="3B70B7"/>
                  </w:rPr>
                  <w:t>分配问题</w:t>
                </w:r>
              </w:p>
            </w:txbxContent>
          </v:textbox>
        </v:shape>
      </w:pict>
    </w:r>
    <w:r>
      <w:pict>
        <v:shape id="_x0000_s2055" o:spid="_x0000_s2055" o:spt="202" type="#_x0000_t202" style="position:absolute;left:0pt;margin-left:466.75pt;margin-top:45.15pt;height:15.35pt;width:40.2pt;mso-position-horizontal-relative:page;mso-position-vertical-relative:page;z-index:-20775936;mso-width-relative:page;mso-height-relative:page;" filled="f" stroked="f" coordsize="21600,21600">
          <v:path/>
          <v:fill on="f" focussize="0,0"/>
          <v:stroke on="f" joinstyle="miter"/>
          <v:imagedata o:title=""/>
          <o:lock v:ext="edit"/>
          <v:textbox inset="0mm,0mm,0mm,0mm">
            <w:txbxContent>
              <w:p>
                <w:pPr>
                  <w:pStyle w:val="5"/>
                  <w:spacing w:before="43"/>
                  <w:ind w:left="20"/>
                  <w:rPr>
                    <w:rFonts w:ascii="Times New Roman" w:hAnsi="Times New Roman"/>
                  </w:rPr>
                </w:pPr>
                <w:r>
                  <w:rPr>
                    <w:rFonts w:ascii="Times New Roman" w:hAnsi="Times New Roman"/>
                    <w:color w:val="3B70B7"/>
                  </w:rPr>
                  <w:t>–</w:t>
                </w:r>
                <w:r>
                  <w:rPr>
                    <w:rFonts w:ascii="Times New Roman" w:hAnsi="Times New Roman"/>
                    <w:color w:val="3B70B7"/>
                    <w:spacing w:val="3"/>
                  </w:rPr>
                  <w:t xml:space="preserve"> </w:t>
                </w:r>
                <w:r>
                  <w:rPr>
                    <w:rFonts w:ascii="Times New Roman" w:hAnsi="Times New Roman"/>
                    <w:color w:val="3B70B7"/>
                  </w:rPr>
                  <w:t>4/143</w:t>
                </w:r>
                <w:r>
                  <w:rPr>
                    <w:rFonts w:ascii="Times New Roman" w:hAnsi="Times New Roman"/>
                    <w:color w:val="3B70B7"/>
                    <w:spacing w:val="4"/>
                  </w:rPr>
                  <w:t xml:space="preserve"> </w:t>
                </w:r>
                <w:r>
                  <w:rPr>
                    <w:rFonts w:ascii="Times New Roman" w:hAnsi="Times New Roman"/>
                    <w:color w:val="3B70B7"/>
                  </w:rPr>
                  <w:t>–</w:t>
                </w:r>
              </w:p>
            </w:txbxContent>
          </v:textbox>
        </v:shape>
      </w:pict>
    </w:r>
  </w:p>
</w:hdr>
</file>

<file path=word/header8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spacing w:line="14" w:lineRule="auto"/>
    </w:pPr>
    <w:r>
      <w:pict>
        <v:line id="_x0000_s2215" o:spid="_x0000_s2215" o:spt="20" style="position:absolute;left:0pt;margin-left:89.25pt;margin-top:60.45pt;height:0pt;width:416.65pt;mso-position-horizontal-relative:page;mso-position-vertical-relative:page;z-index:-20668416;mso-width-relative:page;mso-height-relative:page;" stroked="t" coordsize="21600,21600">
          <v:path arrowok="t"/>
          <v:fill focussize="0,0"/>
          <v:stroke weight="0.398503937007874pt" color="#3B70B7"/>
          <v:imagedata o:title=""/>
          <o:lock v:ext="edit"/>
        </v:line>
      </w:pict>
    </w:r>
    <w:r>
      <w:pict>
        <v:shape id="_x0000_s2216" o:spid="_x0000_s2216" o:spt="202" type="#_x0000_t202" style="position:absolute;left:0pt;margin-left:88.25pt;margin-top:45.15pt;height:15.35pt;width:83.4pt;mso-position-horizontal-relative:page;mso-position-vertical-relative:page;z-index:-20668416;mso-width-relative:page;mso-height-relative:page;" filled="f" stroked="f" coordsize="21600,21600">
          <v:path/>
          <v:fill on="f" focussize="0,0"/>
          <v:stroke on="f" joinstyle="miter"/>
          <v:imagedata o:title=""/>
          <o:lock v:ext="edit"/>
          <v:textbox inset="0mm,0mm,0mm,0mm">
            <w:txbxContent>
              <w:p>
                <w:pPr>
                  <w:pStyle w:val="5"/>
                  <w:spacing w:before="30"/>
                  <w:ind w:left="20"/>
                </w:pPr>
                <w:r>
                  <w:rPr>
                    <w:rFonts w:ascii="Times New Roman" w:eastAsia="Times New Roman"/>
                    <w:color w:val="3B70B7"/>
                  </w:rPr>
                  <w:t>14.4</w:t>
                </w:r>
                <w:r>
                  <w:rPr>
                    <w:rFonts w:ascii="Times New Roman" w:eastAsia="Times New Roman"/>
                    <w:color w:val="3B70B7"/>
                    <w:spacing w:val="28"/>
                  </w:rPr>
                  <w:t xml:space="preserve"> </w:t>
                </w:r>
                <w:r>
                  <w:rPr>
                    <w:color w:val="3B70B7"/>
                  </w:rPr>
                  <w:t>前中后序遍历</w:t>
                </w:r>
              </w:p>
            </w:txbxContent>
          </v:textbox>
        </v:shape>
      </w:pict>
    </w:r>
    <w:r>
      <w:pict>
        <v:shape id="_x0000_s2217" o:spid="_x0000_s2217" o:spt="202" type="#_x0000_t202" style="position:absolute;left:0pt;margin-left:456.8pt;margin-top:45.15pt;height:15.35pt;width:53.15pt;mso-position-horizontal-relative:page;mso-position-vertical-relative:page;z-index:-20667392;mso-width-relative:page;mso-height-relative:page;" filled="f" stroked="f" coordsize="21600,21600">
          <v:path/>
          <v:fill on="f" focussize="0,0"/>
          <v:stroke on="f" joinstyle="miter"/>
          <v:imagedata o:title=""/>
          <o:lock v:ext="edit"/>
          <v:textbox inset="0mm,0mm,0mm,0mm">
            <w:txbxContent>
              <w:p>
                <w:pPr>
                  <w:pStyle w:val="5"/>
                  <w:spacing w:before="43"/>
                  <w:ind w:left="20"/>
                  <w:rPr>
                    <w:rFonts w:ascii="Times New Roman" w:hAnsi="Times New Roman"/>
                  </w:rPr>
                </w:pPr>
                <w:r>
                  <w:rPr>
                    <w:rFonts w:ascii="Times New Roman" w:hAnsi="Times New Roman"/>
                    <w:color w:val="3B70B7"/>
                  </w:rPr>
                  <w:t>–</w:t>
                </w:r>
                <w:r>
                  <w:rPr>
                    <w:rFonts w:ascii="Times New Roman" w:hAnsi="Times New Roman"/>
                    <w:color w:val="3B70B7"/>
                    <w:spacing w:val="4"/>
                  </w:rPr>
                  <w:t xml:space="preserve"> </w:t>
                </w:r>
                <w:r>
                  <w:fldChar w:fldCharType="begin"/>
                </w:r>
                <w:r>
                  <w:rPr>
                    <w:rFonts w:ascii="Times New Roman" w:hAnsi="Times New Roman"/>
                    <w:color w:val="3B70B7"/>
                  </w:rPr>
                  <w:instrText xml:space="preserve"> PAGE </w:instrText>
                </w:r>
                <w:r>
                  <w:fldChar w:fldCharType="separate"/>
                </w:r>
                <w:r>
                  <w:t>123</w:t>
                </w:r>
                <w:r>
                  <w:fldChar w:fldCharType="end"/>
                </w:r>
                <w:r>
                  <w:rPr>
                    <w:rFonts w:ascii="Times New Roman" w:hAnsi="Times New Roman"/>
                    <w:color w:val="3B70B7"/>
                  </w:rPr>
                  <w:t>/143</w:t>
                </w:r>
                <w:r>
                  <w:rPr>
                    <w:rFonts w:ascii="Times New Roman" w:hAnsi="Times New Roman"/>
                    <w:color w:val="3B70B7"/>
                    <w:spacing w:val="4"/>
                  </w:rPr>
                  <w:t xml:space="preserve"> </w:t>
                </w:r>
                <w:r>
                  <w:rPr>
                    <w:rFonts w:ascii="Times New Roman" w:hAnsi="Times New Roman"/>
                    <w:color w:val="3B70B7"/>
                  </w:rPr>
                  <w:t>–</w:t>
                </w:r>
              </w:p>
            </w:txbxContent>
          </v:textbox>
        </v:shape>
      </w:pict>
    </w:r>
  </w:p>
</w:hdr>
</file>

<file path=word/header8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spacing w:line="14" w:lineRule="auto"/>
    </w:pPr>
    <w:r>
      <w:pict>
        <v:line id="_x0000_s2218" o:spid="_x0000_s2218" o:spt="20" style="position:absolute;left:0pt;margin-left:89.25pt;margin-top:60.45pt;height:0pt;width:416.65pt;mso-position-horizontal-relative:page;mso-position-vertical-relative:page;z-index:-20666368;mso-width-relative:page;mso-height-relative:page;" stroked="t" coordsize="21600,21600">
          <v:path arrowok="t"/>
          <v:fill focussize="0,0"/>
          <v:stroke weight="0.398503937007874pt" color="#3B70B7"/>
          <v:imagedata o:title=""/>
          <o:lock v:ext="edit"/>
        </v:line>
      </w:pict>
    </w:r>
    <w:r>
      <w:pict>
        <v:shape id="_x0000_s2219" o:spid="_x0000_s2219" o:spt="202" type="#_x0000_t202" style="position:absolute;left:0pt;margin-left:88.25pt;margin-top:45.15pt;height:15.35pt;width:73.4pt;mso-position-horizontal-relative:page;mso-position-vertical-relative:page;z-index:-20666368;mso-width-relative:page;mso-height-relative:page;" filled="f" stroked="f" coordsize="21600,21600">
          <v:path/>
          <v:fill on="f" focussize="0,0"/>
          <v:stroke on="f" joinstyle="miter"/>
          <v:imagedata o:title=""/>
          <o:lock v:ext="edit"/>
          <v:textbox inset="0mm,0mm,0mm,0mm">
            <w:txbxContent>
              <w:p>
                <w:pPr>
                  <w:pStyle w:val="5"/>
                  <w:spacing w:before="30"/>
                  <w:ind w:left="20"/>
                </w:pPr>
                <w:r>
                  <w:rPr>
                    <w:rFonts w:ascii="Times New Roman" w:eastAsia="Times New Roman"/>
                    <w:color w:val="3B70B7"/>
                  </w:rPr>
                  <w:t>14.5</w:t>
                </w:r>
                <w:r>
                  <w:rPr>
                    <w:rFonts w:ascii="Times New Roman" w:eastAsia="Times New Roman"/>
                    <w:color w:val="3B70B7"/>
                    <w:spacing w:val="28"/>
                  </w:rPr>
                  <w:t xml:space="preserve"> </w:t>
                </w:r>
                <w:r>
                  <w:rPr>
                    <w:color w:val="3B70B7"/>
                  </w:rPr>
                  <w:t>二叉查找树</w:t>
                </w:r>
              </w:p>
            </w:txbxContent>
          </v:textbox>
        </v:shape>
      </w:pict>
    </w:r>
    <w:r>
      <w:pict>
        <v:shape id="_x0000_s2220" o:spid="_x0000_s2220" o:spt="202" type="#_x0000_t202" style="position:absolute;left:0pt;margin-left:456.8pt;margin-top:45.15pt;height:15.35pt;width:53.15pt;mso-position-horizontal-relative:page;mso-position-vertical-relative:page;z-index:-20665344;mso-width-relative:page;mso-height-relative:page;" filled="f" stroked="f" coordsize="21600,21600">
          <v:path/>
          <v:fill on="f" focussize="0,0"/>
          <v:stroke on="f" joinstyle="miter"/>
          <v:imagedata o:title=""/>
          <o:lock v:ext="edit"/>
          <v:textbox inset="0mm,0mm,0mm,0mm">
            <w:txbxContent>
              <w:p>
                <w:pPr>
                  <w:pStyle w:val="5"/>
                  <w:spacing w:before="43"/>
                  <w:ind w:left="20"/>
                  <w:rPr>
                    <w:rFonts w:ascii="Times New Roman" w:hAnsi="Times New Roman"/>
                  </w:rPr>
                </w:pPr>
                <w:r>
                  <w:rPr>
                    <w:rFonts w:ascii="Times New Roman" w:hAnsi="Times New Roman"/>
                    <w:color w:val="3B70B7"/>
                  </w:rPr>
                  <w:t>–</w:t>
                </w:r>
                <w:r>
                  <w:rPr>
                    <w:rFonts w:ascii="Times New Roman" w:hAnsi="Times New Roman"/>
                    <w:color w:val="3B70B7"/>
                    <w:spacing w:val="4"/>
                  </w:rPr>
                  <w:t xml:space="preserve"> </w:t>
                </w:r>
                <w:r>
                  <w:fldChar w:fldCharType="begin"/>
                </w:r>
                <w:r>
                  <w:rPr>
                    <w:rFonts w:ascii="Times New Roman" w:hAnsi="Times New Roman"/>
                    <w:color w:val="3B70B7"/>
                  </w:rPr>
                  <w:instrText xml:space="preserve"> PAGE </w:instrText>
                </w:r>
                <w:r>
                  <w:fldChar w:fldCharType="separate"/>
                </w:r>
                <w:r>
                  <w:t>125</w:t>
                </w:r>
                <w:r>
                  <w:fldChar w:fldCharType="end"/>
                </w:r>
                <w:r>
                  <w:rPr>
                    <w:rFonts w:ascii="Times New Roman" w:hAnsi="Times New Roman"/>
                    <w:color w:val="3B70B7"/>
                  </w:rPr>
                  <w:t>/143</w:t>
                </w:r>
                <w:r>
                  <w:rPr>
                    <w:rFonts w:ascii="Times New Roman" w:hAnsi="Times New Roman"/>
                    <w:color w:val="3B70B7"/>
                    <w:spacing w:val="4"/>
                  </w:rPr>
                  <w:t xml:space="preserve"> </w:t>
                </w:r>
                <w:r>
                  <w:rPr>
                    <w:rFonts w:ascii="Times New Roman" w:hAnsi="Times New Roman"/>
                    <w:color w:val="3B70B7"/>
                  </w:rPr>
                  <w:t>–</w:t>
                </w:r>
              </w:p>
            </w:txbxContent>
          </v:textbox>
        </v:shape>
      </w:pict>
    </w:r>
  </w:p>
</w:hdr>
</file>

<file path=word/header8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spacing w:line="14" w:lineRule="auto"/>
    </w:pPr>
    <w:r>
      <w:pict>
        <v:line id="_x0000_s2221" o:spid="_x0000_s2221" o:spt="20" style="position:absolute;left:0pt;margin-left:89.25pt;margin-top:60.45pt;height:0pt;width:416.65pt;mso-position-horizontal-relative:page;mso-position-vertical-relative:page;z-index:-20664320;mso-width-relative:page;mso-height-relative:page;" stroked="t" coordsize="21600,21600">
          <v:path arrowok="t"/>
          <v:fill focussize="0,0"/>
          <v:stroke weight="0.398503937007874pt" color="#3B70B7"/>
          <v:imagedata o:title=""/>
          <o:lock v:ext="edit"/>
        </v:line>
      </w:pict>
    </w:r>
    <w:r>
      <w:pict>
        <v:shape id="_x0000_s2222" o:spid="_x0000_s2222" o:spt="202" type="#_x0000_t202" style="position:absolute;left:0pt;margin-left:88.25pt;margin-top:45.15pt;height:15.35pt;width:53.5pt;mso-position-horizontal-relative:page;mso-position-vertical-relative:page;z-index:-20664320;mso-width-relative:page;mso-height-relative:page;" filled="f" stroked="f" coordsize="21600,21600">
          <v:path/>
          <v:fill on="f" focussize="0,0"/>
          <v:stroke on="f" joinstyle="miter"/>
          <v:imagedata o:title=""/>
          <o:lock v:ext="edit"/>
          <v:textbox inset="0mm,0mm,0mm,0mm">
            <w:txbxContent>
              <w:p>
                <w:pPr>
                  <w:pStyle w:val="5"/>
                  <w:spacing w:before="30"/>
                  <w:ind w:left="20"/>
                </w:pPr>
                <w:r>
                  <w:rPr>
                    <w:rFonts w:ascii="Times New Roman" w:eastAsia="Times New Roman"/>
                    <w:color w:val="3B70B7"/>
                  </w:rPr>
                  <w:t>14.6</w:t>
                </w:r>
                <w:r>
                  <w:rPr>
                    <w:rFonts w:ascii="Times New Roman" w:eastAsia="Times New Roman"/>
                    <w:color w:val="3B70B7"/>
                    <w:spacing w:val="30"/>
                  </w:rPr>
                  <w:t xml:space="preserve"> </w:t>
                </w:r>
                <w:r>
                  <w:rPr>
                    <w:color w:val="3B70B7"/>
                  </w:rPr>
                  <w:t>字典树</w:t>
                </w:r>
              </w:p>
            </w:txbxContent>
          </v:textbox>
        </v:shape>
      </w:pict>
    </w:r>
    <w:r>
      <w:pict>
        <v:shape id="_x0000_s2223" o:spid="_x0000_s2223" o:spt="202" type="#_x0000_t202" style="position:absolute;left:0pt;margin-left:456.8pt;margin-top:45.15pt;height:15.35pt;width:53.15pt;mso-position-horizontal-relative:page;mso-position-vertical-relative:page;z-index:-20663296;mso-width-relative:page;mso-height-relative:page;" filled="f" stroked="f" coordsize="21600,21600">
          <v:path/>
          <v:fill on="f" focussize="0,0"/>
          <v:stroke on="f" joinstyle="miter"/>
          <v:imagedata o:title=""/>
          <o:lock v:ext="edit"/>
          <v:textbox inset="0mm,0mm,0mm,0mm">
            <w:txbxContent>
              <w:p>
                <w:pPr>
                  <w:pStyle w:val="5"/>
                  <w:spacing w:before="43"/>
                  <w:ind w:left="20"/>
                  <w:rPr>
                    <w:rFonts w:ascii="Times New Roman" w:hAnsi="Times New Roman"/>
                  </w:rPr>
                </w:pPr>
                <w:r>
                  <w:rPr>
                    <w:rFonts w:ascii="Times New Roman" w:hAnsi="Times New Roman"/>
                    <w:color w:val="3B70B7"/>
                  </w:rPr>
                  <w:t>–</w:t>
                </w:r>
                <w:r>
                  <w:rPr>
                    <w:rFonts w:ascii="Times New Roman" w:hAnsi="Times New Roman"/>
                    <w:color w:val="3B70B7"/>
                    <w:spacing w:val="4"/>
                  </w:rPr>
                  <w:t xml:space="preserve"> </w:t>
                </w:r>
                <w:r>
                  <w:fldChar w:fldCharType="begin"/>
                </w:r>
                <w:r>
                  <w:rPr>
                    <w:rFonts w:ascii="Times New Roman" w:hAnsi="Times New Roman"/>
                    <w:color w:val="3B70B7"/>
                  </w:rPr>
                  <w:instrText xml:space="preserve"> PAGE </w:instrText>
                </w:r>
                <w:r>
                  <w:fldChar w:fldCharType="separate"/>
                </w:r>
                <w:r>
                  <w:t>129</w:t>
                </w:r>
                <w:r>
                  <w:fldChar w:fldCharType="end"/>
                </w:r>
                <w:r>
                  <w:rPr>
                    <w:rFonts w:ascii="Times New Roman" w:hAnsi="Times New Roman"/>
                    <w:color w:val="3B70B7"/>
                  </w:rPr>
                  <w:t>/143</w:t>
                </w:r>
                <w:r>
                  <w:rPr>
                    <w:rFonts w:ascii="Times New Roman" w:hAnsi="Times New Roman"/>
                    <w:color w:val="3B70B7"/>
                    <w:spacing w:val="4"/>
                  </w:rPr>
                  <w:t xml:space="preserve"> </w:t>
                </w:r>
                <w:r>
                  <w:rPr>
                    <w:rFonts w:ascii="Times New Roman" w:hAnsi="Times New Roman"/>
                    <w:color w:val="3B70B7"/>
                  </w:rPr>
                  <w:t>–</w:t>
                </w:r>
              </w:p>
            </w:txbxContent>
          </v:textbox>
        </v:shape>
      </w:pict>
    </w:r>
  </w:p>
</w:hdr>
</file>

<file path=word/header8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spacing w:line="14" w:lineRule="auto"/>
    </w:pPr>
    <w:r>
      <w:pict>
        <v:line id="_x0000_s2224" o:spid="_x0000_s2224" o:spt="20" style="position:absolute;left:0pt;margin-left:89.25pt;margin-top:60.45pt;height:0pt;width:416.65pt;mso-position-horizontal-relative:page;mso-position-vertical-relative:page;z-index:-20662272;mso-width-relative:page;mso-height-relative:page;" stroked="t" coordsize="21600,21600">
          <v:path arrowok="t"/>
          <v:fill focussize="0,0"/>
          <v:stroke weight="0.398503937007874pt" color="#3B70B7"/>
          <v:imagedata o:title=""/>
          <o:lock v:ext="edit"/>
        </v:line>
      </w:pict>
    </w:r>
    <w:r>
      <w:pict>
        <v:shape id="_x0000_s2225" o:spid="_x0000_s2225" o:spt="202" type="#_x0000_t202" style="position:absolute;left:0pt;margin-left:88.25pt;margin-top:45.15pt;height:15.35pt;width:43.55pt;mso-position-horizontal-relative:page;mso-position-vertical-relative:page;z-index:-20662272;mso-width-relative:page;mso-height-relative:page;" filled="f" stroked="f" coordsize="21600,21600">
          <v:path/>
          <v:fill on="f" focussize="0,0"/>
          <v:stroke on="f" joinstyle="miter"/>
          <v:imagedata o:title=""/>
          <o:lock v:ext="edit"/>
          <v:textbox inset="0mm,0mm,0mm,0mm">
            <w:txbxContent>
              <w:p>
                <w:pPr>
                  <w:pStyle w:val="5"/>
                  <w:spacing w:before="30"/>
                  <w:ind w:left="20"/>
                </w:pPr>
                <w:r>
                  <w:rPr>
                    <w:rFonts w:ascii="Times New Roman" w:eastAsia="Times New Roman"/>
                    <w:color w:val="3B70B7"/>
                  </w:rPr>
                  <w:t>14.7</w:t>
                </w:r>
                <w:r>
                  <w:rPr>
                    <w:rFonts w:ascii="Times New Roman" w:eastAsia="Times New Roman"/>
                    <w:color w:val="3B70B7"/>
                    <w:spacing w:val="30"/>
                  </w:rPr>
                  <w:t xml:space="preserve"> </w:t>
                </w:r>
                <w:r>
                  <w:rPr>
                    <w:color w:val="3B70B7"/>
                  </w:rPr>
                  <w:t>练习</w:t>
                </w:r>
              </w:p>
            </w:txbxContent>
          </v:textbox>
        </v:shape>
      </w:pict>
    </w:r>
    <w:r>
      <w:pict>
        <v:shape id="_x0000_s2226" o:spid="_x0000_s2226" o:spt="202" type="#_x0000_t202" style="position:absolute;left:0pt;margin-left:456.8pt;margin-top:45.15pt;height:15.35pt;width:53.15pt;mso-position-horizontal-relative:page;mso-position-vertical-relative:page;z-index:-20661248;mso-width-relative:page;mso-height-relative:page;" filled="f" stroked="f" coordsize="21600,21600">
          <v:path/>
          <v:fill on="f" focussize="0,0"/>
          <v:stroke on="f" joinstyle="miter"/>
          <v:imagedata o:title=""/>
          <o:lock v:ext="edit"/>
          <v:textbox inset="0mm,0mm,0mm,0mm">
            <w:txbxContent>
              <w:p>
                <w:pPr>
                  <w:pStyle w:val="5"/>
                  <w:spacing w:before="43"/>
                  <w:ind w:left="20"/>
                  <w:rPr>
                    <w:rFonts w:ascii="Times New Roman" w:hAnsi="Times New Roman"/>
                  </w:rPr>
                </w:pPr>
                <w:r>
                  <w:rPr>
                    <w:rFonts w:ascii="Times New Roman" w:hAnsi="Times New Roman"/>
                    <w:color w:val="3B70B7"/>
                  </w:rPr>
                  <w:t>–</w:t>
                </w:r>
                <w:r>
                  <w:rPr>
                    <w:rFonts w:ascii="Times New Roman" w:hAnsi="Times New Roman"/>
                    <w:color w:val="3B70B7"/>
                    <w:spacing w:val="4"/>
                  </w:rPr>
                  <w:t xml:space="preserve"> </w:t>
                </w:r>
                <w:r>
                  <w:fldChar w:fldCharType="begin"/>
                </w:r>
                <w:r>
                  <w:rPr>
                    <w:rFonts w:ascii="Times New Roman" w:hAnsi="Times New Roman"/>
                    <w:color w:val="3B70B7"/>
                  </w:rPr>
                  <w:instrText xml:space="preserve"> PAGE </w:instrText>
                </w:r>
                <w:r>
                  <w:fldChar w:fldCharType="separate"/>
                </w:r>
                <w:r>
                  <w:t>131</w:t>
                </w:r>
                <w:r>
                  <w:fldChar w:fldCharType="end"/>
                </w:r>
                <w:r>
                  <w:rPr>
                    <w:rFonts w:ascii="Times New Roman" w:hAnsi="Times New Roman"/>
                    <w:color w:val="3B70B7"/>
                  </w:rPr>
                  <w:t>/143</w:t>
                </w:r>
                <w:r>
                  <w:rPr>
                    <w:rFonts w:ascii="Times New Roman" w:hAnsi="Times New Roman"/>
                    <w:color w:val="3B70B7"/>
                    <w:spacing w:val="4"/>
                  </w:rPr>
                  <w:t xml:space="preserve"> </w:t>
                </w:r>
                <w:r>
                  <w:rPr>
                    <w:rFonts w:ascii="Times New Roman" w:hAnsi="Times New Roman"/>
                    <w:color w:val="3B70B7"/>
                  </w:rPr>
                  <w:t>–</w:t>
                </w:r>
              </w:p>
            </w:txbxContent>
          </v:textbox>
        </v:shape>
      </w:pict>
    </w:r>
  </w:p>
</w:hdr>
</file>

<file path=word/header8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spacing w:line="14" w:lineRule="auto"/>
    </w:pPr>
    <w:r>
      <w:pict>
        <v:line id="_x0000_s2227" o:spid="_x0000_s2227" o:spt="20" style="position:absolute;left:0pt;margin-left:89.25pt;margin-top:60.45pt;height:0pt;width:416.65pt;mso-position-horizontal-relative:page;mso-position-vertical-relative:page;z-index:-20660224;mso-width-relative:page;mso-height-relative:page;" stroked="t" coordsize="21600,21600">
          <v:path arrowok="t"/>
          <v:fill focussize="0,0"/>
          <v:stroke weight="0.398503937007874pt" color="#3B70B7"/>
          <v:imagedata o:title=""/>
          <o:lock v:ext="edit"/>
        </v:line>
      </w:pict>
    </w:r>
    <w:r>
      <w:pict>
        <v:shape id="_x0000_s2228" o:spid="_x0000_s2228" o:spt="202" type="#_x0000_t202" style="position:absolute;left:0pt;margin-left:88.25pt;margin-top:45.15pt;height:15.35pt;width:43.55pt;mso-position-horizontal-relative:page;mso-position-vertical-relative:page;z-index:-20660224;mso-width-relative:page;mso-height-relative:page;" filled="f" stroked="f" coordsize="21600,21600">
          <v:path/>
          <v:fill on="f" focussize="0,0"/>
          <v:stroke on="f" joinstyle="miter"/>
          <v:imagedata o:title=""/>
          <o:lock v:ext="edit"/>
          <v:textbox inset="0mm,0mm,0mm,0mm">
            <w:txbxContent>
              <w:p>
                <w:pPr>
                  <w:pStyle w:val="5"/>
                  <w:spacing w:before="30"/>
                  <w:ind w:left="20"/>
                </w:pPr>
                <w:r>
                  <w:rPr>
                    <w:rFonts w:ascii="Times New Roman" w:eastAsia="Times New Roman"/>
                    <w:color w:val="3B70B7"/>
                  </w:rPr>
                  <w:t>14.7</w:t>
                </w:r>
                <w:r>
                  <w:rPr>
                    <w:rFonts w:ascii="Times New Roman" w:eastAsia="Times New Roman"/>
                    <w:color w:val="3B70B7"/>
                    <w:spacing w:val="30"/>
                  </w:rPr>
                  <w:t xml:space="preserve"> </w:t>
                </w:r>
                <w:r>
                  <w:rPr>
                    <w:color w:val="3B70B7"/>
                  </w:rPr>
                  <w:t>练习</w:t>
                </w:r>
              </w:p>
            </w:txbxContent>
          </v:textbox>
        </v:shape>
      </w:pict>
    </w:r>
    <w:r>
      <w:pict>
        <v:shape id="_x0000_s2229" o:spid="_x0000_s2229" o:spt="202" type="#_x0000_t202" style="position:absolute;left:0pt;margin-left:456.8pt;margin-top:45.15pt;height:15.35pt;width:53.15pt;mso-position-horizontal-relative:page;mso-position-vertical-relative:page;z-index:-20659200;mso-width-relative:page;mso-height-relative:page;" filled="f" stroked="f" coordsize="21600,21600">
          <v:path/>
          <v:fill on="f" focussize="0,0"/>
          <v:stroke on="f" joinstyle="miter"/>
          <v:imagedata o:title=""/>
          <o:lock v:ext="edit"/>
          <v:textbox inset="0mm,0mm,0mm,0mm">
            <w:txbxContent>
              <w:p>
                <w:pPr>
                  <w:pStyle w:val="5"/>
                  <w:spacing w:before="43"/>
                  <w:ind w:left="20"/>
                  <w:rPr>
                    <w:rFonts w:ascii="Times New Roman" w:hAnsi="Times New Roman"/>
                  </w:rPr>
                </w:pPr>
                <w:r>
                  <w:rPr>
                    <w:rFonts w:ascii="Times New Roman" w:hAnsi="Times New Roman"/>
                    <w:color w:val="3B70B7"/>
                  </w:rPr>
                  <w:t>–</w:t>
                </w:r>
                <w:r>
                  <w:rPr>
                    <w:rFonts w:ascii="Times New Roman" w:hAnsi="Times New Roman"/>
                    <w:color w:val="3B70B7"/>
                    <w:spacing w:val="4"/>
                  </w:rPr>
                  <w:t xml:space="preserve"> </w:t>
                </w:r>
                <w:r>
                  <w:fldChar w:fldCharType="begin"/>
                </w:r>
                <w:r>
                  <w:rPr>
                    <w:rFonts w:ascii="Times New Roman" w:hAnsi="Times New Roman"/>
                    <w:color w:val="3B70B7"/>
                  </w:rPr>
                  <w:instrText xml:space="preserve"> PAGE </w:instrText>
                </w:r>
                <w:r>
                  <w:fldChar w:fldCharType="separate"/>
                </w:r>
                <w:r>
                  <w:t>133</w:t>
                </w:r>
                <w:r>
                  <w:fldChar w:fldCharType="end"/>
                </w:r>
                <w:r>
                  <w:rPr>
                    <w:rFonts w:ascii="Times New Roman" w:hAnsi="Times New Roman"/>
                    <w:color w:val="3B70B7"/>
                  </w:rPr>
                  <w:t>/143</w:t>
                </w:r>
                <w:r>
                  <w:rPr>
                    <w:rFonts w:ascii="Times New Roman" w:hAnsi="Times New Roman"/>
                    <w:color w:val="3B70B7"/>
                    <w:spacing w:val="4"/>
                  </w:rPr>
                  <w:t xml:space="preserve"> </w:t>
                </w:r>
                <w:r>
                  <w:rPr>
                    <w:rFonts w:ascii="Times New Roman" w:hAnsi="Times New Roman"/>
                    <w:color w:val="3B70B7"/>
                  </w:rPr>
                  <w:t>–</w:t>
                </w:r>
              </w:p>
            </w:txbxContent>
          </v:textbox>
        </v:shape>
      </w:pict>
    </w:r>
  </w:p>
</w:hdr>
</file>

<file path=word/header8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spacing w:line="14" w:lineRule="auto"/>
      <w:rPr>
        <w:sz w:val="2"/>
      </w:rPr>
    </w:pPr>
  </w:p>
</w:hdr>
</file>

<file path=word/header8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spacing w:line="14" w:lineRule="auto"/>
    </w:pPr>
    <w:r>
      <w:pict>
        <v:line id="_x0000_s2230" o:spid="_x0000_s2230" o:spt="20" style="position:absolute;left:0pt;margin-left:89.25pt;margin-top:60.45pt;height:0pt;width:416.65pt;mso-position-horizontal-relative:page;mso-position-vertical-relative:page;z-index:-20659200;mso-width-relative:page;mso-height-relative:page;" stroked="t" coordsize="21600,21600">
          <v:path arrowok="t"/>
          <v:fill focussize="0,0"/>
          <v:stroke weight="0.398503937007874pt" color="#3B70B7"/>
          <v:imagedata o:title=""/>
          <o:lock v:ext="edit"/>
        </v:line>
      </w:pict>
    </w:r>
    <w:r>
      <w:pict>
        <v:shape id="_x0000_s2231" o:spid="_x0000_s2231" o:spt="202" type="#_x0000_t202" style="position:absolute;left:0pt;margin-left:88.25pt;margin-top:45.15pt;height:15.35pt;width:63.45pt;mso-position-horizontal-relative:page;mso-position-vertical-relative:page;z-index:-20658176;mso-width-relative:page;mso-height-relative:page;" filled="f" stroked="f" coordsize="21600,21600">
          <v:path/>
          <v:fill on="f" focussize="0,0"/>
          <v:stroke on="f" joinstyle="miter"/>
          <v:imagedata o:title=""/>
          <o:lock v:ext="edit"/>
          <v:textbox inset="0mm,0mm,0mm,0mm">
            <w:txbxContent>
              <w:p>
                <w:pPr>
                  <w:pStyle w:val="5"/>
                  <w:spacing w:before="30"/>
                  <w:ind w:left="20"/>
                </w:pPr>
                <w:r>
                  <w:rPr>
                    <w:rFonts w:ascii="Times New Roman" w:eastAsia="Times New Roman"/>
                    <w:color w:val="3B70B7"/>
                  </w:rPr>
                  <w:t>15.3</w:t>
                </w:r>
                <w:r>
                  <w:rPr>
                    <w:rFonts w:ascii="Times New Roman" w:eastAsia="Times New Roman"/>
                    <w:color w:val="3B70B7"/>
                    <w:spacing w:val="29"/>
                  </w:rPr>
                  <w:t xml:space="preserve"> </w:t>
                </w:r>
                <w:r>
                  <w:rPr>
                    <w:color w:val="3B70B7"/>
                  </w:rPr>
                  <w:t>拓扑排序</w:t>
                </w:r>
              </w:p>
            </w:txbxContent>
          </v:textbox>
        </v:shape>
      </w:pict>
    </w:r>
    <w:r>
      <w:pict>
        <v:shape id="_x0000_s2232" o:spid="_x0000_s2232" o:spt="202" type="#_x0000_t202" style="position:absolute;left:0pt;margin-left:456.8pt;margin-top:45.15pt;height:15.35pt;width:53.15pt;mso-position-horizontal-relative:page;mso-position-vertical-relative:page;z-index:-20658176;mso-width-relative:page;mso-height-relative:page;" filled="f" stroked="f" coordsize="21600,21600">
          <v:path/>
          <v:fill on="f" focussize="0,0"/>
          <v:stroke on="f" joinstyle="miter"/>
          <v:imagedata o:title=""/>
          <o:lock v:ext="edit"/>
          <v:textbox inset="0mm,0mm,0mm,0mm">
            <w:txbxContent>
              <w:p>
                <w:pPr>
                  <w:pStyle w:val="5"/>
                  <w:spacing w:before="43"/>
                  <w:ind w:left="20"/>
                  <w:rPr>
                    <w:rFonts w:ascii="Times New Roman" w:hAnsi="Times New Roman"/>
                  </w:rPr>
                </w:pPr>
                <w:r>
                  <w:rPr>
                    <w:rFonts w:ascii="Times New Roman" w:hAnsi="Times New Roman"/>
                    <w:color w:val="3B70B7"/>
                  </w:rPr>
                  <w:t>–</w:t>
                </w:r>
                <w:r>
                  <w:rPr>
                    <w:rFonts w:ascii="Times New Roman" w:hAnsi="Times New Roman"/>
                    <w:color w:val="3B70B7"/>
                    <w:spacing w:val="4"/>
                  </w:rPr>
                  <w:t xml:space="preserve"> </w:t>
                </w:r>
                <w:r>
                  <w:fldChar w:fldCharType="begin"/>
                </w:r>
                <w:r>
                  <w:rPr>
                    <w:rFonts w:ascii="Times New Roman" w:hAnsi="Times New Roman"/>
                    <w:color w:val="3B70B7"/>
                  </w:rPr>
                  <w:instrText xml:space="preserve"> PAGE </w:instrText>
                </w:r>
                <w:r>
                  <w:fldChar w:fldCharType="separate"/>
                </w:r>
                <w:r>
                  <w:t>135</w:t>
                </w:r>
                <w:r>
                  <w:fldChar w:fldCharType="end"/>
                </w:r>
                <w:r>
                  <w:rPr>
                    <w:rFonts w:ascii="Times New Roman" w:hAnsi="Times New Roman"/>
                    <w:color w:val="3B70B7"/>
                  </w:rPr>
                  <w:t>/143</w:t>
                </w:r>
                <w:r>
                  <w:rPr>
                    <w:rFonts w:ascii="Times New Roman" w:hAnsi="Times New Roman"/>
                    <w:color w:val="3B70B7"/>
                    <w:spacing w:val="4"/>
                  </w:rPr>
                  <w:t xml:space="preserve"> </w:t>
                </w:r>
                <w:r>
                  <w:rPr>
                    <w:rFonts w:ascii="Times New Roman" w:hAnsi="Times New Roman"/>
                    <w:color w:val="3B70B7"/>
                  </w:rPr>
                  <w:t>–</w:t>
                </w:r>
              </w:p>
            </w:txbxContent>
          </v:textbox>
        </v:shape>
      </w:pict>
    </w:r>
  </w:p>
</w:hdr>
</file>

<file path=word/header8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spacing w:line="14" w:lineRule="auto"/>
    </w:pPr>
    <w:r>
      <w:pict>
        <v:line id="_x0000_s2233" o:spid="_x0000_s2233" o:spt="20" style="position:absolute;left:0pt;margin-left:89.25pt;margin-top:60.45pt;height:0pt;width:416.65pt;mso-position-horizontal-relative:page;mso-position-vertical-relative:page;z-index:-20657152;mso-width-relative:page;mso-height-relative:page;" stroked="t" coordsize="21600,21600">
          <v:path arrowok="t"/>
          <v:fill focussize="0,0"/>
          <v:stroke weight="0.398503937007874pt" color="#3B70B7"/>
          <v:imagedata o:title=""/>
          <o:lock v:ext="edit"/>
        </v:line>
      </w:pict>
    </w:r>
    <w:r>
      <w:pict>
        <v:shape id="_x0000_s2234" o:spid="_x0000_s2234" o:spt="202" type="#_x0000_t202" style="position:absolute;left:0pt;margin-left:88.25pt;margin-top:45.15pt;height:15.35pt;width:43.55pt;mso-position-horizontal-relative:page;mso-position-vertical-relative:page;z-index:-20656128;mso-width-relative:page;mso-height-relative:page;" filled="f" stroked="f" coordsize="21600,21600">
          <v:path/>
          <v:fill on="f" focussize="0,0"/>
          <v:stroke on="f" joinstyle="miter"/>
          <v:imagedata o:title=""/>
          <o:lock v:ext="edit"/>
          <v:textbox inset="0mm,0mm,0mm,0mm">
            <w:txbxContent>
              <w:p>
                <w:pPr>
                  <w:pStyle w:val="5"/>
                  <w:spacing w:before="30"/>
                  <w:ind w:left="20"/>
                </w:pPr>
                <w:r>
                  <w:rPr>
                    <w:rFonts w:ascii="Times New Roman" w:eastAsia="Times New Roman"/>
                    <w:color w:val="3B70B7"/>
                  </w:rPr>
                  <w:t>15.4</w:t>
                </w:r>
                <w:r>
                  <w:rPr>
                    <w:rFonts w:ascii="Times New Roman" w:eastAsia="Times New Roman"/>
                    <w:color w:val="3B70B7"/>
                    <w:spacing w:val="30"/>
                  </w:rPr>
                  <w:t xml:space="preserve"> </w:t>
                </w:r>
                <w:r>
                  <w:rPr>
                    <w:color w:val="3B70B7"/>
                  </w:rPr>
                  <w:t>练习</w:t>
                </w:r>
              </w:p>
            </w:txbxContent>
          </v:textbox>
        </v:shape>
      </w:pict>
    </w:r>
    <w:r>
      <w:pict>
        <v:shape id="_x0000_s2235" o:spid="_x0000_s2235" o:spt="202" type="#_x0000_t202" style="position:absolute;left:0pt;margin-left:456.8pt;margin-top:45.15pt;height:15.35pt;width:53.15pt;mso-position-horizontal-relative:page;mso-position-vertical-relative:page;z-index:-20656128;mso-width-relative:page;mso-height-relative:page;" filled="f" stroked="f" coordsize="21600,21600">
          <v:path/>
          <v:fill on="f" focussize="0,0"/>
          <v:stroke on="f" joinstyle="miter"/>
          <v:imagedata o:title=""/>
          <o:lock v:ext="edit"/>
          <v:textbox inset="0mm,0mm,0mm,0mm">
            <w:txbxContent>
              <w:p>
                <w:pPr>
                  <w:pStyle w:val="5"/>
                  <w:spacing w:before="43"/>
                  <w:ind w:left="20"/>
                  <w:rPr>
                    <w:rFonts w:ascii="Times New Roman" w:hAnsi="Times New Roman"/>
                  </w:rPr>
                </w:pPr>
                <w:r>
                  <w:rPr>
                    <w:rFonts w:ascii="Times New Roman" w:hAnsi="Times New Roman"/>
                    <w:color w:val="3B70B7"/>
                  </w:rPr>
                  <w:t>–</w:t>
                </w:r>
                <w:r>
                  <w:rPr>
                    <w:rFonts w:ascii="Times New Roman" w:hAnsi="Times New Roman"/>
                    <w:color w:val="3B70B7"/>
                    <w:spacing w:val="4"/>
                  </w:rPr>
                  <w:t xml:space="preserve"> </w:t>
                </w:r>
                <w:r>
                  <w:fldChar w:fldCharType="begin"/>
                </w:r>
                <w:r>
                  <w:rPr>
                    <w:rFonts w:ascii="Times New Roman" w:hAnsi="Times New Roman"/>
                    <w:color w:val="3B70B7"/>
                  </w:rPr>
                  <w:instrText xml:space="preserve"> PAGE </w:instrText>
                </w:r>
                <w:r>
                  <w:fldChar w:fldCharType="separate"/>
                </w:r>
                <w:r>
                  <w:t>137</w:t>
                </w:r>
                <w:r>
                  <w:fldChar w:fldCharType="end"/>
                </w:r>
                <w:r>
                  <w:rPr>
                    <w:rFonts w:ascii="Times New Roman" w:hAnsi="Times New Roman"/>
                    <w:color w:val="3B70B7"/>
                  </w:rPr>
                  <w:t>/143</w:t>
                </w:r>
                <w:r>
                  <w:rPr>
                    <w:rFonts w:ascii="Times New Roman" w:hAnsi="Times New Roman"/>
                    <w:color w:val="3B70B7"/>
                    <w:spacing w:val="4"/>
                  </w:rPr>
                  <w:t xml:space="preserve"> </w:t>
                </w:r>
                <w:r>
                  <w:rPr>
                    <w:rFonts w:ascii="Times New Roman" w:hAnsi="Times New Roman"/>
                    <w:color w:val="3B70B7"/>
                  </w:rPr>
                  <w:t>–</w:t>
                </w:r>
              </w:p>
            </w:txbxContent>
          </v:textbox>
        </v:shape>
      </w:pict>
    </w:r>
  </w:p>
</w:hdr>
</file>

<file path=word/header8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spacing w:line="14" w:lineRule="auto"/>
      <w:rPr>
        <w:sz w:val="2"/>
      </w:rPr>
    </w:pPr>
  </w:p>
</w:hdr>
</file>

<file path=word/header8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spacing w:line="14" w:lineRule="auto"/>
    </w:pPr>
    <w:r>
      <w:pict>
        <v:line id="_x0000_s2236" o:spid="_x0000_s2236" o:spt="20" style="position:absolute;left:0pt;margin-left:89.25pt;margin-top:60.45pt;height:0pt;width:416.65pt;mso-position-horizontal-relative:page;mso-position-vertical-relative:page;z-index:-20655104;mso-width-relative:page;mso-height-relative:page;" stroked="t" coordsize="21600,21600">
          <v:path arrowok="t"/>
          <v:fill focussize="0,0"/>
          <v:stroke weight="0.398503937007874pt" color="#3B70B7"/>
          <v:imagedata o:title=""/>
          <o:lock v:ext="edit"/>
        </v:line>
      </w:pict>
    </w:r>
    <w:r>
      <w:pict>
        <v:shape id="_x0000_s2237" o:spid="_x0000_s2237" o:spt="202" type="#_x0000_t202" style="position:absolute;left:0pt;margin-left:88.25pt;margin-top:45.15pt;height:15.35pt;width:53.5pt;mso-position-horizontal-relative:page;mso-position-vertical-relative:page;z-index:-20655104;mso-width-relative:page;mso-height-relative:page;" filled="f" stroked="f" coordsize="21600,21600">
          <v:path/>
          <v:fill on="f" focussize="0,0"/>
          <v:stroke on="f" joinstyle="miter"/>
          <v:imagedata o:title=""/>
          <o:lock v:ext="edit"/>
          <v:textbox inset="0mm,0mm,0mm,0mm">
            <w:txbxContent>
              <w:p>
                <w:pPr>
                  <w:pStyle w:val="5"/>
                  <w:spacing w:before="30"/>
                  <w:ind w:left="20"/>
                </w:pPr>
                <w:r>
                  <w:rPr>
                    <w:rFonts w:ascii="Times New Roman" w:eastAsia="Times New Roman"/>
                    <w:color w:val="3B70B7"/>
                  </w:rPr>
                  <w:t>16.2</w:t>
                </w:r>
                <w:r>
                  <w:rPr>
                    <w:rFonts w:ascii="Times New Roman" w:eastAsia="Times New Roman"/>
                    <w:color w:val="3B70B7"/>
                    <w:spacing w:val="30"/>
                  </w:rPr>
                  <w:t xml:space="preserve"> </w:t>
                </w:r>
                <w:r>
                  <w:rPr>
                    <w:color w:val="3B70B7"/>
                  </w:rPr>
                  <w:t>并查集</w:t>
                </w:r>
              </w:p>
            </w:txbxContent>
          </v:textbox>
        </v:shape>
      </w:pict>
    </w:r>
    <w:r>
      <w:pict>
        <v:shape id="_x0000_s2238" o:spid="_x0000_s2238" o:spt="202" type="#_x0000_t202" style="position:absolute;left:0pt;margin-left:456.8pt;margin-top:45.15pt;height:15.35pt;width:53.15pt;mso-position-horizontal-relative:page;mso-position-vertical-relative:page;z-index:-20654080;mso-width-relative:page;mso-height-relative:page;" filled="f" stroked="f" coordsize="21600,21600">
          <v:path/>
          <v:fill on="f" focussize="0,0"/>
          <v:stroke on="f" joinstyle="miter"/>
          <v:imagedata o:title=""/>
          <o:lock v:ext="edit"/>
          <v:textbox inset="0mm,0mm,0mm,0mm">
            <w:txbxContent>
              <w:p>
                <w:pPr>
                  <w:pStyle w:val="5"/>
                  <w:spacing w:before="43"/>
                  <w:ind w:left="20"/>
                  <w:rPr>
                    <w:rFonts w:ascii="Times New Roman" w:hAnsi="Times New Roman"/>
                  </w:rPr>
                </w:pPr>
                <w:r>
                  <w:rPr>
                    <w:rFonts w:ascii="Times New Roman" w:hAnsi="Times New Roman"/>
                    <w:color w:val="3B70B7"/>
                  </w:rPr>
                  <w:t>–</w:t>
                </w:r>
                <w:r>
                  <w:rPr>
                    <w:rFonts w:ascii="Times New Roman" w:hAnsi="Times New Roman"/>
                    <w:color w:val="3B70B7"/>
                    <w:spacing w:val="4"/>
                  </w:rPr>
                  <w:t xml:space="preserve"> </w:t>
                </w:r>
                <w:r>
                  <w:fldChar w:fldCharType="begin"/>
                </w:r>
                <w:r>
                  <w:rPr>
                    <w:rFonts w:ascii="Times New Roman" w:hAnsi="Times New Roman"/>
                    <w:color w:val="3B70B7"/>
                  </w:rPr>
                  <w:instrText xml:space="preserve"> PAGE </w:instrText>
                </w:r>
                <w:r>
                  <w:fldChar w:fldCharType="separate"/>
                </w:r>
                <w:r>
                  <w:t>139</w:t>
                </w:r>
                <w:r>
                  <w:fldChar w:fldCharType="end"/>
                </w:r>
                <w:r>
                  <w:rPr>
                    <w:rFonts w:ascii="Times New Roman" w:hAnsi="Times New Roman"/>
                    <w:color w:val="3B70B7"/>
                  </w:rPr>
                  <w:t>/143</w:t>
                </w:r>
                <w:r>
                  <w:rPr>
                    <w:rFonts w:ascii="Times New Roman" w:hAnsi="Times New Roman"/>
                    <w:color w:val="3B70B7"/>
                    <w:spacing w:val="4"/>
                  </w:rPr>
                  <w:t xml:space="preserve"> </w:t>
                </w:r>
                <w:r>
                  <w:rPr>
                    <w:rFonts w:ascii="Times New Roman" w:hAnsi="Times New Roman"/>
                    <w:color w:val="3B70B7"/>
                  </w:rPr>
                  <w:t>–</w:t>
                </w:r>
              </w:p>
            </w:txbxContent>
          </v:textbox>
        </v:shape>
      </w:pic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spacing w:line="14" w:lineRule="auto"/>
    </w:pPr>
    <w:r>
      <w:pict>
        <v:line id="_x0000_s2056" o:spid="_x0000_s2056" o:spt="20" style="position:absolute;left:0pt;margin-left:89.25pt;margin-top:60.45pt;height:0pt;width:416.65pt;mso-position-horizontal-relative:page;mso-position-vertical-relative:page;z-index:-20774912;mso-width-relative:page;mso-height-relative:page;" stroked="t" coordsize="21600,21600">
          <v:path arrowok="t"/>
          <v:fill focussize="0,0"/>
          <v:stroke weight="0.398503937007874pt" color="#3B70B7"/>
          <v:imagedata o:title=""/>
          <o:lock v:ext="edit"/>
        </v:line>
      </w:pict>
    </w:r>
    <w:r>
      <w:pict>
        <v:shape id="_x0000_s2057" o:spid="_x0000_s2057" o:spt="202" type="#_x0000_t202" style="position:absolute;left:0pt;margin-left:88.25pt;margin-top:45.15pt;height:15.35pt;width:58.5pt;mso-position-horizontal-relative:page;mso-position-vertical-relative:page;z-index:-20774912;mso-width-relative:page;mso-height-relative:page;" filled="f" stroked="f" coordsize="21600,21600">
          <v:path/>
          <v:fill on="f" focussize="0,0"/>
          <v:stroke on="f" joinstyle="miter"/>
          <v:imagedata o:title=""/>
          <o:lock v:ext="edit"/>
          <v:textbox inset="0mm,0mm,0mm,0mm">
            <w:txbxContent>
              <w:p>
                <w:pPr>
                  <w:pStyle w:val="5"/>
                  <w:spacing w:before="30"/>
                  <w:ind w:left="20"/>
                </w:pPr>
                <w:r>
                  <w:rPr>
                    <w:rFonts w:ascii="Times New Roman" w:eastAsia="Times New Roman"/>
                    <w:color w:val="3B70B7"/>
                  </w:rPr>
                  <w:t>2.3</w:t>
                </w:r>
                <w:r>
                  <w:rPr>
                    <w:rFonts w:ascii="Times New Roman" w:eastAsia="Times New Roman"/>
                    <w:color w:val="3B70B7"/>
                    <w:spacing w:val="29"/>
                  </w:rPr>
                  <w:t xml:space="preserve"> </w:t>
                </w:r>
                <w:r>
                  <w:rPr>
                    <w:color w:val="3B70B7"/>
                  </w:rPr>
                  <w:t>区间问题</w:t>
                </w:r>
              </w:p>
            </w:txbxContent>
          </v:textbox>
        </v:shape>
      </w:pict>
    </w:r>
    <w:r>
      <w:pict>
        <v:shape id="_x0000_s2058" o:spid="_x0000_s2058" o:spt="202" type="#_x0000_t202" style="position:absolute;left:0pt;margin-left:466.75pt;margin-top:45.15pt;height:15.35pt;width:43.2pt;mso-position-horizontal-relative:page;mso-position-vertical-relative:page;z-index:-20773888;mso-width-relative:page;mso-height-relative:page;" filled="f" stroked="f" coordsize="21600,21600">
          <v:path/>
          <v:fill on="f" focussize="0,0"/>
          <v:stroke on="f" joinstyle="miter"/>
          <v:imagedata o:title=""/>
          <o:lock v:ext="edit"/>
          <v:textbox inset="0mm,0mm,0mm,0mm">
            <w:txbxContent>
              <w:p>
                <w:pPr>
                  <w:pStyle w:val="5"/>
                  <w:spacing w:before="43"/>
                  <w:ind w:left="20"/>
                  <w:rPr>
                    <w:rFonts w:ascii="Times New Roman" w:hAnsi="Times New Roman"/>
                  </w:rPr>
                </w:pPr>
                <w:r>
                  <w:rPr>
                    <w:rFonts w:ascii="Times New Roman" w:hAnsi="Times New Roman"/>
                    <w:color w:val="3B70B7"/>
                  </w:rPr>
                  <w:t>–</w:t>
                </w:r>
                <w:r>
                  <w:rPr>
                    <w:rFonts w:ascii="Times New Roman" w:hAnsi="Times New Roman"/>
                    <w:color w:val="3B70B7"/>
                    <w:spacing w:val="4"/>
                  </w:rPr>
                  <w:t xml:space="preserve"> </w:t>
                </w:r>
                <w:r>
                  <w:fldChar w:fldCharType="begin"/>
                </w:r>
                <w:r>
                  <w:rPr>
                    <w:rFonts w:ascii="Times New Roman" w:hAnsi="Times New Roman"/>
                    <w:color w:val="3B70B7"/>
                  </w:rPr>
                  <w:instrText xml:space="preserve"> PAGE </w:instrText>
                </w:r>
                <w:r>
                  <w:fldChar w:fldCharType="separate"/>
                </w:r>
                <w:r>
                  <w:t>5</w:t>
                </w:r>
                <w:r>
                  <w:fldChar w:fldCharType="end"/>
                </w:r>
                <w:r>
                  <w:rPr>
                    <w:rFonts w:ascii="Times New Roman" w:hAnsi="Times New Roman"/>
                    <w:color w:val="3B70B7"/>
                  </w:rPr>
                  <w:t>/143</w:t>
                </w:r>
                <w:r>
                  <w:rPr>
                    <w:rFonts w:ascii="Times New Roman" w:hAnsi="Times New Roman"/>
                    <w:color w:val="3B70B7"/>
                    <w:spacing w:val="4"/>
                  </w:rPr>
                  <w:t xml:space="preserve"> </w:t>
                </w:r>
                <w:r>
                  <w:rPr>
                    <w:rFonts w:ascii="Times New Roman" w:hAnsi="Times New Roman"/>
                    <w:color w:val="3B70B7"/>
                  </w:rPr>
                  <w:t>–</w:t>
                </w:r>
              </w:p>
            </w:txbxContent>
          </v:textbox>
        </v:shape>
      </w:pict>
    </w:r>
  </w:p>
</w:hdr>
</file>

<file path=word/header9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spacing w:line="14" w:lineRule="auto"/>
    </w:pPr>
    <w:r>
      <w:pict>
        <v:line id="_x0000_s2239" o:spid="_x0000_s2239" o:spt="20" style="position:absolute;left:0pt;margin-left:89.25pt;margin-top:60.45pt;height:0pt;width:416.65pt;mso-position-horizontal-relative:page;mso-position-vertical-relative:page;z-index:-20653056;mso-width-relative:page;mso-height-relative:page;" stroked="t" coordsize="21600,21600">
          <v:path arrowok="t"/>
          <v:fill focussize="0,0"/>
          <v:stroke weight="0.398503937007874pt" color="#3B70B7"/>
          <v:imagedata o:title=""/>
          <o:lock v:ext="edit"/>
        </v:line>
      </w:pict>
    </w:r>
    <w:r>
      <w:pict>
        <v:shape id="_x0000_s2240" o:spid="_x0000_s2240" o:spt="202" type="#_x0000_t202" style="position:absolute;left:0pt;margin-left:88.25pt;margin-top:45.15pt;height:15.35pt;width:83.4pt;mso-position-horizontal-relative:page;mso-position-vertical-relative:page;z-index:-20653056;mso-width-relative:page;mso-height-relative:page;" filled="f" stroked="f" coordsize="21600,21600">
          <v:path/>
          <v:fill on="f" focussize="0,0"/>
          <v:stroke on="f" joinstyle="miter"/>
          <v:imagedata o:title=""/>
          <o:lock v:ext="edit"/>
          <v:textbox inset="0mm,0mm,0mm,0mm">
            <w:txbxContent>
              <w:p>
                <w:pPr>
                  <w:pStyle w:val="5"/>
                  <w:spacing w:before="30"/>
                  <w:ind w:left="20"/>
                </w:pPr>
                <w:r>
                  <w:rPr>
                    <w:rFonts w:ascii="Times New Roman" w:eastAsia="Times New Roman"/>
                    <w:color w:val="3B70B7"/>
                  </w:rPr>
                  <w:t>16.3</w:t>
                </w:r>
                <w:r>
                  <w:rPr>
                    <w:rFonts w:ascii="Times New Roman" w:eastAsia="Times New Roman"/>
                    <w:color w:val="3B70B7"/>
                    <w:spacing w:val="28"/>
                  </w:rPr>
                  <w:t xml:space="preserve"> </w:t>
                </w:r>
                <w:r>
                  <w:rPr>
                    <w:color w:val="3B70B7"/>
                  </w:rPr>
                  <w:t>复合数据结构</w:t>
                </w:r>
              </w:p>
            </w:txbxContent>
          </v:textbox>
        </v:shape>
      </w:pict>
    </w:r>
    <w:r>
      <w:pict>
        <v:shape id="_x0000_s2241" o:spid="_x0000_s2241" o:spt="202" type="#_x0000_t202" style="position:absolute;left:0pt;margin-left:456.8pt;margin-top:45.15pt;height:15.35pt;width:53.15pt;mso-position-horizontal-relative:page;mso-position-vertical-relative:page;z-index:-20652032;mso-width-relative:page;mso-height-relative:page;" filled="f" stroked="f" coordsize="21600,21600">
          <v:path/>
          <v:fill on="f" focussize="0,0"/>
          <v:stroke on="f" joinstyle="miter"/>
          <v:imagedata o:title=""/>
          <o:lock v:ext="edit"/>
          <v:textbox inset="0mm,0mm,0mm,0mm">
            <w:txbxContent>
              <w:p>
                <w:pPr>
                  <w:pStyle w:val="5"/>
                  <w:spacing w:before="43"/>
                  <w:ind w:left="20"/>
                  <w:rPr>
                    <w:rFonts w:ascii="Times New Roman" w:hAnsi="Times New Roman"/>
                  </w:rPr>
                </w:pPr>
                <w:r>
                  <w:rPr>
                    <w:rFonts w:ascii="Times New Roman" w:hAnsi="Times New Roman"/>
                    <w:color w:val="3B70B7"/>
                  </w:rPr>
                  <w:t>–</w:t>
                </w:r>
                <w:r>
                  <w:rPr>
                    <w:rFonts w:ascii="Times New Roman" w:hAnsi="Times New Roman"/>
                    <w:color w:val="3B70B7"/>
                    <w:spacing w:val="4"/>
                  </w:rPr>
                  <w:t xml:space="preserve"> </w:t>
                </w:r>
                <w:r>
                  <w:fldChar w:fldCharType="begin"/>
                </w:r>
                <w:r>
                  <w:rPr>
                    <w:rFonts w:ascii="Times New Roman" w:hAnsi="Times New Roman"/>
                    <w:color w:val="3B70B7"/>
                  </w:rPr>
                  <w:instrText xml:space="preserve"> PAGE </w:instrText>
                </w:r>
                <w:r>
                  <w:fldChar w:fldCharType="separate"/>
                </w:r>
                <w:r>
                  <w:t>140</w:t>
                </w:r>
                <w:r>
                  <w:fldChar w:fldCharType="end"/>
                </w:r>
                <w:r>
                  <w:rPr>
                    <w:rFonts w:ascii="Times New Roman" w:hAnsi="Times New Roman"/>
                    <w:color w:val="3B70B7"/>
                  </w:rPr>
                  <w:t>/143</w:t>
                </w:r>
                <w:r>
                  <w:rPr>
                    <w:rFonts w:ascii="Times New Roman" w:hAnsi="Times New Roman"/>
                    <w:color w:val="3B70B7"/>
                    <w:spacing w:val="4"/>
                  </w:rPr>
                  <w:t xml:space="preserve"> </w:t>
                </w:r>
                <w:r>
                  <w:rPr>
                    <w:rFonts w:ascii="Times New Roman" w:hAnsi="Times New Roman"/>
                    <w:color w:val="3B70B7"/>
                  </w:rPr>
                  <w:t>–</w:t>
                </w:r>
              </w:p>
            </w:txbxContent>
          </v:textbox>
        </v:shape>
      </w:pict>
    </w:r>
  </w:p>
</w:hdr>
</file>

<file path=word/header9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spacing w:line="14" w:lineRule="auto"/>
    </w:pPr>
    <w:r>
      <w:pict>
        <v:line id="_x0000_s2242" o:spid="_x0000_s2242" o:spt="20" style="position:absolute;left:0pt;margin-left:89.25pt;margin-top:60.45pt;height:0pt;width:416.65pt;mso-position-horizontal-relative:page;mso-position-vertical-relative:page;z-index:-20651008;mso-width-relative:page;mso-height-relative:page;" stroked="t" coordsize="21600,21600">
          <v:path arrowok="t"/>
          <v:fill focussize="0,0"/>
          <v:stroke weight="0.398503937007874pt" color="#3B70B7"/>
          <v:imagedata o:title=""/>
          <o:lock v:ext="edit"/>
        </v:line>
      </w:pict>
    </w:r>
    <w:r>
      <w:pict>
        <v:shape id="_x0000_s2243" o:spid="_x0000_s2243" o:spt="202" type="#_x0000_t202" style="position:absolute;left:0pt;margin-left:88.25pt;margin-top:45.15pt;height:15.35pt;width:43.55pt;mso-position-horizontal-relative:page;mso-position-vertical-relative:page;z-index:-20651008;mso-width-relative:page;mso-height-relative:page;" filled="f" stroked="f" coordsize="21600,21600">
          <v:path/>
          <v:fill on="f" focussize="0,0"/>
          <v:stroke on="f" joinstyle="miter"/>
          <v:imagedata o:title=""/>
          <o:lock v:ext="edit"/>
          <v:textbox inset="0mm,0mm,0mm,0mm">
            <w:txbxContent>
              <w:p>
                <w:pPr>
                  <w:pStyle w:val="5"/>
                  <w:spacing w:before="30"/>
                  <w:ind w:left="20"/>
                </w:pPr>
                <w:r>
                  <w:rPr>
                    <w:rFonts w:ascii="Times New Roman" w:eastAsia="Times New Roman"/>
                    <w:color w:val="3B70B7"/>
                  </w:rPr>
                  <w:t>16.4</w:t>
                </w:r>
                <w:r>
                  <w:rPr>
                    <w:rFonts w:ascii="Times New Roman" w:eastAsia="Times New Roman"/>
                    <w:color w:val="3B70B7"/>
                    <w:spacing w:val="30"/>
                  </w:rPr>
                  <w:t xml:space="preserve"> </w:t>
                </w:r>
                <w:r>
                  <w:rPr>
                    <w:color w:val="3B70B7"/>
                  </w:rPr>
                  <w:t>练习</w:t>
                </w:r>
              </w:p>
            </w:txbxContent>
          </v:textbox>
        </v:shape>
      </w:pict>
    </w:r>
    <w:r>
      <w:pict>
        <v:shape id="_x0000_s2244" o:spid="_x0000_s2244" o:spt="202" type="#_x0000_t202" style="position:absolute;left:0pt;margin-left:456.8pt;margin-top:45.15pt;height:15.35pt;width:53.15pt;mso-position-horizontal-relative:page;mso-position-vertical-relative:page;z-index:-20649984;mso-width-relative:page;mso-height-relative:page;" filled="f" stroked="f" coordsize="21600,21600">
          <v:path/>
          <v:fill on="f" focussize="0,0"/>
          <v:stroke on="f" joinstyle="miter"/>
          <v:imagedata o:title=""/>
          <o:lock v:ext="edit"/>
          <v:textbox inset="0mm,0mm,0mm,0mm">
            <w:txbxContent>
              <w:p>
                <w:pPr>
                  <w:pStyle w:val="5"/>
                  <w:spacing w:before="43"/>
                  <w:ind w:left="20"/>
                  <w:rPr>
                    <w:rFonts w:ascii="Times New Roman" w:hAnsi="Times New Roman"/>
                  </w:rPr>
                </w:pPr>
                <w:r>
                  <w:rPr>
                    <w:rFonts w:ascii="Times New Roman" w:hAnsi="Times New Roman"/>
                    <w:color w:val="3B70B7"/>
                  </w:rPr>
                  <w:t>–</w:t>
                </w:r>
                <w:r>
                  <w:rPr>
                    <w:rFonts w:ascii="Times New Roman" w:hAnsi="Times New Roman"/>
                    <w:color w:val="3B70B7"/>
                    <w:spacing w:val="4"/>
                  </w:rPr>
                  <w:t xml:space="preserve"> </w:t>
                </w:r>
                <w:r>
                  <w:fldChar w:fldCharType="begin"/>
                </w:r>
                <w:r>
                  <w:rPr>
                    <w:rFonts w:ascii="Times New Roman" w:hAnsi="Times New Roman"/>
                    <w:color w:val="3B70B7"/>
                  </w:rPr>
                  <w:instrText xml:space="preserve"> PAGE </w:instrText>
                </w:r>
                <w:r>
                  <w:fldChar w:fldCharType="separate"/>
                </w:r>
                <w:r>
                  <w:t>142</w:t>
                </w:r>
                <w:r>
                  <w:fldChar w:fldCharType="end"/>
                </w:r>
                <w:r>
                  <w:rPr>
                    <w:rFonts w:ascii="Times New Roman" w:hAnsi="Times New Roman"/>
                    <w:color w:val="3B70B7"/>
                  </w:rPr>
                  <w:t>/143</w:t>
                </w:r>
                <w:r>
                  <w:rPr>
                    <w:rFonts w:ascii="Times New Roman" w:hAnsi="Times New Roman"/>
                    <w:color w:val="3B70B7"/>
                    <w:spacing w:val="4"/>
                  </w:rPr>
                  <w:t xml:space="preserve"> </w:t>
                </w:r>
                <w:r>
                  <w:rPr>
                    <w:rFonts w:ascii="Times New Roman" w:hAnsi="Times New Roman"/>
                    <w:color w:val="3B70B7"/>
                  </w:rPr>
                  <w:t>–</w:t>
                </w:r>
              </w:p>
            </w:txbxContent>
          </v:textbox>
        </v:shape>
      </w:pict>
    </w:r>
  </w:p>
</w:hdr>
</file>

<file path=word/header9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spacing w:line="14" w:lineRule="auto"/>
      <w:rPr>
        <w:sz w:val="2"/>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13A4B87"/>
    <w:multiLevelType w:val="multilevel"/>
    <w:tmpl w:val="813A4B87"/>
    <w:lvl w:ilvl="0" w:tentative="0">
      <w:start w:val="10"/>
      <w:numFmt w:val="decimal"/>
      <w:lvlText w:val="%1"/>
      <w:lvlJc w:val="left"/>
      <w:pPr>
        <w:ind w:left="2111" w:hanging="666"/>
        <w:jc w:val="left"/>
      </w:pPr>
      <w:rPr>
        <w:rFonts w:hint="default"/>
        <w:lang w:val="en-US" w:eastAsia="zh-CN" w:bidi="ar-SA"/>
      </w:rPr>
    </w:lvl>
    <w:lvl w:ilvl="1" w:tentative="0">
      <w:start w:val="1"/>
      <w:numFmt w:val="decimal"/>
      <w:lvlText w:val="%1.%2"/>
      <w:lvlJc w:val="left"/>
      <w:pPr>
        <w:ind w:left="2111" w:hanging="666"/>
        <w:jc w:val="left"/>
      </w:pPr>
      <w:rPr>
        <w:rFonts w:hint="default" w:ascii="Times New Roman" w:hAnsi="Times New Roman" w:eastAsia="Times New Roman" w:cs="Times New Roman"/>
        <w:b/>
        <w:bCs/>
        <w:color w:val="3B70B7"/>
        <w:w w:val="102"/>
        <w:sz w:val="28"/>
        <w:szCs w:val="28"/>
        <w:lang w:val="en-US" w:eastAsia="zh-CN" w:bidi="ar-SA"/>
      </w:rPr>
    </w:lvl>
    <w:lvl w:ilvl="2" w:tentative="0">
      <w:start w:val="0"/>
      <w:numFmt w:val="bullet"/>
      <w:lvlText w:val="•"/>
      <w:lvlJc w:val="left"/>
      <w:pPr>
        <w:ind w:left="3709" w:hanging="666"/>
      </w:pPr>
      <w:rPr>
        <w:rFonts w:hint="default"/>
        <w:lang w:val="en-US" w:eastAsia="zh-CN" w:bidi="ar-SA"/>
      </w:rPr>
    </w:lvl>
    <w:lvl w:ilvl="3" w:tentative="0">
      <w:start w:val="0"/>
      <w:numFmt w:val="bullet"/>
      <w:lvlText w:val="•"/>
      <w:lvlJc w:val="left"/>
      <w:pPr>
        <w:ind w:left="4503" w:hanging="666"/>
      </w:pPr>
      <w:rPr>
        <w:rFonts w:hint="default"/>
        <w:lang w:val="en-US" w:eastAsia="zh-CN" w:bidi="ar-SA"/>
      </w:rPr>
    </w:lvl>
    <w:lvl w:ilvl="4" w:tentative="0">
      <w:start w:val="0"/>
      <w:numFmt w:val="bullet"/>
      <w:lvlText w:val="•"/>
      <w:lvlJc w:val="left"/>
      <w:pPr>
        <w:ind w:left="5298" w:hanging="666"/>
      </w:pPr>
      <w:rPr>
        <w:rFonts w:hint="default"/>
        <w:lang w:val="en-US" w:eastAsia="zh-CN" w:bidi="ar-SA"/>
      </w:rPr>
    </w:lvl>
    <w:lvl w:ilvl="5" w:tentative="0">
      <w:start w:val="0"/>
      <w:numFmt w:val="bullet"/>
      <w:lvlText w:val="•"/>
      <w:lvlJc w:val="left"/>
      <w:pPr>
        <w:ind w:left="6092" w:hanging="666"/>
      </w:pPr>
      <w:rPr>
        <w:rFonts w:hint="default"/>
        <w:lang w:val="en-US" w:eastAsia="zh-CN" w:bidi="ar-SA"/>
      </w:rPr>
    </w:lvl>
    <w:lvl w:ilvl="6" w:tentative="0">
      <w:start w:val="0"/>
      <w:numFmt w:val="bullet"/>
      <w:lvlText w:val="•"/>
      <w:lvlJc w:val="left"/>
      <w:pPr>
        <w:ind w:left="6887" w:hanging="666"/>
      </w:pPr>
      <w:rPr>
        <w:rFonts w:hint="default"/>
        <w:lang w:val="en-US" w:eastAsia="zh-CN" w:bidi="ar-SA"/>
      </w:rPr>
    </w:lvl>
    <w:lvl w:ilvl="7" w:tentative="0">
      <w:start w:val="0"/>
      <w:numFmt w:val="bullet"/>
      <w:lvlText w:val="•"/>
      <w:lvlJc w:val="left"/>
      <w:pPr>
        <w:ind w:left="7681" w:hanging="666"/>
      </w:pPr>
      <w:rPr>
        <w:rFonts w:hint="default"/>
        <w:lang w:val="en-US" w:eastAsia="zh-CN" w:bidi="ar-SA"/>
      </w:rPr>
    </w:lvl>
    <w:lvl w:ilvl="8" w:tentative="0">
      <w:start w:val="0"/>
      <w:numFmt w:val="bullet"/>
      <w:lvlText w:val="•"/>
      <w:lvlJc w:val="left"/>
      <w:pPr>
        <w:ind w:left="8476" w:hanging="666"/>
      </w:pPr>
      <w:rPr>
        <w:rFonts w:hint="default"/>
        <w:lang w:val="en-US" w:eastAsia="zh-CN" w:bidi="ar-SA"/>
      </w:rPr>
    </w:lvl>
  </w:abstractNum>
  <w:abstractNum w:abstractNumId="1">
    <w:nsid w:val="845B5372"/>
    <w:multiLevelType w:val="multilevel"/>
    <w:tmpl w:val="845B5372"/>
    <w:lvl w:ilvl="0" w:tentative="0">
      <w:start w:val="0"/>
      <w:numFmt w:val="bullet"/>
      <w:lvlText w:val="❑"/>
      <w:lvlJc w:val="left"/>
      <w:pPr>
        <w:ind w:left="239" w:hanging="240"/>
      </w:pPr>
      <w:rPr>
        <w:rFonts w:hint="default" w:ascii="PMingLiU-ExtB" w:hAnsi="PMingLiU-ExtB" w:eastAsia="PMingLiU-ExtB" w:cs="PMingLiU-ExtB"/>
        <w:color w:val="3B70B7"/>
        <w:w w:val="99"/>
        <w:sz w:val="14"/>
        <w:szCs w:val="14"/>
        <w:lang w:val="en-US" w:eastAsia="zh-CN" w:bidi="ar-SA"/>
      </w:rPr>
    </w:lvl>
    <w:lvl w:ilvl="1" w:tentative="0">
      <w:start w:val="0"/>
      <w:numFmt w:val="bullet"/>
      <w:lvlText w:val="•"/>
      <w:lvlJc w:val="left"/>
      <w:pPr>
        <w:ind w:left="381" w:hanging="240"/>
      </w:pPr>
      <w:rPr>
        <w:rFonts w:hint="default"/>
        <w:lang w:val="en-US" w:eastAsia="zh-CN" w:bidi="ar-SA"/>
      </w:rPr>
    </w:lvl>
    <w:lvl w:ilvl="2" w:tentative="0">
      <w:start w:val="0"/>
      <w:numFmt w:val="bullet"/>
      <w:lvlText w:val="•"/>
      <w:lvlJc w:val="left"/>
      <w:pPr>
        <w:ind w:left="522" w:hanging="240"/>
      </w:pPr>
      <w:rPr>
        <w:rFonts w:hint="default"/>
        <w:lang w:val="en-US" w:eastAsia="zh-CN" w:bidi="ar-SA"/>
      </w:rPr>
    </w:lvl>
    <w:lvl w:ilvl="3" w:tentative="0">
      <w:start w:val="0"/>
      <w:numFmt w:val="bullet"/>
      <w:lvlText w:val="•"/>
      <w:lvlJc w:val="left"/>
      <w:pPr>
        <w:ind w:left="664" w:hanging="240"/>
      </w:pPr>
      <w:rPr>
        <w:rFonts w:hint="default"/>
        <w:lang w:val="en-US" w:eastAsia="zh-CN" w:bidi="ar-SA"/>
      </w:rPr>
    </w:lvl>
    <w:lvl w:ilvl="4" w:tentative="0">
      <w:start w:val="0"/>
      <w:numFmt w:val="bullet"/>
      <w:lvlText w:val="•"/>
      <w:lvlJc w:val="left"/>
      <w:pPr>
        <w:ind w:left="805" w:hanging="240"/>
      </w:pPr>
      <w:rPr>
        <w:rFonts w:hint="default"/>
        <w:lang w:val="en-US" w:eastAsia="zh-CN" w:bidi="ar-SA"/>
      </w:rPr>
    </w:lvl>
    <w:lvl w:ilvl="5" w:tentative="0">
      <w:start w:val="0"/>
      <w:numFmt w:val="bullet"/>
      <w:lvlText w:val="•"/>
      <w:lvlJc w:val="left"/>
      <w:pPr>
        <w:ind w:left="946" w:hanging="240"/>
      </w:pPr>
      <w:rPr>
        <w:rFonts w:hint="default"/>
        <w:lang w:val="en-US" w:eastAsia="zh-CN" w:bidi="ar-SA"/>
      </w:rPr>
    </w:lvl>
    <w:lvl w:ilvl="6" w:tentative="0">
      <w:start w:val="0"/>
      <w:numFmt w:val="bullet"/>
      <w:lvlText w:val="•"/>
      <w:lvlJc w:val="left"/>
      <w:pPr>
        <w:ind w:left="1088" w:hanging="240"/>
      </w:pPr>
      <w:rPr>
        <w:rFonts w:hint="default"/>
        <w:lang w:val="en-US" w:eastAsia="zh-CN" w:bidi="ar-SA"/>
      </w:rPr>
    </w:lvl>
    <w:lvl w:ilvl="7" w:tentative="0">
      <w:start w:val="0"/>
      <w:numFmt w:val="bullet"/>
      <w:lvlText w:val="•"/>
      <w:lvlJc w:val="left"/>
      <w:pPr>
        <w:ind w:left="1229" w:hanging="240"/>
      </w:pPr>
      <w:rPr>
        <w:rFonts w:hint="default"/>
        <w:lang w:val="en-US" w:eastAsia="zh-CN" w:bidi="ar-SA"/>
      </w:rPr>
    </w:lvl>
    <w:lvl w:ilvl="8" w:tentative="0">
      <w:start w:val="0"/>
      <w:numFmt w:val="bullet"/>
      <w:lvlText w:val="•"/>
      <w:lvlJc w:val="left"/>
      <w:pPr>
        <w:ind w:left="1371" w:hanging="240"/>
      </w:pPr>
      <w:rPr>
        <w:rFonts w:hint="default"/>
        <w:lang w:val="en-US" w:eastAsia="zh-CN" w:bidi="ar-SA"/>
      </w:rPr>
    </w:lvl>
  </w:abstractNum>
  <w:abstractNum w:abstractNumId="2">
    <w:nsid w:val="8461FADE"/>
    <w:multiLevelType w:val="multilevel"/>
    <w:tmpl w:val="8461FADE"/>
    <w:lvl w:ilvl="0" w:tentative="0">
      <w:start w:val="9"/>
      <w:numFmt w:val="decimal"/>
      <w:lvlText w:val="%1"/>
      <w:lvlJc w:val="left"/>
      <w:pPr>
        <w:ind w:left="1967" w:hanging="523"/>
        <w:jc w:val="left"/>
      </w:pPr>
      <w:rPr>
        <w:rFonts w:hint="default"/>
        <w:lang w:val="en-US" w:eastAsia="zh-CN" w:bidi="ar-SA"/>
      </w:rPr>
    </w:lvl>
    <w:lvl w:ilvl="1" w:tentative="0">
      <w:start w:val="1"/>
      <w:numFmt w:val="decimal"/>
      <w:lvlText w:val="%1.%2"/>
      <w:lvlJc w:val="left"/>
      <w:pPr>
        <w:ind w:left="1967" w:hanging="523"/>
        <w:jc w:val="left"/>
      </w:pPr>
      <w:rPr>
        <w:rFonts w:hint="default" w:ascii="Times New Roman" w:hAnsi="Times New Roman" w:eastAsia="Times New Roman" w:cs="Times New Roman"/>
        <w:b/>
        <w:bCs/>
        <w:color w:val="3B70B7"/>
        <w:w w:val="102"/>
        <w:sz w:val="28"/>
        <w:szCs w:val="28"/>
        <w:lang w:val="en-US" w:eastAsia="zh-CN" w:bidi="ar-SA"/>
      </w:rPr>
    </w:lvl>
    <w:lvl w:ilvl="2" w:tentative="0">
      <w:start w:val="0"/>
      <w:numFmt w:val="bullet"/>
      <w:lvlText w:val="•"/>
      <w:lvlJc w:val="left"/>
      <w:pPr>
        <w:ind w:left="3581" w:hanging="523"/>
      </w:pPr>
      <w:rPr>
        <w:rFonts w:hint="default"/>
        <w:lang w:val="en-US" w:eastAsia="zh-CN" w:bidi="ar-SA"/>
      </w:rPr>
    </w:lvl>
    <w:lvl w:ilvl="3" w:tentative="0">
      <w:start w:val="0"/>
      <w:numFmt w:val="bullet"/>
      <w:lvlText w:val="•"/>
      <w:lvlJc w:val="left"/>
      <w:pPr>
        <w:ind w:left="4391" w:hanging="523"/>
      </w:pPr>
      <w:rPr>
        <w:rFonts w:hint="default"/>
        <w:lang w:val="en-US" w:eastAsia="zh-CN" w:bidi="ar-SA"/>
      </w:rPr>
    </w:lvl>
    <w:lvl w:ilvl="4" w:tentative="0">
      <w:start w:val="0"/>
      <w:numFmt w:val="bullet"/>
      <w:lvlText w:val="•"/>
      <w:lvlJc w:val="left"/>
      <w:pPr>
        <w:ind w:left="5202" w:hanging="523"/>
      </w:pPr>
      <w:rPr>
        <w:rFonts w:hint="default"/>
        <w:lang w:val="en-US" w:eastAsia="zh-CN" w:bidi="ar-SA"/>
      </w:rPr>
    </w:lvl>
    <w:lvl w:ilvl="5" w:tentative="0">
      <w:start w:val="0"/>
      <w:numFmt w:val="bullet"/>
      <w:lvlText w:val="•"/>
      <w:lvlJc w:val="left"/>
      <w:pPr>
        <w:ind w:left="6012" w:hanging="523"/>
      </w:pPr>
      <w:rPr>
        <w:rFonts w:hint="default"/>
        <w:lang w:val="en-US" w:eastAsia="zh-CN" w:bidi="ar-SA"/>
      </w:rPr>
    </w:lvl>
    <w:lvl w:ilvl="6" w:tentative="0">
      <w:start w:val="0"/>
      <w:numFmt w:val="bullet"/>
      <w:lvlText w:val="•"/>
      <w:lvlJc w:val="left"/>
      <w:pPr>
        <w:ind w:left="6823" w:hanging="523"/>
      </w:pPr>
      <w:rPr>
        <w:rFonts w:hint="default"/>
        <w:lang w:val="en-US" w:eastAsia="zh-CN" w:bidi="ar-SA"/>
      </w:rPr>
    </w:lvl>
    <w:lvl w:ilvl="7" w:tentative="0">
      <w:start w:val="0"/>
      <w:numFmt w:val="bullet"/>
      <w:lvlText w:val="•"/>
      <w:lvlJc w:val="left"/>
      <w:pPr>
        <w:ind w:left="7633" w:hanging="523"/>
      </w:pPr>
      <w:rPr>
        <w:rFonts w:hint="default"/>
        <w:lang w:val="en-US" w:eastAsia="zh-CN" w:bidi="ar-SA"/>
      </w:rPr>
    </w:lvl>
    <w:lvl w:ilvl="8" w:tentative="0">
      <w:start w:val="0"/>
      <w:numFmt w:val="bullet"/>
      <w:lvlText w:val="•"/>
      <w:lvlJc w:val="left"/>
      <w:pPr>
        <w:ind w:left="8444" w:hanging="523"/>
      </w:pPr>
      <w:rPr>
        <w:rFonts w:hint="default"/>
        <w:lang w:val="en-US" w:eastAsia="zh-CN" w:bidi="ar-SA"/>
      </w:rPr>
    </w:lvl>
  </w:abstractNum>
  <w:abstractNum w:abstractNumId="3">
    <w:nsid w:val="8CAEB125"/>
    <w:multiLevelType w:val="multilevel"/>
    <w:tmpl w:val="8CAEB125"/>
    <w:lvl w:ilvl="0" w:tentative="0">
      <w:start w:val="13"/>
      <w:numFmt w:val="decimal"/>
      <w:lvlText w:val="%1"/>
      <w:lvlJc w:val="left"/>
      <w:pPr>
        <w:ind w:left="2111" w:hanging="666"/>
        <w:jc w:val="left"/>
      </w:pPr>
      <w:rPr>
        <w:rFonts w:hint="default"/>
        <w:lang w:val="en-US" w:eastAsia="zh-CN" w:bidi="ar-SA"/>
      </w:rPr>
    </w:lvl>
    <w:lvl w:ilvl="1" w:tentative="0">
      <w:start w:val="1"/>
      <w:numFmt w:val="decimal"/>
      <w:lvlText w:val="%1.%2"/>
      <w:lvlJc w:val="left"/>
      <w:pPr>
        <w:ind w:left="2111" w:hanging="666"/>
        <w:jc w:val="left"/>
      </w:pPr>
      <w:rPr>
        <w:rFonts w:hint="default" w:ascii="Times New Roman" w:hAnsi="Times New Roman" w:eastAsia="Times New Roman" w:cs="Times New Roman"/>
        <w:b/>
        <w:bCs/>
        <w:color w:val="3B70B7"/>
        <w:w w:val="102"/>
        <w:sz w:val="28"/>
        <w:szCs w:val="28"/>
        <w:lang w:val="en-US" w:eastAsia="zh-CN" w:bidi="ar-SA"/>
      </w:rPr>
    </w:lvl>
    <w:lvl w:ilvl="2" w:tentative="0">
      <w:start w:val="0"/>
      <w:numFmt w:val="bullet"/>
      <w:lvlText w:val="•"/>
      <w:lvlJc w:val="left"/>
      <w:pPr>
        <w:ind w:left="3709" w:hanging="666"/>
      </w:pPr>
      <w:rPr>
        <w:rFonts w:hint="default"/>
        <w:lang w:val="en-US" w:eastAsia="zh-CN" w:bidi="ar-SA"/>
      </w:rPr>
    </w:lvl>
    <w:lvl w:ilvl="3" w:tentative="0">
      <w:start w:val="0"/>
      <w:numFmt w:val="bullet"/>
      <w:lvlText w:val="•"/>
      <w:lvlJc w:val="left"/>
      <w:pPr>
        <w:ind w:left="4503" w:hanging="666"/>
      </w:pPr>
      <w:rPr>
        <w:rFonts w:hint="default"/>
        <w:lang w:val="en-US" w:eastAsia="zh-CN" w:bidi="ar-SA"/>
      </w:rPr>
    </w:lvl>
    <w:lvl w:ilvl="4" w:tentative="0">
      <w:start w:val="0"/>
      <w:numFmt w:val="bullet"/>
      <w:lvlText w:val="•"/>
      <w:lvlJc w:val="left"/>
      <w:pPr>
        <w:ind w:left="5298" w:hanging="666"/>
      </w:pPr>
      <w:rPr>
        <w:rFonts w:hint="default"/>
        <w:lang w:val="en-US" w:eastAsia="zh-CN" w:bidi="ar-SA"/>
      </w:rPr>
    </w:lvl>
    <w:lvl w:ilvl="5" w:tentative="0">
      <w:start w:val="0"/>
      <w:numFmt w:val="bullet"/>
      <w:lvlText w:val="•"/>
      <w:lvlJc w:val="left"/>
      <w:pPr>
        <w:ind w:left="6092" w:hanging="666"/>
      </w:pPr>
      <w:rPr>
        <w:rFonts w:hint="default"/>
        <w:lang w:val="en-US" w:eastAsia="zh-CN" w:bidi="ar-SA"/>
      </w:rPr>
    </w:lvl>
    <w:lvl w:ilvl="6" w:tentative="0">
      <w:start w:val="0"/>
      <w:numFmt w:val="bullet"/>
      <w:lvlText w:val="•"/>
      <w:lvlJc w:val="left"/>
      <w:pPr>
        <w:ind w:left="6887" w:hanging="666"/>
      </w:pPr>
      <w:rPr>
        <w:rFonts w:hint="default"/>
        <w:lang w:val="en-US" w:eastAsia="zh-CN" w:bidi="ar-SA"/>
      </w:rPr>
    </w:lvl>
    <w:lvl w:ilvl="7" w:tentative="0">
      <w:start w:val="0"/>
      <w:numFmt w:val="bullet"/>
      <w:lvlText w:val="•"/>
      <w:lvlJc w:val="left"/>
      <w:pPr>
        <w:ind w:left="7681" w:hanging="666"/>
      </w:pPr>
      <w:rPr>
        <w:rFonts w:hint="default"/>
        <w:lang w:val="en-US" w:eastAsia="zh-CN" w:bidi="ar-SA"/>
      </w:rPr>
    </w:lvl>
    <w:lvl w:ilvl="8" w:tentative="0">
      <w:start w:val="0"/>
      <w:numFmt w:val="bullet"/>
      <w:lvlText w:val="•"/>
      <w:lvlJc w:val="left"/>
      <w:pPr>
        <w:ind w:left="8476" w:hanging="666"/>
      </w:pPr>
      <w:rPr>
        <w:rFonts w:hint="default"/>
        <w:lang w:val="en-US" w:eastAsia="zh-CN" w:bidi="ar-SA"/>
      </w:rPr>
    </w:lvl>
  </w:abstractNum>
  <w:abstractNum w:abstractNumId="4">
    <w:nsid w:val="91995D4F"/>
    <w:multiLevelType w:val="multilevel"/>
    <w:tmpl w:val="91995D4F"/>
    <w:lvl w:ilvl="0" w:tentative="0">
      <w:start w:val="0"/>
      <w:numFmt w:val="bullet"/>
      <w:lvlText w:val="❑"/>
      <w:lvlJc w:val="left"/>
      <w:pPr>
        <w:ind w:left="239" w:hanging="240"/>
      </w:pPr>
      <w:rPr>
        <w:rFonts w:hint="default" w:ascii="PMingLiU-ExtB" w:hAnsi="PMingLiU-ExtB" w:eastAsia="PMingLiU-ExtB" w:cs="PMingLiU-ExtB"/>
        <w:color w:val="3B70B7"/>
        <w:w w:val="99"/>
        <w:sz w:val="14"/>
        <w:szCs w:val="14"/>
        <w:lang w:val="en-US" w:eastAsia="zh-CN" w:bidi="ar-SA"/>
      </w:rPr>
    </w:lvl>
    <w:lvl w:ilvl="1" w:tentative="0">
      <w:start w:val="0"/>
      <w:numFmt w:val="bullet"/>
      <w:lvlText w:val="•"/>
      <w:lvlJc w:val="left"/>
      <w:pPr>
        <w:ind w:left="341" w:hanging="240"/>
      </w:pPr>
      <w:rPr>
        <w:rFonts w:hint="default"/>
        <w:lang w:val="en-US" w:eastAsia="zh-CN" w:bidi="ar-SA"/>
      </w:rPr>
    </w:lvl>
    <w:lvl w:ilvl="2" w:tentative="0">
      <w:start w:val="0"/>
      <w:numFmt w:val="bullet"/>
      <w:lvlText w:val="•"/>
      <w:lvlJc w:val="left"/>
      <w:pPr>
        <w:ind w:left="443" w:hanging="240"/>
      </w:pPr>
      <w:rPr>
        <w:rFonts w:hint="default"/>
        <w:lang w:val="en-US" w:eastAsia="zh-CN" w:bidi="ar-SA"/>
      </w:rPr>
    </w:lvl>
    <w:lvl w:ilvl="3" w:tentative="0">
      <w:start w:val="0"/>
      <w:numFmt w:val="bullet"/>
      <w:lvlText w:val="•"/>
      <w:lvlJc w:val="left"/>
      <w:pPr>
        <w:ind w:left="544" w:hanging="240"/>
      </w:pPr>
      <w:rPr>
        <w:rFonts w:hint="default"/>
        <w:lang w:val="en-US" w:eastAsia="zh-CN" w:bidi="ar-SA"/>
      </w:rPr>
    </w:lvl>
    <w:lvl w:ilvl="4" w:tentative="0">
      <w:start w:val="0"/>
      <w:numFmt w:val="bullet"/>
      <w:lvlText w:val="•"/>
      <w:lvlJc w:val="left"/>
      <w:pPr>
        <w:ind w:left="646" w:hanging="240"/>
      </w:pPr>
      <w:rPr>
        <w:rFonts w:hint="default"/>
        <w:lang w:val="en-US" w:eastAsia="zh-CN" w:bidi="ar-SA"/>
      </w:rPr>
    </w:lvl>
    <w:lvl w:ilvl="5" w:tentative="0">
      <w:start w:val="0"/>
      <w:numFmt w:val="bullet"/>
      <w:lvlText w:val="•"/>
      <w:lvlJc w:val="left"/>
      <w:pPr>
        <w:ind w:left="747" w:hanging="240"/>
      </w:pPr>
      <w:rPr>
        <w:rFonts w:hint="default"/>
        <w:lang w:val="en-US" w:eastAsia="zh-CN" w:bidi="ar-SA"/>
      </w:rPr>
    </w:lvl>
    <w:lvl w:ilvl="6" w:tentative="0">
      <w:start w:val="0"/>
      <w:numFmt w:val="bullet"/>
      <w:lvlText w:val="•"/>
      <w:lvlJc w:val="left"/>
      <w:pPr>
        <w:ind w:left="849" w:hanging="240"/>
      </w:pPr>
      <w:rPr>
        <w:rFonts w:hint="default"/>
        <w:lang w:val="en-US" w:eastAsia="zh-CN" w:bidi="ar-SA"/>
      </w:rPr>
    </w:lvl>
    <w:lvl w:ilvl="7" w:tentative="0">
      <w:start w:val="0"/>
      <w:numFmt w:val="bullet"/>
      <w:lvlText w:val="•"/>
      <w:lvlJc w:val="left"/>
      <w:pPr>
        <w:ind w:left="950" w:hanging="240"/>
      </w:pPr>
      <w:rPr>
        <w:rFonts w:hint="default"/>
        <w:lang w:val="en-US" w:eastAsia="zh-CN" w:bidi="ar-SA"/>
      </w:rPr>
    </w:lvl>
    <w:lvl w:ilvl="8" w:tentative="0">
      <w:start w:val="0"/>
      <w:numFmt w:val="bullet"/>
      <w:lvlText w:val="•"/>
      <w:lvlJc w:val="left"/>
      <w:pPr>
        <w:ind w:left="1052" w:hanging="240"/>
      </w:pPr>
      <w:rPr>
        <w:rFonts w:hint="default"/>
        <w:lang w:val="en-US" w:eastAsia="zh-CN" w:bidi="ar-SA"/>
      </w:rPr>
    </w:lvl>
  </w:abstractNum>
  <w:abstractNum w:abstractNumId="5">
    <w:nsid w:val="9239341B"/>
    <w:multiLevelType w:val="multilevel"/>
    <w:tmpl w:val="9239341B"/>
    <w:lvl w:ilvl="0" w:tentative="0">
      <w:start w:val="3"/>
      <w:numFmt w:val="decimal"/>
      <w:lvlText w:val="%1"/>
      <w:lvlJc w:val="left"/>
      <w:pPr>
        <w:ind w:left="1967" w:hanging="523"/>
        <w:jc w:val="left"/>
      </w:pPr>
      <w:rPr>
        <w:rFonts w:hint="default"/>
        <w:lang w:val="en-US" w:eastAsia="zh-CN" w:bidi="ar-SA"/>
      </w:rPr>
    </w:lvl>
    <w:lvl w:ilvl="1" w:tentative="0">
      <w:start w:val="1"/>
      <w:numFmt w:val="decimal"/>
      <w:lvlText w:val="%1.%2"/>
      <w:lvlJc w:val="left"/>
      <w:pPr>
        <w:ind w:left="1967" w:hanging="523"/>
        <w:jc w:val="left"/>
      </w:pPr>
      <w:rPr>
        <w:rFonts w:hint="default"/>
        <w:b/>
        <w:bCs/>
        <w:w w:val="102"/>
        <w:lang w:val="en-US" w:eastAsia="zh-CN" w:bidi="ar-SA"/>
      </w:rPr>
    </w:lvl>
    <w:lvl w:ilvl="2" w:tentative="0">
      <w:start w:val="0"/>
      <w:numFmt w:val="bullet"/>
      <w:lvlText w:val="•"/>
      <w:lvlJc w:val="left"/>
      <w:pPr>
        <w:ind w:left="3581" w:hanging="523"/>
      </w:pPr>
      <w:rPr>
        <w:rFonts w:hint="default"/>
        <w:lang w:val="en-US" w:eastAsia="zh-CN" w:bidi="ar-SA"/>
      </w:rPr>
    </w:lvl>
    <w:lvl w:ilvl="3" w:tentative="0">
      <w:start w:val="0"/>
      <w:numFmt w:val="bullet"/>
      <w:lvlText w:val="•"/>
      <w:lvlJc w:val="left"/>
      <w:pPr>
        <w:ind w:left="4391" w:hanging="523"/>
      </w:pPr>
      <w:rPr>
        <w:rFonts w:hint="default"/>
        <w:lang w:val="en-US" w:eastAsia="zh-CN" w:bidi="ar-SA"/>
      </w:rPr>
    </w:lvl>
    <w:lvl w:ilvl="4" w:tentative="0">
      <w:start w:val="0"/>
      <w:numFmt w:val="bullet"/>
      <w:lvlText w:val="•"/>
      <w:lvlJc w:val="left"/>
      <w:pPr>
        <w:ind w:left="5202" w:hanging="523"/>
      </w:pPr>
      <w:rPr>
        <w:rFonts w:hint="default"/>
        <w:lang w:val="en-US" w:eastAsia="zh-CN" w:bidi="ar-SA"/>
      </w:rPr>
    </w:lvl>
    <w:lvl w:ilvl="5" w:tentative="0">
      <w:start w:val="0"/>
      <w:numFmt w:val="bullet"/>
      <w:lvlText w:val="•"/>
      <w:lvlJc w:val="left"/>
      <w:pPr>
        <w:ind w:left="6012" w:hanging="523"/>
      </w:pPr>
      <w:rPr>
        <w:rFonts w:hint="default"/>
        <w:lang w:val="en-US" w:eastAsia="zh-CN" w:bidi="ar-SA"/>
      </w:rPr>
    </w:lvl>
    <w:lvl w:ilvl="6" w:tentative="0">
      <w:start w:val="0"/>
      <w:numFmt w:val="bullet"/>
      <w:lvlText w:val="•"/>
      <w:lvlJc w:val="left"/>
      <w:pPr>
        <w:ind w:left="6823" w:hanging="523"/>
      </w:pPr>
      <w:rPr>
        <w:rFonts w:hint="default"/>
        <w:lang w:val="en-US" w:eastAsia="zh-CN" w:bidi="ar-SA"/>
      </w:rPr>
    </w:lvl>
    <w:lvl w:ilvl="7" w:tentative="0">
      <w:start w:val="0"/>
      <w:numFmt w:val="bullet"/>
      <w:lvlText w:val="•"/>
      <w:lvlJc w:val="left"/>
      <w:pPr>
        <w:ind w:left="7633" w:hanging="523"/>
      </w:pPr>
      <w:rPr>
        <w:rFonts w:hint="default"/>
        <w:lang w:val="en-US" w:eastAsia="zh-CN" w:bidi="ar-SA"/>
      </w:rPr>
    </w:lvl>
    <w:lvl w:ilvl="8" w:tentative="0">
      <w:start w:val="0"/>
      <w:numFmt w:val="bullet"/>
      <w:lvlText w:val="•"/>
      <w:lvlJc w:val="left"/>
      <w:pPr>
        <w:ind w:left="8444" w:hanging="523"/>
      </w:pPr>
      <w:rPr>
        <w:rFonts w:hint="default"/>
        <w:lang w:val="en-US" w:eastAsia="zh-CN" w:bidi="ar-SA"/>
      </w:rPr>
    </w:lvl>
  </w:abstractNum>
  <w:abstractNum w:abstractNumId="6">
    <w:nsid w:val="9288B902"/>
    <w:multiLevelType w:val="multilevel"/>
    <w:tmpl w:val="9288B902"/>
    <w:lvl w:ilvl="0" w:tentative="0">
      <w:start w:val="0"/>
      <w:numFmt w:val="bullet"/>
      <w:lvlText w:val="❑"/>
      <w:lvlJc w:val="left"/>
      <w:pPr>
        <w:ind w:left="239" w:hanging="240"/>
      </w:pPr>
      <w:rPr>
        <w:rFonts w:hint="default" w:ascii="PMingLiU-ExtB" w:hAnsi="PMingLiU-ExtB" w:eastAsia="PMingLiU-ExtB" w:cs="PMingLiU-ExtB"/>
        <w:color w:val="3B70B7"/>
        <w:w w:val="99"/>
        <w:sz w:val="14"/>
        <w:szCs w:val="14"/>
        <w:lang w:val="en-US" w:eastAsia="zh-CN" w:bidi="ar-SA"/>
      </w:rPr>
    </w:lvl>
    <w:lvl w:ilvl="1" w:tentative="0">
      <w:start w:val="0"/>
      <w:numFmt w:val="bullet"/>
      <w:lvlText w:val="•"/>
      <w:lvlJc w:val="left"/>
      <w:pPr>
        <w:ind w:left="381" w:hanging="240"/>
      </w:pPr>
      <w:rPr>
        <w:rFonts w:hint="default"/>
        <w:lang w:val="en-US" w:eastAsia="zh-CN" w:bidi="ar-SA"/>
      </w:rPr>
    </w:lvl>
    <w:lvl w:ilvl="2" w:tentative="0">
      <w:start w:val="0"/>
      <w:numFmt w:val="bullet"/>
      <w:lvlText w:val="•"/>
      <w:lvlJc w:val="left"/>
      <w:pPr>
        <w:ind w:left="522" w:hanging="240"/>
      </w:pPr>
      <w:rPr>
        <w:rFonts w:hint="default"/>
        <w:lang w:val="en-US" w:eastAsia="zh-CN" w:bidi="ar-SA"/>
      </w:rPr>
    </w:lvl>
    <w:lvl w:ilvl="3" w:tentative="0">
      <w:start w:val="0"/>
      <w:numFmt w:val="bullet"/>
      <w:lvlText w:val="•"/>
      <w:lvlJc w:val="left"/>
      <w:pPr>
        <w:ind w:left="664" w:hanging="240"/>
      </w:pPr>
      <w:rPr>
        <w:rFonts w:hint="default"/>
        <w:lang w:val="en-US" w:eastAsia="zh-CN" w:bidi="ar-SA"/>
      </w:rPr>
    </w:lvl>
    <w:lvl w:ilvl="4" w:tentative="0">
      <w:start w:val="0"/>
      <w:numFmt w:val="bullet"/>
      <w:lvlText w:val="•"/>
      <w:lvlJc w:val="left"/>
      <w:pPr>
        <w:ind w:left="805" w:hanging="240"/>
      </w:pPr>
      <w:rPr>
        <w:rFonts w:hint="default"/>
        <w:lang w:val="en-US" w:eastAsia="zh-CN" w:bidi="ar-SA"/>
      </w:rPr>
    </w:lvl>
    <w:lvl w:ilvl="5" w:tentative="0">
      <w:start w:val="0"/>
      <w:numFmt w:val="bullet"/>
      <w:lvlText w:val="•"/>
      <w:lvlJc w:val="left"/>
      <w:pPr>
        <w:ind w:left="946" w:hanging="240"/>
      </w:pPr>
      <w:rPr>
        <w:rFonts w:hint="default"/>
        <w:lang w:val="en-US" w:eastAsia="zh-CN" w:bidi="ar-SA"/>
      </w:rPr>
    </w:lvl>
    <w:lvl w:ilvl="6" w:tentative="0">
      <w:start w:val="0"/>
      <w:numFmt w:val="bullet"/>
      <w:lvlText w:val="•"/>
      <w:lvlJc w:val="left"/>
      <w:pPr>
        <w:ind w:left="1088" w:hanging="240"/>
      </w:pPr>
      <w:rPr>
        <w:rFonts w:hint="default"/>
        <w:lang w:val="en-US" w:eastAsia="zh-CN" w:bidi="ar-SA"/>
      </w:rPr>
    </w:lvl>
    <w:lvl w:ilvl="7" w:tentative="0">
      <w:start w:val="0"/>
      <w:numFmt w:val="bullet"/>
      <w:lvlText w:val="•"/>
      <w:lvlJc w:val="left"/>
      <w:pPr>
        <w:ind w:left="1229" w:hanging="240"/>
      </w:pPr>
      <w:rPr>
        <w:rFonts w:hint="default"/>
        <w:lang w:val="en-US" w:eastAsia="zh-CN" w:bidi="ar-SA"/>
      </w:rPr>
    </w:lvl>
    <w:lvl w:ilvl="8" w:tentative="0">
      <w:start w:val="0"/>
      <w:numFmt w:val="bullet"/>
      <w:lvlText w:val="•"/>
      <w:lvlJc w:val="left"/>
      <w:pPr>
        <w:ind w:left="1371" w:hanging="240"/>
      </w:pPr>
      <w:rPr>
        <w:rFonts w:hint="default"/>
        <w:lang w:val="en-US" w:eastAsia="zh-CN" w:bidi="ar-SA"/>
      </w:rPr>
    </w:lvl>
  </w:abstractNum>
  <w:abstractNum w:abstractNumId="7">
    <w:nsid w:val="9C8AC8EF"/>
    <w:multiLevelType w:val="multilevel"/>
    <w:tmpl w:val="9C8AC8EF"/>
    <w:lvl w:ilvl="0" w:tentative="0">
      <w:start w:val="0"/>
      <w:numFmt w:val="bullet"/>
      <w:lvlText w:val="❑"/>
      <w:lvlJc w:val="left"/>
      <w:pPr>
        <w:ind w:left="239" w:hanging="240"/>
      </w:pPr>
      <w:rPr>
        <w:rFonts w:hint="default" w:ascii="PMingLiU-ExtB" w:hAnsi="PMingLiU-ExtB" w:eastAsia="PMingLiU-ExtB" w:cs="PMingLiU-ExtB"/>
        <w:color w:val="3B70B7"/>
        <w:w w:val="99"/>
        <w:sz w:val="14"/>
        <w:szCs w:val="14"/>
        <w:lang w:val="en-US" w:eastAsia="zh-CN" w:bidi="ar-SA"/>
      </w:rPr>
    </w:lvl>
    <w:lvl w:ilvl="1" w:tentative="0">
      <w:start w:val="0"/>
      <w:numFmt w:val="bullet"/>
      <w:lvlText w:val="•"/>
      <w:lvlJc w:val="left"/>
      <w:pPr>
        <w:ind w:left="361" w:hanging="240"/>
      </w:pPr>
      <w:rPr>
        <w:rFonts w:hint="default"/>
        <w:lang w:val="en-US" w:eastAsia="zh-CN" w:bidi="ar-SA"/>
      </w:rPr>
    </w:lvl>
    <w:lvl w:ilvl="2" w:tentative="0">
      <w:start w:val="0"/>
      <w:numFmt w:val="bullet"/>
      <w:lvlText w:val="•"/>
      <w:lvlJc w:val="left"/>
      <w:pPr>
        <w:ind w:left="482" w:hanging="240"/>
      </w:pPr>
      <w:rPr>
        <w:rFonts w:hint="default"/>
        <w:lang w:val="en-US" w:eastAsia="zh-CN" w:bidi="ar-SA"/>
      </w:rPr>
    </w:lvl>
    <w:lvl w:ilvl="3" w:tentative="0">
      <w:start w:val="0"/>
      <w:numFmt w:val="bullet"/>
      <w:lvlText w:val="•"/>
      <w:lvlJc w:val="left"/>
      <w:pPr>
        <w:ind w:left="604" w:hanging="240"/>
      </w:pPr>
      <w:rPr>
        <w:rFonts w:hint="default"/>
        <w:lang w:val="en-US" w:eastAsia="zh-CN" w:bidi="ar-SA"/>
      </w:rPr>
    </w:lvl>
    <w:lvl w:ilvl="4" w:tentative="0">
      <w:start w:val="0"/>
      <w:numFmt w:val="bullet"/>
      <w:lvlText w:val="•"/>
      <w:lvlJc w:val="left"/>
      <w:pPr>
        <w:ind w:left="725" w:hanging="240"/>
      </w:pPr>
      <w:rPr>
        <w:rFonts w:hint="default"/>
        <w:lang w:val="en-US" w:eastAsia="zh-CN" w:bidi="ar-SA"/>
      </w:rPr>
    </w:lvl>
    <w:lvl w:ilvl="5" w:tentative="0">
      <w:start w:val="0"/>
      <w:numFmt w:val="bullet"/>
      <w:lvlText w:val="•"/>
      <w:lvlJc w:val="left"/>
      <w:pPr>
        <w:ind w:left="847" w:hanging="240"/>
      </w:pPr>
      <w:rPr>
        <w:rFonts w:hint="default"/>
        <w:lang w:val="en-US" w:eastAsia="zh-CN" w:bidi="ar-SA"/>
      </w:rPr>
    </w:lvl>
    <w:lvl w:ilvl="6" w:tentative="0">
      <w:start w:val="0"/>
      <w:numFmt w:val="bullet"/>
      <w:lvlText w:val="•"/>
      <w:lvlJc w:val="left"/>
      <w:pPr>
        <w:ind w:left="968" w:hanging="240"/>
      </w:pPr>
      <w:rPr>
        <w:rFonts w:hint="default"/>
        <w:lang w:val="en-US" w:eastAsia="zh-CN" w:bidi="ar-SA"/>
      </w:rPr>
    </w:lvl>
    <w:lvl w:ilvl="7" w:tentative="0">
      <w:start w:val="0"/>
      <w:numFmt w:val="bullet"/>
      <w:lvlText w:val="•"/>
      <w:lvlJc w:val="left"/>
      <w:pPr>
        <w:ind w:left="1090" w:hanging="240"/>
      </w:pPr>
      <w:rPr>
        <w:rFonts w:hint="default"/>
        <w:lang w:val="en-US" w:eastAsia="zh-CN" w:bidi="ar-SA"/>
      </w:rPr>
    </w:lvl>
    <w:lvl w:ilvl="8" w:tentative="0">
      <w:start w:val="0"/>
      <w:numFmt w:val="bullet"/>
      <w:lvlText w:val="•"/>
      <w:lvlJc w:val="left"/>
      <w:pPr>
        <w:ind w:left="1211" w:hanging="240"/>
      </w:pPr>
      <w:rPr>
        <w:rFonts w:hint="default"/>
        <w:lang w:val="en-US" w:eastAsia="zh-CN" w:bidi="ar-SA"/>
      </w:rPr>
    </w:lvl>
  </w:abstractNum>
  <w:abstractNum w:abstractNumId="8">
    <w:nsid w:val="B0F1ACD9"/>
    <w:multiLevelType w:val="multilevel"/>
    <w:tmpl w:val="B0F1ACD9"/>
    <w:lvl w:ilvl="0" w:tentative="0">
      <w:start w:val="7"/>
      <w:numFmt w:val="decimal"/>
      <w:lvlText w:val="%1"/>
      <w:lvlJc w:val="left"/>
      <w:pPr>
        <w:ind w:left="1967" w:hanging="523"/>
        <w:jc w:val="left"/>
      </w:pPr>
      <w:rPr>
        <w:rFonts w:hint="default"/>
        <w:lang w:val="en-US" w:eastAsia="zh-CN" w:bidi="ar-SA"/>
      </w:rPr>
    </w:lvl>
    <w:lvl w:ilvl="1" w:tentative="0">
      <w:start w:val="1"/>
      <w:numFmt w:val="decimal"/>
      <w:lvlText w:val="%1.%2"/>
      <w:lvlJc w:val="left"/>
      <w:pPr>
        <w:ind w:left="1967" w:hanging="523"/>
        <w:jc w:val="left"/>
      </w:pPr>
      <w:rPr>
        <w:rFonts w:hint="default" w:ascii="Times New Roman" w:hAnsi="Times New Roman" w:eastAsia="Times New Roman" w:cs="Times New Roman"/>
        <w:b/>
        <w:bCs/>
        <w:color w:val="3B70B7"/>
        <w:w w:val="102"/>
        <w:sz w:val="28"/>
        <w:szCs w:val="28"/>
        <w:lang w:val="en-US" w:eastAsia="zh-CN" w:bidi="ar-SA"/>
      </w:rPr>
    </w:lvl>
    <w:lvl w:ilvl="2" w:tentative="0">
      <w:start w:val="0"/>
      <w:numFmt w:val="bullet"/>
      <w:lvlText w:val="•"/>
      <w:lvlJc w:val="left"/>
      <w:pPr>
        <w:ind w:left="3581" w:hanging="523"/>
      </w:pPr>
      <w:rPr>
        <w:rFonts w:hint="default"/>
        <w:lang w:val="en-US" w:eastAsia="zh-CN" w:bidi="ar-SA"/>
      </w:rPr>
    </w:lvl>
    <w:lvl w:ilvl="3" w:tentative="0">
      <w:start w:val="0"/>
      <w:numFmt w:val="bullet"/>
      <w:lvlText w:val="•"/>
      <w:lvlJc w:val="left"/>
      <w:pPr>
        <w:ind w:left="4391" w:hanging="523"/>
      </w:pPr>
      <w:rPr>
        <w:rFonts w:hint="default"/>
        <w:lang w:val="en-US" w:eastAsia="zh-CN" w:bidi="ar-SA"/>
      </w:rPr>
    </w:lvl>
    <w:lvl w:ilvl="4" w:tentative="0">
      <w:start w:val="0"/>
      <w:numFmt w:val="bullet"/>
      <w:lvlText w:val="•"/>
      <w:lvlJc w:val="left"/>
      <w:pPr>
        <w:ind w:left="5202" w:hanging="523"/>
      </w:pPr>
      <w:rPr>
        <w:rFonts w:hint="default"/>
        <w:lang w:val="en-US" w:eastAsia="zh-CN" w:bidi="ar-SA"/>
      </w:rPr>
    </w:lvl>
    <w:lvl w:ilvl="5" w:tentative="0">
      <w:start w:val="0"/>
      <w:numFmt w:val="bullet"/>
      <w:lvlText w:val="•"/>
      <w:lvlJc w:val="left"/>
      <w:pPr>
        <w:ind w:left="6012" w:hanging="523"/>
      </w:pPr>
      <w:rPr>
        <w:rFonts w:hint="default"/>
        <w:lang w:val="en-US" w:eastAsia="zh-CN" w:bidi="ar-SA"/>
      </w:rPr>
    </w:lvl>
    <w:lvl w:ilvl="6" w:tentative="0">
      <w:start w:val="0"/>
      <w:numFmt w:val="bullet"/>
      <w:lvlText w:val="•"/>
      <w:lvlJc w:val="left"/>
      <w:pPr>
        <w:ind w:left="6823" w:hanging="523"/>
      </w:pPr>
      <w:rPr>
        <w:rFonts w:hint="default"/>
        <w:lang w:val="en-US" w:eastAsia="zh-CN" w:bidi="ar-SA"/>
      </w:rPr>
    </w:lvl>
    <w:lvl w:ilvl="7" w:tentative="0">
      <w:start w:val="0"/>
      <w:numFmt w:val="bullet"/>
      <w:lvlText w:val="•"/>
      <w:lvlJc w:val="left"/>
      <w:pPr>
        <w:ind w:left="7633" w:hanging="523"/>
      </w:pPr>
      <w:rPr>
        <w:rFonts w:hint="default"/>
        <w:lang w:val="en-US" w:eastAsia="zh-CN" w:bidi="ar-SA"/>
      </w:rPr>
    </w:lvl>
    <w:lvl w:ilvl="8" w:tentative="0">
      <w:start w:val="0"/>
      <w:numFmt w:val="bullet"/>
      <w:lvlText w:val="•"/>
      <w:lvlJc w:val="left"/>
      <w:pPr>
        <w:ind w:left="8444" w:hanging="523"/>
      </w:pPr>
      <w:rPr>
        <w:rFonts w:hint="default"/>
        <w:lang w:val="en-US" w:eastAsia="zh-CN" w:bidi="ar-SA"/>
      </w:rPr>
    </w:lvl>
  </w:abstractNum>
  <w:abstractNum w:abstractNumId="9">
    <w:nsid w:val="B5E306ED"/>
    <w:multiLevelType w:val="multilevel"/>
    <w:tmpl w:val="B5E306ED"/>
    <w:lvl w:ilvl="0" w:tentative="0">
      <w:start w:val="0"/>
      <w:numFmt w:val="bullet"/>
      <w:lvlText w:val="❑"/>
      <w:lvlJc w:val="left"/>
      <w:pPr>
        <w:ind w:left="239" w:hanging="240"/>
      </w:pPr>
      <w:rPr>
        <w:rFonts w:hint="default" w:ascii="PMingLiU-ExtB" w:hAnsi="PMingLiU-ExtB" w:eastAsia="PMingLiU-ExtB" w:cs="PMingLiU-ExtB"/>
        <w:color w:val="3B70B7"/>
        <w:w w:val="99"/>
        <w:sz w:val="14"/>
        <w:szCs w:val="14"/>
        <w:lang w:val="en-US" w:eastAsia="zh-CN" w:bidi="ar-SA"/>
      </w:rPr>
    </w:lvl>
    <w:lvl w:ilvl="1" w:tentative="0">
      <w:start w:val="0"/>
      <w:numFmt w:val="bullet"/>
      <w:lvlText w:val="•"/>
      <w:lvlJc w:val="left"/>
      <w:pPr>
        <w:ind w:left="321" w:hanging="240"/>
      </w:pPr>
      <w:rPr>
        <w:rFonts w:hint="default"/>
        <w:lang w:val="en-US" w:eastAsia="zh-CN" w:bidi="ar-SA"/>
      </w:rPr>
    </w:lvl>
    <w:lvl w:ilvl="2" w:tentative="0">
      <w:start w:val="0"/>
      <w:numFmt w:val="bullet"/>
      <w:lvlText w:val="•"/>
      <w:lvlJc w:val="left"/>
      <w:pPr>
        <w:ind w:left="403" w:hanging="240"/>
      </w:pPr>
      <w:rPr>
        <w:rFonts w:hint="default"/>
        <w:lang w:val="en-US" w:eastAsia="zh-CN" w:bidi="ar-SA"/>
      </w:rPr>
    </w:lvl>
    <w:lvl w:ilvl="3" w:tentative="0">
      <w:start w:val="0"/>
      <w:numFmt w:val="bullet"/>
      <w:lvlText w:val="•"/>
      <w:lvlJc w:val="left"/>
      <w:pPr>
        <w:ind w:left="484" w:hanging="240"/>
      </w:pPr>
      <w:rPr>
        <w:rFonts w:hint="default"/>
        <w:lang w:val="en-US" w:eastAsia="zh-CN" w:bidi="ar-SA"/>
      </w:rPr>
    </w:lvl>
    <w:lvl w:ilvl="4" w:tentative="0">
      <w:start w:val="0"/>
      <w:numFmt w:val="bullet"/>
      <w:lvlText w:val="•"/>
      <w:lvlJc w:val="left"/>
      <w:pPr>
        <w:ind w:left="566" w:hanging="240"/>
      </w:pPr>
      <w:rPr>
        <w:rFonts w:hint="default"/>
        <w:lang w:val="en-US" w:eastAsia="zh-CN" w:bidi="ar-SA"/>
      </w:rPr>
    </w:lvl>
    <w:lvl w:ilvl="5" w:tentative="0">
      <w:start w:val="0"/>
      <w:numFmt w:val="bullet"/>
      <w:lvlText w:val="•"/>
      <w:lvlJc w:val="left"/>
      <w:pPr>
        <w:ind w:left="648" w:hanging="240"/>
      </w:pPr>
      <w:rPr>
        <w:rFonts w:hint="default"/>
        <w:lang w:val="en-US" w:eastAsia="zh-CN" w:bidi="ar-SA"/>
      </w:rPr>
    </w:lvl>
    <w:lvl w:ilvl="6" w:tentative="0">
      <w:start w:val="0"/>
      <w:numFmt w:val="bullet"/>
      <w:lvlText w:val="•"/>
      <w:lvlJc w:val="left"/>
      <w:pPr>
        <w:ind w:left="729" w:hanging="240"/>
      </w:pPr>
      <w:rPr>
        <w:rFonts w:hint="default"/>
        <w:lang w:val="en-US" w:eastAsia="zh-CN" w:bidi="ar-SA"/>
      </w:rPr>
    </w:lvl>
    <w:lvl w:ilvl="7" w:tentative="0">
      <w:start w:val="0"/>
      <w:numFmt w:val="bullet"/>
      <w:lvlText w:val="•"/>
      <w:lvlJc w:val="left"/>
      <w:pPr>
        <w:ind w:left="811" w:hanging="240"/>
      </w:pPr>
      <w:rPr>
        <w:rFonts w:hint="default"/>
        <w:lang w:val="en-US" w:eastAsia="zh-CN" w:bidi="ar-SA"/>
      </w:rPr>
    </w:lvl>
    <w:lvl w:ilvl="8" w:tentative="0">
      <w:start w:val="0"/>
      <w:numFmt w:val="bullet"/>
      <w:lvlText w:val="•"/>
      <w:lvlJc w:val="left"/>
      <w:pPr>
        <w:ind w:left="892" w:hanging="240"/>
      </w:pPr>
      <w:rPr>
        <w:rFonts w:hint="default"/>
        <w:lang w:val="en-US" w:eastAsia="zh-CN" w:bidi="ar-SA"/>
      </w:rPr>
    </w:lvl>
  </w:abstractNum>
  <w:abstractNum w:abstractNumId="10">
    <w:nsid w:val="B8CEF35B"/>
    <w:multiLevelType w:val="multilevel"/>
    <w:tmpl w:val="B8CEF35B"/>
    <w:lvl w:ilvl="0" w:tentative="0">
      <w:start w:val="0"/>
      <w:numFmt w:val="bullet"/>
      <w:lvlText w:val="❑"/>
      <w:lvlJc w:val="left"/>
      <w:pPr>
        <w:ind w:left="239" w:hanging="240"/>
      </w:pPr>
      <w:rPr>
        <w:rFonts w:hint="default" w:ascii="PMingLiU-ExtB" w:hAnsi="PMingLiU-ExtB" w:eastAsia="PMingLiU-ExtB" w:cs="PMingLiU-ExtB"/>
        <w:color w:val="3B70B7"/>
        <w:w w:val="99"/>
        <w:sz w:val="14"/>
        <w:szCs w:val="14"/>
        <w:lang w:val="en-US" w:eastAsia="zh-CN" w:bidi="ar-SA"/>
      </w:rPr>
    </w:lvl>
    <w:lvl w:ilvl="1" w:tentative="0">
      <w:start w:val="0"/>
      <w:numFmt w:val="bullet"/>
      <w:lvlText w:val="•"/>
      <w:lvlJc w:val="left"/>
      <w:pPr>
        <w:ind w:left="341" w:hanging="240"/>
      </w:pPr>
      <w:rPr>
        <w:rFonts w:hint="default"/>
        <w:lang w:val="en-US" w:eastAsia="zh-CN" w:bidi="ar-SA"/>
      </w:rPr>
    </w:lvl>
    <w:lvl w:ilvl="2" w:tentative="0">
      <w:start w:val="0"/>
      <w:numFmt w:val="bullet"/>
      <w:lvlText w:val="•"/>
      <w:lvlJc w:val="left"/>
      <w:pPr>
        <w:ind w:left="443" w:hanging="240"/>
      </w:pPr>
      <w:rPr>
        <w:rFonts w:hint="default"/>
        <w:lang w:val="en-US" w:eastAsia="zh-CN" w:bidi="ar-SA"/>
      </w:rPr>
    </w:lvl>
    <w:lvl w:ilvl="3" w:tentative="0">
      <w:start w:val="0"/>
      <w:numFmt w:val="bullet"/>
      <w:lvlText w:val="•"/>
      <w:lvlJc w:val="left"/>
      <w:pPr>
        <w:ind w:left="544" w:hanging="240"/>
      </w:pPr>
      <w:rPr>
        <w:rFonts w:hint="default"/>
        <w:lang w:val="en-US" w:eastAsia="zh-CN" w:bidi="ar-SA"/>
      </w:rPr>
    </w:lvl>
    <w:lvl w:ilvl="4" w:tentative="0">
      <w:start w:val="0"/>
      <w:numFmt w:val="bullet"/>
      <w:lvlText w:val="•"/>
      <w:lvlJc w:val="left"/>
      <w:pPr>
        <w:ind w:left="646" w:hanging="240"/>
      </w:pPr>
      <w:rPr>
        <w:rFonts w:hint="default"/>
        <w:lang w:val="en-US" w:eastAsia="zh-CN" w:bidi="ar-SA"/>
      </w:rPr>
    </w:lvl>
    <w:lvl w:ilvl="5" w:tentative="0">
      <w:start w:val="0"/>
      <w:numFmt w:val="bullet"/>
      <w:lvlText w:val="•"/>
      <w:lvlJc w:val="left"/>
      <w:pPr>
        <w:ind w:left="747" w:hanging="240"/>
      </w:pPr>
      <w:rPr>
        <w:rFonts w:hint="default"/>
        <w:lang w:val="en-US" w:eastAsia="zh-CN" w:bidi="ar-SA"/>
      </w:rPr>
    </w:lvl>
    <w:lvl w:ilvl="6" w:tentative="0">
      <w:start w:val="0"/>
      <w:numFmt w:val="bullet"/>
      <w:lvlText w:val="•"/>
      <w:lvlJc w:val="left"/>
      <w:pPr>
        <w:ind w:left="849" w:hanging="240"/>
      </w:pPr>
      <w:rPr>
        <w:rFonts w:hint="default"/>
        <w:lang w:val="en-US" w:eastAsia="zh-CN" w:bidi="ar-SA"/>
      </w:rPr>
    </w:lvl>
    <w:lvl w:ilvl="7" w:tentative="0">
      <w:start w:val="0"/>
      <w:numFmt w:val="bullet"/>
      <w:lvlText w:val="•"/>
      <w:lvlJc w:val="left"/>
      <w:pPr>
        <w:ind w:left="950" w:hanging="240"/>
      </w:pPr>
      <w:rPr>
        <w:rFonts w:hint="default"/>
        <w:lang w:val="en-US" w:eastAsia="zh-CN" w:bidi="ar-SA"/>
      </w:rPr>
    </w:lvl>
    <w:lvl w:ilvl="8" w:tentative="0">
      <w:start w:val="0"/>
      <w:numFmt w:val="bullet"/>
      <w:lvlText w:val="•"/>
      <w:lvlJc w:val="left"/>
      <w:pPr>
        <w:ind w:left="1052" w:hanging="240"/>
      </w:pPr>
      <w:rPr>
        <w:rFonts w:hint="default"/>
        <w:lang w:val="en-US" w:eastAsia="zh-CN" w:bidi="ar-SA"/>
      </w:rPr>
    </w:lvl>
  </w:abstractNum>
  <w:abstractNum w:abstractNumId="11">
    <w:nsid w:val="BB64CFA9"/>
    <w:multiLevelType w:val="multilevel"/>
    <w:tmpl w:val="BB64CFA9"/>
    <w:lvl w:ilvl="0" w:tentative="0">
      <w:start w:val="303"/>
      <w:numFmt w:val="decimal"/>
      <w:lvlText w:val="%1."/>
      <w:lvlJc w:val="left"/>
      <w:pPr>
        <w:ind w:left="1950" w:hanging="505"/>
        <w:jc w:val="left"/>
      </w:pPr>
      <w:rPr>
        <w:rFonts w:hint="default" w:ascii="Times New Roman" w:hAnsi="Times New Roman" w:eastAsia="Times New Roman" w:cs="Times New Roman"/>
        <w:b/>
        <w:bCs/>
        <w:color w:val="7F0000"/>
        <w:w w:val="99"/>
        <w:sz w:val="24"/>
        <w:szCs w:val="24"/>
        <w:lang w:val="en-US" w:eastAsia="zh-CN" w:bidi="ar-SA"/>
      </w:rPr>
    </w:lvl>
    <w:lvl w:ilvl="1" w:tentative="0">
      <w:start w:val="0"/>
      <w:numFmt w:val="bullet"/>
      <w:lvlText w:val="•"/>
      <w:lvlJc w:val="left"/>
      <w:pPr>
        <w:ind w:left="2770" w:hanging="505"/>
      </w:pPr>
      <w:rPr>
        <w:rFonts w:hint="default"/>
        <w:lang w:val="en-US" w:eastAsia="zh-CN" w:bidi="ar-SA"/>
      </w:rPr>
    </w:lvl>
    <w:lvl w:ilvl="2" w:tentative="0">
      <w:start w:val="0"/>
      <w:numFmt w:val="bullet"/>
      <w:lvlText w:val="•"/>
      <w:lvlJc w:val="left"/>
      <w:pPr>
        <w:ind w:left="3581" w:hanging="505"/>
      </w:pPr>
      <w:rPr>
        <w:rFonts w:hint="default"/>
        <w:lang w:val="en-US" w:eastAsia="zh-CN" w:bidi="ar-SA"/>
      </w:rPr>
    </w:lvl>
    <w:lvl w:ilvl="3" w:tentative="0">
      <w:start w:val="0"/>
      <w:numFmt w:val="bullet"/>
      <w:lvlText w:val="•"/>
      <w:lvlJc w:val="left"/>
      <w:pPr>
        <w:ind w:left="4391" w:hanging="505"/>
      </w:pPr>
      <w:rPr>
        <w:rFonts w:hint="default"/>
        <w:lang w:val="en-US" w:eastAsia="zh-CN" w:bidi="ar-SA"/>
      </w:rPr>
    </w:lvl>
    <w:lvl w:ilvl="4" w:tentative="0">
      <w:start w:val="0"/>
      <w:numFmt w:val="bullet"/>
      <w:lvlText w:val="•"/>
      <w:lvlJc w:val="left"/>
      <w:pPr>
        <w:ind w:left="5202" w:hanging="505"/>
      </w:pPr>
      <w:rPr>
        <w:rFonts w:hint="default"/>
        <w:lang w:val="en-US" w:eastAsia="zh-CN" w:bidi="ar-SA"/>
      </w:rPr>
    </w:lvl>
    <w:lvl w:ilvl="5" w:tentative="0">
      <w:start w:val="0"/>
      <w:numFmt w:val="bullet"/>
      <w:lvlText w:val="•"/>
      <w:lvlJc w:val="left"/>
      <w:pPr>
        <w:ind w:left="6012" w:hanging="505"/>
      </w:pPr>
      <w:rPr>
        <w:rFonts w:hint="default"/>
        <w:lang w:val="en-US" w:eastAsia="zh-CN" w:bidi="ar-SA"/>
      </w:rPr>
    </w:lvl>
    <w:lvl w:ilvl="6" w:tentative="0">
      <w:start w:val="0"/>
      <w:numFmt w:val="bullet"/>
      <w:lvlText w:val="•"/>
      <w:lvlJc w:val="left"/>
      <w:pPr>
        <w:ind w:left="6823" w:hanging="505"/>
      </w:pPr>
      <w:rPr>
        <w:rFonts w:hint="default"/>
        <w:lang w:val="en-US" w:eastAsia="zh-CN" w:bidi="ar-SA"/>
      </w:rPr>
    </w:lvl>
    <w:lvl w:ilvl="7" w:tentative="0">
      <w:start w:val="0"/>
      <w:numFmt w:val="bullet"/>
      <w:lvlText w:val="•"/>
      <w:lvlJc w:val="left"/>
      <w:pPr>
        <w:ind w:left="7633" w:hanging="505"/>
      </w:pPr>
      <w:rPr>
        <w:rFonts w:hint="default"/>
        <w:lang w:val="en-US" w:eastAsia="zh-CN" w:bidi="ar-SA"/>
      </w:rPr>
    </w:lvl>
    <w:lvl w:ilvl="8" w:tentative="0">
      <w:start w:val="0"/>
      <w:numFmt w:val="bullet"/>
      <w:lvlText w:val="•"/>
      <w:lvlJc w:val="left"/>
      <w:pPr>
        <w:ind w:left="8444" w:hanging="505"/>
      </w:pPr>
      <w:rPr>
        <w:rFonts w:hint="default"/>
        <w:lang w:val="en-US" w:eastAsia="zh-CN" w:bidi="ar-SA"/>
      </w:rPr>
    </w:lvl>
  </w:abstractNum>
  <w:abstractNum w:abstractNumId="12">
    <w:nsid w:val="BE923771"/>
    <w:multiLevelType w:val="multilevel"/>
    <w:tmpl w:val="BE923771"/>
    <w:lvl w:ilvl="0" w:tentative="0">
      <w:start w:val="8"/>
      <w:numFmt w:val="decimal"/>
      <w:lvlText w:val="%1"/>
      <w:lvlJc w:val="left"/>
      <w:pPr>
        <w:ind w:left="1967" w:hanging="523"/>
        <w:jc w:val="left"/>
      </w:pPr>
      <w:rPr>
        <w:rFonts w:hint="default"/>
        <w:lang w:val="en-US" w:eastAsia="zh-CN" w:bidi="ar-SA"/>
      </w:rPr>
    </w:lvl>
    <w:lvl w:ilvl="1" w:tentative="0">
      <w:start w:val="1"/>
      <w:numFmt w:val="decimal"/>
      <w:lvlText w:val="%1.%2"/>
      <w:lvlJc w:val="left"/>
      <w:pPr>
        <w:ind w:left="1967" w:hanging="523"/>
        <w:jc w:val="left"/>
      </w:pPr>
      <w:rPr>
        <w:rFonts w:hint="default" w:ascii="Times New Roman" w:hAnsi="Times New Roman" w:eastAsia="Times New Roman" w:cs="Times New Roman"/>
        <w:b/>
        <w:bCs/>
        <w:color w:val="3B70B7"/>
        <w:w w:val="102"/>
        <w:sz w:val="28"/>
        <w:szCs w:val="28"/>
        <w:lang w:val="en-US" w:eastAsia="zh-CN" w:bidi="ar-SA"/>
      </w:rPr>
    </w:lvl>
    <w:lvl w:ilvl="2" w:tentative="0">
      <w:start w:val="0"/>
      <w:numFmt w:val="bullet"/>
      <w:lvlText w:val="•"/>
      <w:lvlJc w:val="left"/>
      <w:pPr>
        <w:ind w:left="3581" w:hanging="523"/>
      </w:pPr>
      <w:rPr>
        <w:rFonts w:hint="default"/>
        <w:lang w:val="en-US" w:eastAsia="zh-CN" w:bidi="ar-SA"/>
      </w:rPr>
    </w:lvl>
    <w:lvl w:ilvl="3" w:tentative="0">
      <w:start w:val="0"/>
      <w:numFmt w:val="bullet"/>
      <w:lvlText w:val="•"/>
      <w:lvlJc w:val="left"/>
      <w:pPr>
        <w:ind w:left="4391" w:hanging="523"/>
      </w:pPr>
      <w:rPr>
        <w:rFonts w:hint="default"/>
        <w:lang w:val="en-US" w:eastAsia="zh-CN" w:bidi="ar-SA"/>
      </w:rPr>
    </w:lvl>
    <w:lvl w:ilvl="4" w:tentative="0">
      <w:start w:val="0"/>
      <w:numFmt w:val="bullet"/>
      <w:lvlText w:val="•"/>
      <w:lvlJc w:val="left"/>
      <w:pPr>
        <w:ind w:left="5202" w:hanging="523"/>
      </w:pPr>
      <w:rPr>
        <w:rFonts w:hint="default"/>
        <w:lang w:val="en-US" w:eastAsia="zh-CN" w:bidi="ar-SA"/>
      </w:rPr>
    </w:lvl>
    <w:lvl w:ilvl="5" w:tentative="0">
      <w:start w:val="0"/>
      <w:numFmt w:val="bullet"/>
      <w:lvlText w:val="•"/>
      <w:lvlJc w:val="left"/>
      <w:pPr>
        <w:ind w:left="6012" w:hanging="523"/>
      </w:pPr>
      <w:rPr>
        <w:rFonts w:hint="default"/>
        <w:lang w:val="en-US" w:eastAsia="zh-CN" w:bidi="ar-SA"/>
      </w:rPr>
    </w:lvl>
    <w:lvl w:ilvl="6" w:tentative="0">
      <w:start w:val="0"/>
      <w:numFmt w:val="bullet"/>
      <w:lvlText w:val="•"/>
      <w:lvlJc w:val="left"/>
      <w:pPr>
        <w:ind w:left="6823" w:hanging="523"/>
      </w:pPr>
      <w:rPr>
        <w:rFonts w:hint="default"/>
        <w:lang w:val="en-US" w:eastAsia="zh-CN" w:bidi="ar-SA"/>
      </w:rPr>
    </w:lvl>
    <w:lvl w:ilvl="7" w:tentative="0">
      <w:start w:val="0"/>
      <w:numFmt w:val="bullet"/>
      <w:lvlText w:val="•"/>
      <w:lvlJc w:val="left"/>
      <w:pPr>
        <w:ind w:left="7633" w:hanging="523"/>
      </w:pPr>
      <w:rPr>
        <w:rFonts w:hint="default"/>
        <w:lang w:val="en-US" w:eastAsia="zh-CN" w:bidi="ar-SA"/>
      </w:rPr>
    </w:lvl>
    <w:lvl w:ilvl="8" w:tentative="0">
      <w:start w:val="0"/>
      <w:numFmt w:val="bullet"/>
      <w:lvlText w:val="•"/>
      <w:lvlJc w:val="left"/>
      <w:pPr>
        <w:ind w:left="8444" w:hanging="523"/>
      </w:pPr>
      <w:rPr>
        <w:rFonts w:hint="default"/>
        <w:lang w:val="en-US" w:eastAsia="zh-CN" w:bidi="ar-SA"/>
      </w:rPr>
    </w:lvl>
  </w:abstractNum>
  <w:abstractNum w:abstractNumId="13">
    <w:nsid w:val="BF205925"/>
    <w:multiLevelType w:val="multilevel"/>
    <w:tmpl w:val="BF205925"/>
    <w:lvl w:ilvl="0" w:tentative="0">
      <w:start w:val="14"/>
      <w:numFmt w:val="decimal"/>
      <w:lvlText w:val="%1"/>
      <w:lvlJc w:val="left"/>
      <w:pPr>
        <w:ind w:left="2203" w:hanging="459"/>
        <w:jc w:val="left"/>
      </w:pPr>
      <w:rPr>
        <w:rFonts w:hint="default"/>
        <w:lang w:val="en-US" w:eastAsia="zh-CN" w:bidi="ar-SA"/>
      </w:rPr>
    </w:lvl>
    <w:lvl w:ilvl="1" w:tentative="0">
      <w:start w:val="2"/>
      <w:numFmt w:val="decimal"/>
      <w:lvlText w:val="%1.%2"/>
      <w:lvlJc w:val="left"/>
      <w:pPr>
        <w:ind w:left="2203" w:hanging="459"/>
        <w:jc w:val="left"/>
      </w:pPr>
      <w:rPr>
        <w:rFonts w:hint="default" w:ascii="Times New Roman" w:hAnsi="Times New Roman" w:eastAsia="Times New Roman" w:cs="Times New Roman"/>
        <w:w w:val="99"/>
        <w:sz w:val="20"/>
        <w:szCs w:val="20"/>
        <w:lang w:val="en-US" w:eastAsia="zh-CN" w:bidi="ar-SA"/>
      </w:rPr>
    </w:lvl>
    <w:lvl w:ilvl="2" w:tentative="0">
      <w:start w:val="0"/>
      <w:numFmt w:val="bullet"/>
      <w:lvlText w:val="•"/>
      <w:lvlJc w:val="left"/>
      <w:pPr>
        <w:ind w:left="2842" w:hanging="459"/>
      </w:pPr>
      <w:rPr>
        <w:rFonts w:hint="default"/>
        <w:lang w:val="en-US" w:eastAsia="zh-CN" w:bidi="ar-SA"/>
      </w:rPr>
    </w:lvl>
    <w:lvl w:ilvl="3" w:tentative="0">
      <w:start w:val="0"/>
      <w:numFmt w:val="bullet"/>
      <w:lvlText w:val="•"/>
      <w:lvlJc w:val="left"/>
      <w:pPr>
        <w:ind w:left="3164" w:hanging="459"/>
      </w:pPr>
      <w:rPr>
        <w:rFonts w:hint="default"/>
        <w:lang w:val="en-US" w:eastAsia="zh-CN" w:bidi="ar-SA"/>
      </w:rPr>
    </w:lvl>
    <w:lvl w:ilvl="4" w:tentative="0">
      <w:start w:val="0"/>
      <w:numFmt w:val="bullet"/>
      <w:lvlText w:val="•"/>
      <w:lvlJc w:val="left"/>
      <w:pPr>
        <w:ind w:left="3485" w:hanging="459"/>
      </w:pPr>
      <w:rPr>
        <w:rFonts w:hint="default"/>
        <w:lang w:val="en-US" w:eastAsia="zh-CN" w:bidi="ar-SA"/>
      </w:rPr>
    </w:lvl>
    <w:lvl w:ilvl="5" w:tentative="0">
      <w:start w:val="0"/>
      <w:numFmt w:val="bullet"/>
      <w:lvlText w:val="•"/>
      <w:lvlJc w:val="left"/>
      <w:pPr>
        <w:ind w:left="3806" w:hanging="459"/>
      </w:pPr>
      <w:rPr>
        <w:rFonts w:hint="default"/>
        <w:lang w:val="en-US" w:eastAsia="zh-CN" w:bidi="ar-SA"/>
      </w:rPr>
    </w:lvl>
    <w:lvl w:ilvl="6" w:tentative="0">
      <w:start w:val="0"/>
      <w:numFmt w:val="bullet"/>
      <w:lvlText w:val="•"/>
      <w:lvlJc w:val="left"/>
      <w:pPr>
        <w:ind w:left="4128" w:hanging="459"/>
      </w:pPr>
      <w:rPr>
        <w:rFonts w:hint="default"/>
        <w:lang w:val="en-US" w:eastAsia="zh-CN" w:bidi="ar-SA"/>
      </w:rPr>
    </w:lvl>
    <w:lvl w:ilvl="7" w:tentative="0">
      <w:start w:val="0"/>
      <w:numFmt w:val="bullet"/>
      <w:lvlText w:val="•"/>
      <w:lvlJc w:val="left"/>
      <w:pPr>
        <w:ind w:left="4449" w:hanging="459"/>
      </w:pPr>
      <w:rPr>
        <w:rFonts w:hint="default"/>
        <w:lang w:val="en-US" w:eastAsia="zh-CN" w:bidi="ar-SA"/>
      </w:rPr>
    </w:lvl>
    <w:lvl w:ilvl="8" w:tentative="0">
      <w:start w:val="0"/>
      <w:numFmt w:val="bullet"/>
      <w:lvlText w:val="•"/>
      <w:lvlJc w:val="left"/>
      <w:pPr>
        <w:ind w:left="4770" w:hanging="459"/>
      </w:pPr>
      <w:rPr>
        <w:rFonts w:hint="default"/>
        <w:lang w:val="en-US" w:eastAsia="zh-CN" w:bidi="ar-SA"/>
      </w:rPr>
    </w:lvl>
  </w:abstractNum>
  <w:abstractNum w:abstractNumId="14">
    <w:nsid w:val="C8879AEF"/>
    <w:multiLevelType w:val="multilevel"/>
    <w:tmpl w:val="C8879AEF"/>
    <w:lvl w:ilvl="0" w:tentative="0">
      <w:start w:val="0"/>
      <w:numFmt w:val="bullet"/>
      <w:lvlText w:val="❑"/>
      <w:lvlJc w:val="left"/>
      <w:pPr>
        <w:ind w:left="239" w:hanging="240"/>
      </w:pPr>
      <w:rPr>
        <w:rFonts w:hint="default" w:ascii="PMingLiU-ExtB" w:hAnsi="PMingLiU-ExtB" w:eastAsia="PMingLiU-ExtB" w:cs="PMingLiU-ExtB"/>
        <w:color w:val="3B70B7"/>
        <w:w w:val="99"/>
        <w:sz w:val="14"/>
        <w:szCs w:val="14"/>
        <w:lang w:val="en-US" w:eastAsia="zh-CN" w:bidi="ar-SA"/>
      </w:rPr>
    </w:lvl>
    <w:lvl w:ilvl="1" w:tentative="0">
      <w:start w:val="0"/>
      <w:numFmt w:val="bullet"/>
      <w:lvlText w:val="•"/>
      <w:lvlJc w:val="left"/>
      <w:pPr>
        <w:ind w:left="401" w:hanging="240"/>
      </w:pPr>
      <w:rPr>
        <w:rFonts w:hint="default"/>
        <w:lang w:val="en-US" w:eastAsia="zh-CN" w:bidi="ar-SA"/>
      </w:rPr>
    </w:lvl>
    <w:lvl w:ilvl="2" w:tentative="0">
      <w:start w:val="0"/>
      <w:numFmt w:val="bullet"/>
      <w:lvlText w:val="•"/>
      <w:lvlJc w:val="left"/>
      <w:pPr>
        <w:ind w:left="562" w:hanging="240"/>
      </w:pPr>
      <w:rPr>
        <w:rFonts w:hint="default"/>
        <w:lang w:val="en-US" w:eastAsia="zh-CN" w:bidi="ar-SA"/>
      </w:rPr>
    </w:lvl>
    <w:lvl w:ilvl="3" w:tentative="0">
      <w:start w:val="0"/>
      <w:numFmt w:val="bullet"/>
      <w:lvlText w:val="•"/>
      <w:lvlJc w:val="left"/>
      <w:pPr>
        <w:ind w:left="723" w:hanging="240"/>
      </w:pPr>
      <w:rPr>
        <w:rFonts w:hint="default"/>
        <w:lang w:val="en-US" w:eastAsia="zh-CN" w:bidi="ar-SA"/>
      </w:rPr>
    </w:lvl>
    <w:lvl w:ilvl="4" w:tentative="0">
      <w:start w:val="0"/>
      <w:numFmt w:val="bullet"/>
      <w:lvlText w:val="•"/>
      <w:lvlJc w:val="left"/>
      <w:pPr>
        <w:ind w:left="885" w:hanging="240"/>
      </w:pPr>
      <w:rPr>
        <w:rFonts w:hint="default"/>
        <w:lang w:val="en-US" w:eastAsia="zh-CN" w:bidi="ar-SA"/>
      </w:rPr>
    </w:lvl>
    <w:lvl w:ilvl="5" w:tentative="0">
      <w:start w:val="0"/>
      <w:numFmt w:val="bullet"/>
      <w:lvlText w:val="•"/>
      <w:lvlJc w:val="left"/>
      <w:pPr>
        <w:ind w:left="1046" w:hanging="240"/>
      </w:pPr>
      <w:rPr>
        <w:rFonts w:hint="default"/>
        <w:lang w:val="en-US" w:eastAsia="zh-CN" w:bidi="ar-SA"/>
      </w:rPr>
    </w:lvl>
    <w:lvl w:ilvl="6" w:tentative="0">
      <w:start w:val="0"/>
      <w:numFmt w:val="bullet"/>
      <w:lvlText w:val="•"/>
      <w:lvlJc w:val="left"/>
      <w:pPr>
        <w:ind w:left="1207" w:hanging="240"/>
      </w:pPr>
      <w:rPr>
        <w:rFonts w:hint="default"/>
        <w:lang w:val="en-US" w:eastAsia="zh-CN" w:bidi="ar-SA"/>
      </w:rPr>
    </w:lvl>
    <w:lvl w:ilvl="7" w:tentative="0">
      <w:start w:val="0"/>
      <w:numFmt w:val="bullet"/>
      <w:lvlText w:val="•"/>
      <w:lvlJc w:val="left"/>
      <w:pPr>
        <w:ind w:left="1369" w:hanging="240"/>
      </w:pPr>
      <w:rPr>
        <w:rFonts w:hint="default"/>
        <w:lang w:val="en-US" w:eastAsia="zh-CN" w:bidi="ar-SA"/>
      </w:rPr>
    </w:lvl>
    <w:lvl w:ilvl="8" w:tentative="0">
      <w:start w:val="0"/>
      <w:numFmt w:val="bullet"/>
      <w:lvlText w:val="•"/>
      <w:lvlJc w:val="left"/>
      <w:pPr>
        <w:ind w:left="1530" w:hanging="240"/>
      </w:pPr>
      <w:rPr>
        <w:rFonts w:hint="default"/>
        <w:lang w:val="en-US" w:eastAsia="zh-CN" w:bidi="ar-SA"/>
      </w:rPr>
    </w:lvl>
  </w:abstractNum>
  <w:abstractNum w:abstractNumId="15">
    <w:nsid w:val="CF092B84"/>
    <w:multiLevelType w:val="multilevel"/>
    <w:tmpl w:val="CF092B84"/>
    <w:lvl w:ilvl="0" w:tentative="0">
      <w:start w:val="7"/>
      <w:numFmt w:val="decimal"/>
      <w:lvlText w:val="%1"/>
      <w:lvlJc w:val="left"/>
      <w:pPr>
        <w:ind w:left="1115" w:hanging="459"/>
        <w:jc w:val="left"/>
      </w:pPr>
      <w:rPr>
        <w:rFonts w:hint="default"/>
        <w:lang w:val="en-US" w:eastAsia="zh-CN" w:bidi="ar-SA"/>
      </w:rPr>
    </w:lvl>
    <w:lvl w:ilvl="1" w:tentative="0">
      <w:start w:val="4"/>
      <w:numFmt w:val="decimal"/>
      <w:lvlText w:val="%1.%2"/>
      <w:lvlJc w:val="left"/>
      <w:pPr>
        <w:ind w:left="1115" w:hanging="459"/>
        <w:jc w:val="left"/>
      </w:pPr>
      <w:rPr>
        <w:rFonts w:hint="default" w:ascii="Times New Roman" w:hAnsi="Times New Roman" w:eastAsia="Times New Roman" w:cs="Times New Roman"/>
        <w:w w:val="99"/>
        <w:sz w:val="20"/>
        <w:szCs w:val="20"/>
        <w:lang w:val="en-US" w:eastAsia="zh-CN" w:bidi="ar-SA"/>
      </w:rPr>
    </w:lvl>
    <w:lvl w:ilvl="2" w:tentative="0">
      <w:start w:val="0"/>
      <w:numFmt w:val="bullet"/>
      <w:lvlText w:val="•"/>
      <w:lvlJc w:val="left"/>
      <w:pPr>
        <w:ind w:left="1818" w:hanging="459"/>
      </w:pPr>
      <w:rPr>
        <w:rFonts w:hint="default"/>
        <w:lang w:val="en-US" w:eastAsia="zh-CN" w:bidi="ar-SA"/>
      </w:rPr>
    </w:lvl>
    <w:lvl w:ilvl="3" w:tentative="0">
      <w:start w:val="0"/>
      <w:numFmt w:val="bullet"/>
      <w:lvlText w:val="•"/>
      <w:lvlJc w:val="left"/>
      <w:pPr>
        <w:ind w:left="2167" w:hanging="459"/>
      </w:pPr>
      <w:rPr>
        <w:rFonts w:hint="default"/>
        <w:lang w:val="en-US" w:eastAsia="zh-CN" w:bidi="ar-SA"/>
      </w:rPr>
    </w:lvl>
    <w:lvl w:ilvl="4" w:tentative="0">
      <w:start w:val="0"/>
      <w:numFmt w:val="bullet"/>
      <w:lvlText w:val="•"/>
      <w:lvlJc w:val="left"/>
      <w:pPr>
        <w:ind w:left="2516" w:hanging="459"/>
      </w:pPr>
      <w:rPr>
        <w:rFonts w:hint="default"/>
        <w:lang w:val="en-US" w:eastAsia="zh-CN" w:bidi="ar-SA"/>
      </w:rPr>
    </w:lvl>
    <w:lvl w:ilvl="5" w:tentative="0">
      <w:start w:val="0"/>
      <w:numFmt w:val="bullet"/>
      <w:lvlText w:val="•"/>
      <w:lvlJc w:val="left"/>
      <w:pPr>
        <w:ind w:left="2866" w:hanging="459"/>
      </w:pPr>
      <w:rPr>
        <w:rFonts w:hint="default"/>
        <w:lang w:val="en-US" w:eastAsia="zh-CN" w:bidi="ar-SA"/>
      </w:rPr>
    </w:lvl>
    <w:lvl w:ilvl="6" w:tentative="0">
      <w:start w:val="0"/>
      <w:numFmt w:val="bullet"/>
      <w:lvlText w:val="•"/>
      <w:lvlJc w:val="left"/>
      <w:pPr>
        <w:ind w:left="3215" w:hanging="459"/>
      </w:pPr>
      <w:rPr>
        <w:rFonts w:hint="default"/>
        <w:lang w:val="en-US" w:eastAsia="zh-CN" w:bidi="ar-SA"/>
      </w:rPr>
    </w:lvl>
    <w:lvl w:ilvl="7" w:tentative="0">
      <w:start w:val="0"/>
      <w:numFmt w:val="bullet"/>
      <w:lvlText w:val="•"/>
      <w:lvlJc w:val="left"/>
      <w:pPr>
        <w:ind w:left="3564" w:hanging="459"/>
      </w:pPr>
      <w:rPr>
        <w:rFonts w:hint="default"/>
        <w:lang w:val="en-US" w:eastAsia="zh-CN" w:bidi="ar-SA"/>
      </w:rPr>
    </w:lvl>
    <w:lvl w:ilvl="8" w:tentative="0">
      <w:start w:val="0"/>
      <w:numFmt w:val="bullet"/>
      <w:lvlText w:val="•"/>
      <w:lvlJc w:val="left"/>
      <w:pPr>
        <w:ind w:left="3913" w:hanging="459"/>
      </w:pPr>
      <w:rPr>
        <w:rFonts w:hint="default"/>
        <w:lang w:val="en-US" w:eastAsia="zh-CN" w:bidi="ar-SA"/>
      </w:rPr>
    </w:lvl>
  </w:abstractNum>
  <w:abstractNum w:abstractNumId="16">
    <w:nsid w:val="D7D140E4"/>
    <w:multiLevelType w:val="multilevel"/>
    <w:tmpl w:val="D7D140E4"/>
    <w:lvl w:ilvl="0" w:tentative="0">
      <w:start w:val="0"/>
      <w:numFmt w:val="bullet"/>
      <w:lvlText w:val="❑"/>
      <w:lvlJc w:val="left"/>
      <w:pPr>
        <w:ind w:left="239" w:hanging="240"/>
      </w:pPr>
      <w:rPr>
        <w:rFonts w:hint="default" w:ascii="PMingLiU-ExtB" w:hAnsi="PMingLiU-ExtB" w:eastAsia="PMingLiU-ExtB" w:cs="PMingLiU-ExtB"/>
        <w:color w:val="3B70B7"/>
        <w:w w:val="99"/>
        <w:sz w:val="14"/>
        <w:szCs w:val="14"/>
        <w:lang w:val="en-US" w:eastAsia="zh-CN" w:bidi="ar-SA"/>
      </w:rPr>
    </w:lvl>
    <w:lvl w:ilvl="1" w:tentative="0">
      <w:start w:val="0"/>
      <w:numFmt w:val="bullet"/>
      <w:lvlText w:val="•"/>
      <w:lvlJc w:val="left"/>
      <w:pPr>
        <w:ind w:left="361" w:hanging="240"/>
      </w:pPr>
      <w:rPr>
        <w:rFonts w:hint="default"/>
        <w:lang w:val="en-US" w:eastAsia="zh-CN" w:bidi="ar-SA"/>
      </w:rPr>
    </w:lvl>
    <w:lvl w:ilvl="2" w:tentative="0">
      <w:start w:val="0"/>
      <w:numFmt w:val="bullet"/>
      <w:lvlText w:val="•"/>
      <w:lvlJc w:val="left"/>
      <w:pPr>
        <w:ind w:left="482" w:hanging="240"/>
      </w:pPr>
      <w:rPr>
        <w:rFonts w:hint="default"/>
        <w:lang w:val="en-US" w:eastAsia="zh-CN" w:bidi="ar-SA"/>
      </w:rPr>
    </w:lvl>
    <w:lvl w:ilvl="3" w:tentative="0">
      <w:start w:val="0"/>
      <w:numFmt w:val="bullet"/>
      <w:lvlText w:val="•"/>
      <w:lvlJc w:val="left"/>
      <w:pPr>
        <w:ind w:left="604" w:hanging="240"/>
      </w:pPr>
      <w:rPr>
        <w:rFonts w:hint="default"/>
        <w:lang w:val="en-US" w:eastAsia="zh-CN" w:bidi="ar-SA"/>
      </w:rPr>
    </w:lvl>
    <w:lvl w:ilvl="4" w:tentative="0">
      <w:start w:val="0"/>
      <w:numFmt w:val="bullet"/>
      <w:lvlText w:val="•"/>
      <w:lvlJc w:val="left"/>
      <w:pPr>
        <w:ind w:left="725" w:hanging="240"/>
      </w:pPr>
      <w:rPr>
        <w:rFonts w:hint="default"/>
        <w:lang w:val="en-US" w:eastAsia="zh-CN" w:bidi="ar-SA"/>
      </w:rPr>
    </w:lvl>
    <w:lvl w:ilvl="5" w:tentative="0">
      <w:start w:val="0"/>
      <w:numFmt w:val="bullet"/>
      <w:lvlText w:val="•"/>
      <w:lvlJc w:val="left"/>
      <w:pPr>
        <w:ind w:left="847" w:hanging="240"/>
      </w:pPr>
      <w:rPr>
        <w:rFonts w:hint="default"/>
        <w:lang w:val="en-US" w:eastAsia="zh-CN" w:bidi="ar-SA"/>
      </w:rPr>
    </w:lvl>
    <w:lvl w:ilvl="6" w:tentative="0">
      <w:start w:val="0"/>
      <w:numFmt w:val="bullet"/>
      <w:lvlText w:val="•"/>
      <w:lvlJc w:val="left"/>
      <w:pPr>
        <w:ind w:left="968" w:hanging="240"/>
      </w:pPr>
      <w:rPr>
        <w:rFonts w:hint="default"/>
        <w:lang w:val="en-US" w:eastAsia="zh-CN" w:bidi="ar-SA"/>
      </w:rPr>
    </w:lvl>
    <w:lvl w:ilvl="7" w:tentative="0">
      <w:start w:val="0"/>
      <w:numFmt w:val="bullet"/>
      <w:lvlText w:val="•"/>
      <w:lvlJc w:val="left"/>
      <w:pPr>
        <w:ind w:left="1090" w:hanging="240"/>
      </w:pPr>
      <w:rPr>
        <w:rFonts w:hint="default"/>
        <w:lang w:val="en-US" w:eastAsia="zh-CN" w:bidi="ar-SA"/>
      </w:rPr>
    </w:lvl>
    <w:lvl w:ilvl="8" w:tentative="0">
      <w:start w:val="0"/>
      <w:numFmt w:val="bullet"/>
      <w:lvlText w:val="•"/>
      <w:lvlJc w:val="left"/>
      <w:pPr>
        <w:ind w:left="1211" w:hanging="240"/>
      </w:pPr>
      <w:rPr>
        <w:rFonts w:hint="default"/>
        <w:lang w:val="en-US" w:eastAsia="zh-CN" w:bidi="ar-SA"/>
      </w:rPr>
    </w:lvl>
  </w:abstractNum>
  <w:abstractNum w:abstractNumId="17">
    <w:nsid w:val="D7F9FE59"/>
    <w:multiLevelType w:val="multilevel"/>
    <w:tmpl w:val="D7F9FE59"/>
    <w:lvl w:ilvl="0" w:tentative="0">
      <w:start w:val="5"/>
      <w:numFmt w:val="decimal"/>
      <w:lvlText w:val="%1"/>
      <w:lvlJc w:val="left"/>
      <w:pPr>
        <w:ind w:left="1967" w:hanging="523"/>
        <w:jc w:val="left"/>
      </w:pPr>
      <w:rPr>
        <w:rFonts w:hint="default"/>
        <w:lang w:val="en-US" w:eastAsia="zh-CN" w:bidi="ar-SA"/>
      </w:rPr>
    </w:lvl>
    <w:lvl w:ilvl="1" w:tentative="0">
      <w:start w:val="1"/>
      <w:numFmt w:val="decimal"/>
      <w:lvlText w:val="%1.%2"/>
      <w:lvlJc w:val="left"/>
      <w:pPr>
        <w:ind w:left="1967" w:hanging="523"/>
        <w:jc w:val="left"/>
      </w:pPr>
      <w:rPr>
        <w:rFonts w:hint="default" w:ascii="Times New Roman" w:hAnsi="Times New Roman" w:eastAsia="Times New Roman" w:cs="Times New Roman"/>
        <w:b/>
        <w:bCs/>
        <w:color w:val="3B70B7"/>
        <w:w w:val="102"/>
        <w:sz w:val="28"/>
        <w:szCs w:val="28"/>
        <w:lang w:val="en-US" w:eastAsia="zh-CN" w:bidi="ar-SA"/>
      </w:rPr>
    </w:lvl>
    <w:lvl w:ilvl="2" w:tentative="0">
      <w:start w:val="0"/>
      <w:numFmt w:val="bullet"/>
      <w:lvlText w:val="•"/>
      <w:lvlJc w:val="left"/>
      <w:pPr>
        <w:ind w:left="3581" w:hanging="523"/>
      </w:pPr>
      <w:rPr>
        <w:rFonts w:hint="default"/>
        <w:lang w:val="en-US" w:eastAsia="zh-CN" w:bidi="ar-SA"/>
      </w:rPr>
    </w:lvl>
    <w:lvl w:ilvl="3" w:tentative="0">
      <w:start w:val="0"/>
      <w:numFmt w:val="bullet"/>
      <w:lvlText w:val="•"/>
      <w:lvlJc w:val="left"/>
      <w:pPr>
        <w:ind w:left="4391" w:hanging="523"/>
      </w:pPr>
      <w:rPr>
        <w:rFonts w:hint="default"/>
        <w:lang w:val="en-US" w:eastAsia="zh-CN" w:bidi="ar-SA"/>
      </w:rPr>
    </w:lvl>
    <w:lvl w:ilvl="4" w:tentative="0">
      <w:start w:val="0"/>
      <w:numFmt w:val="bullet"/>
      <w:lvlText w:val="•"/>
      <w:lvlJc w:val="left"/>
      <w:pPr>
        <w:ind w:left="5202" w:hanging="523"/>
      </w:pPr>
      <w:rPr>
        <w:rFonts w:hint="default"/>
        <w:lang w:val="en-US" w:eastAsia="zh-CN" w:bidi="ar-SA"/>
      </w:rPr>
    </w:lvl>
    <w:lvl w:ilvl="5" w:tentative="0">
      <w:start w:val="0"/>
      <w:numFmt w:val="bullet"/>
      <w:lvlText w:val="•"/>
      <w:lvlJc w:val="left"/>
      <w:pPr>
        <w:ind w:left="6012" w:hanging="523"/>
      </w:pPr>
      <w:rPr>
        <w:rFonts w:hint="default"/>
        <w:lang w:val="en-US" w:eastAsia="zh-CN" w:bidi="ar-SA"/>
      </w:rPr>
    </w:lvl>
    <w:lvl w:ilvl="6" w:tentative="0">
      <w:start w:val="0"/>
      <w:numFmt w:val="bullet"/>
      <w:lvlText w:val="•"/>
      <w:lvlJc w:val="left"/>
      <w:pPr>
        <w:ind w:left="6823" w:hanging="523"/>
      </w:pPr>
      <w:rPr>
        <w:rFonts w:hint="default"/>
        <w:lang w:val="en-US" w:eastAsia="zh-CN" w:bidi="ar-SA"/>
      </w:rPr>
    </w:lvl>
    <w:lvl w:ilvl="7" w:tentative="0">
      <w:start w:val="0"/>
      <w:numFmt w:val="bullet"/>
      <w:lvlText w:val="•"/>
      <w:lvlJc w:val="left"/>
      <w:pPr>
        <w:ind w:left="7633" w:hanging="523"/>
      </w:pPr>
      <w:rPr>
        <w:rFonts w:hint="default"/>
        <w:lang w:val="en-US" w:eastAsia="zh-CN" w:bidi="ar-SA"/>
      </w:rPr>
    </w:lvl>
    <w:lvl w:ilvl="8" w:tentative="0">
      <w:start w:val="0"/>
      <w:numFmt w:val="bullet"/>
      <w:lvlText w:val="•"/>
      <w:lvlJc w:val="left"/>
      <w:pPr>
        <w:ind w:left="8444" w:hanging="523"/>
      </w:pPr>
      <w:rPr>
        <w:rFonts w:hint="default"/>
        <w:lang w:val="en-US" w:eastAsia="zh-CN" w:bidi="ar-SA"/>
      </w:rPr>
    </w:lvl>
  </w:abstractNum>
  <w:abstractNum w:abstractNumId="18">
    <w:nsid w:val="DCBA6B53"/>
    <w:multiLevelType w:val="multilevel"/>
    <w:tmpl w:val="DCBA6B53"/>
    <w:lvl w:ilvl="0" w:tentative="0">
      <w:start w:val="0"/>
      <w:numFmt w:val="bullet"/>
      <w:lvlText w:val="❑"/>
      <w:lvlJc w:val="left"/>
      <w:pPr>
        <w:ind w:left="239" w:hanging="240"/>
      </w:pPr>
      <w:rPr>
        <w:rFonts w:hint="default" w:ascii="PMingLiU-ExtB" w:hAnsi="PMingLiU-ExtB" w:eastAsia="PMingLiU-ExtB" w:cs="PMingLiU-ExtB"/>
        <w:color w:val="3B70B7"/>
        <w:w w:val="99"/>
        <w:sz w:val="14"/>
        <w:szCs w:val="14"/>
        <w:lang w:val="en-US" w:eastAsia="zh-CN" w:bidi="ar-SA"/>
      </w:rPr>
    </w:lvl>
    <w:lvl w:ilvl="1" w:tentative="0">
      <w:start w:val="0"/>
      <w:numFmt w:val="bullet"/>
      <w:lvlText w:val="•"/>
      <w:lvlJc w:val="left"/>
      <w:pPr>
        <w:ind w:left="301" w:hanging="240"/>
      </w:pPr>
      <w:rPr>
        <w:rFonts w:hint="default"/>
        <w:lang w:val="en-US" w:eastAsia="zh-CN" w:bidi="ar-SA"/>
      </w:rPr>
    </w:lvl>
    <w:lvl w:ilvl="2" w:tentative="0">
      <w:start w:val="0"/>
      <w:numFmt w:val="bullet"/>
      <w:lvlText w:val="•"/>
      <w:lvlJc w:val="left"/>
      <w:pPr>
        <w:ind w:left="363" w:hanging="240"/>
      </w:pPr>
      <w:rPr>
        <w:rFonts w:hint="default"/>
        <w:lang w:val="en-US" w:eastAsia="zh-CN" w:bidi="ar-SA"/>
      </w:rPr>
    </w:lvl>
    <w:lvl w:ilvl="3" w:tentative="0">
      <w:start w:val="0"/>
      <w:numFmt w:val="bullet"/>
      <w:lvlText w:val="•"/>
      <w:lvlJc w:val="left"/>
      <w:pPr>
        <w:ind w:left="425" w:hanging="240"/>
      </w:pPr>
      <w:rPr>
        <w:rFonts w:hint="default"/>
        <w:lang w:val="en-US" w:eastAsia="zh-CN" w:bidi="ar-SA"/>
      </w:rPr>
    </w:lvl>
    <w:lvl w:ilvl="4" w:tentative="0">
      <w:start w:val="0"/>
      <w:numFmt w:val="bullet"/>
      <w:lvlText w:val="•"/>
      <w:lvlJc w:val="left"/>
      <w:pPr>
        <w:ind w:left="486" w:hanging="240"/>
      </w:pPr>
      <w:rPr>
        <w:rFonts w:hint="default"/>
        <w:lang w:val="en-US" w:eastAsia="zh-CN" w:bidi="ar-SA"/>
      </w:rPr>
    </w:lvl>
    <w:lvl w:ilvl="5" w:tentative="0">
      <w:start w:val="0"/>
      <w:numFmt w:val="bullet"/>
      <w:lvlText w:val="•"/>
      <w:lvlJc w:val="left"/>
      <w:pPr>
        <w:ind w:left="548" w:hanging="240"/>
      </w:pPr>
      <w:rPr>
        <w:rFonts w:hint="default"/>
        <w:lang w:val="en-US" w:eastAsia="zh-CN" w:bidi="ar-SA"/>
      </w:rPr>
    </w:lvl>
    <w:lvl w:ilvl="6" w:tentative="0">
      <w:start w:val="0"/>
      <w:numFmt w:val="bullet"/>
      <w:lvlText w:val="•"/>
      <w:lvlJc w:val="left"/>
      <w:pPr>
        <w:ind w:left="610" w:hanging="240"/>
      </w:pPr>
      <w:rPr>
        <w:rFonts w:hint="default"/>
        <w:lang w:val="en-US" w:eastAsia="zh-CN" w:bidi="ar-SA"/>
      </w:rPr>
    </w:lvl>
    <w:lvl w:ilvl="7" w:tentative="0">
      <w:start w:val="0"/>
      <w:numFmt w:val="bullet"/>
      <w:lvlText w:val="•"/>
      <w:lvlJc w:val="left"/>
      <w:pPr>
        <w:ind w:left="671" w:hanging="240"/>
      </w:pPr>
      <w:rPr>
        <w:rFonts w:hint="default"/>
        <w:lang w:val="en-US" w:eastAsia="zh-CN" w:bidi="ar-SA"/>
      </w:rPr>
    </w:lvl>
    <w:lvl w:ilvl="8" w:tentative="0">
      <w:start w:val="0"/>
      <w:numFmt w:val="bullet"/>
      <w:lvlText w:val="•"/>
      <w:lvlJc w:val="left"/>
      <w:pPr>
        <w:ind w:left="733" w:hanging="240"/>
      </w:pPr>
      <w:rPr>
        <w:rFonts w:hint="default"/>
        <w:lang w:val="en-US" w:eastAsia="zh-CN" w:bidi="ar-SA"/>
      </w:rPr>
    </w:lvl>
  </w:abstractNum>
  <w:abstractNum w:abstractNumId="19">
    <w:nsid w:val="E093A4B0"/>
    <w:multiLevelType w:val="multilevel"/>
    <w:tmpl w:val="E093A4B0"/>
    <w:lvl w:ilvl="0" w:tentative="0">
      <w:start w:val="1"/>
      <w:numFmt w:val="lowerLetter"/>
      <w:lvlText w:val="(%1)."/>
      <w:lvlJc w:val="left"/>
      <w:pPr>
        <w:ind w:left="2382" w:hanging="371"/>
        <w:jc w:val="left"/>
      </w:pPr>
      <w:rPr>
        <w:rFonts w:hint="default" w:ascii="Times New Roman" w:hAnsi="Times New Roman" w:eastAsia="Times New Roman" w:cs="Times New Roman"/>
        <w:color w:val="3B70B7"/>
        <w:w w:val="99"/>
        <w:sz w:val="20"/>
        <w:szCs w:val="20"/>
        <w:lang w:val="en-US" w:eastAsia="zh-CN" w:bidi="ar-SA"/>
      </w:rPr>
    </w:lvl>
    <w:lvl w:ilvl="1" w:tentative="0">
      <w:start w:val="0"/>
      <w:numFmt w:val="bullet"/>
      <w:lvlText w:val="•"/>
      <w:lvlJc w:val="left"/>
      <w:pPr>
        <w:ind w:left="3148" w:hanging="371"/>
      </w:pPr>
      <w:rPr>
        <w:rFonts w:hint="default"/>
        <w:lang w:val="en-US" w:eastAsia="zh-CN" w:bidi="ar-SA"/>
      </w:rPr>
    </w:lvl>
    <w:lvl w:ilvl="2" w:tentative="0">
      <w:start w:val="0"/>
      <w:numFmt w:val="bullet"/>
      <w:lvlText w:val="•"/>
      <w:lvlJc w:val="left"/>
      <w:pPr>
        <w:ind w:left="3917" w:hanging="371"/>
      </w:pPr>
      <w:rPr>
        <w:rFonts w:hint="default"/>
        <w:lang w:val="en-US" w:eastAsia="zh-CN" w:bidi="ar-SA"/>
      </w:rPr>
    </w:lvl>
    <w:lvl w:ilvl="3" w:tentative="0">
      <w:start w:val="0"/>
      <w:numFmt w:val="bullet"/>
      <w:lvlText w:val="•"/>
      <w:lvlJc w:val="left"/>
      <w:pPr>
        <w:ind w:left="4685" w:hanging="371"/>
      </w:pPr>
      <w:rPr>
        <w:rFonts w:hint="default"/>
        <w:lang w:val="en-US" w:eastAsia="zh-CN" w:bidi="ar-SA"/>
      </w:rPr>
    </w:lvl>
    <w:lvl w:ilvl="4" w:tentative="0">
      <w:start w:val="0"/>
      <w:numFmt w:val="bullet"/>
      <w:lvlText w:val="•"/>
      <w:lvlJc w:val="left"/>
      <w:pPr>
        <w:ind w:left="5454" w:hanging="371"/>
      </w:pPr>
      <w:rPr>
        <w:rFonts w:hint="default"/>
        <w:lang w:val="en-US" w:eastAsia="zh-CN" w:bidi="ar-SA"/>
      </w:rPr>
    </w:lvl>
    <w:lvl w:ilvl="5" w:tentative="0">
      <w:start w:val="0"/>
      <w:numFmt w:val="bullet"/>
      <w:lvlText w:val="•"/>
      <w:lvlJc w:val="left"/>
      <w:pPr>
        <w:ind w:left="6222" w:hanging="371"/>
      </w:pPr>
      <w:rPr>
        <w:rFonts w:hint="default"/>
        <w:lang w:val="en-US" w:eastAsia="zh-CN" w:bidi="ar-SA"/>
      </w:rPr>
    </w:lvl>
    <w:lvl w:ilvl="6" w:tentative="0">
      <w:start w:val="0"/>
      <w:numFmt w:val="bullet"/>
      <w:lvlText w:val="•"/>
      <w:lvlJc w:val="left"/>
      <w:pPr>
        <w:ind w:left="6991" w:hanging="371"/>
      </w:pPr>
      <w:rPr>
        <w:rFonts w:hint="default"/>
        <w:lang w:val="en-US" w:eastAsia="zh-CN" w:bidi="ar-SA"/>
      </w:rPr>
    </w:lvl>
    <w:lvl w:ilvl="7" w:tentative="0">
      <w:start w:val="0"/>
      <w:numFmt w:val="bullet"/>
      <w:lvlText w:val="•"/>
      <w:lvlJc w:val="left"/>
      <w:pPr>
        <w:ind w:left="7759" w:hanging="371"/>
      </w:pPr>
      <w:rPr>
        <w:rFonts w:hint="default"/>
        <w:lang w:val="en-US" w:eastAsia="zh-CN" w:bidi="ar-SA"/>
      </w:rPr>
    </w:lvl>
    <w:lvl w:ilvl="8" w:tentative="0">
      <w:start w:val="0"/>
      <w:numFmt w:val="bullet"/>
      <w:lvlText w:val="•"/>
      <w:lvlJc w:val="left"/>
      <w:pPr>
        <w:ind w:left="8528" w:hanging="371"/>
      </w:pPr>
      <w:rPr>
        <w:rFonts w:hint="default"/>
        <w:lang w:val="en-US" w:eastAsia="zh-CN" w:bidi="ar-SA"/>
      </w:rPr>
    </w:lvl>
  </w:abstractNum>
  <w:abstractNum w:abstractNumId="20">
    <w:nsid w:val="F4B5D9F5"/>
    <w:multiLevelType w:val="multilevel"/>
    <w:tmpl w:val="F4B5D9F5"/>
    <w:lvl w:ilvl="0" w:tentative="0">
      <w:start w:val="4"/>
      <w:numFmt w:val="decimal"/>
      <w:lvlText w:val="%1"/>
      <w:lvlJc w:val="left"/>
      <w:pPr>
        <w:ind w:left="1967" w:hanging="523"/>
        <w:jc w:val="left"/>
      </w:pPr>
      <w:rPr>
        <w:rFonts w:hint="default"/>
        <w:lang w:val="en-US" w:eastAsia="zh-CN" w:bidi="ar-SA"/>
      </w:rPr>
    </w:lvl>
    <w:lvl w:ilvl="1" w:tentative="0">
      <w:start w:val="4"/>
      <w:numFmt w:val="decimal"/>
      <w:lvlText w:val="%1.%2"/>
      <w:lvlJc w:val="left"/>
      <w:pPr>
        <w:ind w:left="1967" w:hanging="523"/>
        <w:jc w:val="left"/>
      </w:pPr>
      <w:rPr>
        <w:rFonts w:hint="default" w:ascii="Times New Roman" w:hAnsi="Times New Roman" w:eastAsia="Times New Roman" w:cs="Times New Roman"/>
        <w:b/>
        <w:bCs/>
        <w:color w:val="3B70B7"/>
        <w:w w:val="102"/>
        <w:sz w:val="28"/>
        <w:szCs w:val="28"/>
        <w:lang w:val="en-US" w:eastAsia="zh-CN" w:bidi="ar-SA"/>
      </w:rPr>
    </w:lvl>
    <w:lvl w:ilvl="2" w:tentative="0">
      <w:start w:val="0"/>
      <w:numFmt w:val="bullet"/>
      <w:lvlText w:val="•"/>
      <w:lvlJc w:val="left"/>
      <w:pPr>
        <w:ind w:left="3581" w:hanging="523"/>
      </w:pPr>
      <w:rPr>
        <w:rFonts w:hint="default"/>
        <w:lang w:val="en-US" w:eastAsia="zh-CN" w:bidi="ar-SA"/>
      </w:rPr>
    </w:lvl>
    <w:lvl w:ilvl="3" w:tentative="0">
      <w:start w:val="0"/>
      <w:numFmt w:val="bullet"/>
      <w:lvlText w:val="•"/>
      <w:lvlJc w:val="left"/>
      <w:pPr>
        <w:ind w:left="4391" w:hanging="523"/>
      </w:pPr>
      <w:rPr>
        <w:rFonts w:hint="default"/>
        <w:lang w:val="en-US" w:eastAsia="zh-CN" w:bidi="ar-SA"/>
      </w:rPr>
    </w:lvl>
    <w:lvl w:ilvl="4" w:tentative="0">
      <w:start w:val="0"/>
      <w:numFmt w:val="bullet"/>
      <w:lvlText w:val="•"/>
      <w:lvlJc w:val="left"/>
      <w:pPr>
        <w:ind w:left="5202" w:hanging="523"/>
      </w:pPr>
      <w:rPr>
        <w:rFonts w:hint="default"/>
        <w:lang w:val="en-US" w:eastAsia="zh-CN" w:bidi="ar-SA"/>
      </w:rPr>
    </w:lvl>
    <w:lvl w:ilvl="5" w:tentative="0">
      <w:start w:val="0"/>
      <w:numFmt w:val="bullet"/>
      <w:lvlText w:val="•"/>
      <w:lvlJc w:val="left"/>
      <w:pPr>
        <w:ind w:left="6012" w:hanging="523"/>
      </w:pPr>
      <w:rPr>
        <w:rFonts w:hint="default"/>
        <w:lang w:val="en-US" w:eastAsia="zh-CN" w:bidi="ar-SA"/>
      </w:rPr>
    </w:lvl>
    <w:lvl w:ilvl="6" w:tentative="0">
      <w:start w:val="0"/>
      <w:numFmt w:val="bullet"/>
      <w:lvlText w:val="•"/>
      <w:lvlJc w:val="left"/>
      <w:pPr>
        <w:ind w:left="6823" w:hanging="523"/>
      </w:pPr>
      <w:rPr>
        <w:rFonts w:hint="default"/>
        <w:lang w:val="en-US" w:eastAsia="zh-CN" w:bidi="ar-SA"/>
      </w:rPr>
    </w:lvl>
    <w:lvl w:ilvl="7" w:tentative="0">
      <w:start w:val="0"/>
      <w:numFmt w:val="bullet"/>
      <w:lvlText w:val="•"/>
      <w:lvlJc w:val="left"/>
      <w:pPr>
        <w:ind w:left="7633" w:hanging="523"/>
      </w:pPr>
      <w:rPr>
        <w:rFonts w:hint="default"/>
        <w:lang w:val="en-US" w:eastAsia="zh-CN" w:bidi="ar-SA"/>
      </w:rPr>
    </w:lvl>
    <w:lvl w:ilvl="8" w:tentative="0">
      <w:start w:val="0"/>
      <w:numFmt w:val="bullet"/>
      <w:lvlText w:val="•"/>
      <w:lvlJc w:val="left"/>
      <w:pPr>
        <w:ind w:left="8444" w:hanging="523"/>
      </w:pPr>
      <w:rPr>
        <w:rFonts w:hint="default"/>
        <w:lang w:val="en-US" w:eastAsia="zh-CN" w:bidi="ar-SA"/>
      </w:rPr>
    </w:lvl>
  </w:abstractNum>
  <w:abstractNum w:abstractNumId="21">
    <w:nsid w:val="F7735DC9"/>
    <w:multiLevelType w:val="multilevel"/>
    <w:tmpl w:val="F7735DC9"/>
    <w:lvl w:ilvl="0" w:tentative="0">
      <w:start w:val="11"/>
      <w:numFmt w:val="decimal"/>
      <w:lvlText w:val="%1"/>
      <w:lvlJc w:val="left"/>
      <w:pPr>
        <w:ind w:left="2111" w:hanging="666"/>
        <w:jc w:val="left"/>
      </w:pPr>
      <w:rPr>
        <w:rFonts w:hint="default"/>
        <w:lang w:val="en-US" w:eastAsia="zh-CN" w:bidi="ar-SA"/>
      </w:rPr>
    </w:lvl>
    <w:lvl w:ilvl="1" w:tentative="0">
      <w:start w:val="1"/>
      <w:numFmt w:val="decimal"/>
      <w:lvlText w:val="%1.%2"/>
      <w:lvlJc w:val="left"/>
      <w:pPr>
        <w:ind w:left="2111" w:hanging="666"/>
        <w:jc w:val="left"/>
      </w:pPr>
      <w:rPr>
        <w:rFonts w:hint="default" w:ascii="Times New Roman" w:hAnsi="Times New Roman" w:eastAsia="Times New Roman" w:cs="Times New Roman"/>
        <w:b/>
        <w:bCs/>
        <w:color w:val="3B70B7"/>
        <w:w w:val="102"/>
        <w:sz w:val="28"/>
        <w:szCs w:val="28"/>
        <w:lang w:val="en-US" w:eastAsia="zh-CN" w:bidi="ar-SA"/>
      </w:rPr>
    </w:lvl>
    <w:lvl w:ilvl="2" w:tentative="0">
      <w:start w:val="1"/>
      <w:numFmt w:val="decimal"/>
      <w:lvlText w:val="%3."/>
      <w:lvlJc w:val="left"/>
      <w:pPr>
        <w:ind w:left="1943" w:hanging="250"/>
        <w:jc w:val="left"/>
      </w:pPr>
      <w:rPr>
        <w:rFonts w:hint="default" w:ascii="Times New Roman" w:hAnsi="Times New Roman" w:eastAsia="Times New Roman" w:cs="Times New Roman"/>
        <w:color w:val="3B70B7"/>
        <w:w w:val="99"/>
        <w:sz w:val="20"/>
        <w:szCs w:val="20"/>
        <w:lang w:val="en-US" w:eastAsia="zh-CN" w:bidi="ar-SA"/>
      </w:rPr>
    </w:lvl>
    <w:lvl w:ilvl="3" w:tentative="0">
      <w:start w:val="1"/>
      <w:numFmt w:val="lowerLetter"/>
      <w:lvlText w:val="(%4)."/>
      <w:lvlJc w:val="left"/>
      <w:pPr>
        <w:ind w:left="2382" w:hanging="371"/>
        <w:jc w:val="left"/>
      </w:pPr>
      <w:rPr>
        <w:rFonts w:hint="default" w:ascii="Times New Roman" w:hAnsi="Times New Roman" w:eastAsia="Times New Roman" w:cs="Times New Roman"/>
        <w:color w:val="3B70B7"/>
        <w:w w:val="99"/>
        <w:sz w:val="20"/>
        <w:szCs w:val="20"/>
        <w:lang w:val="en-US" w:eastAsia="zh-CN" w:bidi="ar-SA"/>
      </w:rPr>
    </w:lvl>
    <w:lvl w:ilvl="4" w:tentative="0">
      <w:start w:val="0"/>
      <w:numFmt w:val="bullet"/>
      <w:lvlText w:val="•"/>
      <w:lvlJc w:val="left"/>
      <w:pPr>
        <w:ind w:left="4301" w:hanging="371"/>
      </w:pPr>
      <w:rPr>
        <w:rFonts w:hint="default"/>
        <w:lang w:val="en-US" w:eastAsia="zh-CN" w:bidi="ar-SA"/>
      </w:rPr>
    </w:lvl>
    <w:lvl w:ilvl="5" w:tentative="0">
      <w:start w:val="0"/>
      <w:numFmt w:val="bullet"/>
      <w:lvlText w:val="•"/>
      <w:lvlJc w:val="left"/>
      <w:pPr>
        <w:ind w:left="5262" w:hanging="371"/>
      </w:pPr>
      <w:rPr>
        <w:rFonts w:hint="default"/>
        <w:lang w:val="en-US" w:eastAsia="zh-CN" w:bidi="ar-SA"/>
      </w:rPr>
    </w:lvl>
    <w:lvl w:ilvl="6" w:tentative="0">
      <w:start w:val="0"/>
      <w:numFmt w:val="bullet"/>
      <w:lvlText w:val="•"/>
      <w:lvlJc w:val="left"/>
      <w:pPr>
        <w:ind w:left="6222" w:hanging="371"/>
      </w:pPr>
      <w:rPr>
        <w:rFonts w:hint="default"/>
        <w:lang w:val="en-US" w:eastAsia="zh-CN" w:bidi="ar-SA"/>
      </w:rPr>
    </w:lvl>
    <w:lvl w:ilvl="7" w:tentative="0">
      <w:start w:val="0"/>
      <w:numFmt w:val="bullet"/>
      <w:lvlText w:val="•"/>
      <w:lvlJc w:val="left"/>
      <w:pPr>
        <w:ind w:left="7183" w:hanging="371"/>
      </w:pPr>
      <w:rPr>
        <w:rFonts w:hint="default"/>
        <w:lang w:val="en-US" w:eastAsia="zh-CN" w:bidi="ar-SA"/>
      </w:rPr>
    </w:lvl>
    <w:lvl w:ilvl="8" w:tentative="0">
      <w:start w:val="0"/>
      <w:numFmt w:val="bullet"/>
      <w:lvlText w:val="•"/>
      <w:lvlJc w:val="left"/>
      <w:pPr>
        <w:ind w:left="8144" w:hanging="371"/>
      </w:pPr>
      <w:rPr>
        <w:rFonts w:hint="default"/>
        <w:lang w:val="en-US" w:eastAsia="zh-CN" w:bidi="ar-SA"/>
      </w:rPr>
    </w:lvl>
  </w:abstractNum>
  <w:abstractNum w:abstractNumId="22">
    <w:nsid w:val="0053208E"/>
    <w:multiLevelType w:val="multilevel"/>
    <w:tmpl w:val="0053208E"/>
    <w:lvl w:ilvl="0" w:tentative="0">
      <w:start w:val="1"/>
      <w:numFmt w:val="decimal"/>
      <w:lvlText w:val="%1"/>
      <w:lvlJc w:val="left"/>
      <w:pPr>
        <w:ind w:left="1744" w:hanging="299"/>
        <w:jc w:val="left"/>
      </w:pPr>
      <w:rPr>
        <w:rFonts w:hint="default" w:ascii="Times New Roman" w:hAnsi="Times New Roman" w:eastAsia="Times New Roman" w:cs="Times New Roman"/>
        <w:b/>
        <w:bCs/>
        <w:w w:val="99"/>
        <w:sz w:val="20"/>
        <w:szCs w:val="20"/>
        <w:lang w:val="en-US" w:eastAsia="zh-CN" w:bidi="ar-SA"/>
      </w:rPr>
    </w:lvl>
    <w:lvl w:ilvl="1" w:tentative="0">
      <w:start w:val="1"/>
      <w:numFmt w:val="decimal"/>
      <w:lvlText w:val="%1.%2"/>
      <w:lvlJc w:val="left"/>
      <w:pPr>
        <w:ind w:left="2203" w:hanging="459"/>
        <w:jc w:val="left"/>
      </w:pPr>
      <w:rPr>
        <w:rFonts w:hint="default" w:ascii="Times New Roman" w:hAnsi="Times New Roman" w:eastAsia="Times New Roman" w:cs="Times New Roman"/>
        <w:w w:val="99"/>
        <w:sz w:val="20"/>
        <w:szCs w:val="20"/>
        <w:lang w:val="en-US" w:eastAsia="zh-CN" w:bidi="ar-SA"/>
      </w:rPr>
    </w:lvl>
    <w:lvl w:ilvl="2" w:tentative="0">
      <w:start w:val="0"/>
      <w:numFmt w:val="bullet"/>
      <w:lvlText w:val="•"/>
      <w:lvlJc w:val="left"/>
      <w:pPr>
        <w:ind w:left="2557" w:hanging="459"/>
      </w:pPr>
      <w:rPr>
        <w:rFonts w:hint="default"/>
        <w:lang w:val="en-US" w:eastAsia="zh-CN" w:bidi="ar-SA"/>
      </w:rPr>
    </w:lvl>
    <w:lvl w:ilvl="3" w:tentative="0">
      <w:start w:val="0"/>
      <w:numFmt w:val="bullet"/>
      <w:lvlText w:val="•"/>
      <w:lvlJc w:val="left"/>
      <w:pPr>
        <w:ind w:left="2914" w:hanging="459"/>
      </w:pPr>
      <w:rPr>
        <w:rFonts w:hint="default"/>
        <w:lang w:val="en-US" w:eastAsia="zh-CN" w:bidi="ar-SA"/>
      </w:rPr>
    </w:lvl>
    <w:lvl w:ilvl="4" w:tentative="0">
      <w:start w:val="0"/>
      <w:numFmt w:val="bullet"/>
      <w:lvlText w:val="•"/>
      <w:lvlJc w:val="left"/>
      <w:pPr>
        <w:ind w:left="3271" w:hanging="459"/>
      </w:pPr>
      <w:rPr>
        <w:rFonts w:hint="default"/>
        <w:lang w:val="en-US" w:eastAsia="zh-CN" w:bidi="ar-SA"/>
      </w:rPr>
    </w:lvl>
    <w:lvl w:ilvl="5" w:tentative="0">
      <w:start w:val="0"/>
      <w:numFmt w:val="bullet"/>
      <w:lvlText w:val="•"/>
      <w:lvlJc w:val="left"/>
      <w:pPr>
        <w:ind w:left="3628" w:hanging="459"/>
      </w:pPr>
      <w:rPr>
        <w:rFonts w:hint="default"/>
        <w:lang w:val="en-US" w:eastAsia="zh-CN" w:bidi="ar-SA"/>
      </w:rPr>
    </w:lvl>
    <w:lvl w:ilvl="6" w:tentative="0">
      <w:start w:val="0"/>
      <w:numFmt w:val="bullet"/>
      <w:lvlText w:val="•"/>
      <w:lvlJc w:val="left"/>
      <w:pPr>
        <w:ind w:left="3985" w:hanging="459"/>
      </w:pPr>
      <w:rPr>
        <w:rFonts w:hint="default"/>
        <w:lang w:val="en-US" w:eastAsia="zh-CN" w:bidi="ar-SA"/>
      </w:rPr>
    </w:lvl>
    <w:lvl w:ilvl="7" w:tentative="0">
      <w:start w:val="0"/>
      <w:numFmt w:val="bullet"/>
      <w:lvlText w:val="•"/>
      <w:lvlJc w:val="left"/>
      <w:pPr>
        <w:ind w:left="4342" w:hanging="459"/>
      </w:pPr>
      <w:rPr>
        <w:rFonts w:hint="default"/>
        <w:lang w:val="en-US" w:eastAsia="zh-CN" w:bidi="ar-SA"/>
      </w:rPr>
    </w:lvl>
    <w:lvl w:ilvl="8" w:tentative="0">
      <w:start w:val="0"/>
      <w:numFmt w:val="bullet"/>
      <w:lvlText w:val="•"/>
      <w:lvlJc w:val="left"/>
      <w:pPr>
        <w:ind w:left="4699" w:hanging="459"/>
      </w:pPr>
      <w:rPr>
        <w:rFonts w:hint="default"/>
        <w:lang w:val="en-US" w:eastAsia="zh-CN" w:bidi="ar-SA"/>
      </w:rPr>
    </w:lvl>
  </w:abstractNum>
  <w:abstractNum w:abstractNumId="23">
    <w:nsid w:val="0248C179"/>
    <w:multiLevelType w:val="multilevel"/>
    <w:tmpl w:val="0248C179"/>
    <w:lvl w:ilvl="0" w:tentative="0">
      <w:start w:val="0"/>
      <w:numFmt w:val="bullet"/>
      <w:lvlText w:val="❑"/>
      <w:lvlJc w:val="left"/>
      <w:pPr>
        <w:ind w:left="239" w:hanging="240"/>
      </w:pPr>
      <w:rPr>
        <w:rFonts w:hint="default" w:ascii="PMingLiU-ExtB" w:hAnsi="PMingLiU-ExtB" w:eastAsia="PMingLiU-ExtB" w:cs="PMingLiU-ExtB"/>
        <w:color w:val="3B70B7"/>
        <w:w w:val="99"/>
        <w:sz w:val="14"/>
        <w:szCs w:val="14"/>
        <w:lang w:val="en-US" w:eastAsia="zh-CN" w:bidi="ar-SA"/>
      </w:rPr>
    </w:lvl>
    <w:lvl w:ilvl="1" w:tentative="0">
      <w:start w:val="0"/>
      <w:numFmt w:val="bullet"/>
      <w:lvlText w:val="•"/>
      <w:lvlJc w:val="left"/>
      <w:pPr>
        <w:ind w:left="321" w:hanging="240"/>
      </w:pPr>
      <w:rPr>
        <w:rFonts w:hint="default"/>
        <w:lang w:val="en-US" w:eastAsia="zh-CN" w:bidi="ar-SA"/>
      </w:rPr>
    </w:lvl>
    <w:lvl w:ilvl="2" w:tentative="0">
      <w:start w:val="0"/>
      <w:numFmt w:val="bullet"/>
      <w:lvlText w:val="•"/>
      <w:lvlJc w:val="left"/>
      <w:pPr>
        <w:ind w:left="403" w:hanging="240"/>
      </w:pPr>
      <w:rPr>
        <w:rFonts w:hint="default"/>
        <w:lang w:val="en-US" w:eastAsia="zh-CN" w:bidi="ar-SA"/>
      </w:rPr>
    </w:lvl>
    <w:lvl w:ilvl="3" w:tentative="0">
      <w:start w:val="0"/>
      <w:numFmt w:val="bullet"/>
      <w:lvlText w:val="•"/>
      <w:lvlJc w:val="left"/>
      <w:pPr>
        <w:ind w:left="484" w:hanging="240"/>
      </w:pPr>
      <w:rPr>
        <w:rFonts w:hint="default"/>
        <w:lang w:val="en-US" w:eastAsia="zh-CN" w:bidi="ar-SA"/>
      </w:rPr>
    </w:lvl>
    <w:lvl w:ilvl="4" w:tentative="0">
      <w:start w:val="0"/>
      <w:numFmt w:val="bullet"/>
      <w:lvlText w:val="•"/>
      <w:lvlJc w:val="left"/>
      <w:pPr>
        <w:ind w:left="566" w:hanging="240"/>
      </w:pPr>
      <w:rPr>
        <w:rFonts w:hint="default"/>
        <w:lang w:val="en-US" w:eastAsia="zh-CN" w:bidi="ar-SA"/>
      </w:rPr>
    </w:lvl>
    <w:lvl w:ilvl="5" w:tentative="0">
      <w:start w:val="0"/>
      <w:numFmt w:val="bullet"/>
      <w:lvlText w:val="•"/>
      <w:lvlJc w:val="left"/>
      <w:pPr>
        <w:ind w:left="648" w:hanging="240"/>
      </w:pPr>
      <w:rPr>
        <w:rFonts w:hint="default"/>
        <w:lang w:val="en-US" w:eastAsia="zh-CN" w:bidi="ar-SA"/>
      </w:rPr>
    </w:lvl>
    <w:lvl w:ilvl="6" w:tentative="0">
      <w:start w:val="0"/>
      <w:numFmt w:val="bullet"/>
      <w:lvlText w:val="•"/>
      <w:lvlJc w:val="left"/>
      <w:pPr>
        <w:ind w:left="729" w:hanging="240"/>
      </w:pPr>
      <w:rPr>
        <w:rFonts w:hint="default"/>
        <w:lang w:val="en-US" w:eastAsia="zh-CN" w:bidi="ar-SA"/>
      </w:rPr>
    </w:lvl>
    <w:lvl w:ilvl="7" w:tentative="0">
      <w:start w:val="0"/>
      <w:numFmt w:val="bullet"/>
      <w:lvlText w:val="•"/>
      <w:lvlJc w:val="left"/>
      <w:pPr>
        <w:ind w:left="811" w:hanging="240"/>
      </w:pPr>
      <w:rPr>
        <w:rFonts w:hint="default"/>
        <w:lang w:val="en-US" w:eastAsia="zh-CN" w:bidi="ar-SA"/>
      </w:rPr>
    </w:lvl>
    <w:lvl w:ilvl="8" w:tentative="0">
      <w:start w:val="0"/>
      <w:numFmt w:val="bullet"/>
      <w:lvlText w:val="•"/>
      <w:lvlJc w:val="left"/>
      <w:pPr>
        <w:ind w:left="892" w:hanging="240"/>
      </w:pPr>
      <w:rPr>
        <w:rFonts w:hint="default"/>
        <w:lang w:val="en-US" w:eastAsia="zh-CN" w:bidi="ar-SA"/>
      </w:rPr>
    </w:lvl>
  </w:abstractNum>
  <w:abstractNum w:abstractNumId="24">
    <w:nsid w:val="03D62ECE"/>
    <w:multiLevelType w:val="multilevel"/>
    <w:tmpl w:val="03D62ECE"/>
    <w:lvl w:ilvl="0" w:tentative="0">
      <w:start w:val="0"/>
      <w:numFmt w:val="bullet"/>
      <w:lvlText w:val="❑"/>
      <w:lvlJc w:val="left"/>
      <w:pPr>
        <w:ind w:left="239" w:hanging="240"/>
      </w:pPr>
      <w:rPr>
        <w:rFonts w:hint="default" w:ascii="PMingLiU-ExtB" w:hAnsi="PMingLiU-ExtB" w:eastAsia="PMingLiU-ExtB" w:cs="PMingLiU-ExtB"/>
        <w:color w:val="3B70B7"/>
        <w:w w:val="99"/>
        <w:sz w:val="14"/>
        <w:szCs w:val="14"/>
        <w:lang w:val="en-US" w:eastAsia="zh-CN" w:bidi="ar-SA"/>
      </w:rPr>
    </w:lvl>
    <w:lvl w:ilvl="1" w:tentative="0">
      <w:start w:val="0"/>
      <w:numFmt w:val="bullet"/>
      <w:lvlText w:val="•"/>
      <w:lvlJc w:val="left"/>
      <w:pPr>
        <w:ind w:left="321" w:hanging="240"/>
      </w:pPr>
      <w:rPr>
        <w:rFonts w:hint="default"/>
        <w:lang w:val="en-US" w:eastAsia="zh-CN" w:bidi="ar-SA"/>
      </w:rPr>
    </w:lvl>
    <w:lvl w:ilvl="2" w:tentative="0">
      <w:start w:val="0"/>
      <w:numFmt w:val="bullet"/>
      <w:lvlText w:val="•"/>
      <w:lvlJc w:val="left"/>
      <w:pPr>
        <w:ind w:left="403" w:hanging="240"/>
      </w:pPr>
      <w:rPr>
        <w:rFonts w:hint="default"/>
        <w:lang w:val="en-US" w:eastAsia="zh-CN" w:bidi="ar-SA"/>
      </w:rPr>
    </w:lvl>
    <w:lvl w:ilvl="3" w:tentative="0">
      <w:start w:val="0"/>
      <w:numFmt w:val="bullet"/>
      <w:lvlText w:val="•"/>
      <w:lvlJc w:val="left"/>
      <w:pPr>
        <w:ind w:left="484" w:hanging="240"/>
      </w:pPr>
      <w:rPr>
        <w:rFonts w:hint="default"/>
        <w:lang w:val="en-US" w:eastAsia="zh-CN" w:bidi="ar-SA"/>
      </w:rPr>
    </w:lvl>
    <w:lvl w:ilvl="4" w:tentative="0">
      <w:start w:val="0"/>
      <w:numFmt w:val="bullet"/>
      <w:lvlText w:val="•"/>
      <w:lvlJc w:val="left"/>
      <w:pPr>
        <w:ind w:left="566" w:hanging="240"/>
      </w:pPr>
      <w:rPr>
        <w:rFonts w:hint="default"/>
        <w:lang w:val="en-US" w:eastAsia="zh-CN" w:bidi="ar-SA"/>
      </w:rPr>
    </w:lvl>
    <w:lvl w:ilvl="5" w:tentative="0">
      <w:start w:val="0"/>
      <w:numFmt w:val="bullet"/>
      <w:lvlText w:val="•"/>
      <w:lvlJc w:val="left"/>
      <w:pPr>
        <w:ind w:left="648" w:hanging="240"/>
      </w:pPr>
      <w:rPr>
        <w:rFonts w:hint="default"/>
        <w:lang w:val="en-US" w:eastAsia="zh-CN" w:bidi="ar-SA"/>
      </w:rPr>
    </w:lvl>
    <w:lvl w:ilvl="6" w:tentative="0">
      <w:start w:val="0"/>
      <w:numFmt w:val="bullet"/>
      <w:lvlText w:val="•"/>
      <w:lvlJc w:val="left"/>
      <w:pPr>
        <w:ind w:left="729" w:hanging="240"/>
      </w:pPr>
      <w:rPr>
        <w:rFonts w:hint="default"/>
        <w:lang w:val="en-US" w:eastAsia="zh-CN" w:bidi="ar-SA"/>
      </w:rPr>
    </w:lvl>
    <w:lvl w:ilvl="7" w:tentative="0">
      <w:start w:val="0"/>
      <w:numFmt w:val="bullet"/>
      <w:lvlText w:val="•"/>
      <w:lvlJc w:val="left"/>
      <w:pPr>
        <w:ind w:left="811" w:hanging="240"/>
      </w:pPr>
      <w:rPr>
        <w:rFonts w:hint="default"/>
        <w:lang w:val="en-US" w:eastAsia="zh-CN" w:bidi="ar-SA"/>
      </w:rPr>
    </w:lvl>
    <w:lvl w:ilvl="8" w:tentative="0">
      <w:start w:val="0"/>
      <w:numFmt w:val="bullet"/>
      <w:lvlText w:val="•"/>
      <w:lvlJc w:val="left"/>
      <w:pPr>
        <w:ind w:left="892" w:hanging="240"/>
      </w:pPr>
      <w:rPr>
        <w:rFonts w:hint="default"/>
        <w:lang w:val="en-US" w:eastAsia="zh-CN" w:bidi="ar-SA"/>
      </w:rPr>
    </w:lvl>
  </w:abstractNum>
  <w:abstractNum w:abstractNumId="25">
    <w:nsid w:val="0709FD3E"/>
    <w:multiLevelType w:val="multilevel"/>
    <w:tmpl w:val="0709FD3E"/>
    <w:lvl w:ilvl="0" w:tentative="0">
      <w:start w:val="15"/>
      <w:numFmt w:val="decimal"/>
      <w:lvlText w:val="%1"/>
      <w:lvlJc w:val="left"/>
      <w:pPr>
        <w:ind w:left="2111" w:hanging="666"/>
        <w:jc w:val="left"/>
      </w:pPr>
      <w:rPr>
        <w:rFonts w:hint="default"/>
        <w:lang w:val="en-US" w:eastAsia="zh-CN" w:bidi="ar-SA"/>
      </w:rPr>
    </w:lvl>
    <w:lvl w:ilvl="1" w:tentative="0">
      <w:start w:val="1"/>
      <w:numFmt w:val="decimal"/>
      <w:lvlText w:val="%1.%2"/>
      <w:lvlJc w:val="left"/>
      <w:pPr>
        <w:ind w:left="2111" w:hanging="666"/>
        <w:jc w:val="left"/>
      </w:pPr>
      <w:rPr>
        <w:rFonts w:hint="default" w:ascii="Times New Roman" w:hAnsi="Times New Roman" w:eastAsia="Times New Roman" w:cs="Times New Roman"/>
        <w:b/>
        <w:bCs/>
        <w:color w:val="3B70B7"/>
        <w:w w:val="102"/>
        <w:sz w:val="28"/>
        <w:szCs w:val="28"/>
        <w:lang w:val="en-US" w:eastAsia="zh-CN" w:bidi="ar-SA"/>
      </w:rPr>
    </w:lvl>
    <w:lvl w:ilvl="2" w:tentative="0">
      <w:start w:val="0"/>
      <w:numFmt w:val="bullet"/>
      <w:lvlText w:val="•"/>
      <w:lvlJc w:val="left"/>
      <w:pPr>
        <w:ind w:left="3709" w:hanging="666"/>
      </w:pPr>
      <w:rPr>
        <w:rFonts w:hint="default"/>
        <w:lang w:val="en-US" w:eastAsia="zh-CN" w:bidi="ar-SA"/>
      </w:rPr>
    </w:lvl>
    <w:lvl w:ilvl="3" w:tentative="0">
      <w:start w:val="0"/>
      <w:numFmt w:val="bullet"/>
      <w:lvlText w:val="•"/>
      <w:lvlJc w:val="left"/>
      <w:pPr>
        <w:ind w:left="4503" w:hanging="666"/>
      </w:pPr>
      <w:rPr>
        <w:rFonts w:hint="default"/>
        <w:lang w:val="en-US" w:eastAsia="zh-CN" w:bidi="ar-SA"/>
      </w:rPr>
    </w:lvl>
    <w:lvl w:ilvl="4" w:tentative="0">
      <w:start w:val="0"/>
      <w:numFmt w:val="bullet"/>
      <w:lvlText w:val="•"/>
      <w:lvlJc w:val="left"/>
      <w:pPr>
        <w:ind w:left="5298" w:hanging="666"/>
      </w:pPr>
      <w:rPr>
        <w:rFonts w:hint="default"/>
        <w:lang w:val="en-US" w:eastAsia="zh-CN" w:bidi="ar-SA"/>
      </w:rPr>
    </w:lvl>
    <w:lvl w:ilvl="5" w:tentative="0">
      <w:start w:val="0"/>
      <w:numFmt w:val="bullet"/>
      <w:lvlText w:val="•"/>
      <w:lvlJc w:val="left"/>
      <w:pPr>
        <w:ind w:left="6092" w:hanging="666"/>
      </w:pPr>
      <w:rPr>
        <w:rFonts w:hint="default"/>
        <w:lang w:val="en-US" w:eastAsia="zh-CN" w:bidi="ar-SA"/>
      </w:rPr>
    </w:lvl>
    <w:lvl w:ilvl="6" w:tentative="0">
      <w:start w:val="0"/>
      <w:numFmt w:val="bullet"/>
      <w:lvlText w:val="•"/>
      <w:lvlJc w:val="left"/>
      <w:pPr>
        <w:ind w:left="6887" w:hanging="666"/>
      </w:pPr>
      <w:rPr>
        <w:rFonts w:hint="default"/>
        <w:lang w:val="en-US" w:eastAsia="zh-CN" w:bidi="ar-SA"/>
      </w:rPr>
    </w:lvl>
    <w:lvl w:ilvl="7" w:tentative="0">
      <w:start w:val="0"/>
      <w:numFmt w:val="bullet"/>
      <w:lvlText w:val="•"/>
      <w:lvlJc w:val="left"/>
      <w:pPr>
        <w:ind w:left="7681" w:hanging="666"/>
      </w:pPr>
      <w:rPr>
        <w:rFonts w:hint="default"/>
        <w:lang w:val="en-US" w:eastAsia="zh-CN" w:bidi="ar-SA"/>
      </w:rPr>
    </w:lvl>
    <w:lvl w:ilvl="8" w:tentative="0">
      <w:start w:val="0"/>
      <w:numFmt w:val="bullet"/>
      <w:lvlText w:val="•"/>
      <w:lvlJc w:val="left"/>
      <w:pPr>
        <w:ind w:left="8476" w:hanging="666"/>
      </w:pPr>
      <w:rPr>
        <w:rFonts w:hint="default"/>
        <w:lang w:val="en-US" w:eastAsia="zh-CN" w:bidi="ar-SA"/>
      </w:rPr>
    </w:lvl>
  </w:abstractNum>
  <w:abstractNum w:abstractNumId="26">
    <w:nsid w:val="0CEF100B"/>
    <w:multiLevelType w:val="multilevel"/>
    <w:tmpl w:val="0CEF100B"/>
    <w:lvl w:ilvl="0" w:tentative="0">
      <w:start w:val="0"/>
      <w:numFmt w:val="bullet"/>
      <w:lvlText w:val="❑"/>
      <w:lvlJc w:val="left"/>
      <w:pPr>
        <w:ind w:left="239" w:hanging="240"/>
      </w:pPr>
      <w:rPr>
        <w:rFonts w:hint="default" w:ascii="PMingLiU-ExtB" w:hAnsi="PMingLiU-ExtB" w:eastAsia="PMingLiU-ExtB" w:cs="PMingLiU-ExtB"/>
        <w:color w:val="3B70B7"/>
        <w:w w:val="99"/>
        <w:sz w:val="14"/>
        <w:szCs w:val="14"/>
        <w:lang w:val="en-US" w:eastAsia="zh-CN" w:bidi="ar-SA"/>
      </w:rPr>
    </w:lvl>
    <w:lvl w:ilvl="1" w:tentative="0">
      <w:start w:val="0"/>
      <w:numFmt w:val="bullet"/>
      <w:lvlText w:val="•"/>
      <w:lvlJc w:val="left"/>
      <w:pPr>
        <w:ind w:left="301" w:hanging="240"/>
      </w:pPr>
      <w:rPr>
        <w:rFonts w:hint="default"/>
        <w:lang w:val="en-US" w:eastAsia="zh-CN" w:bidi="ar-SA"/>
      </w:rPr>
    </w:lvl>
    <w:lvl w:ilvl="2" w:tentative="0">
      <w:start w:val="0"/>
      <w:numFmt w:val="bullet"/>
      <w:lvlText w:val="•"/>
      <w:lvlJc w:val="left"/>
      <w:pPr>
        <w:ind w:left="363" w:hanging="240"/>
      </w:pPr>
      <w:rPr>
        <w:rFonts w:hint="default"/>
        <w:lang w:val="en-US" w:eastAsia="zh-CN" w:bidi="ar-SA"/>
      </w:rPr>
    </w:lvl>
    <w:lvl w:ilvl="3" w:tentative="0">
      <w:start w:val="0"/>
      <w:numFmt w:val="bullet"/>
      <w:lvlText w:val="•"/>
      <w:lvlJc w:val="left"/>
      <w:pPr>
        <w:ind w:left="425" w:hanging="240"/>
      </w:pPr>
      <w:rPr>
        <w:rFonts w:hint="default"/>
        <w:lang w:val="en-US" w:eastAsia="zh-CN" w:bidi="ar-SA"/>
      </w:rPr>
    </w:lvl>
    <w:lvl w:ilvl="4" w:tentative="0">
      <w:start w:val="0"/>
      <w:numFmt w:val="bullet"/>
      <w:lvlText w:val="•"/>
      <w:lvlJc w:val="left"/>
      <w:pPr>
        <w:ind w:left="486" w:hanging="240"/>
      </w:pPr>
      <w:rPr>
        <w:rFonts w:hint="default"/>
        <w:lang w:val="en-US" w:eastAsia="zh-CN" w:bidi="ar-SA"/>
      </w:rPr>
    </w:lvl>
    <w:lvl w:ilvl="5" w:tentative="0">
      <w:start w:val="0"/>
      <w:numFmt w:val="bullet"/>
      <w:lvlText w:val="•"/>
      <w:lvlJc w:val="left"/>
      <w:pPr>
        <w:ind w:left="548" w:hanging="240"/>
      </w:pPr>
      <w:rPr>
        <w:rFonts w:hint="default"/>
        <w:lang w:val="en-US" w:eastAsia="zh-CN" w:bidi="ar-SA"/>
      </w:rPr>
    </w:lvl>
    <w:lvl w:ilvl="6" w:tentative="0">
      <w:start w:val="0"/>
      <w:numFmt w:val="bullet"/>
      <w:lvlText w:val="•"/>
      <w:lvlJc w:val="left"/>
      <w:pPr>
        <w:ind w:left="610" w:hanging="240"/>
      </w:pPr>
      <w:rPr>
        <w:rFonts w:hint="default"/>
        <w:lang w:val="en-US" w:eastAsia="zh-CN" w:bidi="ar-SA"/>
      </w:rPr>
    </w:lvl>
    <w:lvl w:ilvl="7" w:tentative="0">
      <w:start w:val="0"/>
      <w:numFmt w:val="bullet"/>
      <w:lvlText w:val="•"/>
      <w:lvlJc w:val="left"/>
      <w:pPr>
        <w:ind w:left="671" w:hanging="240"/>
      </w:pPr>
      <w:rPr>
        <w:rFonts w:hint="default"/>
        <w:lang w:val="en-US" w:eastAsia="zh-CN" w:bidi="ar-SA"/>
      </w:rPr>
    </w:lvl>
    <w:lvl w:ilvl="8" w:tentative="0">
      <w:start w:val="0"/>
      <w:numFmt w:val="bullet"/>
      <w:lvlText w:val="•"/>
      <w:lvlJc w:val="left"/>
      <w:pPr>
        <w:ind w:left="733" w:hanging="240"/>
      </w:pPr>
      <w:rPr>
        <w:rFonts w:hint="default"/>
        <w:lang w:val="en-US" w:eastAsia="zh-CN" w:bidi="ar-SA"/>
      </w:rPr>
    </w:lvl>
  </w:abstractNum>
  <w:abstractNum w:abstractNumId="27">
    <w:nsid w:val="0E640482"/>
    <w:multiLevelType w:val="multilevel"/>
    <w:tmpl w:val="0E640482"/>
    <w:lvl w:ilvl="0" w:tentative="0">
      <w:start w:val="0"/>
      <w:numFmt w:val="bullet"/>
      <w:lvlText w:val="❑"/>
      <w:lvlJc w:val="left"/>
      <w:pPr>
        <w:ind w:left="239" w:hanging="240"/>
      </w:pPr>
      <w:rPr>
        <w:rFonts w:hint="default" w:ascii="PMingLiU-ExtB" w:hAnsi="PMingLiU-ExtB" w:eastAsia="PMingLiU-ExtB" w:cs="PMingLiU-ExtB"/>
        <w:color w:val="3B70B7"/>
        <w:w w:val="99"/>
        <w:sz w:val="14"/>
        <w:szCs w:val="14"/>
        <w:lang w:val="en-US" w:eastAsia="zh-CN" w:bidi="ar-SA"/>
      </w:rPr>
    </w:lvl>
    <w:lvl w:ilvl="1" w:tentative="0">
      <w:start w:val="0"/>
      <w:numFmt w:val="bullet"/>
      <w:lvlText w:val="•"/>
      <w:lvlJc w:val="left"/>
      <w:pPr>
        <w:ind w:left="421" w:hanging="240"/>
      </w:pPr>
      <w:rPr>
        <w:rFonts w:hint="default"/>
        <w:lang w:val="en-US" w:eastAsia="zh-CN" w:bidi="ar-SA"/>
      </w:rPr>
    </w:lvl>
    <w:lvl w:ilvl="2" w:tentative="0">
      <w:start w:val="0"/>
      <w:numFmt w:val="bullet"/>
      <w:lvlText w:val="•"/>
      <w:lvlJc w:val="left"/>
      <w:pPr>
        <w:ind w:left="602" w:hanging="240"/>
      </w:pPr>
      <w:rPr>
        <w:rFonts w:hint="default"/>
        <w:lang w:val="en-US" w:eastAsia="zh-CN" w:bidi="ar-SA"/>
      </w:rPr>
    </w:lvl>
    <w:lvl w:ilvl="3" w:tentative="0">
      <w:start w:val="0"/>
      <w:numFmt w:val="bullet"/>
      <w:lvlText w:val="•"/>
      <w:lvlJc w:val="left"/>
      <w:pPr>
        <w:ind w:left="783" w:hanging="240"/>
      </w:pPr>
      <w:rPr>
        <w:rFonts w:hint="default"/>
        <w:lang w:val="en-US" w:eastAsia="zh-CN" w:bidi="ar-SA"/>
      </w:rPr>
    </w:lvl>
    <w:lvl w:ilvl="4" w:tentative="0">
      <w:start w:val="0"/>
      <w:numFmt w:val="bullet"/>
      <w:lvlText w:val="•"/>
      <w:lvlJc w:val="left"/>
      <w:pPr>
        <w:ind w:left="964" w:hanging="240"/>
      </w:pPr>
      <w:rPr>
        <w:rFonts w:hint="default"/>
        <w:lang w:val="en-US" w:eastAsia="zh-CN" w:bidi="ar-SA"/>
      </w:rPr>
    </w:lvl>
    <w:lvl w:ilvl="5" w:tentative="0">
      <w:start w:val="0"/>
      <w:numFmt w:val="bullet"/>
      <w:lvlText w:val="•"/>
      <w:lvlJc w:val="left"/>
      <w:pPr>
        <w:ind w:left="1146" w:hanging="240"/>
      </w:pPr>
      <w:rPr>
        <w:rFonts w:hint="default"/>
        <w:lang w:val="en-US" w:eastAsia="zh-CN" w:bidi="ar-SA"/>
      </w:rPr>
    </w:lvl>
    <w:lvl w:ilvl="6" w:tentative="0">
      <w:start w:val="0"/>
      <w:numFmt w:val="bullet"/>
      <w:lvlText w:val="•"/>
      <w:lvlJc w:val="left"/>
      <w:pPr>
        <w:ind w:left="1327" w:hanging="240"/>
      </w:pPr>
      <w:rPr>
        <w:rFonts w:hint="default"/>
        <w:lang w:val="en-US" w:eastAsia="zh-CN" w:bidi="ar-SA"/>
      </w:rPr>
    </w:lvl>
    <w:lvl w:ilvl="7" w:tentative="0">
      <w:start w:val="0"/>
      <w:numFmt w:val="bullet"/>
      <w:lvlText w:val="•"/>
      <w:lvlJc w:val="left"/>
      <w:pPr>
        <w:ind w:left="1508" w:hanging="240"/>
      </w:pPr>
      <w:rPr>
        <w:rFonts w:hint="default"/>
        <w:lang w:val="en-US" w:eastAsia="zh-CN" w:bidi="ar-SA"/>
      </w:rPr>
    </w:lvl>
    <w:lvl w:ilvl="8" w:tentative="0">
      <w:start w:val="0"/>
      <w:numFmt w:val="bullet"/>
      <w:lvlText w:val="•"/>
      <w:lvlJc w:val="left"/>
      <w:pPr>
        <w:ind w:left="1689" w:hanging="240"/>
      </w:pPr>
      <w:rPr>
        <w:rFonts w:hint="default"/>
        <w:lang w:val="en-US" w:eastAsia="zh-CN" w:bidi="ar-SA"/>
      </w:rPr>
    </w:lvl>
  </w:abstractNum>
  <w:abstractNum w:abstractNumId="28">
    <w:nsid w:val="1ACDE60F"/>
    <w:multiLevelType w:val="multilevel"/>
    <w:tmpl w:val="1ACDE60F"/>
    <w:lvl w:ilvl="0" w:tentative="0">
      <w:start w:val="0"/>
      <w:numFmt w:val="bullet"/>
      <w:lvlText w:val="❑"/>
      <w:lvlJc w:val="left"/>
      <w:pPr>
        <w:ind w:left="239" w:hanging="240"/>
      </w:pPr>
      <w:rPr>
        <w:rFonts w:hint="default" w:ascii="PMingLiU-ExtB" w:hAnsi="PMingLiU-ExtB" w:eastAsia="PMingLiU-ExtB" w:cs="PMingLiU-ExtB"/>
        <w:color w:val="3B70B7"/>
        <w:w w:val="99"/>
        <w:sz w:val="14"/>
        <w:szCs w:val="14"/>
        <w:lang w:val="en-US" w:eastAsia="zh-CN" w:bidi="ar-SA"/>
      </w:rPr>
    </w:lvl>
    <w:lvl w:ilvl="1" w:tentative="0">
      <w:start w:val="0"/>
      <w:numFmt w:val="bullet"/>
      <w:lvlText w:val="•"/>
      <w:lvlJc w:val="left"/>
      <w:pPr>
        <w:ind w:left="361" w:hanging="240"/>
      </w:pPr>
      <w:rPr>
        <w:rFonts w:hint="default"/>
        <w:lang w:val="en-US" w:eastAsia="zh-CN" w:bidi="ar-SA"/>
      </w:rPr>
    </w:lvl>
    <w:lvl w:ilvl="2" w:tentative="0">
      <w:start w:val="0"/>
      <w:numFmt w:val="bullet"/>
      <w:lvlText w:val="•"/>
      <w:lvlJc w:val="left"/>
      <w:pPr>
        <w:ind w:left="482" w:hanging="240"/>
      </w:pPr>
      <w:rPr>
        <w:rFonts w:hint="default"/>
        <w:lang w:val="en-US" w:eastAsia="zh-CN" w:bidi="ar-SA"/>
      </w:rPr>
    </w:lvl>
    <w:lvl w:ilvl="3" w:tentative="0">
      <w:start w:val="0"/>
      <w:numFmt w:val="bullet"/>
      <w:lvlText w:val="•"/>
      <w:lvlJc w:val="left"/>
      <w:pPr>
        <w:ind w:left="604" w:hanging="240"/>
      </w:pPr>
      <w:rPr>
        <w:rFonts w:hint="default"/>
        <w:lang w:val="en-US" w:eastAsia="zh-CN" w:bidi="ar-SA"/>
      </w:rPr>
    </w:lvl>
    <w:lvl w:ilvl="4" w:tentative="0">
      <w:start w:val="0"/>
      <w:numFmt w:val="bullet"/>
      <w:lvlText w:val="•"/>
      <w:lvlJc w:val="left"/>
      <w:pPr>
        <w:ind w:left="725" w:hanging="240"/>
      </w:pPr>
      <w:rPr>
        <w:rFonts w:hint="default"/>
        <w:lang w:val="en-US" w:eastAsia="zh-CN" w:bidi="ar-SA"/>
      </w:rPr>
    </w:lvl>
    <w:lvl w:ilvl="5" w:tentative="0">
      <w:start w:val="0"/>
      <w:numFmt w:val="bullet"/>
      <w:lvlText w:val="•"/>
      <w:lvlJc w:val="left"/>
      <w:pPr>
        <w:ind w:left="847" w:hanging="240"/>
      </w:pPr>
      <w:rPr>
        <w:rFonts w:hint="default"/>
        <w:lang w:val="en-US" w:eastAsia="zh-CN" w:bidi="ar-SA"/>
      </w:rPr>
    </w:lvl>
    <w:lvl w:ilvl="6" w:tentative="0">
      <w:start w:val="0"/>
      <w:numFmt w:val="bullet"/>
      <w:lvlText w:val="•"/>
      <w:lvlJc w:val="left"/>
      <w:pPr>
        <w:ind w:left="968" w:hanging="240"/>
      </w:pPr>
      <w:rPr>
        <w:rFonts w:hint="default"/>
        <w:lang w:val="en-US" w:eastAsia="zh-CN" w:bidi="ar-SA"/>
      </w:rPr>
    </w:lvl>
    <w:lvl w:ilvl="7" w:tentative="0">
      <w:start w:val="0"/>
      <w:numFmt w:val="bullet"/>
      <w:lvlText w:val="•"/>
      <w:lvlJc w:val="left"/>
      <w:pPr>
        <w:ind w:left="1090" w:hanging="240"/>
      </w:pPr>
      <w:rPr>
        <w:rFonts w:hint="default"/>
        <w:lang w:val="en-US" w:eastAsia="zh-CN" w:bidi="ar-SA"/>
      </w:rPr>
    </w:lvl>
    <w:lvl w:ilvl="8" w:tentative="0">
      <w:start w:val="0"/>
      <w:numFmt w:val="bullet"/>
      <w:lvlText w:val="•"/>
      <w:lvlJc w:val="left"/>
      <w:pPr>
        <w:ind w:left="1211" w:hanging="240"/>
      </w:pPr>
      <w:rPr>
        <w:rFonts w:hint="default"/>
        <w:lang w:val="en-US" w:eastAsia="zh-CN" w:bidi="ar-SA"/>
      </w:rPr>
    </w:lvl>
  </w:abstractNum>
  <w:abstractNum w:abstractNumId="29">
    <w:nsid w:val="243FCF68"/>
    <w:multiLevelType w:val="multilevel"/>
    <w:tmpl w:val="243FCF68"/>
    <w:lvl w:ilvl="0" w:tentative="0">
      <w:start w:val="0"/>
      <w:numFmt w:val="bullet"/>
      <w:lvlText w:val="❑"/>
      <w:lvlJc w:val="left"/>
      <w:pPr>
        <w:ind w:left="239" w:hanging="240"/>
      </w:pPr>
      <w:rPr>
        <w:rFonts w:hint="default" w:ascii="PMingLiU-ExtB" w:hAnsi="PMingLiU-ExtB" w:eastAsia="PMingLiU-ExtB" w:cs="PMingLiU-ExtB"/>
        <w:color w:val="3B70B7"/>
        <w:w w:val="99"/>
        <w:sz w:val="14"/>
        <w:szCs w:val="14"/>
        <w:lang w:val="en-US" w:eastAsia="zh-CN" w:bidi="ar-SA"/>
      </w:rPr>
    </w:lvl>
    <w:lvl w:ilvl="1" w:tentative="0">
      <w:start w:val="0"/>
      <w:numFmt w:val="bullet"/>
      <w:lvlText w:val="•"/>
      <w:lvlJc w:val="left"/>
      <w:pPr>
        <w:ind w:left="321" w:hanging="240"/>
      </w:pPr>
      <w:rPr>
        <w:rFonts w:hint="default"/>
        <w:lang w:val="en-US" w:eastAsia="zh-CN" w:bidi="ar-SA"/>
      </w:rPr>
    </w:lvl>
    <w:lvl w:ilvl="2" w:tentative="0">
      <w:start w:val="0"/>
      <w:numFmt w:val="bullet"/>
      <w:lvlText w:val="•"/>
      <w:lvlJc w:val="left"/>
      <w:pPr>
        <w:ind w:left="403" w:hanging="240"/>
      </w:pPr>
      <w:rPr>
        <w:rFonts w:hint="default"/>
        <w:lang w:val="en-US" w:eastAsia="zh-CN" w:bidi="ar-SA"/>
      </w:rPr>
    </w:lvl>
    <w:lvl w:ilvl="3" w:tentative="0">
      <w:start w:val="0"/>
      <w:numFmt w:val="bullet"/>
      <w:lvlText w:val="•"/>
      <w:lvlJc w:val="left"/>
      <w:pPr>
        <w:ind w:left="484" w:hanging="240"/>
      </w:pPr>
      <w:rPr>
        <w:rFonts w:hint="default"/>
        <w:lang w:val="en-US" w:eastAsia="zh-CN" w:bidi="ar-SA"/>
      </w:rPr>
    </w:lvl>
    <w:lvl w:ilvl="4" w:tentative="0">
      <w:start w:val="0"/>
      <w:numFmt w:val="bullet"/>
      <w:lvlText w:val="•"/>
      <w:lvlJc w:val="left"/>
      <w:pPr>
        <w:ind w:left="566" w:hanging="240"/>
      </w:pPr>
      <w:rPr>
        <w:rFonts w:hint="default"/>
        <w:lang w:val="en-US" w:eastAsia="zh-CN" w:bidi="ar-SA"/>
      </w:rPr>
    </w:lvl>
    <w:lvl w:ilvl="5" w:tentative="0">
      <w:start w:val="0"/>
      <w:numFmt w:val="bullet"/>
      <w:lvlText w:val="•"/>
      <w:lvlJc w:val="left"/>
      <w:pPr>
        <w:ind w:left="648" w:hanging="240"/>
      </w:pPr>
      <w:rPr>
        <w:rFonts w:hint="default"/>
        <w:lang w:val="en-US" w:eastAsia="zh-CN" w:bidi="ar-SA"/>
      </w:rPr>
    </w:lvl>
    <w:lvl w:ilvl="6" w:tentative="0">
      <w:start w:val="0"/>
      <w:numFmt w:val="bullet"/>
      <w:lvlText w:val="•"/>
      <w:lvlJc w:val="left"/>
      <w:pPr>
        <w:ind w:left="729" w:hanging="240"/>
      </w:pPr>
      <w:rPr>
        <w:rFonts w:hint="default"/>
        <w:lang w:val="en-US" w:eastAsia="zh-CN" w:bidi="ar-SA"/>
      </w:rPr>
    </w:lvl>
    <w:lvl w:ilvl="7" w:tentative="0">
      <w:start w:val="0"/>
      <w:numFmt w:val="bullet"/>
      <w:lvlText w:val="•"/>
      <w:lvlJc w:val="left"/>
      <w:pPr>
        <w:ind w:left="811" w:hanging="240"/>
      </w:pPr>
      <w:rPr>
        <w:rFonts w:hint="default"/>
        <w:lang w:val="en-US" w:eastAsia="zh-CN" w:bidi="ar-SA"/>
      </w:rPr>
    </w:lvl>
    <w:lvl w:ilvl="8" w:tentative="0">
      <w:start w:val="0"/>
      <w:numFmt w:val="bullet"/>
      <w:lvlText w:val="•"/>
      <w:lvlJc w:val="left"/>
      <w:pPr>
        <w:ind w:left="892" w:hanging="240"/>
      </w:pPr>
      <w:rPr>
        <w:rFonts w:hint="default"/>
        <w:lang w:val="en-US" w:eastAsia="zh-CN" w:bidi="ar-SA"/>
      </w:rPr>
    </w:lvl>
  </w:abstractNum>
  <w:abstractNum w:abstractNumId="30">
    <w:nsid w:val="2470EC97"/>
    <w:multiLevelType w:val="multilevel"/>
    <w:tmpl w:val="2470EC97"/>
    <w:lvl w:ilvl="0" w:tentative="0">
      <w:start w:val="0"/>
      <w:numFmt w:val="bullet"/>
      <w:lvlText w:val="❑"/>
      <w:lvlJc w:val="left"/>
      <w:pPr>
        <w:ind w:left="239" w:hanging="240"/>
      </w:pPr>
      <w:rPr>
        <w:rFonts w:hint="default" w:ascii="PMingLiU-ExtB" w:hAnsi="PMingLiU-ExtB" w:eastAsia="PMingLiU-ExtB" w:cs="PMingLiU-ExtB"/>
        <w:color w:val="3B70B7"/>
        <w:w w:val="99"/>
        <w:sz w:val="14"/>
        <w:szCs w:val="14"/>
        <w:lang w:val="en-US" w:eastAsia="zh-CN" w:bidi="ar-SA"/>
      </w:rPr>
    </w:lvl>
    <w:lvl w:ilvl="1" w:tentative="0">
      <w:start w:val="0"/>
      <w:numFmt w:val="bullet"/>
      <w:lvlText w:val="•"/>
      <w:lvlJc w:val="left"/>
      <w:pPr>
        <w:ind w:left="361" w:hanging="240"/>
      </w:pPr>
      <w:rPr>
        <w:rFonts w:hint="default"/>
        <w:lang w:val="en-US" w:eastAsia="zh-CN" w:bidi="ar-SA"/>
      </w:rPr>
    </w:lvl>
    <w:lvl w:ilvl="2" w:tentative="0">
      <w:start w:val="0"/>
      <w:numFmt w:val="bullet"/>
      <w:lvlText w:val="•"/>
      <w:lvlJc w:val="left"/>
      <w:pPr>
        <w:ind w:left="482" w:hanging="240"/>
      </w:pPr>
      <w:rPr>
        <w:rFonts w:hint="default"/>
        <w:lang w:val="en-US" w:eastAsia="zh-CN" w:bidi="ar-SA"/>
      </w:rPr>
    </w:lvl>
    <w:lvl w:ilvl="3" w:tentative="0">
      <w:start w:val="0"/>
      <w:numFmt w:val="bullet"/>
      <w:lvlText w:val="•"/>
      <w:lvlJc w:val="left"/>
      <w:pPr>
        <w:ind w:left="604" w:hanging="240"/>
      </w:pPr>
      <w:rPr>
        <w:rFonts w:hint="default"/>
        <w:lang w:val="en-US" w:eastAsia="zh-CN" w:bidi="ar-SA"/>
      </w:rPr>
    </w:lvl>
    <w:lvl w:ilvl="4" w:tentative="0">
      <w:start w:val="0"/>
      <w:numFmt w:val="bullet"/>
      <w:lvlText w:val="•"/>
      <w:lvlJc w:val="left"/>
      <w:pPr>
        <w:ind w:left="725" w:hanging="240"/>
      </w:pPr>
      <w:rPr>
        <w:rFonts w:hint="default"/>
        <w:lang w:val="en-US" w:eastAsia="zh-CN" w:bidi="ar-SA"/>
      </w:rPr>
    </w:lvl>
    <w:lvl w:ilvl="5" w:tentative="0">
      <w:start w:val="0"/>
      <w:numFmt w:val="bullet"/>
      <w:lvlText w:val="•"/>
      <w:lvlJc w:val="left"/>
      <w:pPr>
        <w:ind w:left="847" w:hanging="240"/>
      </w:pPr>
      <w:rPr>
        <w:rFonts w:hint="default"/>
        <w:lang w:val="en-US" w:eastAsia="zh-CN" w:bidi="ar-SA"/>
      </w:rPr>
    </w:lvl>
    <w:lvl w:ilvl="6" w:tentative="0">
      <w:start w:val="0"/>
      <w:numFmt w:val="bullet"/>
      <w:lvlText w:val="•"/>
      <w:lvlJc w:val="left"/>
      <w:pPr>
        <w:ind w:left="968" w:hanging="240"/>
      </w:pPr>
      <w:rPr>
        <w:rFonts w:hint="default"/>
        <w:lang w:val="en-US" w:eastAsia="zh-CN" w:bidi="ar-SA"/>
      </w:rPr>
    </w:lvl>
    <w:lvl w:ilvl="7" w:tentative="0">
      <w:start w:val="0"/>
      <w:numFmt w:val="bullet"/>
      <w:lvlText w:val="•"/>
      <w:lvlJc w:val="left"/>
      <w:pPr>
        <w:ind w:left="1090" w:hanging="240"/>
      </w:pPr>
      <w:rPr>
        <w:rFonts w:hint="default"/>
        <w:lang w:val="en-US" w:eastAsia="zh-CN" w:bidi="ar-SA"/>
      </w:rPr>
    </w:lvl>
    <w:lvl w:ilvl="8" w:tentative="0">
      <w:start w:val="0"/>
      <w:numFmt w:val="bullet"/>
      <w:lvlText w:val="•"/>
      <w:lvlJc w:val="left"/>
      <w:pPr>
        <w:ind w:left="1211" w:hanging="240"/>
      </w:pPr>
      <w:rPr>
        <w:rFonts w:hint="default"/>
        <w:lang w:val="en-US" w:eastAsia="zh-CN" w:bidi="ar-SA"/>
      </w:rPr>
    </w:lvl>
  </w:abstractNum>
  <w:abstractNum w:abstractNumId="31">
    <w:nsid w:val="25B654F3"/>
    <w:multiLevelType w:val="multilevel"/>
    <w:tmpl w:val="25B654F3"/>
    <w:lvl w:ilvl="0" w:tentative="0">
      <w:start w:val="2"/>
      <w:numFmt w:val="decimal"/>
      <w:lvlText w:val="%1"/>
      <w:lvlJc w:val="left"/>
      <w:pPr>
        <w:ind w:left="1967" w:hanging="523"/>
        <w:jc w:val="left"/>
      </w:pPr>
      <w:rPr>
        <w:rFonts w:hint="default"/>
        <w:lang w:val="en-US" w:eastAsia="zh-CN" w:bidi="ar-SA"/>
      </w:rPr>
    </w:lvl>
    <w:lvl w:ilvl="1" w:tentative="0">
      <w:start w:val="1"/>
      <w:numFmt w:val="decimal"/>
      <w:lvlText w:val="%1.%2"/>
      <w:lvlJc w:val="left"/>
      <w:pPr>
        <w:ind w:left="1967" w:hanging="523"/>
        <w:jc w:val="left"/>
      </w:pPr>
      <w:rPr>
        <w:rFonts w:hint="default" w:ascii="Times New Roman" w:hAnsi="Times New Roman" w:eastAsia="Times New Roman" w:cs="Times New Roman"/>
        <w:b/>
        <w:bCs/>
        <w:color w:val="3B70B7"/>
        <w:w w:val="102"/>
        <w:sz w:val="28"/>
        <w:szCs w:val="28"/>
        <w:lang w:val="en-US" w:eastAsia="zh-CN" w:bidi="ar-SA"/>
      </w:rPr>
    </w:lvl>
    <w:lvl w:ilvl="2" w:tentative="0">
      <w:start w:val="0"/>
      <w:numFmt w:val="bullet"/>
      <w:lvlText w:val="•"/>
      <w:lvlJc w:val="left"/>
      <w:pPr>
        <w:ind w:left="3581" w:hanging="523"/>
      </w:pPr>
      <w:rPr>
        <w:rFonts w:hint="default"/>
        <w:lang w:val="en-US" w:eastAsia="zh-CN" w:bidi="ar-SA"/>
      </w:rPr>
    </w:lvl>
    <w:lvl w:ilvl="3" w:tentative="0">
      <w:start w:val="0"/>
      <w:numFmt w:val="bullet"/>
      <w:lvlText w:val="•"/>
      <w:lvlJc w:val="left"/>
      <w:pPr>
        <w:ind w:left="4391" w:hanging="523"/>
      </w:pPr>
      <w:rPr>
        <w:rFonts w:hint="default"/>
        <w:lang w:val="en-US" w:eastAsia="zh-CN" w:bidi="ar-SA"/>
      </w:rPr>
    </w:lvl>
    <w:lvl w:ilvl="4" w:tentative="0">
      <w:start w:val="0"/>
      <w:numFmt w:val="bullet"/>
      <w:lvlText w:val="•"/>
      <w:lvlJc w:val="left"/>
      <w:pPr>
        <w:ind w:left="5202" w:hanging="523"/>
      </w:pPr>
      <w:rPr>
        <w:rFonts w:hint="default"/>
        <w:lang w:val="en-US" w:eastAsia="zh-CN" w:bidi="ar-SA"/>
      </w:rPr>
    </w:lvl>
    <w:lvl w:ilvl="5" w:tentative="0">
      <w:start w:val="0"/>
      <w:numFmt w:val="bullet"/>
      <w:lvlText w:val="•"/>
      <w:lvlJc w:val="left"/>
      <w:pPr>
        <w:ind w:left="6012" w:hanging="523"/>
      </w:pPr>
      <w:rPr>
        <w:rFonts w:hint="default"/>
        <w:lang w:val="en-US" w:eastAsia="zh-CN" w:bidi="ar-SA"/>
      </w:rPr>
    </w:lvl>
    <w:lvl w:ilvl="6" w:tentative="0">
      <w:start w:val="0"/>
      <w:numFmt w:val="bullet"/>
      <w:lvlText w:val="•"/>
      <w:lvlJc w:val="left"/>
      <w:pPr>
        <w:ind w:left="6823" w:hanging="523"/>
      </w:pPr>
      <w:rPr>
        <w:rFonts w:hint="default"/>
        <w:lang w:val="en-US" w:eastAsia="zh-CN" w:bidi="ar-SA"/>
      </w:rPr>
    </w:lvl>
    <w:lvl w:ilvl="7" w:tentative="0">
      <w:start w:val="0"/>
      <w:numFmt w:val="bullet"/>
      <w:lvlText w:val="•"/>
      <w:lvlJc w:val="left"/>
      <w:pPr>
        <w:ind w:left="7633" w:hanging="523"/>
      </w:pPr>
      <w:rPr>
        <w:rFonts w:hint="default"/>
        <w:lang w:val="en-US" w:eastAsia="zh-CN" w:bidi="ar-SA"/>
      </w:rPr>
    </w:lvl>
    <w:lvl w:ilvl="8" w:tentative="0">
      <w:start w:val="0"/>
      <w:numFmt w:val="bullet"/>
      <w:lvlText w:val="•"/>
      <w:lvlJc w:val="left"/>
      <w:pPr>
        <w:ind w:left="8444" w:hanging="523"/>
      </w:pPr>
      <w:rPr>
        <w:rFonts w:hint="default"/>
        <w:lang w:val="en-US" w:eastAsia="zh-CN" w:bidi="ar-SA"/>
      </w:rPr>
    </w:lvl>
  </w:abstractNum>
  <w:abstractNum w:abstractNumId="32">
    <w:nsid w:val="2A8F537B"/>
    <w:multiLevelType w:val="multilevel"/>
    <w:tmpl w:val="2A8F537B"/>
    <w:lvl w:ilvl="0" w:tentative="0">
      <w:start w:val="3"/>
      <w:numFmt w:val="decimal"/>
      <w:lvlText w:val="%1"/>
      <w:lvlJc w:val="left"/>
      <w:pPr>
        <w:ind w:left="1967" w:hanging="523"/>
        <w:jc w:val="left"/>
      </w:pPr>
      <w:rPr>
        <w:rFonts w:hint="default"/>
        <w:lang w:val="en-US" w:eastAsia="zh-CN" w:bidi="ar-SA"/>
      </w:rPr>
    </w:lvl>
    <w:lvl w:ilvl="1" w:tentative="0">
      <w:start w:val="3"/>
      <w:numFmt w:val="decimal"/>
      <w:lvlText w:val="%1.%2"/>
      <w:lvlJc w:val="left"/>
      <w:pPr>
        <w:ind w:left="1967" w:hanging="523"/>
        <w:jc w:val="left"/>
      </w:pPr>
      <w:rPr>
        <w:rFonts w:hint="default" w:ascii="Times New Roman" w:hAnsi="Times New Roman" w:eastAsia="Times New Roman" w:cs="Times New Roman"/>
        <w:b/>
        <w:bCs/>
        <w:color w:val="3B70B7"/>
        <w:w w:val="102"/>
        <w:sz w:val="28"/>
        <w:szCs w:val="28"/>
        <w:lang w:val="en-US" w:eastAsia="zh-CN" w:bidi="ar-SA"/>
      </w:rPr>
    </w:lvl>
    <w:lvl w:ilvl="2" w:tentative="0">
      <w:start w:val="0"/>
      <w:numFmt w:val="bullet"/>
      <w:lvlText w:val="•"/>
      <w:lvlJc w:val="left"/>
      <w:pPr>
        <w:ind w:left="3581" w:hanging="523"/>
      </w:pPr>
      <w:rPr>
        <w:rFonts w:hint="default"/>
        <w:lang w:val="en-US" w:eastAsia="zh-CN" w:bidi="ar-SA"/>
      </w:rPr>
    </w:lvl>
    <w:lvl w:ilvl="3" w:tentative="0">
      <w:start w:val="0"/>
      <w:numFmt w:val="bullet"/>
      <w:lvlText w:val="•"/>
      <w:lvlJc w:val="left"/>
      <w:pPr>
        <w:ind w:left="4391" w:hanging="523"/>
      </w:pPr>
      <w:rPr>
        <w:rFonts w:hint="default"/>
        <w:lang w:val="en-US" w:eastAsia="zh-CN" w:bidi="ar-SA"/>
      </w:rPr>
    </w:lvl>
    <w:lvl w:ilvl="4" w:tentative="0">
      <w:start w:val="0"/>
      <w:numFmt w:val="bullet"/>
      <w:lvlText w:val="•"/>
      <w:lvlJc w:val="left"/>
      <w:pPr>
        <w:ind w:left="5202" w:hanging="523"/>
      </w:pPr>
      <w:rPr>
        <w:rFonts w:hint="default"/>
        <w:lang w:val="en-US" w:eastAsia="zh-CN" w:bidi="ar-SA"/>
      </w:rPr>
    </w:lvl>
    <w:lvl w:ilvl="5" w:tentative="0">
      <w:start w:val="0"/>
      <w:numFmt w:val="bullet"/>
      <w:lvlText w:val="•"/>
      <w:lvlJc w:val="left"/>
      <w:pPr>
        <w:ind w:left="6012" w:hanging="523"/>
      </w:pPr>
      <w:rPr>
        <w:rFonts w:hint="default"/>
        <w:lang w:val="en-US" w:eastAsia="zh-CN" w:bidi="ar-SA"/>
      </w:rPr>
    </w:lvl>
    <w:lvl w:ilvl="6" w:tentative="0">
      <w:start w:val="0"/>
      <w:numFmt w:val="bullet"/>
      <w:lvlText w:val="•"/>
      <w:lvlJc w:val="left"/>
      <w:pPr>
        <w:ind w:left="6823" w:hanging="523"/>
      </w:pPr>
      <w:rPr>
        <w:rFonts w:hint="default"/>
        <w:lang w:val="en-US" w:eastAsia="zh-CN" w:bidi="ar-SA"/>
      </w:rPr>
    </w:lvl>
    <w:lvl w:ilvl="7" w:tentative="0">
      <w:start w:val="0"/>
      <w:numFmt w:val="bullet"/>
      <w:lvlText w:val="•"/>
      <w:lvlJc w:val="left"/>
      <w:pPr>
        <w:ind w:left="7633" w:hanging="523"/>
      </w:pPr>
      <w:rPr>
        <w:rFonts w:hint="default"/>
        <w:lang w:val="en-US" w:eastAsia="zh-CN" w:bidi="ar-SA"/>
      </w:rPr>
    </w:lvl>
    <w:lvl w:ilvl="8" w:tentative="0">
      <w:start w:val="0"/>
      <w:numFmt w:val="bullet"/>
      <w:lvlText w:val="•"/>
      <w:lvlJc w:val="left"/>
      <w:pPr>
        <w:ind w:left="8444" w:hanging="523"/>
      </w:pPr>
      <w:rPr>
        <w:rFonts w:hint="default"/>
        <w:lang w:val="en-US" w:eastAsia="zh-CN" w:bidi="ar-SA"/>
      </w:rPr>
    </w:lvl>
  </w:abstractNum>
  <w:abstractNum w:abstractNumId="33">
    <w:nsid w:val="30FC5B15"/>
    <w:multiLevelType w:val="multilevel"/>
    <w:tmpl w:val="30FC5B15"/>
    <w:lvl w:ilvl="0" w:tentative="0">
      <w:start w:val="1"/>
      <w:numFmt w:val="lowerLetter"/>
      <w:lvlText w:val="(%1)."/>
      <w:lvlJc w:val="left"/>
      <w:pPr>
        <w:ind w:left="2382" w:hanging="371"/>
        <w:jc w:val="left"/>
      </w:pPr>
      <w:rPr>
        <w:rFonts w:hint="default" w:ascii="Times New Roman" w:hAnsi="Times New Roman" w:eastAsia="Times New Roman" w:cs="Times New Roman"/>
        <w:color w:val="3B70B7"/>
        <w:w w:val="99"/>
        <w:sz w:val="20"/>
        <w:szCs w:val="20"/>
        <w:lang w:val="en-US" w:eastAsia="zh-CN" w:bidi="ar-SA"/>
      </w:rPr>
    </w:lvl>
    <w:lvl w:ilvl="1" w:tentative="0">
      <w:start w:val="0"/>
      <w:numFmt w:val="bullet"/>
      <w:lvlText w:val="•"/>
      <w:lvlJc w:val="left"/>
      <w:pPr>
        <w:ind w:left="3148" w:hanging="371"/>
      </w:pPr>
      <w:rPr>
        <w:rFonts w:hint="default"/>
        <w:lang w:val="en-US" w:eastAsia="zh-CN" w:bidi="ar-SA"/>
      </w:rPr>
    </w:lvl>
    <w:lvl w:ilvl="2" w:tentative="0">
      <w:start w:val="0"/>
      <w:numFmt w:val="bullet"/>
      <w:lvlText w:val="•"/>
      <w:lvlJc w:val="left"/>
      <w:pPr>
        <w:ind w:left="3917" w:hanging="371"/>
      </w:pPr>
      <w:rPr>
        <w:rFonts w:hint="default"/>
        <w:lang w:val="en-US" w:eastAsia="zh-CN" w:bidi="ar-SA"/>
      </w:rPr>
    </w:lvl>
    <w:lvl w:ilvl="3" w:tentative="0">
      <w:start w:val="0"/>
      <w:numFmt w:val="bullet"/>
      <w:lvlText w:val="•"/>
      <w:lvlJc w:val="left"/>
      <w:pPr>
        <w:ind w:left="4685" w:hanging="371"/>
      </w:pPr>
      <w:rPr>
        <w:rFonts w:hint="default"/>
        <w:lang w:val="en-US" w:eastAsia="zh-CN" w:bidi="ar-SA"/>
      </w:rPr>
    </w:lvl>
    <w:lvl w:ilvl="4" w:tentative="0">
      <w:start w:val="0"/>
      <w:numFmt w:val="bullet"/>
      <w:lvlText w:val="•"/>
      <w:lvlJc w:val="left"/>
      <w:pPr>
        <w:ind w:left="5454" w:hanging="371"/>
      </w:pPr>
      <w:rPr>
        <w:rFonts w:hint="default"/>
        <w:lang w:val="en-US" w:eastAsia="zh-CN" w:bidi="ar-SA"/>
      </w:rPr>
    </w:lvl>
    <w:lvl w:ilvl="5" w:tentative="0">
      <w:start w:val="0"/>
      <w:numFmt w:val="bullet"/>
      <w:lvlText w:val="•"/>
      <w:lvlJc w:val="left"/>
      <w:pPr>
        <w:ind w:left="6222" w:hanging="371"/>
      </w:pPr>
      <w:rPr>
        <w:rFonts w:hint="default"/>
        <w:lang w:val="en-US" w:eastAsia="zh-CN" w:bidi="ar-SA"/>
      </w:rPr>
    </w:lvl>
    <w:lvl w:ilvl="6" w:tentative="0">
      <w:start w:val="0"/>
      <w:numFmt w:val="bullet"/>
      <w:lvlText w:val="•"/>
      <w:lvlJc w:val="left"/>
      <w:pPr>
        <w:ind w:left="6991" w:hanging="371"/>
      </w:pPr>
      <w:rPr>
        <w:rFonts w:hint="default"/>
        <w:lang w:val="en-US" w:eastAsia="zh-CN" w:bidi="ar-SA"/>
      </w:rPr>
    </w:lvl>
    <w:lvl w:ilvl="7" w:tentative="0">
      <w:start w:val="0"/>
      <w:numFmt w:val="bullet"/>
      <w:lvlText w:val="•"/>
      <w:lvlJc w:val="left"/>
      <w:pPr>
        <w:ind w:left="7759" w:hanging="371"/>
      </w:pPr>
      <w:rPr>
        <w:rFonts w:hint="default"/>
        <w:lang w:val="en-US" w:eastAsia="zh-CN" w:bidi="ar-SA"/>
      </w:rPr>
    </w:lvl>
    <w:lvl w:ilvl="8" w:tentative="0">
      <w:start w:val="0"/>
      <w:numFmt w:val="bullet"/>
      <w:lvlText w:val="•"/>
      <w:lvlJc w:val="left"/>
      <w:pPr>
        <w:ind w:left="8528" w:hanging="371"/>
      </w:pPr>
      <w:rPr>
        <w:rFonts w:hint="default"/>
        <w:lang w:val="en-US" w:eastAsia="zh-CN" w:bidi="ar-SA"/>
      </w:rPr>
    </w:lvl>
  </w:abstractNum>
  <w:abstractNum w:abstractNumId="34">
    <w:nsid w:val="322D85CA"/>
    <w:multiLevelType w:val="multilevel"/>
    <w:tmpl w:val="322D85CA"/>
    <w:lvl w:ilvl="0" w:tentative="0">
      <w:start w:val="0"/>
      <w:numFmt w:val="bullet"/>
      <w:lvlText w:val="❑"/>
      <w:lvlJc w:val="left"/>
      <w:pPr>
        <w:ind w:left="239" w:hanging="240"/>
      </w:pPr>
      <w:rPr>
        <w:rFonts w:hint="default" w:ascii="PMingLiU-ExtB" w:hAnsi="PMingLiU-ExtB" w:eastAsia="PMingLiU-ExtB" w:cs="PMingLiU-ExtB"/>
        <w:color w:val="3B70B7"/>
        <w:w w:val="99"/>
        <w:sz w:val="14"/>
        <w:szCs w:val="14"/>
        <w:lang w:val="en-US" w:eastAsia="zh-CN" w:bidi="ar-SA"/>
      </w:rPr>
    </w:lvl>
    <w:lvl w:ilvl="1" w:tentative="0">
      <w:start w:val="0"/>
      <w:numFmt w:val="bullet"/>
      <w:lvlText w:val="•"/>
      <w:lvlJc w:val="left"/>
      <w:pPr>
        <w:ind w:left="361" w:hanging="240"/>
      </w:pPr>
      <w:rPr>
        <w:rFonts w:hint="default"/>
        <w:lang w:val="en-US" w:eastAsia="zh-CN" w:bidi="ar-SA"/>
      </w:rPr>
    </w:lvl>
    <w:lvl w:ilvl="2" w:tentative="0">
      <w:start w:val="0"/>
      <w:numFmt w:val="bullet"/>
      <w:lvlText w:val="•"/>
      <w:lvlJc w:val="left"/>
      <w:pPr>
        <w:ind w:left="482" w:hanging="240"/>
      </w:pPr>
      <w:rPr>
        <w:rFonts w:hint="default"/>
        <w:lang w:val="en-US" w:eastAsia="zh-CN" w:bidi="ar-SA"/>
      </w:rPr>
    </w:lvl>
    <w:lvl w:ilvl="3" w:tentative="0">
      <w:start w:val="0"/>
      <w:numFmt w:val="bullet"/>
      <w:lvlText w:val="•"/>
      <w:lvlJc w:val="left"/>
      <w:pPr>
        <w:ind w:left="604" w:hanging="240"/>
      </w:pPr>
      <w:rPr>
        <w:rFonts w:hint="default"/>
        <w:lang w:val="en-US" w:eastAsia="zh-CN" w:bidi="ar-SA"/>
      </w:rPr>
    </w:lvl>
    <w:lvl w:ilvl="4" w:tentative="0">
      <w:start w:val="0"/>
      <w:numFmt w:val="bullet"/>
      <w:lvlText w:val="•"/>
      <w:lvlJc w:val="left"/>
      <w:pPr>
        <w:ind w:left="725" w:hanging="240"/>
      </w:pPr>
      <w:rPr>
        <w:rFonts w:hint="default"/>
        <w:lang w:val="en-US" w:eastAsia="zh-CN" w:bidi="ar-SA"/>
      </w:rPr>
    </w:lvl>
    <w:lvl w:ilvl="5" w:tentative="0">
      <w:start w:val="0"/>
      <w:numFmt w:val="bullet"/>
      <w:lvlText w:val="•"/>
      <w:lvlJc w:val="left"/>
      <w:pPr>
        <w:ind w:left="847" w:hanging="240"/>
      </w:pPr>
      <w:rPr>
        <w:rFonts w:hint="default"/>
        <w:lang w:val="en-US" w:eastAsia="zh-CN" w:bidi="ar-SA"/>
      </w:rPr>
    </w:lvl>
    <w:lvl w:ilvl="6" w:tentative="0">
      <w:start w:val="0"/>
      <w:numFmt w:val="bullet"/>
      <w:lvlText w:val="•"/>
      <w:lvlJc w:val="left"/>
      <w:pPr>
        <w:ind w:left="968" w:hanging="240"/>
      </w:pPr>
      <w:rPr>
        <w:rFonts w:hint="default"/>
        <w:lang w:val="en-US" w:eastAsia="zh-CN" w:bidi="ar-SA"/>
      </w:rPr>
    </w:lvl>
    <w:lvl w:ilvl="7" w:tentative="0">
      <w:start w:val="0"/>
      <w:numFmt w:val="bullet"/>
      <w:lvlText w:val="•"/>
      <w:lvlJc w:val="left"/>
      <w:pPr>
        <w:ind w:left="1090" w:hanging="240"/>
      </w:pPr>
      <w:rPr>
        <w:rFonts w:hint="default"/>
        <w:lang w:val="en-US" w:eastAsia="zh-CN" w:bidi="ar-SA"/>
      </w:rPr>
    </w:lvl>
    <w:lvl w:ilvl="8" w:tentative="0">
      <w:start w:val="0"/>
      <w:numFmt w:val="bullet"/>
      <w:lvlText w:val="•"/>
      <w:lvlJc w:val="left"/>
      <w:pPr>
        <w:ind w:left="1211" w:hanging="240"/>
      </w:pPr>
      <w:rPr>
        <w:rFonts w:hint="default"/>
        <w:lang w:val="en-US" w:eastAsia="zh-CN" w:bidi="ar-SA"/>
      </w:rPr>
    </w:lvl>
  </w:abstractNum>
  <w:abstractNum w:abstractNumId="35">
    <w:nsid w:val="32A7AF2D"/>
    <w:multiLevelType w:val="multilevel"/>
    <w:tmpl w:val="32A7AF2D"/>
    <w:lvl w:ilvl="0" w:tentative="0">
      <w:start w:val="16"/>
      <w:numFmt w:val="decimal"/>
      <w:lvlText w:val="%1"/>
      <w:lvlJc w:val="left"/>
      <w:pPr>
        <w:ind w:left="2111" w:hanging="666"/>
        <w:jc w:val="left"/>
      </w:pPr>
      <w:rPr>
        <w:rFonts w:hint="default"/>
        <w:lang w:val="en-US" w:eastAsia="zh-CN" w:bidi="ar-SA"/>
      </w:rPr>
    </w:lvl>
    <w:lvl w:ilvl="1" w:tentative="0">
      <w:start w:val="1"/>
      <w:numFmt w:val="decimal"/>
      <w:lvlText w:val="%1.%2"/>
      <w:lvlJc w:val="left"/>
      <w:pPr>
        <w:ind w:left="2111" w:hanging="666"/>
        <w:jc w:val="left"/>
      </w:pPr>
      <w:rPr>
        <w:rFonts w:hint="default" w:ascii="Times New Roman" w:hAnsi="Times New Roman" w:eastAsia="Times New Roman" w:cs="Times New Roman"/>
        <w:b/>
        <w:bCs/>
        <w:color w:val="3B70B7"/>
        <w:w w:val="102"/>
        <w:sz w:val="28"/>
        <w:szCs w:val="28"/>
        <w:lang w:val="en-US" w:eastAsia="zh-CN" w:bidi="ar-SA"/>
      </w:rPr>
    </w:lvl>
    <w:lvl w:ilvl="2" w:tentative="0">
      <w:start w:val="0"/>
      <w:numFmt w:val="bullet"/>
      <w:lvlText w:val="•"/>
      <w:lvlJc w:val="left"/>
      <w:pPr>
        <w:ind w:left="3709" w:hanging="666"/>
      </w:pPr>
      <w:rPr>
        <w:rFonts w:hint="default"/>
        <w:lang w:val="en-US" w:eastAsia="zh-CN" w:bidi="ar-SA"/>
      </w:rPr>
    </w:lvl>
    <w:lvl w:ilvl="3" w:tentative="0">
      <w:start w:val="0"/>
      <w:numFmt w:val="bullet"/>
      <w:lvlText w:val="•"/>
      <w:lvlJc w:val="left"/>
      <w:pPr>
        <w:ind w:left="4503" w:hanging="666"/>
      </w:pPr>
      <w:rPr>
        <w:rFonts w:hint="default"/>
        <w:lang w:val="en-US" w:eastAsia="zh-CN" w:bidi="ar-SA"/>
      </w:rPr>
    </w:lvl>
    <w:lvl w:ilvl="4" w:tentative="0">
      <w:start w:val="0"/>
      <w:numFmt w:val="bullet"/>
      <w:lvlText w:val="•"/>
      <w:lvlJc w:val="left"/>
      <w:pPr>
        <w:ind w:left="5298" w:hanging="666"/>
      </w:pPr>
      <w:rPr>
        <w:rFonts w:hint="default"/>
        <w:lang w:val="en-US" w:eastAsia="zh-CN" w:bidi="ar-SA"/>
      </w:rPr>
    </w:lvl>
    <w:lvl w:ilvl="5" w:tentative="0">
      <w:start w:val="0"/>
      <w:numFmt w:val="bullet"/>
      <w:lvlText w:val="•"/>
      <w:lvlJc w:val="left"/>
      <w:pPr>
        <w:ind w:left="6092" w:hanging="666"/>
      </w:pPr>
      <w:rPr>
        <w:rFonts w:hint="default"/>
        <w:lang w:val="en-US" w:eastAsia="zh-CN" w:bidi="ar-SA"/>
      </w:rPr>
    </w:lvl>
    <w:lvl w:ilvl="6" w:tentative="0">
      <w:start w:val="0"/>
      <w:numFmt w:val="bullet"/>
      <w:lvlText w:val="•"/>
      <w:lvlJc w:val="left"/>
      <w:pPr>
        <w:ind w:left="6887" w:hanging="666"/>
      </w:pPr>
      <w:rPr>
        <w:rFonts w:hint="default"/>
        <w:lang w:val="en-US" w:eastAsia="zh-CN" w:bidi="ar-SA"/>
      </w:rPr>
    </w:lvl>
    <w:lvl w:ilvl="7" w:tentative="0">
      <w:start w:val="0"/>
      <w:numFmt w:val="bullet"/>
      <w:lvlText w:val="•"/>
      <w:lvlJc w:val="left"/>
      <w:pPr>
        <w:ind w:left="7681" w:hanging="666"/>
      </w:pPr>
      <w:rPr>
        <w:rFonts w:hint="default"/>
        <w:lang w:val="en-US" w:eastAsia="zh-CN" w:bidi="ar-SA"/>
      </w:rPr>
    </w:lvl>
    <w:lvl w:ilvl="8" w:tentative="0">
      <w:start w:val="0"/>
      <w:numFmt w:val="bullet"/>
      <w:lvlText w:val="•"/>
      <w:lvlJc w:val="left"/>
      <w:pPr>
        <w:ind w:left="8476" w:hanging="666"/>
      </w:pPr>
      <w:rPr>
        <w:rFonts w:hint="default"/>
        <w:lang w:val="en-US" w:eastAsia="zh-CN" w:bidi="ar-SA"/>
      </w:rPr>
    </w:lvl>
  </w:abstractNum>
  <w:abstractNum w:abstractNumId="36">
    <w:nsid w:val="39A0D9AC"/>
    <w:multiLevelType w:val="multilevel"/>
    <w:tmpl w:val="39A0D9AC"/>
    <w:lvl w:ilvl="0" w:tentative="0">
      <w:start w:val="0"/>
      <w:numFmt w:val="bullet"/>
      <w:lvlText w:val="❑"/>
      <w:lvlJc w:val="left"/>
      <w:pPr>
        <w:ind w:left="239" w:hanging="240"/>
      </w:pPr>
      <w:rPr>
        <w:rFonts w:hint="default" w:ascii="PMingLiU-ExtB" w:hAnsi="PMingLiU-ExtB" w:eastAsia="PMingLiU-ExtB" w:cs="PMingLiU-ExtB"/>
        <w:color w:val="3B70B7"/>
        <w:w w:val="99"/>
        <w:sz w:val="14"/>
        <w:szCs w:val="14"/>
        <w:lang w:val="en-US" w:eastAsia="zh-CN" w:bidi="ar-SA"/>
      </w:rPr>
    </w:lvl>
    <w:lvl w:ilvl="1" w:tentative="0">
      <w:start w:val="0"/>
      <w:numFmt w:val="bullet"/>
      <w:lvlText w:val="•"/>
      <w:lvlJc w:val="left"/>
      <w:pPr>
        <w:ind w:left="341" w:hanging="240"/>
      </w:pPr>
      <w:rPr>
        <w:rFonts w:hint="default"/>
        <w:lang w:val="en-US" w:eastAsia="zh-CN" w:bidi="ar-SA"/>
      </w:rPr>
    </w:lvl>
    <w:lvl w:ilvl="2" w:tentative="0">
      <w:start w:val="0"/>
      <w:numFmt w:val="bullet"/>
      <w:lvlText w:val="•"/>
      <w:lvlJc w:val="left"/>
      <w:pPr>
        <w:ind w:left="443" w:hanging="240"/>
      </w:pPr>
      <w:rPr>
        <w:rFonts w:hint="default"/>
        <w:lang w:val="en-US" w:eastAsia="zh-CN" w:bidi="ar-SA"/>
      </w:rPr>
    </w:lvl>
    <w:lvl w:ilvl="3" w:tentative="0">
      <w:start w:val="0"/>
      <w:numFmt w:val="bullet"/>
      <w:lvlText w:val="•"/>
      <w:lvlJc w:val="left"/>
      <w:pPr>
        <w:ind w:left="544" w:hanging="240"/>
      </w:pPr>
      <w:rPr>
        <w:rFonts w:hint="default"/>
        <w:lang w:val="en-US" w:eastAsia="zh-CN" w:bidi="ar-SA"/>
      </w:rPr>
    </w:lvl>
    <w:lvl w:ilvl="4" w:tentative="0">
      <w:start w:val="0"/>
      <w:numFmt w:val="bullet"/>
      <w:lvlText w:val="•"/>
      <w:lvlJc w:val="left"/>
      <w:pPr>
        <w:ind w:left="646" w:hanging="240"/>
      </w:pPr>
      <w:rPr>
        <w:rFonts w:hint="default"/>
        <w:lang w:val="en-US" w:eastAsia="zh-CN" w:bidi="ar-SA"/>
      </w:rPr>
    </w:lvl>
    <w:lvl w:ilvl="5" w:tentative="0">
      <w:start w:val="0"/>
      <w:numFmt w:val="bullet"/>
      <w:lvlText w:val="•"/>
      <w:lvlJc w:val="left"/>
      <w:pPr>
        <w:ind w:left="747" w:hanging="240"/>
      </w:pPr>
      <w:rPr>
        <w:rFonts w:hint="default"/>
        <w:lang w:val="en-US" w:eastAsia="zh-CN" w:bidi="ar-SA"/>
      </w:rPr>
    </w:lvl>
    <w:lvl w:ilvl="6" w:tentative="0">
      <w:start w:val="0"/>
      <w:numFmt w:val="bullet"/>
      <w:lvlText w:val="•"/>
      <w:lvlJc w:val="left"/>
      <w:pPr>
        <w:ind w:left="849" w:hanging="240"/>
      </w:pPr>
      <w:rPr>
        <w:rFonts w:hint="default"/>
        <w:lang w:val="en-US" w:eastAsia="zh-CN" w:bidi="ar-SA"/>
      </w:rPr>
    </w:lvl>
    <w:lvl w:ilvl="7" w:tentative="0">
      <w:start w:val="0"/>
      <w:numFmt w:val="bullet"/>
      <w:lvlText w:val="•"/>
      <w:lvlJc w:val="left"/>
      <w:pPr>
        <w:ind w:left="950" w:hanging="240"/>
      </w:pPr>
      <w:rPr>
        <w:rFonts w:hint="default"/>
        <w:lang w:val="en-US" w:eastAsia="zh-CN" w:bidi="ar-SA"/>
      </w:rPr>
    </w:lvl>
    <w:lvl w:ilvl="8" w:tentative="0">
      <w:start w:val="0"/>
      <w:numFmt w:val="bullet"/>
      <w:lvlText w:val="•"/>
      <w:lvlJc w:val="left"/>
      <w:pPr>
        <w:ind w:left="1052" w:hanging="240"/>
      </w:pPr>
      <w:rPr>
        <w:rFonts w:hint="default"/>
        <w:lang w:val="en-US" w:eastAsia="zh-CN" w:bidi="ar-SA"/>
      </w:rPr>
    </w:lvl>
  </w:abstractNum>
  <w:abstractNum w:abstractNumId="37">
    <w:nsid w:val="46A08BB8"/>
    <w:multiLevelType w:val="multilevel"/>
    <w:tmpl w:val="46A08BB8"/>
    <w:lvl w:ilvl="0" w:tentative="0">
      <w:start w:val="0"/>
      <w:numFmt w:val="bullet"/>
      <w:lvlText w:val="❑"/>
      <w:lvlJc w:val="left"/>
      <w:pPr>
        <w:ind w:left="239" w:hanging="240"/>
      </w:pPr>
      <w:rPr>
        <w:rFonts w:hint="default" w:ascii="PMingLiU-ExtB" w:hAnsi="PMingLiU-ExtB" w:eastAsia="PMingLiU-ExtB" w:cs="PMingLiU-ExtB"/>
        <w:color w:val="3B70B7"/>
        <w:w w:val="99"/>
        <w:sz w:val="14"/>
        <w:szCs w:val="14"/>
        <w:lang w:val="en-US" w:eastAsia="zh-CN" w:bidi="ar-SA"/>
      </w:rPr>
    </w:lvl>
    <w:lvl w:ilvl="1" w:tentative="0">
      <w:start w:val="0"/>
      <w:numFmt w:val="bullet"/>
      <w:lvlText w:val="•"/>
      <w:lvlJc w:val="left"/>
      <w:pPr>
        <w:ind w:left="341" w:hanging="240"/>
      </w:pPr>
      <w:rPr>
        <w:rFonts w:hint="default"/>
        <w:lang w:val="en-US" w:eastAsia="zh-CN" w:bidi="ar-SA"/>
      </w:rPr>
    </w:lvl>
    <w:lvl w:ilvl="2" w:tentative="0">
      <w:start w:val="0"/>
      <w:numFmt w:val="bullet"/>
      <w:lvlText w:val="•"/>
      <w:lvlJc w:val="left"/>
      <w:pPr>
        <w:ind w:left="443" w:hanging="240"/>
      </w:pPr>
      <w:rPr>
        <w:rFonts w:hint="default"/>
        <w:lang w:val="en-US" w:eastAsia="zh-CN" w:bidi="ar-SA"/>
      </w:rPr>
    </w:lvl>
    <w:lvl w:ilvl="3" w:tentative="0">
      <w:start w:val="0"/>
      <w:numFmt w:val="bullet"/>
      <w:lvlText w:val="•"/>
      <w:lvlJc w:val="left"/>
      <w:pPr>
        <w:ind w:left="544" w:hanging="240"/>
      </w:pPr>
      <w:rPr>
        <w:rFonts w:hint="default"/>
        <w:lang w:val="en-US" w:eastAsia="zh-CN" w:bidi="ar-SA"/>
      </w:rPr>
    </w:lvl>
    <w:lvl w:ilvl="4" w:tentative="0">
      <w:start w:val="0"/>
      <w:numFmt w:val="bullet"/>
      <w:lvlText w:val="•"/>
      <w:lvlJc w:val="left"/>
      <w:pPr>
        <w:ind w:left="646" w:hanging="240"/>
      </w:pPr>
      <w:rPr>
        <w:rFonts w:hint="default"/>
        <w:lang w:val="en-US" w:eastAsia="zh-CN" w:bidi="ar-SA"/>
      </w:rPr>
    </w:lvl>
    <w:lvl w:ilvl="5" w:tentative="0">
      <w:start w:val="0"/>
      <w:numFmt w:val="bullet"/>
      <w:lvlText w:val="•"/>
      <w:lvlJc w:val="left"/>
      <w:pPr>
        <w:ind w:left="747" w:hanging="240"/>
      </w:pPr>
      <w:rPr>
        <w:rFonts w:hint="default"/>
        <w:lang w:val="en-US" w:eastAsia="zh-CN" w:bidi="ar-SA"/>
      </w:rPr>
    </w:lvl>
    <w:lvl w:ilvl="6" w:tentative="0">
      <w:start w:val="0"/>
      <w:numFmt w:val="bullet"/>
      <w:lvlText w:val="•"/>
      <w:lvlJc w:val="left"/>
      <w:pPr>
        <w:ind w:left="849" w:hanging="240"/>
      </w:pPr>
      <w:rPr>
        <w:rFonts w:hint="default"/>
        <w:lang w:val="en-US" w:eastAsia="zh-CN" w:bidi="ar-SA"/>
      </w:rPr>
    </w:lvl>
    <w:lvl w:ilvl="7" w:tentative="0">
      <w:start w:val="0"/>
      <w:numFmt w:val="bullet"/>
      <w:lvlText w:val="•"/>
      <w:lvlJc w:val="left"/>
      <w:pPr>
        <w:ind w:left="950" w:hanging="240"/>
      </w:pPr>
      <w:rPr>
        <w:rFonts w:hint="default"/>
        <w:lang w:val="en-US" w:eastAsia="zh-CN" w:bidi="ar-SA"/>
      </w:rPr>
    </w:lvl>
    <w:lvl w:ilvl="8" w:tentative="0">
      <w:start w:val="0"/>
      <w:numFmt w:val="bullet"/>
      <w:lvlText w:val="•"/>
      <w:lvlJc w:val="left"/>
      <w:pPr>
        <w:ind w:left="1052" w:hanging="240"/>
      </w:pPr>
      <w:rPr>
        <w:rFonts w:hint="default"/>
        <w:lang w:val="en-US" w:eastAsia="zh-CN" w:bidi="ar-SA"/>
      </w:rPr>
    </w:lvl>
  </w:abstractNum>
  <w:abstractNum w:abstractNumId="38">
    <w:nsid w:val="4C1BAE26"/>
    <w:multiLevelType w:val="multilevel"/>
    <w:tmpl w:val="4C1BAE26"/>
    <w:lvl w:ilvl="0" w:tentative="0">
      <w:start w:val="0"/>
      <w:numFmt w:val="bullet"/>
      <w:lvlText w:val="❑"/>
      <w:lvlJc w:val="left"/>
      <w:pPr>
        <w:ind w:left="239" w:hanging="240"/>
      </w:pPr>
      <w:rPr>
        <w:rFonts w:hint="default" w:ascii="PMingLiU-ExtB" w:hAnsi="PMingLiU-ExtB" w:eastAsia="PMingLiU-ExtB" w:cs="PMingLiU-ExtB"/>
        <w:color w:val="3B70B7"/>
        <w:w w:val="99"/>
        <w:sz w:val="14"/>
        <w:szCs w:val="14"/>
        <w:lang w:val="en-US" w:eastAsia="zh-CN" w:bidi="ar-SA"/>
      </w:rPr>
    </w:lvl>
    <w:lvl w:ilvl="1" w:tentative="0">
      <w:start w:val="0"/>
      <w:numFmt w:val="bullet"/>
      <w:lvlText w:val="•"/>
      <w:lvlJc w:val="left"/>
      <w:pPr>
        <w:ind w:left="361" w:hanging="240"/>
      </w:pPr>
      <w:rPr>
        <w:rFonts w:hint="default"/>
        <w:lang w:val="en-US" w:eastAsia="zh-CN" w:bidi="ar-SA"/>
      </w:rPr>
    </w:lvl>
    <w:lvl w:ilvl="2" w:tentative="0">
      <w:start w:val="0"/>
      <w:numFmt w:val="bullet"/>
      <w:lvlText w:val="•"/>
      <w:lvlJc w:val="left"/>
      <w:pPr>
        <w:ind w:left="482" w:hanging="240"/>
      </w:pPr>
      <w:rPr>
        <w:rFonts w:hint="default"/>
        <w:lang w:val="en-US" w:eastAsia="zh-CN" w:bidi="ar-SA"/>
      </w:rPr>
    </w:lvl>
    <w:lvl w:ilvl="3" w:tentative="0">
      <w:start w:val="0"/>
      <w:numFmt w:val="bullet"/>
      <w:lvlText w:val="•"/>
      <w:lvlJc w:val="left"/>
      <w:pPr>
        <w:ind w:left="604" w:hanging="240"/>
      </w:pPr>
      <w:rPr>
        <w:rFonts w:hint="default"/>
        <w:lang w:val="en-US" w:eastAsia="zh-CN" w:bidi="ar-SA"/>
      </w:rPr>
    </w:lvl>
    <w:lvl w:ilvl="4" w:tentative="0">
      <w:start w:val="0"/>
      <w:numFmt w:val="bullet"/>
      <w:lvlText w:val="•"/>
      <w:lvlJc w:val="left"/>
      <w:pPr>
        <w:ind w:left="725" w:hanging="240"/>
      </w:pPr>
      <w:rPr>
        <w:rFonts w:hint="default"/>
        <w:lang w:val="en-US" w:eastAsia="zh-CN" w:bidi="ar-SA"/>
      </w:rPr>
    </w:lvl>
    <w:lvl w:ilvl="5" w:tentative="0">
      <w:start w:val="0"/>
      <w:numFmt w:val="bullet"/>
      <w:lvlText w:val="•"/>
      <w:lvlJc w:val="left"/>
      <w:pPr>
        <w:ind w:left="847" w:hanging="240"/>
      </w:pPr>
      <w:rPr>
        <w:rFonts w:hint="default"/>
        <w:lang w:val="en-US" w:eastAsia="zh-CN" w:bidi="ar-SA"/>
      </w:rPr>
    </w:lvl>
    <w:lvl w:ilvl="6" w:tentative="0">
      <w:start w:val="0"/>
      <w:numFmt w:val="bullet"/>
      <w:lvlText w:val="•"/>
      <w:lvlJc w:val="left"/>
      <w:pPr>
        <w:ind w:left="968" w:hanging="240"/>
      </w:pPr>
      <w:rPr>
        <w:rFonts w:hint="default"/>
        <w:lang w:val="en-US" w:eastAsia="zh-CN" w:bidi="ar-SA"/>
      </w:rPr>
    </w:lvl>
    <w:lvl w:ilvl="7" w:tentative="0">
      <w:start w:val="0"/>
      <w:numFmt w:val="bullet"/>
      <w:lvlText w:val="•"/>
      <w:lvlJc w:val="left"/>
      <w:pPr>
        <w:ind w:left="1090" w:hanging="240"/>
      </w:pPr>
      <w:rPr>
        <w:rFonts w:hint="default"/>
        <w:lang w:val="en-US" w:eastAsia="zh-CN" w:bidi="ar-SA"/>
      </w:rPr>
    </w:lvl>
    <w:lvl w:ilvl="8" w:tentative="0">
      <w:start w:val="0"/>
      <w:numFmt w:val="bullet"/>
      <w:lvlText w:val="•"/>
      <w:lvlJc w:val="left"/>
      <w:pPr>
        <w:ind w:left="1211" w:hanging="240"/>
      </w:pPr>
      <w:rPr>
        <w:rFonts w:hint="default"/>
        <w:lang w:val="en-US" w:eastAsia="zh-CN" w:bidi="ar-SA"/>
      </w:rPr>
    </w:lvl>
  </w:abstractNum>
  <w:abstractNum w:abstractNumId="39">
    <w:nsid w:val="4C3D7A74"/>
    <w:multiLevelType w:val="multilevel"/>
    <w:tmpl w:val="4C3D7A74"/>
    <w:lvl w:ilvl="0" w:tentative="0">
      <w:start w:val="14"/>
      <w:numFmt w:val="decimal"/>
      <w:lvlText w:val="%1"/>
      <w:lvlJc w:val="left"/>
      <w:pPr>
        <w:ind w:left="2111" w:hanging="666"/>
        <w:jc w:val="left"/>
      </w:pPr>
      <w:rPr>
        <w:rFonts w:hint="default"/>
        <w:lang w:val="en-US" w:eastAsia="zh-CN" w:bidi="ar-SA"/>
      </w:rPr>
    </w:lvl>
    <w:lvl w:ilvl="1" w:tentative="0">
      <w:start w:val="1"/>
      <w:numFmt w:val="decimal"/>
      <w:lvlText w:val="%1.%2"/>
      <w:lvlJc w:val="left"/>
      <w:pPr>
        <w:ind w:left="2111" w:hanging="666"/>
        <w:jc w:val="left"/>
      </w:pPr>
      <w:rPr>
        <w:rFonts w:hint="default" w:ascii="Times New Roman" w:hAnsi="Times New Roman" w:eastAsia="Times New Roman" w:cs="Times New Roman"/>
        <w:b/>
        <w:bCs/>
        <w:color w:val="3B70B7"/>
        <w:w w:val="102"/>
        <w:sz w:val="28"/>
        <w:szCs w:val="28"/>
        <w:lang w:val="en-US" w:eastAsia="zh-CN" w:bidi="ar-SA"/>
      </w:rPr>
    </w:lvl>
    <w:lvl w:ilvl="2" w:tentative="0">
      <w:start w:val="0"/>
      <w:numFmt w:val="bullet"/>
      <w:lvlText w:val="•"/>
      <w:lvlJc w:val="left"/>
      <w:pPr>
        <w:ind w:left="3709" w:hanging="666"/>
      </w:pPr>
      <w:rPr>
        <w:rFonts w:hint="default"/>
        <w:lang w:val="en-US" w:eastAsia="zh-CN" w:bidi="ar-SA"/>
      </w:rPr>
    </w:lvl>
    <w:lvl w:ilvl="3" w:tentative="0">
      <w:start w:val="0"/>
      <w:numFmt w:val="bullet"/>
      <w:lvlText w:val="•"/>
      <w:lvlJc w:val="left"/>
      <w:pPr>
        <w:ind w:left="4503" w:hanging="666"/>
      </w:pPr>
      <w:rPr>
        <w:rFonts w:hint="default"/>
        <w:lang w:val="en-US" w:eastAsia="zh-CN" w:bidi="ar-SA"/>
      </w:rPr>
    </w:lvl>
    <w:lvl w:ilvl="4" w:tentative="0">
      <w:start w:val="0"/>
      <w:numFmt w:val="bullet"/>
      <w:lvlText w:val="•"/>
      <w:lvlJc w:val="left"/>
      <w:pPr>
        <w:ind w:left="5298" w:hanging="666"/>
      </w:pPr>
      <w:rPr>
        <w:rFonts w:hint="default"/>
        <w:lang w:val="en-US" w:eastAsia="zh-CN" w:bidi="ar-SA"/>
      </w:rPr>
    </w:lvl>
    <w:lvl w:ilvl="5" w:tentative="0">
      <w:start w:val="0"/>
      <w:numFmt w:val="bullet"/>
      <w:lvlText w:val="•"/>
      <w:lvlJc w:val="left"/>
      <w:pPr>
        <w:ind w:left="6092" w:hanging="666"/>
      </w:pPr>
      <w:rPr>
        <w:rFonts w:hint="default"/>
        <w:lang w:val="en-US" w:eastAsia="zh-CN" w:bidi="ar-SA"/>
      </w:rPr>
    </w:lvl>
    <w:lvl w:ilvl="6" w:tentative="0">
      <w:start w:val="0"/>
      <w:numFmt w:val="bullet"/>
      <w:lvlText w:val="•"/>
      <w:lvlJc w:val="left"/>
      <w:pPr>
        <w:ind w:left="6887" w:hanging="666"/>
      </w:pPr>
      <w:rPr>
        <w:rFonts w:hint="default"/>
        <w:lang w:val="en-US" w:eastAsia="zh-CN" w:bidi="ar-SA"/>
      </w:rPr>
    </w:lvl>
    <w:lvl w:ilvl="7" w:tentative="0">
      <w:start w:val="0"/>
      <w:numFmt w:val="bullet"/>
      <w:lvlText w:val="•"/>
      <w:lvlJc w:val="left"/>
      <w:pPr>
        <w:ind w:left="7681" w:hanging="666"/>
      </w:pPr>
      <w:rPr>
        <w:rFonts w:hint="default"/>
        <w:lang w:val="en-US" w:eastAsia="zh-CN" w:bidi="ar-SA"/>
      </w:rPr>
    </w:lvl>
    <w:lvl w:ilvl="8" w:tentative="0">
      <w:start w:val="0"/>
      <w:numFmt w:val="bullet"/>
      <w:lvlText w:val="•"/>
      <w:lvlJc w:val="left"/>
      <w:pPr>
        <w:ind w:left="8476" w:hanging="666"/>
      </w:pPr>
      <w:rPr>
        <w:rFonts w:hint="default"/>
        <w:lang w:val="en-US" w:eastAsia="zh-CN" w:bidi="ar-SA"/>
      </w:rPr>
    </w:lvl>
  </w:abstractNum>
  <w:abstractNum w:abstractNumId="40">
    <w:nsid w:val="4D4DC07F"/>
    <w:multiLevelType w:val="multilevel"/>
    <w:tmpl w:val="4D4DC07F"/>
    <w:lvl w:ilvl="0" w:tentative="0">
      <w:start w:val="4"/>
      <w:numFmt w:val="decimal"/>
      <w:lvlText w:val="%1"/>
      <w:lvlJc w:val="left"/>
      <w:pPr>
        <w:ind w:left="1967" w:hanging="523"/>
        <w:jc w:val="left"/>
      </w:pPr>
      <w:rPr>
        <w:rFonts w:hint="default"/>
        <w:lang w:val="en-US" w:eastAsia="zh-CN" w:bidi="ar-SA"/>
      </w:rPr>
    </w:lvl>
    <w:lvl w:ilvl="1" w:tentative="0">
      <w:start w:val="1"/>
      <w:numFmt w:val="decimal"/>
      <w:lvlText w:val="%1.%2"/>
      <w:lvlJc w:val="left"/>
      <w:pPr>
        <w:ind w:left="1967" w:hanging="523"/>
        <w:jc w:val="left"/>
      </w:pPr>
      <w:rPr>
        <w:rFonts w:hint="default"/>
        <w:b/>
        <w:bCs/>
        <w:w w:val="102"/>
        <w:lang w:val="en-US" w:eastAsia="zh-CN" w:bidi="ar-SA"/>
      </w:rPr>
    </w:lvl>
    <w:lvl w:ilvl="2" w:tentative="0">
      <w:start w:val="0"/>
      <w:numFmt w:val="bullet"/>
      <w:lvlText w:val="•"/>
      <w:lvlJc w:val="left"/>
      <w:pPr>
        <w:ind w:left="3581" w:hanging="523"/>
      </w:pPr>
      <w:rPr>
        <w:rFonts w:hint="default"/>
        <w:lang w:val="en-US" w:eastAsia="zh-CN" w:bidi="ar-SA"/>
      </w:rPr>
    </w:lvl>
    <w:lvl w:ilvl="3" w:tentative="0">
      <w:start w:val="0"/>
      <w:numFmt w:val="bullet"/>
      <w:lvlText w:val="•"/>
      <w:lvlJc w:val="left"/>
      <w:pPr>
        <w:ind w:left="4391" w:hanging="523"/>
      </w:pPr>
      <w:rPr>
        <w:rFonts w:hint="default"/>
        <w:lang w:val="en-US" w:eastAsia="zh-CN" w:bidi="ar-SA"/>
      </w:rPr>
    </w:lvl>
    <w:lvl w:ilvl="4" w:tentative="0">
      <w:start w:val="0"/>
      <w:numFmt w:val="bullet"/>
      <w:lvlText w:val="•"/>
      <w:lvlJc w:val="left"/>
      <w:pPr>
        <w:ind w:left="5202" w:hanging="523"/>
      </w:pPr>
      <w:rPr>
        <w:rFonts w:hint="default"/>
        <w:lang w:val="en-US" w:eastAsia="zh-CN" w:bidi="ar-SA"/>
      </w:rPr>
    </w:lvl>
    <w:lvl w:ilvl="5" w:tentative="0">
      <w:start w:val="0"/>
      <w:numFmt w:val="bullet"/>
      <w:lvlText w:val="•"/>
      <w:lvlJc w:val="left"/>
      <w:pPr>
        <w:ind w:left="6012" w:hanging="523"/>
      </w:pPr>
      <w:rPr>
        <w:rFonts w:hint="default"/>
        <w:lang w:val="en-US" w:eastAsia="zh-CN" w:bidi="ar-SA"/>
      </w:rPr>
    </w:lvl>
    <w:lvl w:ilvl="6" w:tentative="0">
      <w:start w:val="0"/>
      <w:numFmt w:val="bullet"/>
      <w:lvlText w:val="•"/>
      <w:lvlJc w:val="left"/>
      <w:pPr>
        <w:ind w:left="6823" w:hanging="523"/>
      </w:pPr>
      <w:rPr>
        <w:rFonts w:hint="default"/>
        <w:lang w:val="en-US" w:eastAsia="zh-CN" w:bidi="ar-SA"/>
      </w:rPr>
    </w:lvl>
    <w:lvl w:ilvl="7" w:tentative="0">
      <w:start w:val="0"/>
      <w:numFmt w:val="bullet"/>
      <w:lvlText w:val="•"/>
      <w:lvlJc w:val="left"/>
      <w:pPr>
        <w:ind w:left="7633" w:hanging="523"/>
      </w:pPr>
      <w:rPr>
        <w:rFonts w:hint="default"/>
        <w:lang w:val="en-US" w:eastAsia="zh-CN" w:bidi="ar-SA"/>
      </w:rPr>
    </w:lvl>
    <w:lvl w:ilvl="8" w:tentative="0">
      <w:start w:val="0"/>
      <w:numFmt w:val="bullet"/>
      <w:lvlText w:val="•"/>
      <w:lvlJc w:val="left"/>
      <w:pPr>
        <w:ind w:left="8444" w:hanging="523"/>
      </w:pPr>
      <w:rPr>
        <w:rFonts w:hint="default"/>
        <w:lang w:val="en-US" w:eastAsia="zh-CN" w:bidi="ar-SA"/>
      </w:rPr>
    </w:lvl>
  </w:abstractNum>
  <w:abstractNum w:abstractNumId="41">
    <w:nsid w:val="4D94DA66"/>
    <w:multiLevelType w:val="multilevel"/>
    <w:tmpl w:val="4D94DA66"/>
    <w:lvl w:ilvl="0" w:tentative="0">
      <w:start w:val="0"/>
      <w:numFmt w:val="bullet"/>
      <w:lvlText w:val="❑"/>
      <w:lvlJc w:val="left"/>
      <w:pPr>
        <w:ind w:left="239" w:hanging="240"/>
      </w:pPr>
      <w:rPr>
        <w:rFonts w:hint="default" w:ascii="PMingLiU-ExtB" w:hAnsi="PMingLiU-ExtB" w:eastAsia="PMingLiU-ExtB" w:cs="PMingLiU-ExtB"/>
        <w:color w:val="3B70B7"/>
        <w:w w:val="99"/>
        <w:sz w:val="14"/>
        <w:szCs w:val="14"/>
        <w:lang w:val="en-US" w:eastAsia="zh-CN" w:bidi="ar-SA"/>
      </w:rPr>
    </w:lvl>
    <w:lvl w:ilvl="1" w:tentative="0">
      <w:start w:val="0"/>
      <w:numFmt w:val="bullet"/>
      <w:lvlText w:val="•"/>
      <w:lvlJc w:val="left"/>
      <w:pPr>
        <w:ind w:left="381" w:hanging="240"/>
      </w:pPr>
      <w:rPr>
        <w:rFonts w:hint="default"/>
        <w:lang w:val="en-US" w:eastAsia="zh-CN" w:bidi="ar-SA"/>
      </w:rPr>
    </w:lvl>
    <w:lvl w:ilvl="2" w:tentative="0">
      <w:start w:val="0"/>
      <w:numFmt w:val="bullet"/>
      <w:lvlText w:val="•"/>
      <w:lvlJc w:val="left"/>
      <w:pPr>
        <w:ind w:left="522" w:hanging="240"/>
      </w:pPr>
      <w:rPr>
        <w:rFonts w:hint="default"/>
        <w:lang w:val="en-US" w:eastAsia="zh-CN" w:bidi="ar-SA"/>
      </w:rPr>
    </w:lvl>
    <w:lvl w:ilvl="3" w:tentative="0">
      <w:start w:val="0"/>
      <w:numFmt w:val="bullet"/>
      <w:lvlText w:val="•"/>
      <w:lvlJc w:val="left"/>
      <w:pPr>
        <w:ind w:left="664" w:hanging="240"/>
      </w:pPr>
      <w:rPr>
        <w:rFonts w:hint="default"/>
        <w:lang w:val="en-US" w:eastAsia="zh-CN" w:bidi="ar-SA"/>
      </w:rPr>
    </w:lvl>
    <w:lvl w:ilvl="4" w:tentative="0">
      <w:start w:val="0"/>
      <w:numFmt w:val="bullet"/>
      <w:lvlText w:val="•"/>
      <w:lvlJc w:val="left"/>
      <w:pPr>
        <w:ind w:left="805" w:hanging="240"/>
      </w:pPr>
      <w:rPr>
        <w:rFonts w:hint="default"/>
        <w:lang w:val="en-US" w:eastAsia="zh-CN" w:bidi="ar-SA"/>
      </w:rPr>
    </w:lvl>
    <w:lvl w:ilvl="5" w:tentative="0">
      <w:start w:val="0"/>
      <w:numFmt w:val="bullet"/>
      <w:lvlText w:val="•"/>
      <w:lvlJc w:val="left"/>
      <w:pPr>
        <w:ind w:left="946" w:hanging="240"/>
      </w:pPr>
      <w:rPr>
        <w:rFonts w:hint="default"/>
        <w:lang w:val="en-US" w:eastAsia="zh-CN" w:bidi="ar-SA"/>
      </w:rPr>
    </w:lvl>
    <w:lvl w:ilvl="6" w:tentative="0">
      <w:start w:val="0"/>
      <w:numFmt w:val="bullet"/>
      <w:lvlText w:val="•"/>
      <w:lvlJc w:val="left"/>
      <w:pPr>
        <w:ind w:left="1088" w:hanging="240"/>
      </w:pPr>
      <w:rPr>
        <w:rFonts w:hint="default"/>
        <w:lang w:val="en-US" w:eastAsia="zh-CN" w:bidi="ar-SA"/>
      </w:rPr>
    </w:lvl>
    <w:lvl w:ilvl="7" w:tentative="0">
      <w:start w:val="0"/>
      <w:numFmt w:val="bullet"/>
      <w:lvlText w:val="•"/>
      <w:lvlJc w:val="left"/>
      <w:pPr>
        <w:ind w:left="1229" w:hanging="240"/>
      </w:pPr>
      <w:rPr>
        <w:rFonts w:hint="default"/>
        <w:lang w:val="en-US" w:eastAsia="zh-CN" w:bidi="ar-SA"/>
      </w:rPr>
    </w:lvl>
    <w:lvl w:ilvl="8" w:tentative="0">
      <w:start w:val="0"/>
      <w:numFmt w:val="bullet"/>
      <w:lvlText w:val="•"/>
      <w:lvlJc w:val="left"/>
      <w:pPr>
        <w:ind w:left="1371" w:hanging="240"/>
      </w:pPr>
      <w:rPr>
        <w:rFonts w:hint="default"/>
        <w:lang w:val="en-US" w:eastAsia="zh-CN" w:bidi="ar-SA"/>
      </w:rPr>
    </w:lvl>
  </w:abstractNum>
  <w:abstractNum w:abstractNumId="42">
    <w:nsid w:val="58765686"/>
    <w:multiLevelType w:val="multilevel"/>
    <w:tmpl w:val="58765686"/>
    <w:lvl w:ilvl="0" w:tentative="0">
      <w:start w:val="0"/>
      <w:numFmt w:val="bullet"/>
      <w:lvlText w:val="❑"/>
      <w:lvlJc w:val="left"/>
      <w:pPr>
        <w:ind w:left="239" w:hanging="240"/>
      </w:pPr>
      <w:rPr>
        <w:rFonts w:hint="default" w:ascii="PMingLiU-ExtB" w:hAnsi="PMingLiU-ExtB" w:eastAsia="PMingLiU-ExtB" w:cs="PMingLiU-ExtB"/>
        <w:color w:val="3B70B7"/>
        <w:w w:val="99"/>
        <w:sz w:val="14"/>
        <w:szCs w:val="14"/>
        <w:lang w:val="en-US" w:eastAsia="zh-CN" w:bidi="ar-SA"/>
      </w:rPr>
    </w:lvl>
    <w:lvl w:ilvl="1" w:tentative="0">
      <w:start w:val="0"/>
      <w:numFmt w:val="bullet"/>
      <w:lvlText w:val="•"/>
      <w:lvlJc w:val="left"/>
      <w:pPr>
        <w:ind w:left="381" w:hanging="240"/>
      </w:pPr>
      <w:rPr>
        <w:rFonts w:hint="default"/>
        <w:lang w:val="en-US" w:eastAsia="zh-CN" w:bidi="ar-SA"/>
      </w:rPr>
    </w:lvl>
    <w:lvl w:ilvl="2" w:tentative="0">
      <w:start w:val="0"/>
      <w:numFmt w:val="bullet"/>
      <w:lvlText w:val="•"/>
      <w:lvlJc w:val="left"/>
      <w:pPr>
        <w:ind w:left="522" w:hanging="240"/>
      </w:pPr>
      <w:rPr>
        <w:rFonts w:hint="default"/>
        <w:lang w:val="en-US" w:eastAsia="zh-CN" w:bidi="ar-SA"/>
      </w:rPr>
    </w:lvl>
    <w:lvl w:ilvl="3" w:tentative="0">
      <w:start w:val="0"/>
      <w:numFmt w:val="bullet"/>
      <w:lvlText w:val="•"/>
      <w:lvlJc w:val="left"/>
      <w:pPr>
        <w:ind w:left="664" w:hanging="240"/>
      </w:pPr>
      <w:rPr>
        <w:rFonts w:hint="default"/>
        <w:lang w:val="en-US" w:eastAsia="zh-CN" w:bidi="ar-SA"/>
      </w:rPr>
    </w:lvl>
    <w:lvl w:ilvl="4" w:tentative="0">
      <w:start w:val="0"/>
      <w:numFmt w:val="bullet"/>
      <w:lvlText w:val="•"/>
      <w:lvlJc w:val="left"/>
      <w:pPr>
        <w:ind w:left="805" w:hanging="240"/>
      </w:pPr>
      <w:rPr>
        <w:rFonts w:hint="default"/>
        <w:lang w:val="en-US" w:eastAsia="zh-CN" w:bidi="ar-SA"/>
      </w:rPr>
    </w:lvl>
    <w:lvl w:ilvl="5" w:tentative="0">
      <w:start w:val="0"/>
      <w:numFmt w:val="bullet"/>
      <w:lvlText w:val="•"/>
      <w:lvlJc w:val="left"/>
      <w:pPr>
        <w:ind w:left="946" w:hanging="240"/>
      </w:pPr>
      <w:rPr>
        <w:rFonts w:hint="default"/>
        <w:lang w:val="en-US" w:eastAsia="zh-CN" w:bidi="ar-SA"/>
      </w:rPr>
    </w:lvl>
    <w:lvl w:ilvl="6" w:tentative="0">
      <w:start w:val="0"/>
      <w:numFmt w:val="bullet"/>
      <w:lvlText w:val="•"/>
      <w:lvlJc w:val="left"/>
      <w:pPr>
        <w:ind w:left="1088" w:hanging="240"/>
      </w:pPr>
      <w:rPr>
        <w:rFonts w:hint="default"/>
        <w:lang w:val="en-US" w:eastAsia="zh-CN" w:bidi="ar-SA"/>
      </w:rPr>
    </w:lvl>
    <w:lvl w:ilvl="7" w:tentative="0">
      <w:start w:val="0"/>
      <w:numFmt w:val="bullet"/>
      <w:lvlText w:val="•"/>
      <w:lvlJc w:val="left"/>
      <w:pPr>
        <w:ind w:left="1229" w:hanging="240"/>
      </w:pPr>
      <w:rPr>
        <w:rFonts w:hint="default"/>
        <w:lang w:val="en-US" w:eastAsia="zh-CN" w:bidi="ar-SA"/>
      </w:rPr>
    </w:lvl>
    <w:lvl w:ilvl="8" w:tentative="0">
      <w:start w:val="0"/>
      <w:numFmt w:val="bullet"/>
      <w:lvlText w:val="•"/>
      <w:lvlJc w:val="left"/>
      <w:pPr>
        <w:ind w:left="1371" w:hanging="240"/>
      </w:pPr>
      <w:rPr>
        <w:rFonts w:hint="default"/>
        <w:lang w:val="en-US" w:eastAsia="zh-CN" w:bidi="ar-SA"/>
      </w:rPr>
    </w:lvl>
  </w:abstractNum>
  <w:abstractNum w:abstractNumId="43">
    <w:nsid w:val="59ADCABA"/>
    <w:multiLevelType w:val="multilevel"/>
    <w:tmpl w:val="59ADCABA"/>
    <w:lvl w:ilvl="0" w:tentative="0">
      <w:start w:val="12"/>
      <w:numFmt w:val="decimal"/>
      <w:lvlText w:val="%1"/>
      <w:lvlJc w:val="left"/>
      <w:pPr>
        <w:ind w:left="1744" w:hanging="299"/>
        <w:jc w:val="left"/>
      </w:pPr>
      <w:rPr>
        <w:rFonts w:hint="default" w:ascii="Times New Roman" w:hAnsi="Times New Roman" w:eastAsia="Times New Roman" w:cs="Times New Roman"/>
        <w:b/>
        <w:bCs/>
        <w:w w:val="99"/>
        <w:sz w:val="20"/>
        <w:szCs w:val="20"/>
        <w:lang w:val="en-US" w:eastAsia="zh-CN" w:bidi="ar-SA"/>
      </w:rPr>
    </w:lvl>
    <w:lvl w:ilvl="1" w:tentative="0">
      <w:start w:val="0"/>
      <w:numFmt w:val="bullet"/>
      <w:lvlText w:val="•"/>
      <w:lvlJc w:val="left"/>
      <w:pPr>
        <w:ind w:left="2000" w:hanging="299"/>
      </w:pPr>
      <w:rPr>
        <w:rFonts w:hint="default"/>
        <w:lang w:val="en-US" w:eastAsia="zh-CN" w:bidi="ar-SA"/>
      </w:rPr>
    </w:lvl>
    <w:lvl w:ilvl="2" w:tentative="0">
      <w:start w:val="0"/>
      <w:numFmt w:val="bullet"/>
      <w:lvlText w:val="•"/>
      <w:lvlJc w:val="left"/>
      <w:pPr>
        <w:ind w:left="2379" w:hanging="299"/>
      </w:pPr>
      <w:rPr>
        <w:rFonts w:hint="default"/>
        <w:lang w:val="en-US" w:eastAsia="zh-CN" w:bidi="ar-SA"/>
      </w:rPr>
    </w:lvl>
    <w:lvl w:ilvl="3" w:tentative="0">
      <w:start w:val="0"/>
      <w:numFmt w:val="bullet"/>
      <w:lvlText w:val="•"/>
      <w:lvlJc w:val="left"/>
      <w:pPr>
        <w:ind w:left="2758" w:hanging="299"/>
      </w:pPr>
      <w:rPr>
        <w:rFonts w:hint="default"/>
        <w:lang w:val="en-US" w:eastAsia="zh-CN" w:bidi="ar-SA"/>
      </w:rPr>
    </w:lvl>
    <w:lvl w:ilvl="4" w:tentative="0">
      <w:start w:val="0"/>
      <w:numFmt w:val="bullet"/>
      <w:lvlText w:val="•"/>
      <w:lvlJc w:val="left"/>
      <w:pPr>
        <w:ind w:left="3137" w:hanging="299"/>
      </w:pPr>
      <w:rPr>
        <w:rFonts w:hint="default"/>
        <w:lang w:val="en-US" w:eastAsia="zh-CN" w:bidi="ar-SA"/>
      </w:rPr>
    </w:lvl>
    <w:lvl w:ilvl="5" w:tentative="0">
      <w:start w:val="0"/>
      <w:numFmt w:val="bullet"/>
      <w:lvlText w:val="•"/>
      <w:lvlJc w:val="left"/>
      <w:pPr>
        <w:ind w:left="3517" w:hanging="299"/>
      </w:pPr>
      <w:rPr>
        <w:rFonts w:hint="default"/>
        <w:lang w:val="en-US" w:eastAsia="zh-CN" w:bidi="ar-SA"/>
      </w:rPr>
    </w:lvl>
    <w:lvl w:ilvl="6" w:tentative="0">
      <w:start w:val="0"/>
      <w:numFmt w:val="bullet"/>
      <w:lvlText w:val="•"/>
      <w:lvlJc w:val="left"/>
      <w:pPr>
        <w:ind w:left="3896" w:hanging="299"/>
      </w:pPr>
      <w:rPr>
        <w:rFonts w:hint="default"/>
        <w:lang w:val="en-US" w:eastAsia="zh-CN" w:bidi="ar-SA"/>
      </w:rPr>
    </w:lvl>
    <w:lvl w:ilvl="7" w:tentative="0">
      <w:start w:val="0"/>
      <w:numFmt w:val="bullet"/>
      <w:lvlText w:val="•"/>
      <w:lvlJc w:val="left"/>
      <w:pPr>
        <w:ind w:left="4275" w:hanging="299"/>
      </w:pPr>
      <w:rPr>
        <w:rFonts w:hint="default"/>
        <w:lang w:val="en-US" w:eastAsia="zh-CN" w:bidi="ar-SA"/>
      </w:rPr>
    </w:lvl>
    <w:lvl w:ilvl="8" w:tentative="0">
      <w:start w:val="0"/>
      <w:numFmt w:val="bullet"/>
      <w:lvlText w:val="•"/>
      <w:lvlJc w:val="left"/>
      <w:pPr>
        <w:ind w:left="4654" w:hanging="299"/>
      </w:pPr>
      <w:rPr>
        <w:rFonts w:hint="default"/>
        <w:lang w:val="en-US" w:eastAsia="zh-CN" w:bidi="ar-SA"/>
      </w:rPr>
    </w:lvl>
  </w:abstractNum>
  <w:abstractNum w:abstractNumId="44">
    <w:nsid w:val="5A241D34"/>
    <w:multiLevelType w:val="multilevel"/>
    <w:tmpl w:val="5A241D34"/>
    <w:lvl w:ilvl="0" w:tentative="0">
      <w:start w:val="0"/>
      <w:numFmt w:val="bullet"/>
      <w:lvlText w:val="❑"/>
      <w:lvlJc w:val="left"/>
      <w:pPr>
        <w:ind w:left="239" w:hanging="240"/>
      </w:pPr>
      <w:rPr>
        <w:rFonts w:hint="default" w:ascii="PMingLiU-ExtB" w:hAnsi="PMingLiU-ExtB" w:eastAsia="PMingLiU-ExtB" w:cs="PMingLiU-ExtB"/>
        <w:color w:val="3B70B7"/>
        <w:w w:val="99"/>
        <w:sz w:val="14"/>
        <w:szCs w:val="14"/>
        <w:lang w:val="en-US" w:eastAsia="zh-CN" w:bidi="ar-SA"/>
      </w:rPr>
    </w:lvl>
    <w:lvl w:ilvl="1" w:tentative="0">
      <w:start w:val="0"/>
      <w:numFmt w:val="bullet"/>
      <w:lvlText w:val="•"/>
      <w:lvlJc w:val="left"/>
      <w:pPr>
        <w:ind w:left="321" w:hanging="240"/>
      </w:pPr>
      <w:rPr>
        <w:rFonts w:hint="default"/>
        <w:lang w:val="en-US" w:eastAsia="zh-CN" w:bidi="ar-SA"/>
      </w:rPr>
    </w:lvl>
    <w:lvl w:ilvl="2" w:tentative="0">
      <w:start w:val="0"/>
      <w:numFmt w:val="bullet"/>
      <w:lvlText w:val="•"/>
      <w:lvlJc w:val="left"/>
      <w:pPr>
        <w:ind w:left="403" w:hanging="240"/>
      </w:pPr>
      <w:rPr>
        <w:rFonts w:hint="default"/>
        <w:lang w:val="en-US" w:eastAsia="zh-CN" w:bidi="ar-SA"/>
      </w:rPr>
    </w:lvl>
    <w:lvl w:ilvl="3" w:tentative="0">
      <w:start w:val="0"/>
      <w:numFmt w:val="bullet"/>
      <w:lvlText w:val="•"/>
      <w:lvlJc w:val="left"/>
      <w:pPr>
        <w:ind w:left="484" w:hanging="240"/>
      </w:pPr>
      <w:rPr>
        <w:rFonts w:hint="default"/>
        <w:lang w:val="en-US" w:eastAsia="zh-CN" w:bidi="ar-SA"/>
      </w:rPr>
    </w:lvl>
    <w:lvl w:ilvl="4" w:tentative="0">
      <w:start w:val="0"/>
      <w:numFmt w:val="bullet"/>
      <w:lvlText w:val="•"/>
      <w:lvlJc w:val="left"/>
      <w:pPr>
        <w:ind w:left="566" w:hanging="240"/>
      </w:pPr>
      <w:rPr>
        <w:rFonts w:hint="default"/>
        <w:lang w:val="en-US" w:eastAsia="zh-CN" w:bidi="ar-SA"/>
      </w:rPr>
    </w:lvl>
    <w:lvl w:ilvl="5" w:tentative="0">
      <w:start w:val="0"/>
      <w:numFmt w:val="bullet"/>
      <w:lvlText w:val="•"/>
      <w:lvlJc w:val="left"/>
      <w:pPr>
        <w:ind w:left="648" w:hanging="240"/>
      </w:pPr>
      <w:rPr>
        <w:rFonts w:hint="default"/>
        <w:lang w:val="en-US" w:eastAsia="zh-CN" w:bidi="ar-SA"/>
      </w:rPr>
    </w:lvl>
    <w:lvl w:ilvl="6" w:tentative="0">
      <w:start w:val="0"/>
      <w:numFmt w:val="bullet"/>
      <w:lvlText w:val="•"/>
      <w:lvlJc w:val="left"/>
      <w:pPr>
        <w:ind w:left="729" w:hanging="240"/>
      </w:pPr>
      <w:rPr>
        <w:rFonts w:hint="default"/>
        <w:lang w:val="en-US" w:eastAsia="zh-CN" w:bidi="ar-SA"/>
      </w:rPr>
    </w:lvl>
    <w:lvl w:ilvl="7" w:tentative="0">
      <w:start w:val="0"/>
      <w:numFmt w:val="bullet"/>
      <w:lvlText w:val="•"/>
      <w:lvlJc w:val="left"/>
      <w:pPr>
        <w:ind w:left="811" w:hanging="240"/>
      </w:pPr>
      <w:rPr>
        <w:rFonts w:hint="default"/>
        <w:lang w:val="en-US" w:eastAsia="zh-CN" w:bidi="ar-SA"/>
      </w:rPr>
    </w:lvl>
    <w:lvl w:ilvl="8" w:tentative="0">
      <w:start w:val="0"/>
      <w:numFmt w:val="bullet"/>
      <w:lvlText w:val="•"/>
      <w:lvlJc w:val="left"/>
      <w:pPr>
        <w:ind w:left="892" w:hanging="240"/>
      </w:pPr>
      <w:rPr>
        <w:rFonts w:hint="default"/>
        <w:lang w:val="en-US" w:eastAsia="zh-CN" w:bidi="ar-SA"/>
      </w:rPr>
    </w:lvl>
  </w:abstractNum>
  <w:abstractNum w:abstractNumId="45">
    <w:nsid w:val="5E29AB5A"/>
    <w:multiLevelType w:val="multilevel"/>
    <w:tmpl w:val="5E29AB5A"/>
    <w:lvl w:ilvl="0" w:tentative="0">
      <w:start w:val="12"/>
      <w:numFmt w:val="decimal"/>
      <w:lvlText w:val="%1"/>
      <w:lvlJc w:val="left"/>
      <w:pPr>
        <w:ind w:left="2111" w:hanging="666"/>
        <w:jc w:val="left"/>
      </w:pPr>
      <w:rPr>
        <w:rFonts w:hint="default"/>
        <w:lang w:val="en-US" w:eastAsia="zh-CN" w:bidi="ar-SA"/>
      </w:rPr>
    </w:lvl>
    <w:lvl w:ilvl="1" w:tentative="0">
      <w:start w:val="1"/>
      <w:numFmt w:val="decimal"/>
      <w:lvlText w:val="%1.%2"/>
      <w:lvlJc w:val="left"/>
      <w:pPr>
        <w:ind w:left="2111" w:hanging="666"/>
        <w:jc w:val="left"/>
      </w:pPr>
      <w:rPr>
        <w:rFonts w:hint="default" w:ascii="Times New Roman" w:hAnsi="Times New Roman" w:eastAsia="Times New Roman" w:cs="Times New Roman"/>
        <w:b/>
        <w:bCs/>
        <w:color w:val="3B70B7"/>
        <w:w w:val="102"/>
        <w:sz w:val="28"/>
        <w:szCs w:val="28"/>
        <w:lang w:val="en-US" w:eastAsia="zh-CN" w:bidi="ar-SA"/>
      </w:rPr>
    </w:lvl>
    <w:lvl w:ilvl="2" w:tentative="0">
      <w:start w:val="0"/>
      <w:numFmt w:val="bullet"/>
      <w:lvlText w:val="•"/>
      <w:lvlJc w:val="left"/>
      <w:pPr>
        <w:ind w:left="3709" w:hanging="666"/>
      </w:pPr>
      <w:rPr>
        <w:rFonts w:hint="default"/>
        <w:lang w:val="en-US" w:eastAsia="zh-CN" w:bidi="ar-SA"/>
      </w:rPr>
    </w:lvl>
    <w:lvl w:ilvl="3" w:tentative="0">
      <w:start w:val="0"/>
      <w:numFmt w:val="bullet"/>
      <w:lvlText w:val="•"/>
      <w:lvlJc w:val="left"/>
      <w:pPr>
        <w:ind w:left="4503" w:hanging="666"/>
      </w:pPr>
      <w:rPr>
        <w:rFonts w:hint="default"/>
        <w:lang w:val="en-US" w:eastAsia="zh-CN" w:bidi="ar-SA"/>
      </w:rPr>
    </w:lvl>
    <w:lvl w:ilvl="4" w:tentative="0">
      <w:start w:val="0"/>
      <w:numFmt w:val="bullet"/>
      <w:lvlText w:val="•"/>
      <w:lvlJc w:val="left"/>
      <w:pPr>
        <w:ind w:left="5298" w:hanging="666"/>
      </w:pPr>
      <w:rPr>
        <w:rFonts w:hint="default"/>
        <w:lang w:val="en-US" w:eastAsia="zh-CN" w:bidi="ar-SA"/>
      </w:rPr>
    </w:lvl>
    <w:lvl w:ilvl="5" w:tentative="0">
      <w:start w:val="0"/>
      <w:numFmt w:val="bullet"/>
      <w:lvlText w:val="•"/>
      <w:lvlJc w:val="left"/>
      <w:pPr>
        <w:ind w:left="6092" w:hanging="666"/>
      </w:pPr>
      <w:rPr>
        <w:rFonts w:hint="default"/>
        <w:lang w:val="en-US" w:eastAsia="zh-CN" w:bidi="ar-SA"/>
      </w:rPr>
    </w:lvl>
    <w:lvl w:ilvl="6" w:tentative="0">
      <w:start w:val="0"/>
      <w:numFmt w:val="bullet"/>
      <w:lvlText w:val="•"/>
      <w:lvlJc w:val="left"/>
      <w:pPr>
        <w:ind w:left="6887" w:hanging="666"/>
      </w:pPr>
      <w:rPr>
        <w:rFonts w:hint="default"/>
        <w:lang w:val="en-US" w:eastAsia="zh-CN" w:bidi="ar-SA"/>
      </w:rPr>
    </w:lvl>
    <w:lvl w:ilvl="7" w:tentative="0">
      <w:start w:val="0"/>
      <w:numFmt w:val="bullet"/>
      <w:lvlText w:val="•"/>
      <w:lvlJc w:val="left"/>
      <w:pPr>
        <w:ind w:left="7681" w:hanging="666"/>
      </w:pPr>
      <w:rPr>
        <w:rFonts w:hint="default"/>
        <w:lang w:val="en-US" w:eastAsia="zh-CN" w:bidi="ar-SA"/>
      </w:rPr>
    </w:lvl>
    <w:lvl w:ilvl="8" w:tentative="0">
      <w:start w:val="0"/>
      <w:numFmt w:val="bullet"/>
      <w:lvlText w:val="•"/>
      <w:lvlJc w:val="left"/>
      <w:pPr>
        <w:ind w:left="8476" w:hanging="666"/>
      </w:pPr>
      <w:rPr>
        <w:rFonts w:hint="default"/>
        <w:lang w:val="en-US" w:eastAsia="zh-CN" w:bidi="ar-SA"/>
      </w:rPr>
    </w:lvl>
  </w:abstractNum>
  <w:abstractNum w:abstractNumId="46">
    <w:nsid w:val="5FFFB1A7"/>
    <w:multiLevelType w:val="multilevel"/>
    <w:tmpl w:val="5FFFB1A7"/>
    <w:lvl w:ilvl="0" w:tentative="0">
      <w:start w:val="0"/>
      <w:numFmt w:val="bullet"/>
      <w:lvlText w:val="❑"/>
      <w:lvlJc w:val="left"/>
      <w:pPr>
        <w:ind w:left="239" w:hanging="240"/>
      </w:pPr>
      <w:rPr>
        <w:rFonts w:hint="default" w:ascii="PMingLiU-ExtB" w:hAnsi="PMingLiU-ExtB" w:eastAsia="PMingLiU-ExtB" w:cs="PMingLiU-ExtB"/>
        <w:color w:val="3B70B7"/>
        <w:w w:val="99"/>
        <w:sz w:val="14"/>
        <w:szCs w:val="14"/>
        <w:lang w:val="en-US" w:eastAsia="zh-CN" w:bidi="ar-SA"/>
      </w:rPr>
    </w:lvl>
    <w:lvl w:ilvl="1" w:tentative="0">
      <w:start w:val="0"/>
      <w:numFmt w:val="bullet"/>
      <w:lvlText w:val="•"/>
      <w:lvlJc w:val="left"/>
      <w:pPr>
        <w:ind w:left="361" w:hanging="240"/>
      </w:pPr>
      <w:rPr>
        <w:rFonts w:hint="default"/>
        <w:lang w:val="en-US" w:eastAsia="zh-CN" w:bidi="ar-SA"/>
      </w:rPr>
    </w:lvl>
    <w:lvl w:ilvl="2" w:tentative="0">
      <w:start w:val="0"/>
      <w:numFmt w:val="bullet"/>
      <w:lvlText w:val="•"/>
      <w:lvlJc w:val="left"/>
      <w:pPr>
        <w:ind w:left="482" w:hanging="240"/>
      </w:pPr>
      <w:rPr>
        <w:rFonts w:hint="default"/>
        <w:lang w:val="en-US" w:eastAsia="zh-CN" w:bidi="ar-SA"/>
      </w:rPr>
    </w:lvl>
    <w:lvl w:ilvl="3" w:tentative="0">
      <w:start w:val="0"/>
      <w:numFmt w:val="bullet"/>
      <w:lvlText w:val="•"/>
      <w:lvlJc w:val="left"/>
      <w:pPr>
        <w:ind w:left="604" w:hanging="240"/>
      </w:pPr>
      <w:rPr>
        <w:rFonts w:hint="default"/>
        <w:lang w:val="en-US" w:eastAsia="zh-CN" w:bidi="ar-SA"/>
      </w:rPr>
    </w:lvl>
    <w:lvl w:ilvl="4" w:tentative="0">
      <w:start w:val="0"/>
      <w:numFmt w:val="bullet"/>
      <w:lvlText w:val="•"/>
      <w:lvlJc w:val="left"/>
      <w:pPr>
        <w:ind w:left="725" w:hanging="240"/>
      </w:pPr>
      <w:rPr>
        <w:rFonts w:hint="default"/>
        <w:lang w:val="en-US" w:eastAsia="zh-CN" w:bidi="ar-SA"/>
      </w:rPr>
    </w:lvl>
    <w:lvl w:ilvl="5" w:tentative="0">
      <w:start w:val="0"/>
      <w:numFmt w:val="bullet"/>
      <w:lvlText w:val="•"/>
      <w:lvlJc w:val="left"/>
      <w:pPr>
        <w:ind w:left="847" w:hanging="240"/>
      </w:pPr>
      <w:rPr>
        <w:rFonts w:hint="default"/>
        <w:lang w:val="en-US" w:eastAsia="zh-CN" w:bidi="ar-SA"/>
      </w:rPr>
    </w:lvl>
    <w:lvl w:ilvl="6" w:tentative="0">
      <w:start w:val="0"/>
      <w:numFmt w:val="bullet"/>
      <w:lvlText w:val="•"/>
      <w:lvlJc w:val="left"/>
      <w:pPr>
        <w:ind w:left="968" w:hanging="240"/>
      </w:pPr>
      <w:rPr>
        <w:rFonts w:hint="default"/>
        <w:lang w:val="en-US" w:eastAsia="zh-CN" w:bidi="ar-SA"/>
      </w:rPr>
    </w:lvl>
    <w:lvl w:ilvl="7" w:tentative="0">
      <w:start w:val="0"/>
      <w:numFmt w:val="bullet"/>
      <w:lvlText w:val="•"/>
      <w:lvlJc w:val="left"/>
      <w:pPr>
        <w:ind w:left="1090" w:hanging="240"/>
      </w:pPr>
      <w:rPr>
        <w:rFonts w:hint="default"/>
        <w:lang w:val="en-US" w:eastAsia="zh-CN" w:bidi="ar-SA"/>
      </w:rPr>
    </w:lvl>
    <w:lvl w:ilvl="8" w:tentative="0">
      <w:start w:val="0"/>
      <w:numFmt w:val="bullet"/>
      <w:lvlText w:val="•"/>
      <w:lvlJc w:val="left"/>
      <w:pPr>
        <w:ind w:left="1211" w:hanging="240"/>
      </w:pPr>
      <w:rPr>
        <w:rFonts w:hint="default"/>
        <w:lang w:val="en-US" w:eastAsia="zh-CN" w:bidi="ar-SA"/>
      </w:rPr>
    </w:lvl>
  </w:abstractNum>
  <w:abstractNum w:abstractNumId="47">
    <w:nsid w:val="60382F6E"/>
    <w:multiLevelType w:val="multilevel"/>
    <w:tmpl w:val="60382F6E"/>
    <w:lvl w:ilvl="0" w:tentative="0">
      <w:start w:val="6"/>
      <w:numFmt w:val="decimal"/>
      <w:lvlText w:val="%1"/>
      <w:lvlJc w:val="left"/>
      <w:pPr>
        <w:ind w:left="1967" w:hanging="523"/>
        <w:jc w:val="left"/>
      </w:pPr>
      <w:rPr>
        <w:rFonts w:hint="default"/>
        <w:lang w:val="en-US" w:eastAsia="zh-CN" w:bidi="ar-SA"/>
      </w:rPr>
    </w:lvl>
    <w:lvl w:ilvl="1" w:tentative="0">
      <w:start w:val="1"/>
      <w:numFmt w:val="decimal"/>
      <w:lvlText w:val="%1.%2"/>
      <w:lvlJc w:val="left"/>
      <w:pPr>
        <w:ind w:left="1967" w:hanging="523"/>
        <w:jc w:val="left"/>
      </w:pPr>
      <w:rPr>
        <w:rFonts w:hint="default" w:ascii="Times New Roman" w:hAnsi="Times New Roman" w:eastAsia="Times New Roman" w:cs="Times New Roman"/>
        <w:b/>
        <w:bCs/>
        <w:color w:val="3B70B7"/>
        <w:w w:val="102"/>
        <w:sz w:val="28"/>
        <w:szCs w:val="28"/>
        <w:lang w:val="en-US" w:eastAsia="zh-CN" w:bidi="ar-SA"/>
      </w:rPr>
    </w:lvl>
    <w:lvl w:ilvl="2" w:tentative="0">
      <w:start w:val="0"/>
      <w:numFmt w:val="bullet"/>
      <w:lvlText w:val="•"/>
      <w:lvlJc w:val="left"/>
      <w:pPr>
        <w:ind w:left="3581" w:hanging="523"/>
      </w:pPr>
      <w:rPr>
        <w:rFonts w:hint="default"/>
        <w:lang w:val="en-US" w:eastAsia="zh-CN" w:bidi="ar-SA"/>
      </w:rPr>
    </w:lvl>
    <w:lvl w:ilvl="3" w:tentative="0">
      <w:start w:val="0"/>
      <w:numFmt w:val="bullet"/>
      <w:lvlText w:val="•"/>
      <w:lvlJc w:val="left"/>
      <w:pPr>
        <w:ind w:left="4391" w:hanging="523"/>
      </w:pPr>
      <w:rPr>
        <w:rFonts w:hint="default"/>
        <w:lang w:val="en-US" w:eastAsia="zh-CN" w:bidi="ar-SA"/>
      </w:rPr>
    </w:lvl>
    <w:lvl w:ilvl="4" w:tentative="0">
      <w:start w:val="0"/>
      <w:numFmt w:val="bullet"/>
      <w:lvlText w:val="•"/>
      <w:lvlJc w:val="left"/>
      <w:pPr>
        <w:ind w:left="5202" w:hanging="523"/>
      </w:pPr>
      <w:rPr>
        <w:rFonts w:hint="default"/>
        <w:lang w:val="en-US" w:eastAsia="zh-CN" w:bidi="ar-SA"/>
      </w:rPr>
    </w:lvl>
    <w:lvl w:ilvl="5" w:tentative="0">
      <w:start w:val="0"/>
      <w:numFmt w:val="bullet"/>
      <w:lvlText w:val="•"/>
      <w:lvlJc w:val="left"/>
      <w:pPr>
        <w:ind w:left="6012" w:hanging="523"/>
      </w:pPr>
      <w:rPr>
        <w:rFonts w:hint="default"/>
        <w:lang w:val="en-US" w:eastAsia="zh-CN" w:bidi="ar-SA"/>
      </w:rPr>
    </w:lvl>
    <w:lvl w:ilvl="6" w:tentative="0">
      <w:start w:val="0"/>
      <w:numFmt w:val="bullet"/>
      <w:lvlText w:val="•"/>
      <w:lvlJc w:val="left"/>
      <w:pPr>
        <w:ind w:left="6823" w:hanging="523"/>
      </w:pPr>
      <w:rPr>
        <w:rFonts w:hint="default"/>
        <w:lang w:val="en-US" w:eastAsia="zh-CN" w:bidi="ar-SA"/>
      </w:rPr>
    </w:lvl>
    <w:lvl w:ilvl="7" w:tentative="0">
      <w:start w:val="0"/>
      <w:numFmt w:val="bullet"/>
      <w:lvlText w:val="•"/>
      <w:lvlJc w:val="left"/>
      <w:pPr>
        <w:ind w:left="7633" w:hanging="523"/>
      </w:pPr>
      <w:rPr>
        <w:rFonts w:hint="default"/>
        <w:lang w:val="en-US" w:eastAsia="zh-CN" w:bidi="ar-SA"/>
      </w:rPr>
    </w:lvl>
    <w:lvl w:ilvl="8" w:tentative="0">
      <w:start w:val="0"/>
      <w:numFmt w:val="bullet"/>
      <w:lvlText w:val="•"/>
      <w:lvlJc w:val="left"/>
      <w:pPr>
        <w:ind w:left="8444" w:hanging="523"/>
      </w:pPr>
      <w:rPr>
        <w:rFonts w:hint="default"/>
        <w:lang w:val="en-US" w:eastAsia="zh-CN" w:bidi="ar-SA"/>
      </w:rPr>
    </w:lvl>
  </w:abstractNum>
  <w:abstractNum w:abstractNumId="48">
    <w:nsid w:val="629F7852"/>
    <w:multiLevelType w:val="multilevel"/>
    <w:tmpl w:val="629F7852"/>
    <w:lvl w:ilvl="0" w:tentative="0">
      <w:start w:val="1"/>
      <w:numFmt w:val="decimal"/>
      <w:lvlText w:val="%1."/>
      <w:lvlJc w:val="left"/>
      <w:pPr>
        <w:ind w:left="575" w:hanging="250"/>
        <w:jc w:val="left"/>
      </w:pPr>
      <w:rPr>
        <w:rFonts w:hint="default" w:ascii="Times New Roman" w:hAnsi="Times New Roman" w:eastAsia="Times New Roman" w:cs="Times New Roman"/>
        <w:color w:val="3B70B7"/>
        <w:w w:val="99"/>
        <w:sz w:val="20"/>
        <w:szCs w:val="20"/>
        <w:lang w:val="en-US" w:eastAsia="zh-CN" w:bidi="ar-SA"/>
      </w:rPr>
    </w:lvl>
    <w:lvl w:ilvl="1" w:tentative="0">
      <w:start w:val="0"/>
      <w:numFmt w:val="bullet"/>
      <w:lvlText w:val="•"/>
      <w:lvlJc w:val="left"/>
      <w:pPr>
        <w:ind w:left="1159" w:hanging="250"/>
      </w:pPr>
      <w:rPr>
        <w:rFonts w:hint="default"/>
        <w:lang w:val="en-US" w:eastAsia="zh-CN" w:bidi="ar-SA"/>
      </w:rPr>
    </w:lvl>
    <w:lvl w:ilvl="2" w:tentative="0">
      <w:start w:val="0"/>
      <w:numFmt w:val="bullet"/>
      <w:lvlText w:val="•"/>
      <w:lvlJc w:val="left"/>
      <w:pPr>
        <w:ind w:left="1738" w:hanging="250"/>
      </w:pPr>
      <w:rPr>
        <w:rFonts w:hint="default"/>
        <w:lang w:val="en-US" w:eastAsia="zh-CN" w:bidi="ar-SA"/>
      </w:rPr>
    </w:lvl>
    <w:lvl w:ilvl="3" w:tentative="0">
      <w:start w:val="0"/>
      <w:numFmt w:val="bullet"/>
      <w:lvlText w:val="•"/>
      <w:lvlJc w:val="left"/>
      <w:pPr>
        <w:ind w:left="2317" w:hanging="250"/>
      </w:pPr>
      <w:rPr>
        <w:rFonts w:hint="default"/>
        <w:lang w:val="en-US" w:eastAsia="zh-CN" w:bidi="ar-SA"/>
      </w:rPr>
    </w:lvl>
    <w:lvl w:ilvl="4" w:tentative="0">
      <w:start w:val="0"/>
      <w:numFmt w:val="bullet"/>
      <w:lvlText w:val="•"/>
      <w:lvlJc w:val="left"/>
      <w:pPr>
        <w:ind w:left="2896" w:hanging="250"/>
      </w:pPr>
      <w:rPr>
        <w:rFonts w:hint="default"/>
        <w:lang w:val="en-US" w:eastAsia="zh-CN" w:bidi="ar-SA"/>
      </w:rPr>
    </w:lvl>
    <w:lvl w:ilvl="5" w:tentative="0">
      <w:start w:val="0"/>
      <w:numFmt w:val="bullet"/>
      <w:lvlText w:val="•"/>
      <w:lvlJc w:val="left"/>
      <w:pPr>
        <w:ind w:left="3475" w:hanging="250"/>
      </w:pPr>
      <w:rPr>
        <w:rFonts w:hint="default"/>
        <w:lang w:val="en-US" w:eastAsia="zh-CN" w:bidi="ar-SA"/>
      </w:rPr>
    </w:lvl>
    <w:lvl w:ilvl="6" w:tentative="0">
      <w:start w:val="0"/>
      <w:numFmt w:val="bullet"/>
      <w:lvlText w:val="•"/>
      <w:lvlJc w:val="left"/>
      <w:pPr>
        <w:ind w:left="4054" w:hanging="250"/>
      </w:pPr>
      <w:rPr>
        <w:rFonts w:hint="default"/>
        <w:lang w:val="en-US" w:eastAsia="zh-CN" w:bidi="ar-SA"/>
      </w:rPr>
    </w:lvl>
    <w:lvl w:ilvl="7" w:tentative="0">
      <w:start w:val="0"/>
      <w:numFmt w:val="bullet"/>
      <w:lvlText w:val="•"/>
      <w:lvlJc w:val="left"/>
      <w:pPr>
        <w:ind w:left="4633" w:hanging="250"/>
      </w:pPr>
      <w:rPr>
        <w:rFonts w:hint="default"/>
        <w:lang w:val="en-US" w:eastAsia="zh-CN" w:bidi="ar-SA"/>
      </w:rPr>
    </w:lvl>
    <w:lvl w:ilvl="8" w:tentative="0">
      <w:start w:val="0"/>
      <w:numFmt w:val="bullet"/>
      <w:lvlText w:val="•"/>
      <w:lvlJc w:val="left"/>
      <w:pPr>
        <w:ind w:left="5212" w:hanging="250"/>
      </w:pPr>
      <w:rPr>
        <w:rFonts w:hint="default"/>
        <w:lang w:val="en-US" w:eastAsia="zh-CN" w:bidi="ar-SA"/>
      </w:rPr>
    </w:lvl>
  </w:abstractNum>
  <w:abstractNum w:abstractNumId="49">
    <w:nsid w:val="65CD0074"/>
    <w:multiLevelType w:val="multilevel"/>
    <w:tmpl w:val="65CD0074"/>
    <w:lvl w:ilvl="0" w:tentative="0">
      <w:start w:val="0"/>
      <w:numFmt w:val="bullet"/>
      <w:lvlText w:val="❑"/>
      <w:lvlJc w:val="left"/>
      <w:pPr>
        <w:ind w:left="239" w:hanging="240"/>
      </w:pPr>
      <w:rPr>
        <w:rFonts w:hint="default" w:ascii="PMingLiU-ExtB" w:hAnsi="PMingLiU-ExtB" w:eastAsia="PMingLiU-ExtB" w:cs="PMingLiU-ExtB"/>
        <w:color w:val="3B70B7"/>
        <w:w w:val="99"/>
        <w:sz w:val="14"/>
        <w:szCs w:val="14"/>
        <w:lang w:val="en-US" w:eastAsia="zh-CN" w:bidi="ar-SA"/>
      </w:rPr>
    </w:lvl>
    <w:lvl w:ilvl="1" w:tentative="0">
      <w:start w:val="0"/>
      <w:numFmt w:val="bullet"/>
      <w:lvlText w:val="•"/>
      <w:lvlJc w:val="left"/>
      <w:pPr>
        <w:ind w:left="321" w:hanging="240"/>
      </w:pPr>
      <w:rPr>
        <w:rFonts w:hint="default"/>
        <w:lang w:val="en-US" w:eastAsia="zh-CN" w:bidi="ar-SA"/>
      </w:rPr>
    </w:lvl>
    <w:lvl w:ilvl="2" w:tentative="0">
      <w:start w:val="0"/>
      <w:numFmt w:val="bullet"/>
      <w:lvlText w:val="•"/>
      <w:lvlJc w:val="left"/>
      <w:pPr>
        <w:ind w:left="403" w:hanging="240"/>
      </w:pPr>
      <w:rPr>
        <w:rFonts w:hint="default"/>
        <w:lang w:val="en-US" w:eastAsia="zh-CN" w:bidi="ar-SA"/>
      </w:rPr>
    </w:lvl>
    <w:lvl w:ilvl="3" w:tentative="0">
      <w:start w:val="0"/>
      <w:numFmt w:val="bullet"/>
      <w:lvlText w:val="•"/>
      <w:lvlJc w:val="left"/>
      <w:pPr>
        <w:ind w:left="484" w:hanging="240"/>
      </w:pPr>
      <w:rPr>
        <w:rFonts w:hint="default"/>
        <w:lang w:val="en-US" w:eastAsia="zh-CN" w:bidi="ar-SA"/>
      </w:rPr>
    </w:lvl>
    <w:lvl w:ilvl="4" w:tentative="0">
      <w:start w:val="0"/>
      <w:numFmt w:val="bullet"/>
      <w:lvlText w:val="•"/>
      <w:lvlJc w:val="left"/>
      <w:pPr>
        <w:ind w:left="566" w:hanging="240"/>
      </w:pPr>
      <w:rPr>
        <w:rFonts w:hint="default"/>
        <w:lang w:val="en-US" w:eastAsia="zh-CN" w:bidi="ar-SA"/>
      </w:rPr>
    </w:lvl>
    <w:lvl w:ilvl="5" w:tentative="0">
      <w:start w:val="0"/>
      <w:numFmt w:val="bullet"/>
      <w:lvlText w:val="•"/>
      <w:lvlJc w:val="left"/>
      <w:pPr>
        <w:ind w:left="648" w:hanging="240"/>
      </w:pPr>
      <w:rPr>
        <w:rFonts w:hint="default"/>
        <w:lang w:val="en-US" w:eastAsia="zh-CN" w:bidi="ar-SA"/>
      </w:rPr>
    </w:lvl>
    <w:lvl w:ilvl="6" w:tentative="0">
      <w:start w:val="0"/>
      <w:numFmt w:val="bullet"/>
      <w:lvlText w:val="•"/>
      <w:lvlJc w:val="left"/>
      <w:pPr>
        <w:ind w:left="729" w:hanging="240"/>
      </w:pPr>
      <w:rPr>
        <w:rFonts w:hint="default"/>
        <w:lang w:val="en-US" w:eastAsia="zh-CN" w:bidi="ar-SA"/>
      </w:rPr>
    </w:lvl>
    <w:lvl w:ilvl="7" w:tentative="0">
      <w:start w:val="0"/>
      <w:numFmt w:val="bullet"/>
      <w:lvlText w:val="•"/>
      <w:lvlJc w:val="left"/>
      <w:pPr>
        <w:ind w:left="811" w:hanging="240"/>
      </w:pPr>
      <w:rPr>
        <w:rFonts w:hint="default"/>
        <w:lang w:val="en-US" w:eastAsia="zh-CN" w:bidi="ar-SA"/>
      </w:rPr>
    </w:lvl>
    <w:lvl w:ilvl="8" w:tentative="0">
      <w:start w:val="0"/>
      <w:numFmt w:val="bullet"/>
      <w:lvlText w:val="•"/>
      <w:lvlJc w:val="left"/>
      <w:pPr>
        <w:ind w:left="892" w:hanging="240"/>
      </w:pPr>
      <w:rPr>
        <w:rFonts w:hint="default"/>
        <w:lang w:val="en-US" w:eastAsia="zh-CN" w:bidi="ar-SA"/>
      </w:rPr>
    </w:lvl>
  </w:abstractNum>
  <w:abstractNum w:abstractNumId="50">
    <w:nsid w:val="72183CF9"/>
    <w:multiLevelType w:val="multilevel"/>
    <w:tmpl w:val="72183CF9"/>
    <w:lvl w:ilvl="0" w:tentative="0">
      <w:start w:val="0"/>
      <w:numFmt w:val="bullet"/>
      <w:lvlText w:val="❑"/>
      <w:lvlJc w:val="left"/>
      <w:pPr>
        <w:ind w:left="239" w:hanging="240"/>
      </w:pPr>
      <w:rPr>
        <w:rFonts w:hint="default" w:ascii="PMingLiU-ExtB" w:hAnsi="PMingLiU-ExtB" w:eastAsia="PMingLiU-ExtB" w:cs="PMingLiU-ExtB"/>
        <w:color w:val="3B70B7"/>
        <w:w w:val="99"/>
        <w:sz w:val="14"/>
        <w:szCs w:val="14"/>
        <w:lang w:val="en-US" w:eastAsia="zh-CN" w:bidi="ar-SA"/>
      </w:rPr>
    </w:lvl>
    <w:lvl w:ilvl="1" w:tentative="0">
      <w:start w:val="0"/>
      <w:numFmt w:val="bullet"/>
      <w:lvlText w:val="•"/>
      <w:lvlJc w:val="left"/>
      <w:pPr>
        <w:ind w:left="401" w:hanging="240"/>
      </w:pPr>
      <w:rPr>
        <w:rFonts w:hint="default"/>
        <w:lang w:val="en-US" w:eastAsia="zh-CN" w:bidi="ar-SA"/>
      </w:rPr>
    </w:lvl>
    <w:lvl w:ilvl="2" w:tentative="0">
      <w:start w:val="0"/>
      <w:numFmt w:val="bullet"/>
      <w:lvlText w:val="•"/>
      <w:lvlJc w:val="left"/>
      <w:pPr>
        <w:ind w:left="562" w:hanging="240"/>
      </w:pPr>
      <w:rPr>
        <w:rFonts w:hint="default"/>
        <w:lang w:val="en-US" w:eastAsia="zh-CN" w:bidi="ar-SA"/>
      </w:rPr>
    </w:lvl>
    <w:lvl w:ilvl="3" w:tentative="0">
      <w:start w:val="0"/>
      <w:numFmt w:val="bullet"/>
      <w:lvlText w:val="•"/>
      <w:lvlJc w:val="left"/>
      <w:pPr>
        <w:ind w:left="723" w:hanging="240"/>
      </w:pPr>
      <w:rPr>
        <w:rFonts w:hint="default"/>
        <w:lang w:val="en-US" w:eastAsia="zh-CN" w:bidi="ar-SA"/>
      </w:rPr>
    </w:lvl>
    <w:lvl w:ilvl="4" w:tentative="0">
      <w:start w:val="0"/>
      <w:numFmt w:val="bullet"/>
      <w:lvlText w:val="•"/>
      <w:lvlJc w:val="left"/>
      <w:pPr>
        <w:ind w:left="885" w:hanging="240"/>
      </w:pPr>
      <w:rPr>
        <w:rFonts w:hint="default"/>
        <w:lang w:val="en-US" w:eastAsia="zh-CN" w:bidi="ar-SA"/>
      </w:rPr>
    </w:lvl>
    <w:lvl w:ilvl="5" w:tentative="0">
      <w:start w:val="0"/>
      <w:numFmt w:val="bullet"/>
      <w:lvlText w:val="•"/>
      <w:lvlJc w:val="left"/>
      <w:pPr>
        <w:ind w:left="1046" w:hanging="240"/>
      </w:pPr>
      <w:rPr>
        <w:rFonts w:hint="default"/>
        <w:lang w:val="en-US" w:eastAsia="zh-CN" w:bidi="ar-SA"/>
      </w:rPr>
    </w:lvl>
    <w:lvl w:ilvl="6" w:tentative="0">
      <w:start w:val="0"/>
      <w:numFmt w:val="bullet"/>
      <w:lvlText w:val="•"/>
      <w:lvlJc w:val="left"/>
      <w:pPr>
        <w:ind w:left="1207" w:hanging="240"/>
      </w:pPr>
      <w:rPr>
        <w:rFonts w:hint="default"/>
        <w:lang w:val="en-US" w:eastAsia="zh-CN" w:bidi="ar-SA"/>
      </w:rPr>
    </w:lvl>
    <w:lvl w:ilvl="7" w:tentative="0">
      <w:start w:val="0"/>
      <w:numFmt w:val="bullet"/>
      <w:lvlText w:val="•"/>
      <w:lvlJc w:val="left"/>
      <w:pPr>
        <w:ind w:left="1369" w:hanging="240"/>
      </w:pPr>
      <w:rPr>
        <w:rFonts w:hint="default"/>
        <w:lang w:val="en-US" w:eastAsia="zh-CN" w:bidi="ar-SA"/>
      </w:rPr>
    </w:lvl>
    <w:lvl w:ilvl="8" w:tentative="0">
      <w:start w:val="0"/>
      <w:numFmt w:val="bullet"/>
      <w:lvlText w:val="•"/>
      <w:lvlJc w:val="left"/>
      <w:pPr>
        <w:ind w:left="1530" w:hanging="240"/>
      </w:pPr>
      <w:rPr>
        <w:rFonts w:hint="default"/>
        <w:lang w:val="en-US" w:eastAsia="zh-CN" w:bidi="ar-SA"/>
      </w:rPr>
    </w:lvl>
  </w:abstractNum>
  <w:abstractNum w:abstractNumId="51">
    <w:nsid w:val="74C28B35"/>
    <w:multiLevelType w:val="multilevel"/>
    <w:tmpl w:val="74C28B35"/>
    <w:lvl w:ilvl="0" w:tentative="0">
      <w:start w:val="0"/>
      <w:numFmt w:val="bullet"/>
      <w:lvlText w:val="❑"/>
      <w:lvlJc w:val="left"/>
      <w:pPr>
        <w:ind w:left="239" w:hanging="240"/>
      </w:pPr>
      <w:rPr>
        <w:rFonts w:hint="default" w:ascii="PMingLiU-ExtB" w:hAnsi="PMingLiU-ExtB" w:eastAsia="PMingLiU-ExtB" w:cs="PMingLiU-ExtB"/>
        <w:color w:val="3B70B7"/>
        <w:w w:val="99"/>
        <w:sz w:val="14"/>
        <w:szCs w:val="14"/>
        <w:lang w:val="en-US" w:eastAsia="zh-CN" w:bidi="ar-SA"/>
      </w:rPr>
    </w:lvl>
    <w:lvl w:ilvl="1" w:tentative="0">
      <w:start w:val="0"/>
      <w:numFmt w:val="bullet"/>
      <w:lvlText w:val="•"/>
      <w:lvlJc w:val="left"/>
      <w:pPr>
        <w:ind w:left="361" w:hanging="240"/>
      </w:pPr>
      <w:rPr>
        <w:rFonts w:hint="default"/>
        <w:lang w:val="en-US" w:eastAsia="zh-CN" w:bidi="ar-SA"/>
      </w:rPr>
    </w:lvl>
    <w:lvl w:ilvl="2" w:tentative="0">
      <w:start w:val="0"/>
      <w:numFmt w:val="bullet"/>
      <w:lvlText w:val="•"/>
      <w:lvlJc w:val="left"/>
      <w:pPr>
        <w:ind w:left="482" w:hanging="240"/>
      </w:pPr>
      <w:rPr>
        <w:rFonts w:hint="default"/>
        <w:lang w:val="en-US" w:eastAsia="zh-CN" w:bidi="ar-SA"/>
      </w:rPr>
    </w:lvl>
    <w:lvl w:ilvl="3" w:tentative="0">
      <w:start w:val="0"/>
      <w:numFmt w:val="bullet"/>
      <w:lvlText w:val="•"/>
      <w:lvlJc w:val="left"/>
      <w:pPr>
        <w:ind w:left="604" w:hanging="240"/>
      </w:pPr>
      <w:rPr>
        <w:rFonts w:hint="default"/>
        <w:lang w:val="en-US" w:eastAsia="zh-CN" w:bidi="ar-SA"/>
      </w:rPr>
    </w:lvl>
    <w:lvl w:ilvl="4" w:tentative="0">
      <w:start w:val="0"/>
      <w:numFmt w:val="bullet"/>
      <w:lvlText w:val="•"/>
      <w:lvlJc w:val="left"/>
      <w:pPr>
        <w:ind w:left="725" w:hanging="240"/>
      </w:pPr>
      <w:rPr>
        <w:rFonts w:hint="default"/>
        <w:lang w:val="en-US" w:eastAsia="zh-CN" w:bidi="ar-SA"/>
      </w:rPr>
    </w:lvl>
    <w:lvl w:ilvl="5" w:tentative="0">
      <w:start w:val="0"/>
      <w:numFmt w:val="bullet"/>
      <w:lvlText w:val="•"/>
      <w:lvlJc w:val="left"/>
      <w:pPr>
        <w:ind w:left="847" w:hanging="240"/>
      </w:pPr>
      <w:rPr>
        <w:rFonts w:hint="default"/>
        <w:lang w:val="en-US" w:eastAsia="zh-CN" w:bidi="ar-SA"/>
      </w:rPr>
    </w:lvl>
    <w:lvl w:ilvl="6" w:tentative="0">
      <w:start w:val="0"/>
      <w:numFmt w:val="bullet"/>
      <w:lvlText w:val="•"/>
      <w:lvlJc w:val="left"/>
      <w:pPr>
        <w:ind w:left="968" w:hanging="240"/>
      </w:pPr>
      <w:rPr>
        <w:rFonts w:hint="default"/>
        <w:lang w:val="en-US" w:eastAsia="zh-CN" w:bidi="ar-SA"/>
      </w:rPr>
    </w:lvl>
    <w:lvl w:ilvl="7" w:tentative="0">
      <w:start w:val="0"/>
      <w:numFmt w:val="bullet"/>
      <w:lvlText w:val="•"/>
      <w:lvlJc w:val="left"/>
      <w:pPr>
        <w:ind w:left="1090" w:hanging="240"/>
      </w:pPr>
      <w:rPr>
        <w:rFonts w:hint="default"/>
        <w:lang w:val="en-US" w:eastAsia="zh-CN" w:bidi="ar-SA"/>
      </w:rPr>
    </w:lvl>
    <w:lvl w:ilvl="8" w:tentative="0">
      <w:start w:val="0"/>
      <w:numFmt w:val="bullet"/>
      <w:lvlText w:val="•"/>
      <w:lvlJc w:val="left"/>
      <w:pPr>
        <w:ind w:left="1211" w:hanging="240"/>
      </w:pPr>
      <w:rPr>
        <w:rFonts w:hint="default"/>
        <w:lang w:val="en-US" w:eastAsia="zh-CN" w:bidi="ar-SA"/>
      </w:rPr>
    </w:lvl>
  </w:abstractNum>
  <w:abstractNum w:abstractNumId="52">
    <w:nsid w:val="77ECEA79"/>
    <w:multiLevelType w:val="multilevel"/>
    <w:tmpl w:val="77ECEA79"/>
    <w:lvl w:ilvl="0" w:tentative="0">
      <w:start w:val="0"/>
      <w:numFmt w:val="bullet"/>
      <w:lvlText w:val="❑"/>
      <w:lvlJc w:val="left"/>
      <w:pPr>
        <w:ind w:left="239" w:hanging="240"/>
      </w:pPr>
      <w:rPr>
        <w:rFonts w:hint="default" w:ascii="PMingLiU-ExtB" w:hAnsi="PMingLiU-ExtB" w:eastAsia="PMingLiU-ExtB" w:cs="PMingLiU-ExtB"/>
        <w:color w:val="3B70B7"/>
        <w:w w:val="99"/>
        <w:sz w:val="14"/>
        <w:szCs w:val="14"/>
        <w:lang w:val="en-US" w:eastAsia="zh-CN" w:bidi="ar-SA"/>
      </w:rPr>
    </w:lvl>
    <w:lvl w:ilvl="1" w:tentative="0">
      <w:start w:val="0"/>
      <w:numFmt w:val="bullet"/>
      <w:lvlText w:val="•"/>
      <w:lvlJc w:val="left"/>
      <w:pPr>
        <w:ind w:left="341" w:hanging="240"/>
      </w:pPr>
      <w:rPr>
        <w:rFonts w:hint="default"/>
        <w:lang w:val="en-US" w:eastAsia="zh-CN" w:bidi="ar-SA"/>
      </w:rPr>
    </w:lvl>
    <w:lvl w:ilvl="2" w:tentative="0">
      <w:start w:val="0"/>
      <w:numFmt w:val="bullet"/>
      <w:lvlText w:val="•"/>
      <w:lvlJc w:val="left"/>
      <w:pPr>
        <w:ind w:left="443" w:hanging="240"/>
      </w:pPr>
      <w:rPr>
        <w:rFonts w:hint="default"/>
        <w:lang w:val="en-US" w:eastAsia="zh-CN" w:bidi="ar-SA"/>
      </w:rPr>
    </w:lvl>
    <w:lvl w:ilvl="3" w:tentative="0">
      <w:start w:val="0"/>
      <w:numFmt w:val="bullet"/>
      <w:lvlText w:val="•"/>
      <w:lvlJc w:val="left"/>
      <w:pPr>
        <w:ind w:left="544" w:hanging="240"/>
      </w:pPr>
      <w:rPr>
        <w:rFonts w:hint="default"/>
        <w:lang w:val="en-US" w:eastAsia="zh-CN" w:bidi="ar-SA"/>
      </w:rPr>
    </w:lvl>
    <w:lvl w:ilvl="4" w:tentative="0">
      <w:start w:val="0"/>
      <w:numFmt w:val="bullet"/>
      <w:lvlText w:val="•"/>
      <w:lvlJc w:val="left"/>
      <w:pPr>
        <w:ind w:left="646" w:hanging="240"/>
      </w:pPr>
      <w:rPr>
        <w:rFonts w:hint="default"/>
        <w:lang w:val="en-US" w:eastAsia="zh-CN" w:bidi="ar-SA"/>
      </w:rPr>
    </w:lvl>
    <w:lvl w:ilvl="5" w:tentative="0">
      <w:start w:val="0"/>
      <w:numFmt w:val="bullet"/>
      <w:lvlText w:val="•"/>
      <w:lvlJc w:val="left"/>
      <w:pPr>
        <w:ind w:left="747" w:hanging="240"/>
      </w:pPr>
      <w:rPr>
        <w:rFonts w:hint="default"/>
        <w:lang w:val="en-US" w:eastAsia="zh-CN" w:bidi="ar-SA"/>
      </w:rPr>
    </w:lvl>
    <w:lvl w:ilvl="6" w:tentative="0">
      <w:start w:val="0"/>
      <w:numFmt w:val="bullet"/>
      <w:lvlText w:val="•"/>
      <w:lvlJc w:val="left"/>
      <w:pPr>
        <w:ind w:left="849" w:hanging="240"/>
      </w:pPr>
      <w:rPr>
        <w:rFonts w:hint="default"/>
        <w:lang w:val="en-US" w:eastAsia="zh-CN" w:bidi="ar-SA"/>
      </w:rPr>
    </w:lvl>
    <w:lvl w:ilvl="7" w:tentative="0">
      <w:start w:val="0"/>
      <w:numFmt w:val="bullet"/>
      <w:lvlText w:val="•"/>
      <w:lvlJc w:val="left"/>
      <w:pPr>
        <w:ind w:left="950" w:hanging="240"/>
      </w:pPr>
      <w:rPr>
        <w:rFonts w:hint="default"/>
        <w:lang w:val="en-US" w:eastAsia="zh-CN" w:bidi="ar-SA"/>
      </w:rPr>
    </w:lvl>
    <w:lvl w:ilvl="8" w:tentative="0">
      <w:start w:val="0"/>
      <w:numFmt w:val="bullet"/>
      <w:lvlText w:val="•"/>
      <w:lvlJc w:val="left"/>
      <w:pPr>
        <w:ind w:left="1052" w:hanging="240"/>
      </w:pPr>
      <w:rPr>
        <w:rFonts w:hint="default"/>
        <w:lang w:val="en-US" w:eastAsia="zh-CN" w:bidi="ar-SA"/>
      </w:rPr>
    </w:lvl>
  </w:abstractNum>
  <w:abstractNum w:abstractNumId="53">
    <w:nsid w:val="79AA4FA4"/>
    <w:multiLevelType w:val="multilevel"/>
    <w:tmpl w:val="79AA4FA4"/>
    <w:lvl w:ilvl="0" w:tentative="0">
      <w:start w:val="1"/>
      <w:numFmt w:val="lowerLetter"/>
      <w:lvlText w:val="(%1)."/>
      <w:lvlJc w:val="left"/>
      <w:pPr>
        <w:ind w:left="2382" w:hanging="371"/>
        <w:jc w:val="left"/>
      </w:pPr>
      <w:rPr>
        <w:rFonts w:hint="default" w:ascii="Times New Roman" w:hAnsi="Times New Roman" w:eastAsia="Times New Roman" w:cs="Times New Roman"/>
        <w:color w:val="3B70B7"/>
        <w:w w:val="99"/>
        <w:sz w:val="20"/>
        <w:szCs w:val="20"/>
        <w:lang w:val="en-US" w:eastAsia="zh-CN" w:bidi="ar-SA"/>
      </w:rPr>
    </w:lvl>
    <w:lvl w:ilvl="1" w:tentative="0">
      <w:start w:val="0"/>
      <w:numFmt w:val="bullet"/>
      <w:lvlText w:val="•"/>
      <w:lvlJc w:val="left"/>
      <w:pPr>
        <w:ind w:left="3148" w:hanging="371"/>
      </w:pPr>
      <w:rPr>
        <w:rFonts w:hint="default"/>
        <w:lang w:val="en-US" w:eastAsia="zh-CN" w:bidi="ar-SA"/>
      </w:rPr>
    </w:lvl>
    <w:lvl w:ilvl="2" w:tentative="0">
      <w:start w:val="0"/>
      <w:numFmt w:val="bullet"/>
      <w:lvlText w:val="•"/>
      <w:lvlJc w:val="left"/>
      <w:pPr>
        <w:ind w:left="3917" w:hanging="371"/>
      </w:pPr>
      <w:rPr>
        <w:rFonts w:hint="default"/>
        <w:lang w:val="en-US" w:eastAsia="zh-CN" w:bidi="ar-SA"/>
      </w:rPr>
    </w:lvl>
    <w:lvl w:ilvl="3" w:tentative="0">
      <w:start w:val="0"/>
      <w:numFmt w:val="bullet"/>
      <w:lvlText w:val="•"/>
      <w:lvlJc w:val="left"/>
      <w:pPr>
        <w:ind w:left="4685" w:hanging="371"/>
      </w:pPr>
      <w:rPr>
        <w:rFonts w:hint="default"/>
        <w:lang w:val="en-US" w:eastAsia="zh-CN" w:bidi="ar-SA"/>
      </w:rPr>
    </w:lvl>
    <w:lvl w:ilvl="4" w:tentative="0">
      <w:start w:val="0"/>
      <w:numFmt w:val="bullet"/>
      <w:lvlText w:val="•"/>
      <w:lvlJc w:val="left"/>
      <w:pPr>
        <w:ind w:left="5454" w:hanging="371"/>
      </w:pPr>
      <w:rPr>
        <w:rFonts w:hint="default"/>
        <w:lang w:val="en-US" w:eastAsia="zh-CN" w:bidi="ar-SA"/>
      </w:rPr>
    </w:lvl>
    <w:lvl w:ilvl="5" w:tentative="0">
      <w:start w:val="0"/>
      <w:numFmt w:val="bullet"/>
      <w:lvlText w:val="•"/>
      <w:lvlJc w:val="left"/>
      <w:pPr>
        <w:ind w:left="6222" w:hanging="371"/>
      </w:pPr>
      <w:rPr>
        <w:rFonts w:hint="default"/>
        <w:lang w:val="en-US" w:eastAsia="zh-CN" w:bidi="ar-SA"/>
      </w:rPr>
    </w:lvl>
    <w:lvl w:ilvl="6" w:tentative="0">
      <w:start w:val="0"/>
      <w:numFmt w:val="bullet"/>
      <w:lvlText w:val="•"/>
      <w:lvlJc w:val="left"/>
      <w:pPr>
        <w:ind w:left="6991" w:hanging="371"/>
      </w:pPr>
      <w:rPr>
        <w:rFonts w:hint="default"/>
        <w:lang w:val="en-US" w:eastAsia="zh-CN" w:bidi="ar-SA"/>
      </w:rPr>
    </w:lvl>
    <w:lvl w:ilvl="7" w:tentative="0">
      <w:start w:val="0"/>
      <w:numFmt w:val="bullet"/>
      <w:lvlText w:val="•"/>
      <w:lvlJc w:val="left"/>
      <w:pPr>
        <w:ind w:left="7759" w:hanging="371"/>
      </w:pPr>
      <w:rPr>
        <w:rFonts w:hint="default"/>
        <w:lang w:val="en-US" w:eastAsia="zh-CN" w:bidi="ar-SA"/>
      </w:rPr>
    </w:lvl>
    <w:lvl w:ilvl="8" w:tentative="0">
      <w:start w:val="0"/>
      <w:numFmt w:val="bullet"/>
      <w:lvlText w:val="•"/>
      <w:lvlJc w:val="left"/>
      <w:pPr>
        <w:ind w:left="8528" w:hanging="371"/>
      </w:pPr>
      <w:rPr>
        <w:rFonts w:hint="default"/>
        <w:lang w:val="en-US" w:eastAsia="zh-CN" w:bidi="ar-SA"/>
      </w:rPr>
    </w:lvl>
  </w:abstractNum>
  <w:abstractNum w:abstractNumId="54">
    <w:nsid w:val="7C246926"/>
    <w:multiLevelType w:val="multilevel"/>
    <w:tmpl w:val="7C246926"/>
    <w:lvl w:ilvl="0" w:tentative="0">
      <w:start w:val="0"/>
      <w:numFmt w:val="bullet"/>
      <w:lvlText w:val="❑"/>
      <w:lvlJc w:val="left"/>
      <w:pPr>
        <w:ind w:left="239" w:hanging="240"/>
      </w:pPr>
      <w:rPr>
        <w:rFonts w:hint="default" w:ascii="PMingLiU-ExtB" w:hAnsi="PMingLiU-ExtB" w:eastAsia="PMingLiU-ExtB" w:cs="PMingLiU-ExtB"/>
        <w:color w:val="3B70B7"/>
        <w:w w:val="99"/>
        <w:sz w:val="14"/>
        <w:szCs w:val="14"/>
        <w:lang w:val="en-US" w:eastAsia="zh-CN" w:bidi="ar-SA"/>
      </w:rPr>
    </w:lvl>
    <w:lvl w:ilvl="1" w:tentative="0">
      <w:start w:val="0"/>
      <w:numFmt w:val="bullet"/>
      <w:lvlText w:val="•"/>
      <w:lvlJc w:val="left"/>
      <w:pPr>
        <w:ind w:left="321" w:hanging="240"/>
      </w:pPr>
      <w:rPr>
        <w:rFonts w:hint="default"/>
        <w:lang w:val="en-US" w:eastAsia="zh-CN" w:bidi="ar-SA"/>
      </w:rPr>
    </w:lvl>
    <w:lvl w:ilvl="2" w:tentative="0">
      <w:start w:val="0"/>
      <w:numFmt w:val="bullet"/>
      <w:lvlText w:val="•"/>
      <w:lvlJc w:val="left"/>
      <w:pPr>
        <w:ind w:left="403" w:hanging="240"/>
      </w:pPr>
      <w:rPr>
        <w:rFonts w:hint="default"/>
        <w:lang w:val="en-US" w:eastAsia="zh-CN" w:bidi="ar-SA"/>
      </w:rPr>
    </w:lvl>
    <w:lvl w:ilvl="3" w:tentative="0">
      <w:start w:val="0"/>
      <w:numFmt w:val="bullet"/>
      <w:lvlText w:val="•"/>
      <w:lvlJc w:val="left"/>
      <w:pPr>
        <w:ind w:left="484" w:hanging="240"/>
      </w:pPr>
      <w:rPr>
        <w:rFonts w:hint="default"/>
        <w:lang w:val="en-US" w:eastAsia="zh-CN" w:bidi="ar-SA"/>
      </w:rPr>
    </w:lvl>
    <w:lvl w:ilvl="4" w:tentative="0">
      <w:start w:val="0"/>
      <w:numFmt w:val="bullet"/>
      <w:lvlText w:val="•"/>
      <w:lvlJc w:val="left"/>
      <w:pPr>
        <w:ind w:left="566" w:hanging="240"/>
      </w:pPr>
      <w:rPr>
        <w:rFonts w:hint="default"/>
        <w:lang w:val="en-US" w:eastAsia="zh-CN" w:bidi="ar-SA"/>
      </w:rPr>
    </w:lvl>
    <w:lvl w:ilvl="5" w:tentative="0">
      <w:start w:val="0"/>
      <w:numFmt w:val="bullet"/>
      <w:lvlText w:val="•"/>
      <w:lvlJc w:val="left"/>
      <w:pPr>
        <w:ind w:left="648" w:hanging="240"/>
      </w:pPr>
      <w:rPr>
        <w:rFonts w:hint="default"/>
        <w:lang w:val="en-US" w:eastAsia="zh-CN" w:bidi="ar-SA"/>
      </w:rPr>
    </w:lvl>
    <w:lvl w:ilvl="6" w:tentative="0">
      <w:start w:val="0"/>
      <w:numFmt w:val="bullet"/>
      <w:lvlText w:val="•"/>
      <w:lvlJc w:val="left"/>
      <w:pPr>
        <w:ind w:left="729" w:hanging="240"/>
      </w:pPr>
      <w:rPr>
        <w:rFonts w:hint="default"/>
        <w:lang w:val="en-US" w:eastAsia="zh-CN" w:bidi="ar-SA"/>
      </w:rPr>
    </w:lvl>
    <w:lvl w:ilvl="7" w:tentative="0">
      <w:start w:val="0"/>
      <w:numFmt w:val="bullet"/>
      <w:lvlText w:val="•"/>
      <w:lvlJc w:val="left"/>
      <w:pPr>
        <w:ind w:left="811" w:hanging="240"/>
      </w:pPr>
      <w:rPr>
        <w:rFonts w:hint="default"/>
        <w:lang w:val="en-US" w:eastAsia="zh-CN" w:bidi="ar-SA"/>
      </w:rPr>
    </w:lvl>
    <w:lvl w:ilvl="8" w:tentative="0">
      <w:start w:val="0"/>
      <w:numFmt w:val="bullet"/>
      <w:lvlText w:val="•"/>
      <w:lvlJc w:val="left"/>
      <w:pPr>
        <w:ind w:left="892" w:hanging="240"/>
      </w:pPr>
      <w:rPr>
        <w:rFonts w:hint="default"/>
        <w:lang w:val="en-US" w:eastAsia="zh-CN" w:bidi="ar-SA"/>
      </w:rPr>
    </w:lvl>
  </w:abstractNum>
  <w:abstractNum w:abstractNumId="55">
    <w:nsid w:val="7DEC2089"/>
    <w:multiLevelType w:val="multilevel"/>
    <w:tmpl w:val="7DEC2089"/>
    <w:lvl w:ilvl="0" w:tentative="0">
      <w:start w:val="0"/>
      <w:numFmt w:val="bullet"/>
      <w:lvlText w:val="❑"/>
      <w:lvlJc w:val="left"/>
      <w:pPr>
        <w:ind w:left="239" w:hanging="240"/>
      </w:pPr>
      <w:rPr>
        <w:rFonts w:hint="default" w:ascii="PMingLiU-ExtB" w:hAnsi="PMingLiU-ExtB" w:eastAsia="PMingLiU-ExtB" w:cs="PMingLiU-ExtB"/>
        <w:color w:val="3B70B7"/>
        <w:w w:val="99"/>
        <w:sz w:val="14"/>
        <w:szCs w:val="14"/>
        <w:lang w:val="en-US" w:eastAsia="zh-CN" w:bidi="ar-SA"/>
      </w:rPr>
    </w:lvl>
    <w:lvl w:ilvl="1" w:tentative="0">
      <w:start w:val="0"/>
      <w:numFmt w:val="bullet"/>
      <w:lvlText w:val="•"/>
      <w:lvlJc w:val="left"/>
      <w:pPr>
        <w:ind w:left="341" w:hanging="240"/>
      </w:pPr>
      <w:rPr>
        <w:rFonts w:hint="default"/>
        <w:lang w:val="en-US" w:eastAsia="zh-CN" w:bidi="ar-SA"/>
      </w:rPr>
    </w:lvl>
    <w:lvl w:ilvl="2" w:tentative="0">
      <w:start w:val="0"/>
      <w:numFmt w:val="bullet"/>
      <w:lvlText w:val="•"/>
      <w:lvlJc w:val="left"/>
      <w:pPr>
        <w:ind w:left="443" w:hanging="240"/>
      </w:pPr>
      <w:rPr>
        <w:rFonts w:hint="default"/>
        <w:lang w:val="en-US" w:eastAsia="zh-CN" w:bidi="ar-SA"/>
      </w:rPr>
    </w:lvl>
    <w:lvl w:ilvl="3" w:tentative="0">
      <w:start w:val="0"/>
      <w:numFmt w:val="bullet"/>
      <w:lvlText w:val="•"/>
      <w:lvlJc w:val="left"/>
      <w:pPr>
        <w:ind w:left="544" w:hanging="240"/>
      </w:pPr>
      <w:rPr>
        <w:rFonts w:hint="default"/>
        <w:lang w:val="en-US" w:eastAsia="zh-CN" w:bidi="ar-SA"/>
      </w:rPr>
    </w:lvl>
    <w:lvl w:ilvl="4" w:tentative="0">
      <w:start w:val="0"/>
      <w:numFmt w:val="bullet"/>
      <w:lvlText w:val="•"/>
      <w:lvlJc w:val="left"/>
      <w:pPr>
        <w:ind w:left="646" w:hanging="240"/>
      </w:pPr>
      <w:rPr>
        <w:rFonts w:hint="default"/>
        <w:lang w:val="en-US" w:eastAsia="zh-CN" w:bidi="ar-SA"/>
      </w:rPr>
    </w:lvl>
    <w:lvl w:ilvl="5" w:tentative="0">
      <w:start w:val="0"/>
      <w:numFmt w:val="bullet"/>
      <w:lvlText w:val="•"/>
      <w:lvlJc w:val="left"/>
      <w:pPr>
        <w:ind w:left="747" w:hanging="240"/>
      </w:pPr>
      <w:rPr>
        <w:rFonts w:hint="default"/>
        <w:lang w:val="en-US" w:eastAsia="zh-CN" w:bidi="ar-SA"/>
      </w:rPr>
    </w:lvl>
    <w:lvl w:ilvl="6" w:tentative="0">
      <w:start w:val="0"/>
      <w:numFmt w:val="bullet"/>
      <w:lvlText w:val="•"/>
      <w:lvlJc w:val="left"/>
      <w:pPr>
        <w:ind w:left="849" w:hanging="240"/>
      </w:pPr>
      <w:rPr>
        <w:rFonts w:hint="default"/>
        <w:lang w:val="en-US" w:eastAsia="zh-CN" w:bidi="ar-SA"/>
      </w:rPr>
    </w:lvl>
    <w:lvl w:ilvl="7" w:tentative="0">
      <w:start w:val="0"/>
      <w:numFmt w:val="bullet"/>
      <w:lvlText w:val="•"/>
      <w:lvlJc w:val="left"/>
      <w:pPr>
        <w:ind w:left="950" w:hanging="240"/>
      </w:pPr>
      <w:rPr>
        <w:rFonts w:hint="default"/>
        <w:lang w:val="en-US" w:eastAsia="zh-CN" w:bidi="ar-SA"/>
      </w:rPr>
    </w:lvl>
    <w:lvl w:ilvl="8" w:tentative="0">
      <w:start w:val="0"/>
      <w:numFmt w:val="bullet"/>
      <w:lvlText w:val="•"/>
      <w:lvlJc w:val="left"/>
      <w:pPr>
        <w:ind w:left="1052" w:hanging="240"/>
      </w:pPr>
      <w:rPr>
        <w:rFonts w:hint="default"/>
        <w:lang w:val="en-US" w:eastAsia="zh-CN" w:bidi="ar-SA"/>
      </w:rPr>
    </w:lvl>
  </w:abstractNum>
  <w:num w:numId="1">
    <w:abstractNumId w:val="22"/>
  </w:num>
  <w:num w:numId="2">
    <w:abstractNumId w:val="15"/>
  </w:num>
  <w:num w:numId="3">
    <w:abstractNumId w:val="43"/>
  </w:num>
  <w:num w:numId="4">
    <w:abstractNumId w:val="13"/>
  </w:num>
  <w:num w:numId="5">
    <w:abstractNumId w:val="9"/>
  </w:num>
  <w:num w:numId="6">
    <w:abstractNumId w:val="24"/>
  </w:num>
  <w:num w:numId="7">
    <w:abstractNumId w:val="31"/>
  </w:num>
  <w:num w:numId="8">
    <w:abstractNumId w:val="50"/>
  </w:num>
  <w:num w:numId="9">
    <w:abstractNumId w:val="23"/>
  </w:num>
  <w:num w:numId="10">
    <w:abstractNumId w:val="5"/>
  </w:num>
  <w:num w:numId="11">
    <w:abstractNumId w:val="32"/>
  </w:num>
  <w:num w:numId="12">
    <w:abstractNumId w:val="44"/>
  </w:num>
  <w:num w:numId="13">
    <w:abstractNumId w:val="14"/>
  </w:num>
  <w:num w:numId="14">
    <w:abstractNumId w:val="40"/>
  </w:num>
  <w:num w:numId="15">
    <w:abstractNumId w:val="20"/>
  </w:num>
  <w:num w:numId="16">
    <w:abstractNumId w:val="30"/>
  </w:num>
  <w:num w:numId="17">
    <w:abstractNumId w:val="18"/>
  </w:num>
  <w:num w:numId="18">
    <w:abstractNumId w:val="17"/>
  </w:num>
  <w:num w:numId="19">
    <w:abstractNumId w:val="7"/>
  </w:num>
  <w:num w:numId="20">
    <w:abstractNumId w:val="38"/>
  </w:num>
  <w:num w:numId="21">
    <w:abstractNumId w:val="47"/>
  </w:num>
  <w:num w:numId="22">
    <w:abstractNumId w:val="27"/>
  </w:num>
  <w:num w:numId="23">
    <w:abstractNumId w:val="37"/>
  </w:num>
  <w:num w:numId="24">
    <w:abstractNumId w:val="8"/>
  </w:num>
  <w:num w:numId="25">
    <w:abstractNumId w:val="54"/>
  </w:num>
  <w:num w:numId="26">
    <w:abstractNumId w:val="52"/>
  </w:num>
  <w:num w:numId="27">
    <w:abstractNumId w:val="12"/>
  </w:num>
  <w:num w:numId="28">
    <w:abstractNumId w:val="48"/>
  </w:num>
  <w:num w:numId="29">
    <w:abstractNumId w:val="6"/>
  </w:num>
  <w:num w:numId="30">
    <w:abstractNumId w:val="36"/>
  </w:num>
  <w:num w:numId="31">
    <w:abstractNumId w:val="2"/>
  </w:num>
  <w:num w:numId="32">
    <w:abstractNumId w:val="42"/>
  </w:num>
  <w:num w:numId="33">
    <w:abstractNumId w:val="55"/>
  </w:num>
  <w:num w:numId="34">
    <w:abstractNumId w:val="0"/>
  </w:num>
  <w:num w:numId="35">
    <w:abstractNumId w:val="29"/>
  </w:num>
  <w:num w:numId="36">
    <w:abstractNumId w:val="41"/>
  </w:num>
  <w:num w:numId="37">
    <w:abstractNumId w:val="21"/>
  </w:num>
  <w:num w:numId="38">
    <w:abstractNumId w:val="19"/>
  </w:num>
  <w:num w:numId="39">
    <w:abstractNumId w:val="33"/>
  </w:num>
  <w:num w:numId="40">
    <w:abstractNumId w:val="53"/>
  </w:num>
  <w:num w:numId="41">
    <w:abstractNumId w:val="11"/>
  </w:num>
  <w:num w:numId="42">
    <w:abstractNumId w:val="4"/>
  </w:num>
  <w:num w:numId="43">
    <w:abstractNumId w:val="10"/>
  </w:num>
  <w:num w:numId="44">
    <w:abstractNumId w:val="45"/>
  </w:num>
  <w:num w:numId="45">
    <w:abstractNumId w:val="1"/>
  </w:num>
  <w:num w:numId="46">
    <w:abstractNumId w:val="28"/>
  </w:num>
  <w:num w:numId="47">
    <w:abstractNumId w:val="3"/>
  </w:num>
  <w:num w:numId="48">
    <w:abstractNumId w:val="46"/>
  </w:num>
  <w:num w:numId="49">
    <w:abstractNumId w:val="51"/>
  </w:num>
  <w:num w:numId="50">
    <w:abstractNumId w:val="39"/>
  </w:num>
  <w:num w:numId="51">
    <w:abstractNumId w:val="34"/>
  </w:num>
  <w:num w:numId="52">
    <w:abstractNumId w:val="49"/>
  </w:num>
  <w:num w:numId="53">
    <w:abstractNumId w:val="25"/>
  </w:num>
  <w:num w:numId="54">
    <w:abstractNumId w:val="26"/>
  </w:num>
  <w:num w:numId="55">
    <w:abstractNumId w:val="16"/>
  </w:num>
  <w:num w:numId="56">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720"/>
  <w:drawingGridHorizontalSpacing w:val="110"/>
  <w:displayHorizontalDrawingGridEvery w:val="1"/>
  <w:displayVerticalDrawingGridEvery w:val="1"/>
  <w:noPunctuationKerning w:val="1"/>
  <w:characterSpacingControl w:val="doNotCompress"/>
  <w:hdrShapeDefaults>
    <o:shapelayout v:ext="edit">
      <o:idmap v:ext="edit" data="2"/>
    </o:shapelayout>
  </w:hdrShapeDefaults>
  <w:compat>
    <w:ulTrailSpace/>
    <w:doNotExpandShiftReturn/>
    <w:doNotWrapTextWithPunct/>
    <w:doNotUseEastAsianBreakRules/>
    <w:useFELayout/>
    <w:doNotUseIndentAsNumberingTabStop/>
    <w:useAltKinsokuLineBreakRules/>
    <w:compatSetting w:name="compatibilityMode" w:uri="http://schemas.microsoft.com/office/word" w:val="14"/>
  </w:compat>
  <w:rsids>
    <w:rsidRoot w:val="00000000"/>
    <w:rsid w:val="1E12002E"/>
    <w:rsid w:val="21F63168"/>
    <w:rsid w:val="443279F6"/>
    <w:rsid w:val="4BFC1B8D"/>
    <w:rsid w:val="615B2937"/>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nhideWhenUsed="0" w:uiPriority="1" w:semiHidden="0" w:name="heading 2"/>
    <w:lsdException w:qFormat="1" w:unhideWhenUsed="0" w:uiPriority="1"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1" w:semiHidden="0" w:name="toc 1"/>
    <w:lsdException w:qFormat="1" w:unhideWhenUsed="0" w:uiPriority="1" w:semiHidden="0" w:name="toc 2"/>
    <w:lsdException w:qFormat="1" w:unhideWhenUsed="0" w:uiPriority="1"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1" w:semiHidden="0" w:name="Title"/>
    <w:lsdException w:unhideWhenUsed="0" w:uiPriority="0" w:semiHidden="0" w:name="Closing"/>
    <w:lsdException w:unhideWhenUsed="0" w:uiPriority="0" w:semiHidden="0" w:name="Signature"/>
    <w:lsdException w:uiPriority="1"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spacing w:before="0" w:after="0" w:line="240" w:lineRule="auto"/>
      <w:ind w:left="0" w:right="0"/>
      <w:jc w:val="left"/>
    </w:pPr>
    <w:rPr>
      <w:rFonts w:ascii="宋体" w:hAnsi="宋体" w:eastAsia="宋体" w:cs="宋体"/>
      <w:sz w:val="22"/>
      <w:szCs w:val="22"/>
      <w:lang w:val="en-US" w:eastAsia="zh-CN" w:bidi="ar-SA"/>
    </w:rPr>
  </w:style>
  <w:style w:type="paragraph" w:styleId="2">
    <w:name w:val="heading 1"/>
    <w:basedOn w:val="1"/>
    <w:next w:val="1"/>
    <w:qFormat/>
    <w:uiPriority w:val="1"/>
    <w:pPr>
      <w:spacing w:before="43"/>
      <w:ind w:left="20"/>
      <w:outlineLvl w:val="1"/>
    </w:pPr>
    <w:rPr>
      <w:rFonts w:ascii="Microsoft YaHei UI" w:hAnsi="Microsoft YaHei UI" w:eastAsia="Microsoft YaHei UI" w:cs="Microsoft YaHei UI"/>
      <w:b/>
      <w:bCs/>
      <w:sz w:val="34"/>
      <w:szCs w:val="34"/>
      <w:lang w:val="en-US" w:eastAsia="zh-CN" w:bidi="ar-SA"/>
    </w:rPr>
  </w:style>
  <w:style w:type="paragraph" w:styleId="3">
    <w:name w:val="heading 2"/>
    <w:basedOn w:val="1"/>
    <w:next w:val="1"/>
    <w:qFormat/>
    <w:uiPriority w:val="1"/>
    <w:pPr>
      <w:spacing w:before="199"/>
      <w:ind w:left="1967" w:hanging="523"/>
      <w:outlineLvl w:val="2"/>
    </w:pPr>
    <w:rPr>
      <w:rFonts w:ascii="Microsoft YaHei UI" w:hAnsi="Microsoft YaHei UI" w:eastAsia="Microsoft YaHei UI" w:cs="Microsoft YaHei UI"/>
      <w:b/>
      <w:bCs/>
      <w:sz w:val="28"/>
      <w:szCs w:val="28"/>
      <w:lang w:val="en-US" w:eastAsia="zh-CN" w:bidi="ar-SA"/>
    </w:rPr>
  </w:style>
  <w:style w:type="paragraph" w:styleId="4">
    <w:name w:val="heading 3"/>
    <w:basedOn w:val="1"/>
    <w:next w:val="1"/>
    <w:qFormat/>
    <w:uiPriority w:val="1"/>
    <w:pPr>
      <w:ind w:left="1445"/>
      <w:outlineLvl w:val="3"/>
    </w:pPr>
    <w:rPr>
      <w:rFonts w:ascii="Times New Roman" w:hAnsi="Times New Roman" w:eastAsia="Times New Roman" w:cs="Times New Roman"/>
      <w:b/>
      <w:bCs/>
      <w:sz w:val="24"/>
      <w:szCs w:val="24"/>
      <w:lang w:val="en-US" w:eastAsia="zh-CN" w:bidi="ar-SA"/>
    </w:rPr>
  </w:style>
  <w:style w:type="character" w:default="1" w:styleId="11">
    <w:name w:val="Default Paragraph Font"/>
    <w:semiHidden/>
    <w:unhideWhenUsed/>
    <w:uiPriority w:val="1"/>
  </w:style>
  <w:style w:type="table" w:default="1" w:styleId="10">
    <w:name w:val="Normal Table"/>
    <w:semiHidden/>
    <w:uiPriority w:val="0"/>
    <w:tblPr>
      <w:tblCellMar>
        <w:top w:w="0" w:type="dxa"/>
        <w:left w:w="108" w:type="dxa"/>
        <w:bottom w:w="0" w:type="dxa"/>
        <w:right w:w="108" w:type="dxa"/>
      </w:tblCellMar>
    </w:tblPr>
  </w:style>
  <w:style w:type="paragraph" w:styleId="5">
    <w:name w:val="Body Text"/>
    <w:basedOn w:val="1"/>
    <w:qFormat/>
    <w:uiPriority w:val="1"/>
    <w:rPr>
      <w:rFonts w:ascii="宋体" w:hAnsi="宋体" w:eastAsia="宋体" w:cs="宋体"/>
      <w:sz w:val="20"/>
      <w:szCs w:val="20"/>
      <w:lang w:val="en-US" w:eastAsia="zh-CN" w:bidi="ar-SA"/>
    </w:rPr>
  </w:style>
  <w:style w:type="paragraph" w:styleId="6">
    <w:name w:val="toc 3"/>
    <w:basedOn w:val="1"/>
    <w:next w:val="1"/>
    <w:qFormat/>
    <w:uiPriority w:val="1"/>
    <w:pPr>
      <w:spacing w:before="74"/>
      <w:ind w:left="2203" w:hanging="459"/>
    </w:pPr>
    <w:rPr>
      <w:rFonts w:ascii="宋体" w:hAnsi="宋体" w:eastAsia="宋体" w:cs="宋体"/>
      <w:sz w:val="20"/>
      <w:szCs w:val="20"/>
      <w:lang w:val="en-US" w:eastAsia="zh-CN" w:bidi="ar-SA"/>
    </w:rPr>
  </w:style>
  <w:style w:type="paragraph" w:styleId="7">
    <w:name w:val="toc 1"/>
    <w:basedOn w:val="1"/>
    <w:next w:val="1"/>
    <w:qFormat/>
    <w:uiPriority w:val="1"/>
    <w:pPr>
      <w:spacing w:before="96"/>
      <w:ind w:left="1115" w:hanging="459"/>
    </w:pPr>
    <w:rPr>
      <w:rFonts w:ascii="宋体" w:hAnsi="宋体" w:eastAsia="宋体" w:cs="宋体"/>
      <w:sz w:val="20"/>
      <w:szCs w:val="20"/>
      <w:lang w:val="en-US" w:eastAsia="zh-CN" w:bidi="ar-SA"/>
    </w:rPr>
  </w:style>
  <w:style w:type="paragraph" w:styleId="8">
    <w:name w:val="toc 2"/>
    <w:basedOn w:val="1"/>
    <w:next w:val="1"/>
    <w:qFormat/>
    <w:uiPriority w:val="1"/>
    <w:pPr>
      <w:spacing w:before="180"/>
      <w:ind w:left="1744" w:hanging="300"/>
    </w:pPr>
    <w:rPr>
      <w:rFonts w:ascii="Microsoft YaHei UI" w:hAnsi="Microsoft YaHei UI" w:eastAsia="Microsoft YaHei UI" w:cs="Microsoft YaHei UI"/>
      <w:b/>
      <w:bCs/>
      <w:sz w:val="20"/>
      <w:szCs w:val="20"/>
      <w:lang w:val="en-US" w:eastAsia="zh-CN" w:bidi="ar-SA"/>
    </w:rPr>
  </w:style>
  <w:style w:type="paragraph" w:styleId="9">
    <w:name w:val="Title"/>
    <w:basedOn w:val="1"/>
    <w:qFormat/>
    <w:uiPriority w:val="1"/>
    <w:pPr>
      <w:spacing w:before="32"/>
      <w:ind w:left="108"/>
    </w:pPr>
    <w:rPr>
      <w:rFonts w:ascii="Times New Roman" w:hAnsi="Times New Roman" w:eastAsia="Times New Roman" w:cs="Times New Roman"/>
      <w:b/>
      <w:bCs/>
      <w:sz w:val="49"/>
      <w:szCs w:val="49"/>
      <w:lang w:val="en-US" w:eastAsia="zh-CN" w:bidi="ar-SA"/>
    </w:rPr>
  </w:style>
  <w:style w:type="table" w:customStyle="1" w:styleId="12">
    <w:name w:val="Table Normal"/>
    <w:semiHidden/>
    <w:unhideWhenUsed/>
    <w:qFormat/>
    <w:uiPriority w:val="2"/>
    <w:tblPr>
      <w:tblCellMar>
        <w:top w:w="0" w:type="dxa"/>
        <w:left w:w="0" w:type="dxa"/>
        <w:bottom w:w="0" w:type="dxa"/>
        <w:right w:w="0" w:type="dxa"/>
      </w:tblCellMar>
    </w:tblPr>
  </w:style>
  <w:style w:type="paragraph" w:styleId="13">
    <w:name w:val="List Paragraph"/>
    <w:basedOn w:val="1"/>
    <w:qFormat/>
    <w:uiPriority w:val="1"/>
    <w:pPr>
      <w:ind w:left="1967" w:hanging="523"/>
    </w:pPr>
    <w:rPr>
      <w:rFonts w:ascii="宋体" w:hAnsi="宋体" w:eastAsia="宋体" w:cs="宋体"/>
      <w:lang w:val="en-US" w:eastAsia="zh-CN" w:bidi="ar-SA"/>
    </w:rPr>
  </w:style>
  <w:style w:type="paragraph" w:customStyle="1" w:styleId="14">
    <w:name w:val="Table Paragraph"/>
    <w:basedOn w:val="1"/>
    <w:qFormat/>
    <w:uiPriority w:val="1"/>
    <w:rPr>
      <w:rFonts w:ascii="Times New Roman" w:hAnsi="Times New Roman" w:eastAsia="Times New Roman" w:cs="Times New Roman"/>
      <w:lang w:val="en-US" w:eastAsia="zh-CN" w:bidi="ar-SA"/>
    </w:rPr>
  </w:style>
</w:styles>
</file>

<file path=word/_rels/document.xml.rels><?xml version="1.0" encoding="UTF-8" standalone="yes"?>
<Relationships xmlns="http://schemas.openxmlformats.org/package/2006/relationships"><Relationship Id="rId99" Type="http://schemas.openxmlformats.org/officeDocument/2006/relationships/footer" Target="footer45.xml"/><Relationship Id="rId98" Type="http://schemas.openxmlformats.org/officeDocument/2006/relationships/header" Target="header52.xml"/><Relationship Id="rId97" Type="http://schemas.openxmlformats.org/officeDocument/2006/relationships/footer" Target="footer44.xml"/><Relationship Id="rId96" Type="http://schemas.openxmlformats.org/officeDocument/2006/relationships/header" Target="header51.xml"/><Relationship Id="rId95" Type="http://schemas.openxmlformats.org/officeDocument/2006/relationships/footer" Target="footer43.xml"/><Relationship Id="rId94" Type="http://schemas.openxmlformats.org/officeDocument/2006/relationships/header" Target="header50.xml"/><Relationship Id="rId93" Type="http://schemas.openxmlformats.org/officeDocument/2006/relationships/footer" Target="footer42.xml"/><Relationship Id="rId92" Type="http://schemas.openxmlformats.org/officeDocument/2006/relationships/header" Target="header49.xml"/><Relationship Id="rId91" Type="http://schemas.openxmlformats.org/officeDocument/2006/relationships/footer" Target="footer41.xml"/><Relationship Id="rId90" Type="http://schemas.openxmlformats.org/officeDocument/2006/relationships/header" Target="header48.xml"/><Relationship Id="rId9" Type="http://schemas.openxmlformats.org/officeDocument/2006/relationships/header" Target="header7.xml"/><Relationship Id="rId89" Type="http://schemas.openxmlformats.org/officeDocument/2006/relationships/footer" Target="footer40.xml"/><Relationship Id="rId88" Type="http://schemas.openxmlformats.org/officeDocument/2006/relationships/header" Target="header47.xml"/><Relationship Id="rId87" Type="http://schemas.openxmlformats.org/officeDocument/2006/relationships/footer" Target="footer39.xml"/><Relationship Id="rId86" Type="http://schemas.openxmlformats.org/officeDocument/2006/relationships/header" Target="header46.xml"/><Relationship Id="rId85" Type="http://schemas.openxmlformats.org/officeDocument/2006/relationships/footer" Target="footer38.xml"/><Relationship Id="rId84" Type="http://schemas.openxmlformats.org/officeDocument/2006/relationships/header" Target="header45.xml"/><Relationship Id="rId83" Type="http://schemas.openxmlformats.org/officeDocument/2006/relationships/footer" Target="footer37.xml"/><Relationship Id="rId82" Type="http://schemas.openxmlformats.org/officeDocument/2006/relationships/header" Target="header44.xml"/><Relationship Id="rId81" Type="http://schemas.openxmlformats.org/officeDocument/2006/relationships/footer" Target="footer36.xml"/><Relationship Id="rId80" Type="http://schemas.openxmlformats.org/officeDocument/2006/relationships/header" Target="header43.xml"/><Relationship Id="rId8" Type="http://schemas.openxmlformats.org/officeDocument/2006/relationships/header" Target="header6.xml"/><Relationship Id="rId79" Type="http://schemas.openxmlformats.org/officeDocument/2006/relationships/footer" Target="footer35.xml"/><Relationship Id="rId78" Type="http://schemas.openxmlformats.org/officeDocument/2006/relationships/header" Target="header42.xml"/><Relationship Id="rId77" Type="http://schemas.openxmlformats.org/officeDocument/2006/relationships/footer" Target="footer34.xml"/><Relationship Id="rId76" Type="http://schemas.openxmlformats.org/officeDocument/2006/relationships/header" Target="header41.xml"/><Relationship Id="rId75" Type="http://schemas.openxmlformats.org/officeDocument/2006/relationships/footer" Target="footer33.xml"/><Relationship Id="rId74" Type="http://schemas.openxmlformats.org/officeDocument/2006/relationships/header" Target="header40.xml"/><Relationship Id="rId73" Type="http://schemas.openxmlformats.org/officeDocument/2006/relationships/footer" Target="footer32.xml"/><Relationship Id="rId72" Type="http://schemas.openxmlformats.org/officeDocument/2006/relationships/header" Target="header39.xml"/><Relationship Id="rId71" Type="http://schemas.openxmlformats.org/officeDocument/2006/relationships/footer" Target="footer31.xml"/><Relationship Id="rId70" Type="http://schemas.openxmlformats.org/officeDocument/2006/relationships/header" Target="header38.xml"/><Relationship Id="rId7" Type="http://schemas.openxmlformats.org/officeDocument/2006/relationships/header" Target="header5.xml"/><Relationship Id="rId69" Type="http://schemas.openxmlformats.org/officeDocument/2006/relationships/footer" Target="footer30.xml"/><Relationship Id="rId68" Type="http://schemas.openxmlformats.org/officeDocument/2006/relationships/header" Target="header37.xml"/><Relationship Id="rId67" Type="http://schemas.openxmlformats.org/officeDocument/2006/relationships/footer" Target="footer29.xml"/><Relationship Id="rId66" Type="http://schemas.openxmlformats.org/officeDocument/2006/relationships/header" Target="header36.xml"/><Relationship Id="rId65" Type="http://schemas.openxmlformats.org/officeDocument/2006/relationships/footer" Target="footer28.xml"/><Relationship Id="rId64" Type="http://schemas.openxmlformats.org/officeDocument/2006/relationships/header" Target="header35.xml"/><Relationship Id="rId63" Type="http://schemas.openxmlformats.org/officeDocument/2006/relationships/footer" Target="footer27.xml"/><Relationship Id="rId62" Type="http://schemas.openxmlformats.org/officeDocument/2006/relationships/header" Target="header34.xml"/><Relationship Id="rId61" Type="http://schemas.openxmlformats.org/officeDocument/2006/relationships/footer" Target="footer26.xml"/><Relationship Id="rId60" Type="http://schemas.openxmlformats.org/officeDocument/2006/relationships/header" Target="header33.xml"/><Relationship Id="rId6" Type="http://schemas.openxmlformats.org/officeDocument/2006/relationships/header" Target="header4.xml"/><Relationship Id="rId59" Type="http://schemas.openxmlformats.org/officeDocument/2006/relationships/footer" Target="footer25.xml"/><Relationship Id="rId58" Type="http://schemas.openxmlformats.org/officeDocument/2006/relationships/header" Target="header32.xml"/><Relationship Id="rId57" Type="http://schemas.openxmlformats.org/officeDocument/2006/relationships/footer" Target="footer24.xml"/><Relationship Id="rId56" Type="http://schemas.openxmlformats.org/officeDocument/2006/relationships/header" Target="header31.xml"/><Relationship Id="rId55" Type="http://schemas.openxmlformats.org/officeDocument/2006/relationships/footer" Target="footer23.xml"/><Relationship Id="rId54" Type="http://schemas.openxmlformats.org/officeDocument/2006/relationships/header" Target="header30.xml"/><Relationship Id="rId53" Type="http://schemas.openxmlformats.org/officeDocument/2006/relationships/footer" Target="footer22.xml"/><Relationship Id="rId52" Type="http://schemas.openxmlformats.org/officeDocument/2006/relationships/header" Target="header29.xml"/><Relationship Id="rId51" Type="http://schemas.openxmlformats.org/officeDocument/2006/relationships/footer" Target="footer21.xml"/><Relationship Id="rId50" Type="http://schemas.openxmlformats.org/officeDocument/2006/relationships/header" Target="header28.xml"/><Relationship Id="rId5" Type="http://schemas.openxmlformats.org/officeDocument/2006/relationships/header" Target="header3.xml"/><Relationship Id="rId49" Type="http://schemas.openxmlformats.org/officeDocument/2006/relationships/footer" Target="footer20.xml"/><Relationship Id="rId48" Type="http://schemas.openxmlformats.org/officeDocument/2006/relationships/header" Target="header27.xml"/><Relationship Id="rId47" Type="http://schemas.openxmlformats.org/officeDocument/2006/relationships/footer" Target="footer19.xml"/><Relationship Id="rId46" Type="http://schemas.openxmlformats.org/officeDocument/2006/relationships/header" Target="header26.xml"/><Relationship Id="rId45" Type="http://schemas.openxmlformats.org/officeDocument/2006/relationships/footer" Target="footer18.xml"/><Relationship Id="rId44" Type="http://schemas.openxmlformats.org/officeDocument/2006/relationships/header" Target="header25.xml"/><Relationship Id="rId43" Type="http://schemas.openxmlformats.org/officeDocument/2006/relationships/footer" Target="footer17.xml"/><Relationship Id="rId42" Type="http://schemas.openxmlformats.org/officeDocument/2006/relationships/header" Target="header24.xml"/><Relationship Id="rId41" Type="http://schemas.openxmlformats.org/officeDocument/2006/relationships/footer" Target="footer16.xml"/><Relationship Id="rId40" Type="http://schemas.openxmlformats.org/officeDocument/2006/relationships/header" Target="header23.xml"/><Relationship Id="rId4" Type="http://schemas.openxmlformats.org/officeDocument/2006/relationships/header" Target="header2.xml"/><Relationship Id="rId39" Type="http://schemas.openxmlformats.org/officeDocument/2006/relationships/footer" Target="footer15.xml"/><Relationship Id="rId38" Type="http://schemas.openxmlformats.org/officeDocument/2006/relationships/header" Target="header22.xml"/><Relationship Id="rId37" Type="http://schemas.openxmlformats.org/officeDocument/2006/relationships/footer" Target="footer14.xml"/><Relationship Id="rId36" Type="http://schemas.openxmlformats.org/officeDocument/2006/relationships/header" Target="header21.xml"/><Relationship Id="rId35" Type="http://schemas.openxmlformats.org/officeDocument/2006/relationships/footer" Target="footer13.xml"/><Relationship Id="rId34" Type="http://schemas.openxmlformats.org/officeDocument/2006/relationships/header" Target="header20.xml"/><Relationship Id="rId33" Type="http://schemas.openxmlformats.org/officeDocument/2006/relationships/footer" Target="footer12.xml"/><Relationship Id="rId32" Type="http://schemas.openxmlformats.org/officeDocument/2006/relationships/header" Target="header19.xml"/><Relationship Id="rId31" Type="http://schemas.openxmlformats.org/officeDocument/2006/relationships/footer" Target="footer11.xml"/><Relationship Id="rId30" Type="http://schemas.openxmlformats.org/officeDocument/2006/relationships/header" Target="header18.xml"/><Relationship Id="rId3" Type="http://schemas.openxmlformats.org/officeDocument/2006/relationships/header" Target="header1.xml"/><Relationship Id="rId29" Type="http://schemas.openxmlformats.org/officeDocument/2006/relationships/footer" Target="footer10.xml"/><Relationship Id="rId28" Type="http://schemas.openxmlformats.org/officeDocument/2006/relationships/header" Target="header17.xml"/><Relationship Id="rId27" Type="http://schemas.openxmlformats.org/officeDocument/2006/relationships/footer" Target="footer9.xml"/><Relationship Id="rId26" Type="http://schemas.openxmlformats.org/officeDocument/2006/relationships/header" Target="header16.xml"/><Relationship Id="rId25" Type="http://schemas.openxmlformats.org/officeDocument/2006/relationships/footer" Target="footer8.xml"/><Relationship Id="rId24" Type="http://schemas.openxmlformats.org/officeDocument/2006/relationships/header" Target="header15.xml"/><Relationship Id="rId23" Type="http://schemas.openxmlformats.org/officeDocument/2006/relationships/footer" Target="footer7.xml"/><Relationship Id="rId22" Type="http://schemas.openxmlformats.org/officeDocument/2006/relationships/header" Target="header14.xml"/><Relationship Id="rId21" Type="http://schemas.openxmlformats.org/officeDocument/2006/relationships/footer" Target="footer6.xml"/><Relationship Id="rId203" Type="http://schemas.openxmlformats.org/officeDocument/2006/relationships/fontTable" Target="fontTable.xml"/><Relationship Id="rId202" Type="http://schemas.openxmlformats.org/officeDocument/2006/relationships/numbering" Target="numbering.xml"/><Relationship Id="rId201" Type="http://schemas.openxmlformats.org/officeDocument/2006/relationships/customXml" Target="../customXml/item1.xml"/><Relationship Id="rId200" Type="http://schemas.openxmlformats.org/officeDocument/2006/relationships/image" Target="media/image20.jpeg"/><Relationship Id="rId20" Type="http://schemas.openxmlformats.org/officeDocument/2006/relationships/header" Target="header13.xml"/><Relationship Id="rId2" Type="http://schemas.openxmlformats.org/officeDocument/2006/relationships/settings" Target="settings.xml"/><Relationship Id="rId199" Type="http://schemas.openxmlformats.org/officeDocument/2006/relationships/image" Target="media/image19.png"/><Relationship Id="rId198" Type="http://schemas.openxmlformats.org/officeDocument/2006/relationships/image" Target="media/image18.jpeg"/><Relationship Id="rId197" Type="http://schemas.openxmlformats.org/officeDocument/2006/relationships/image" Target="media/image17.png"/><Relationship Id="rId196" Type="http://schemas.openxmlformats.org/officeDocument/2006/relationships/image" Target="media/image16.png"/><Relationship Id="rId195" Type="http://schemas.openxmlformats.org/officeDocument/2006/relationships/image" Target="media/image15.png"/><Relationship Id="rId194" Type="http://schemas.openxmlformats.org/officeDocument/2006/relationships/image" Target="media/image14.png"/><Relationship Id="rId193" Type="http://schemas.openxmlformats.org/officeDocument/2006/relationships/image" Target="media/image13.png"/><Relationship Id="rId192" Type="http://schemas.openxmlformats.org/officeDocument/2006/relationships/image" Target="media/image12.png"/><Relationship Id="rId191" Type="http://schemas.openxmlformats.org/officeDocument/2006/relationships/image" Target="media/image11.png"/><Relationship Id="rId190" Type="http://schemas.openxmlformats.org/officeDocument/2006/relationships/image" Target="media/image10.png"/><Relationship Id="rId19" Type="http://schemas.openxmlformats.org/officeDocument/2006/relationships/footer" Target="footer5.xml"/><Relationship Id="rId189" Type="http://schemas.openxmlformats.org/officeDocument/2006/relationships/image" Target="media/image9.png"/><Relationship Id="rId188" Type="http://schemas.openxmlformats.org/officeDocument/2006/relationships/image" Target="media/image8.png"/><Relationship Id="rId187" Type="http://schemas.openxmlformats.org/officeDocument/2006/relationships/image" Target="media/image7.png"/><Relationship Id="rId186" Type="http://schemas.openxmlformats.org/officeDocument/2006/relationships/image" Target="media/image6.png"/><Relationship Id="rId185" Type="http://schemas.openxmlformats.org/officeDocument/2006/relationships/image" Target="media/image5.png"/><Relationship Id="rId184" Type="http://schemas.openxmlformats.org/officeDocument/2006/relationships/image" Target="media/image4.jpeg"/><Relationship Id="rId183" Type="http://schemas.openxmlformats.org/officeDocument/2006/relationships/image" Target="media/image1.png"/><Relationship Id="rId182" Type="http://schemas.openxmlformats.org/officeDocument/2006/relationships/image" Target="media/image2.png"/><Relationship Id="rId181" Type="http://schemas.openxmlformats.org/officeDocument/2006/relationships/image" Target="media/image3.jpeg"/><Relationship Id="rId180" Type="http://schemas.openxmlformats.org/officeDocument/2006/relationships/theme" Target="theme/theme1.xml"/><Relationship Id="rId18" Type="http://schemas.openxmlformats.org/officeDocument/2006/relationships/header" Target="header12.xml"/><Relationship Id="rId179" Type="http://schemas.openxmlformats.org/officeDocument/2006/relationships/footer" Target="footer85.xml"/><Relationship Id="rId178" Type="http://schemas.openxmlformats.org/officeDocument/2006/relationships/header" Target="header92.xml"/><Relationship Id="rId177" Type="http://schemas.openxmlformats.org/officeDocument/2006/relationships/footer" Target="footer84.xml"/><Relationship Id="rId176" Type="http://schemas.openxmlformats.org/officeDocument/2006/relationships/header" Target="header91.xml"/><Relationship Id="rId175" Type="http://schemas.openxmlformats.org/officeDocument/2006/relationships/footer" Target="footer83.xml"/><Relationship Id="rId174" Type="http://schemas.openxmlformats.org/officeDocument/2006/relationships/header" Target="header90.xml"/><Relationship Id="rId173" Type="http://schemas.openxmlformats.org/officeDocument/2006/relationships/footer" Target="footer82.xml"/><Relationship Id="rId172" Type="http://schemas.openxmlformats.org/officeDocument/2006/relationships/header" Target="header89.xml"/><Relationship Id="rId171" Type="http://schemas.openxmlformats.org/officeDocument/2006/relationships/footer" Target="footer81.xml"/><Relationship Id="rId170" Type="http://schemas.openxmlformats.org/officeDocument/2006/relationships/header" Target="header88.xml"/><Relationship Id="rId17" Type="http://schemas.openxmlformats.org/officeDocument/2006/relationships/footer" Target="footer4.xml"/><Relationship Id="rId169" Type="http://schemas.openxmlformats.org/officeDocument/2006/relationships/footer" Target="footer80.xml"/><Relationship Id="rId168" Type="http://schemas.openxmlformats.org/officeDocument/2006/relationships/header" Target="header87.xml"/><Relationship Id="rId167" Type="http://schemas.openxmlformats.org/officeDocument/2006/relationships/footer" Target="footer79.xml"/><Relationship Id="rId166" Type="http://schemas.openxmlformats.org/officeDocument/2006/relationships/header" Target="header86.xml"/><Relationship Id="rId165" Type="http://schemas.openxmlformats.org/officeDocument/2006/relationships/footer" Target="footer78.xml"/><Relationship Id="rId164" Type="http://schemas.openxmlformats.org/officeDocument/2006/relationships/header" Target="header85.xml"/><Relationship Id="rId163" Type="http://schemas.openxmlformats.org/officeDocument/2006/relationships/footer" Target="footer77.xml"/><Relationship Id="rId162" Type="http://schemas.openxmlformats.org/officeDocument/2006/relationships/header" Target="header84.xml"/><Relationship Id="rId161" Type="http://schemas.openxmlformats.org/officeDocument/2006/relationships/footer" Target="footer76.xml"/><Relationship Id="rId160" Type="http://schemas.openxmlformats.org/officeDocument/2006/relationships/header" Target="header83.xml"/><Relationship Id="rId16" Type="http://schemas.openxmlformats.org/officeDocument/2006/relationships/header" Target="header11.xml"/><Relationship Id="rId159" Type="http://schemas.openxmlformats.org/officeDocument/2006/relationships/footer" Target="footer75.xml"/><Relationship Id="rId158" Type="http://schemas.openxmlformats.org/officeDocument/2006/relationships/header" Target="header82.xml"/><Relationship Id="rId157" Type="http://schemas.openxmlformats.org/officeDocument/2006/relationships/footer" Target="footer74.xml"/><Relationship Id="rId156" Type="http://schemas.openxmlformats.org/officeDocument/2006/relationships/header" Target="header81.xml"/><Relationship Id="rId155" Type="http://schemas.openxmlformats.org/officeDocument/2006/relationships/footer" Target="footer73.xml"/><Relationship Id="rId154" Type="http://schemas.openxmlformats.org/officeDocument/2006/relationships/header" Target="header80.xml"/><Relationship Id="rId153" Type="http://schemas.openxmlformats.org/officeDocument/2006/relationships/footer" Target="footer72.xml"/><Relationship Id="rId152" Type="http://schemas.openxmlformats.org/officeDocument/2006/relationships/header" Target="header79.xml"/><Relationship Id="rId151" Type="http://schemas.openxmlformats.org/officeDocument/2006/relationships/footer" Target="footer71.xml"/><Relationship Id="rId150" Type="http://schemas.openxmlformats.org/officeDocument/2006/relationships/header" Target="header78.xml"/><Relationship Id="rId15" Type="http://schemas.openxmlformats.org/officeDocument/2006/relationships/footer" Target="footer3.xml"/><Relationship Id="rId149" Type="http://schemas.openxmlformats.org/officeDocument/2006/relationships/footer" Target="footer70.xml"/><Relationship Id="rId148" Type="http://schemas.openxmlformats.org/officeDocument/2006/relationships/header" Target="header77.xml"/><Relationship Id="rId147" Type="http://schemas.openxmlformats.org/officeDocument/2006/relationships/footer" Target="footer69.xml"/><Relationship Id="rId146" Type="http://schemas.openxmlformats.org/officeDocument/2006/relationships/header" Target="header76.xml"/><Relationship Id="rId145" Type="http://schemas.openxmlformats.org/officeDocument/2006/relationships/footer" Target="footer68.xml"/><Relationship Id="rId144" Type="http://schemas.openxmlformats.org/officeDocument/2006/relationships/header" Target="header75.xml"/><Relationship Id="rId143" Type="http://schemas.openxmlformats.org/officeDocument/2006/relationships/footer" Target="footer67.xml"/><Relationship Id="rId142" Type="http://schemas.openxmlformats.org/officeDocument/2006/relationships/header" Target="header74.xml"/><Relationship Id="rId141" Type="http://schemas.openxmlformats.org/officeDocument/2006/relationships/footer" Target="footer66.xml"/><Relationship Id="rId140" Type="http://schemas.openxmlformats.org/officeDocument/2006/relationships/header" Target="header73.xml"/><Relationship Id="rId14" Type="http://schemas.openxmlformats.org/officeDocument/2006/relationships/header" Target="header10.xml"/><Relationship Id="rId139" Type="http://schemas.openxmlformats.org/officeDocument/2006/relationships/footer" Target="footer65.xml"/><Relationship Id="rId138" Type="http://schemas.openxmlformats.org/officeDocument/2006/relationships/header" Target="header72.xml"/><Relationship Id="rId137" Type="http://schemas.openxmlformats.org/officeDocument/2006/relationships/footer" Target="footer64.xml"/><Relationship Id="rId136" Type="http://schemas.openxmlformats.org/officeDocument/2006/relationships/header" Target="header71.xml"/><Relationship Id="rId135" Type="http://schemas.openxmlformats.org/officeDocument/2006/relationships/footer" Target="footer63.xml"/><Relationship Id="rId134" Type="http://schemas.openxmlformats.org/officeDocument/2006/relationships/header" Target="header70.xml"/><Relationship Id="rId133" Type="http://schemas.openxmlformats.org/officeDocument/2006/relationships/footer" Target="footer62.xml"/><Relationship Id="rId132" Type="http://schemas.openxmlformats.org/officeDocument/2006/relationships/header" Target="header69.xml"/><Relationship Id="rId131" Type="http://schemas.openxmlformats.org/officeDocument/2006/relationships/footer" Target="footer61.xml"/><Relationship Id="rId130" Type="http://schemas.openxmlformats.org/officeDocument/2006/relationships/header" Target="header68.xml"/><Relationship Id="rId13" Type="http://schemas.openxmlformats.org/officeDocument/2006/relationships/footer" Target="footer2.xml"/><Relationship Id="rId129" Type="http://schemas.openxmlformats.org/officeDocument/2006/relationships/footer" Target="footer60.xml"/><Relationship Id="rId128" Type="http://schemas.openxmlformats.org/officeDocument/2006/relationships/header" Target="header67.xml"/><Relationship Id="rId127" Type="http://schemas.openxmlformats.org/officeDocument/2006/relationships/footer" Target="footer59.xml"/><Relationship Id="rId126" Type="http://schemas.openxmlformats.org/officeDocument/2006/relationships/header" Target="header66.xml"/><Relationship Id="rId125" Type="http://schemas.openxmlformats.org/officeDocument/2006/relationships/footer" Target="footer58.xml"/><Relationship Id="rId124" Type="http://schemas.openxmlformats.org/officeDocument/2006/relationships/header" Target="header65.xml"/><Relationship Id="rId123" Type="http://schemas.openxmlformats.org/officeDocument/2006/relationships/footer" Target="footer57.xml"/><Relationship Id="rId122" Type="http://schemas.openxmlformats.org/officeDocument/2006/relationships/header" Target="header64.xml"/><Relationship Id="rId121" Type="http://schemas.openxmlformats.org/officeDocument/2006/relationships/footer" Target="footer56.xml"/><Relationship Id="rId120" Type="http://schemas.openxmlformats.org/officeDocument/2006/relationships/header" Target="header63.xml"/><Relationship Id="rId12" Type="http://schemas.openxmlformats.org/officeDocument/2006/relationships/header" Target="header9.xml"/><Relationship Id="rId119" Type="http://schemas.openxmlformats.org/officeDocument/2006/relationships/footer" Target="footer55.xml"/><Relationship Id="rId118" Type="http://schemas.openxmlformats.org/officeDocument/2006/relationships/header" Target="header62.xml"/><Relationship Id="rId117" Type="http://schemas.openxmlformats.org/officeDocument/2006/relationships/footer" Target="footer54.xml"/><Relationship Id="rId116" Type="http://schemas.openxmlformats.org/officeDocument/2006/relationships/header" Target="header61.xml"/><Relationship Id="rId115" Type="http://schemas.openxmlformats.org/officeDocument/2006/relationships/footer" Target="footer53.xml"/><Relationship Id="rId114" Type="http://schemas.openxmlformats.org/officeDocument/2006/relationships/header" Target="header60.xml"/><Relationship Id="rId113" Type="http://schemas.openxmlformats.org/officeDocument/2006/relationships/footer" Target="footer52.xml"/><Relationship Id="rId112" Type="http://schemas.openxmlformats.org/officeDocument/2006/relationships/header" Target="header59.xml"/><Relationship Id="rId111" Type="http://schemas.openxmlformats.org/officeDocument/2006/relationships/footer" Target="footer51.xml"/><Relationship Id="rId110" Type="http://schemas.openxmlformats.org/officeDocument/2006/relationships/header" Target="header58.xml"/><Relationship Id="rId11" Type="http://schemas.openxmlformats.org/officeDocument/2006/relationships/footer" Target="footer1.xml"/><Relationship Id="rId109" Type="http://schemas.openxmlformats.org/officeDocument/2006/relationships/footer" Target="footer50.xml"/><Relationship Id="rId108" Type="http://schemas.openxmlformats.org/officeDocument/2006/relationships/header" Target="header57.xml"/><Relationship Id="rId107" Type="http://schemas.openxmlformats.org/officeDocument/2006/relationships/footer" Target="footer49.xml"/><Relationship Id="rId106" Type="http://schemas.openxmlformats.org/officeDocument/2006/relationships/header" Target="header56.xml"/><Relationship Id="rId105" Type="http://schemas.openxmlformats.org/officeDocument/2006/relationships/footer" Target="footer48.xml"/><Relationship Id="rId104" Type="http://schemas.openxmlformats.org/officeDocument/2006/relationships/header" Target="header55.xml"/><Relationship Id="rId103" Type="http://schemas.openxmlformats.org/officeDocument/2006/relationships/footer" Target="footer47.xml"/><Relationship Id="rId102" Type="http://schemas.openxmlformats.org/officeDocument/2006/relationships/header" Target="header54.xml"/><Relationship Id="rId101" Type="http://schemas.openxmlformats.org/officeDocument/2006/relationships/footer" Target="footer46.xml"/><Relationship Id="rId100" Type="http://schemas.openxmlformats.org/officeDocument/2006/relationships/header" Target="header53.xml"/><Relationship Id="rId10" Type="http://schemas.openxmlformats.org/officeDocument/2006/relationships/header" Target="header8.xml"/><Relationship Id="rId1" Type="http://schemas.openxmlformats.org/officeDocument/2006/relationships/styles" Target="styles.xml"/></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footer12.xml.rels><?xml version="1.0" encoding="UTF-8" standalone="yes"?>
<Relationships xmlns="http://schemas.openxmlformats.org/package/2006/relationships"><Relationship Id="rId1" Type="http://schemas.openxmlformats.org/officeDocument/2006/relationships/image" Target="media/image2.png"/></Relationships>
</file>

<file path=word/_rels/footer13.xml.rels><?xml version="1.0" encoding="UTF-8" standalone="yes"?>
<Relationships xmlns="http://schemas.openxmlformats.org/package/2006/relationships"><Relationship Id="rId1" Type="http://schemas.openxmlformats.org/officeDocument/2006/relationships/image" Target="media/image2.png"/></Relationships>
</file>

<file path=word/_rels/footer16.xml.rels><?xml version="1.0" encoding="UTF-8" standalone="yes"?>
<Relationships xmlns="http://schemas.openxmlformats.org/package/2006/relationships"><Relationship Id="rId1" Type="http://schemas.openxmlformats.org/officeDocument/2006/relationships/image" Target="media/image2.png"/></Relationships>
</file>

<file path=word/_rels/footer17.xml.rels><?xml version="1.0" encoding="UTF-8" standalone="yes"?>
<Relationships xmlns="http://schemas.openxmlformats.org/package/2006/relationships"><Relationship Id="rId1" Type="http://schemas.openxmlformats.org/officeDocument/2006/relationships/image" Target="media/image2.png"/></Relationships>
</file>

<file path=word/_rels/footer18.xml.rels><?xml version="1.0" encoding="UTF-8" standalone="yes"?>
<Relationships xmlns="http://schemas.openxmlformats.org/package/2006/relationships"><Relationship Id="rId1" Type="http://schemas.openxmlformats.org/officeDocument/2006/relationships/image" Target="media/image2.png"/></Relationships>
</file>

<file path=word/_rels/footer19.xml.rels><?xml version="1.0" encoding="UTF-8" standalone="yes"?>
<Relationships xmlns="http://schemas.openxmlformats.org/package/2006/relationships"><Relationship Id="rId1" Type="http://schemas.openxmlformats.org/officeDocument/2006/relationships/image" Target="media/image2.png"/></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_rels/footer21.xml.rels><?xml version="1.0" encoding="UTF-8" standalone="yes"?>
<Relationships xmlns="http://schemas.openxmlformats.org/package/2006/relationships"><Relationship Id="rId1" Type="http://schemas.openxmlformats.org/officeDocument/2006/relationships/image" Target="media/image2.png"/></Relationships>
</file>

<file path=word/_rels/footer22.xml.rels><?xml version="1.0" encoding="UTF-8" standalone="yes"?>
<Relationships xmlns="http://schemas.openxmlformats.org/package/2006/relationships"><Relationship Id="rId1" Type="http://schemas.openxmlformats.org/officeDocument/2006/relationships/image" Target="media/image2.png"/></Relationships>
</file>

<file path=word/_rels/footer23.xml.rels><?xml version="1.0" encoding="UTF-8" standalone="yes"?>
<Relationships xmlns="http://schemas.openxmlformats.org/package/2006/relationships"><Relationship Id="rId1" Type="http://schemas.openxmlformats.org/officeDocument/2006/relationships/image" Target="media/image2.png"/></Relationships>
</file>

<file path=word/_rels/footer24.xml.rels><?xml version="1.0" encoding="UTF-8" standalone="yes"?>
<Relationships xmlns="http://schemas.openxmlformats.org/package/2006/relationships"><Relationship Id="rId1" Type="http://schemas.openxmlformats.org/officeDocument/2006/relationships/image" Target="media/image2.png"/></Relationships>
</file>

<file path=word/_rels/footer27.xml.rels><?xml version="1.0" encoding="UTF-8" standalone="yes"?>
<Relationships xmlns="http://schemas.openxmlformats.org/package/2006/relationships"><Relationship Id="rId1" Type="http://schemas.openxmlformats.org/officeDocument/2006/relationships/image" Target="media/image2.png"/></Relationships>
</file>

<file path=word/_rels/footer28.xml.rels><?xml version="1.0" encoding="UTF-8" standalone="yes"?>
<Relationships xmlns="http://schemas.openxmlformats.org/package/2006/relationships"><Relationship Id="rId1" Type="http://schemas.openxmlformats.org/officeDocument/2006/relationships/image" Target="media/image2.png"/></Relationships>
</file>

<file path=word/_rels/footer29.xml.rels><?xml version="1.0" encoding="UTF-8" standalone="yes"?>
<Relationships xmlns="http://schemas.openxmlformats.org/package/2006/relationships"><Relationship Id="rId1" Type="http://schemas.openxmlformats.org/officeDocument/2006/relationships/image" Target="media/image2.png"/></Relationships>
</file>

<file path=word/_rels/footer3.xml.rels><?xml version="1.0" encoding="UTF-8" standalone="yes"?>
<Relationships xmlns="http://schemas.openxmlformats.org/package/2006/relationships"><Relationship Id="rId1" Type="http://schemas.openxmlformats.org/officeDocument/2006/relationships/image" Target="media/image2.png"/></Relationships>
</file>

<file path=word/_rels/footer30.xml.rels><?xml version="1.0" encoding="UTF-8" standalone="yes"?>
<Relationships xmlns="http://schemas.openxmlformats.org/package/2006/relationships"><Relationship Id="rId1" Type="http://schemas.openxmlformats.org/officeDocument/2006/relationships/image" Target="media/image2.png"/></Relationships>
</file>

<file path=word/_rels/footer31.xml.rels><?xml version="1.0" encoding="UTF-8" standalone="yes"?>
<Relationships xmlns="http://schemas.openxmlformats.org/package/2006/relationships"><Relationship Id="rId1" Type="http://schemas.openxmlformats.org/officeDocument/2006/relationships/image" Target="media/image2.png"/></Relationships>
</file>

<file path=word/_rels/footer32.xml.rels><?xml version="1.0" encoding="UTF-8" standalone="yes"?>
<Relationships xmlns="http://schemas.openxmlformats.org/package/2006/relationships"><Relationship Id="rId1" Type="http://schemas.openxmlformats.org/officeDocument/2006/relationships/image" Target="media/image2.png"/></Relationships>
</file>

<file path=word/_rels/footer33.xml.rels><?xml version="1.0" encoding="UTF-8" standalone="yes"?>
<Relationships xmlns="http://schemas.openxmlformats.org/package/2006/relationships"><Relationship Id="rId1" Type="http://schemas.openxmlformats.org/officeDocument/2006/relationships/image" Target="media/image2.png"/></Relationships>
</file>

<file path=word/_rels/footer34.xml.rels><?xml version="1.0" encoding="UTF-8" standalone="yes"?>
<Relationships xmlns="http://schemas.openxmlformats.org/package/2006/relationships"><Relationship Id="rId1" Type="http://schemas.openxmlformats.org/officeDocument/2006/relationships/image" Target="media/image2.png"/></Relationships>
</file>

<file path=word/_rels/footer40.xml.rels><?xml version="1.0" encoding="UTF-8" standalone="yes"?>
<Relationships xmlns="http://schemas.openxmlformats.org/package/2006/relationships"><Relationship Id="rId1" Type="http://schemas.openxmlformats.org/officeDocument/2006/relationships/image" Target="media/image2.png"/></Relationships>
</file>

<file path=word/_rels/footer41.xml.rels><?xml version="1.0" encoding="UTF-8" standalone="yes"?>
<Relationships xmlns="http://schemas.openxmlformats.org/package/2006/relationships"><Relationship Id="rId1" Type="http://schemas.openxmlformats.org/officeDocument/2006/relationships/image" Target="media/image2.png"/></Relationships>
</file>

<file path=word/_rels/footer42.xml.rels><?xml version="1.0" encoding="UTF-8" standalone="yes"?>
<Relationships xmlns="http://schemas.openxmlformats.org/package/2006/relationships"><Relationship Id="rId1" Type="http://schemas.openxmlformats.org/officeDocument/2006/relationships/image" Target="media/image2.png"/></Relationships>
</file>

<file path=word/_rels/footer43.xml.rels><?xml version="1.0" encoding="UTF-8" standalone="yes"?>
<Relationships xmlns="http://schemas.openxmlformats.org/package/2006/relationships"><Relationship Id="rId1" Type="http://schemas.openxmlformats.org/officeDocument/2006/relationships/image" Target="media/image2.png"/></Relationships>
</file>

<file path=word/_rels/footer46.xml.rels><?xml version="1.0" encoding="UTF-8" standalone="yes"?>
<Relationships xmlns="http://schemas.openxmlformats.org/package/2006/relationships"><Relationship Id="rId1" Type="http://schemas.openxmlformats.org/officeDocument/2006/relationships/image" Target="media/image2.png"/></Relationships>
</file>

<file path=word/_rels/footer47.xml.rels><?xml version="1.0" encoding="UTF-8" standalone="yes"?>
<Relationships xmlns="http://schemas.openxmlformats.org/package/2006/relationships"><Relationship Id="rId1" Type="http://schemas.openxmlformats.org/officeDocument/2006/relationships/image" Target="media/image2.png"/></Relationships>
</file>

<file path=word/_rels/footer48.xml.rels><?xml version="1.0" encoding="UTF-8" standalone="yes"?>
<Relationships xmlns="http://schemas.openxmlformats.org/package/2006/relationships"><Relationship Id="rId1" Type="http://schemas.openxmlformats.org/officeDocument/2006/relationships/image" Target="media/image2.png"/></Relationships>
</file>

<file path=word/_rels/footer50.xml.rels><?xml version="1.0" encoding="UTF-8" standalone="yes"?>
<Relationships xmlns="http://schemas.openxmlformats.org/package/2006/relationships"><Relationship Id="rId1" Type="http://schemas.openxmlformats.org/officeDocument/2006/relationships/image" Target="media/image2.png"/></Relationships>
</file>

<file path=word/_rels/footer51.xml.rels><?xml version="1.0" encoding="UTF-8" standalone="yes"?>
<Relationships xmlns="http://schemas.openxmlformats.org/package/2006/relationships"><Relationship Id="rId1" Type="http://schemas.openxmlformats.org/officeDocument/2006/relationships/image" Target="media/image2.png"/></Relationships>
</file>

<file path=word/_rels/footer52.xml.rels><?xml version="1.0" encoding="UTF-8" standalone="yes"?>
<Relationships xmlns="http://schemas.openxmlformats.org/package/2006/relationships"><Relationship Id="rId1" Type="http://schemas.openxmlformats.org/officeDocument/2006/relationships/image" Target="media/image2.png"/></Relationships>
</file>

<file path=word/_rels/footer53.xml.rels><?xml version="1.0" encoding="UTF-8" standalone="yes"?>
<Relationships xmlns="http://schemas.openxmlformats.org/package/2006/relationships"><Relationship Id="rId1" Type="http://schemas.openxmlformats.org/officeDocument/2006/relationships/image" Target="media/image2.png"/></Relationships>
</file>

<file path=word/_rels/footer54.xml.rels><?xml version="1.0" encoding="UTF-8" standalone="yes"?>
<Relationships xmlns="http://schemas.openxmlformats.org/package/2006/relationships"><Relationship Id="rId1" Type="http://schemas.openxmlformats.org/officeDocument/2006/relationships/image" Target="media/image2.png"/></Relationships>
</file>

<file path=word/_rels/footer55.xml.rels><?xml version="1.0" encoding="UTF-8" standalone="yes"?>
<Relationships xmlns="http://schemas.openxmlformats.org/package/2006/relationships"><Relationship Id="rId1" Type="http://schemas.openxmlformats.org/officeDocument/2006/relationships/image" Target="media/image2.png"/></Relationships>
</file>

<file path=word/_rels/footer56.xml.rels><?xml version="1.0" encoding="UTF-8" standalone="yes"?>
<Relationships xmlns="http://schemas.openxmlformats.org/package/2006/relationships"><Relationship Id="rId1" Type="http://schemas.openxmlformats.org/officeDocument/2006/relationships/image" Target="media/image2.png"/></Relationships>
</file>

<file path=word/_rels/footer57.xml.rels><?xml version="1.0" encoding="UTF-8" standalone="yes"?>
<Relationships xmlns="http://schemas.openxmlformats.org/package/2006/relationships"><Relationship Id="rId1" Type="http://schemas.openxmlformats.org/officeDocument/2006/relationships/image" Target="media/image2.png"/></Relationships>
</file>

<file path=word/_rels/footer58.xml.rels><?xml version="1.0" encoding="UTF-8" standalone="yes"?>
<Relationships xmlns="http://schemas.openxmlformats.org/package/2006/relationships"><Relationship Id="rId1" Type="http://schemas.openxmlformats.org/officeDocument/2006/relationships/image" Target="media/image2.png"/></Relationships>
</file>

<file path=word/_rels/footer6.xml.rels><?xml version="1.0" encoding="UTF-8" standalone="yes"?>
<Relationships xmlns="http://schemas.openxmlformats.org/package/2006/relationships"><Relationship Id="rId1" Type="http://schemas.openxmlformats.org/officeDocument/2006/relationships/image" Target="media/image2.png"/></Relationships>
</file>

<file path=word/_rels/footer61.xml.rels><?xml version="1.0" encoding="UTF-8" standalone="yes"?>
<Relationships xmlns="http://schemas.openxmlformats.org/package/2006/relationships"><Relationship Id="rId1" Type="http://schemas.openxmlformats.org/officeDocument/2006/relationships/image" Target="media/image2.png"/></Relationships>
</file>

<file path=word/_rels/footer62.xml.rels><?xml version="1.0" encoding="UTF-8" standalone="yes"?>
<Relationships xmlns="http://schemas.openxmlformats.org/package/2006/relationships"><Relationship Id="rId1" Type="http://schemas.openxmlformats.org/officeDocument/2006/relationships/image" Target="media/image2.png"/></Relationships>
</file>

<file path=word/_rels/footer63.xml.rels><?xml version="1.0" encoding="UTF-8" standalone="yes"?>
<Relationships xmlns="http://schemas.openxmlformats.org/package/2006/relationships"><Relationship Id="rId1" Type="http://schemas.openxmlformats.org/officeDocument/2006/relationships/image" Target="media/image2.png"/></Relationships>
</file>

<file path=word/_rels/footer64.xml.rels><?xml version="1.0" encoding="UTF-8" standalone="yes"?>
<Relationships xmlns="http://schemas.openxmlformats.org/package/2006/relationships"><Relationship Id="rId1" Type="http://schemas.openxmlformats.org/officeDocument/2006/relationships/image" Target="media/image2.png"/></Relationships>
</file>

<file path=word/_rels/footer66.xml.rels><?xml version="1.0" encoding="UTF-8" standalone="yes"?>
<Relationships xmlns="http://schemas.openxmlformats.org/package/2006/relationships"><Relationship Id="rId1" Type="http://schemas.openxmlformats.org/officeDocument/2006/relationships/image" Target="media/image2.png"/></Relationships>
</file>

<file path=word/_rels/footer67.xml.rels><?xml version="1.0" encoding="UTF-8" standalone="yes"?>
<Relationships xmlns="http://schemas.openxmlformats.org/package/2006/relationships"><Relationship Id="rId1" Type="http://schemas.openxmlformats.org/officeDocument/2006/relationships/image" Target="media/image2.png"/></Relationships>
</file>

<file path=word/_rels/footer68.xml.rels><?xml version="1.0" encoding="UTF-8" standalone="yes"?>
<Relationships xmlns="http://schemas.openxmlformats.org/package/2006/relationships"><Relationship Id="rId1" Type="http://schemas.openxmlformats.org/officeDocument/2006/relationships/image" Target="media/image2.png"/></Relationships>
</file>

<file path=word/_rels/footer7.xml.rels><?xml version="1.0" encoding="UTF-8" standalone="yes"?>
<Relationships xmlns="http://schemas.openxmlformats.org/package/2006/relationships"><Relationship Id="rId1" Type="http://schemas.openxmlformats.org/officeDocument/2006/relationships/image" Target="media/image2.png"/></Relationships>
</file>

<file path=word/_rels/footer71.xml.rels><?xml version="1.0" encoding="UTF-8" standalone="yes"?>
<Relationships xmlns="http://schemas.openxmlformats.org/package/2006/relationships"><Relationship Id="rId1" Type="http://schemas.openxmlformats.org/officeDocument/2006/relationships/image" Target="media/image2.png"/></Relationships>
</file>

<file path=word/_rels/footer72.xml.rels><?xml version="1.0" encoding="UTF-8" standalone="yes"?>
<Relationships xmlns="http://schemas.openxmlformats.org/package/2006/relationships"><Relationship Id="rId1" Type="http://schemas.openxmlformats.org/officeDocument/2006/relationships/image" Target="media/image2.png"/></Relationships>
</file>

<file path=word/_rels/footer73.xml.rels><?xml version="1.0" encoding="UTF-8" standalone="yes"?>
<Relationships xmlns="http://schemas.openxmlformats.org/package/2006/relationships"><Relationship Id="rId1" Type="http://schemas.openxmlformats.org/officeDocument/2006/relationships/image" Target="media/image2.png"/></Relationships>
</file>

<file path=word/_rels/footer74.xml.rels><?xml version="1.0" encoding="UTF-8" standalone="yes"?>
<Relationships xmlns="http://schemas.openxmlformats.org/package/2006/relationships"><Relationship Id="rId1" Type="http://schemas.openxmlformats.org/officeDocument/2006/relationships/image" Target="media/image2.png"/></Relationships>
</file>

<file path=word/_rels/footer75.xml.rels><?xml version="1.0" encoding="UTF-8" standalone="yes"?>
<Relationships xmlns="http://schemas.openxmlformats.org/package/2006/relationships"><Relationship Id="rId1" Type="http://schemas.openxmlformats.org/officeDocument/2006/relationships/image" Target="media/image2.png"/></Relationships>
</file>

<file path=word/_rels/footer76.xml.rels><?xml version="1.0" encoding="UTF-8" standalone="yes"?>
<Relationships xmlns="http://schemas.openxmlformats.org/package/2006/relationships"><Relationship Id="rId1" Type="http://schemas.openxmlformats.org/officeDocument/2006/relationships/image" Target="media/image2.png"/></Relationships>
</file>

<file path=word/_rels/footer79.xml.rels><?xml version="1.0" encoding="UTF-8" standalone="yes"?>
<Relationships xmlns="http://schemas.openxmlformats.org/package/2006/relationships"><Relationship Id="rId1" Type="http://schemas.openxmlformats.org/officeDocument/2006/relationships/image" Target="media/image2.png"/></Relationships>
</file>

<file path=word/_rels/footer8.xml.rels><?xml version="1.0" encoding="UTF-8" standalone="yes"?>
<Relationships xmlns="http://schemas.openxmlformats.org/package/2006/relationships"><Relationship Id="rId1" Type="http://schemas.openxmlformats.org/officeDocument/2006/relationships/image" Target="media/image2.png"/></Relationships>
</file>

<file path=word/_rels/footer82.xml.rels><?xml version="1.0" encoding="UTF-8" standalone="yes"?>
<Relationships xmlns="http://schemas.openxmlformats.org/package/2006/relationships"><Relationship Id="rId1" Type="http://schemas.openxmlformats.org/officeDocument/2006/relationships/image" Target="media/image2.png"/></Relationships>
</file>

<file path=word/_rels/footer83.xml.rels><?xml version="1.0" encoding="UTF-8" standalone="yes"?>
<Relationships xmlns="http://schemas.openxmlformats.org/package/2006/relationships"><Relationship Id="rId1" Type="http://schemas.openxmlformats.org/officeDocument/2006/relationships/image" Target="media/image2.png"/></Relationships>
</file>

<file path=word/_rels/footer9.xml.rels><?xml version="1.0" encoding="UTF-8" standalone="yes"?>
<Relationships xmlns="http://schemas.openxmlformats.org/package/2006/relationships"><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2049"/>
    <customShpInfo spid="_x0000_s2050"/>
    <customShpInfo spid="_x0000_s2051"/>
    <customShpInfo spid="_x0000_s2052"/>
    <customShpInfo spid="_x0000_s2053"/>
    <customShpInfo spid="_x0000_s2054"/>
    <customShpInfo spid="_x0000_s2055"/>
    <customShpInfo spid="_x0000_s2056"/>
    <customShpInfo spid="_x0000_s2057"/>
    <customShpInfo spid="_x0000_s2058"/>
    <customShpInfo spid="_x0000_s2059"/>
    <customShpInfo spid="_x0000_s2060"/>
    <customShpInfo spid="_x0000_s2061"/>
    <customShpInfo spid="_x0000_s2062"/>
    <customShpInfo spid="_x0000_s2063"/>
    <customShpInfo spid="_x0000_s2064"/>
    <customShpInfo spid="_x0000_s2065"/>
    <customShpInfo spid="_x0000_s2066"/>
    <customShpInfo spid="_x0000_s2067"/>
    <customShpInfo spid="_x0000_s2068"/>
    <customShpInfo spid="_x0000_s2069"/>
    <customShpInfo spid="_x0000_s2070"/>
    <customShpInfo spid="_x0000_s2071"/>
    <customShpInfo spid="_x0000_s2072"/>
    <customShpInfo spid="_x0000_s2073"/>
    <customShpInfo spid="_x0000_s2074"/>
    <customShpInfo spid="_x0000_s2075"/>
    <customShpInfo spid="_x0000_s2076"/>
    <customShpInfo spid="_x0000_s2077"/>
    <customShpInfo spid="_x0000_s2078"/>
    <customShpInfo spid="_x0000_s2079"/>
    <customShpInfo spid="_x0000_s2080"/>
    <customShpInfo spid="_x0000_s2081"/>
    <customShpInfo spid="_x0000_s2082"/>
    <customShpInfo spid="_x0000_s2083"/>
    <customShpInfo spid="_x0000_s2084"/>
    <customShpInfo spid="_x0000_s2085"/>
    <customShpInfo spid="_x0000_s2086"/>
    <customShpInfo spid="_x0000_s2087"/>
    <customShpInfo spid="_x0000_s2088"/>
    <customShpInfo spid="_x0000_s2089"/>
    <customShpInfo spid="_x0000_s2090"/>
    <customShpInfo spid="_x0000_s2091"/>
    <customShpInfo spid="_x0000_s2092"/>
    <customShpInfo spid="_x0000_s2093"/>
    <customShpInfo spid="_x0000_s2094"/>
    <customShpInfo spid="_x0000_s2095"/>
    <customShpInfo spid="_x0000_s2096"/>
    <customShpInfo spid="_x0000_s2097"/>
    <customShpInfo spid="_x0000_s2098"/>
    <customShpInfo spid="_x0000_s2099"/>
    <customShpInfo spid="_x0000_s2100"/>
    <customShpInfo spid="_x0000_s2101"/>
    <customShpInfo spid="_x0000_s2102"/>
    <customShpInfo spid="_x0000_s2103"/>
    <customShpInfo spid="_x0000_s2104"/>
    <customShpInfo spid="_x0000_s2105"/>
    <customShpInfo spid="_x0000_s2106"/>
    <customShpInfo spid="_x0000_s2107"/>
    <customShpInfo spid="_x0000_s2108"/>
    <customShpInfo spid="_x0000_s2109"/>
    <customShpInfo spid="_x0000_s2110"/>
    <customShpInfo spid="_x0000_s2111"/>
    <customShpInfo spid="_x0000_s2112"/>
    <customShpInfo spid="_x0000_s2113"/>
    <customShpInfo spid="_x0000_s2114"/>
    <customShpInfo spid="_x0000_s2115"/>
    <customShpInfo spid="_x0000_s2116"/>
    <customShpInfo spid="_x0000_s2117"/>
    <customShpInfo spid="_x0000_s2118"/>
    <customShpInfo spid="_x0000_s2119"/>
    <customShpInfo spid="_x0000_s2120"/>
    <customShpInfo spid="_x0000_s2121"/>
    <customShpInfo spid="_x0000_s2122"/>
    <customShpInfo spid="_x0000_s2123"/>
    <customShpInfo spid="_x0000_s2124"/>
    <customShpInfo spid="_x0000_s2125"/>
    <customShpInfo spid="_x0000_s2126"/>
    <customShpInfo spid="_x0000_s2127"/>
    <customShpInfo spid="_x0000_s2128"/>
    <customShpInfo spid="_x0000_s2129"/>
    <customShpInfo spid="_x0000_s2130"/>
    <customShpInfo spid="_x0000_s2131"/>
    <customShpInfo spid="_x0000_s2132"/>
    <customShpInfo spid="_x0000_s2133"/>
    <customShpInfo spid="_x0000_s2134"/>
    <customShpInfo spid="_x0000_s2135"/>
    <customShpInfo spid="_x0000_s2136"/>
    <customShpInfo spid="_x0000_s2137"/>
    <customShpInfo spid="_x0000_s2138"/>
    <customShpInfo spid="_x0000_s2139"/>
    <customShpInfo spid="_x0000_s2140"/>
    <customShpInfo spid="_x0000_s2141"/>
    <customShpInfo spid="_x0000_s2142"/>
    <customShpInfo spid="_x0000_s2143"/>
    <customShpInfo spid="_x0000_s2144"/>
    <customShpInfo spid="_x0000_s2145"/>
    <customShpInfo spid="_x0000_s2146"/>
    <customShpInfo spid="_x0000_s2147"/>
    <customShpInfo spid="_x0000_s2148"/>
    <customShpInfo spid="_x0000_s2149"/>
    <customShpInfo spid="_x0000_s2150"/>
    <customShpInfo spid="_x0000_s2151"/>
    <customShpInfo spid="_x0000_s2152"/>
    <customShpInfo spid="_x0000_s2153"/>
    <customShpInfo spid="_x0000_s2154"/>
    <customShpInfo spid="_x0000_s2155"/>
    <customShpInfo spid="_x0000_s2156"/>
    <customShpInfo spid="_x0000_s2157"/>
    <customShpInfo spid="_x0000_s2158"/>
    <customShpInfo spid="_x0000_s2159"/>
    <customShpInfo spid="_x0000_s2160"/>
    <customShpInfo spid="_x0000_s2161"/>
    <customShpInfo spid="_x0000_s2162"/>
    <customShpInfo spid="_x0000_s2163"/>
    <customShpInfo spid="_x0000_s2164"/>
    <customShpInfo spid="_x0000_s2165"/>
    <customShpInfo spid="_x0000_s2166"/>
    <customShpInfo spid="_x0000_s2167"/>
    <customShpInfo spid="_x0000_s2168"/>
    <customShpInfo spid="_x0000_s2169"/>
    <customShpInfo spid="_x0000_s2170"/>
    <customShpInfo spid="_x0000_s2171"/>
    <customShpInfo spid="_x0000_s2172"/>
    <customShpInfo spid="_x0000_s2173"/>
    <customShpInfo spid="_x0000_s2174"/>
    <customShpInfo spid="_x0000_s2175"/>
    <customShpInfo spid="_x0000_s2176"/>
    <customShpInfo spid="_x0000_s2177"/>
    <customShpInfo spid="_x0000_s2178"/>
    <customShpInfo spid="_x0000_s2179"/>
    <customShpInfo spid="_x0000_s2180"/>
    <customShpInfo spid="_x0000_s2181"/>
    <customShpInfo spid="_x0000_s2182"/>
    <customShpInfo spid="_x0000_s2183"/>
    <customShpInfo spid="_x0000_s2184"/>
    <customShpInfo spid="_x0000_s2185"/>
    <customShpInfo spid="_x0000_s2186"/>
    <customShpInfo spid="_x0000_s2187"/>
    <customShpInfo spid="_x0000_s2188"/>
    <customShpInfo spid="_x0000_s2189"/>
    <customShpInfo spid="_x0000_s2190"/>
    <customShpInfo spid="_x0000_s2191"/>
    <customShpInfo spid="_x0000_s2192"/>
    <customShpInfo spid="_x0000_s2193"/>
    <customShpInfo spid="_x0000_s2194"/>
    <customShpInfo spid="_x0000_s2195"/>
    <customShpInfo spid="_x0000_s2196"/>
    <customShpInfo spid="_x0000_s2197"/>
    <customShpInfo spid="_x0000_s2198"/>
    <customShpInfo spid="_x0000_s2199"/>
    <customShpInfo spid="_x0000_s2200"/>
    <customShpInfo spid="_x0000_s2201"/>
    <customShpInfo spid="_x0000_s2202"/>
    <customShpInfo spid="_x0000_s2203"/>
    <customShpInfo spid="_x0000_s2204"/>
    <customShpInfo spid="_x0000_s2205"/>
    <customShpInfo spid="_x0000_s2206"/>
    <customShpInfo spid="_x0000_s2207"/>
    <customShpInfo spid="_x0000_s2208"/>
    <customShpInfo spid="_x0000_s2209"/>
    <customShpInfo spid="_x0000_s2210"/>
    <customShpInfo spid="_x0000_s2211"/>
    <customShpInfo spid="_x0000_s2212"/>
    <customShpInfo spid="_x0000_s2213"/>
    <customShpInfo spid="_x0000_s2214"/>
    <customShpInfo spid="_x0000_s2215"/>
    <customShpInfo spid="_x0000_s2216"/>
    <customShpInfo spid="_x0000_s2217"/>
    <customShpInfo spid="_x0000_s2218"/>
    <customShpInfo spid="_x0000_s2219"/>
    <customShpInfo spid="_x0000_s2220"/>
    <customShpInfo spid="_x0000_s2221"/>
    <customShpInfo spid="_x0000_s2222"/>
    <customShpInfo spid="_x0000_s2223"/>
    <customShpInfo spid="_x0000_s2224"/>
    <customShpInfo spid="_x0000_s2225"/>
    <customShpInfo spid="_x0000_s2226"/>
    <customShpInfo spid="_x0000_s2227"/>
    <customShpInfo spid="_x0000_s2228"/>
    <customShpInfo spid="_x0000_s2229"/>
    <customShpInfo spid="_x0000_s2230"/>
    <customShpInfo spid="_x0000_s2231"/>
    <customShpInfo spid="_x0000_s2232"/>
    <customShpInfo spid="_x0000_s2233"/>
    <customShpInfo spid="_x0000_s2234"/>
    <customShpInfo spid="_x0000_s2235"/>
    <customShpInfo spid="_x0000_s2236"/>
    <customShpInfo spid="_x0000_s2237"/>
    <customShpInfo spid="_x0000_s2238"/>
    <customShpInfo spid="_x0000_s2239"/>
    <customShpInfo spid="_x0000_s2240"/>
    <customShpInfo spid="_x0000_s2241"/>
    <customShpInfo spid="_x0000_s2242"/>
    <customShpInfo spid="_x0000_s2243"/>
    <customShpInfo spid="_x0000_s2244"/>
    <customShpInfo spid="_x0000_s1026"/>
    <customShpInfo spid="_x0000_s1027"/>
    <customShpInfo spid="_x0000_s1028"/>
    <customShpInfo spid="_x0000_s1029"/>
    <customShpInfo spid="_x0000_s1030"/>
    <customShpInfo spid="_x0000_s1032"/>
    <customShpInfo spid="_x0000_s1033"/>
    <customShpInfo spid="_x0000_s1034"/>
    <customShpInfo spid="_x0000_s1035"/>
    <customShpInfo spid="_x0000_s1036"/>
    <customShpInfo spid="_x0000_s1037"/>
    <customShpInfo spid="_x0000_s1031"/>
    <customShpInfo spid="_x0000_s1038"/>
    <customShpInfo spid="_x0000_s1039"/>
    <customShpInfo spid="_x0000_s1040"/>
    <customShpInfo spid="_x0000_s1041"/>
    <customShpInfo spid="_x0000_s1042"/>
    <customShpInfo spid="_x0000_s1043"/>
    <customShpInfo spid="_x0000_s1044"/>
    <customShpInfo spid="_x0000_s1045"/>
    <customShpInfo spid="_x0000_s1046"/>
    <customShpInfo spid="_x0000_s1047"/>
    <customShpInfo spid="_x0000_s1049"/>
    <customShpInfo spid="_x0000_s1050"/>
    <customShpInfo spid="_x0000_s1051"/>
    <customShpInfo spid="_x0000_s1052"/>
    <customShpInfo spid="_x0000_s1053"/>
    <customShpInfo spid="_x0000_s1048"/>
    <customShpInfo spid="_x0000_s1054"/>
    <customShpInfo spid="_x0000_s1056"/>
    <customShpInfo spid="_x0000_s1057"/>
    <customShpInfo spid="_x0000_s1058"/>
    <customShpInfo spid="_x0000_s1059"/>
    <customShpInfo spid="_x0000_s1055"/>
    <customShpInfo spid="_x0000_s1060"/>
    <customShpInfo spid="_x0000_s1062"/>
    <customShpInfo spid="_x0000_s1063"/>
    <customShpInfo spid="_x0000_s1061"/>
    <customShpInfo spid="_x0000_s1064"/>
    <customShpInfo spid="_x0000_s1065"/>
    <customShpInfo spid="_x0000_s1067"/>
    <customShpInfo spid="_x0000_s1066"/>
    <customShpInfo spid="_x0000_s1068"/>
    <customShpInfo spid="_x0000_s1069"/>
    <customShpInfo spid="_x0000_s1070"/>
    <customShpInfo spid="_x0000_s1071"/>
    <customShpInfo spid="_x0000_s1072"/>
    <customShpInfo spid="_x0000_s1073"/>
    <customShpInfo spid="_x0000_s1074"/>
    <customShpInfo spid="_x0000_s1076"/>
    <customShpInfo spid="_x0000_s1077"/>
    <customShpInfo spid="_x0000_s1078"/>
    <customShpInfo spid="_x0000_s1079"/>
    <customShpInfo spid="_x0000_s1080"/>
    <customShpInfo spid="_x0000_s1081"/>
    <customShpInfo spid="_x0000_s1075"/>
    <customShpInfo spid="_x0000_s1082"/>
    <customShpInfo spid="_x0000_s1083"/>
    <customShpInfo spid="_x0000_s1084"/>
    <customShpInfo spid="_x0000_s1085"/>
    <customShpInfo spid="_x0000_s1087"/>
    <customShpInfo spid="_x0000_s1088"/>
    <customShpInfo spid="_x0000_s1089"/>
    <customShpInfo spid="_x0000_s1086"/>
    <customShpInfo spid="_x0000_s1091"/>
    <customShpInfo spid="_x0000_s1090"/>
    <customShpInfo spid="_x0000_s1093"/>
    <customShpInfo spid="_x0000_s1094"/>
    <customShpInfo spid="_x0000_s1095"/>
    <customShpInfo spid="_x0000_s1092"/>
    <customShpInfo spid="_x0000_s1096"/>
    <customShpInfo spid="_x0000_s1098"/>
    <customShpInfo spid="_x0000_s1099"/>
    <customShpInfo spid="_x0000_s1100"/>
    <customShpInfo spid="_x0000_s1101"/>
    <customShpInfo spid="_x0000_s1097"/>
    <customShpInfo spid="_x0000_s1103"/>
    <customShpInfo spid="_x0000_s1102"/>
    <customShpInfo spid="_x0000_s1105"/>
    <customShpInfo spid="_x0000_s1106"/>
    <customShpInfo spid="_x0000_s1107"/>
    <customShpInfo spid="_x0000_s1104"/>
    <customShpInfo spid="_x0000_s1109"/>
    <customShpInfo spid="_x0000_s1110"/>
    <customShpInfo spid="_x0000_s1111"/>
    <customShpInfo spid="_x0000_s1112"/>
    <customShpInfo spid="_x0000_s1113"/>
    <customShpInfo spid="_x0000_s1114"/>
    <customShpInfo spid="_x0000_s1108"/>
    <customShpInfo spid="_x0000_s1115"/>
    <customShpInfo spid="_x0000_s1117"/>
    <customShpInfo spid="_x0000_s1118"/>
    <customShpInfo spid="_x0000_s1116"/>
    <customShpInfo spid="_x0000_s1120"/>
    <customShpInfo spid="_x0000_s1121"/>
    <customShpInfo spid="_x0000_s1122"/>
    <customShpInfo spid="_x0000_s1123"/>
    <customShpInfo spid="_x0000_s1124"/>
    <customShpInfo spid="_x0000_s1119"/>
    <customShpInfo spid="_x0000_s1125"/>
    <customShpInfo spid="_x0000_s1126"/>
    <customShpInfo spid="_x0000_s1128"/>
    <customShpInfo spid="_x0000_s1129"/>
    <customShpInfo spid="_x0000_s1127"/>
    <customShpInfo spid="_x0000_s1131"/>
    <customShpInfo spid="_x0000_s1132"/>
    <customShpInfo spid="_x0000_s1133"/>
    <customShpInfo spid="_x0000_s1134"/>
    <customShpInfo spid="_x0000_s1130"/>
    <customShpInfo spid="_x0000_s1135"/>
    <customShpInfo spid="_x0000_s1136"/>
    <customShpInfo spid="_x0000_s1138"/>
    <customShpInfo spid="_x0000_s1139"/>
    <customShpInfo spid="_x0000_s1137"/>
    <customShpInfo spid="_x0000_s1141"/>
    <customShpInfo spid="_x0000_s1142"/>
    <customShpInfo spid="_x0000_s1143"/>
    <customShpInfo spid="_x0000_s1144"/>
    <customShpInfo spid="_x0000_s1140"/>
    <customShpInfo spid="_x0000_s1145"/>
    <customShpInfo spid="_x0000_s1146"/>
    <customShpInfo spid="_x0000_s1148"/>
    <customShpInfo spid="_x0000_s1149"/>
    <customShpInfo spid="_x0000_s1150"/>
    <customShpInfo spid="_x0000_s1151"/>
    <customShpInfo spid="_x0000_s1152"/>
    <customShpInfo spid="_x0000_s1153"/>
    <customShpInfo spid="_x0000_s1147"/>
    <customShpInfo spid="_x0000_s1154"/>
    <customShpInfo spid="_x0000_s1155"/>
    <customShpInfo spid="_x0000_s1156"/>
    <customShpInfo spid="_x0000_s1157"/>
    <customShpInfo spid="_x0000_s1159"/>
    <customShpInfo spid="_x0000_s1160"/>
    <customShpInfo spid="_x0000_s1161"/>
    <customShpInfo spid="_x0000_s1162"/>
    <customShpInfo spid="_x0000_s1158"/>
    <customShpInfo spid="_x0000_s1164"/>
    <customShpInfo spid="_x0000_s1165"/>
    <customShpInfo spid="_x0000_s1166"/>
    <customShpInfo spid="_x0000_s1163"/>
    <customShpInfo spid="_x0000_s1167"/>
    <customShpInfo spid="_x0000_s1169"/>
    <customShpInfo spid="_x0000_s1170"/>
    <customShpInfo spid="_x0000_s1171"/>
    <customShpInfo spid="_x0000_s1172"/>
    <customShpInfo spid="_x0000_s1168"/>
    <customShpInfo spid="_x0000_s1174"/>
    <customShpInfo spid="_x0000_s1175"/>
    <customShpInfo spid="_x0000_s1176"/>
    <customShpInfo spid="_x0000_s1173"/>
    <customShpInfo spid="_x0000_s1178"/>
    <customShpInfo spid="_x0000_s1179"/>
    <customShpInfo spid="_x0000_s1180"/>
    <customShpInfo spid="_x0000_s1181"/>
    <customShpInfo spid="_x0000_s1177"/>
    <customShpInfo spid="_x0000_s1183"/>
    <customShpInfo spid="_x0000_s1184"/>
    <customShpInfo spid="_x0000_s1182"/>
    <customShpInfo spid="_x0000_s1186"/>
    <customShpInfo spid="_x0000_s1187"/>
    <customShpInfo spid="_x0000_s1188"/>
    <customShpInfo spid="_x0000_s1185"/>
    <customShpInfo spid="_x0000_s1189"/>
    <customShpInfo spid="_x0000_s1190"/>
    <customShpInfo spid="_x0000_s1191"/>
    <customShpInfo spid="_x0000_s1192"/>
    <customShpInfo spid="_x0000_s1194"/>
    <customShpInfo spid="_x0000_s1195"/>
    <customShpInfo spid="_x0000_s1193"/>
    <customShpInfo spid="_x0000_s1197"/>
    <customShpInfo spid="_x0000_s1198"/>
    <customShpInfo spid="_x0000_s1196"/>
    <customShpInfo spid="_x0000_s1199"/>
    <customShpInfo spid="_x0000_s1200"/>
    <customShpInfo spid="_x0000_s1202"/>
    <customShpInfo spid="_x0000_s1203"/>
    <customShpInfo spid="_x0000_s1201"/>
    <customShpInfo spid="_x0000_s1205"/>
    <customShpInfo spid="_x0000_s1206"/>
    <customShpInfo spid="_x0000_s1207"/>
    <customShpInfo spid="_x0000_s1208"/>
    <customShpInfo spid="_x0000_s1204"/>
    <customShpInfo spid="_x0000_s1209"/>
    <customShpInfo spid="_x0000_s1210"/>
    <customShpInfo spid="_x0000_s1212"/>
    <customShpInfo spid="_x0000_s1213"/>
    <customShpInfo spid="_x0000_s1214"/>
    <customShpInfo spid="_x0000_s1211"/>
    <customShpInfo spid="_x0000_s1216"/>
    <customShpInfo spid="_x0000_s1217"/>
    <customShpInfo spid="_x0000_s1218"/>
    <customShpInfo spid="_x0000_s1219"/>
    <customShpInfo spid="_x0000_s1215"/>
    <customShpInfo spid="_x0000_s1220"/>
    <customShpInfo spid="_x0000_s1222"/>
    <customShpInfo spid="_x0000_s1223"/>
    <customShpInfo spid="_x0000_s1224"/>
    <customShpInfo spid="_x0000_s1221"/>
    <customShpInfo spid="_x0000_s1226"/>
    <customShpInfo spid="_x0000_s1227"/>
    <customShpInfo spid="_x0000_s1228"/>
    <customShpInfo spid="_x0000_s1229"/>
    <customShpInfo spid="_x0000_s1225"/>
    <customShpInfo spid="_x0000_s1231"/>
    <customShpInfo spid="_x0000_s1232"/>
    <customShpInfo spid="_x0000_s1233"/>
    <customShpInfo spid="_x0000_s1234"/>
    <customShpInfo spid="_x0000_s1235"/>
    <customShpInfo spid="_x0000_s1230"/>
    <customShpInfo spid="_x0000_s1236"/>
    <customShpInfo spid="_x0000_s1237"/>
    <customShpInfo spid="_x0000_s1238"/>
    <customShpInfo spid="_x0000_s1239"/>
    <customShpInfo spid="_x0000_s1240"/>
    <customShpInfo spid="_x0000_s1241"/>
    <customShpInfo spid="_x0000_s1242"/>
    <customShpInfo spid="_x0000_s1243"/>
    <customShpInfo spid="_x0000_s1244"/>
    <customShpInfo spid="_x0000_s1246"/>
    <customShpInfo spid="_x0000_s1247"/>
    <customShpInfo spid="_x0000_s1245"/>
    <customShpInfo spid="_x0000_s1249"/>
    <customShpInfo spid="_x0000_s1250"/>
    <customShpInfo spid="_x0000_s1251"/>
    <customShpInfo spid="_x0000_s1252"/>
    <customShpInfo spid="_x0000_s1253"/>
    <customShpInfo spid="_x0000_s1248"/>
    <customShpInfo spid="_x0000_s1254"/>
    <customShpInfo spid="_x0000_s1255"/>
    <customShpInfo spid="_x0000_s1257"/>
    <customShpInfo spid="_x0000_s1258"/>
    <customShpInfo spid="_x0000_s1256"/>
    <customShpInfo spid="_x0000_s1260"/>
    <customShpInfo spid="_x0000_s1261"/>
    <customShpInfo spid="_x0000_s1259"/>
    <customShpInfo spid="_x0000_s1262"/>
    <customShpInfo spid="_x0000_s1263"/>
    <customShpInfo spid="_x0000_s1265"/>
    <customShpInfo spid="_x0000_s1266"/>
    <customShpInfo spid="_x0000_s1267"/>
    <customShpInfo spid="_x0000_s1268"/>
    <customShpInfo spid="_x0000_s1264"/>
    <customShpInfo spid="_x0000_s1270"/>
    <customShpInfo spid="_x0000_s1271"/>
    <customShpInfo spid="_x0000_s1269"/>
    <customShpInfo spid="_x0000_s1272"/>
    <customShpInfo spid="_x0000_s1273"/>
    <customShpInfo spid="_x0000_s1274"/>
    <customShpInfo spid="_x0000_s1275"/>
    <customShpInfo spid="_x0000_s1276"/>
    <customShpInfo spid="_x0000_s1277"/>
    <customShpInfo spid="_x0000_s1278"/>
    <customShpInfo spid="_x0000_s1279"/>
    <customShpInfo spid="_x0000_s1280"/>
    <customShpInfo spid="_x0000_s1282"/>
    <customShpInfo spid="_x0000_s1283"/>
    <customShpInfo spid="_x0000_s1284"/>
    <customShpInfo spid="_x0000_s1285"/>
    <customShpInfo spid="_x0000_s1281"/>
    <customShpInfo spid="_x0000_s1287"/>
    <customShpInfo spid="_x0000_s1288"/>
    <customShpInfo spid="_x0000_s1286"/>
    <customShpInfo spid="_x0000_s1289"/>
    <customShpInfo spid="_x0000_s1290"/>
    <customShpInfo spid="_x0000_s1291"/>
    <customShpInfo spid="_x0000_s1293"/>
    <customShpInfo spid="_x0000_s1294"/>
    <customShpInfo spid="_x0000_s1292"/>
    <customShpInfo spid="_x0000_s1296"/>
    <customShpInfo spid="_x0000_s1297"/>
    <customShpInfo spid="_x0000_s1295"/>
    <customShpInfo spid="_x0000_s1298"/>
    <customShpInfo spid="_x0000_s1299"/>
    <customShpInfo spid="_x0000_s1300"/>
    <customShpInfo spid="_x0000_s1301"/>
    <customShpInfo spid="_x0000_s1303"/>
    <customShpInfo spid="_x0000_s1304"/>
    <customShpInfo spid="_x0000_s1305"/>
    <customShpInfo spid="_x0000_s1306"/>
    <customShpInfo spid="_x0000_s1302"/>
    <customShpInfo spid="_x0000_s1308"/>
    <customShpInfo spid="_x0000_s1309"/>
    <customShpInfo spid="_x0000_s1310"/>
    <customShpInfo spid="_x0000_s1307"/>
    <customShpInfo spid="_x0000_s1311"/>
    <customShpInfo spid="_x0000_s1312"/>
    <customShpInfo spid="_x0000_s1314"/>
    <customShpInfo spid="_x0000_s1315"/>
    <customShpInfo spid="_x0000_s1313"/>
    <customShpInfo spid="_x0000_s1317"/>
    <customShpInfo spid="_x0000_s1318"/>
    <customShpInfo spid="_x0000_s1319"/>
    <customShpInfo spid="_x0000_s1320"/>
    <customShpInfo spid="_x0000_s1316"/>
    <customShpInfo spid="_x0000_s1321"/>
    <customShpInfo spid="_x0000_s1323"/>
    <customShpInfo spid="_x0000_s1324"/>
    <customShpInfo spid="_x0000_s1322"/>
    <customShpInfo spid="_x0000_s1326"/>
    <customShpInfo spid="_x0000_s1327"/>
    <customShpInfo spid="_x0000_s1328"/>
    <customShpInfo spid="_x0000_s1325"/>
    <customShpInfo spid="_x0000_s1329"/>
    <customShpInfo spid="_x0000_s1330"/>
    <customShpInfo spid="_x0000_s1331"/>
    <customShpInfo spid="_x0000_s1332"/>
    <customShpInfo spid="_x0000_s1333"/>
    <customShpInfo spid="_x0000_s1334"/>
    <customShpInfo spid="_x0000_s1335"/>
    <customShpInfo spid="_x0000_s1336"/>
    <customShpInfo spid="_x0000_s1337"/>
    <customShpInfo spid="_x0000_s1339"/>
    <customShpInfo spid="_x0000_s1340"/>
    <customShpInfo spid="_x0000_s1338"/>
    <customShpInfo spid="_x0000_s1342"/>
    <customShpInfo spid="_x0000_s1343"/>
    <customShpInfo spid="_x0000_s1344"/>
    <customShpInfo spid="_x0000_s1345"/>
    <customShpInfo spid="_x0000_s1341"/>
    <customShpInfo spid="_x0000_s1346"/>
    <customShpInfo spid="_x0000_s1347"/>
    <customShpInfo spid="_x0000_s1349"/>
    <customShpInfo spid="_x0000_s1350"/>
    <customShpInfo spid="_x0000_s1351"/>
    <customShpInfo spid="_x0000_s1352"/>
    <customShpInfo spid="_x0000_s1353"/>
    <customShpInfo spid="_x0000_s1354"/>
    <customShpInfo spid="_x0000_s1348"/>
    <customShpInfo spid="_x0000_s1356"/>
    <customShpInfo spid="_x0000_s1357"/>
    <customShpInfo spid="_x0000_s1358"/>
    <customShpInfo spid="_x0000_s1359"/>
    <customShpInfo spid="_x0000_s1355"/>
    <customShpInfo spid="_x0000_s1360"/>
    <customShpInfo spid="_x0000_s1361"/>
    <customShpInfo spid="_x0000_s1363"/>
    <customShpInfo spid="_x0000_s1364"/>
    <customShpInfo spid="_x0000_s1365"/>
    <customShpInfo spid="_x0000_s1366"/>
    <customShpInfo spid="_x0000_s1362"/>
    <customShpInfo spid="_x0000_s1368"/>
    <customShpInfo spid="_x0000_s1369"/>
    <customShpInfo spid="_x0000_s1370"/>
    <customShpInfo spid="_x0000_s1371"/>
    <customShpInfo spid="_x0000_s1372"/>
    <customShpInfo spid="_x0000_s1373"/>
    <customShpInfo spid="_x0000_s1367"/>
    <customShpInfo spid="_x0000_s1375"/>
    <customShpInfo spid="_x0000_s1376"/>
    <customShpInfo spid="_x0000_s1377"/>
    <customShpInfo spid="_x0000_s1378"/>
    <customShpInfo spid="_x0000_s1379"/>
    <customShpInfo spid="_x0000_s1374"/>
    <customShpInfo spid="_x0000_s1380"/>
    <customShpInfo spid="_x0000_s1381"/>
    <customShpInfo spid="_x0000_s1382"/>
    <customShpInfo spid="_x0000_s1383"/>
    <customShpInfo spid="_x0000_s1385"/>
    <customShpInfo spid="_x0000_s1386"/>
    <customShpInfo spid="_x0000_s1387"/>
    <customShpInfo spid="_x0000_s1388"/>
    <customShpInfo spid="_x0000_s1384"/>
    <customShpInfo spid="_x0000_s1390"/>
    <customShpInfo spid="_x0000_s1391"/>
    <customShpInfo spid="_x0000_s1392"/>
    <customShpInfo spid="_x0000_s1389"/>
    <customShpInfo spid="_x0000_s1393"/>
    <customShpInfo spid="_x0000_s1394"/>
    <customShpInfo spid="_x0000_s1395"/>
    <customShpInfo spid="_x0000_s1396"/>
    <customShpInfo spid="_x0000_s1397"/>
    <customShpInfo spid="_x0000_s1399"/>
    <customShpInfo spid="_x0000_s1400"/>
    <customShpInfo spid="_x0000_s1401"/>
    <customShpInfo spid="_x0000_s1402"/>
    <customShpInfo spid="_x0000_s1398"/>
    <customShpInfo spid="_x0000_s1404"/>
    <customShpInfo spid="_x0000_s1405"/>
    <customShpInfo spid="_x0000_s1406"/>
    <customShpInfo spid="_x0000_s1403"/>
    <customShpInfo spid="_x0000_s1407"/>
    <customShpInfo spid="_x0000_s1408"/>
    <customShpInfo spid="_x0000_s1409"/>
    <customShpInfo spid="_x0000_s1410"/>
    <customShpInfo spid="_x0000_s1411"/>
    <customShpInfo spid="_x0000_s1412"/>
    <customShpInfo spid="_x0000_s1413"/>
    <customShpInfo spid="_x0000_s1414"/>
    <customShpInfo spid="_x0000_s1415"/>
    <customShpInfo spid="_x0000_s1416"/>
    <customShpInfo spid="_x0000_s1417"/>
    <customShpInfo spid="_x0000_s1418"/>
    <customShpInfo spid="_x0000_s1419"/>
    <customShpInfo spid="_x0000_s1420"/>
    <customShpInfo spid="_x0000_s1422"/>
    <customShpInfo spid="_x0000_s1423"/>
    <customShpInfo spid="_x0000_s1424"/>
    <customShpInfo spid="_x0000_s1425"/>
    <customShpInfo spid="_x0000_s1426"/>
    <customShpInfo spid="_x0000_s1427"/>
    <customShpInfo spid="_x0000_s1421"/>
    <customShpInfo spid="_x0000_s1428"/>
    <customShpInfo spid="_x0000_s1430"/>
    <customShpInfo spid="_x0000_s1429"/>
    <customShpInfo spid="_x0000_s1431"/>
    <customShpInfo spid="_x0000_s1432"/>
    <customShpInfo spid="_x0000_s1433"/>
    <customShpInfo spid="_x0000_s1434"/>
    <customShpInfo spid="_x0000_s1435"/>
    <customShpInfo spid="_x0000_s1436"/>
    <customShpInfo spid="_x0000_s1437"/>
    <customShpInfo spid="_x0000_s1438"/>
    <customShpInfo spid="_x0000_s1439"/>
    <customShpInfo spid="_x0000_s1440"/>
    <customShpInfo spid="_x0000_s1441"/>
    <customShpInfo spid="_x0000_s1443"/>
    <customShpInfo spid="_x0000_s1444"/>
    <customShpInfo spid="_x0000_s1445"/>
    <customShpInfo spid="_x0000_s1446"/>
    <customShpInfo spid="_x0000_s1447"/>
    <customShpInfo spid="_x0000_s1442"/>
    <customShpInfo spid="_x0000_s1448"/>
    <customShpInfo spid="_x0000_s1450"/>
    <customShpInfo spid="_x0000_s1451"/>
    <customShpInfo spid="_x0000_s1449"/>
    <customShpInfo spid="_x0000_s1453"/>
    <customShpInfo spid="_x0000_s1454"/>
    <customShpInfo spid="_x0000_s1455"/>
    <customShpInfo spid="_x0000_s1452"/>
    <customShpInfo spid="_x0000_s1456"/>
    <customShpInfo spid="_x0000_s1457"/>
    <customShpInfo spid="_x0000_s1458"/>
    <customShpInfo spid="_x0000_s1459"/>
    <customShpInfo spid="_x0000_s1460"/>
    <customShpInfo spid="_x0000_s1461"/>
    <customShpInfo spid="_x0000_s1462"/>
    <customShpInfo spid="_x0000_s1463"/>
    <customShpInfo spid="_x0000_s1465"/>
    <customShpInfo spid="_x0000_s1466"/>
    <customShpInfo spid="_x0000_s1464"/>
    <customShpInfo spid="_x0000_s1468"/>
    <customShpInfo spid="_x0000_s1469"/>
    <customShpInfo spid="_x0000_s1467"/>
    <customShpInfo spid="_x0000_s1470"/>
    <customShpInfo spid="_x0000_s1471"/>
    <customShpInfo spid="_x0000_s1472"/>
    <customShpInfo spid="_x0000_s1473"/>
    <customShpInfo spid="_x0000_s1474"/>
    <customShpInfo spid="_x0000_s1475"/>
    <customShpInfo spid="_x0000_s1476"/>
    <customShpInfo spid="_x0000_s1477"/>
    <customShpInfo spid="_x0000_s1478"/>
    <customShpInfo spid="_x0000_s1480"/>
    <customShpInfo spid="_x0000_s1481"/>
    <customShpInfo spid="_x0000_s1482"/>
    <customShpInfo spid="_x0000_s1483"/>
    <customShpInfo spid="_x0000_s1479"/>
    <customShpInfo spid="_x0000_s1485"/>
    <customShpInfo spid="_x0000_s1486"/>
    <customShpInfo spid="_x0000_s1487"/>
    <customShpInfo spid="_x0000_s1484"/>
    <customShpInfo spid="_x0000_s1488"/>
    <customShpInfo spid="_x0000_s1489"/>
    <customShpInfo spid="_x0000_s1491"/>
    <customShpInfo spid="_x0000_s1492"/>
    <customShpInfo spid="_x0000_s1490"/>
    <customShpInfo spid="_x0000_s1494"/>
    <customShpInfo spid="_x0000_s1495"/>
    <customShpInfo spid="_x0000_s1496"/>
    <customShpInfo spid="_x0000_s1493"/>
    <customShpInfo spid="_x0000_s1498"/>
    <customShpInfo spid="_x0000_s1499"/>
    <customShpInfo spid="_x0000_s1500"/>
    <customShpInfo spid="_x0000_s1497"/>
    <customShpInfo spid="_x0000_s1502"/>
    <customShpInfo spid="_x0000_s1503"/>
    <customShpInfo spid="_x0000_s1504"/>
    <customShpInfo spid="_x0000_s1505"/>
    <customShpInfo spid="_x0000_s1501"/>
    <customShpInfo spid="_x0000_s1506"/>
    <customShpInfo spid="_x0000_s1508"/>
    <customShpInfo spid="_x0000_s1509"/>
    <customShpInfo spid="_x0000_s1507"/>
    <customShpInfo spid="_x0000_s1511"/>
    <customShpInfo spid="_x0000_s1512"/>
    <customShpInfo spid="_x0000_s1513"/>
    <customShpInfo spid="_x0000_s1510"/>
    <customShpInfo spid="_x0000_s1514"/>
    <customShpInfo spid="_x0000_s1516"/>
    <customShpInfo spid="_x0000_s1517"/>
    <customShpInfo spid="_x0000_s1518"/>
    <customShpInfo spid="_x0000_s1519"/>
    <customShpInfo spid="_x0000_s1515"/>
    <customShpInfo spid="_x0000_s1521"/>
    <customShpInfo spid="_x0000_s1522"/>
    <customShpInfo spid="_x0000_s1520"/>
    <customShpInfo spid="_x0000_s1524"/>
    <customShpInfo spid="_x0000_s1525"/>
    <customShpInfo spid="_x0000_s1526"/>
    <customShpInfo spid="_x0000_s1527"/>
    <customShpInfo spid="_x0000_s1528"/>
    <customShpInfo spid="_x0000_s1529"/>
    <customShpInfo spid="_x0000_s1530"/>
    <customShpInfo spid="_x0000_s1523"/>
    <customShpInfo spid="_x0000_s1532"/>
    <customShpInfo spid="_x0000_s1533"/>
    <customShpInfo spid="_x0000_s1534"/>
    <customShpInfo spid="_x0000_s1535"/>
    <customShpInfo spid="_x0000_s1531"/>
    <customShpInfo spid="_x0000_s1537"/>
    <customShpInfo spid="_x0000_s1536"/>
    <customShpInfo spid="_x0000_s1539"/>
    <customShpInfo spid="_x0000_s1540"/>
    <customShpInfo spid="_x0000_s1541"/>
    <customShpInfo spid="_x0000_s1538"/>
    <customShpInfo spid="_x0000_s1542"/>
    <customShpInfo spid="_x0000_s1544"/>
    <customShpInfo spid="_x0000_s1545"/>
    <customShpInfo spid="_x0000_s1546"/>
    <customShpInfo spid="_x0000_s1547"/>
    <customShpInfo spid="_x0000_s1543"/>
    <customShpInfo spid="_x0000_s1549"/>
    <customShpInfo spid="_x0000_s1550"/>
    <customShpInfo spid="_x0000_s1551"/>
    <customShpInfo spid="_x0000_s1548"/>
    <customShpInfo spid="_x0000_s1552"/>
    <customShpInfo spid="_x0000_s1553"/>
    <customShpInfo spid="_x0000_s1554"/>
    <customShpInfo spid="_x0000_s1555"/>
    <customShpInfo spid="_x0000_s1556"/>
    <customShpInfo spid="_x0000_s1557"/>
    <customShpInfo spid="_x0000_s1559"/>
    <customShpInfo spid="_x0000_s1560"/>
    <customShpInfo spid="_x0000_s1561"/>
    <customShpInfo spid="_x0000_s1562"/>
    <customShpInfo spid="_x0000_s1563"/>
    <customShpInfo spid="_x0000_s1564"/>
    <customShpInfo spid="_x0000_s1558"/>
    <customShpInfo spid="_x0000_s1565"/>
    <customShpInfo spid="_x0000_s1567"/>
    <customShpInfo spid="_x0000_s1568"/>
    <customShpInfo spid="_x0000_s1569"/>
    <customShpInfo spid="_x0000_s1570"/>
    <customShpInfo spid="_x0000_s1566"/>
    <customShpInfo spid="_x0000_s1572"/>
    <customShpInfo spid="_x0000_s1573"/>
    <customShpInfo spid="_x0000_s1574"/>
    <customShpInfo spid="_x0000_s1571"/>
    <customShpInfo spid="_x0000_s1575"/>
    <customShpInfo spid="_x0000_s1576"/>
    <customShpInfo spid="_x0000_s1577"/>
    <customShpInfo spid="_x0000_s1578"/>
    <customShpInfo spid="_x0000_s1579"/>
    <customShpInfo spid="_x0000_s1580"/>
    <customShpInfo spid="_x0000_s1581"/>
    <customShpInfo spid="_x0000_s1583"/>
    <customShpInfo spid="_x0000_s1584"/>
    <customShpInfo spid="_x0000_s1582"/>
    <customShpInfo spid="_x0000_s1586"/>
    <customShpInfo spid="_x0000_s1587"/>
    <customShpInfo spid="_x0000_s1588"/>
    <customShpInfo spid="_x0000_s1589"/>
    <customShpInfo spid="_x0000_s1585"/>
    <customShpInfo spid="_x0000_s1590"/>
    <customShpInfo spid="_x0000_s1592"/>
    <customShpInfo spid="_x0000_s1593"/>
    <customShpInfo spid="_x0000_s1591"/>
    <customShpInfo spid="_x0000_s1595"/>
    <customShpInfo spid="_x0000_s1596"/>
    <customShpInfo spid="_x0000_s1597"/>
    <customShpInfo spid="_x0000_s1598"/>
    <customShpInfo spid="_x0000_s1594"/>
    <customShpInfo spid="_x0000_s1600"/>
    <customShpInfo spid="_x0000_s1601"/>
    <customShpInfo spid="_x0000_s1602"/>
    <customShpInfo spid="_x0000_s1603"/>
    <customShpInfo spid="_x0000_s1604"/>
    <customShpInfo spid="_x0000_s1605"/>
    <customShpInfo spid="_x0000_s1599"/>
    <customShpInfo spid="_x0000_s1606"/>
    <customShpInfo spid="_x0000_s1607"/>
    <customShpInfo spid="_x0000_s1608"/>
    <customShpInfo spid="_x0000_s1609"/>
    <customShpInfo spid="_x0000_s1610"/>
    <customShpInfo spid="_x0000_s1611"/>
    <customShpInfo spid="_x0000_s1613"/>
    <customShpInfo spid="_x0000_s1614"/>
    <customShpInfo spid="_x0000_s1612"/>
    <customShpInfo spid="_x0000_s1616"/>
    <customShpInfo spid="_x0000_s1617"/>
    <customShpInfo spid="_x0000_s1618"/>
    <customShpInfo spid="_x0000_s1615"/>
    <customShpInfo spid="_x0000_s1619"/>
    <customShpInfo spid="_x0000_s1620"/>
    <customShpInfo spid="_x0000_s1622"/>
    <customShpInfo spid="_x0000_s1623"/>
    <customShpInfo spid="_x0000_s1621"/>
    <customShpInfo spid="_x0000_s1625"/>
    <customShpInfo spid="_x0000_s1626"/>
    <customShpInfo spid="_x0000_s1627"/>
    <customShpInfo spid="_x0000_s1624"/>
    <customShpInfo spid="_x0000_s1628"/>
    <customShpInfo spid="_x0000_s1629"/>
    <customShpInfo spid="_x0000_s1630"/>
    <customShpInfo spid="_x0000_s1631"/>
    <customShpInfo spid="_x0000_s1633"/>
    <customShpInfo spid="_x0000_s1634"/>
    <customShpInfo spid="_x0000_s1635"/>
    <customShpInfo spid="_x0000_s1636"/>
    <customShpInfo spid="_x0000_s1637"/>
    <customShpInfo spid="_x0000_s1632"/>
    <customShpInfo spid="_x0000_s1638"/>
    <customShpInfo spid="_x0000_s1640"/>
    <customShpInfo spid="_x0000_s1641"/>
    <customShpInfo spid="_x0000_s1639"/>
    <customShpInfo spid="_x0000_s1643"/>
    <customShpInfo spid="_x0000_s1644"/>
    <customShpInfo spid="_x0000_s1642"/>
    <customShpInfo spid="_x0000_s1645"/>
    <customShpInfo spid="_x0000_s1646"/>
    <customShpInfo spid="_x0000_s1648"/>
    <customShpInfo spid="_x0000_s1649"/>
    <customShpInfo spid="_x0000_s1647"/>
    <customShpInfo spid="_x0000_s1651"/>
    <customShpInfo spid="_x0000_s1652"/>
    <customShpInfo spid="_x0000_s1653"/>
    <customShpInfo spid="_x0000_s1650"/>
    <customShpInfo spid="_x0000_s1654"/>
    <customShpInfo spid="_x0000_s1655"/>
    <customShpInfo spid="_x0000_s1656"/>
    <customShpInfo spid="_x0000_s1657"/>
    <customShpInfo spid="_x0000_s1658"/>
    <customShpInfo spid="_x0000_s1659"/>
    <customShpInfo spid="_x0000_s1660"/>
    <customShpInfo spid="_x0000_s1661"/>
    <customShpInfo spid="_x0000_s1662"/>
    <customShpInfo spid="_x0000_s1664"/>
    <customShpInfo spid="_x0000_s1665"/>
    <customShpInfo spid="_x0000_s1666"/>
    <customShpInfo spid="_x0000_s1667"/>
    <customShpInfo spid="_x0000_s1663"/>
    <customShpInfo spid="_x0000_s1669"/>
    <customShpInfo spid="_x0000_s1670"/>
    <customShpInfo spid="_x0000_s1668"/>
    <customShpInfo spid="_x0000_s1671"/>
    <customShpInfo spid="_x0000_s1672"/>
    <customShpInfo spid="_x0000_s1673"/>
    <customShpInfo spid="_x0000_s1674"/>
    <customShpInfo spid="_x0000_s1675"/>
    <customShpInfo spid="_x0000_s1676"/>
    <customShpInfo spid="_x0000_s1677"/>
    <customShpInfo spid="_x0000_s1678"/>
    <customShpInfo spid="_x0000_s1680"/>
    <customShpInfo spid="_x0000_s1681"/>
    <customShpInfo spid="_x0000_s1682"/>
    <customShpInfo spid="_x0000_s1683"/>
    <customShpInfo spid="_x0000_s1679"/>
    <customShpInfo spid="_x0000_s1685"/>
    <customShpInfo spid="_x0000_s1686"/>
    <customShpInfo spid="_x0000_s1687"/>
    <customShpInfo spid="_x0000_s1688"/>
    <customShpInfo spid="_x0000_s1684"/>
    <customShpInfo spid="_x0000_s1689"/>
    <customShpInfo spid="_x0000_s1691"/>
    <customShpInfo spid="_x0000_s1692"/>
    <customShpInfo spid="_x0000_s1693"/>
    <customShpInfo spid="_x0000_s1690"/>
    <customShpInfo spid="_x0000_s1695"/>
    <customShpInfo spid="_x0000_s1696"/>
    <customShpInfo spid="_x0000_s1697"/>
    <customShpInfo spid="_x0000_s1694"/>
    <customShpInfo spid="_x0000_s1698"/>
    <customShpInfo spid="_x0000_s1699"/>
    <customShpInfo spid="_x0000_s1700"/>
    <customShpInfo spid="_x0000_s1702"/>
    <customShpInfo spid="_x0000_s1703"/>
    <customShpInfo spid="_x0000_s1701"/>
    <customShpInfo spid="_x0000_s1705"/>
    <customShpInfo spid="_x0000_s1706"/>
    <customShpInfo spid="_x0000_s1707"/>
    <customShpInfo spid="_x0000_s1708"/>
    <customShpInfo spid="_x0000_s1704"/>
    <customShpInfo spid="_x0000_s1710"/>
    <customShpInfo spid="_x0000_s1711"/>
    <customShpInfo spid="_x0000_s1712"/>
    <customShpInfo spid="_x0000_s1713"/>
    <customShpInfo spid="_x0000_s1714"/>
    <customShpInfo spid="_x0000_s1715"/>
    <customShpInfo spid="_x0000_s1709"/>
    <customShpInfo spid="_x0000_s1716"/>
    <customShpInfo spid="_x0000_s1717"/>
    <customShpInfo spid="_x0000_s1718"/>
    <customShpInfo spid="_x0000_s1720"/>
    <customShpInfo spid="_x0000_s1721"/>
    <customShpInfo spid="_x0000_s1722"/>
    <customShpInfo spid="_x0000_s1723"/>
    <customShpInfo spid="_x0000_s1719"/>
    <customShpInfo spid="_x0000_s1725"/>
    <customShpInfo spid="_x0000_s1726"/>
    <customShpInfo spid="_x0000_s1727"/>
    <customShpInfo spid="_x0000_s1728"/>
    <customShpInfo spid="_x0000_s1729"/>
    <customShpInfo spid="_x0000_s1724"/>
    <customShpInfo spid="_x0000_s1731"/>
    <customShpInfo spid="_x0000_s1732"/>
    <customShpInfo spid="_x0000_s1733"/>
    <customShpInfo spid="_x0000_s1734"/>
    <customShpInfo spid="_x0000_s1735"/>
    <customShpInfo spid="_x0000_s1736"/>
    <customShpInfo spid="_x0000_s1730"/>
    <customShpInfo spid="_x0000_s1737"/>
    <customShpInfo spid="_x0000_s1739"/>
    <customShpInfo spid="_x0000_s1740"/>
    <customShpInfo spid="_x0000_s1741"/>
    <customShpInfo spid="_x0000_s1742"/>
    <customShpInfo spid="_x0000_s1738"/>
    <customShpInfo spid="_x0000_s1744"/>
    <customShpInfo spid="_x0000_s1745"/>
    <customShpInfo spid="_x0000_s1746"/>
    <customShpInfo spid="_x0000_s1747"/>
    <customShpInfo spid="_x0000_s1743"/>
    <customShpInfo spid="_x0000_s1748"/>
    <customShpInfo spid="_x0000_s1749"/>
    <customShpInfo spid="_x0000_s1751"/>
    <customShpInfo spid="_x0000_s1752"/>
    <customShpInfo spid="_x0000_s1753"/>
    <customShpInfo spid="_x0000_s1754"/>
    <customShpInfo spid="_x0000_s1750"/>
    <customShpInfo spid="_x0000_s1756"/>
    <customShpInfo spid="_x0000_s1757"/>
    <customShpInfo spid="_x0000_s1758"/>
    <customShpInfo spid="_x0000_s1759"/>
    <customShpInfo spid="_x0000_s1755"/>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384</TotalTime>
  <ScaleCrop>false</ScaleCrop>
  <LinksUpToDate>false</LinksUpToDate>
  <Application>WPS Office_11.1.0.10009_F1E327BC-269C-435d-A152-05C5408002CA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2021-07-11T05:59:00Z</dcterms:created>
  <dc:creator>break</dc:creator>
  <cp:keywords>ElegantBook</cp:keywords>
  <cp:lastModifiedBy>break</cp:lastModifiedBy>
  <dcterms:modified xsi:type="dcterms:W3CDTF">2021-07-11T15:32:46Z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2020-03-13T00:00:00Z</vt:filetime>
  </property>
  <property fmtid="{D5CDD505-2E9C-101B-9397-08002B2CF9AE}" pid="3" name="Creator">
    <vt:lpwstr>LaTeX with hyperref</vt:lpwstr>
  </property>
  <property fmtid="{D5CDD505-2E9C-101B-9397-08002B2CF9AE}" pid="4" name="LastSaved">
    <vt:filetime>2020-03-13T00:00:00Z</vt:filetime>
  </property>
  <property fmtid="{D5CDD505-2E9C-101B-9397-08002B2CF9AE}" pid="5" name="KSOProductBuildVer">
    <vt:lpwstr>2052-11.1.0.10009</vt:lpwstr>
  </property>
</Properties>
</file>